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Pr="00B83B78" w:rsidRDefault="00BB180C" w:rsidP="00BB180C">
      <w:pPr>
        <w:pStyle w:val="Heading1"/>
      </w:pPr>
      <w:proofErr w:type="spellStart"/>
      <w:r w:rsidRPr="00B83B78">
        <w:t>Aff</w:t>
      </w:r>
      <w:proofErr w:type="spellEnd"/>
    </w:p>
    <w:p w:rsidR="00BB180C" w:rsidRDefault="00C942ED" w:rsidP="00BB180C">
      <w:pPr>
        <w:pStyle w:val="Heading2"/>
      </w:pPr>
      <w:r>
        <w:t>1ac – US-China Relations</w:t>
      </w:r>
    </w:p>
    <w:p w:rsidR="00C942ED" w:rsidRDefault="00C942ED" w:rsidP="00C942ED">
      <w:pPr>
        <w:pStyle w:val="Heading3"/>
      </w:pPr>
      <w:r>
        <w:t>Notes</w:t>
      </w:r>
    </w:p>
    <w:p w:rsidR="00C942ED" w:rsidRDefault="00C942ED" w:rsidP="00C942ED">
      <w:pPr>
        <w:pStyle w:val="Heading4"/>
      </w:pPr>
      <w:r>
        <w:t xml:space="preserve">This is a traditional policy affirmative, focusing on many dyadic relationships, nuclear weapons, and the economy. This case primarily is about reducing tensions by purposefully acting conciliatory in Taiwan to remain strong in other areas. For example, by reducing arms sales to Taiwan (which could possibly leave the US out a couple of [debatably] big deals), the US is significantly more likely to have more access to markets in China. A lot of the debates with this affirmative will probably come down to some tricky uniqueness claims </w:t>
      </w:r>
      <w:r w:rsidR="00500853">
        <w:t xml:space="preserve">that the </w:t>
      </w:r>
      <w:proofErr w:type="spellStart"/>
      <w:r w:rsidR="00500853">
        <w:t>Aff</w:t>
      </w:r>
      <w:proofErr w:type="spellEnd"/>
      <w:r w:rsidR="00500853">
        <w:t xml:space="preserve"> can utilize. Debaters should, therefore, be able to frame the round around those arguments.</w:t>
      </w:r>
    </w:p>
    <w:p w:rsidR="00C942ED" w:rsidRPr="00C942ED" w:rsidRDefault="00C942ED" w:rsidP="00C942ED"/>
    <w:p w:rsidR="00B81E2A" w:rsidRDefault="00B81E2A" w:rsidP="00B81E2A">
      <w:pPr>
        <w:pStyle w:val="Heading3"/>
      </w:pPr>
      <w:r w:rsidRPr="00B83B78">
        <w:t>Inherency</w:t>
      </w:r>
    </w:p>
    <w:p w:rsidR="001F3514" w:rsidRDefault="001F3514" w:rsidP="001F3514">
      <w:pPr>
        <w:pStyle w:val="Heading4"/>
      </w:pPr>
      <w:bookmarkStart w:id="0" w:name="_Hlk10716248"/>
      <w:r>
        <w:t>The US is pursuing an arms sale of $2 billion to Taiwan.</w:t>
      </w:r>
    </w:p>
    <w:p w:rsidR="001F3514" w:rsidRPr="001F3514" w:rsidRDefault="001F3514" w:rsidP="001F3514">
      <w:r>
        <w:t xml:space="preserve">Mike </w:t>
      </w:r>
      <w:r w:rsidRPr="001F3514">
        <w:rPr>
          <w:rStyle w:val="Style13ptBold"/>
        </w:rPr>
        <w:t>Stone and</w:t>
      </w:r>
      <w:r>
        <w:t xml:space="preserve"> Patricia </w:t>
      </w:r>
      <w:r w:rsidRPr="001F3514">
        <w:rPr>
          <w:rStyle w:val="Style13ptBold"/>
        </w:rPr>
        <w:t>Zengerle</w:t>
      </w:r>
      <w:r>
        <w:t>, 6-5-</w:t>
      </w:r>
      <w:r w:rsidRPr="001F3514">
        <w:rPr>
          <w:rStyle w:val="Style13ptBold"/>
        </w:rPr>
        <w:t>2019</w:t>
      </w:r>
      <w:r>
        <w:t>, “</w:t>
      </w:r>
      <w:r w:rsidRPr="001F3514">
        <w:rPr>
          <w:i/>
        </w:rPr>
        <w:t>Exclusive: U.S. pursues sale of over $2 billion in weapons to Taiwan, sources say, angering China</w:t>
      </w:r>
      <w:r>
        <w:t xml:space="preserve">,” Reuters, </w:t>
      </w:r>
      <w:hyperlink r:id="rId6" w:history="1">
        <w:r w:rsidRPr="00BE26B4">
          <w:rPr>
            <w:rStyle w:val="Hyperlink"/>
          </w:rPr>
          <w:t>https://www.reuters.com/article/us-usa-taiwan-exclusive/exclusive-u-s-preparing-to-sell-over-2-billion-in-weapons-to-taiwan-testing-china-sources-idUSKCN1T62CA</w:t>
        </w:r>
      </w:hyperlink>
      <w:r>
        <w:t>. ZKMSU</w:t>
      </w:r>
    </w:p>
    <w:p w:rsidR="001F3514" w:rsidRPr="001F3514" w:rsidRDefault="001F3514" w:rsidP="001F3514">
      <w:pPr>
        <w:rPr>
          <w:sz w:val="10"/>
        </w:rPr>
      </w:pPr>
      <w:r w:rsidRPr="001F3514">
        <w:rPr>
          <w:sz w:val="10"/>
        </w:rPr>
        <w:t xml:space="preserve">WASHINGTON (Reuters) - </w:t>
      </w:r>
      <w:r w:rsidRPr="008F7E45">
        <w:rPr>
          <w:rStyle w:val="Emphasis"/>
          <w:highlight w:val="cyan"/>
        </w:rPr>
        <w:t>The United States is pursuing the sale of more than $2 billion worth of</w:t>
      </w:r>
      <w:r w:rsidRPr="001F3514">
        <w:rPr>
          <w:rStyle w:val="Emphasis"/>
        </w:rPr>
        <w:t xml:space="preserve"> tanks and </w:t>
      </w:r>
      <w:r w:rsidRPr="008F7E45">
        <w:rPr>
          <w:rStyle w:val="Emphasis"/>
          <w:highlight w:val="cyan"/>
        </w:rPr>
        <w:t>weapons to Taiwan</w:t>
      </w:r>
      <w:r w:rsidRPr="001F3514">
        <w:rPr>
          <w:sz w:val="10"/>
        </w:rPr>
        <w:t xml:space="preserve">, four people familiar with the negotiations said, </w:t>
      </w:r>
      <w:r w:rsidRPr="008F7E45">
        <w:rPr>
          <w:rStyle w:val="StyleUnderline"/>
          <w:highlight w:val="cyan"/>
        </w:rPr>
        <w:t>sparking anger from Beijing</w:t>
      </w:r>
      <w:r w:rsidRPr="001F3514">
        <w:rPr>
          <w:rStyle w:val="StyleUnderline"/>
        </w:rPr>
        <w:t xml:space="preserve"> which is already involved in an escalating trade war with Washington</w:t>
      </w:r>
      <w:r w:rsidRPr="001F3514">
        <w:rPr>
          <w:sz w:val="10"/>
        </w:rPr>
        <w:t xml:space="preserve">. </w:t>
      </w:r>
      <w:r w:rsidRPr="0040621E">
        <w:rPr>
          <w:rStyle w:val="StyleUnderline"/>
        </w:rPr>
        <w:t>An informal notification of the proposed sale has been sent to the U.S. Congress</w:t>
      </w:r>
      <w:r w:rsidRPr="001F3514">
        <w:rPr>
          <w:sz w:val="10"/>
        </w:rPr>
        <w:t xml:space="preserve">, the four sources said on condition of anonymity because they were not authorized to speak about the possible deal. </w:t>
      </w:r>
      <w:r w:rsidRPr="001F3514">
        <w:rPr>
          <w:rStyle w:val="StyleUnderline"/>
        </w:rPr>
        <w:t>The potential sale included 108 General Dynamics Corp M1A2 Abrams tanks worth around $2 billion as well as anti-tank and anti-aircraft munitions</w:t>
      </w:r>
      <w:r w:rsidRPr="001F3514">
        <w:rPr>
          <w:sz w:val="10"/>
        </w:rPr>
        <w:t xml:space="preserve">, three of the sources said. </w:t>
      </w:r>
      <w:r w:rsidRPr="001F3514">
        <w:rPr>
          <w:rStyle w:val="StyleUnderline"/>
        </w:rPr>
        <w:t>Taiwan has been interested in refreshing its existing U.S.-made battle tank inventory, which includes M60 Patton tanks</w:t>
      </w:r>
      <w:r w:rsidRPr="001F3514">
        <w:rPr>
          <w:sz w:val="10"/>
        </w:rPr>
        <w:t xml:space="preserve">. </w:t>
      </w:r>
      <w:r w:rsidRPr="008F7E45">
        <w:rPr>
          <w:rStyle w:val="Emphasis"/>
          <w:highlight w:val="cyan"/>
        </w:rPr>
        <w:t>The United States is the main arms supplier to Taiwan</w:t>
      </w:r>
      <w:r w:rsidRPr="001F3514">
        <w:rPr>
          <w:sz w:val="10"/>
        </w:rPr>
        <w:t>, which China deems its own and has never renounced the use of force to bring the self-ruled island under its control.</w:t>
      </w:r>
    </w:p>
    <w:bookmarkEnd w:id="0"/>
    <w:p w:rsidR="001F3514" w:rsidRPr="001F3514" w:rsidRDefault="001F3514" w:rsidP="001F3514"/>
    <w:p w:rsidR="00B81E2A" w:rsidRPr="00B83B78" w:rsidRDefault="00B81E2A" w:rsidP="00B81E2A">
      <w:pPr>
        <w:pStyle w:val="Heading3"/>
      </w:pPr>
      <w:r w:rsidRPr="00B83B78">
        <w:t>Plan</w:t>
      </w:r>
    </w:p>
    <w:p w:rsidR="000A7533" w:rsidRPr="00B83B78" w:rsidRDefault="000A7533" w:rsidP="000A7533">
      <w:pPr>
        <w:pStyle w:val="Heading4"/>
      </w:pPr>
      <w:r w:rsidRPr="00B83B78">
        <w:t xml:space="preserve">Plan: The United States federal government should substantially reduce foreign military sales of arms from the United States to </w:t>
      </w:r>
      <w:r w:rsidR="003A20EA" w:rsidRPr="00B83B78">
        <w:t xml:space="preserve">the </w:t>
      </w:r>
      <w:r w:rsidR="003A20EA">
        <w:t>governing authorities on Taiwan</w:t>
      </w:r>
      <w:r w:rsidR="003A20EA" w:rsidRPr="00B83B78">
        <w:t>.</w:t>
      </w:r>
    </w:p>
    <w:p w:rsidR="000A7533" w:rsidRPr="00B83B78" w:rsidRDefault="000A7533" w:rsidP="000A7533"/>
    <w:p w:rsidR="000A7533" w:rsidRPr="00B83B78" w:rsidRDefault="000A7533" w:rsidP="000A7533">
      <w:pPr>
        <w:pStyle w:val="Heading3"/>
      </w:pPr>
      <w:r w:rsidRPr="00B83B78">
        <w:t>Solvency</w:t>
      </w:r>
    </w:p>
    <w:p w:rsidR="005208A0" w:rsidRPr="00B83B78" w:rsidRDefault="005208A0" w:rsidP="005208A0">
      <w:pPr>
        <w:pStyle w:val="Heading4"/>
      </w:pPr>
      <w:r w:rsidRPr="00B83B78">
        <w:t xml:space="preserve">Substantially reducing arms sales to Taiwan is a key lynchpin for future negotiations </w:t>
      </w:r>
      <w:r w:rsidR="00FC48A1">
        <w:t xml:space="preserve">between the US and China.  </w:t>
      </w:r>
      <w:r w:rsidRPr="00B83B78">
        <w:t>More sales could not come at a worse time.</w:t>
      </w:r>
    </w:p>
    <w:p w:rsidR="005208A0" w:rsidRPr="00B83B78" w:rsidRDefault="005208A0" w:rsidP="005208A0">
      <w:r w:rsidRPr="00B83B78">
        <w:rPr>
          <w:rStyle w:val="Style13ptBold"/>
        </w:rPr>
        <w:t>Al Jazeera</w:t>
      </w:r>
      <w:r w:rsidRPr="00B83B78">
        <w:t>, 9-25-</w:t>
      </w:r>
      <w:r w:rsidRPr="00B83B78">
        <w:rPr>
          <w:rStyle w:val="Style13ptBold"/>
        </w:rPr>
        <w:t>2018</w:t>
      </w:r>
      <w:r w:rsidRPr="00B83B78">
        <w:t>, “</w:t>
      </w:r>
      <w:r w:rsidRPr="00B83B78">
        <w:rPr>
          <w:i/>
        </w:rPr>
        <w:t>US approves $330m military sale to Taiwan, draws Chinese anger</w:t>
      </w:r>
      <w:r w:rsidRPr="00B83B78">
        <w:t xml:space="preserve">,” Al Jazeera, </w:t>
      </w:r>
      <w:hyperlink r:id="rId7" w:history="1">
        <w:r w:rsidRPr="00B83B78">
          <w:rPr>
            <w:rStyle w:val="Hyperlink"/>
          </w:rPr>
          <w:t>https://www.aljazeera.com/news/2018/09/approves-330m-military-sale-taiwan-180925052551512.html</w:t>
        </w:r>
      </w:hyperlink>
      <w:r w:rsidRPr="00B83B78">
        <w:t>. ZKMSU</w:t>
      </w:r>
    </w:p>
    <w:p w:rsidR="005208A0" w:rsidRPr="00B83B78" w:rsidRDefault="005208A0" w:rsidP="005208A0">
      <w:pPr>
        <w:rPr>
          <w:sz w:val="10"/>
        </w:rPr>
      </w:pPr>
      <w:r w:rsidRPr="008F7E45">
        <w:rPr>
          <w:rStyle w:val="StyleUnderline"/>
          <w:highlight w:val="cyan"/>
        </w:rPr>
        <w:t>The US</w:t>
      </w:r>
      <w:r w:rsidRPr="00B83B78">
        <w:rPr>
          <w:rStyle w:val="StyleUnderline"/>
        </w:rPr>
        <w:t xml:space="preserve"> State Department has </w:t>
      </w:r>
      <w:r w:rsidRPr="008F7E45">
        <w:rPr>
          <w:rStyle w:val="StyleUnderline"/>
          <w:highlight w:val="cyan"/>
        </w:rPr>
        <w:t>approved the sale of $330m</w:t>
      </w:r>
      <w:r w:rsidRPr="00B83B78">
        <w:rPr>
          <w:rStyle w:val="StyleUnderline"/>
        </w:rPr>
        <w:t xml:space="preserve"> worth of military parts </w:t>
      </w:r>
      <w:r w:rsidRPr="008F7E45">
        <w:rPr>
          <w:rStyle w:val="StyleUnderline"/>
          <w:highlight w:val="cyan"/>
        </w:rPr>
        <w:t>to Taiwan</w:t>
      </w:r>
      <w:r w:rsidRPr="00B83B78">
        <w:rPr>
          <w:sz w:val="10"/>
        </w:rPr>
        <w:t xml:space="preserve">, according to officials, </w:t>
      </w:r>
      <w:r w:rsidRPr="008F7E45">
        <w:rPr>
          <w:rStyle w:val="Emphasis"/>
          <w:highlight w:val="cyan"/>
        </w:rPr>
        <w:t>drawing fierce condemnation from China</w:t>
      </w:r>
      <w:r w:rsidRPr="00B83B78">
        <w:rPr>
          <w:sz w:val="10"/>
        </w:rPr>
        <w:t xml:space="preserve">. The self-ruled island, which Beijing considers part of its territory, will receive standard spare parts for several aircraft, including F-16 fighter jets and C-130 cargo planes, the State Department said in a statement on Monday. </w:t>
      </w:r>
      <w:r w:rsidRPr="00B83B78">
        <w:rPr>
          <w:rStyle w:val="StyleUnderline"/>
        </w:rPr>
        <w:t>China</w:t>
      </w:r>
      <w:r w:rsidRPr="00B83B78">
        <w:rPr>
          <w:sz w:val="10"/>
        </w:rPr>
        <w:t xml:space="preserve"> on Tuesday </w:t>
      </w:r>
      <w:r w:rsidRPr="00B83B78">
        <w:rPr>
          <w:rStyle w:val="StyleUnderline"/>
        </w:rPr>
        <w:t xml:space="preserve">demanded the US cancel the sale, </w:t>
      </w:r>
      <w:r w:rsidRPr="008F7E45">
        <w:rPr>
          <w:rStyle w:val="StyleUnderline"/>
          <w:highlight w:val="cyan"/>
        </w:rPr>
        <w:t>warning of "severe damage" to</w:t>
      </w:r>
      <w:r w:rsidRPr="00B83B78">
        <w:rPr>
          <w:rStyle w:val="StyleUnderline"/>
        </w:rPr>
        <w:t xml:space="preserve"> bilateral </w:t>
      </w:r>
      <w:r w:rsidRPr="008F7E45">
        <w:rPr>
          <w:rStyle w:val="StyleUnderline"/>
          <w:highlight w:val="cyan"/>
        </w:rPr>
        <w:t>relations if it does not comply</w:t>
      </w:r>
      <w:r w:rsidRPr="00B83B78">
        <w:rPr>
          <w:sz w:val="10"/>
        </w:rPr>
        <w:t>. "</w:t>
      </w:r>
      <w:r w:rsidRPr="0040621E">
        <w:rPr>
          <w:rStyle w:val="StyleUnderline"/>
          <w:highlight w:val="cyan"/>
        </w:rPr>
        <w:t>We urge the US side</w:t>
      </w:r>
      <w:r w:rsidRPr="0040621E">
        <w:rPr>
          <w:sz w:val="10"/>
          <w:highlight w:val="cyan"/>
        </w:rPr>
        <w:t xml:space="preserve"> </w:t>
      </w:r>
      <w:r w:rsidRPr="0040621E">
        <w:rPr>
          <w:rStyle w:val="StyleUnderline"/>
          <w:highlight w:val="cyan"/>
        </w:rPr>
        <w:t>to</w:t>
      </w:r>
      <w:r w:rsidRPr="0040621E">
        <w:rPr>
          <w:sz w:val="10"/>
          <w:highlight w:val="cyan"/>
        </w:rPr>
        <w:t xml:space="preserve">...immediately cancel this arms sale plan, and </w:t>
      </w:r>
      <w:r w:rsidRPr="0040621E">
        <w:rPr>
          <w:rStyle w:val="StyleUnderline"/>
          <w:highlight w:val="cyan"/>
        </w:rPr>
        <w:t>stop military contact with Taiwan so as to avoid severe damage to China-US ties</w:t>
      </w:r>
      <w:r w:rsidRPr="0040621E">
        <w:rPr>
          <w:sz w:val="10"/>
          <w:highlight w:val="cyan"/>
        </w:rPr>
        <w:t xml:space="preserve">, </w:t>
      </w:r>
      <w:r w:rsidRPr="0040621E">
        <w:rPr>
          <w:rStyle w:val="StyleUnderline"/>
          <w:highlight w:val="cyan"/>
        </w:rPr>
        <w:t>peace and stability</w:t>
      </w:r>
      <w:r w:rsidRPr="00B83B78">
        <w:rPr>
          <w:rStyle w:val="StyleUnderline"/>
        </w:rPr>
        <w:t xml:space="preserve"> in the Taiwan Strait and bilateral cooperation in major fields</w:t>
      </w:r>
      <w:r w:rsidRPr="00B83B78">
        <w:rPr>
          <w:sz w:val="10"/>
        </w:rPr>
        <w:t xml:space="preserve">," Chinese foreign ministry spokesperson </w:t>
      </w:r>
      <w:proofErr w:type="spellStart"/>
      <w:r w:rsidRPr="00B83B78">
        <w:rPr>
          <w:sz w:val="10"/>
        </w:rPr>
        <w:t>Geng</w:t>
      </w:r>
      <w:proofErr w:type="spellEnd"/>
      <w:r w:rsidRPr="00B83B78">
        <w:rPr>
          <w:sz w:val="10"/>
        </w:rPr>
        <w:t xml:space="preserve"> Shuang told reporters. In a statement, China's </w:t>
      </w:r>
      <w:proofErr w:type="spellStart"/>
      <w:r w:rsidRPr="00B83B78">
        <w:rPr>
          <w:sz w:val="10"/>
        </w:rPr>
        <w:t>defence</w:t>
      </w:r>
      <w:proofErr w:type="spellEnd"/>
      <w:r w:rsidRPr="00B83B78">
        <w:rPr>
          <w:sz w:val="10"/>
        </w:rPr>
        <w:t xml:space="preserve"> ministry warned that the sale "interfered in China's internal affairs and harmed China's sovereignty and security interests." The US Congress has 30 days to raise objections to the sale, though this is unlikely given the State Department has determined Taiwan continues to be "an important force for political stability, military balance, and economic progress in the region". </w:t>
      </w:r>
      <w:r w:rsidRPr="0040621E">
        <w:rPr>
          <w:rStyle w:val="StyleUnderline"/>
        </w:rPr>
        <w:t>Washington remains Taipei's most powerful unofficial ally and its main arms supplier despite switching diplomatic recognition to Beijing in 1979</w:t>
      </w:r>
      <w:r w:rsidRPr="00B83B78">
        <w:rPr>
          <w:sz w:val="10"/>
        </w:rPr>
        <w:t xml:space="preserve">. Taiwan split from the mainland in 1949, but China claims it as part of its territory and has threatened to invade the island to reunite it with the mainland. China has stepped up diplomatic and military pressure on Taiwan since the Beijing-sceptic President Tsai Ing-wen took office two years ago, including staging a series of military exercises near the island. Taiwan on Tuesday welcomed the US announcement, saying it would help the island strengthen its </w:t>
      </w:r>
      <w:proofErr w:type="spellStart"/>
      <w:r w:rsidRPr="00B83B78">
        <w:rPr>
          <w:sz w:val="10"/>
        </w:rPr>
        <w:t>defence</w:t>
      </w:r>
      <w:proofErr w:type="spellEnd"/>
      <w:r w:rsidRPr="00B83B78">
        <w:rPr>
          <w:sz w:val="10"/>
        </w:rPr>
        <w:t xml:space="preserve"> capabilities. "As Taiwan faces gradually heightened threats, the US arms sales would ... also boost Taiwan's confidence in strengthening </w:t>
      </w:r>
      <w:proofErr w:type="spellStart"/>
      <w:r w:rsidRPr="00B83B78">
        <w:rPr>
          <w:sz w:val="10"/>
        </w:rPr>
        <w:t>self-defence</w:t>
      </w:r>
      <w:proofErr w:type="spellEnd"/>
      <w:r w:rsidRPr="00B83B78">
        <w:rPr>
          <w:sz w:val="10"/>
        </w:rPr>
        <w:t xml:space="preserve"> to help maintain peace and stability in the Taiwan Strait," the foreign ministry said in a statement. Taiwan's presidential office said the island's government would continue to increase its </w:t>
      </w:r>
      <w:proofErr w:type="spellStart"/>
      <w:r w:rsidRPr="00B83B78">
        <w:rPr>
          <w:sz w:val="10"/>
        </w:rPr>
        <w:t>defence</w:t>
      </w:r>
      <w:proofErr w:type="spellEnd"/>
      <w:r w:rsidRPr="00B83B78">
        <w:rPr>
          <w:sz w:val="10"/>
        </w:rPr>
        <w:t xml:space="preserve"> investment and "maintain close communication and cooperation" with the US on security issues. China-US dispute </w:t>
      </w:r>
      <w:proofErr w:type="gramStart"/>
      <w:r w:rsidRPr="008F7E45">
        <w:rPr>
          <w:rStyle w:val="Emphasis"/>
          <w:highlight w:val="cyan"/>
        </w:rPr>
        <w:t>The</w:t>
      </w:r>
      <w:proofErr w:type="gramEnd"/>
      <w:r w:rsidRPr="008F7E45">
        <w:rPr>
          <w:rStyle w:val="Emphasis"/>
          <w:highlight w:val="cyan"/>
        </w:rPr>
        <w:t xml:space="preserve"> </w:t>
      </w:r>
      <w:r w:rsidRPr="00B83B78">
        <w:rPr>
          <w:rStyle w:val="Emphasis"/>
        </w:rPr>
        <w:t xml:space="preserve">approval of the </w:t>
      </w:r>
      <w:r w:rsidRPr="008F7E45">
        <w:rPr>
          <w:rStyle w:val="Emphasis"/>
          <w:highlight w:val="cyan"/>
        </w:rPr>
        <w:t>sale comes amid heightened tensions between China and the US over a range of issues</w:t>
      </w:r>
      <w:r w:rsidRPr="00B83B78">
        <w:rPr>
          <w:sz w:val="10"/>
        </w:rPr>
        <w:t xml:space="preserve">. </w:t>
      </w:r>
      <w:r w:rsidRPr="008F7E45">
        <w:rPr>
          <w:rStyle w:val="StyleUnderline"/>
          <w:highlight w:val="cyan"/>
        </w:rPr>
        <w:t>Beijing</w:t>
      </w:r>
      <w:r w:rsidRPr="00B83B78">
        <w:rPr>
          <w:rStyle w:val="StyleUnderline"/>
        </w:rPr>
        <w:t xml:space="preserve">, which sees self-ruling Taiwan as part of its territory awaiting unification, </w:t>
      </w:r>
      <w:r w:rsidRPr="008F7E45">
        <w:rPr>
          <w:rStyle w:val="StyleUnderline"/>
          <w:highlight w:val="cyan"/>
        </w:rPr>
        <w:t>has been irritated by</w:t>
      </w:r>
      <w:r w:rsidRPr="00B83B78">
        <w:rPr>
          <w:rStyle w:val="StyleUnderline"/>
        </w:rPr>
        <w:t xml:space="preserve"> recent warming ties between </w:t>
      </w:r>
      <w:r w:rsidRPr="008F7E45">
        <w:rPr>
          <w:rStyle w:val="StyleUnderline"/>
          <w:highlight w:val="cyan"/>
        </w:rPr>
        <w:t>Washington and Taipei</w:t>
      </w:r>
      <w:r w:rsidRPr="00B83B78">
        <w:rPr>
          <w:rStyle w:val="StyleUnderline"/>
        </w:rPr>
        <w:t xml:space="preserve">, including </w:t>
      </w:r>
      <w:r w:rsidRPr="008F7E45">
        <w:rPr>
          <w:rStyle w:val="StyleUnderline"/>
          <w:highlight w:val="cyan"/>
        </w:rPr>
        <w:t>the approval</w:t>
      </w:r>
      <w:r w:rsidRPr="00B83B78">
        <w:rPr>
          <w:rStyle w:val="StyleUnderline"/>
        </w:rPr>
        <w:t xml:space="preserve"> by the US State Department </w:t>
      </w:r>
      <w:r w:rsidRPr="008F7E45">
        <w:rPr>
          <w:rStyle w:val="StyleUnderline"/>
          <w:highlight w:val="cyan"/>
        </w:rPr>
        <w:t xml:space="preserve">of a preliminary </w:t>
      </w:r>
      <w:proofErr w:type="spellStart"/>
      <w:r w:rsidRPr="008F7E45">
        <w:rPr>
          <w:rStyle w:val="StyleUnderline"/>
          <w:highlight w:val="cyan"/>
        </w:rPr>
        <w:t>licence</w:t>
      </w:r>
      <w:proofErr w:type="spellEnd"/>
      <w:r w:rsidRPr="008F7E45">
        <w:rPr>
          <w:rStyle w:val="StyleUnderline"/>
          <w:highlight w:val="cyan"/>
        </w:rPr>
        <w:t xml:space="preserve"> to sell submarine technology to the island</w:t>
      </w:r>
      <w:r w:rsidRPr="00B83B78">
        <w:rPr>
          <w:sz w:val="10"/>
        </w:rPr>
        <w:t xml:space="preserve">. China and the US are also at odds over China's wooing of Taiwan's diplomatic allies. Washington recently imposed sanctions on a branch of the Chinese military over its purchase of fighter jets and missile systems from Russia, drawing a sharp rebuke from Beijing and the postponement of military talks. </w:t>
      </w:r>
      <w:r w:rsidRPr="00B83B78">
        <w:rPr>
          <w:rStyle w:val="StyleUnderline"/>
        </w:rPr>
        <w:t>The Trump administration has also escalated a trade war with China, most recently imposing tariffs on $200bn worth of Chinese goods on Monday</w:t>
      </w:r>
      <w:r w:rsidRPr="00B83B78">
        <w:rPr>
          <w:sz w:val="10"/>
        </w:rPr>
        <w:t xml:space="preserve">. That move brought the value of Chinese goods hit by tariffs to $250bn, around half of China's exports to the US. China retaliated to the latest US tariffs by imposing duties on $60bn worth of US goods. On Tuesday, </w:t>
      </w:r>
      <w:r w:rsidRPr="0040621E">
        <w:rPr>
          <w:rStyle w:val="Emphasis"/>
        </w:rPr>
        <w:t>a Chinese official said that China cannot hold talks with Washington while the US "holds a knife" to Beijing's throat</w:t>
      </w:r>
      <w:r w:rsidRPr="0040621E">
        <w:rPr>
          <w:sz w:val="10"/>
        </w:rPr>
        <w:t>.</w:t>
      </w:r>
    </w:p>
    <w:p w:rsidR="000A7533" w:rsidRPr="00B83B78" w:rsidRDefault="000A7533" w:rsidP="000A7533"/>
    <w:p w:rsidR="00AE7B4C" w:rsidRPr="00B83B78" w:rsidRDefault="00FC48A1" w:rsidP="00AE7B4C">
      <w:pPr>
        <w:pStyle w:val="Heading4"/>
      </w:pPr>
      <w:r>
        <w:t>Arms sales do not</w:t>
      </w:r>
      <w:r w:rsidR="00AE7B4C" w:rsidRPr="00B83B78">
        <w:t xml:space="preserve"> prevent unification policies from China; they only hamper US-China relations and destroy any chance of sufficient compromise.</w:t>
      </w:r>
    </w:p>
    <w:p w:rsidR="00AE7B4C" w:rsidRPr="00B83B78" w:rsidRDefault="00AE7B4C" w:rsidP="00AE7B4C">
      <w:r w:rsidRPr="00B83B78">
        <w:t xml:space="preserve">Richard </w:t>
      </w:r>
      <w:r w:rsidRPr="00B83B78">
        <w:rPr>
          <w:rStyle w:val="Style13ptBold"/>
        </w:rPr>
        <w:t>Bush</w:t>
      </w:r>
      <w:r w:rsidRPr="00B83B78">
        <w:t xml:space="preserve"> </w:t>
      </w:r>
      <w:r w:rsidRPr="00B83B78">
        <w:rPr>
          <w:rStyle w:val="Style13ptBold"/>
        </w:rPr>
        <w:t>and</w:t>
      </w:r>
      <w:r w:rsidRPr="00B83B78">
        <w:t xml:space="preserve"> Shelley </w:t>
      </w:r>
      <w:r w:rsidRPr="00B83B78">
        <w:rPr>
          <w:rStyle w:val="Style13ptBold"/>
        </w:rPr>
        <w:t>Rigger</w:t>
      </w:r>
      <w:r w:rsidRPr="00B83B78">
        <w:t>, 1-16-</w:t>
      </w:r>
      <w:r w:rsidRPr="00B83B78">
        <w:rPr>
          <w:rStyle w:val="Style13ptBold"/>
        </w:rPr>
        <w:t>2019</w:t>
      </w:r>
      <w:r w:rsidRPr="00B83B78">
        <w:t>, “</w:t>
      </w:r>
      <w:r w:rsidRPr="00B83B78">
        <w:rPr>
          <w:i/>
        </w:rPr>
        <w:t>The Taiwan Issue and the Normalization of US-China Relations</w:t>
      </w:r>
      <w:r w:rsidRPr="00B83B78">
        <w:t xml:space="preserve">,” Brookings Institute, </w:t>
      </w:r>
      <w:hyperlink r:id="rId8" w:history="1">
        <w:r w:rsidRPr="00B83B78">
          <w:rPr>
            <w:rStyle w:val="Hyperlink"/>
          </w:rPr>
          <w:t>https://www.brookings.edu/research/the-taiwan-issue-and-the-normalization-of-us-china-relations/</w:t>
        </w:r>
      </w:hyperlink>
      <w:r w:rsidRPr="00B83B78">
        <w:t xml:space="preserve">, Richard C. Bush is the Michael H. </w:t>
      </w:r>
      <w:proofErr w:type="spellStart"/>
      <w:r w:rsidRPr="00B83B78">
        <w:t>Armacost</w:t>
      </w:r>
      <w:proofErr w:type="spellEnd"/>
      <w:r w:rsidRPr="00B83B78">
        <w:t xml:space="preserve"> Chair Chen-Fu and Cecilia Yen Koo Chair in Taiwan Studies Senior Fellow - Foreign Policy, Center for East Asia Policy Studies, John L. Thornton China Center, Shelley Rigger is a Brown Professor and Assistant Dean for Educational Policy - Political Science Department, Davidson College. ZKMSU</w:t>
      </w:r>
    </w:p>
    <w:p w:rsidR="00AE7B4C" w:rsidRPr="00B83B78" w:rsidRDefault="00AE7B4C" w:rsidP="00AE7B4C">
      <w:pPr>
        <w:rPr>
          <w:sz w:val="10"/>
        </w:rPr>
      </w:pPr>
      <w:r w:rsidRPr="008F7E45">
        <w:rPr>
          <w:rStyle w:val="StyleUnderline"/>
          <w:highlight w:val="cyan"/>
        </w:rPr>
        <w:t>After the normalization of U.S.-China relations</w:t>
      </w:r>
      <w:r w:rsidRPr="00B83B78">
        <w:rPr>
          <w:rStyle w:val="StyleUnderline"/>
        </w:rPr>
        <w:t xml:space="preserve">, </w:t>
      </w:r>
      <w:r w:rsidRPr="008F7E45">
        <w:rPr>
          <w:rStyle w:val="StyleUnderline"/>
          <w:highlight w:val="cyan"/>
        </w:rPr>
        <w:t xml:space="preserve">there was an </w:t>
      </w:r>
      <w:r w:rsidRPr="0040621E">
        <w:rPr>
          <w:rStyle w:val="StyleUnderline"/>
        </w:rPr>
        <w:t xml:space="preserve">understandable </w:t>
      </w:r>
      <w:r w:rsidRPr="008F7E45">
        <w:rPr>
          <w:rStyle w:val="StyleUnderline"/>
          <w:highlight w:val="cyan"/>
        </w:rPr>
        <w:t xml:space="preserve">expectation in China that </w:t>
      </w:r>
      <w:r w:rsidRPr="0040621E">
        <w:rPr>
          <w:rStyle w:val="StyleUnderline"/>
        </w:rPr>
        <w:t xml:space="preserve">the </w:t>
      </w:r>
      <w:r w:rsidRPr="008F7E45">
        <w:rPr>
          <w:rStyle w:val="StyleUnderline"/>
          <w:highlight w:val="cyan"/>
        </w:rPr>
        <w:t>Taiwan</w:t>
      </w:r>
      <w:r w:rsidRPr="0040621E">
        <w:rPr>
          <w:rStyle w:val="StyleUnderline"/>
        </w:rPr>
        <w:t xml:space="preserve"> issue </w:t>
      </w:r>
      <w:r w:rsidRPr="008F7E45">
        <w:rPr>
          <w:rStyle w:val="StyleUnderline"/>
          <w:highlight w:val="cyan"/>
        </w:rPr>
        <w:t>was on its way to being resolved</w:t>
      </w:r>
      <w:r w:rsidRPr="00B83B78">
        <w:rPr>
          <w:sz w:val="10"/>
        </w:rPr>
        <w:t xml:space="preserve">. </w:t>
      </w:r>
      <w:r w:rsidRPr="0040621E">
        <w:rPr>
          <w:rStyle w:val="StyleUnderline"/>
        </w:rPr>
        <w:t>The formal cord between Taiwan and Washington had been cut and</w:t>
      </w:r>
      <w:r w:rsidRPr="00B83B78">
        <w:rPr>
          <w:rStyle w:val="StyleUnderline"/>
        </w:rPr>
        <w:t xml:space="preserve"> the island faced further international isolation</w:t>
      </w:r>
      <w:r w:rsidRPr="00B83B78">
        <w:rPr>
          <w:sz w:val="10"/>
        </w:rPr>
        <w:t xml:space="preserve">. Declining American arms sales pursuant to the August 1982 communique would increase Taiwan’s military and political vulnerability. China’s new economic policy of reform and opening up would create an economic basis for unification. </w:t>
      </w:r>
      <w:r w:rsidRPr="008F7E45">
        <w:rPr>
          <w:rStyle w:val="StyleUnderline"/>
          <w:highlight w:val="cyan"/>
        </w:rPr>
        <w:t>Beijing’s</w:t>
      </w:r>
      <w:r w:rsidRPr="00B83B78">
        <w:rPr>
          <w:rStyle w:val="StyleUnderline"/>
        </w:rPr>
        <w:t xml:space="preserve"> one country, two systems </w:t>
      </w:r>
      <w:r w:rsidRPr="008F7E45">
        <w:rPr>
          <w:rStyle w:val="StyleUnderline"/>
          <w:highlight w:val="cyan"/>
        </w:rPr>
        <w:t>formula for unification seemed generous</w:t>
      </w:r>
      <w:r w:rsidRPr="00B83B78">
        <w:rPr>
          <w:sz w:val="10"/>
        </w:rPr>
        <w:t xml:space="preserve">, at least in its own eyes. And the KMT regime was firmly in power with leaders who were dedicated Chinese nationalists. Some Americans had similar expectations. Beijing soon experienced a series of rude awakenings. </w:t>
      </w:r>
      <w:r w:rsidRPr="008F7E45">
        <w:rPr>
          <w:rStyle w:val="StyleUnderline"/>
          <w:highlight w:val="cyan"/>
        </w:rPr>
        <w:t>Washington enhanced its</w:t>
      </w:r>
      <w:r w:rsidRPr="00B83B78">
        <w:rPr>
          <w:rStyle w:val="StyleUnderline"/>
        </w:rPr>
        <w:t xml:space="preserve"> political, economic, and even </w:t>
      </w:r>
      <w:r w:rsidRPr="008F7E45">
        <w:rPr>
          <w:rStyle w:val="StyleUnderline"/>
          <w:highlight w:val="cyan"/>
        </w:rPr>
        <w:t>military support for Taiwan</w:t>
      </w:r>
      <w:r w:rsidRPr="00B83B78">
        <w:rPr>
          <w:rStyle w:val="StyleUnderline"/>
        </w:rPr>
        <w:t xml:space="preserve">, </w:t>
      </w:r>
      <w:r w:rsidRPr="008F7E45">
        <w:rPr>
          <w:rStyle w:val="StyleUnderline"/>
          <w:highlight w:val="cyan"/>
        </w:rPr>
        <w:t>and</w:t>
      </w:r>
      <w:r w:rsidRPr="00B83B78">
        <w:rPr>
          <w:rStyle w:val="StyleUnderline"/>
        </w:rPr>
        <w:t xml:space="preserve"> affirmed that all its steps were within its definition of its one-China policy</w:t>
      </w:r>
      <w:r w:rsidRPr="00B83B78">
        <w:rPr>
          <w:sz w:val="10"/>
        </w:rPr>
        <w:t xml:space="preserve">. It refused to sacrifice Taiwan for the sake of better U.S.-China relations. Taiwan’s democratization both empowered the electorate to set limits on cross-Strait policy and denied any leader the power to impose on the public a solution to the dispute with China, whether independence or unification. </w:t>
      </w:r>
      <w:r w:rsidRPr="00B83B78">
        <w:rPr>
          <w:rStyle w:val="StyleUnderline"/>
        </w:rPr>
        <w:t>A stronger Taiwanese identity</w:t>
      </w:r>
      <w:r w:rsidRPr="00B83B78">
        <w:rPr>
          <w:sz w:val="10"/>
        </w:rPr>
        <w:t xml:space="preserve">, a preference for the status quo, and widespread opposition to “one country, two systems” all </w:t>
      </w:r>
      <w:r w:rsidRPr="008F7E45">
        <w:rPr>
          <w:rStyle w:val="Emphasis"/>
          <w:highlight w:val="cyan"/>
        </w:rPr>
        <w:t>put a mutually acceptable compromise apparently out of reach</w:t>
      </w:r>
      <w:r w:rsidRPr="00B83B78">
        <w:rPr>
          <w:sz w:val="10"/>
        </w:rPr>
        <w:t xml:space="preserve">. Even growing economic interdependence became a political liability: Tsai Ing-wen’s electoral prospects were boosted by the Sunflower Movement, which rejected a draft agreement on trade in services that the Ma administration had struck with Beijing, and by growing sentiment that economic dependence on China was increasing the risk of political incorporation on the PRC’s terms. Forty years after normalization, several realities are evident. First of all, most Taiwan voters have proven to be clear-eyed pragmatists about the geopolitical reality in which they find themselves. </w:t>
      </w:r>
      <w:r w:rsidRPr="0040621E">
        <w:rPr>
          <w:rStyle w:val="Emphasis"/>
        </w:rPr>
        <w:t>China will always be 90 miles from Taiwan and will only gain economic and military power in the future</w:t>
      </w:r>
      <w:r w:rsidRPr="00B83B78">
        <w:rPr>
          <w:sz w:val="10"/>
        </w:rPr>
        <w:t xml:space="preserve">. Yet they will remain committed to their Taiwan identity and to some version of the status quo, which includes democracy. Second, although Taiwan’s democratic system is not perfect, it possesses significant guard-rails to prevent destabilizing initiatives by demagogic politicians. Constitutional amendments, which would be required to change the legal and political status quo in any fundamental way, are very difficult. No serious politician has made the case as to why changing that status quo would be worth the risks and yield a more beneficial situation. China’s military power and its authoritarian political system are deterrents to radical change on Taiwan. Finally, the United States has made clear its preference for continuity and moderation. Third, </w:t>
      </w:r>
      <w:r w:rsidRPr="008F7E45">
        <w:rPr>
          <w:rStyle w:val="Emphasis"/>
          <w:highlight w:val="cyan"/>
        </w:rPr>
        <w:t>U.S. arms sales are not a significant obstacle to unification</w:t>
      </w:r>
      <w:r w:rsidRPr="00B83B78">
        <w:rPr>
          <w:sz w:val="10"/>
        </w:rPr>
        <w:t xml:space="preserve">. </w:t>
      </w:r>
      <w:r w:rsidRPr="0040621E">
        <w:rPr>
          <w:rStyle w:val="StyleUnderline"/>
        </w:rPr>
        <w:t>The idea that continued U.S. security support for Taiwan leads Taiwan leaders to resist negotiations has been proven wrong by the experience of the early Lee Teng-hui period and Ma Ying-</w:t>
      </w:r>
      <w:proofErr w:type="spellStart"/>
      <w:r w:rsidRPr="0040621E">
        <w:rPr>
          <w:rStyle w:val="StyleUnderline"/>
        </w:rPr>
        <w:t>jeou’s</w:t>
      </w:r>
      <w:proofErr w:type="spellEnd"/>
      <w:r w:rsidRPr="00B83B78">
        <w:rPr>
          <w:rStyle w:val="StyleUnderline"/>
        </w:rPr>
        <w:t xml:space="preserve"> presidency</w:t>
      </w:r>
      <w:r w:rsidRPr="00B83B78">
        <w:rPr>
          <w:sz w:val="10"/>
        </w:rPr>
        <w:t xml:space="preserve">. Instead, two other obstacles impede the progress the PRC seeks. </w:t>
      </w:r>
      <w:r w:rsidRPr="00B83B78">
        <w:rPr>
          <w:rStyle w:val="StyleUnderline"/>
        </w:rPr>
        <w:t>One is the public opposition to unification on China’s’ terms</w:t>
      </w:r>
      <w:r w:rsidRPr="00B83B78">
        <w:rPr>
          <w:sz w:val="10"/>
        </w:rPr>
        <w:t xml:space="preserve"> (“one country, two systems”). </w:t>
      </w:r>
      <w:r w:rsidRPr="00B83B78">
        <w:rPr>
          <w:rStyle w:val="StyleUnderline"/>
        </w:rPr>
        <w:t>The other is Taiwan’s view that it is a sovereign entity for purposes of unification, a view that is inconsistent with the fundamental premise of “one country, two systems”.</w:t>
      </w:r>
      <w:r w:rsidRPr="00B83B78">
        <w:rPr>
          <w:sz w:val="10"/>
        </w:rPr>
        <w:t xml:space="preserve"> </w:t>
      </w:r>
    </w:p>
    <w:p w:rsidR="00AE7B4C" w:rsidRPr="00B83B78" w:rsidRDefault="00AE7B4C" w:rsidP="000A7533"/>
    <w:p w:rsidR="00B81E2A" w:rsidRPr="00B83B78" w:rsidRDefault="00B81E2A" w:rsidP="00B81E2A">
      <w:pPr>
        <w:pStyle w:val="Heading3"/>
      </w:pPr>
      <w:r w:rsidRPr="00B83B78">
        <w:t>Advantage One</w:t>
      </w:r>
      <w:r w:rsidR="000A7533" w:rsidRPr="00B83B78">
        <w:t xml:space="preserve"> – US-China Relations</w:t>
      </w:r>
    </w:p>
    <w:p w:rsidR="000A7533" w:rsidRPr="00B83B78" w:rsidRDefault="00FC48A1" w:rsidP="000A7533">
      <w:pPr>
        <w:pStyle w:val="Heading4"/>
      </w:pPr>
      <w:bookmarkStart w:id="1" w:name="_Hlk10034682"/>
      <w:r>
        <w:t>China views arms sales</w:t>
      </w:r>
      <w:r w:rsidR="000A7533" w:rsidRPr="00B83B78">
        <w:t xml:space="preserve"> as an a priori issue</w:t>
      </w:r>
      <w:r>
        <w:t xml:space="preserve"> in relations</w:t>
      </w:r>
      <w:r w:rsidR="000A7533" w:rsidRPr="00B83B78">
        <w:t>. The militarized zone guarantees hotspot escalation.</w:t>
      </w:r>
    </w:p>
    <w:p w:rsidR="000A7533" w:rsidRPr="00B83B78" w:rsidRDefault="000A7533" w:rsidP="000A7533">
      <w:r w:rsidRPr="00B83B78">
        <w:rPr>
          <w:rStyle w:val="Style13ptBold"/>
        </w:rPr>
        <w:t>Reuters</w:t>
      </w:r>
      <w:r w:rsidRPr="00B83B78">
        <w:t>, 5-27-</w:t>
      </w:r>
      <w:r w:rsidRPr="00B83B78">
        <w:rPr>
          <w:rStyle w:val="Style13ptBold"/>
        </w:rPr>
        <w:t>2019</w:t>
      </w:r>
      <w:r w:rsidRPr="00B83B78">
        <w:t>, “</w:t>
      </w:r>
      <w:r w:rsidRPr="00B83B78">
        <w:rPr>
          <w:i/>
        </w:rPr>
        <w:t>China bridles at rare meeting between Taiwan and US security officials</w:t>
      </w:r>
      <w:r w:rsidRPr="00B83B78">
        <w:t xml:space="preserve">,” ABS-CBN, </w:t>
      </w:r>
      <w:hyperlink r:id="rId9" w:history="1">
        <w:r w:rsidRPr="00B83B78">
          <w:rPr>
            <w:rStyle w:val="Hyperlink"/>
          </w:rPr>
          <w:t>https://news.abs-cbn.com/overseas/05/27/19/china-bridles-at-rare-meeting-between-taiwan-and-us-security-officials</w:t>
        </w:r>
      </w:hyperlink>
      <w:r w:rsidRPr="00B83B78">
        <w:t>. ZKMSU</w:t>
      </w:r>
    </w:p>
    <w:p w:rsidR="000A7533" w:rsidRPr="00B83B78" w:rsidRDefault="000A7533" w:rsidP="000A7533">
      <w:pPr>
        <w:rPr>
          <w:sz w:val="10"/>
        </w:rPr>
      </w:pPr>
      <w:r w:rsidRPr="008F7E45">
        <w:rPr>
          <w:rStyle w:val="Emphasis"/>
          <w:highlight w:val="cyan"/>
        </w:rPr>
        <w:t xml:space="preserve">China responded </w:t>
      </w:r>
      <w:r w:rsidRPr="0040621E">
        <w:rPr>
          <w:rStyle w:val="Emphasis"/>
        </w:rPr>
        <w:t>angrily</w:t>
      </w:r>
      <w:r w:rsidRPr="00B83B78">
        <w:rPr>
          <w:rStyle w:val="Emphasis"/>
        </w:rPr>
        <w:t xml:space="preserve"> on Monday </w:t>
      </w:r>
      <w:r w:rsidRPr="008F7E45">
        <w:rPr>
          <w:rStyle w:val="Emphasis"/>
          <w:highlight w:val="cyan"/>
        </w:rPr>
        <w:t>as Taiwan confirmed the</w:t>
      </w:r>
      <w:r w:rsidRPr="00B83B78">
        <w:rPr>
          <w:rStyle w:val="Emphasis"/>
        </w:rPr>
        <w:t xml:space="preserve"> first </w:t>
      </w:r>
      <w:r w:rsidRPr="008F7E45">
        <w:rPr>
          <w:rStyle w:val="Emphasis"/>
          <w:highlight w:val="cyan"/>
        </w:rPr>
        <w:t>meeting</w:t>
      </w:r>
      <w:r w:rsidRPr="00B83B78">
        <w:rPr>
          <w:rStyle w:val="Emphasis"/>
        </w:rPr>
        <w:t xml:space="preserve"> in more than four decades </w:t>
      </w:r>
      <w:r w:rsidRPr="008F7E45">
        <w:rPr>
          <w:rStyle w:val="Emphasis"/>
          <w:highlight w:val="cyan"/>
        </w:rPr>
        <w:t>between senior US and Taiwanese security officials</w:t>
      </w:r>
      <w:r w:rsidRPr="00B83B78">
        <w:rPr>
          <w:rStyle w:val="Emphasis"/>
        </w:rPr>
        <w:t xml:space="preserve">. </w:t>
      </w:r>
      <w:r w:rsidRPr="0040621E">
        <w:rPr>
          <w:rStyle w:val="StyleUnderline"/>
        </w:rPr>
        <w:t>Taiwan’s national security chief David Lee met White House national security adviser John Bolton earlier this month</w:t>
      </w:r>
      <w:r w:rsidRPr="0040621E">
        <w:rPr>
          <w:sz w:val="10"/>
        </w:rPr>
        <w:t>,</w:t>
      </w:r>
      <w:r w:rsidRPr="00B83B78">
        <w:rPr>
          <w:sz w:val="10"/>
        </w:rPr>
        <w:t xml:space="preserve"> the island’s foreign affairs ministry said in a statement on Saturday. The official Central News Agency said </w:t>
      </w:r>
      <w:r w:rsidRPr="00B83B78">
        <w:rPr>
          <w:rStyle w:val="StyleUnderline"/>
        </w:rPr>
        <w:t>the meeting was the first since the island and the United States ended formal diplomatic ties in 1979</w:t>
      </w:r>
      <w:r w:rsidRPr="00B83B78">
        <w:rPr>
          <w:sz w:val="10"/>
        </w:rPr>
        <w:t xml:space="preserve">. </w:t>
      </w:r>
      <w:r w:rsidRPr="0040621E">
        <w:rPr>
          <w:rStyle w:val="StyleUnderline"/>
        </w:rPr>
        <w:t>China considers Taiwan a wayward province</w:t>
      </w:r>
      <w:r w:rsidRPr="0040621E">
        <w:rPr>
          <w:sz w:val="10"/>
        </w:rPr>
        <w:t xml:space="preserve">, </w:t>
      </w:r>
      <w:r w:rsidRPr="0040621E">
        <w:rPr>
          <w:rStyle w:val="Emphasis"/>
        </w:rPr>
        <w:t>to be reclaimed by force if necessary</w:t>
      </w:r>
      <w:r w:rsidRPr="0040621E">
        <w:rPr>
          <w:sz w:val="10"/>
        </w:rPr>
        <w:t>,</w:t>
      </w:r>
      <w:r w:rsidRPr="00B83B78">
        <w:rPr>
          <w:sz w:val="10"/>
        </w:rPr>
        <w:t xml:space="preserve"> </w:t>
      </w:r>
      <w:r w:rsidRPr="00B83B78">
        <w:rPr>
          <w:rStyle w:val="StyleUnderline"/>
        </w:rPr>
        <w:t xml:space="preserve">and </w:t>
      </w:r>
      <w:r w:rsidRPr="008F7E45">
        <w:rPr>
          <w:rStyle w:val="StyleUnderline"/>
          <w:highlight w:val="cyan"/>
        </w:rPr>
        <w:t>the meeting angered Beijing which is already locked in a</w:t>
      </w:r>
      <w:r w:rsidRPr="00B83B78">
        <w:rPr>
          <w:rStyle w:val="StyleUnderline"/>
        </w:rPr>
        <w:t xml:space="preserve"> bitter </w:t>
      </w:r>
      <w:r w:rsidRPr="008F7E45">
        <w:rPr>
          <w:rStyle w:val="StyleUnderline"/>
          <w:highlight w:val="cyan"/>
        </w:rPr>
        <w:t>trade war</w:t>
      </w:r>
      <w:r w:rsidRPr="00B83B78">
        <w:rPr>
          <w:rStyle w:val="StyleUnderline"/>
        </w:rPr>
        <w:t xml:space="preserve"> with Washington</w:t>
      </w:r>
      <w:r w:rsidRPr="00B83B78">
        <w:rPr>
          <w:sz w:val="10"/>
        </w:rPr>
        <w:t>. “</w:t>
      </w:r>
      <w:r w:rsidRPr="00B83B78">
        <w:rPr>
          <w:rStyle w:val="StyleUnderline"/>
        </w:rPr>
        <w:t>China is extremely dissatisfied and resolutely opposed to this</w:t>
      </w:r>
      <w:r w:rsidRPr="00B83B78">
        <w:rPr>
          <w:sz w:val="10"/>
        </w:rPr>
        <w:t xml:space="preserve">,” foreign ministry spokesman Lu Kang told a daily news briefing, adding </w:t>
      </w:r>
      <w:r w:rsidRPr="008F7E45">
        <w:rPr>
          <w:rStyle w:val="Emphasis"/>
          <w:highlight w:val="cyan"/>
        </w:rPr>
        <w:t>Beijing was against any form of official exchanges between the United States and Taiwan</w:t>
      </w:r>
      <w:r w:rsidRPr="00B83B78">
        <w:rPr>
          <w:sz w:val="10"/>
        </w:rPr>
        <w:t xml:space="preserve">. </w:t>
      </w:r>
      <w:r w:rsidRPr="008F7E45">
        <w:rPr>
          <w:rStyle w:val="Emphasis"/>
          <w:highlight w:val="cyan"/>
        </w:rPr>
        <w:t>The rare meeting will be viewed</w:t>
      </w:r>
      <w:r w:rsidRPr="00B83B78">
        <w:rPr>
          <w:rStyle w:val="Emphasis"/>
        </w:rPr>
        <w:t xml:space="preserve"> by Taiwan </w:t>
      </w:r>
      <w:r w:rsidRPr="008F7E45">
        <w:rPr>
          <w:rStyle w:val="Emphasis"/>
          <w:highlight w:val="cyan"/>
        </w:rPr>
        <w:t>as a sign of support</w:t>
      </w:r>
      <w:r w:rsidRPr="00B83B78">
        <w:rPr>
          <w:rStyle w:val="Emphasis"/>
        </w:rPr>
        <w:t xml:space="preserve"> from the Trump administration</w:t>
      </w:r>
      <w:r w:rsidRPr="00B83B78">
        <w:rPr>
          <w:sz w:val="10"/>
        </w:rPr>
        <w:t xml:space="preserve">. </w:t>
      </w:r>
      <w:r w:rsidRPr="00B83B78">
        <w:rPr>
          <w:rStyle w:val="StyleUnderline"/>
        </w:rPr>
        <w:t>Tensions have also risen between Taipei and Beijing, which considers the democratically ruled island part of “one China”.</w:t>
      </w:r>
      <w:r w:rsidRPr="00B83B78">
        <w:rPr>
          <w:sz w:val="10"/>
        </w:rPr>
        <w:t xml:space="preserve"> The meeting took place during Lee’s May 13-21 visit to the United States, Taiwan’s brief statement said. “During the trip, together with US government officials, secretary general Lee met with representatives from our diplomatic allies, reiterating support and commitment to a free and open Indo-Pacific region,” the statement said. Taiwan’s foreign affairs ministry and the de facto US embassy in Taiwan declined to comment on Monday. </w:t>
      </w:r>
      <w:r w:rsidRPr="008F7E45">
        <w:rPr>
          <w:rStyle w:val="Emphasis"/>
          <w:highlight w:val="cyan"/>
        </w:rPr>
        <w:t>Beijing regularly calls Taiwan the most sensitive</w:t>
      </w:r>
      <w:r w:rsidRPr="00B83B78">
        <w:rPr>
          <w:rStyle w:val="Emphasis"/>
        </w:rPr>
        <w:t xml:space="preserve"> and important </w:t>
      </w:r>
      <w:r w:rsidRPr="008F7E45">
        <w:rPr>
          <w:rStyle w:val="Emphasis"/>
          <w:highlight w:val="cyan"/>
        </w:rPr>
        <w:t xml:space="preserve">issue </w:t>
      </w:r>
      <w:r w:rsidRPr="0040621E">
        <w:rPr>
          <w:rStyle w:val="Emphasis"/>
        </w:rPr>
        <w:t xml:space="preserve">in ties </w:t>
      </w:r>
      <w:r w:rsidRPr="008F7E45">
        <w:rPr>
          <w:rStyle w:val="Emphasis"/>
          <w:highlight w:val="cyan"/>
        </w:rPr>
        <w:t>with the U</w:t>
      </w:r>
      <w:r w:rsidRPr="0040621E">
        <w:rPr>
          <w:rStyle w:val="Emphasis"/>
        </w:rPr>
        <w:t xml:space="preserve">nited </w:t>
      </w:r>
      <w:r w:rsidRPr="008F7E45">
        <w:rPr>
          <w:rStyle w:val="Emphasis"/>
          <w:highlight w:val="cyan"/>
        </w:rPr>
        <w:t>S</w:t>
      </w:r>
      <w:r w:rsidRPr="0040621E">
        <w:rPr>
          <w:rStyle w:val="Emphasis"/>
        </w:rPr>
        <w:t>tates</w:t>
      </w:r>
      <w:r w:rsidRPr="00B83B78">
        <w:rPr>
          <w:sz w:val="10"/>
        </w:rPr>
        <w:t xml:space="preserve">, which has no formal ties with Taiwan but is the island’s main source of arms. </w:t>
      </w:r>
      <w:r w:rsidRPr="00B83B78">
        <w:rPr>
          <w:rStyle w:val="StyleUnderline"/>
        </w:rPr>
        <w:t>The Unites States has in recent months increased the frequency of patrols through the strategic Taiwan Strait despite opposition from mainland China</w:t>
      </w:r>
      <w:r w:rsidRPr="00B83B78">
        <w:rPr>
          <w:sz w:val="10"/>
        </w:rPr>
        <w:t xml:space="preserve">. </w:t>
      </w:r>
      <w:r w:rsidRPr="008F7E45">
        <w:rPr>
          <w:rStyle w:val="Emphasis"/>
          <w:highlight w:val="cyan"/>
        </w:rPr>
        <w:t>Beijing has been ramping up military</w:t>
      </w:r>
      <w:r w:rsidRPr="00B83B78">
        <w:rPr>
          <w:rStyle w:val="Emphasis"/>
        </w:rPr>
        <w:t xml:space="preserve"> and diplomatic </w:t>
      </w:r>
      <w:r w:rsidRPr="008F7E45">
        <w:rPr>
          <w:rStyle w:val="Emphasis"/>
          <w:highlight w:val="cyan"/>
        </w:rPr>
        <w:t>pressure to assert its sovereignty</w:t>
      </w:r>
      <w:r w:rsidRPr="00B83B78">
        <w:rPr>
          <w:rStyle w:val="Emphasis"/>
        </w:rPr>
        <w:t xml:space="preserve"> over the island</w:t>
      </w:r>
      <w:r w:rsidRPr="00B83B78">
        <w:rPr>
          <w:sz w:val="10"/>
        </w:rPr>
        <w:t xml:space="preserve">, conducting drills near Taiwan and snatching its few remaining diplomatic allies. Earlier in May, the US House of Representatives backed legislation supporting Taiwan as members of the US Congress pushed for a sharper approach to relations with Beijing. </w:t>
      </w:r>
      <w:r w:rsidRPr="0040621E">
        <w:rPr>
          <w:rStyle w:val="Emphasis"/>
        </w:rPr>
        <w:t xml:space="preserve">The Pentagon says </w:t>
      </w:r>
      <w:r w:rsidRPr="008F7E45">
        <w:rPr>
          <w:rStyle w:val="Emphasis"/>
          <w:highlight w:val="cyan"/>
        </w:rPr>
        <w:t>Washington has sold Taipei more than</w:t>
      </w:r>
      <w:r w:rsidRPr="00B83B78">
        <w:rPr>
          <w:rStyle w:val="Emphasis"/>
        </w:rPr>
        <w:t xml:space="preserve"> US</w:t>
      </w:r>
      <w:r w:rsidRPr="008F7E45">
        <w:rPr>
          <w:rStyle w:val="Emphasis"/>
          <w:highlight w:val="cyan"/>
        </w:rPr>
        <w:t>$15 billion in arms</w:t>
      </w:r>
      <w:r w:rsidRPr="00B83B78">
        <w:rPr>
          <w:rStyle w:val="Emphasis"/>
        </w:rPr>
        <w:t xml:space="preserve"> since 2010</w:t>
      </w:r>
      <w:r w:rsidRPr="00B83B78">
        <w:rPr>
          <w:sz w:val="10"/>
        </w:rPr>
        <w:t>.</w:t>
      </w:r>
    </w:p>
    <w:bookmarkEnd w:id="1"/>
    <w:p w:rsidR="000A7533" w:rsidRPr="00B83B78" w:rsidRDefault="000A7533" w:rsidP="000A7533"/>
    <w:p w:rsidR="000A7533" w:rsidRPr="00B83B78" w:rsidRDefault="000A7533" w:rsidP="000A7533">
      <w:pPr>
        <w:pStyle w:val="Heading4"/>
      </w:pPr>
      <w:r w:rsidRPr="00B83B78">
        <w:t>Now is</w:t>
      </w:r>
      <w:r w:rsidR="00FC48A1">
        <w:t xml:space="preserve"> key</w:t>
      </w:r>
      <w:r w:rsidRPr="00B83B78">
        <w:t>. China is willing to use force given increasing US intervention in Taiwan. It risks a cross-strait crisis.</w:t>
      </w:r>
    </w:p>
    <w:p w:rsidR="000A7533" w:rsidRPr="00B83B78" w:rsidRDefault="000A7533" w:rsidP="000A7533">
      <w:r w:rsidRPr="00B83B78">
        <w:t xml:space="preserve">Lindsay </w:t>
      </w:r>
      <w:proofErr w:type="spellStart"/>
      <w:r w:rsidRPr="00B83B78">
        <w:rPr>
          <w:rStyle w:val="Style13ptBold"/>
        </w:rPr>
        <w:t>Maizland</w:t>
      </w:r>
      <w:proofErr w:type="spellEnd"/>
      <w:r w:rsidRPr="00B83B78">
        <w:t>, 4-3-</w:t>
      </w:r>
      <w:r w:rsidRPr="00B83B78">
        <w:rPr>
          <w:rStyle w:val="Style13ptBold"/>
        </w:rPr>
        <w:t>2019</w:t>
      </w:r>
      <w:r w:rsidRPr="00B83B78">
        <w:t>, “</w:t>
      </w:r>
      <w:r w:rsidRPr="00B83B78">
        <w:rPr>
          <w:i/>
        </w:rPr>
        <w:t>U.S. Military Support for Taiwan: What’s Changed Under Trump?</w:t>
      </w:r>
      <w:r w:rsidRPr="00B83B78">
        <w:t xml:space="preserve">” Council on Foreign Relations, </w:t>
      </w:r>
      <w:hyperlink r:id="rId10" w:history="1">
        <w:r w:rsidRPr="00B83B78">
          <w:rPr>
            <w:rStyle w:val="Hyperlink"/>
          </w:rPr>
          <w:t>https://www.cfr.org/article/us-military-support-taiwan-whats-changed-under-trump</w:t>
        </w:r>
      </w:hyperlink>
      <w:r w:rsidRPr="00B83B78">
        <w:t xml:space="preserve">, Lindsay </w:t>
      </w:r>
      <w:proofErr w:type="spellStart"/>
      <w:r w:rsidRPr="00B83B78">
        <w:t>Maizland</w:t>
      </w:r>
      <w:proofErr w:type="spellEnd"/>
      <w:r w:rsidRPr="00B83B78">
        <w:t xml:space="preserve"> writes about Asia for CFR.org. Before joining CFR, she covered breaking news for TEGNA’s central digital team and reported on world news for Vox. She holds a BA in international relations and journalism from American University. ZKMSU</w:t>
      </w:r>
    </w:p>
    <w:p w:rsidR="000A7533" w:rsidRPr="00B83B78" w:rsidRDefault="000A7533" w:rsidP="000A7533">
      <w:pPr>
        <w:rPr>
          <w:sz w:val="12"/>
        </w:rPr>
      </w:pPr>
      <w:r w:rsidRPr="0040621E">
        <w:rPr>
          <w:rStyle w:val="Emphasis"/>
        </w:rPr>
        <w:t>The clouds over Taiwan have grown darker in recent month</w:t>
      </w:r>
      <w:r w:rsidRPr="008F7E45">
        <w:rPr>
          <w:rStyle w:val="Emphasis"/>
          <w:highlight w:val="cyan"/>
        </w:rPr>
        <w:t>s</w:t>
      </w:r>
      <w:r w:rsidRPr="00B83B78">
        <w:rPr>
          <w:sz w:val="12"/>
        </w:rPr>
        <w:t xml:space="preserve">. In January, </w:t>
      </w:r>
      <w:r w:rsidRPr="00B83B78">
        <w:rPr>
          <w:rStyle w:val="StyleUnderline"/>
        </w:rPr>
        <w:t xml:space="preserve">Chinese President </w:t>
      </w:r>
      <w:r w:rsidRPr="008F7E45">
        <w:rPr>
          <w:rStyle w:val="StyleUnderline"/>
          <w:highlight w:val="cyan"/>
        </w:rPr>
        <w:t>Xi Jinping said Taiwan must be unified</w:t>
      </w:r>
      <w:r w:rsidRPr="00B83B78">
        <w:rPr>
          <w:rStyle w:val="StyleUnderline"/>
        </w:rPr>
        <w:t xml:space="preserve"> with the mainland</w:t>
      </w:r>
      <w:r w:rsidRPr="00B83B78">
        <w:rPr>
          <w:sz w:val="12"/>
        </w:rPr>
        <w:t xml:space="preserve"> and urged Taipei to embrace the 1992 Consensus. </w:t>
      </w:r>
      <w:r w:rsidRPr="00B83B78">
        <w:rPr>
          <w:rStyle w:val="Emphasis"/>
        </w:rPr>
        <w:t xml:space="preserve">It states </w:t>
      </w:r>
      <w:r w:rsidRPr="008F7E45">
        <w:rPr>
          <w:rStyle w:val="Emphasis"/>
          <w:highlight w:val="cyan"/>
        </w:rPr>
        <w:t>that there is only “one China”</w:t>
      </w:r>
      <w:r w:rsidRPr="00B83B78">
        <w:rPr>
          <w:sz w:val="12"/>
        </w:rPr>
        <w:t xml:space="preserve"> and Taiwan belongs to it but allows different interpretations of which is the governing entity. </w:t>
      </w:r>
      <w:r w:rsidRPr="008F7E45">
        <w:rPr>
          <w:rStyle w:val="Emphasis"/>
          <w:highlight w:val="cyan"/>
        </w:rPr>
        <w:t>China “will not rule out the use of force” against foreign intervention</w:t>
      </w:r>
      <w:r w:rsidRPr="00B83B78">
        <w:rPr>
          <w:sz w:val="12"/>
        </w:rPr>
        <w:t xml:space="preserve">, </w:t>
      </w:r>
      <w:proofErr w:type="gramStart"/>
      <w:r w:rsidRPr="00B83B78">
        <w:rPr>
          <w:sz w:val="12"/>
        </w:rPr>
        <w:t>Xi</w:t>
      </w:r>
      <w:proofErr w:type="gramEnd"/>
      <w:r w:rsidRPr="00B83B78">
        <w:rPr>
          <w:sz w:val="12"/>
        </w:rPr>
        <w:t xml:space="preserve"> said. Tsai reiterated that her government will never accept the “one country, two systems” model and defended the democratic island’s sovereignty. </w:t>
      </w:r>
      <w:r w:rsidRPr="008F7E45">
        <w:rPr>
          <w:rStyle w:val="StyleUnderline"/>
          <w:highlight w:val="cyan"/>
        </w:rPr>
        <w:t>The</w:t>
      </w:r>
      <w:r w:rsidRPr="00B83B78">
        <w:rPr>
          <w:rStyle w:val="StyleUnderline"/>
        </w:rPr>
        <w:t xml:space="preserve"> worrisome China-Taiwan </w:t>
      </w:r>
      <w:r w:rsidRPr="008F7E45">
        <w:rPr>
          <w:rStyle w:val="StyleUnderline"/>
          <w:highlight w:val="cyan"/>
        </w:rPr>
        <w:t>tensions come as the U.S.-China relationship has deteriorated</w:t>
      </w:r>
      <w:r w:rsidRPr="00B83B78">
        <w:rPr>
          <w:sz w:val="12"/>
        </w:rPr>
        <w:t xml:space="preserve">, with the two rivals engaged in major disputes over trade and technology and jostling for power in the western Pacific. </w:t>
      </w:r>
      <w:r w:rsidRPr="008F7E45">
        <w:rPr>
          <w:rStyle w:val="StyleUnderline"/>
          <w:highlight w:val="cyan"/>
        </w:rPr>
        <w:t>During</w:t>
      </w:r>
      <w:r w:rsidRPr="00B83B78">
        <w:rPr>
          <w:rStyle w:val="StyleUnderline"/>
        </w:rPr>
        <w:t xml:space="preserve"> this week’s</w:t>
      </w:r>
      <w:r w:rsidRPr="00B83B78">
        <w:rPr>
          <w:sz w:val="12"/>
        </w:rPr>
        <w:t xml:space="preserve"> North Atlantic Treaty Organization (</w:t>
      </w:r>
      <w:r w:rsidRPr="008F7E45">
        <w:rPr>
          <w:rStyle w:val="StyleUnderline"/>
          <w:highlight w:val="cyan"/>
        </w:rPr>
        <w:t>NATO</w:t>
      </w:r>
      <w:r w:rsidRPr="00B83B78">
        <w:rPr>
          <w:sz w:val="12"/>
        </w:rPr>
        <w:t xml:space="preserve">) </w:t>
      </w:r>
      <w:r w:rsidRPr="008F7E45">
        <w:rPr>
          <w:rStyle w:val="StyleUnderline"/>
          <w:highlight w:val="cyan"/>
        </w:rPr>
        <w:t>meetings</w:t>
      </w:r>
      <w:r w:rsidRPr="00B83B78">
        <w:rPr>
          <w:rStyle w:val="StyleUnderline"/>
        </w:rPr>
        <w:t xml:space="preserve"> in Washington</w:t>
      </w:r>
      <w:r w:rsidRPr="00B83B78">
        <w:rPr>
          <w:sz w:val="12"/>
        </w:rPr>
        <w:t xml:space="preserve">, </w:t>
      </w:r>
      <w:r w:rsidRPr="008F7E45">
        <w:rPr>
          <w:rStyle w:val="Emphasis"/>
          <w:highlight w:val="cyan"/>
        </w:rPr>
        <w:t>threats from China</w:t>
      </w:r>
      <w:r w:rsidRPr="00B83B78">
        <w:rPr>
          <w:rStyle w:val="Emphasis"/>
        </w:rPr>
        <w:t xml:space="preserve"> reportedly </w:t>
      </w:r>
      <w:r w:rsidRPr="008F7E45">
        <w:rPr>
          <w:rStyle w:val="Emphasis"/>
          <w:highlight w:val="cyan"/>
        </w:rPr>
        <w:t>featured more prominently than ever</w:t>
      </w:r>
      <w:r w:rsidRPr="00B83B78">
        <w:rPr>
          <w:rStyle w:val="Emphasis"/>
        </w:rPr>
        <w:t xml:space="preserve"> before</w:t>
      </w:r>
      <w:r w:rsidRPr="00B83B78">
        <w:rPr>
          <w:sz w:val="12"/>
        </w:rPr>
        <w:t xml:space="preserve">. </w:t>
      </w:r>
      <w:r w:rsidRPr="00B83B78">
        <w:rPr>
          <w:rStyle w:val="StyleUnderline"/>
        </w:rPr>
        <w:t xml:space="preserve">Experts say </w:t>
      </w:r>
      <w:r w:rsidRPr="008F7E45">
        <w:rPr>
          <w:rStyle w:val="StyleUnderline"/>
          <w:highlight w:val="cyan"/>
        </w:rPr>
        <w:t xml:space="preserve">all of these factors are increasing the risk of a </w:t>
      </w:r>
      <w:r w:rsidRPr="008F7E45">
        <w:rPr>
          <w:rStyle w:val="Emphasis"/>
          <w:highlight w:val="cyan"/>
        </w:rPr>
        <w:t>cross-strait crisis</w:t>
      </w:r>
      <w:r w:rsidRPr="00B83B78">
        <w:rPr>
          <w:sz w:val="12"/>
        </w:rPr>
        <w:t>. “</w:t>
      </w:r>
      <w:r w:rsidRPr="008F7E45">
        <w:rPr>
          <w:rStyle w:val="StyleUnderline"/>
          <w:highlight w:val="cyan"/>
        </w:rPr>
        <w:t>The status quo</w:t>
      </w:r>
      <w:r w:rsidRPr="00B83B78">
        <w:rPr>
          <w:rStyle w:val="StyleUnderline"/>
        </w:rPr>
        <w:t xml:space="preserve"> </w:t>
      </w:r>
      <w:r w:rsidRPr="008F7E45">
        <w:rPr>
          <w:rStyle w:val="StyleUnderline"/>
          <w:highlight w:val="cyan"/>
        </w:rPr>
        <w:t>is</w:t>
      </w:r>
      <w:r w:rsidRPr="00B83B78">
        <w:rPr>
          <w:rStyle w:val="StyleUnderline"/>
        </w:rPr>
        <w:t xml:space="preserve"> admittedly </w:t>
      </w:r>
      <w:r w:rsidRPr="008F7E45">
        <w:rPr>
          <w:rStyle w:val="StyleUnderline"/>
          <w:highlight w:val="cyan"/>
        </w:rPr>
        <w:t>imperfect</w:t>
      </w:r>
      <w:r w:rsidRPr="00B83B78">
        <w:rPr>
          <w:sz w:val="12"/>
        </w:rPr>
        <w:t xml:space="preserve">,” wrote CFR President Richard N. </w:t>
      </w:r>
      <w:proofErr w:type="spellStart"/>
      <w:r w:rsidRPr="00B83B78">
        <w:rPr>
          <w:sz w:val="12"/>
        </w:rPr>
        <w:t>Haass</w:t>
      </w:r>
      <w:proofErr w:type="spellEnd"/>
      <w:r w:rsidRPr="00B83B78">
        <w:rPr>
          <w:sz w:val="12"/>
        </w:rPr>
        <w:t>, “</w:t>
      </w:r>
      <w:r w:rsidRPr="008F7E45">
        <w:rPr>
          <w:rStyle w:val="Emphasis"/>
          <w:highlight w:val="cyan"/>
        </w:rPr>
        <w:t>but it is far less imperfect than what would follow unilateral actions</w:t>
      </w:r>
      <w:r w:rsidRPr="00B83B78">
        <w:rPr>
          <w:sz w:val="12"/>
        </w:rPr>
        <w:t xml:space="preserve"> and attempts to resolve a situation that doesn’t lend itself to a neat solution.”</w:t>
      </w:r>
    </w:p>
    <w:p w:rsidR="000A7533" w:rsidRPr="00B83B78" w:rsidRDefault="000A7533" w:rsidP="000A7533"/>
    <w:p w:rsidR="00DD1518" w:rsidRPr="00B83B78" w:rsidRDefault="00FC48A1" w:rsidP="00DD1518">
      <w:pPr>
        <w:pStyle w:val="Heading4"/>
      </w:pPr>
      <w:r>
        <w:t>Taiwan war escalates and spills over - destroys</w:t>
      </w:r>
      <w:r w:rsidR="00DD1518" w:rsidRPr="00B83B78">
        <w:t xml:space="preserve"> </w:t>
      </w:r>
      <w:r w:rsidR="009C5F23" w:rsidRPr="00B83B78">
        <w:t>US hegemony</w:t>
      </w:r>
      <w:r w:rsidR="00DD1518" w:rsidRPr="00B83B78">
        <w:t>.</w:t>
      </w:r>
    </w:p>
    <w:p w:rsidR="00DD1518" w:rsidRPr="00B83B78" w:rsidRDefault="00DD1518" w:rsidP="00DD1518">
      <w:r w:rsidRPr="00B83B78">
        <w:t xml:space="preserve">Michael </w:t>
      </w:r>
      <w:r w:rsidRPr="00B83B78">
        <w:rPr>
          <w:rStyle w:val="Style13ptBold"/>
        </w:rPr>
        <w:t>Chase</w:t>
      </w:r>
      <w:r w:rsidRPr="00B83B78">
        <w:t>, 2-26-</w:t>
      </w:r>
      <w:r w:rsidRPr="00B83B78">
        <w:rPr>
          <w:rStyle w:val="Style13ptBold"/>
        </w:rPr>
        <w:t>2019</w:t>
      </w:r>
      <w:r w:rsidRPr="00B83B78">
        <w:t>, “</w:t>
      </w:r>
      <w:r w:rsidRPr="00B83B78">
        <w:rPr>
          <w:i/>
        </w:rPr>
        <w:t>Averting a Cross-Strait Crisis</w:t>
      </w:r>
      <w:r w:rsidRPr="00B83B78">
        <w:t xml:space="preserve">,” Council on Foreign Relations, </w:t>
      </w:r>
      <w:hyperlink r:id="rId11" w:history="1">
        <w:r w:rsidRPr="00B83B78">
          <w:rPr>
            <w:rStyle w:val="Hyperlink"/>
          </w:rPr>
          <w:t>https://www.cfr.org/report/averting-cross-strait-crisis</w:t>
        </w:r>
      </w:hyperlink>
      <w:r w:rsidRPr="00B83B78">
        <w:t>, Michael Chase is a senior political scientist at the RAND Corporation. ZKMSU</w:t>
      </w:r>
    </w:p>
    <w:p w:rsidR="00DD1518" w:rsidRPr="00B83B78" w:rsidRDefault="00DD1518" w:rsidP="00DD1518">
      <w:pPr>
        <w:rPr>
          <w:sz w:val="10"/>
        </w:rPr>
      </w:pPr>
      <w:r w:rsidRPr="0040621E">
        <w:rPr>
          <w:rStyle w:val="StyleUnderline"/>
        </w:rPr>
        <w:t>At a minimum</w:t>
      </w:r>
      <w:r w:rsidRPr="00B83B78">
        <w:rPr>
          <w:rStyle w:val="StyleUnderline"/>
        </w:rPr>
        <w:t xml:space="preserve">, </w:t>
      </w:r>
      <w:r w:rsidRPr="008F7E45">
        <w:rPr>
          <w:rStyle w:val="StyleUnderline"/>
          <w:highlight w:val="cyan"/>
        </w:rPr>
        <w:t>a cross-strait crisis could result in a broader freeze in U.S.-China relations</w:t>
      </w:r>
      <w:r w:rsidRPr="00B83B78">
        <w:rPr>
          <w:sz w:val="10"/>
        </w:rPr>
        <w:t xml:space="preserve">, </w:t>
      </w:r>
      <w:r w:rsidRPr="0040621E">
        <w:rPr>
          <w:rStyle w:val="Emphasis"/>
        </w:rPr>
        <w:t>which could complicate other important issues</w:t>
      </w:r>
      <w:r w:rsidRPr="0040621E">
        <w:rPr>
          <w:sz w:val="10"/>
        </w:rPr>
        <w:t>—</w:t>
      </w:r>
      <w:r w:rsidRPr="00B83B78">
        <w:rPr>
          <w:rStyle w:val="Emphasis"/>
        </w:rPr>
        <w:t xml:space="preserve">regionally and </w:t>
      </w:r>
      <w:r w:rsidRPr="008F7E45">
        <w:rPr>
          <w:rStyle w:val="Emphasis"/>
          <w:highlight w:val="cyan"/>
        </w:rPr>
        <w:t>globally</w:t>
      </w:r>
      <w:r w:rsidRPr="00B83B78">
        <w:rPr>
          <w:sz w:val="10"/>
        </w:rPr>
        <w:t xml:space="preserve">—in the relationship. For example, </w:t>
      </w:r>
      <w:r w:rsidRPr="008F7E45">
        <w:rPr>
          <w:rStyle w:val="Emphasis"/>
          <w:highlight w:val="cyan"/>
        </w:rPr>
        <w:t>it could exacerbate tensions in</w:t>
      </w:r>
      <w:r w:rsidRPr="00B83B78">
        <w:rPr>
          <w:rStyle w:val="Emphasis"/>
        </w:rPr>
        <w:t xml:space="preserve"> other areas where there is already considerable friction (e.g., maritime disputes in </w:t>
      </w:r>
      <w:r w:rsidRPr="008F7E45">
        <w:rPr>
          <w:rStyle w:val="Emphasis"/>
          <w:highlight w:val="cyan"/>
        </w:rPr>
        <w:t>the S</w:t>
      </w:r>
      <w:r w:rsidRPr="0040621E">
        <w:rPr>
          <w:rStyle w:val="Emphasis"/>
        </w:rPr>
        <w:t>outh</w:t>
      </w:r>
      <w:r w:rsidRPr="008F7E45">
        <w:rPr>
          <w:rStyle w:val="Emphasis"/>
          <w:highlight w:val="cyan"/>
        </w:rPr>
        <w:t xml:space="preserve"> C</w:t>
      </w:r>
      <w:r w:rsidRPr="0040621E">
        <w:rPr>
          <w:rStyle w:val="Emphasis"/>
        </w:rPr>
        <w:t>hina</w:t>
      </w:r>
      <w:r w:rsidRPr="008F7E45">
        <w:rPr>
          <w:rStyle w:val="Emphasis"/>
          <w:highlight w:val="cyan"/>
        </w:rPr>
        <w:t xml:space="preserve"> S</w:t>
      </w:r>
      <w:r w:rsidRPr="0040621E">
        <w:rPr>
          <w:rStyle w:val="Emphasis"/>
        </w:rPr>
        <w:t>ea</w:t>
      </w:r>
      <w:r w:rsidRPr="00B83B78">
        <w:rPr>
          <w:rStyle w:val="Emphasis"/>
        </w:rPr>
        <w:t xml:space="preserve">) </w:t>
      </w:r>
      <w:r w:rsidRPr="008F7E45">
        <w:rPr>
          <w:rStyle w:val="Emphasis"/>
          <w:highlight w:val="cyan"/>
        </w:rPr>
        <w:t>or imperil cooperation on</w:t>
      </w:r>
      <w:r w:rsidRPr="00B83B78">
        <w:rPr>
          <w:rStyle w:val="Emphasis"/>
        </w:rPr>
        <w:t xml:space="preserve"> other issues of concern (e.g., </w:t>
      </w:r>
      <w:r w:rsidRPr="008F7E45">
        <w:rPr>
          <w:rStyle w:val="Emphasis"/>
          <w:highlight w:val="cyan"/>
        </w:rPr>
        <w:t>North Korean denuclearization</w:t>
      </w:r>
      <w:r w:rsidRPr="00B83B78">
        <w:rPr>
          <w:rStyle w:val="Emphasis"/>
        </w:rPr>
        <w:t>)</w:t>
      </w:r>
      <w:r w:rsidRPr="00B83B78">
        <w:rPr>
          <w:sz w:val="10"/>
        </w:rPr>
        <w:t xml:space="preserve">, at least temporarily. A successful pressure campaign could embolden China to apply similar tactics elsewhere. For example, if the Chinese government successfully intensified its interference in Taiwan’s elections (e.g., manipulating social media, covert financing of preferred candidates, or hacking and releasing emails or other data), it could try to apply the same or similar tactics elsewhere. </w:t>
      </w:r>
      <w:r w:rsidRPr="00B83B78">
        <w:rPr>
          <w:rStyle w:val="Emphasis"/>
        </w:rPr>
        <w:t xml:space="preserve">The consequences for U.S.-China relations could be severe. </w:t>
      </w:r>
      <w:r w:rsidRPr="008F7E45">
        <w:rPr>
          <w:rStyle w:val="StyleUnderline"/>
          <w:highlight w:val="cyan"/>
        </w:rPr>
        <w:t>A crisis could also fundamentally damage</w:t>
      </w:r>
      <w:r w:rsidRPr="00B83B78">
        <w:rPr>
          <w:rStyle w:val="StyleUnderline"/>
        </w:rPr>
        <w:t xml:space="preserve"> U.S.-China </w:t>
      </w:r>
      <w:r w:rsidRPr="008F7E45">
        <w:rPr>
          <w:rStyle w:val="StyleUnderline"/>
          <w:highlight w:val="cyan"/>
        </w:rPr>
        <w:t>relations and the overall U.S. posture in the Indo-Pacific</w:t>
      </w:r>
      <w:r w:rsidRPr="00B83B78">
        <w:rPr>
          <w:rStyle w:val="StyleUnderline"/>
        </w:rPr>
        <w:t>.</w:t>
      </w:r>
      <w:r w:rsidRPr="00B83B78">
        <w:rPr>
          <w:sz w:val="10"/>
        </w:rPr>
        <w:t xml:space="preserve"> This scenario could play out differently depending on how the United States reacts and how its reaction is perceived by other actors in the region. </w:t>
      </w:r>
      <w:r w:rsidRPr="00B83B78">
        <w:rPr>
          <w:rStyle w:val="StyleUnderline"/>
        </w:rPr>
        <w:t>Particularly if the U.S.-China relationship continues to be characterized by friction over trade and security issues</w:t>
      </w:r>
      <w:r w:rsidRPr="00B83B78">
        <w:rPr>
          <w:sz w:val="10"/>
        </w:rPr>
        <w:t xml:space="preserve">, </w:t>
      </w:r>
      <w:r w:rsidRPr="00B83B78">
        <w:rPr>
          <w:rStyle w:val="StyleUnderline"/>
        </w:rPr>
        <w:t>a concerted U.S. effort to push back on Chinese pressure could convince Beijing that Washington views Taipei as a useful part of a containment strategy</w:t>
      </w:r>
      <w:r w:rsidRPr="00B83B78">
        <w:rPr>
          <w:sz w:val="10"/>
        </w:rPr>
        <w:t xml:space="preserve">. On the one hand, the consequences for U.S.-China relations could be severe, potentially solidifying a more adversarial relationship overall, but U.S. allies and partners might be reassured by a demonstration of Washington’s willingness and ability to stand up to Beijing. On the other hand, if the United States fails to help Taiwan respond to escalating Chinese pressure tactics or if the United States responds but is unable to stop China, </w:t>
      </w:r>
      <w:r w:rsidRPr="008F7E45">
        <w:rPr>
          <w:rStyle w:val="StyleUnderline"/>
          <w:highlight w:val="cyan"/>
        </w:rPr>
        <w:t>other</w:t>
      </w:r>
      <w:r w:rsidRPr="00B83B78">
        <w:rPr>
          <w:rStyle w:val="StyleUnderline"/>
        </w:rPr>
        <w:t xml:space="preserve"> U.S. </w:t>
      </w:r>
      <w:r w:rsidRPr="008F7E45">
        <w:rPr>
          <w:rStyle w:val="StyleUnderline"/>
          <w:highlight w:val="cyan"/>
        </w:rPr>
        <w:t>allies</w:t>
      </w:r>
      <w:r w:rsidRPr="00B83B78">
        <w:rPr>
          <w:rStyle w:val="StyleUnderline"/>
        </w:rPr>
        <w:t xml:space="preserve"> and partners in the Indo-Pacific</w:t>
      </w:r>
      <w:r w:rsidRPr="00B83B78">
        <w:rPr>
          <w:sz w:val="10"/>
        </w:rPr>
        <w:t>—</w:t>
      </w:r>
      <w:r w:rsidRPr="008F7E45">
        <w:rPr>
          <w:rStyle w:val="StyleUnderline"/>
          <w:highlight w:val="cyan"/>
        </w:rPr>
        <w:t>in particular Japan and South Korea</w:t>
      </w:r>
      <w:r w:rsidRPr="00B83B78">
        <w:rPr>
          <w:sz w:val="10"/>
        </w:rPr>
        <w:t>—</w:t>
      </w:r>
      <w:r w:rsidRPr="008F7E45">
        <w:rPr>
          <w:rStyle w:val="StyleUnderline"/>
          <w:highlight w:val="cyan"/>
        </w:rPr>
        <w:t>might see the United States as lacking in resolve</w:t>
      </w:r>
      <w:r w:rsidRPr="00B83B78">
        <w:rPr>
          <w:rStyle w:val="StyleUnderline"/>
        </w:rPr>
        <w:t xml:space="preserve"> or in capability</w:t>
      </w:r>
      <w:r w:rsidRPr="00B83B78">
        <w:rPr>
          <w:sz w:val="10"/>
        </w:rPr>
        <w:t xml:space="preserve">. </w:t>
      </w:r>
      <w:r w:rsidRPr="008F7E45">
        <w:rPr>
          <w:rStyle w:val="Emphasis"/>
          <w:highlight w:val="cyan"/>
        </w:rPr>
        <w:t>This scenario could increase their concerns about Washington’s</w:t>
      </w:r>
      <w:r w:rsidRPr="00B83B78">
        <w:rPr>
          <w:rStyle w:val="Emphasis"/>
        </w:rPr>
        <w:t xml:space="preserve"> reliability and predictability, and cast doubt on the </w:t>
      </w:r>
      <w:r w:rsidRPr="008F7E45">
        <w:rPr>
          <w:rStyle w:val="Emphasis"/>
          <w:highlight w:val="cyan"/>
        </w:rPr>
        <w:t>credibility of U.S. commitments in the region and beyond</w:t>
      </w:r>
      <w:r w:rsidRPr="00B83B78">
        <w:rPr>
          <w:sz w:val="10"/>
        </w:rPr>
        <w:t>—</w:t>
      </w:r>
      <w:r w:rsidRPr="00B83B78">
        <w:rPr>
          <w:rStyle w:val="StyleUnderline"/>
        </w:rPr>
        <w:t xml:space="preserve">all of </w:t>
      </w:r>
      <w:r w:rsidRPr="008F7E45">
        <w:rPr>
          <w:rStyle w:val="StyleUnderline"/>
          <w:highlight w:val="cyan"/>
        </w:rPr>
        <w:t>which would undermine Washington’s ability to implement national security and national defense strategies</w:t>
      </w:r>
      <w:r w:rsidRPr="00B83B78">
        <w:rPr>
          <w:rStyle w:val="StyleUnderline"/>
        </w:rPr>
        <w:t xml:space="preserve"> that rely on cooperation with allies and partners</w:t>
      </w:r>
      <w:r w:rsidRPr="00B83B78">
        <w:rPr>
          <w:sz w:val="10"/>
        </w:rPr>
        <w:t xml:space="preserve">. Finally, although the risk of a crisis escalating to war is low—as that outcome is presumed not to be in any actor’s interest—it exists. </w:t>
      </w:r>
      <w:r w:rsidRPr="008F7E45">
        <w:rPr>
          <w:rStyle w:val="StyleUnderline"/>
          <w:highlight w:val="cyan"/>
        </w:rPr>
        <w:t>Misunderstandings and miscalculation could</w:t>
      </w:r>
      <w:r w:rsidRPr="00B83B78">
        <w:rPr>
          <w:rStyle w:val="StyleUnderline"/>
        </w:rPr>
        <w:t xml:space="preserve"> still </w:t>
      </w:r>
      <w:r w:rsidRPr="008F7E45">
        <w:rPr>
          <w:rStyle w:val="StyleUnderline"/>
          <w:highlight w:val="cyan"/>
        </w:rPr>
        <w:t>propel the parties to outright conflict</w:t>
      </w:r>
      <w:r w:rsidRPr="00B83B78">
        <w:rPr>
          <w:sz w:val="10"/>
        </w:rPr>
        <w:t>.</w:t>
      </w:r>
    </w:p>
    <w:p w:rsidR="00DD1518" w:rsidRPr="00B83B78" w:rsidRDefault="00DD1518" w:rsidP="000A7533"/>
    <w:p w:rsidR="00C900E9" w:rsidRPr="00B83B78" w:rsidRDefault="00395D33" w:rsidP="00C900E9">
      <w:pPr>
        <w:pStyle w:val="Heading4"/>
      </w:pPr>
      <w:r>
        <w:t>Each of the</w:t>
      </w:r>
      <w:r w:rsidR="00C900E9" w:rsidRPr="00B83B78">
        <w:t xml:space="preserve">se </w:t>
      </w:r>
      <w:r w:rsidR="00B22061" w:rsidRPr="00B83B78">
        <w:t>dyads have the potential for nuclear escalation:</w:t>
      </w:r>
    </w:p>
    <w:p w:rsidR="00B22061" w:rsidRPr="00B83B78" w:rsidRDefault="00B22061" w:rsidP="00B635BF">
      <w:pPr>
        <w:pStyle w:val="Heading4"/>
        <w:numPr>
          <w:ilvl w:val="0"/>
          <w:numId w:val="11"/>
        </w:numPr>
      </w:pPr>
      <w:r w:rsidRPr="00B83B78">
        <w:t>Japan</w:t>
      </w:r>
      <w:r w:rsidR="00B635BF" w:rsidRPr="00B83B78">
        <w:t xml:space="preserve"> and </w:t>
      </w:r>
      <w:r w:rsidRPr="00B83B78">
        <w:t>South Korea</w:t>
      </w:r>
    </w:p>
    <w:p w:rsidR="00B635BF" w:rsidRPr="00B83B78" w:rsidRDefault="00B635BF" w:rsidP="00B635BF">
      <w:pPr>
        <w:pStyle w:val="Heading4"/>
      </w:pPr>
      <w:r w:rsidRPr="00B83B78">
        <w:t xml:space="preserve">A questioning of US credibility would cause Japan and South Korea to proliferate nuclear weapons. </w:t>
      </w:r>
      <w:r w:rsidR="00FC48A1">
        <w:t>A</w:t>
      </w:r>
      <w:r w:rsidR="00070744" w:rsidRPr="00B83B78">
        <w:t xml:space="preserve"> nuclear cascade through the Middle East and Asia that would guarantee inevitable miscalculation </w:t>
      </w:r>
    </w:p>
    <w:p w:rsidR="00070744" w:rsidRPr="00B83B78" w:rsidRDefault="00070744" w:rsidP="00070744">
      <w:r w:rsidRPr="00B83B78">
        <w:t>*if their defense doesn’t assume India</w:t>
      </w:r>
      <w:r w:rsidR="00B759DF" w:rsidRPr="00B83B78">
        <w:t>, Saudi Arabia, Turkey</w:t>
      </w:r>
      <w:r w:rsidRPr="00B83B78">
        <w:t xml:space="preserve">, Pakistan, North Korea, South Korea, Iran, Israel, Japan, </w:t>
      </w:r>
      <w:r w:rsidR="00B759DF" w:rsidRPr="00B83B78">
        <w:t>Russia, and China impacts occurring through miscalculation, revisionism, cyber-attacks, risk acceptance, terrorism</w:t>
      </w:r>
      <w:r w:rsidR="005C3780" w:rsidRPr="00B83B78">
        <w:t>, impossibility to regulate</w:t>
      </w:r>
      <w:r w:rsidR="00D20076" w:rsidRPr="00B83B78">
        <w:t>, ongoing disputes</w:t>
      </w:r>
      <w:r w:rsidR="00B759DF" w:rsidRPr="00B83B78">
        <w:t>, and first strike paranoia, then they have dropped an impact scenario.</w:t>
      </w:r>
    </w:p>
    <w:p w:rsidR="00B635BF" w:rsidRPr="00B83B78" w:rsidRDefault="00070744" w:rsidP="00B635BF">
      <w:r w:rsidRPr="00B83B78">
        <w:t xml:space="preserve">Rakesh </w:t>
      </w:r>
      <w:proofErr w:type="spellStart"/>
      <w:r w:rsidRPr="00B83B78">
        <w:rPr>
          <w:rStyle w:val="Style13ptBold"/>
        </w:rPr>
        <w:t>Sood</w:t>
      </w:r>
      <w:proofErr w:type="spellEnd"/>
      <w:r w:rsidRPr="00B83B78">
        <w:t xml:space="preserve">, </w:t>
      </w:r>
      <w:r w:rsidRPr="00B83B78">
        <w:rPr>
          <w:rStyle w:val="Style13ptBold"/>
        </w:rPr>
        <w:t>2019</w:t>
      </w:r>
      <w:r w:rsidRPr="00B83B78">
        <w:t>, “</w:t>
      </w:r>
      <w:r w:rsidRPr="00B83B78">
        <w:rPr>
          <w:i/>
        </w:rPr>
        <w:t xml:space="preserve">Nuclear Order in the Twenty-First </w:t>
      </w:r>
      <w:r w:rsidRPr="00B83B78">
        <w:t>Century,” Observer Research Foundation, p</w:t>
      </w:r>
      <w:r w:rsidR="00B635BF" w:rsidRPr="00B83B78">
        <w:t>g</w:t>
      </w:r>
      <w:r w:rsidRPr="00B83B78">
        <w:t>.</w:t>
      </w:r>
      <w:r w:rsidR="00B635BF" w:rsidRPr="00B83B78">
        <w:t xml:space="preserve"> 22-26</w:t>
      </w:r>
      <w:r w:rsidRPr="00B83B78">
        <w:t xml:space="preserve">, </w:t>
      </w:r>
      <w:hyperlink r:id="rId12" w:history="1">
        <w:r w:rsidRPr="00B83B78">
          <w:rPr>
            <w:rStyle w:val="Hyperlink"/>
          </w:rPr>
          <w:t>https://www.orfonline.org/wp-content/uploads/2019/01/Nuclear-Order.pdf</w:t>
        </w:r>
      </w:hyperlink>
      <w:r w:rsidRPr="00B83B78">
        <w:t xml:space="preserve">, Rakesh </w:t>
      </w:r>
      <w:proofErr w:type="spellStart"/>
      <w:r w:rsidRPr="00B83B78">
        <w:t>Sood</w:t>
      </w:r>
      <w:proofErr w:type="spellEnd"/>
      <w:r w:rsidRPr="00B83B78">
        <w:t xml:space="preserve"> is a former Indian diplomat, columnist, writer and expert on foreign affairs. He was appointed then Prime Minister’s special envoy for disarmament and non-proliferation in September, 2013. ZKMSU</w:t>
      </w:r>
    </w:p>
    <w:p w:rsidR="006F6865" w:rsidRPr="00B83B78" w:rsidRDefault="00B635BF" w:rsidP="006F6865">
      <w:pPr>
        <w:rPr>
          <w:sz w:val="10"/>
        </w:rPr>
      </w:pPr>
      <w:r w:rsidRPr="0040621E">
        <w:rPr>
          <w:rStyle w:val="StyleUnderline"/>
        </w:rPr>
        <w:t xml:space="preserve">The change that primarily </w:t>
      </w:r>
      <w:proofErr w:type="spellStart"/>
      <w:r w:rsidRPr="0040621E">
        <w:rPr>
          <w:rStyle w:val="StyleUnderline"/>
        </w:rPr>
        <w:t>characterises</w:t>
      </w:r>
      <w:proofErr w:type="spellEnd"/>
      <w:r w:rsidRPr="0040621E">
        <w:rPr>
          <w:rStyle w:val="StyleUnderline"/>
        </w:rPr>
        <w:t xml:space="preserve"> </w:t>
      </w:r>
      <w:r w:rsidRPr="008F7E45">
        <w:rPr>
          <w:rStyle w:val="StyleUnderline"/>
          <w:highlight w:val="cyan"/>
        </w:rPr>
        <w:t xml:space="preserve">the second nuclear age is an increase in </w:t>
      </w:r>
      <w:r w:rsidRPr="0040621E">
        <w:rPr>
          <w:rStyle w:val="StyleUnderline"/>
        </w:rPr>
        <w:t xml:space="preserve">the number of </w:t>
      </w:r>
      <w:r w:rsidRPr="008F7E45">
        <w:rPr>
          <w:rStyle w:val="StyleUnderline"/>
          <w:highlight w:val="cyan"/>
        </w:rPr>
        <w:t>states that possess nuc</w:t>
      </w:r>
      <w:r w:rsidRPr="0040621E">
        <w:rPr>
          <w:rStyle w:val="StyleUnderline"/>
        </w:rPr>
        <w:t>lear weapon</w:t>
      </w:r>
      <w:r w:rsidRPr="008F7E45">
        <w:rPr>
          <w:rStyle w:val="StyleUnderline"/>
          <w:highlight w:val="cyan"/>
        </w:rPr>
        <w:t>s</w:t>
      </w:r>
      <w:r w:rsidRPr="00B83B78">
        <w:rPr>
          <w:sz w:val="10"/>
        </w:rPr>
        <w:t xml:space="preserve">. This process of expansion has already begun, as the nuclear monopoly of the P-5 has eroded with the </w:t>
      </w:r>
      <w:proofErr w:type="spellStart"/>
      <w:r w:rsidRPr="00B83B78">
        <w:rPr>
          <w:sz w:val="10"/>
        </w:rPr>
        <w:t>nuclearisation</w:t>
      </w:r>
      <w:proofErr w:type="spellEnd"/>
      <w:r w:rsidRPr="00B83B78">
        <w:rPr>
          <w:sz w:val="10"/>
        </w:rPr>
        <w:t xml:space="preserve"> of states such as India, Pakistan and North </w:t>
      </w:r>
      <w:proofErr w:type="spellStart"/>
      <w:r w:rsidRPr="00B83B78">
        <w:rPr>
          <w:sz w:val="10"/>
        </w:rPr>
        <w:t>Korea.iii</w:t>
      </w:r>
      <w:proofErr w:type="spellEnd"/>
      <w:r w:rsidRPr="00B83B78">
        <w:rPr>
          <w:sz w:val="10"/>
        </w:rPr>
        <w:t xml:space="preserve"> </w:t>
      </w:r>
      <w:r w:rsidRPr="008F7E45">
        <w:rPr>
          <w:rStyle w:val="StyleUnderline"/>
          <w:highlight w:val="cyan"/>
        </w:rPr>
        <w:t>The second nuclear age may witness further proliferation with states such as Iran</w:t>
      </w:r>
      <w:r w:rsidRPr="00B83B78">
        <w:rPr>
          <w:rStyle w:val="StyleUnderline"/>
        </w:rPr>
        <w:t>, which has agreed to abandon any efforts to develop a nuclear-weapons capability but could renege on this commitment in the future</w:t>
      </w:r>
      <w:r w:rsidRPr="00B83B78">
        <w:rPr>
          <w:sz w:val="10"/>
        </w:rPr>
        <w:t xml:space="preserve">. Iranian proliferation could </w:t>
      </w:r>
      <w:r w:rsidRPr="0040621E">
        <w:rPr>
          <w:rStyle w:val="StyleUnderline"/>
        </w:rPr>
        <w:t xml:space="preserve">trigger a follow-on nuclear cascade in the Middle East, with states such as Saudi Arabia and Turkey </w:t>
      </w:r>
      <w:proofErr w:type="spellStart"/>
      <w:r w:rsidRPr="0040621E">
        <w:rPr>
          <w:rStyle w:val="StyleUnderline"/>
        </w:rPr>
        <w:t>nuclearising</w:t>
      </w:r>
      <w:proofErr w:type="spellEnd"/>
      <w:r w:rsidRPr="0040621E">
        <w:rPr>
          <w:rStyle w:val="StyleUnderline"/>
        </w:rPr>
        <w:t xml:space="preserve"> in response</w:t>
      </w:r>
      <w:r w:rsidRPr="0040621E">
        <w:rPr>
          <w:sz w:val="10"/>
        </w:rPr>
        <w:t xml:space="preserve">. </w:t>
      </w:r>
      <w:r w:rsidRPr="0040621E">
        <w:rPr>
          <w:rStyle w:val="StyleUnderline"/>
        </w:rPr>
        <w:t>A similar process could occur in Asia</w:t>
      </w:r>
      <w:r w:rsidRPr="00B83B78">
        <w:rPr>
          <w:sz w:val="10"/>
        </w:rPr>
        <w:t xml:space="preserve">. </w:t>
      </w:r>
      <w:r w:rsidRPr="008F7E45">
        <w:rPr>
          <w:rStyle w:val="Emphasis"/>
          <w:highlight w:val="cyan"/>
        </w:rPr>
        <w:t>US allies that have lost faith in US extended deterrence</w:t>
      </w:r>
      <w:r w:rsidRPr="00B83B78">
        <w:rPr>
          <w:sz w:val="10"/>
        </w:rPr>
        <w:t>—</w:t>
      </w:r>
      <w:r w:rsidRPr="0040621E">
        <w:rPr>
          <w:rStyle w:val="Emphasis"/>
        </w:rPr>
        <w:t>such as Japan or South Korea</w:t>
      </w:r>
      <w:r w:rsidRPr="00B83B78">
        <w:rPr>
          <w:sz w:val="10"/>
        </w:rPr>
        <w:t xml:space="preserve">— </w:t>
      </w:r>
      <w:r w:rsidRPr="008F7E45">
        <w:rPr>
          <w:rStyle w:val="Emphasis"/>
          <w:highlight w:val="cyan"/>
        </w:rPr>
        <w:t>could decide to develop their own nuclear capabilities</w:t>
      </w:r>
      <w:r w:rsidRPr="00B83B78">
        <w:rPr>
          <w:sz w:val="10"/>
        </w:rPr>
        <w:t xml:space="preserve">, </w:t>
      </w:r>
      <w:r w:rsidRPr="008F7E45">
        <w:rPr>
          <w:rStyle w:val="Emphasis"/>
          <w:highlight w:val="cyan"/>
        </w:rPr>
        <w:t xml:space="preserve">which in turn could set </w:t>
      </w:r>
      <w:r w:rsidRPr="0040621E">
        <w:rPr>
          <w:rStyle w:val="Emphasis"/>
        </w:rPr>
        <w:t xml:space="preserve">off a chain reaction of </w:t>
      </w:r>
      <w:r w:rsidRPr="008F7E45">
        <w:rPr>
          <w:rStyle w:val="Emphasis"/>
          <w:highlight w:val="cyan"/>
        </w:rPr>
        <w:t>proliferation</w:t>
      </w:r>
      <w:r w:rsidRPr="00B83B78">
        <w:rPr>
          <w:rStyle w:val="Emphasis"/>
        </w:rPr>
        <w:t xml:space="preserve"> in the </w:t>
      </w:r>
      <w:proofErr w:type="spellStart"/>
      <w:r w:rsidRPr="00B83B78">
        <w:rPr>
          <w:rStyle w:val="Emphasis"/>
        </w:rPr>
        <w:t>region</w:t>
      </w:r>
      <w:r w:rsidRPr="00B83B78">
        <w:rPr>
          <w:sz w:val="10"/>
        </w:rPr>
        <w:t>.iv</w:t>
      </w:r>
      <w:proofErr w:type="spellEnd"/>
      <w:r w:rsidRPr="00B83B78">
        <w:rPr>
          <w:sz w:val="10"/>
        </w:rPr>
        <w:t xml:space="preserve"> Thus, in the second nuclear age, </w:t>
      </w:r>
      <w:r w:rsidRPr="00B83B78">
        <w:rPr>
          <w:rStyle w:val="StyleUnderline"/>
        </w:rPr>
        <w:t xml:space="preserve">the nuclear landscape will shift from one </w:t>
      </w:r>
      <w:proofErr w:type="spellStart"/>
      <w:r w:rsidRPr="00B83B78">
        <w:rPr>
          <w:rStyle w:val="StyleUnderline"/>
        </w:rPr>
        <w:t>characterised</w:t>
      </w:r>
      <w:proofErr w:type="spellEnd"/>
      <w:r w:rsidRPr="00B83B78">
        <w:rPr>
          <w:rStyle w:val="StyleUnderline"/>
        </w:rPr>
        <w:t xml:space="preserve"> by a very small number of players to what scholars have called an “n-player </w:t>
      </w:r>
      <w:proofErr w:type="spellStart"/>
      <w:r w:rsidRPr="00B83B78">
        <w:rPr>
          <w:rStyle w:val="StyleUnderline"/>
        </w:rPr>
        <w:t>environment.”</w:t>
      </w:r>
      <w:r w:rsidRPr="00B83B78">
        <w:rPr>
          <w:sz w:val="10"/>
        </w:rPr>
        <w:t>v</w:t>
      </w:r>
      <w:proofErr w:type="spellEnd"/>
      <w:r w:rsidRPr="00B83B78">
        <w:rPr>
          <w:sz w:val="10"/>
        </w:rPr>
        <w:t xml:space="preserve"> What are the implications of the move from a small group of nuclear states to an n-player environment? </w:t>
      </w:r>
      <w:r w:rsidRPr="008F7E45">
        <w:rPr>
          <w:rStyle w:val="Emphasis"/>
          <w:highlight w:val="cyan"/>
        </w:rPr>
        <w:t>Expanding the number of nuclear states</w:t>
      </w:r>
      <w:r w:rsidRPr="00B83B78">
        <w:rPr>
          <w:rStyle w:val="Emphasis"/>
        </w:rPr>
        <w:t xml:space="preserve"> may </w:t>
      </w:r>
      <w:r w:rsidRPr="008F7E45">
        <w:rPr>
          <w:rStyle w:val="Emphasis"/>
          <w:highlight w:val="cyan"/>
        </w:rPr>
        <w:t>increase the likelihood of</w:t>
      </w:r>
      <w:r w:rsidRPr="00B83B78">
        <w:rPr>
          <w:rStyle w:val="Emphasis"/>
        </w:rPr>
        <w:t xml:space="preserve"> a </w:t>
      </w:r>
      <w:r w:rsidRPr="008F7E45">
        <w:rPr>
          <w:rStyle w:val="Emphasis"/>
          <w:highlight w:val="cyan"/>
        </w:rPr>
        <w:t>nuclear exchange</w:t>
      </w:r>
      <w:r w:rsidRPr="00B83B78">
        <w:rPr>
          <w:rStyle w:val="Emphasis"/>
        </w:rPr>
        <w:t xml:space="preserve"> and undermine the nuclear taboo</w:t>
      </w:r>
      <w:r w:rsidRPr="00B83B78">
        <w:rPr>
          <w:sz w:val="10"/>
        </w:rPr>
        <w:t>. This is the case for several reasons. First</w:t>
      </w:r>
      <w:r w:rsidRPr="00B83B78">
        <w:rPr>
          <w:rStyle w:val="StyleUnderline"/>
        </w:rPr>
        <w:t xml:space="preserve">, </w:t>
      </w:r>
      <w:r w:rsidRPr="008F7E45">
        <w:rPr>
          <w:rStyle w:val="StyleUnderline"/>
          <w:highlight w:val="cyan"/>
        </w:rPr>
        <w:t xml:space="preserve">a </w:t>
      </w:r>
      <w:r w:rsidRPr="0040621E">
        <w:rPr>
          <w:rStyle w:val="StyleUnderline"/>
        </w:rPr>
        <w:t>region or conflict dyad that does not possess nuclear weapons cannot use them; nuclear conflict can occur only where states possess nuclear weapons</w:t>
      </w:r>
      <w:r w:rsidRPr="0040621E">
        <w:rPr>
          <w:sz w:val="10"/>
        </w:rPr>
        <w:t xml:space="preserve">. </w:t>
      </w:r>
      <w:r w:rsidRPr="0040621E">
        <w:rPr>
          <w:rStyle w:val="StyleUnderline"/>
        </w:rPr>
        <w:t>Increasing the number of nuclear-weapons states</w:t>
      </w:r>
      <w:r w:rsidRPr="0040621E">
        <w:rPr>
          <w:sz w:val="10"/>
        </w:rPr>
        <w:t xml:space="preserve"> (NWS) </w:t>
      </w:r>
      <w:r w:rsidRPr="0040621E">
        <w:rPr>
          <w:rStyle w:val="StyleUnderline"/>
        </w:rPr>
        <w:t xml:space="preserve">and moving regions and relationships </w:t>
      </w:r>
      <w:r w:rsidRPr="0040621E">
        <w:rPr>
          <w:rStyle w:val="Emphasis"/>
        </w:rPr>
        <w:t>from conventional to nuclear environments would make a nuclear exchange possible where it was previously impossible</w:t>
      </w:r>
      <w:r w:rsidRPr="0040621E">
        <w:rPr>
          <w:sz w:val="10"/>
        </w:rPr>
        <w:t xml:space="preserve">. </w:t>
      </w:r>
      <w:r w:rsidRPr="0040621E">
        <w:rPr>
          <w:rStyle w:val="Emphasis"/>
        </w:rPr>
        <w:t>This would necessarily increase the danger of nuclear conflict</w:t>
      </w:r>
      <w:r w:rsidRPr="0040621E">
        <w:rPr>
          <w:sz w:val="10"/>
        </w:rPr>
        <w:t xml:space="preserve">. </w:t>
      </w:r>
      <w:r w:rsidRPr="0040621E">
        <w:rPr>
          <w:rStyle w:val="StyleUnderline"/>
        </w:rPr>
        <w:t>Increasing the number of nuclear states and moving to an n-player world will also create management difficulties</w:t>
      </w:r>
      <w:r w:rsidRPr="0040621E">
        <w:rPr>
          <w:sz w:val="10"/>
        </w:rPr>
        <w:t xml:space="preserve">. As a rule, </w:t>
      </w:r>
      <w:r w:rsidRPr="0040621E">
        <w:rPr>
          <w:rStyle w:val="StyleUnderline"/>
        </w:rPr>
        <w:t>large groups face greater barriers to collective action</w:t>
      </w:r>
      <w:r w:rsidRPr="00B83B78">
        <w:rPr>
          <w:rStyle w:val="StyleUnderline"/>
        </w:rPr>
        <w:t xml:space="preserve"> than small groups do</w:t>
      </w:r>
      <w:r w:rsidRPr="00B83B78">
        <w:rPr>
          <w:sz w:val="10"/>
        </w:rPr>
        <w:t xml:space="preserve">. </w:t>
      </w:r>
      <w:r w:rsidRPr="008F7E45">
        <w:rPr>
          <w:rStyle w:val="Emphasis"/>
          <w:highlight w:val="cyan"/>
        </w:rPr>
        <w:t>In a nuclear context</w:t>
      </w:r>
      <w:r w:rsidRPr="00B83B78">
        <w:rPr>
          <w:rStyle w:val="Emphasis"/>
        </w:rPr>
        <w:t xml:space="preserve">, </w:t>
      </w:r>
      <w:r w:rsidRPr="008F7E45">
        <w:rPr>
          <w:rStyle w:val="Emphasis"/>
          <w:highlight w:val="cyan"/>
        </w:rPr>
        <w:t>a larger number of players will</w:t>
      </w:r>
      <w:r w:rsidRPr="00B83B78">
        <w:rPr>
          <w:rStyle w:val="Emphasis"/>
        </w:rPr>
        <w:t xml:space="preserve"> likely </w:t>
      </w:r>
      <w:r w:rsidRPr="008F7E45">
        <w:rPr>
          <w:rStyle w:val="Emphasis"/>
          <w:highlight w:val="cyan"/>
        </w:rPr>
        <w:t>make joint projects</w:t>
      </w:r>
      <w:r w:rsidRPr="00B83B78">
        <w:rPr>
          <w:rStyle w:val="Emphasis"/>
        </w:rPr>
        <w:t xml:space="preserve">, such as arms-control agreements, </w:t>
      </w:r>
      <w:r w:rsidRPr="008F7E45">
        <w:rPr>
          <w:rStyle w:val="Emphasis"/>
          <w:highlight w:val="cyan"/>
        </w:rPr>
        <w:t>harder to execute</w:t>
      </w:r>
      <w:r w:rsidRPr="00B83B78">
        <w:rPr>
          <w:sz w:val="10"/>
        </w:rPr>
        <w:t xml:space="preserve">. </w:t>
      </w:r>
      <w:r w:rsidRPr="0040621E">
        <w:rPr>
          <w:rStyle w:val="StyleUnderline"/>
        </w:rPr>
        <w:t>It will also make it more difficult to monitor and enforce rules</w:t>
      </w:r>
      <w:r w:rsidRPr="00B83B78">
        <w:rPr>
          <w:rStyle w:val="StyleUnderline"/>
        </w:rPr>
        <w:t xml:space="preserve"> that help prevent further nuclear proliferation, and to reduce the dangers resulting from the proliferation that does occur.vi In addition to these problems, </w:t>
      </w:r>
      <w:r w:rsidRPr="008F7E45">
        <w:rPr>
          <w:rStyle w:val="StyleUnderline"/>
          <w:highlight w:val="cyan"/>
        </w:rPr>
        <w:t xml:space="preserve">the entrance of new members into the nuclear fold will </w:t>
      </w:r>
      <w:proofErr w:type="spellStart"/>
      <w:r w:rsidRPr="008F7E45">
        <w:rPr>
          <w:rStyle w:val="StyleUnderline"/>
          <w:highlight w:val="cyan"/>
        </w:rPr>
        <w:t>nuclearise</w:t>
      </w:r>
      <w:proofErr w:type="spellEnd"/>
      <w:r w:rsidRPr="008F7E45">
        <w:rPr>
          <w:rStyle w:val="StyleUnderline"/>
          <w:highlight w:val="cyan"/>
        </w:rPr>
        <w:t xml:space="preserve"> ongoing disputes</w:t>
      </w:r>
      <w:r w:rsidRPr="00B83B78">
        <w:rPr>
          <w:sz w:val="10"/>
        </w:rPr>
        <w:t xml:space="preserve">. </w:t>
      </w:r>
      <w:r w:rsidRPr="00792D23">
        <w:rPr>
          <w:rStyle w:val="StyleUnderline"/>
        </w:rPr>
        <w:t>Many disputes</w:t>
      </w:r>
      <w:r w:rsidRPr="00B83B78">
        <w:rPr>
          <w:rStyle w:val="StyleUnderline"/>
        </w:rPr>
        <w:t xml:space="preserve"> between recent and potential nuclear powers</w:t>
      </w:r>
      <w:r w:rsidRPr="00B83B78">
        <w:rPr>
          <w:sz w:val="10"/>
        </w:rPr>
        <w:t>—</w:t>
      </w:r>
      <w:r w:rsidRPr="008F7E45">
        <w:rPr>
          <w:rStyle w:val="Emphasis"/>
          <w:highlight w:val="cyan"/>
        </w:rPr>
        <w:t>such as India and Pakistan</w:t>
      </w:r>
      <w:r w:rsidRPr="00B83B78">
        <w:rPr>
          <w:rStyle w:val="Emphasis"/>
        </w:rPr>
        <w:t xml:space="preserve">, </w:t>
      </w:r>
      <w:r w:rsidRPr="008F7E45">
        <w:rPr>
          <w:rStyle w:val="Emphasis"/>
          <w:highlight w:val="cyan"/>
        </w:rPr>
        <w:t>North and South Korea</w:t>
      </w:r>
      <w:r w:rsidRPr="00B83B78">
        <w:rPr>
          <w:rStyle w:val="Emphasis"/>
        </w:rPr>
        <w:t xml:space="preserve">, </w:t>
      </w:r>
      <w:r w:rsidRPr="008F7E45">
        <w:rPr>
          <w:rStyle w:val="Emphasis"/>
          <w:highlight w:val="cyan"/>
        </w:rPr>
        <w:t>and Iran and Israel</w:t>
      </w:r>
      <w:r w:rsidRPr="00B83B78">
        <w:rPr>
          <w:sz w:val="10"/>
        </w:rPr>
        <w:t>—</w:t>
      </w:r>
      <w:r w:rsidRPr="008F7E45">
        <w:rPr>
          <w:rStyle w:val="StyleUnderline"/>
          <w:highlight w:val="cyan"/>
        </w:rPr>
        <w:t xml:space="preserve">are </w:t>
      </w:r>
      <w:r w:rsidRPr="0040621E">
        <w:rPr>
          <w:rStyle w:val="StyleUnderline"/>
        </w:rPr>
        <w:t xml:space="preserve">long running, extremely bitter and </w:t>
      </w:r>
      <w:r w:rsidRPr="008F7E45">
        <w:rPr>
          <w:rStyle w:val="StyleUnderline"/>
          <w:highlight w:val="cyan"/>
        </w:rPr>
        <w:t>crisis prone</w:t>
      </w:r>
      <w:r w:rsidRPr="00B83B78">
        <w:rPr>
          <w:sz w:val="10"/>
        </w:rPr>
        <w:t xml:space="preserve">. While </w:t>
      </w:r>
      <w:proofErr w:type="spellStart"/>
      <w:r w:rsidRPr="00B83B78">
        <w:rPr>
          <w:sz w:val="10"/>
        </w:rPr>
        <w:t>nuclearising</w:t>
      </w:r>
      <w:proofErr w:type="spellEnd"/>
      <w:r w:rsidRPr="00B83B78">
        <w:rPr>
          <w:sz w:val="10"/>
        </w:rPr>
        <w:t xml:space="preserve"> such conflicts is unlikely to lead antagonists to launch nuclear attacks on one another— since, regardless of their mutual animosity, the leaders of new nuclear states will not want to commit national suicide—</w:t>
      </w:r>
      <w:r w:rsidRPr="008F7E45">
        <w:rPr>
          <w:rStyle w:val="StyleUnderline"/>
          <w:highlight w:val="cyan"/>
        </w:rPr>
        <w:t xml:space="preserve">a serious danger is </w:t>
      </w:r>
      <w:r w:rsidRPr="00792D23">
        <w:rPr>
          <w:rStyle w:val="StyleUnderline"/>
        </w:rPr>
        <w:t xml:space="preserve">the unforeseen and </w:t>
      </w:r>
      <w:r w:rsidRPr="008F7E45">
        <w:rPr>
          <w:rStyle w:val="StyleUnderline"/>
          <w:highlight w:val="cyan"/>
        </w:rPr>
        <w:t xml:space="preserve">uncontrolled escalation </w:t>
      </w:r>
      <w:r w:rsidRPr="00792D23">
        <w:rPr>
          <w:rStyle w:val="StyleUnderline"/>
        </w:rPr>
        <w:t>of low-level</w:t>
      </w:r>
      <w:r w:rsidRPr="008F7E45">
        <w:rPr>
          <w:rStyle w:val="StyleUnderline"/>
          <w:highlight w:val="cyan"/>
        </w:rPr>
        <w:t xml:space="preserve"> crises between nuclear-armed adversaries</w:t>
      </w:r>
      <w:r w:rsidRPr="00B83B78">
        <w:rPr>
          <w:rStyle w:val="StyleUnderline"/>
        </w:rPr>
        <w:t xml:space="preserve">, </w:t>
      </w:r>
      <w:r w:rsidRPr="00792D23">
        <w:rPr>
          <w:rStyle w:val="StyleUnderline"/>
        </w:rPr>
        <w:t>leading to a nuclear conflict that neither side would anticipate</w:t>
      </w:r>
      <w:r w:rsidRPr="00B83B78">
        <w:rPr>
          <w:rStyle w:val="StyleUnderline"/>
        </w:rPr>
        <w:t xml:space="preserve"> or </w:t>
      </w:r>
      <w:proofErr w:type="spellStart"/>
      <w:r w:rsidRPr="00B83B78">
        <w:rPr>
          <w:rStyle w:val="StyleUnderline"/>
        </w:rPr>
        <w:t>desire</w:t>
      </w:r>
      <w:r w:rsidRPr="00B83B78">
        <w:rPr>
          <w:sz w:val="10"/>
        </w:rPr>
        <w:t>.vii</w:t>
      </w:r>
      <w:proofErr w:type="spellEnd"/>
      <w:r w:rsidRPr="00B83B78">
        <w:rPr>
          <w:sz w:val="10"/>
        </w:rPr>
        <w:t xml:space="preserve"> As so called “strategic pessimists” have pointed out, </w:t>
      </w:r>
      <w:r w:rsidRPr="008F7E45">
        <w:rPr>
          <w:rStyle w:val="Emphasis"/>
          <w:highlight w:val="cyan"/>
        </w:rPr>
        <w:t>such outcomes are especially likely because nuclear weapons can embolden</w:t>
      </w:r>
      <w:r w:rsidRPr="00B83B78">
        <w:rPr>
          <w:rStyle w:val="Emphasis"/>
        </w:rPr>
        <w:t xml:space="preserve"> newly nuclear </w:t>
      </w:r>
      <w:r w:rsidRPr="008F7E45">
        <w:rPr>
          <w:rStyle w:val="Emphasis"/>
          <w:highlight w:val="cyan"/>
        </w:rPr>
        <w:t>states to settle old scores</w:t>
      </w:r>
      <w:r w:rsidRPr="00B83B78">
        <w:rPr>
          <w:sz w:val="10"/>
        </w:rPr>
        <w:t xml:space="preserve">, challenging adversaries and undermining the status quo more aggressively than they would if they were armed only with conventional weapons. </w:t>
      </w:r>
      <w:r w:rsidRPr="00B83B78">
        <w:rPr>
          <w:rStyle w:val="Emphasis"/>
        </w:rPr>
        <w:t xml:space="preserve">This aggressive </w:t>
      </w:r>
      <w:proofErr w:type="spellStart"/>
      <w:r w:rsidRPr="00B83B78">
        <w:rPr>
          <w:rStyle w:val="Emphasis"/>
        </w:rPr>
        <w:t>behaviour</w:t>
      </w:r>
      <w:proofErr w:type="spellEnd"/>
      <w:r w:rsidRPr="00B83B78">
        <w:rPr>
          <w:rStyle w:val="Emphasis"/>
        </w:rPr>
        <w:t xml:space="preserve"> increases the likelihood of crises</w:t>
      </w:r>
      <w:r w:rsidRPr="00B83B78">
        <w:rPr>
          <w:sz w:val="10"/>
        </w:rPr>
        <w:t xml:space="preserve">, </w:t>
      </w:r>
      <w:r w:rsidRPr="00B83B78">
        <w:rPr>
          <w:rStyle w:val="Emphasis"/>
        </w:rPr>
        <w:t xml:space="preserve">which can lead to unforeseen escalation and unwanted nuclear </w:t>
      </w:r>
      <w:proofErr w:type="spellStart"/>
      <w:r w:rsidRPr="00B83B78">
        <w:rPr>
          <w:rStyle w:val="Emphasis"/>
        </w:rPr>
        <w:t>confrontation</w:t>
      </w:r>
      <w:r w:rsidRPr="00B83B78">
        <w:rPr>
          <w:sz w:val="10"/>
        </w:rPr>
        <w:t>.viii</w:t>
      </w:r>
      <w:proofErr w:type="spellEnd"/>
      <w:r w:rsidRPr="00B83B78">
        <w:rPr>
          <w:sz w:val="10"/>
        </w:rPr>
        <w:t xml:space="preserve"> By </w:t>
      </w:r>
      <w:proofErr w:type="spellStart"/>
      <w:r w:rsidRPr="00B83B78">
        <w:rPr>
          <w:sz w:val="10"/>
        </w:rPr>
        <w:t>nuclearising</w:t>
      </w:r>
      <w:proofErr w:type="spellEnd"/>
      <w:r w:rsidRPr="00B83B78">
        <w:rPr>
          <w:sz w:val="10"/>
        </w:rPr>
        <w:t xml:space="preserve"> ongoing disputes, then, the second nuclear age may not result in a sudden “bolt-from-the blue” nuclear conflagration, but </w:t>
      </w:r>
      <w:r w:rsidRPr="008F7E45">
        <w:rPr>
          <w:rStyle w:val="StyleUnderline"/>
          <w:highlight w:val="cyan"/>
        </w:rPr>
        <w:t xml:space="preserve">it </w:t>
      </w:r>
      <w:r w:rsidRPr="00792D23">
        <w:rPr>
          <w:rStyle w:val="StyleUnderline"/>
        </w:rPr>
        <w:t xml:space="preserve">can encourage risky </w:t>
      </w:r>
      <w:proofErr w:type="spellStart"/>
      <w:r w:rsidRPr="00792D23">
        <w:rPr>
          <w:rStyle w:val="StyleUnderline"/>
        </w:rPr>
        <w:t>behaviour</w:t>
      </w:r>
      <w:proofErr w:type="spellEnd"/>
      <w:r w:rsidRPr="00792D23">
        <w:rPr>
          <w:rStyle w:val="StyleUnderline"/>
        </w:rPr>
        <w:t xml:space="preserve"> that leads states to stumble into crises and escalatory spirals</w:t>
      </w:r>
      <w:r w:rsidRPr="00B83B78">
        <w:rPr>
          <w:rStyle w:val="StyleUnderline"/>
        </w:rPr>
        <w:t>, with potentially catastrophic results</w:t>
      </w:r>
      <w:r w:rsidRPr="00B83B78">
        <w:rPr>
          <w:sz w:val="10"/>
        </w:rPr>
        <w:t xml:space="preserve">. This points to another problem with the expansion of the nuclear-weapons community. </w:t>
      </w:r>
      <w:r w:rsidRPr="008F7E45">
        <w:rPr>
          <w:rStyle w:val="StyleUnderline"/>
          <w:highlight w:val="cyan"/>
        </w:rPr>
        <w:t>New nuclear states may</w:t>
      </w:r>
      <w:r w:rsidRPr="00B83B78">
        <w:rPr>
          <w:rStyle w:val="StyleUnderline"/>
        </w:rPr>
        <w:t xml:space="preserve"> have preferences that are far different from those of the old nuclear powers</w:t>
      </w:r>
      <w:r w:rsidRPr="00B83B78">
        <w:rPr>
          <w:sz w:val="10"/>
        </w:rPr>
        <w:t xml:space="preserve">. Specifically, </w:t>
      </w:r>
      <w:r w:rsidRPr="00B83B78">
        <w:rPr>
          <w:rStyle w:val="Emphasis"/>
        </w:rPr>
        <w:t xml:space="preserve">they may </w:t>
      </w:r>
      <w:r w:rsidRPr="008F7E45">
        <w:rPr>
          <w:rStyle w:val="Emphasis"/>
          <w:highlight w:val="cyan"/>
        </w:rPr>
        <w:t>be more risk acceptant and willing to tolerate more danger</w:t>
      </w:r>
      <w:r w:rsidRPr="00B83B78">
        <w:rPr>
          <w:rStyle w:val="Emphasis"/>
        </w:rPr>
        <w:t xml:space="preserve"> than the old superpowers were</w:t>
      </w:r>
      <w:r w:rsidRPr="00B83B78">
        <w:rPr>
          <w:sz w:val="10"/>
        </w:rPr>
        <w:t xml:space="preserve">. During the Cold War, the US and the Soviet Union took significant nuclear risks, training tens of thousands of strategic nuclear warheads against each other; deploying tactical nuclear weapons to the battlefield, where they were likely to come into contact with enemy conventional forces; and, in the case of the US, threatening to use nuclear weapons first in the event of conventional war against the Soviet Union or its </w:t>
      </w:r>
      <w:proofErr w:type="spellStart"/>
      <w:r w:rsidRPr="00B83B78">
        <w:rPr>
          <w:sz w:val="10"/>
        </w:rPr>
        <w:t>allies.ix</w:t>
      </w:r>
      <w:proofErr w:type="spellEnd"/>
      <w:r w:rsidRPr="00B83B78">
        <w:rPr>
          <w:sz w:val="10"/>
        </w:rPr>
        <w:t xml:space="preserve"> Yet, despite such confrontational </w:t>
      </w:r>
      <w:proofErr w:type="spellStart"/>
      <w:r w:rsidRPr="00B83B78">
        <w:rPr>
          <w:sz w:val="10"/>
        </w:rPr>
        <w:t>behaviour</w:t>
      </w:r>
      <w:proofErr w:type="spellEnd"/>
      <w:r w:rsidRPr="00B83B78">
        <w:rPr>
          <w:sz w:val="10"/>
        </w:rPr>
        <w:t xml:space="preserve">, the superpowers pursued relatively modest strategic goals. The US explicitly followed a policy of containment, designed to preserve the status quo, and avoided trying to roll back Soviet power from areas in which it was already established. The Soviet Union’s strategic posture was less restrained; Soviet leaders hoped eventually to dominate the entire European continent and sought to advance the spread of Communism throughout the world. American leaders, therefore, worried that the Soviets might launch a massive conventional assault to overrun Western Europe. The Soviet Union did not attack the West, however, and limited aggressive </w:t>
      </w:r>
      <w:proofErr w:type="spellStart"/>
      <w:r w:rsidRPr="00B83B78">
        <w:rPr>
          <w:sz w:val="10"/>
        </w:rPr>
        <w:t>behaviour</w:t>
      </w:r>
      <w:proofErr w:type="spellEnd"/>
      <w:r w:rsidRPr="00B83B78">
        <w:rPr>
          <w:sz w:val="10"/>
        </w:rPr>
        <w:t xml:space="preserve"> mostly to peripheral regions, such as Southeast and Southwest Asia and Latin America. The Soviets may have wished for military and ideological dominion, but they were not willing to risk a devastating war to attain </w:t>
      </w:r>
      <w:proofErr w:type="spellStart"/>
      <w:r w:rsidRPr="00B83B78">
        <w:rPr>
          <w:sz w:val="10"/>
        </w:rPr>
        <w:t>it.x</w:t>
      </w:r>
      <w:proofErr w:type="spellEnd"/>
      <w:r w:rsidRPr="00B83B78">
        <w:rPr>
          <w:sz w:val="10"/>
        </w:rPr>
        <w:t xml:space="preserve"> However, </w:t>
      </w:r>
      <w:r w:rsidRPr="00B83B78">
        <w:rPr>
          <w:rStyle w:val="StyleUnderline"/>
        </w:rPr>
        <w:t>new nuclear states may not be so cautious</w:t>
      </w:r>
      <w:r w:rsidRPr="00B83B78">
        <w:rPr>
          <w:sz w:val="10"/>
        </w:rPr>
        <w:t xml:space="preserve">. </w:t>
      </w:r>
      <w:r w:rsidRPr="008F7E45">
        <w:rPr>
          <w:rStyle w:val="Emphasis"/>
          <w:highlight w:val="cyan"/>
        </w:rPr>
        <w:t xml:space="preserve">They may </w:t>
      </w:r>
      <w:proofErr w:type="spellStart"/>
      <w:r w:rsidRPr="008F7E45">
        <w:rPr>
          <w:rStyle w:val="Emphasis"/>
          <w:highlight w:val="cyan"/>
        </w:rPr>
        <w:t>harbour</w:t>
      </w:r>
      <w:proofErr w:type="spellEnd"/>
      <w:r w:rsidRPr="008F7E45">
        <w:rPr>
          <w:rStyle w:val="Emphasis"/>
          <w:highlight w:val="cyan"/>
        </w:rPr>
        <w:t xml:space="preserve"> deeply revisionist goals and be willing to risk national catastrophe</w:t>
      </w:r>
      <w:r w:rsidRPr="00B83B78">
        <w:rPr>
          <w:rStyle w:val="Emphasis"/>
        </w:rPr>
        <w:t xml:space="preserve"> in pursuing them</w:t>
      </w:r>
      <w:r w:rsidRPr="00B83B78">
        <w:rPr>
          <w:sz w:val="10"/>
        </w:rPr>
        <w:t xml:space="preserve">. </w:t>
      </w:r>
      <w:r w:rsidRPr="008F7E45">
        <w:rPr>
          <w:rStyle w:val="StyleUnderline"/>
          <w:highlight w:val="cyan"/>
        </w:rPr>
        <w:t>Pakistan is a case in point</w:t>
      </w:r>
      <w:r w:rsidRPr="00B83B78">
        <w:rPr>
          <w:sz w:val="10"/>
        </w:rPr>
        <w:t xml:space="preserve">. </w:t>
      </w:r>
      <w:r w:rsidRPr="00B83B78">
        <w:rPr>
          <w:rStyle w:val="StyleUnderline"/>
        </w:rPr>
        <w:t>Challenging India and undoing the territorial status quo in South Asia is central to Pakistan’s state-building narrative</w:t>
      </w:r>
      <w:r w:rsidRPr="00B83B78">
        <w:rPr>
          <w:sz w:val="10"/>
        </w:rPr>
        <w:t xml:space="preserve">. </w:t>
      </w:r>
      <w:r w:rsidRPr="00B83B78">
        <w:rPr>
          <w:rStyle w:val="StyleUnderline"/>
        </w:rPr>
        <w:t xml:space="preserve">Consequently, </w:t>
      </w:r>
      <w:r w:rsidRPr="008F7E45">
        <w:rPr>
          <w:rStyle w:val="StyleUnderline"/>
          <w:highlight w:val="cyan"/>
        </w:rPr>
        <w:t>Pakistan is willing to run serious risks</w:t>
      </w:r>
      <w:r w:rsidRPr="00B83B78">
        <w:rPr>
          <w:rStyle w:val="StyleUnderline"/>
        </w:rPr>
        <w:t xml:space="preserve"> to continue challenging the status </w:t>
      </w:r>
      <w:r w:rsidRPr="00792D23">
        <w:rPr>
          <w:rStyle w:val="StyleUnderline"/>
        </w:rPr>
        <w:t>quo, e.g. continuing to prosecute a militant proxy strategy against India even in a nuclear environment, which can lead to the kinds of crises</w:t>
      </w:r>
      <w:r w:rsidRPr="00B83B78">
        <w:rPr>
          <w:rStyle w:val="StyleUnderline"/>
        </w:rPr>
        <w:t xml:space="preserve"> and uncontrolled escalation mentioned above</w:t>
      </w:r>
      <w:r w:rsidRPr="00B83B78">
        <w:rPr>
          <w:sz w:val="10"/>
        </w:rPr>
        <w:t xml:space="preserve">. In addition, </w:t>
      </w:r>
      <w:r w:rsidRPr="00B83B78">
        <w:rPr>
          <w:rStyle w:val="StyleUnderline"/>
        </w:rPr>
        <w:t xml:space="preserve">Pakistan is deliberately lowering the nuclear threshold through the development of a battlefield nuclear-weapons capability, which increases the likelihood of nuclear weapons being used in the event of a conventional Indo-Pakistani </w:t>
      </w:r>
      <w:proofErr w:type="spellStart"/>
      <w:r w:rsidRPr="00B83B78">
        <w:rPr>
          <w:rStyle w:val="StyleUnderline"/>
        </w:rPr>
        <w:t>confrontation</w:t>
      </w:r>
      <w:r w:rsidRPr="00B83B78">
        <w:rPr>
          <w:sz w:val="10"/>
        </w:rPr>
        <w:t>.xi</w:t>
      </w:r>
      <w:proofErr w:type="spellEnd"/>
      <w:r w:rsidRPr="00B83B78">
        <w:rPr>
          <w:sz w:val="10"/>
        </w:rPr>
        <w:t xml:space="preserve"> Observers decry the resultant danger, but </w:t>
      </w:r>
      <w:r w:rsidRPr="00B83B78">
        <w:rPr>
          <w:rStyle w:val="StyleUnderline"/>
        </w:rPr>
        <w:t>danger is precisely the reason Pakistan is pursuing this policy</w:t>
      </w:r>
      <w:r w:rsidRPr="00B83B78">
        <w:rPr>
          <w:sz w:val="10"/>
        </w:rPr>
        <w:t xml:space="preserve">; they hope that the possibility of nuclear escalation will deter India from retaliating and let Pakistan continue to challenge its control over Kashmir. </w:t>
      </w:r>
      <w:r w:rsidRPr="00B83B78">
        <w:rPr>
          <w:rStyle w:val="StyleUnderline"/>
        </w:rPr>
        <w:t>Other proliferators may similarly have a high tolerance for risk and behave in a manner far more dangerous than the traditional nuclear powers did in decades past</w:t>
      </w:r>
      <w:r w:rsidRPr="00B83B78">
        <w:rPr>
          <w:sz w:val="10"/>
        </w:rPr>
        <w:t xml:space="preserve">. In addition to problems associated with an increase in the number of NWS, </w:t>
      </w:r>
      <w:r w:rsidRPr="00792D23">
        <w:rPr>
          <w:rStyle w:val="StyleUnderline"/>
        </w:rPr>
        <w:t>the second nuclear age will usher in a host of other challenges</w:t>
      </w:r>
      <w:r w:rsidRPr="00B83B78">
        <w:rPr>
          <w:sz w:val="10"/>
        </w:rPr>
        <w:t xml:space="preserve">. For example, although competitive preferences and increased risk acceptance are likely to be especially acute in the case of new nuclear states, it may not be limited to them. </w:t>
      </w:r>
      <w:r w:rsidRPr="00792D23">
        <w:rPr>
          <w:rStyle w:val="StyleUnderline"/>
        </w:rPr>
        <w:t>Old nuclear powers may have different preferences and greater appetites for risk in the second nuclear age than they did during the first nuclear era</w:t>
      </w:r>
      <w:r w:rsidRPr="00792D23">
        <w:rPr>
          <w:sz w:val="10"/>
        </w:rPr>
        <w:t xml:space="preserve">. </w:t>
      </w:r>
      <w:r w:rsidRPr="00792D23">
        <w:rPr>
          <w:rStyle w:val="StyleUnderline"/>
        </w:rPr>
        <w:t>For instance</w:t>
      </w:r>
      <w:r w:rsidRPr="00792D23">
        <w:rPr>
          <w:sz w:val="10"/>
        </w:rPr>
        <w:t xml:space="preserve">, in the wake of the Cold War, </w:t>
      </w:r>
      <w:r w:rsidRPr="00792D23">
        <w:rPr>
          <w:rStyle w:val="StyleUnderline"/>
        </w:rPr>
        <w:t>the US and Russia drastically cut their nuclear arsenals from tens of thousands of warheads in 1989</w:t>
      </w:r>
      <w:r w:rsidRPr="00B83B78">
        <w:rPr>
          <w:rStyle w:val="StyleUnderline"/>
        </w:rPr>
        <w:t xml:space="preserve"> to approximately 4,500–5,000 total warheads each </w:t>
      </w:r>
      <w:proofErr w:type="spellStart"/>
      <w:r w:rsidRPr="00B83B78">
        <w:rPr>
          <w:rStyle w:val="StyleUnderline"/>
        </w:rPr>
        <w:t>today</w:t>
      </w:r>
      <w:r w:rsidRPr="00B83B78">
        <w:rPr>
          <w:sz w:val="10"/>
        </w:rPr>
        <w:t>.</w:t>
      </w:r>
      <w:r w:rsidRPr="00792D23">
        <w:rPr>
          <w:sz w:val="10"/>
        </w:rPr>
        <w:t>xii</w:t>
      </w:r>
      <w:proofErr w:type="spellEnd"/>
      <w:r w:rsidRPr="00792D23">
        <w:rPr>
          <w:sz w:val="10"/>
        </w:rPr>
        <w:t xml:space="preserve"> </w:t>
      </w:r>
      <w:r w:rsidRPr="00792D23">
        <w:rPr>
          <w:rStyle w:val="Emphasis"/>
        </w:rPr>
        <w:t>Yet,</w:t>
      </w:r>
      <w:r w:rsidRPr="00B83B78">
        <w:rPr>
          <w:rStyle w:val="Emphasis"/>
        </w:rPr>
        <w:t xml:space="preserve"> </w:t>
      </w:r>
      <w:r w:rsidRPr="008F7E45">
        <w:rPr>
          <w:rStyle w:val="Emphasis"/>
          <w:highlight w:val="cyan"/>
        </w:rPr>
        <w:t xml:space="preserve">there are strong indications that Russia sees an expanded role for nuclear weapons </w:t>
      </w:r>
      <w:r w:rsidRPr="00792D23">
        <w:rPr>
          <w:rStyle w:val="Emphasis"/>
        </w:rPr>
        <w:t xml:space="preserve">in the years ahead, using them not only for traditional deterrent missions but also to achieve </w:t>
      </w:r>
      <w:proofErr w:type="spellStart"/>
      <w:r w:rsidRPr="00792D23">
        <w:rPr>
          <w:rStyle w:val="Emphasis"/>
        </w:rPr>
        <w:t>compellence</w:t>
      </w:r>
      <w:proofErr w:type="spellEnd"/>
      <w:r w:rsidRPr="00792D23">
        <w:rPr>
          <w:rStyle w:val="Emphasis"/>
        </w:rPr>
        <w:t xml:space="preserve"> over conventionally superior adversaries such as NATO</w:t>
      </w:r>
      <w:r w:rsidRPr="00792D23">
        <w:rPr>
          <w:sz w:val="10"/>
        </w:rPr>
        <w:t>. For example, Russian strategists seem to believe that nuclear weapons could help de-escalate ongoing conflicts, with limited attacks or demonstration strikes, intimidating an adversary into backing down and quitting a fight. This could aid Russian efforts in reasserting influence over Eastern and Central Europe and even</w:t>
      </w:r>
      <w:r w:rsidRPr="00B83B78">
        <w:rPr>
          <w:sz w:val="10"/>
        </w:rPr>
        <w:t xml:space="preserve"> in challenging NATO outright. </w:t>
      </w:r>
      <w:r w:rsidRPr="00B83B78">
        <w:rPr>
          <w:rStyle w:val="StyleUnderline"/>
        </w:rPr>
        <w:t xml:space="preserve">Russian pursuit of such an offensive strategy could increase the likelihood of </w:t>
      </w:r>
      <w:proofErr w:type="spellStart"/>
      <w:r w:rsidRPr="00B83B78">
        <w:rPr>
          <w:rStyle w:val="StyleUnderline"/>
        </w:rPr>
        <w:t>militarised</w:t>
      </w:r>
      <w:proofErr w:type="spellEnd"/>
      <w:r w:rsidRPr="00B83B78">
        <w:rPr>
          <w:rStyle w:val="StyleUnderline"/>
        </w:rPr>
        <w:t xml:space="preserve"> crises, with the resulting danger of unforeseen escalation, as discussed </w:t>
      </w:r>
      <w:proofErr w:type="spellStart"/>
      <w:proofErr w:type="gramStart"/>
      <w:r w:rsidRPr="00B83B78">
        <w:rPr>
          <w:rStyle w:val="StyleUnderline"/>
        </w:rPr>
        <w:t>earlier</w:t>
      </w:r>
      <w:r w:rsidRPr="00B83B78">
        <w:rPr>
          <w:sz w:val="10"/>
        </w:rPr>
        <w:t>.xiii</w:t>
      </w:r>
      <w:proofErr w:type="spellEnd"/>
      <w:proofErr w:type="gramEnd"/>
      <w:r w:rsidRPr="00B83B78">
        <w:rPr>
          <w:sz w:val="10"/>
        </w:rPr>
        <w:t xml:space="preserve"> </w:t>
      </w:r>
      <w:r w:rsidRPr="008F7E45">
        <w:rPr>
          <w:rStyle w:val="Emphasis"/>
          <w:highlight w:val="cyan"/>
        </w:rPr>
        <w:t>The introduction of new technologies</w:t>
      </w:r>
      <w:r w:rsidRPr="00B83B78">
        <w:rPr>
          <w:rStyle w:val="Emphasis"/>
        </w:rPr>
        <w:t xml:space="preserve"> into the international security environment </w:t>
      </w:r>
      <w:r w:rsidRPr="008F7E45">
        <w:rPr>
          <w:rStyle w:val="Emphasis"/>
          <w:highlight w:val="cyan"/>
        </w:rPr>
        <w:t>will further complicate the</w:t>
      </w:r>
      <w:r w:rsidRPr="00B83B78">
        <w:rPr>
          <w:rStyle w:val="Emphasis"/>
        </w:rPr>
        <w:t xml:space="preserve"> second nuclear </w:t>
      </w:r>
      <w:r w:rsidRPr="008F7E45">
        <w:rPr>
          <w:rStyle w:val="Emphasis"/>
          <w:highlight w:val="cyan"/>
        </w:rPr>
        <w:t>age</w:t>
      </w:r>
      <w:r w:rsidRPr="00B83B78">
        <w:rPr>
          <w:sz w:val="10"/>
        </w:rPr>
        <w:t xml:space="preserve">. </w:t>
      </w:r>
      <w:r w:rsidRPr="008F7E45">
        <w:rPr>
          <w:rStyle w:val="StyleUnderline"/>
          <w:highlight w:val="cyan"/>
        </w:rPr>
        <w:t>These technologies include cyber capabilities that can attack computer systems</w:t>
      </w:r>
      <w:r w:rsidRPr="00B83B78">
        <w:rPr>
          <w:sz w:val="10"/>
        </w:rPr>
        <w:t>—both large and small—</w:t>
      </w:r>
      <w:r w:rsidRPr="008F7E45">
        <w:rPr>
          <w:rStyle w:val="StyleUnderline"/>
          <w:highlight w:val="cyan"/>
        </w:rPr>
        <w:t>across the globe</w:t>
      </w:r>
      <w:r w:rsidRPr="00B83B78">
        <w:rPr>
          <w:rStyle w:val="StyleUnderline"/>
        </w:rPr>
        <w:t xml:space="preserve">, potentially </w:t>
      </w:r>
      <w:r w:rsidRPr="00792D23">
        <w:rPr>
          <w:rStyle w:val="StyleUnderline"/>
        </w:rPr>
        <w:t>without the victim’s knowledge</w:t>
      </w:r>
      <w:r w:rsidRPr="00792D23">
        <w:rPr>
          <w:sz w:val="10"/>
        </w:rPr>
        <w:t>;</w:t>
      </w:r>
      <w:r w:rsidRPr="00B83B78">
        <w:rPr>
          <w:sz w:val="10"/>
        </w:rPr>
        <w:t xml:space="preserve"> increasingly sophisticated conventional munitions that can strike targets quickly, accurately and from long distances; and improved missile-</w:t>
      </w:r>
      <w:proofErr w:type="spellStart"/>
      <w:r w:rsidRPr="00B83B78">
        <w:rPr>
          <w:sz w:val="10"/>
        </w:rPr>
        <w:t>defence</w:t>
      </w:r>
      <w:proofErr w:type="spellEnd"/>
      <w:r w:rsidRPr="00B83B78">
        <w:rPr>
          <w:sz w:val="10"/>
        </w:rPr>
        <w:t xml:space="preserve"> systems. </w:t>
      </w:r>
      <w:r w:rsidRPr="00B83B78">
        <w:rPr>
          <w:rStyle w:val="StyleUnderline"/>
        </w:rPr>
        <w:t>These technologies could be used to</w:t>
      </w:r>
      <w:r w:rsidRPr="00B83B78">
        <w:rPr>
          <w:sz w:val="10"/>
        </w:rPr>
        <w:t xml:space="preserve"> </w:t>
      </w:r>
      <w:r w:rsidRPr="00B83B78">
        <w:rPr>
          <w:strike/>
          <w:sz w:val="10"/>
        </w:rPr>
        <w:t>disable</w:t>
      </w:r>
      <w:r w:rsidRPr="00B83B78">
        <w:rPr>
          <w:sz w:val="10"/>
        </w:rPr>
        <w:t xml:space="preserve"> or </w:t>
      </w:r>
      <w:r w:rsidRPr="00B83B78">
        <w:rPr>
          <w:rStyle w:val="Emphasis"/>
        </w:rPr>
        <w:t>destroy elements of an adversary’s nuclear-weapons complex, potentially eroding its second-strike capabilities</w:t>
      </w:r>
      <w:r w:rsidRPr="00B83B78">
        <w:rPr>
          <w:sz w:val="10"/>
        </w:rPr>
        <w:t xml:space="preserve">. </w:t>
      </w:r>
      <w:r w:rsidRPr="008F7E45">
        <w:rPr>
          <w:rStyle w:val="Emphasis"/>
          <w:highlight w:val="cyan"/>
        </w:rPr>
        <w:t xml:space="preserve">This could be highly </w:t>
      </w:r>
      <w:proofErr w:type="spellStart"/>
      <w:r w:rsidRPr="008F7E45">
        <w:rPr>
          <w:rStyle w:val="Emphasis"/>
          <w:highlight w:val="cyan"/>
        </w:rPr>
        <w:t>destabilising</w:t>
      </w:r>
      <w:proofErr w:type="spellEnd"/>
      <w:r w:rsidRPr="00B83B78">
        <w:rPr>
          <w:rStyle w:val="Emphasis"/>
        </w:rPr>
        <w:t xml:space="preserve">, </w:t>
      </w:r>
      <w:r w:rsidRPr="008F7E45">
        <w:rPr>
          <w:rStyle w:val="Emphasis"/>
          <w:highlight w:val="cyan"/>
        </w:rPr>
        <w:t>encouraging states to participate in an arms-race to ensure that their nuclear arsenal is large enough to withstand</w:t>
      </w:r>
      <w:r w:rsidRPr="00B83B78">
        <w:rPr>
          <w:rStyle w:val="Emphasis"/>
        </w:rPr>
        <w:t xml:space="preserve"> a cyber or conventional </w:t>
      </w:r>
      <w:r w:rsidRPr="008F7E45">
        <w:rPr>
          <w:rStyle w:val="Emphasis"/>
          <w:highlight w:val="cyan"/>
        </w:rPr>
        <w:t>attack</w:t>
      </w:r>
      <w:r w:rsidRPr="00B83B78">
        <w:rPr>
          <w:rStyle w:val="Emphasis"/>
        </w:rPr>
        <w:t>, or to overcome an adversary’s missile-</w:t>
      </w:r>
      <w:proofErr w:type="spellStart"/>
      <w:r w:rsidRPr="00B83B78">
        <w:rPr>
          <w:rStyle w:val="Emphasis"/>
        </w:rPr>
        <w:t>defence</w:t>
      </w:r>
      <w:proofErr w:type="spellEnd"/>
      <w:r w:rsidRPr="00B83B78">
        <w:rPr>
          <w:rStyle w:val="Emphasis"/>
        </w:rPr>
        <w:t xml:space="preserve"> system</w:t>
      </w:r>
      <w:r w:rsidRPr="00B83B78">
        <w:rPr>
          <w:sz w:val="10"/>
        </w:rPr>
        <w:t xml:space="preserve">. Eventually, </w:t>
      </w:r>
      <w:r w:rsidRPr="00B83B78">
        <w:rPr>
          <w:rStyle w:val="Emphasis"/>
        </w:rPr>
        <w:t>it could even compel states to launch nuclear weapons first during a crisis, so that their forces are not destroyed</w:t>
      </w:r>
      <w:r w:rsidRPr="00B83B78">
        <w:rPr>
          <w:sz w:val="10"/>
        </w:rPr>
        <w:t xml:space="preserve"> or </w:t>
      </w:r>
      <w:r w:rsidRPr="00B83B78">
        <w:rPr>
          <w:strike/>
          <w:sz w:val="10"/>
        </w:rPr>
        <w:t>disabled</w:t>
      </w:r>
      <w:r w:rsidRPr="00B83B78">
        <w:rPr>
          <w:sz w:val="10"/>
        </w:rPr>
        <w:t xml:space="preserve"> </w:t>
      </w:r>
      <w:r w:rsidRPr="00B83B78">
        <w:rPr>
          <w:rStyle w:val="Emphasis"/>
        </w:rPr>
        <w:t>before they can be deployed</w:t>
      </w:r>
      <w:r w:rsidRPr="00B83B78">
        <w:rPr>
          <w:sz w:val="10"/>
        </w:rPr>
        <w:t xml:space="preserve">. </w:t>
      </w:r>
      <w:r w:rsidRPr="008F7E45">
        <w:rPr>
          <w:rStyle w:val="StyleUnderline"/>
          <w:highlight w:val="cyan"/>
        </w:rPr>
        <w:t>China</w:t>
      </w:r>
      <w:r w:rsidRPr="00B83B78">
        <w:rPr>
          <w:sz w:val="10"/>
        </w:rPr>
        <w:t xml:space="preserve">, </w:t>
      </w:r>
      <w:r w:rsidRPr="00792D23">
        <w:rPr>
          <w:rStyle w:val="StyleUnderline"/>
        </w:rPr>
        <w:t>for example</w:t>
      </w:r>
      <w:r w:rsidRPr="00792D23">
        <w:rPr>
          <w:sz w:val="10"/>
        </w:rPr>
        <w:t>,</w:t>
      </w:r>
      <w:r w:rsidRPr="00B83B78">
        <w:rPr>
          <w:sz w:val="10"/>
        </w:rPr>
        <w:t xml:space="preserve"> </w:t>
      </w:r>
      <w:r w:rsidRPr="008F7E45">
        <w:rPr>
          <w:rStyle w:val="StyleUnderline"/>
          <w:highlight w:val="cyan"/>
        </w:rPr>
        <w:t>is developing</w:t>
      </w:r>
      <w:r w:rsidRPr="00B83B78">
        <w:rPr>
          <w:rStyle w:val="StyleUnderline"/>
        </w:rPr>
        <w:t xml:space="preserve"> road-mobile, </w:t>
      </w:r>
      <w:proofErr w:type="spellStart"/>
      <w:r w:rsidRPr="008F7E45">
        <w:rPr>
          <w:rStyle w:val="StyleUnderline"/>
          <w:highlight w:val="cyan"/>
        </w:rPr>
        <w:t>MIRVed</w:t>
      </w:r>
      <w:proofErr w:type="spellEnd"/>
      <w:r w:rsidRPr="008F7E45">
        <w:rPr>
          <w:rStyle w:val="StyleUnderline"/>
          <w:highlight w:val="cyan"/>
        </w:rPr>
        <w:t xml:space="preserve"> missile capabilities and</w:t>
      </w:r>
      <w:r w:rsidRPr="00B83B78">
        <w:rPr>
          <w:rStyle w:val="StyleUnderline"/>
        </w:rPr>
        <w:t xml:space="preserve"> appears to be </w:t>
      </w:r>
      <w:r w:rsidRPr="008F7E45">
        <w:rPr>
          <w:rStyle w:val="StyleUnderline"/>
          <w:highlight w:val="cyan"/>
        </w:rPr>
        <w:t>moving its nuclear forces towards a launch-on-warning posture</w:t>
      </w:r>
      <w:r w:rsidRPr="00B83B78">
        <w:rPr>
          <w:rStyle w:val="StyleUnderline"/>
        </w:rPr>
        <w:t>. It is taking these measures at least partially in response to US’ increased development of prompt global strike and missile-</w:t>
      </w:r>
      <w:proofErr w:type="spellStart"/>
      <w:r w:rsidRPr="00B83B78">
        <w:rPr>
          <w:rStyle w:val="StyleUnderline"/>
        </w:rPr>
        <w:t>defence</w:t>
      </w:r>
      <w:proofErr w:type="spellEnd"/>
      <w:r w:rsidRPr="00B83B78">
        <w:rPr>
          <w:rStyle w:val="StyleUnderline"/>
        </w:rPr>
        <w:t xml:space="preserve"> systems, which the Chinese fear could be used in tandem with the US’’ large nuclear arsenal to erode China’s second-strike </w:t>
      </w:r>
      <w:proofErr w:type="spellStart"/>
      <w:r w:rsidRPr="00B83B78">
        <w:rPr>
          <w:rStyle w:val="StyleUnderline"/>
        </w:rPr>
        <w:t>capability</w:t>
      </w:r>
      <w:r w:rsidRPr="00B83B78">
        <w:rPr>
          <w:sz w:val="10"/>
        </w:rPr>
        <w:t>.xiv</w:t>
      </w:r>
      <w:proofErr w:type="spellEnd"/>
      <w:r w:rsidRPr="00B83B78">
        <w:rPr>
          <w:sz w:val="10"/>
        </w:rPr>
        <w:t xml:space="preserve"> </w:t>
      </w:r>
      <w:r w:rsidRPr="008F7E45">
        <w:rPr>
          <w:rStyle w:val="StyleUnderline"/>
          <w:highlight w:val="cyan"/>
        </w:rPr>
        <w:t xml:space="preserve">Cyber capabilities </w:t>
      </w:r>
      <w:r w:rsidRPr="00792D23">
        <w:rPr>
          <w:rStyle w:val="StyleUnderline"/>
        </w:rPr>
        <w:t xml:space="preserve">will also be troublesome, as they </w:t>
      </w:r>
      <w:r w:rsidRPr="00B83B78">
        <w:rPr>
          <w:rStyle w:val="StyleUnderline"/>
        </w:rPr>
        <w:t xml:space="preserve">are difficult to monitor and </w:t>
      </w:r>
      <w:r w:rsidRPr="008F7E45">
        <w:rPr>
          <w:rStyle w:val="StyleUnderline"/>
          <w:highlight w:val="cyan"/>
        </w:rPr>
        <w:t>allow for anonymous attacks against targets</w:t>
      </w:r>
      <w:r w:rsidRPr="00B83B78">
        <w:rPr>
          <w:rStyle w:val="StyleUnderline"/>
        </w:rPr>
        <w:t xml:space="preserve"> ranging from command-and-control to personnel databases to the networks that enable traditional military operations on land, sea and air. </w:t>
      </w:r>
      <w:r w:rsidRPr="00792D23">
        <w:rPr>
          <w:rStyle w:val="StyleUnderline"/>
        </w:rPr>
        <w:t>This can facilitate the blurring of lines between state and nonstate actors, criminals and terrorists</w:t>
      </w:r>
      <w:r w:rsidRPr="00B83B78">
        <w:rPr>
          <w:rStyle w:val="StyleUnderline"/>
        </w:rPr>
        <w:t xml:space="preserve">, as well as between operational domains, as well as complicate deterrence and </w:t>
      </w:r>
      <w:proofErr w:type="spellStart"/>
      <w:proofErr w:type="gramStart"/>
      <w:r w:rsidRPr="00B83B78">
        <w:rPr>
          <w:rStyle w:val="StyleUnderline"/>
        </w:rPr>
        <w:t>retaliation</w:t>
      </w:r>
      <w:r w:rsidRPr="00B83B78">
        <w:rPr>
          <w:sz w:val="10"/>
        </w:rPr>
        <w:t>.xv</w:t>
      </w:r>
      <w:proofErr w:type="spellEnd"/>
      <w:proofErr w:type="gramEnd"/>
    </w:p>
    <w:p w:rsidR="00B635BF" w:rsidRPr="00B83B78" w:rsidRDefault="00B635BF" w:rsidP="006F6865"/>
    <w:p w:rsidR="00B22061" w:rsidRPr="00B83B78" w:rsidRDefault="00B22061" w:rsidP="00B22061">
      <w:pPr>
        <w:pStyle w:val="Heading4"/>
        <w:numPr>
          <w:ilvl w:val="0"/>
          <w:numId w:val="11"/>
        </w:numPr>
      </w:pPr>
      <w:r w:rsidRPr="00B83B78">
        <w:t>North Korea</w:t>
      </w:r>
    </w:p>
    <w:p w:rsidR="005D337F" w:rsidRPr="00B83B78" w:rsidRDefault="008677A4" w:rsidP="005D337F">
      <w:pPr>
        <w:pStyle w:val="Heading4"/>
      </w:pPr>
      <w:bookmarkStart w:id="2" w:name="_Hlk10302443"/>
      <w:r w:rsidRPr="00B83B78">
        <w:t>Failure to pressure for denuclearization causes North Korea to follow through with nuclear threats.</w:t>
      </w:r>
    </w:p>
    <w:p w:rsidR="005D337F" w:rsidRPr="00B83B78" w:rsidRDefault="005D337F" w:rsidP="005D337F">
      <w:r w:rsidRPr="00B83B78">
        <w:t xml:space="preserve">Christal </w:t>
      </w:r>
      <w:r w:rsidRPr="00B83B78">
        <w:rPr>
          <w:rStyle w:val="Style13ptBold"/>
        </w:rPr>
        <w:t>Hayes</w:t>
      </w:r>
      <w:r w:rsidRPr="00B83B78">
        <w:t>, 5-4-</w:t>
      </w:r>
      <w:r w:rsidRPr="00B83B78">
        <w:rPr>
          <w:rStyle w:val="Style13ptBold"/>
        </w:rPr>
        <w:t>2019</w:t>
      </w:r>
      <w:r w:rsidRPr="00B83B78">
        <w:t>, “</w:t>
      </w:r>
      <w:r w:rsidRPr="00B83B78">
        <w:rPr>
          <w:i/>
        </w:rPr>
        <w:t>After North Korean missile launch, Trump still has confidence in deal with Kim Jong Un</w:t>
      </w:r>
      <w:r w:rsidRPr="00B83B78">
        <w:t xml:space="preserve">,” </w:t>
      </w:r>
      <w:proofErr w:type="spellStart"/>
      <w:r w:rsidRPr="00B83B78">
        <w:t>USAToday</w:t>
      </w:r>
      <w:proofErr w:type="spellEnd"/>
      <w:r w:rsidRPr="00B83B78">
        <w:t xml:space="preserve">, </w:t>
      </w:r>
      <w:hyperlink r:id="rId13" w:history="1">
        <w:r w:rsidRPr="00B83B78">
          <w:rPr>
            <w:rStyle w:val="Hyperlink"/>
          </w:rPr>
          <w:t>https://www.usatoday.com/story/news/world/2019/05/04/trump-north-korea-missile-launch-deal-kim-jong-un/1100423001/</w:t>
        </w:r>
      </w:hyperlink>
      <w:r w:rsidRPr="00B83B78">
        <w:t>. ZKMSU</w:t>
      </w:r>
    </w:p>
    <w:p w:rsidR="005D337F" w:rsidRPr="00B83B78" w:rsidRDefault="005D337F" w:rsidP="006F6865">
      <w:pPr>
        <w:rPr>
          <w:sz w:val="10"/>
        </w:rPr>
      </w:pPr>
      <w:r w:rsidRPr="00B83B78">
        <w:rPr>
          <w:sz w:val="10"/>
        </w:rPr>
        <w:t xml:space="preserve">Trump's remarks came hours after </w:t>
      </w:r>
      <w:r w:rsidRPr="008F7E45">
        <w:rPr>
          <w:rStyle w:val="StyleUnderline"/>
          <w:highlight w:val="cyan"/>
        </w:rPr>
        <w:t>South Korea said the North</w:t>
      </w:r>
      <w:r w:rsidRPr="00B83B78">
        <w:rPr>
          <w:rStyle w:val="StyleUnderline"/>
        </w:rPr>
        <w:t xml:space="preserve"> had </w:t>
      </w:r>
      <w:r w:rsidRPr="008F7E45">
        <w:rPr>
          <w:rStyle w:val="StyleUnderline"/>
          <w:highlight w:val="cyan"/>
        </w:rPr>
        <w:t xml:space="preserve">fired several missiles into the sea </w:t>
      </w:r>
      <w:r w:rsidRPr="00792D23">
        <w:rPr>
          <w:rStyle w:val="StyleUnderline"/>
        </w:rPr>
        <w:t>off its eastern coast</w:t>
      </w:r>
      <w:r w:rsidRPr="00B83B78">
        <w:rPr>
          <w:sz w:val="10"/>
        </w:rPr>
        <w:t xml:space="preserve">. South Korea's Joint Chiefs of Staff is analyzing the launch and aiming to identify the type of missiles, which they said flew about 125 miles in the direction of the ocean before landing in the water. </w:t>
      </w:r>
      <w:r w:rsidRPr="00B83B78">
        <w:rPr>
          <w:rStyle w:val="StyleUnderline"/>
        </w:rPr>
        <w:t xml:space="preserve">If it’s confirmed that the North fired banned ballistic missiles, </w:t>
      </w:r>
      <w:r w:rsidRPr="00792D23">
        <w:rPr>
          <w:rStyle w:val="StyleUnderline"/>
        </w:rPr>
        <w:t>it would be the first such launch since the North’s November 2017 test</w:t>
      </w:r>
      <w:r w:rsidRPr="00B83B78">
        <w:rPr>
          <w:rStyle w:val="StyleUnderline"/>
        </w:rPr>
        <w:t xml:space="preserve"> of an intercontinental ballistic missile</w:t>
      </w:r>
      <w:r w:rsidRPr="00B83B78">
        <w:rPr>
          <w:sz w:val="10"/>
        </w:rPr>
        <w:t xml:space="preserve">. </w:t>
      </w:r>
      <w:r w:rsidRPr="008F7E45">
        <w:rPr>
          <w:rStyle w:val="StyleUnderline"/>
          <w:highlight w:val="cyan"/>
        </w:rPr>
        <w:t>That year saw a string of increasingly powerful weapons</w:t>
      </w:r>
      <w:r w:rsidRPr="00B83B78">
        <w:rPr>
          <w:rStyle w:val="StyleUnderline"/>
        </w:rPr>
        <w:t xml:space="preserve"> tests from the North </w:t>
      </w:r>
      <w:r w:rsidRPr="008F7E45">
        <w:rPr>
          <w:rStyle w:val="StyleUnderline"/>
          <w:highlight w:val="cyan"/>
        </w:rPr>
        <w:t xml:space="preserve">and a </w:t>
      </w:r>
      <w:r w:rsidRPr="008F7E45">
        <w:rPr>
          <w:rStyle w:val="Emphasis"/>
          <w:highlight w:val="cyan"/>
        </w:rPr>
        <w:t>belligerent response from Trump</w:t>
      </w:r>
      <w:r w:rsidRPr="008F7E45">
        <w:rPr>
          <w:rStyle w:val="StyleUnderline"/>
          <w:highlight w:val="cyan"/>
        </w:rPr>
        <w:t xml:space="preserve"> that had many</w:t>
      </w:r>
      <w:r w:rsidRPr="00B83B78">
        <w:rPr>
          <w:rStyle w:val="StyleUnderline"/>
        </w:rPr>
        <w:t xml:space="preserve"> in the region </w:t>
      </w:r>
      <w:r w:rsidRPr="008F7E45">
        <w:rPr>
          <w:rStyle w:val="StyleUnderline"/>
          <w:highlight w:val="cyan"/>
        </w:rPr>
        <w:t xml:space="preserve">fearing </w:t>
      </w:r>
      <w:r w:rsidRPr="008F7E45">
        <w:rPr>
          <w:rStyle w:val="Emphasis"/>
          <w:highlight w:val="cyan"/>
        </w:rPr>
        <w:t>war</w:t>
      </w:r>
      <w:r w:rsidRPr="00B83B78">
        <w:rPr>
          <w:sz w:val="10"/>
        </w:rPr>
        <w:t xml:space="preserve">. </w:t>
      </w:r>
      <w:r w:rsidRPr="00792D23">
        <w:rPr>
          <w:rStyle w:val="StyleUnderline"/>
        </w:rPr>
        <w:t>The launch comes less than three months since Trump met with Kim in Hanoi to negotiate denuclearization</w:t>
      </w:r>
      <w:r w:rsidRPr="00B83B78">
        <w:rPr>
          <w:rStyle w:val="StyleUnderline"/>
        </w:rPr>
        <w:t xml:space="preserve"> of the Korean Peninsula</w:t>
      </w:r>
      <w:r w:rsidRPr="00B83B78">
        <w:rPr>
          <w:sz w:val="10"/>
        </w:rPr>
        <w:t xml:space="preserve">. The summit, which was the second held between the leaders, ended without any agreement on denuclearization or sanctions relief. The launch would not violate Kim’s self-imposed testing moratorium, which prevented the country from testing intercontinental-range ballistic missiles. But </w:t>
      </w:r>
      <w:r w:rsidRPr="008F7E45">
        <w:rPr>
          <w:rStyle w:val="StyleUnderline"/>
          <w:highlight w:val="cyan"/>
        </w:rPr>
        <w:t>the news is sure to raise tensions</w:t>
      </w:r>
      <w:r w:rsidRPr="00B83B78">
        <w:rPr>
          <w:rStyle w:val="StyleUnderline"/>
        </w:rPr>
        <w:t xml:space="preserve"> between North Korea and the United States </w:t>
      </w:r>
      <w:r w:rsidRPr="00792D23">
        <w:rPr>
          <w:rStyle w:val="StyleUnderline"/>
        </w:rPr>
        <w:t>and was seen as an act of aggression to display the country's unhappiness in the aftermath of the February summit</w:t>
      </w:r>
      <w:r w:rsidRPr="00792D23">
        <w:rPr>
          <w:sz w:val="10"/>
        </w:rPr>
        <w:t xml:space="preserve">. </w:t>
      </w:r>
      <w:r w:rsidRPr="00792D23">
        <w:rPr>
          <w:rStyle w:val="Emphasis"/>
        </w:rPr>
        <w:t xml:space="preserve">Experts say </w:t>
      </w:r>
      <w:r w:rsidRPr="008F7E45">
        <w:rPr>
          <w:rStyle w:val="Emphasis"/>
          <w:highlight w:val="cyan"/>
        </w:rPr>
        <w:t>the North may increase these</w:t>
      </w:r>
      <w:r w:rsidRPr="00B83B78">
        <w:rPr>
          <w:rStyle w:val="Emphasis"/>
        </w:rPr>
        <w:t xml:space="preserve"> sorts of low-level </w:t>
      </w:r>
      <w:r w:rsidRPr="008F7E45">
        <w:rPr>
          <w:rStyle w:val="Emphasis"/>
          <w:highlight w:val="cyan"/>
        </w:rPr>
        <w:t>provocations to apply pressure on the United States</w:t>
      </w:r>
      <w:r w:rsidRPr="00B83B78">
        <w:rPr>
          <w:rStyle w:val="Emphasis"/>
        </w:rPr>
        <w:t xml:space="preserve"> to agree to reduce crushing international sanctions</w:t>
      </w:r>
      <w:r w:rsidRPr="00B83B78">
        <w:rPr>
          <w:sz w:val="10"/>
        </w:rPr>
        <w:t xml:space="preserve">. Harry </w:t>
      </w:r>
      <w:proofErr w:type="spellStart"/>
      <w:r w:rsidRPr="00B83B78">
        <w:rPr>
          <w:sz w:val="10"/>
        </w:rPr>
        <w:t>Kazianis</w:t>
      </w:r>
      <w:proofErr w:type="spellEnd"/>
      <w:r w:rsidRPr="00B83B78">
        <w:rPr>
          <w:sz w:val="10"/>
        </w:rPr>
        <w:t xml:space="preserve">, who works for the conservative think tank National Interest, said </w:t>
      </w:r>
      <w:r w:rsidRPr="008F7E45">
        <w:rPr>
          <w:rStyle w:val="StyleUnderline"/>
          <w:highlight w:val="cyan"/>
        </w:rPr>
        <w:t>the launch made</w:t>
      </w:r>
      <w:r w:rsidRPr="00B83B78">
        <w:rPr>
          <w:rStyle w:val="StyleUnderline"/>
        </w:rPr>
        <w:t xml:space="preserve"> it </w:t>
      </w:r>
      <w:r w:rsidRPr="008F7E45">
        <w:rPr>
          <w:rStyle w:val="StyleUnderline"/>
          <w:highlight w:val="cyan"/>
        </w:rPr>
        <w:t>clear</w:t>
      </w:r>
      <w:r w:rsidRPr="00B83B78">
        <w:rPr>
          <w:rStyle w:val="StyleUnderline"/>
        </w:rPr>
        <w:t xml:space="preserve"> that "North Korea is angry"</w:t>
      </w:r>
      <w:r w:rsidRPr="00B83B78">
        <w:rPr>
          <w:sz w:val="10"/>
        </w:rPr>
        <w:t xml:space="preserve"> after February's summit with Trump, </w:t>
      </w:r>
      <w:r w:rsidRPr="00B83B78">
        <w:rPr>
          <w:rStyle w:val="StyleUnderline"/>
        </w:rPr>
        <w:t xml:space="preserve">and </w:t>
      </w:r>
      <w:r w:rsidRPr="008F7E45">
        <w:rPr>
          <w:rStyle w:val="StyleUnderline"/>
          <w:highlight w:val="cyan"/>
        </w:rPr>
        <w:t>the administration's "lack of flexibility"</w:t>
      </w:r>
      <w:r w:rsidRPr="00B83B78">
        <w:rPr>
          <w:rStyle w:val="StyleUnderline"/>
        </w:rPr>
        <w:t xml:space="preserve"> when it comes to sanctions</w:t>
      </w:r>
      <w:r w:rsidRPr="00B83B78">
        <w:rPr>
          <w:sz w:val="10"/>
        </w:rPr>
        <w:t xml:space="preserve">. "Chairman Kim has decided to remind the world — and specifically the United States — that his weapons' capabilities are growing by the day," </w:t>
      </w:r>
      <w:proofErr w:type="spellStart"/>
      <w:r w:rsidRPr="00B83B78">
        <w:rPr>
          <w:sz w:val="10"/>
        </w:rPr>
        <w:t>Kazianis</w:t>
      </w:r>
      <w:proofErr w:type="spellEnd"/>
      <w:r w:rsidRPr="00B83B78">
        <w:rPr>
          <w:sz w:val="10"/>
        </w:rPr>
        <w:t xml:space="preserve"> said. "</w:t>
      </w:r>
      <w:r w:rsidRPr="00B83B78">
        <w:rPr>
          <w:rStyle w:val="Emphasis"/>
        </w:rPr>
        <w:t xml:space="preserve">My fear is that </w:t>
      </w:r>
      <w:r w:rsidRPr="008F7E45">
        <w:rPr>
          <w:rStyle w:val="Emphasis"/>
          <w:highlight w:val="cyan"/>
        </w:rPr>
        <w:t>we are at the beginning stages of a slide back to</w:t>
      </w:r>
      <w:r w:rsidRPr="00B83B78">
        <w:rPr>
          <w:rStyle w:val="Emphasis"/>
        </w:rPr>
        <w:t xml:space="preserve"> the days of </w:t>
      </w:r>
      <w:r w:rsidRPr="008F7E45">
        <w:rPr>
          <w:rStyle w:val="Emphasis"/>
          <w:highlight w:val="cyan"/>
        </w:rPr>
        <w:t>nuclear war threats</w:t>
      </w:r>
      <w:r w:rsidRPr="00B83B78">
        <w:rPr>
          <w:rStyle w:val="Emphasis"/>
        </w:rPr>
        <w:t xml:space="preserve"> and personal insults, </w:t>
      </w:r>
      <w:r w:rsidRPr="008F7E45">
        <w:rPr>
          <w:rStyle w:val="Emphasis"/>
          <w:highlight w:val="cyan"/>
        </w:rPr>
        <w:t>a dangerous cycle of spiking tensions that must be avoided</w:t>
      </w:r>
      <w:r w:rsidRPr="00B83B78">
        <w:rPr>
          <w:rStyle w:val="Emphasis"/>
        </w:rPr>
        <w:t xml:space="preserve"> at all costs</w:t>
      </w:r>
      <w:r w:rsidRPr="00B83B78">
        <w:rPr>
          <w:sz w:val="10"/>
        </w:rPr>
        <w:t>."</w:t>
      </w:r>
    </w:p>
    <w:bookmarkEnd w:id="2"/>
    <w:p w:rsidR="005D337F" w:rsidRPr="00B83B78" w:rsidRDefault="005D337F" w:rsidP="006F6865"/>
    <w:p w:rsidR="006F6865" w:rsidRPr="00B83B78" w:rsidRDefault="00B22061" w:rsidP="006F6865">
      <w:pPr>
        <w:pStyle w:val="Heading4"/>
        <w:numPr>
          <w:ilvl w:val="0"/>
          <w:numId w:val="11"/>
        </w:numPr>
      </w:pPr>
      <w:r w:rsidRPr="00B83B78">
        <w:t>China</w:t>
      </w:r>
    </w:p>
    <w:p w:rsidR="006F6865" w:rsidRPr="00B83B78" w:rsidRDefault="006F6865" w:rsidP="006F6865">
      <w:pPr>
        <w:pStyle w:val="Heading4"/>
      </w:pPr>
      <w:r w:rsidRPr="00B83B78">
        <w:t xml:space="preserve">The </w:t>
      </w:r>
      <w:r w:rsidR="00FC48A1">
        <w:t>most relevant concern for</w:t>
      </w:r>
      <w:r w:rsidRPr="00B83B78">
        <w:t xml:space="preserve"> China is US arms sales to Taiwan.</w:t>
      </w:r>
    </w:p>
    <w:p w:rsidR="006F6865" w:rsidRPr="00B83B78" w:rsidRDefault="00C123E4" w:rsidP="006F6865">
      <w:r w:rsidRPr="00B83B78">
        <w:t xml:space="preserve">Lee </w:t>
      </w:r>
      <w:proofErr w:type="spellStart"/>
      <w:r w:rsidRPr="00B83B78">
        <w:rPr>
          <w:rStyle w:val="Style13ptBold"/>
        </w:rPr>
        <w:t>Jeong</w:t>
      </w:r>
      <w:proofErr w:type="spellEnd"/>
      <w:r w:rsidRPr="00B83B78">
        <w:rPr>
          <w:rStyle w:val="Style13ptBold"/>
        </w:rPr>
        <w:t>-ho et al</w:t>
      </w:r>
      <w:r w:rsidRPr="00B83B78">
        <w:t>, Catherine Wong, and Minnie Chan, 6-1-</w:t>
      </w:r>
      <w:r w:rsidRPr="00B83B78">
        <w:rPr>
          <w:rStyle w:val="Style13ptBold"/>
        </w:rPr>
        <w:t>2019</w:t>
      </w:r>
      <w:r w:rsidRPr="00B83B78">
        <w:t>, “</w:t>
      </w:r>
      <w:r w:rsidRPr="00B83B78">
        <w:rPr>
          <w:i/>
        </w:rPr>
        <w:t xml:space="preserve">Erosion of nations’ sovereignty must end, US </w:t>
      </w:r>
      <w:proofErr w:type="spellStart"/>
      <w:r w:rsidRPr="00B83B78">
        <w:rPr>
          <w:i/>
        </w:rPr>
        <w:t>defence</w:t>
      </w:r>
      <w:proofErr w:type="spellEnd"/>
      <w:r w:rsidRPr="00B83B78">
        <w:rPr>
          <w:i/>
        </w:rPr>
        <w:t xml:space="preserve"> chief Patrick Shanahan tells Asia forum</w:t>
      </w:r>
      <w:r w:rsidRPr="00B83B78">
        <w:t xml:space="preserve">,” South China Morning Post, </w:t>
      </w:r>
      <w:hyperlink r:id="rId14" w:history="1">
        <w:r w:rsidRPr="00B83B78">
          <w:rPr>
            <w:rStyle w:val="Hyperlink"/>
          </w:rPr>
          <w:t>https://www.scmp.com/news/china/diplomacy/article/3012708/erosion-nations-sovereignty-must-end-us-defence-chief-patrick</w:t>
        </w:r>
      </w:hyperlink>
      <w:r w:rsidRPr="00B83B78">
        <w:t xml:space="preserve">, Lee </w:t>
      </w:r>
      <w:proofErr w:type="spellStart"/>
      <w:r w:rsidRPr="00B83B78">
        <w:t>Jeong</w:t>
      </w:r>
      <w:proofErr w:type="spellEnd"/>
      <w:r w:rsidRPr="00B83B78">
        <w:t xml:space="preserve">-ho reports on China's diplomacy for the Post, Catherine Wong is a reporter with the South China Morning Post in Beijing, where she focuses on China’s diplomacy and </w:t>
      </w:r>
      <w:proofErr w:type="spellStart"/>
      <w:r w:rsidRPr="00B83B78">
        <w:t>defence</w:t>
      </w:r>
      <w:proofErr w:type="spellEnd"/>
      <w:r w:rsidRPr="00B83B78">
        <w:t xml:space="preserve"> policy, Minnie Chan is an award-winning journalist, </w:t>
      </w:r>
      <w:proofErr w:type="spellStart"/>
      <w:r w:rsidRPr="00B83B78">
        <w:t>specialising</w:t>
      </w:r>
      <w:proofErr w:type="spellEnd"/>
      <w:r w:rsidRPr="00B83B78">
        <w:t xml:space="preserve"> in reporting on </w:t>
      </w:r>
      <w:proofErr w:type="spellStart"/>
      <w:r w:rsidRPr="00B83B78">
        <w:t>defence</w:t>
      </w:r>
      <w:proofErr w:type="spellEnd"/>
      <w:r w:rsidRPr="00B83B78">
        <w:t xml:space="preserve"> and diplomacy in China. ZKMSU</w:t>
      </w:r>
    </w:p>
    <w:p w:rsidR="006F6865" w:rsidRPr="00B83B78" w:rsidRDefault="006F6865" w:rsidP="006F6865">
      <w:pPr>
        <w:rPr>
          <w:sz w:val="10"/>
        </w:rPr>
      </w:pPr>
      <w:r w:rsidRPr="00B83B78">
        <w:rPr>
          <w:sz w:val="10"/>
        </w:rPr>
        <w:t xml:space="preserve">Despite Shanahan’s strong words, Wu </w:t>
      </w:r>
      <w:proofErr w:type="spellStart"/>
      <w:r w:rsidRPr="00B83B78">
        <w:rPr>
          <w:sz w:val="10"/>
        </w:rPr>
        <w:t>Shicun</w:t>
      </w:r>
      <w:proofErr w:type="spellEnd"/>
      <w:r w:rsidRPr="00B83B78">
        <w:rPr>
          <w:sz w:val="10"/>
        </w:rPr>
        <w:t xml:space="preserve">, </w:t>
      </w:r>
      <w:r w:rsidRPr="008F7E45">
        <w:rPr>
          <w:rStyle w:val="StyleUnderline"/>
          <w:highlight w:val="cyan"/>
        </w:rPr>
        <w:t>one of the Chinese delegates</w:t>
      </w:r>
      <w:r w:rsidRPr="00B83B78">
        <w:rPr>
          <w:sz w:val="10"/>
        </w:rPr>
        <w:t xml:space="preserve"> at the Singapore forum and head of the National Institute for South China Sea Studies, </w:t>
      </w:r>
      <w:r w:rsidRPr="008F7E45">
        <w:rPr>
          <w:rStyle w:val="StyleUnderline"/>
          <w:highlight w:val="cyan"/>
        </w:rPr>
        <w:t>said the US</w:t>
      </w:r>
      <w:r w:rsidRPr="00B83B78">
        <w:rPr>
          <w:rStyle w:val="StyleUnderline"/>
        </w:rPr>
        <w:t xml:space="preserve"> </w:t>
      </w:r>
      <w:proofErr w:type="spellStart"/>
      <w:r w:rsidRPr="00B83B78">
        <w:rPr>
          <w:rStyle w:val="StyleUnderline"/>
        </w:rPr>
        <w:t>defence</w:t>
      </w:r>
      <w:proofErr w:type="spellEnd"/>
      <w:r w:rsidRPr="00B83B78">
        <w:rPr>
          <w:rStyle w:val="StyleUnderline"/>
        </w:rPr>
        <w:t xml:space="preserve"> official </w:t>
      </w:r>
      <w:r w:rsidRPr="008F7E45">
        <w:rPr>
          <w:rStyle w:val="StyleUnderline"/>
          <w:highlight w:val="cyan"/>
        </w:rPr>
        <w:t>struck a conciliatory tone</w:t>
      </w:r>
      <w:r w:rsidRPr="00B83B78">
        <w:rPr>
          <w:rStyle w:val="StyleUnderline"/>
        </w:rPr>
        <w:t>.</w:t>
      </w:r>
      <w:r w:rsidR="00C123E4" w:rsidRPr="00B83B78">
        <w:rPr>
          <w:sz w:val="10"/>
        </w:rPr>
        <w:t xml:space="preserve"> </w:t>
      </w:r>
      <w:r w:rsidRPr="00B83B78">
        <w:rPr>
          <w:sz w:val="10"/>
        </w:rPr>
        <w:t xml:space="preserve">“Shanahan’s moderate view shows </w:t>
      </w:r>
      <w:r w:rsidRPr="00B83B78">
        <w:rPr>
          <w:rStyle w:val="StyleUnderline"/>
        </w:rPr>
        <w:t>the US wants to maintain a stable security relationship with China by trying to prevent any possible military conflicts</w:t>
      </w:r>
      <w:r w:rsidRPr="00B83B78">
        <w:rPr>
          <w:sz w:val="10"/>
        </w:rPr>
        <w:t>, even though he intentionally showed off America’s long history and far-reaching military influence in the region,” Wu said.</w:t>
      </w:r>
      <w:r w:rsidR="00C123E4" w:rsidRPr="00B83B78">
        <w:rPr>
          <w:sz w:val="10"/>
        </w:rPr>
        <w:t xml:space="preserve"> </w:t>
      </w:r>
      <w:r w:rsidRPr="008F7E45">
        <w:rPr>
          <w:rStyle w:val="Emphasis"/>
          <w:highlight w:val="cyan"/>
        </w:rPr>
        <w:t>The one possible fly in the ointment was Taiwan</w:t>
      </w:r>
      <w:r w:rsidRPr="00B83B78">
        <w:rPr>
          <w:rStyle w:val="Emphasis"/>
        </w:rPr>
        <w:t xml:space="preserve">, </w:t>
      </w:r>
      <w:r w:rsidRPr="008F7E45">
        <w:rPr>
          <w:rStyle w:val="Emphasis"/>
          <w:highlight w:val="cyan"/>
        </w:rPr>
        <w:t xml:space="preserve">which could become the defining factor in </w:t>
      </w:r>
      <w:r w:rsidRPr="00792D23">
        <w:rPr>
          <w:rStyle w:val="Emphasis"/>
        </w:rPr>
        <w:t xml:space="preserve">future </w:t>
      </w:r>
      <w:r w:rsidRPr="008F7E45">
        <w:rPr>
          <w:rStyle w:val="Emphasis"/>
          <w:highlight w:val="cyan"/>
        </w:rPr>
        <w:t>US-China relations</w:t>
      </w:r>
      <w:r w:rsidRPr="00B83B78">
        <w:rPr>
          <w:sz w:val="10"/>
        </w:rPr>
        <w:t>, he said.</w:t>
      </w:r>
      <w:r w:rsidR="00C123E4" w:rsidRPr="00B83B78">
        <w:rPr>
          <w:sz w:val="10"/>
        </w:rPr>
        <w:t xml:space="preserve"> </w:t>
      </w:r>
      <w:r w:rsidRPr="00B83B78">
        <w:rPr>
          <w:sz w:val="10"/>
        </w:rPr>
        <w:t>“</w:t>
      </w:r>
      <w:r w:rsidRPr="008F7E45">
        <w:rPr>
          <w:rStyle w:val="Emphasis"/>
          <w:highlight w:val="cyan"/>
        </w:rPr>
        <w:t xml:space="preserve">The Taiwan issue remains the core problem </w:t>
      </w:r>
      <w:r w:rsidRPr="00792D23">
        <w:rPr>
          <w:rStyle w:val="Emphasis"/>
        </w:rPr>
        <w:t>in the Sino-US relationship</w:t>
      </w:r>
      <w:r w:rsidRPr="00B83B78">
        <w:rPr>
          <w:sz w:val="10"/>
        </w:rPr>
        <w:t xml:space="preserve">. </w:t>
      </w:r>
      <w:r w:rsidRPr="008F7E45">
        <w:rPr>
          <w:rStyle w:val="StyleUnderline"/>
          <w:highlight w:val="cyan"/>
        </w:rPr>
        <w:t>The US</w:t>
      </w:r>
      <w:r w:rsidRPr="00B83B78">
        <w:rPr>
          <w:rStyle w:val="StyleUnderline"/>
        </w:rPr>
        <w:t xml:space="preserve"> will not allow the reunification of the two sides of Taiwan Strait </w:t>
      </w:r>
      <w:r w:rsidRPr="00B83B78">
        <w:rPr>
          <w:rStyle w:val="Emphasis"/>
        </w:rPr>
        <w:t xml:space="preserve">and </w:t>
      </w:r>
      <w:r w:rsidRPr="008F7E45">
        <w:rPr>
          <w:rStyle w:val="Emphasis"/>
          <w:highlight w:val="cyan"/>
        </w:rPr>
        <w:t>will keep selling arms to Taiwan</w:t>
      </w:r>
      <w:r w:rsidRPr="00B83B78">
        <w:rPr>
          <w:sz w:val="10"/>
        </w:rPr>
        <w:t xml:space="preserve"> and coming up with measures to support independence-leaning forces.”</w:t>
      </w:r>
      <w:r w:rsidR="00C123E4" w:rsidRPr="00B83B78">
        <w:rPr>
          <w:sz w:val="10"/>
        </w:rPr>
        <w:t xml:space="preserve"> </w:t>
      </w:r>
      <w:r w:rsidRPr="008F7E45">
        <w:rPr>
          <w:rStyle w:val="StyleUnderline"/>
          <w:highlight w:val="cyan"/>
        </w:rPr>
        <w:t>China is involved in multiple territorial disputes in the South China Sea</w:t>
      </w:r>
      <w:r w:rsidRPr="00B83B78">
        <w:rPr>
          <w:rStyle w:val="StyleUnderline"/>
        </w:rPr>
        <w:t xml:space="preserve"> with Southeast Asian countries</w:t>
      </w:r>
      <w:r w:rsidRPr="00B83B78">
        <w:rPr>
          <w:sz w:val="10"/>
        </w:rPr>
        <w:t>, including Vietnam and the Philippines.</w:t>
      </w:r>
      <w:r w:rsidR="00C123E4" w:rsidRPr="00B83B78">
        <w:rPr>
          <w:sz w:val="10"/>
        </w:rPr>
        <w:t xml:space="preserve"> </w:t>
      </w:r>
      <w:r w:rsidRPr="00792D23">
        <w:rPr>
          <w:rStyle w:val="StyleUnderline"/>
        </w:rPr>
        <w:t>Taiwan begins mass production of home-grown missile corvettes</w:t>
      </w:r>
      <w:r w:rsidRPr="00B83B78">
        <w:rPr>
          <w:sz w:val="10"/>
        </w:rPr>
        <w:t>, minelayers</w:t>
      </w:r>
      <w:r w:rsidR="00C123E4" w:rsidRPr="00B83B78">
        <w:rPr>
          <w:sz w:val="10"/>
        </w:rPr>
        <w:t xml:space="preserve"> </w:t>
      </w:r>
      <w:r w:rsidRPr="00B83B78">
        <w:rPr>
          <w:sz w:val="10"/>
        </w:rPr>
        <w:t xml:space="preserve">Shanahan’s speech provided a detailed picture of the United States’ Indo-Pacific </w:t>
      </w:r>
      <w:proofErr w:type="spellStart"/>
      <w:r w:rsidRPr="00B83B78">
        <w:rPr>
          <w:sz w:val="10"/>
        </w:rPr>
        <w:t>defence</w:t>
      </w:r>
      <w:proofErr w:type="spellEnd"/>
      <w:r w:rsidRPr="00B83B78">
        <w:rPr>
          <w:sz w:val="10"/>
        </w:rPr>
        <w:t xml:space="preserve"> strategy as it seeks to counter not only Beijing’s growing economic and military clout in the region, but also rising </w:t>
      </w:r>
      <w:proofErr w:type="spellStart"/>
      <w:r w:rsidRPr="00B83B78">
        <w:rPr>
          <w:sz w:val="10"/>
        </w:rPr>
        <w:t>scepticism</w:t>
      </w:r>
      <w:proofErr w:type="spellEnd"/>
      <w:r w:rsidRPr="00B83B78">
        <w:rPr>
          <w:sz w:val="10"/>
        </w:rPr>
        <w:t xml:space="preserve"> about Washington’s commitment to it.</w:t>
      </w:r>
      <w:r w:rsidR="00C123E4" w:rsidRPr="00B83B78">
        <w:rPr>
          <w:sz w:val="10"/>
        </w:rPr>
        <w:t xml:space="preserve"> </w:t>
      </w:r>
      <w:r w:rsidRPr="00B83B78">
        <w:rPr>
          <w:sz w:val="10"/>
        </w:rPr>
        <w:t>“From our trilateral relationships with Australia, Japan and South Korea, to our work with Thailand co-</w:t>
      </w:r>
      <w:proofErr w:type="spellStart"/>
      <w:r w:rsidRPr="00B83B78">
        <w:rPr>
          <w:sz w:val="10"/>
        </w:rPr>
        <w:t>organising</w:t>
      </w:r>
      <w:proofErr w:type="spellEnd"/>
      <w:r w:rsidRPr="00B83B78">
        <w:rPr>
          <w:sz w:val="10"/>
        </w:rPr>
        <w:t xml:space="preserve"> the </w:t>
      </w:r>
      <w:proofErr w:type="spellStart"/>
      <w:r w:rsidRPr="00B83B78">
        <w:rPr>
          <w:sz w:val="10"/>
        </w:rPr>
        <w:t>Asean</w:t>
      </w:r>
      <w:proofErr w:type="spellEnd"/>
      <w:r w:rsidRPr="00B83B78">
        <w:rPr>
          <w:sz w:val="10"/>
        </w:rPr>
        <w:t>-US Maritime Exercise scheduled for this September, we are building an interconnected Indo-Pacific,” he said.</w:t>
      </w:r>
      <w:r w:rsidR="00C123E4" w:rsidRPr="00B83B78">
        <w:rPr>
          <w:sz w:val="10"/>
        </w:rPr>
        <w:t xml:space="preserve"> </w:t>
      </w:r>
      <w:r w:rsidRPr="00B83B78">
        <w:rPr>
          <w:sz w:val="10"/>
        </w:rPr>
        <w:t>China and the US have been locked in a trade war for close to a year, and in that time their rivalry has extended into 5G technology, cyberspace and the South China Sea.</w:t>
      </w:r>
      <w:r w:rsidR="00C123E4" w:rsidRPr="00B83B78">
        <w:rPr>
          <w:sz w:val="10"/>
        </w:rPr>
        <w:t xml:space="preserve"> </w:t>
      </w:r>
      <w:r w:rsidRPr="00B83B78">
        <w:rPr>
          <w:sz w:val="10"/>
        </w:rPr>
        <w:t>“We compete with China where we must. But competition does not mean conflict. Competition is not to be feared,” Shanahan said.</w:t>
      </w:r>
      <w:r w:rsidR="00C123E4" w:rsidRPr="00B83B78">
        <w:rPr>
          <w:sz w:val="10"/>
        </w:rPr>
        <w:t xml:space="preserve"> </w:t>
      </w:r>
      <w:r w:rsidRPr="00B83B78">
        <w:rPr>
          <w:sz w:val="10"/>
        </w:rPr>
        <w:t xml:space="preserve">The Shangri-La Dialogue is part of a broader regional tour for the </w:t>
      </w:r>
      <w:proofErr w:type="spellStart"/>
      <w:r w:rsidRPr="00B83B78">
        <w:rPr>
          <w:sz w:val="10"/>
        </w:rPr>
        <w:t>defence</w:t>
      </w:r>
      <w:proofErr w:type="spellEnd"/>
      <w:r w:rsidRPr="00B83B78">
        <w:rPr>
          <w:sz w:val="10"/>
        </w:rPr>
        <w:t xml:space="preserve"> official, which began on Wednesday in Jakarta and will be followed by visits to Seoul and Tokyo.</w:t>
      </w:r>
      <w:r w:rsidR="00C123E4" w:rsidRPr="00B83B78">
        <w:rPr>
          <w:sz w:val="10"/>
        </w:rPr>
        <w:t xml:space="preserve"> </w:t>
      </w:r>
      <w:r w:rsidRPr="00B83B78">
        <w:rPr>
          <w:sz w:val="10"/>
        </w:rPr>
        <w:t>Collin Koh, a maritime security analyst with the S. Rajaratnam School of International Studies at Nanyang Technological University in Singapore, said China was keen to avoid a military conflict in the South China Sea.</w:t>
      </w:r>
      <w:r w:rsidR="00C123E4" w:rsidRPr="00B83B78">
        <w:rPr>
          <w:sz w:val="10"/>
        </w:rPr>
        <w:t xml:space="preserve"> </w:t>
      </w:r>
      <w:r w:rsidRPr="00B83B78">
        <w:rPr>
          <w:sz w:val="10"/>
        </w:rPr>
        <w:t>“</w:t>
      </w:r>
      <w:r w:rsidRPr="008F7E45">
        <w:rPr>
          <w:rStyle w:val="StyleUnderline"/>
          <w:highlight w:val="cyan"/>
        </w:rPr>
        <w:t>Its biggest maritime fear is the prospect of a clash with the US</w:t>
      </w:r>
      <w:r w:rsidRPr="00B83B78">
        <w:rPr>
          <w:sz w:val="10"/>
        </w:rPr>
        <w:t>,” he said, adding that opinion on Washington’s Indo-Pacific strategy was mixed.</w:t>
      </w:r>
      <w:r w:rsidR="00C123E4" w:rsidRPr="00B83B78">
        <w:rPr>
          <w:sz w:val="10"/>
        </w:rPr>
        <w:t xml:space="preserve"> </w:t>
      </w:r>
      <w:r w:rsidRPr="00B83B78">
        <w:rPr>
          <w:sz w:val="10"/>
        </w:rPr>
        <w:t>“Some Chinese scholars think the US-led Indo-Pacific discourse is heading nowhere, so there’s no need to overreact to it.</w:t>
      </w:r>
      <w:r w:rsidR="00C123E4" w:rsidRPr="00B83B78">
        <w:rPr>
          <w:sz w:val="10"/>
        </w:rPr>
        <w:t xml:space="preserve"> </w:t>
      </w:r>
      <w:r w:rsidRPr="00B83B78">
        <w:rPr>
          <w:sz w:val="10"/>
        </w:rPr>
        <w:t xml:space="preserve">“On the other hand, </w:t>
      </w:r>
      <w:r w:rsidRPr="008F7E45">
        <w:rPr>
          <w:rStyle w:val="Emphasis"/>
          <w:highlight w:val="cyan"/>
        </w:rPr>
        <w:t>there appear to be nagging concerns that the strategy poses a long-term obstacle to China’s emergence</w:t>
      </w:r>
      <w:r w:rsidRPr="00B83B78">
        <w:rPr>
          <w:sz w:val="10"/>
        </w:rPr>
        <w:t>,” Koh said.</w:t>
      </w:r>
    </w:p>
    <w:p w:rsidR="006F6865" w:rsidRPr="00B83B78" w:rsidRDefault="006F6865" w:rsidP="006F6865"/>
    <w:p w:rsidR="006F6865" w:rsidRPr="00B83B78" w:rsidRDefault="006F6865" w:rsidP="006F6865">
      <w:pPr>
        <w:pStyle w:val="Heading4"/>
      </w:pPr>
      <w:bookmarkStart w:id="3" w:name="_Hlk10301806"/>
      <w:r w:rsidRPr="00B83B78">
        <w:t>US-China war goes nuclear</w:t>
      </w:r>
      <w:r w:rsidR="004436A7" w:rsidRPr="00B83B78">
        <w:t xml:space="preserve"> over Taiwan</w:t>
      </w:r>
      <w:r w:rsidR="00D37AF1" w:rsidRPr="00B83B78">
        <w:t>.</w:t>
      </w:r>
    </w:p>
    <w:p w:rsidR="00081C72" w:rsidRPr="00B83B78" w:rsidRDefault="00081C72" w:rsidP="00081C72">
      <w:r w:rsidRPr="00B83B78">
        <w:t xml:space="preserve">Hugh </w:t>
      </w:r>
      <w:r w:rsidRPr="00B83B78">
        <w:rPr>
          <w:rStyle w:val="Style13ptBold"/>
        </w:rPr>
        <w:t>White</w:t>
      </w:r>
      <w:r w:rsidRPr="00B83B78">
        <w:t>, 2-13-</w:t>
      </w:r>
      <w:r w:rsidRPr="00B83B78">
        <w:rPr>
          <w:rStyle w:val="Style13ptBold"/>
        </w:rPr>
        <w:t>2019</w:t>
      </w:r>
      <w:r w:rsidRPr="00B83B78">
        <w:t>, “</w:t>
      </w:r>
      <w:r w:rsidRPr="00B83B78">
        <w:rPr>
          <w:i/>
        </w:rPr>
        <w:t>The U.S. Shouldn’t Go to War with China over Taiwan</w:t>
      </w:r>
      <w:r w:rsidRPr="00B83B78">
        <w:t xml:space="preserve">,” The National Interest, </w:t>
      </w:r>
      <w:hyperlink r:id="rId15" w:history="1">
        <w:r w:rsidRPr="00B83B78">
          <w:rPr>
            <w:rStyle w:val="Hyperlink"/>
          </w:rPr>
          <w:t>https://nationalinterest.org/blog/skeptics/us-shouldn%E2%80%99t-go-war-china-over-taiwan-44432</w:t>
        </w:r>
      </w:hyperlink>
      <w:r w:rsidRPr="00B83B78">
        <w:t>. ZKMSU</w:t>
      </w:r>
    </w:p>
    <w:p w:rsidR="00081C72" w:rsidRPr="00B83B78" w:rsidRDefault="00081C72" w:rsidP="00B22061">
      <w:pPr>
        <w:rPr>
          <w:sz w:val="10"/>
        </w:rPr>
      </w:pPr>
      <w:r w:rsidRPr="00B83B78">
        <w:rPr>
          <w:sz w:val="10"/>
        </w:rPr>
        <w:t xml:space="preserve">That depends on who would win the war. </w:t>
      </w:r>
      <w:r w:rsidRPr="008F7E45">
        <w:rPr>
          <w:rStyle w:val="StyleUnderline"/>
          <w:highlight w:val="cyan"/>
        </w:rPr>
        <w:t>Such a war</w:t>
      </w:r>
      <w:r w:rsidRPr="00B83B78">
        <w:rPr>
          <w:sz w:val="10"/>
        </w:rPr>
        <w:t xml:space="preserve">, like any war, </w:t>
      </w:r>
      <w:r w:rsidRPr="008F7E45">
        <w:rPr>
          <w:rStyle w:val="Emphasis"/>
          <w:highlight w:val="cyan"/>
        </w:rPr>
        <w:t>would be a calculus of uncertainties</w:t>
      </w:r>
      <w:r w:rsidRPr="00B83B78">
        <w:rPr>
          <w:sz w:val="10"/>
        </w:rPr>
        <w:t xml:space="preserve">, but at the very least one could say that a swift, cheap and decisive </w:t>
      </w:r>
      <w:r w:rsidRPr="008F7E45">
        <w:rPr>
          <w:rStyle w:val="Emphasis"/>
          <w:highlight w:val="cyan"/>
        </w:rPr>
        <w:t>US victory</w:t>
      </w:r>
      <w:r w:rsidRPr="00B83B78">
        <w:rPr>
          <w:rStyle w:val="Emphasis"/>
        </w:rPr>
        <w:t xml:space="preserve"> over China </w:t>
      </w:r>
      <w:r w:rsidRPr="008F7E45">
        <w:rPr>
          <w:rStyle w:val="Emphasis"/>
          <w:highlight w:val="cyan"/>
        </w:rPr>
        <w:t>would be very unlikely</w:t>
      </w:r>
      <w:r w:rsidRPr="00B83B78">
        <w:rPr>
          <w:sz w:val="10"/>
        </w:rPr>
        <w:t xml:space="preserve">. America’s military power is very great, but </w:t>
      </w:r>
      <w:r w:rsidRPr="008F7E45">
        <w:rPr>
          <w:rStyle w:val="StyleUnderline"/>
          <w:highlight w:val="cyan"/>
        </w:rPr>
        <w:t>China’s military power</w:t>
      </w:r>
      <w:r w:rsidRPr="00B83B78">
        <w:rPr>
          <w:rStyle w:val="StyleUnderline"/>
        </w:rPr>
        <w:t xml:space="preserve">, and especially its capacity to deny its air and sea approaches to US forces, </w:t>
      </w:r>
      <w:r w:rsidRPr="008F7E45">
        <w:rPr>
          <w:rStyle w:val="StyleUnderline"/>
          <w:highlight w:val="cyan"/>
        </w:rPr>
        <w:t>has grown sharply</w:t>
      </w:r>
      <w:r w:rsidRPr="00B83B78">
        <w:rPr>
          <w:rStyle w:val="StyleUnderline"/>
        </w:rPr>
        <w:t>, and is now formidable</w:t>
      </w:r>
      <w:r w:rsidRPr="00B83B78">
        <w:rPr>
          <w:sz w:val="10"/>
        </w:rPr>
        <w:t xml:space="preserve">. </w:t>
      </w:r>
      <w:r w:rsidRPr="008F7E45">
        <w:rPr>
          <w:rStyle w:val="Emphasis"/>
          <w:highlight w:val="cyan"/>
        </w:rPr>
        <w:t>China also has big advantages of location and resolve</w:t>
      </w:r>
      <w:r w:rsidRPr="00B83B78">
        <w:rPr>
          <w:rStyle w:val="Emphasis"/>
        </w:rPr>
        <w:t xml:space="preserve">: </w:t>
      </w:r>
      <w:r w:rsidRPr="008F7E45">
        <w:rPr>
          <w:rStyle w:val="Emphasis"/>
          <w:highlight w:val="cyan"/>
        </w:rPr>
        <w:t>Taiwan is closer</w:t>
      </w:r>
      <w:r w:rsidRPr="00B83B78">
        <w:rPr>
          <w:rStyle w:val="Emphasis"/>
        </w:rPr>
        <w:t xml:space="preserve"> to China than to America, </w:t>
      </w:r>
      <w:r w:rsidRPr="008F7E45">
        <w:rPr>
          <w:rStyle w:val="Emphasis"/>
          <w:highlight w:val="cyan"/>
        </w:rPr>
        <w:t>and it matters more to the Chinese</w:t>
      </w:r>
      <w:r w:rsidRPr="00B83B78">
        <w:rPr>
          <w:sz w:val="10"/>
        </w:rPr>
        <w:t xml:space="preserve">. And </w:t>
      </w:r>
      <w:r w:rsidRPr="00B83B78">
        <w:rPr>
          <w:rStyle w:val="StyleUnderline"/>
        </w:rPr>
        <w:t xml:space="preserve">any </w:t>
      </w:r>
      <w:r w:rsidRPr="008F7E45">
        <w:rPr>
          <w:rStyle w:val="StyleUnderline"/>
          <w:highlight w:val="cyan"/>
        </w:rPr>
        <w:t>hopes that US nuclear forces would swing the balance</w:t>
      </w:r>
      <w:r w:rsidRPr="00B83B78">
        <w:rPr>
          <w:rStyle w:val="StyleUnderline"/>
        </w:rPr>
        <w:t xml:space="preserve"> back America’s way </w:t>
      </w:r>
      <w:r w:rsidRPr="008F7E45">
        <w:rPr>
          <w:rStyle w:val="StyleUnderline"/>
          <w:highlight w:val="cyan"/>
        </w:rPr>
        <w:t>run up against</w:t>
      </w:r>
      <w:r w:rsidRPr="00B83B78">
        <w:rPr>
          <w:rStyle w:val="StyleUnderline"/>
        </w:rPr>
        <w:t xml:space="preserve"> </w:t>
      </w:r>
      <w:r w:rsidRPr="008F7E45">
        <w:rPr>
          <w:rStyle w:val="StyleUnderline"/>
          <w:highlight w:val="cyan"/>
        </w:rPr>
        <w:t>China’s capacity</w:t>
      </w:r>
      <w:r w:rsidRPr="00B83B78">
        <w:rPr>
          <w:rStyle w:val="StyleUnderline"/>
        </w:rPr>
        <w:t xml:space="preserve"> to retaliate in kind, and </w:t>
      </w:r>
      <w:r w:rsidRPr="008F7E45">
        <w:rPr>
          <w:rStyle w:val="StyleUnderline"/>
          <w:highlight w:val="cyan"/>
        </w:rPr>
        <w:t>the risk of a nuclear exchange</w:t>
      </w:r>
      <w:r w:rsidRPr="00B83B78">
        <w:rPr>
          <w:rStyle w:val="StyleUnderline"/>
        </w:rPr>
        <w:t xml:space="preserve"> targeting US cities </w:t>
      </w:r>
      <w:r w:rsidRPr="008F7E45">
        <w:rPr>
          <w:rStyle w:val="StyleUnderline"/>
          <w:highlight w:val="cyan"/>
        </w:rPr>
        <w:t>would</w:t>
      </w:r>
      <w:r w:rsidRPr="00B83B78">
        <w:rPr>
          <w:rStyle w:val="StyleUnderline"/>
        </w:rPr>
        <w:t xml:space="preserve"> at least </w:t>
      </w:r>
      <w:r w:rsidRPr="008F7E45">
        <w:rPr>
          <w:rStyle w:val="StyleUnderline"/>
          <w:highlight w:val="cyan"/>
        </w:rPr>
        <w:t>have to be considered</w:t>
      </w:r>
      <w:r w:rsidRPr="00B83B78">
        <w:rPr>
          <w:rStyle w:val="StyleUnderline"/>
        </w:rPr>
        <w:t xml:space="preserve"> by US leaders in deciding to go to war. </w:t>
      </w:r>
      <w:r w:rsidRPr="00B83B78">
        <w:rPr>
          <w:sz w:val="10"/>
        </w:rPr>
        <w:t xml:space="preserve">These somber facts would have to be taken into account in Washington and Canberra in any deliberations about war. They imply that the choice in both capitals would not be the simple one that </w:t>
      </w:r>
      <w:proofErr w:type="spellStart"/>
      <w:r w:rsidRPr="00B83B78">
        <w:rPr>
          <w:sz w:val="10"/>
        </w:rPr>
        <w:t>Dibb</w:t>
      </w:r>
      <w:proofErr w:type="spellEnd"/>
      <w:r w:rsidRPr="00B83B78">
        <w:rPr>
          <w:sz w:val="10"/>
        </w:rPr>
        <w:t xml:space="preserve"> suggests—a choice between going to war and preserving the US-led order in Asia or stepping back and destroying it. </w:t>
      </w:r>
      <w:r w:rsidRPr="00792D23">
        <w:rPr>
          <w:rStyle w:val="StyleUnderline"/>
        </w:rPr>
        <w:t>A long, costly and indecisive US–China war would destroy the regional order anyway,</w:t>
      </w:r>
      <w:r w:rsidRPr="00B83B78">
        <w:rPr>
          <w:rStyle w:val="StyleUnderline"/>
        </w:rPr>
        <w:t xml:space="preserve"> because </w:t>
      </w:r>
      <w:r w:rsidRPr="008F7E45">
        <w:rPr>
          <w:rStyle w:val="Emphasis"/>
          <w:highlight w:val="cyan"/>
        </w:rPr>
        <w:t>America’s leadership in Asia wouldn’t survive a war with China</w:t>
      </w:r>
      <w:r w:rsidRPr="00B83B78">
        <w:rPr>
          <w:sz w:val="10"/>
        </w:rPr>
        <w:t xml:space="preserve">. </w:t>
      </w:r>
      <w:r w:rsidRPr="00B83B78">
        <w:rPr>
          <w:rStyle w:val="StyleUnderline"/>
        </w:rPr>
        <w:t>Most probably it would lead to America’s withdrawal from Asia</w:t>
      </w:r>
      <w:r w:rsidRPr="00B83B78">
        <w:rPr>
          <w:sz w:val="10"/>
        </w:rPr>
        <w:t xml:space="preserve">—just as its long, indecisive but far less costly wars in the Middle East have led it to withdraw from that region. If so, Australia’s alliance with America would wither too. </w:t>
      </w:r>
      <w:proofErr w:type="gramStart"/>
      <w:r w:rsidRPr="00B83B78">
        <w:rPr>
          <w:sz w:val="10"/>
        </w:rPr>
        <w:t>So</w:t>
      </w:r>
      <w:proofErr w:type="gramEnd"/>
      <w:r w:rsidRPr="00B83B78">
        <w:rPr>
          <w:sz w:val="10"/>
        </w:rPr>
        <w:t xml:space="preserve"> </w:t>
      </w:r>
      <w:r w:rsidRPr="008F7E45">
        <w:rPr>
          <w:rStyle w:val="Emphasis"/>
          <w:highlight w:val="cyan"/>
        </w:rPr>
        <w:t>the real choice</w:t>
      </w:r>
      <w:r w:rsidRPr="00B83B78">
        <w:rPr>
          <w:rStyle w:val="Emphasis"/>
        </w:rPr>
        <w:t xml:space="preserve"> Washington would face </w:t>
      </w:r>
      <w:r w:rsidRPr="008F7E45">
        <w:rPr>
          <w:rStyle w:val="Emphasis"/>
          <w:highlight w:val="cyan"/>
        </w:rPr>
        <w:t>would be to abandon its position in Asia by fighting China, or by not fighting China</w:t>
      </w:r>
      <w:r w:rsidRPr="00B83B78">
        <w:rPr>
          <w:sz w:val="10"/>
        </w:rPr>
        <w:t xml:space="preserve">. Given the cost and risks of war with a nuclear power, </w:t>
      </w:r>
      <w:r w:rsidRPr="00B83B78">
        <w:rPr>
          <w:rStyle w:val="StyleUnderline"/>
        </w:rPr>
        <w:t>it is easy to see which America should choose</w:t>
      </w:r>
      <w:r w:rsidRPr="00B83B78">
        <w:rPr>
          <w:sz w:val="10"/>
        </w:rPr>
        <w:t>, and I think probably would choose.</w:t>
      </w:r>
    </w:p>
    <w:bookmarkEnd w:id="3"/>
    <w:p w:rsidR="00081C72" w:rsidRPr="00B83B78" w:rsidRDefault="00081C72" w:rsidP="00B22061"/>
    <w:p w:rsidR="00C123E4" w:rsidRPr="00B83B78" w:rsidRDefault="00C123E4" w:rsidP="00C123E4">
      <w:pPr>
        <w:pStyle w:val="Heading4"/>
      </w:pPr>
      <w:r w:rsidRPr="00B83B78">
        <w:t xml:space="preserve">The </w:t>
      </w:r>
      <w:r w:rsidR="004E5178" w:rsidRPr="00B83B78">
        <w:t>South China Sea</w:t>
      </w:r>
      <w:r w:rsidR="00FC48A1">
        <w:t xml:space="preserve"> conflict escalates</w:t>
      </w:r>
      <w:r w:rsidRPr="00B83B78">
        <w:t xml:space="preserve">. </w:t>
      </w:r>
    </w:p>
    <w:p w:rsidR="00C123E4" w:rsidRPr="00B83B78" w:rsidRDefault="00C123E4" w:rsidP="00C123E4">
      <w:r w:rsidRPr="00B83B78">
        <w:t xml:space="preserve">Gregory </w:t>
      </w:r>
      <w:proofErr w:type="spellStart"/>
      <w:r w:rsidRPr="00B83B78">
        <w:rPr>
          <w:rStyle w:val="Style13ptBold"/>
        </w:rPr>
        <w:t>Kulacki</w:t>
      </w:r>
      <w:proofErr w:type="spellEnd"/>
      <w:r w:rsidRPr="00B83B78">
        <w:rPr>
          <w:rStyle w:val="Style13ptBold"/>
        </w:rPr>
        <w:t xml:space="preserve"> 16</w:t>
      </w:r>
      <w:r w:rsidRPr="00B83B78">
        <w:t>, the China Project Manager in the Union of Concerned Scientists Global Security Program, May 2016, “The Risk of Nuclear War with China: A Troubling Lack of Urgency,” http://www.ucsusa.org/sites/default/files/attach/2016/05/Nuclear-War-with-China.pdf</w:t>
      </w:r>
    </w:p>
    <w:p w:rsidR="00C123E4" w:rsidRPr="00B83B78" w:rsidRDefault="00C123E4" w:rsidP="00B22061">
      <w:pPr>
        <w:rPr>
          <w:sz w:val="12"/>
        </w:rPr>
      </w:pPr>
      <w:r w:rsidRPr="00B83B78">
        <w:rPr>
          <w:rStyle w:val="StyleUnderline"/>
        </w:rPr>
        <w:t>Twenty-four hours a day</w:t>
      </w:r>
      <w:r w:rsidRPr="00B83B78">
        <w:rPr>
          <w:sz w:val="12"/>
        </w:rPr>
        <w:t xml:space="preserve">, 365 days a year, the </w:t>
      </w:r>
      <w:r w:rsidRPr="00B83B78">
        <w:rPr>
          <w:rStyle w:val="StyleUnderline"/>
        </w:rPr>
        <w:t xml:space="preserve">governments of </w:t>
      </w:r>
      <w:r w:rsidRPr="008F7E45">
        <w:rPr>
          <w:rStyle w:val="StyleUnderline"/>
          <w:highlight w:val="cyan"/>
        </w:rPr>
        <w:t>the U</w:t>
      </w:r>
      <w:r w:rsidRPr="00B83B78">
        <w:rPr>
          <w:sz w:val="12"/>
        </w:rPr>
        <w:t xml:space="preserve">nited </w:t>
      </w:r>
      <w:r w:rsidRPr="008F7E45">
        <w:rPr>
          <w:rStyle w:val="StyleUnderline"/>
          <w:highlight w:val="cyan"/>
        </w:rPr>
        <w:t>S</w:t>
      </w:r>
      <w:r w:rsidRPr="00B83B78">
        <w:rPr>
          <w:sz w:val="12"/>
        </w:rPr>
        <w:t xml:space="preserve">tates </w:t>
      </w:r>
      <w:r w:rsidRPr="008F7E45">
        <w:rPr>
          <w:rStyle w:val="StyleUnderline"/>
          <w:highlight w:val="cyan"/>
        </w:rPr>
        <w:t>and</w:t>
      </w:r>
      <w:r w:rsidRPr="00B83B78">
        <w:rPr>
          <w:rStyle w:val="StyleUnderline"/>
        </w:rPr>
        <w:t xml:space="preserve"> the People’s Republic of </w:t>
      </w:r>
      <w:r w:rsidRPr="008F7E45">
        <w:rPr>
          <w:rStyle w:val="StyleUnderline"/>
          <w:highlight w:val="cyan"/>
        </w:rPr>
        <w:t xml:space="preserve">China are a </w:t>
      </w:r>
      <w:r w:rsidRPr="008F7E45">
        <w:rPr>
          <w:rStyle w:val="Emphasis"/>
          <w:highlight w:val="cyan"/>
        </w:rPr>
        <w:t>few</w:t>
      </w:r>
      <w:r w:rsidRPr="00B83B78">
        <w:rPr>
          <w:rStyle w:val="Emphasis"/>
        </w:rPr>
        <w:t xml:space="preserve"> poor </w:t>
      </w:r>
      <w:r w:rsidRPr="008F7E45">
        <w:rPr>
          <w:rStyle w:val="Emphasis"/>
          <w:highlight w:val="cyan"/>
        </w:rPr>
        <w:t>decisions away from</w:t>
      </w:r>
      <w:r w:rsidRPr="00B83B78">
        <w:rPr>
          <w:rStyle w:val="Emphasis"/>
        </w:rPr>
        <w:t xml:space="preserve"> starting a </w:t>
      </w:r>
      <w:r w:rsidRPr="008F7E45">
        <w:rPr>
          <w:rStyle w:val="Emphasis"/>
          <w:highlight w:val="cyan"/>
        </w:rPr>
        <w:t>war</w:t>
      </w:r>
      <w:r w:rsidRPr="008F7E45">
        <w:rPr>
          <w:rStyle w:val="StyleUnderline"/>
          <w:highlight w:val="cyan"/>
        </w:rPr>
        <w:t xml:space="preserve"> that could </w:t>
      </w:r>
      <w:r w:rsidRPr="008F7E45">
        <w:rPr>
          <w:rStyle w:val="Emphasis"/>
          <w:highlight w:val="cyan"/>
        </w:rPr>
        <w:t>escalate rapidly</w:t>
      </w:r>
      <w:r w:rsidRPr="008F7E45">
        <w:rPr>
          <w:rStyle w:val="StyleUnderline"/>
          <w:highlight w:val="cyan"/>
        </w:rPr>
        <w:t xml:space="preserve"> and </w:t>
      </w:r>
      <w:r w:rsidRPr="008F7E45">
        <w:rPr>
          <w:rStyle w:val="Emphasis"/>
          <w:highlight w:val="cyan"/>
        </w:rPr>
        <w:t>end in</w:t>
      </w:r>
      <w:r w:rsidRPr="00B83B78">
        <w:rPr>
          <w:rStyle w:val="Emphasis"/>
        </w:rPr>
        <w:t xml:space="preserve"> a </w:t>
      </w:r>
      <w:r w:rsidRPr="008F7E45">
        <w:rPr>
          <w:rStyle w:val="Emphasis"/>
          <w:highlight w:val="cyan"/>
        </w:rPr>
        <w:t>nuclear exchange</w:t>
      </w:r>
      <w:r w:rsidRPr="00B83B78">
        <w:rPr>
          <w:rStyle w:val="StyleUnderline"/>
        </w:rPr>
        <w:t xml:space="preserve">. </w:t>
      </w:r>
      <w:r w:rsidRPr="008F7E45">
        <w:rPr>
          <w:rStyle w:val="StyleUnderline"/>
          <w:highlight w:val="cyan"/>
        </w:rPr>
        <w:t>Mismatched perceptions increase</w:t>
      </w:r>
      <w:r w:rsidRPr="00B83B78">
        <w:rPr>
          <w:sz w:val="12"/>
        </w:rPr>
        <w:t xml:space="preserve"> both </w:t>
      </w:r>
      <w:r w:rsidRPr="00B83B78">
        <w:rPr>
          <w:rStyle w:val="StyleUnderline"/>
        </w:rPr>
        <w:t xml:space="preserve">the </w:t>
      </w:r>
      <w:r w:rsidRPr="008F7E45">
        <w:rPr>
          <w:rStyle w:val="StyleUnderline"/>
          <w:highlight w:val="cyan"/>
        </w:rPr>
        <w:t>possibility of war and</w:t>
      </w:r>
      <w:r w:rsidRPr="00B83B78">
        <w:rPr>
          <w:rStyle w:val="StyleUnderline"/>
        </w:rPr>
        <w:t xml:space="preserve"> the </w:t>
      </w:r>
      <w:r w:rsidRPr="008F7E45">
        <w:rPr>
          <w:rStyle w:val="StyleUnderline"/>
          <w:highlight w:val="cyan"/>
        </w:rPr>
        <w:t>likelihood it will result in</w:t>
      </w:r>
      <w:r w:rsidRPr="00B83B78">
        <w:rPr>
          <w:sz w:val="12"/>
        </w:rPr>
        <w:t xml:space="preserve"> the </w:t>
      </w:r>
      <w:r w:rsidRPr="00B83B78">
        <w:rPr>
          <w:rStyle w:val="StyleUnderline"/>
        </w:rPr>
        <w:t xml:space="preserve">use of </w:t>
      </w:r>
      <w:r w:rsidRPr="008F7E45">
        <w:rPr>
          <w:rStyle w:val="StyleUnderline"/>
          <w:highlight w:val="cyan"/>
        </w:rPr>
        <w:t>nuclear weapons</w:t>
      </w:r>
      <w:r w:rsidRPr="00B83B78">
        <w:rPr>
          <w:rStyle w:val="StyleUnderline"/>
        </w:rPr>
        <w:t xml:space="preserve">. Miscommunication or </w:t>
      </w:r>
      <w:r w:rsidRPr="008F7E45">
        <w:rPr>
          <w:rStyle w:val="StyleUnderline"/>
          <w:highlight w:val="cyan"/>
        </w:rPr>
        <w:t>misunderstanding could spark</w:t>
      </w:r>
      <w:r w:rsidRPr="00B83B78">
        <w:rPr>
          <w:rStyle w:val="StyleUnderline"/>
        </w:rPr>
        <w:t xml:space="preserve"> a </w:t>
      </w:r>
      <w:r w:rsidRPr="008F7E45">
        <w:rPr>
          <w:rStyle w:val="StyleUnderline"/>
          <w:highlight w:val="cyan"/>
        </w:rPr>
        <w:t>conflict</w:t>
      </w:r>
      <w:r w:rsidRPr="00B83B78">
        <w:rPr>
          <w:sz w:val="12"/>
        </w:rPr>
        <w:t xml:space="preserve"> that </w:t>
      </w:r>
      <w:r w:rsidRPr="008F7E45">
        <w:rPr>
          <w:rStyle w:val="Emphasis"/>
          <w:highlight w:val="cyan"/>
        </w:rPr>
        <w:t>both</w:t>
      </w:r>
      <w:r w:rsidRPr="00B83B78">
        <w:rPr>
          <w:rStyle w:val="Emphasis"/>
        </w:rPr>
        <w:t xml:space="preserve"> governments may </w:t>
      </w:r>
      <w:r w:rsidRPr="008F7E45">
        <w:rPr>
          <w:rStyle w:val="Emphasis"/>
          <w:highlight w:val="cyan"/>
        </w:rPr>
        <w:t>find difficult to stop</w:t>
      </w:r>
      <w:r w:rsidRPr="008F7E45">
        <w:rPr>
          <w:rStyle w:val="StyleUnderline"/>
          <w:highlight w:val="cyan"/>
        </w:rPr>
        <w:t>. War</w:t>
      </w:r>
      <w:r w:rsidRPr="00B83B78">
        <w:rPr>
          <w:sz w:val="12"/>
        </w:rPr>
        <w:t xml:space="preserve"> between the United States and the People’s Republic of China </w:t>
      </w:r>
      <w:r w:rsidRPr="008F7E45">
        <w:rPr>
          <w:rStyle w:val="Emphasis"/>
          <w:highlight w:val="cyan"/>
        </w:rPr>
        <w:t>is not inevitable</w:t>
      </w:r>
      <w:r w:rsidRPr="00B83B78">
        <w:rPr>
          <w:rStyle w:val="StyleUnderline"/>
        </w:rPr>
        <w:t>, but failing to acknowledge the risks is certain to make it more likely</w:t>
      </w:r>
      <w:r w:rsidRPr="00B83B78">
        <w:rPr>
          <w:sz w:val="12"/>
        </w:rPr>
        <w:t xml:space="preserve">. Introduction The possibility that the United States of America and the People’s Republic of China (PRC) could become involved in a nuclear war is increasing. Both governments must acknowledge the danger if they hope to avoid it. </w:t>
      </w:r>
      <w:r w:rsidRPr="00B83B78">
        <w:rPr>
          <w:rStyle w:val="StyleUnderline"/>
        </w:rPr>
        <w:t xml:space="preserve">Several factors contribute to the risk of a </w:t>
      </w:r>
      <w:r w:rsidRPr="00B83B78">
        <w:rPr>
          <w:rStyle w:val="Emphasis"/>
        </w:rPr>
        <w:t>nuclear war</w:t>
      </w:r>
      <w:r w:rsidRPr="00B83B78">
        <w:rPr>
          <w:sz w:val="12"/>
        </w:rPr>
        <w:t xml:space="preserve"> between the United States and the People’s Republic of China: • </w:t>
      </w:r>
      <w:r w:rsidRPr="008F7E45">
        <w:rPr>
          <w:rStyle w:val="StyleUnderline"/>
          <w:highlight w:val="cyan"/>
        </w:rPr>
        <w:t>The U</w:t>
      </w:r>
      <w:r w:rsidRPr="00B83B78">
        <w:rPr>
          <w:sz w:val="12"/>
        </w:rPr>
        <w:t xml:space="preserve">nited </w:t>
      </w:r>
      <w:r w:rsidRPr="008F7E45">
        <w:rPr>
          <w:rStyle w:val="StyleUnderline"/>
          <w:highlight w:val="cyan"/>
        </w:rPr>
        <w:t>S</w:t>
      </w:r>
      <w:r w:rsidRPr="00B83B78">
        <w:rPr>
          <w:sz w:val="12"/>
        </w:rPr>
        <w:t xml:space="preserve">tates </w:t>
      </w:r>
      <w:r w:rsidRPr="008F7E45">
        <w:rPr>
          <w:rStyle w:val="StyleUnderline"/>
          <w:highlight w:val="cyan"/>
        </w:rPr>
        <w:t>and China have</w:t>
      </w:r>
      <w:r w:rsidRPr="00B83B78">
        <w:rPr>
          <w:rStyle w:val="StyleUnderline"/>
        </w:rPr>
        <w:t xml:space="preserve"> a </w:t>
      </w:r>
      <w:r w:rsidRPr="008F7E45">
        <w:rPr>
          <w:rStyle w:val="StyleUnderline"/>
          <w:highlight w:val="cyan"/>
        </w:rPr>
        <w:t>contentious history</w:t>
      </w:r>
      <w:r w:rsidRPr="00B83B78">
        <w:rPr>
          <w:sz w:val="12"/>
        </w:rPr>
        <w:t xml:space="preserve">. </w:t>
      </w:r>
      <w:r w:rsidRPr="00B83B78">
        <w:rPr>
          <w:rStyle w:val="Emphasis"/>
        </w:rPr>
        <w:t>Mutual mistrust</w:t>
      </w:r>
      <w:r w:rsidRPr="00B83B78">
        <w:rPr>
          <w:rStyle w:val="StyleUnderline"/>
        </w:rPr>
        <w:t xml:space="preserve"> sustains an entrenched and deepening antagonism </w:t>
      </w:r>
      <w:r w:rsidRPr="00B83B78">
        <w:rPr>
          <w:rStyle w:val="Emphasis"/>
        </w:rPr>
        <w:t>despite</w:t>
      </w:r>
      <w:r w:rsidRPr="00B83B78">
        <w:rPr>
          <w:sz w:val="12"/>
        </w:rPr>
        <w:t xml:space="preserve"> sincere and </w:t>
      </w:r>
      <w:r w:rsidRPr="00B83B78">
        <w:rPr>
          <w:rStyle w:val="StyleUnderline"/>
        </w:rPr>
        <w:t>occasionally successful efforts to cooperate on shared concerns</w:t>
      </w:r>
      <w:r w:rsidRPr="00B83B78">
        <w:rPr>
          <w:sz w:val="12"/>
        </w:rPr>
        <w:t xml:space="preserve"> such as climate change and nuclear terrorism. • </w:t>
      </w:r>
      <w:r w:rsidRPr="008F7E45">
        <w:rPr>
          <w:rStyle w:val="StyleUnderline"/>
          <w:highlight w:val="cyan"/>
        </w:rPr>
        <w:t>Both</w:t>
      </w:r>
      <w:r w:rsidRPr="00B83B78">
        <w:rPr>
          <w:rStyle w:val="StyleUnderline"/>
        </w:rPr>
        <w:t xml:space="preserve"> governments </w:t>
      </w:r>
      <w:r w:rsidRPr="008F7E45">
        <w:rPr>
          <w:rStyle w:val="StyleUnderline"/>
          <w:highlight w:val="cyan"/>
        </w:rPr>
        <w:t xml:space="preserve">are </w:t>
      </w:r>
      <w:r w:rsidRPr="008F7E45">
        <w:rPr>
          <w:rStyle w:val="Emphasis"/>
          <w:highlight w:val="cyan"/>
        </w:rPr>
        <w:t>preparing for war</w:t>
      </w:r>
      <w:r w:rsidRPr="00B83B78">
        <w:rPr>
          <w:rStyle w:val="StyleUnderline"/>
        </w:rPr>
        <w:t xml:space="preserve">, including </w:t>
      </w:r>
      <w:r w:rsidRPr="008F7E45">
        <w:rPr>
          <w:rStyle w:val="StyleUnderline"/>
          <w:highlight w:val="cyan"/>
        </w:rPr>
        <w:t>improving</w:t>
      </w:r>
      <w:r w:rsidRPr="00B83B78">
        <w:rPr>
          <w:rStyle w:val="StyleUnderline"/>
        </w:rPr>
        <w:t xml:space="preserve"> their </w:t>
      </w:r>
      <w:r w:rsidRPr="008F7E45">
        <w:rPr>
          <w:rStyle w:val="StyleUnderline"/>
          <w:highlight w:val="cyan"/>
        </w:rPr>
        <w:t>nuclear arsenals</w:t>
      </w:r>
      <w:r w:rsidRPr="00B83B78">
        <w:rPr>
          <w:sz w:val="12"/>
        </w:rPr>
        <w:t xml:space="preserve">. U.S. and PRC </w:t>
      </w:r>
      <w:r w:rsidRPr="00B83B78">
        <w:rPr>
          <w:rStyle w:val="StyleUnderline"/>
        </w:rPr>
        <w:t>decision makers believe they need a demonstrable readiness to use military force</w:t>
      </w:r>
      <w:r w:rsidRPr="00B83B78">
        <w:rPr>
          <w:sz w:val="12"/>
        </w:rPr>
        <w:t xml:space="preserve">— </w:t>
      </w:r>
      <w:r w:rsidRPr="00B83B78">
        <w:rPr>
          <w:rStyle w:val="StyleUnderline"/>
        </w:rPr>
        <w:t>including nuclear weapons—to ensure the other nation will yield</w:t>
      </w:r>
      <w:r w:rsidRPr="00B83B78">
        <w:rPr>
          <w:sz w:val="12"/>
        </w:rPr>
        <w:t xml:space="preserve"> in a military confrontation. • </w:t>
      </w:r>
      <w:r w:rsidRPr="00B83B78">
        <w:rPr>
          <w:rStyle w:val="StyleUnderline"/>
        </w:rPr>
        <w:t xml:space="preserve">U.S. and PRC leaders try to avoid conflict, but their </w:t>
      </w:r>
      <w:r w:rsidRPr="008F7E45">
        <w:rPr>
          <w:rStyle w:val="Emphasis"/>
          <w:highlight w:val="cyan"/>
        </w:rPr>
        <w:t>discussions of contentious issues are inadequate</w:t>
      </w:r>
      <w:r w:rsidRPr="00B83B78">
        <w:rPr>
          <w:sz w:val="12"/>
        </w:rPr>
        <w:t xml:space="preserve">. The extensive military exchanges the governments have conducted have produced memoranda of understanding on the conduct of naval vessels and aircraft, but strategic dialogues on their nuclear forces, missile defenses, and anti-satellite weapons are perfunctory. • </w:t>
      </w:r>
      <w:r w:rsidRPr="00B83B78">
        <w:rPr>
          <w:rStyle w:val="StyleUnderline"/>
        </w:rPr>
        <w:t xml:space="preserve">U.S. and PRC officials </w:t>
      </w:r>
      <w:r w:rsidRPr="00B83B78">
        <w:rPr>
          <w:rStyle w:val="Emphasis"/>
        </w:rPr>
        <w:t>see the risk differently</w:t>
      </w:r>
      <w:r w:rsidRPr="00B83B78">
        <w:rPr>
          <w:rStyle w:val="StyleUnderline"/>
        </w:rPr>
        <w:t>. U.S. officials are concerned that if a military conflict starts, they may need to use nuclear weapons to stop it</w:t>
      </w:r>
      <w:r w:rsidRPr="00B83B78">
        <w:rPr>
          <w:sz w:val="12"/>
        </w:rPr>
        <w:t xml:space="preserve">. PRC officials assume that no nation would ever invite nuclear retaliation by using nuclear weapons first. Their concern is to assure the PRC maintains a credible ability to retaliate after a U.S. nuclear attack. </w:t>
      </w:r>
    </w:p>
    <w:p w:rsidR="00B22061" w:rsidRPr="00B83B78" w:rsidRDefault="00B22061" w:rsidP="00B22061"/>
    <w:p w:rsidR="00D671BB" w:rsidRPr="00B83B78" w:rsidRDefault="00D671BB" w:rsidP="00D671BB">
      <w:pPr>
        <w:pStyle w:val="Heading4"/>
      </w:pPr>
      <w:r w:rsidRPr="00B83B78">
        <w:t>US hegemony solves great power wars.</w:t>
      </w:r>
    </w:p>
    <w:p w:rsidR="00D671BB" w:rsidRPr="00B83B78" w:rsidRDefault="00D671BB" w:rsidP="00D671BB">
      <w:pPr>
        <w:rPr>
          <w:rStyle w:val="Style13ptBold"/>
        </w:rPr>
      </w:pPr>
      <w:r w:rsidRPr="00B83B78">
        <w:rPr>
          <w:rStyle w:val="Style13ptBold"/>
        </w:rPr>
        <w:t xml:space="preserve">Robert Kagan senior fellow at the Brookings Institute 2017 </w:t>
      </w:r>
      <w:r w:rsidRPr="00B83B78">
        <w:rPr>
          <w:sz w:val="16"/>
        </w:rPr>
        <w:t xml:space="preserve">“Backing Into World War III” </w:t>
      </w:r>
      <w:hyperlink r:id="rId16" w:history="1">
        <w:r w:rsidRPr="00B83B78">
          <w:rPr>
            <w:rStyle w:val="Hyperlink"/>
            <w:sz w:val="16"/>
          </w:rPr>
          <w:t>http://foreignpolicy.com/2017/02/06/backing-into-world-war-iii-russia-china-trump-obama/?utm_content=buffera4da4&amp;utm_medium=social&amp;utm_source=twitter.com&amp;utm_campaign=buffer</w:t>
        </w:r>
      </w:hyperlink>
    </w:p>
    <w:p w:rsidR="00D671BB" w:rsidRPr="00B83B78" w:rsidRDefault="00D671BB" w:rsidP="00D671BB">
      <w:pPr>
        <w:rPr>
          <w:sz w:val="12"/>
        </w:rPr>
      </w:pPr>
      <w:r w:rsidRPr="00B83B78">
        <w:rPr>
          <w:sz w:val="12"/>
        </w:rPr>
        <w:t xml:space="preserve">Think of two significant trend lines in the world today. One is the increasing ambition and activism of the two great revisionist powers, Russia and China. The other is the declining confidence, capacity, and will of the democratic world, and especially of the United States, to maintain the dominant position it has held in the international system since 1945. As those two lines move closer, as the declining will and capacity of the United States and its allies to maintain the present world order meet the increasing desire and capacity of the revisionist powers to change it, </w:t>
      </w:r>
      <w:r w:rsidRPr="00B83B78">
        <w:rPr>
          <w:rStyle w:val="StyleUnderline"/>
        </w:rPr>
        <w:t>we will reach the moment at which the existing order collapses and the world descends into a phase of brutal anarchy</w:t>
      </w:r>
      <w:r w:rsidRPr="00B83B78">
        <w:rPr>
          <w:sz w:val="12"/>
        </w:rPr>
        <w:t xml:space="preserve">, as it has three times in the past two centuries. The cost of that descent, in lives and treasure, in lost freedoms and lost hope, will be staggering. Where exactly we are in this classic scenario today, how close the trend lines are to that intersection point is, as always, impossible to know. Are we three years away from a global crisis, or 15? </w:t>
      </w:r>
      <w:r w:rsidRPr="00B83B78">
        <w:rPr>
          <w:rStyle w:val="StyleUnderline"/>
        </w:rPr>
        <w:t>Americans tend to take the fundamental stability of the international order for granted,</w:t>
      </w:r>
      <w:r w:rsidRPr="00B83B78">
        <w:rPr>
          <w:sz w:val="12"/>
        </w:rPr>
        <w:t xml:space="preserve"> even while complaining about the burden the United States carries in preserving that stability. History shows that </w:t>
      </w:r>
      <w:r w:rsidRPr="008F7E45">
        <w:rPr>
          <w:rStyle w:val="StyleUnderline"/>
          <w:highlight w:val="cyan"/>
        </w:rPr>
        <w:t>world orders do collapse</w:t>
      </w:r>
      <w:r w:rsidRPr="00B83B78">
        <w:rPr>
          <w:sz w:val="12"/>
        </w:rPr>
        <w:t xml:space="preserve">, however, and </w:t>
      </w:r>
      <w:r w:rsidRPr="008F7E45">
        <w:rPr>
          <w:rStyle w:val="StyleUnderline"/>
          <w:highlight w:val="cyan"/>
        </w:rPr>
        <w:t>when they do it is often unexpected, rapid, and violent</w:t>
      </w:r>
      <w:r w:rsidRPr="00B83B78">
        <w:rPr>
          <w:sz w:val="12"/>
        </w:rPr>
        <w:t xml:space="preserve">. The late 18th century was the high point of the Enlightenment in Europe, before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t>
      </w:r>
      <w:r w:rsidRPr="00B83B78">
        <w:rPr>
          <w:rStyle w:val="StyleUnderline"/>
        </w:rPr>
        <w:t xml:space="preserve">we are somewhere on that path, </w:t>
      </w:r>
      <w:r w:rsidRPr="00B83B78">
        <w:rPr>
          <w:sz w:val="12"/>
        </w:rPr>
        <w:t xml:space="preserve">however, is unmistakable. And while it is too soon to know what effect Donald Trump’s presidency will have on these trends, early signs suggest that the new administration is more likely to hasten us toward crisis than slow or reverse these trends. The further </w:t>
      </w:r>
      <w:r w:rsidRPr="008F7E45">
        <w:rPr>
          <w:rStyle w:val="StyleUnderline"/>
          <w:highlight w:val="cyan"/>
        </w:rPr>
        <w:t>accommodation</w:t>
      </w:r>
      <w:r w:rsidRPr="00B83B78">
        <w:rPr>
          <w:rStyle w:val="StyleUnderline"/>
        </w:rPr>
        <w:t xml:space="preserve"> of Russia</w:t>
      </w:r>
      <w:r w:rsidRPr="00B83B78">
        <w:rPr>
          <w:sz w:val="12"/>
        </w:rPr>
        <w:t xml:space="preserve"> </w:t>
      </w:r>
      <w:r w:rsidRPr="008F7E45">
        <w:rPr>
          <w:rStyle w:val="StyleUnderline"/>
          <w:highlight w:val="cyan"/>
        </w:rPr>
        <w:t>can only embolden</w:t>
      </w:r>
      <w:r w:rsidRPr="00B83B78">
        <w:rPr>
          <w:sz w:val="12"/>
        </w:rPr>
        <w:t xml:space="preserve"> </w:t>
      </w:r>
      <w:r w:rsidRPr="00B83B78">
        <w:rPr>
          <w:rStyle w:val="StyleUnderline"/>
        </w:rPr>
        <w:t>Vladimir Putin,</w:t>
      </w:r>
      <w:r w:rsidRPr="00B83B78">
        <w:rPr>
          <w:sz w:val="12"/>
        </w:rPr>
        <w:t xml:space="preserve"> </w:t>
      </w:r>
      <w:r w:rsidRPr="008F7E45">
        <w:rPr>
          <w:rStyle w:val="StyleUnderline"/>
          <w:highlight w:val="cyan"/>
        </w:rPr>
        <w:t>and</w:t>
      </w:r>
      <w:r w:rsidRPr="00B83B78">
        <w:rPr>
          <w:sz w:val="12"/>
        </w:rPr>
        <w:t xml:space="preserve"> the </w:t>
      </w:r>
      <w:r w:rsidRPr="008F7E45">
        <w:rPr>
          <w:rStyle w:val="StyleUnderline"/>
          <w:highlight w:val="cyan"/>
        </w:rPr>
        <w:t>tough talk</w:t>
      </w:r>
      <w:r w:rsidRPr="00B83B78">
        <w:rPr>
          <w:sz w:val="12"/>
        </w:rPr>
        <w:t xml:space="preserve"> with China </w:t>
      </w:r>
      <w:r w:rsidRPr="008F7E45">
        <w:rPr>
          <w:rStyle w:val="StyleUnderline"/>
          <w:highlight w:val="cyan"/>
        </w:rPr>
        <w:t>will likely</w:t>
      </w:r>
      <w:r w:rsidRPr="00B83B78">
        <w:rPr>
          <w:sz w:val="12"/>
        </w:rPr>
        <w:t xml:space="preserve"> </w:t>
      </w:r>
      <w:r w:rsidRPr="00B83B78">
        <w:rPr>
          <w:rStyle w:val="StyleUnderline"/>
        </w:rPr>
        <w:t xml:space="preserve">lead Beijing to </w:t>
      </w:r>
      <w:r w:rsidRPr="008F7E45">
        <w:rPr>
          <w:rStyle w:val="StyleUnderline"/>
          <w:highlight w:val="cyan"/>
        </w:rPr>
        <w:t>test the new administration’s resolve</w:t>
      </w:r>
      <w:r w:rsidRPr="00B83B78">
        <w:rPr>
          <w:sz w:val="12"/>
        </w:rPr>
        <w:t xml:space="preserve"> </w:t>
      </w:r>
      <w:r w:rsidRPr="00B83B78">
        <w:rPr>
          <w:rStyle w:val="StyleUnderline"/>
        </w:rPr>
        <w:t>militarily</w:t>
      </w:r>
      <w:r w:rsidRPr="00B83B78">
        <w:rPr>
          <w:sz w:val="12"/>
        </w:rPr>
        <w:t xml:space="preserve">. Whether the president is ready for such a confrontation is entirely unclear. For the moment, he seems not to have thought much about the future ramifications of his rhetoric and his actions. </w:t>
      </w:r>
      <w:r w:rsidRPr="008F7E45">
        <w:rPr>
          <w:rStyle w:val="StyleUnderline"/>
          <w:highlight w:val="cyan"/>
        </w:rPr>
        <w:t>China and Russia</w:t>
      </w:r>
      <w:r w:rsidRPr="00B83B78">
        <w:rPr>
          <w:rStyle w:val="StyleUnderline"/>
        </w:rPr>
        <w:t xml:space="preserve"> are classic revisionist powers</w:t>
      </w:r>
      <w:r w:rsidRPr="00B83B78">
        <w:rPr>
          <w:sz w:val="12"/>
        </w:rPr>
        <w:t xml:space="preserve">. Although both have never enjoyed greater security from foreign powers than they do today — Russia from its traditional enemies to the west, China from its traditional enemy in the east — </w:t>
      </w:r>
      <w:r w:rsidRPr="00B83B78">
        <w:rPr>
          <w:rStyle w:val="StyleUnderline"/>
        </w:rPr>
        <w:t xml:space="preserve">they are dissatisfied with the current global configuration of power. </w:t>
      </w:r>
      <w:r w:rsidRPr="008F7E45">
        <w:rPr>
          <w:rStyle w:val="StyleUnderline"/>
          <w:highlight w:val="cyan"/>
        </w:rPr>
        <w:t>Both seek to restore the hegemonic dominance they once enjoyed</w:t>
      </w:r>
      <w:r w:rsidRPr="00B83B78">
        <w:rPr>
          <w:sz w:val="12"/>
        </w:rPr>
        <w:t xml:space="preserve"> in their respective regions. </w:t>
      </w:r>
      <w:r w:rsidRPr="00B83B78">
        <w:rPr>
          <w:rStyle w:val="StyleUnderline"/>
        </w:rPr>
        <w:t>For China, that means dominance of East Asia</w:t>
      </w:r>
      <w:r w:rsidRPr="00B83B78">
        <w:rPr>
          <w:sz w:val="12"/>
        </w:rPr>
        <w:t xml:space="preserve">,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w:t>
      </w:r>
      <w:r w:rsidRPr="00B83B78">
        <w:rPr>
          <w:rStyle w:val="StyleUnderline"/>
        </w:rPr>
        <w:t>For Russia, it means hegemonic influence in Central and Eastern Europe and Central Asia</w:t>
      </w:r>
      <w:r w:rsidRPr="00B83B78">
        <w:rPr>
          <w:sz w:val="12"/>
        </w:rPr>
        <w:t xml:space="preserve">, which Moscow has traditionally regarded as either part of its empire or part of its sphere of influence. </w:t>
      </w:r>
      <w:r w:rsidRPr="00B83B78">
        <w:rPr>
          <w:rStyle w:val="StyleUnderline"/>
        </w:rPr>
        <w:t>Both Beijing and Moscow seek to redress what they regard as an unfair distribution of power, influence, and honor in the U.S.-led</w:t>
      </w:r>
      <w:r w:rsidRPr="00B83B78">
        <w:rPr>
          <w:sz w:val="12"/>
        </w:rPr>
        <w:t xml:space="preserve"> postwar </w:t>
      </w:r>
      <w:r w:rsidRPr="00B83B78">
        <w:rPr>
          <w:rStyle w:val="StyleUnderline"/>
        </w:rPr>
        <w:t>global order</w:t>
      </w:r>
      <w:r w:rsidRPr="00B83B78">
        <w:rPr>
          <w:sz w:val="12"/>
        </w:rPr>
        <w:t>. As autocracies, both feel threatened by the dominant democratic powers in the international system and by the democracies on their borders</w:t>
      </w:r>
      <w:r w:rsidRPr="00B83B78">
        <w:rPr>
          <w:rStyle w:val="StyleUnderline"/>
        </w:rPr>
        <w:t xml:space="preserve">. </w:t>
      </w:r>
      <w:r w:rsidRPr="008F7E45">
        <w:rPr>
          <w:rStyle w:val="StyleUnderline"/>
          <w:highlight w:val="cyan"/>
        </w:rPr>
        <w:t>Both regard the United States as the principal obstacle to their ambitions</w:t>
      </w:r>
      <w:r w:rsidRPr="00B83B78">
        <w:rPr>
          <w:rStyle w:val="StyleUnderline"/>
        </w:rPr>
        <w:t>, and therefore both seek to weaken the American-led international security order</w:t>
      </w:r>
      <w:r w:rsidRPr="00B83B78">
        <w:rPr>
          <w:sz w:val="12"/>
        </w:rPr>
        <w:t xml:space="preserve"> that stands in the way of their achieving what they regard as their rightful destinies. President Xi Jinping makes a speech during the opening ceremony of the G20 </w:t>
      </w:r>
      <w:proofErr w:type="spellStart"/>
      <w:r w:rsidRPr="00B83B78">
        <w:rPr>
          <w:sz w:val="12"/>
        </w:rPr>
        <w:t>Leaders</w:t>
      </w:r>
      <w:proofErr w:type="spellEnd"/>
      <w:r w:rsidRPr="00B83B78">
        <w:rPr>
          <w:sz w:val="12"/>
        </w:rPr>
        <w:t xml:space="preserve"> Summit as President Barack Obama, left, and President Vladimir Putin, right, listen on Sept. 4, 2016 in Hangzhou, China. (Photo credit: NICOLAS ASFOURI - Pool/Getty Images) It was good while it lasted 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During the era of American primacy, </w:t>
      </w:r>
      <w:r w:rsidRPr="00B83B78">
        <w:rPr>
          <w:rStyle w:val="StyleUnderline"/>
        </w:rPr>
        <w:t>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B83B78">
        <w:rPr>
          <w:sz w:val="12"/>
        </w:rPr>
        <w:t xml:space="preserve"> </w:t>
      </w:r>
      <w:r w:rsidRPr="008F7E45">
        <w:rPr>
          <w:rStyle w:val="StyleUnderline"/>
          <w:highlight w:val="cyan"/>
        </w:rPr>
        <w:t>The system has checked their ambitions</w:t>
      </w:r>
      <w:r w:rsidRPr="008F7E45">
        <w:rPr>
          <w:sz w:val="12"/>
          <w:highlight w:val="cyan"/>
        </w:rPr>
        <w:t xml:space="preserve"> in</w:t>
      </w:r>
      <w:r w:rsidRPr="00B83B78">
        <w:rPr>
          <w:sz w:val="12"/>
        </w:rPr>
        <w:t xml:space="preserve">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w:t>
      </w:r>
      <w:r w:rsidRPr="00B83B78">
        <w:rPr>
          <w:rStyle w:val="StyleUnderline"/>
        </w:rPr>
        <w:t>they have regarded every advance of democratic institutions</w:t>
      </w:r>
      <w:r w:rsidRPr="00B83B78">
        <w:rPr>
          <w:sz w:val="12"/>
        </w:rPr>
        <w:t xml:space="preserve"> — especially the geographical advance of liberal democracies close to their borders — </w:t>
      </w:r>
      <w:r w:rsidRPr="00B83B78">
        <w:rPr>
          <w:rStyle w:val="StyleUnderline"/>
        </w:rPr>
        <w:t>as an existential threat. That’s for good reason</w:t>
      </w:r>
      <w:r w:rsidRPr="00B83B78">
        <w:rPr>
          <w:sz w:val="12"/>
        </w:rPr>
        <w:t xml:space="preserve">: Autocratic powers since the days of </w:t>
      </w:r>
      <w:proofErr w:type="spellStart"/>
      <w:r w:rsidRPr="00B83B78">
        <w:rPr>
          <w:sz w:val="12"/>
        </w:rPr>
        <w:t>Klemens</w:t>
      </w:r>
      <w:proofErr w:type="spellEnd"/>
      <w:r w:rsidRPr="00B83B78">
        <w:rPr>
          <w:sz w:val="12"/>
        </w:rPr>
        <w:t xml:space="preserve">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B83B78">
        <w:rPr>
          <w:rStyle w:val="StyleUnderline"/>
        </w:rPr>
        <w:t>a preponderance of domestic and international forces has dissuaded them from confronting the order directly</w:t>
      </w:r>
      <w:r w:rsidRPr="00B83B78">
        <w:rPr>
          <w:sz w:val="12"/>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8F7E45">
        <w:rPr>
          <w:rStyle w:val="StyleUnderline"/>
          <w:highlight w:val="cyan"/>
        </w:rPr>
        <w:t>The greatest check on Chinese and Russian ambitions has been the military and economic power of the United States and its allies</w:t>
      </w:r>
      <w:r w:rsidRPr="00B83B78">
        <w:rPr>
          <w:sz w:val="12"/>
        </w:rPr>
        <w:t xml:space="preserve"> in Europe and Asia</w:t>
      </w:r>
      <w:r w:rsidRPr="00B83B78">
        <w:rPr>
          <w:rStyle w:val="StyleUnderline"/>
        </w:rPr>
        <w:t>. China, although increasingly powerful, has had to contemplate facing the combined military and economic strength of the world’s superpower and some very formidable regional powers linked by alliance or</w:t>
      </w:r>
      <w:r w:rsidRPr="00B83B78">
        <w:rPr>
          <w:sz w:val="12"/>
        </w:rPr>
        <w:t xml:space="preserve"> common strategic interest — including Japan, India, and South Korea, as well as smaller but still potent nations like Vietnam and Australia. Russia has had to face the United States and its NATO allies. </w:t>
      </w:r>
      <w:r w:rsidRPr="00B83B78">
        <w:rPr>
          <w:rStyle w:val="StyleUnderline"/>
        </w:rPr>
        <w:t>When united, these U.S.-led alliances present a daunting challenge to a revisionist power that can call on few allies of its own for assistance. Even were the Chinese to score an early victory in a conflict</w:t>
      </w:r>
      <w:r w:rsidRPr="00B83B78">
        <w:rPr>
          <w:sz w:val="12"/>
        </w:rPr>
        <w:t xml:space="preserve">, such as the military subjection of Taiwan or a naval battle in the South or East China Sea, </w:t>
      </w:r>
      <w:r w:rsidRPr="00B83B78">
        <w:rPr>
          <w:rStyle w:val="StyleUnderline"/>
        </w:rPr>
        <w:t>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w:t>
      </w:r>
      <w:r w:rsidRPr="00B83B78">
        <w:rPr>
          <w:sz w:val="12"/>
        </w:rPr>
        <w:t xml:space="preserve">. For decades, </w:t>
      </w:r>
      <w:r w:rsidRPr="00B83B78">
        <w:rPr>
          <w:rStyle w:val="StyleUnderline"/>
        </w:rPr>
        <w:t>the strong global position enjoyed by the United States and its allies has discouraged any serious challenge.</w:t>
      </w:r>
      <w:r w:rsidRPr="00B83B78">
        <w:rPr>
          <w:sz w:val="12"/>
        </w:rPr>
        <w:t xml:space="preserve"> </w:t>
      </w:r>
      <w:r w:rsidRPr="00B83B78">
        <w:rPr>
          <w:rStyle w:val="StyleUnderline"/>
        </w:rPr>
        <w:t xml:space="preserve">So long as the United States was perceived as a dependable ally, Chinese and Russian leaders feared that aggressive moves would backfire </w:t>
      </w:r>
      <w:r w:rsidRPr="00B83B78">
        <w:rPr>
          <w:sz w:val="12"/>
        </w:rPr>
        <w:t xml:space="preserve">and possibly bring their regimes down. This is what the political scientist William </w:t>
      </w:r>
      <w:proofErr w:type="spellStart"/>
      <w:r w:rsidRPr="00B83B78">
        <w:rPr>
          <w:sz w:val="12"/>
        </w:rPr>
        <w:t>Wohlforth</w:t>
      </w:r>
      <w:proofErr w:type="spellEnd"/>
      <w:r w:rsidRPr="00B83B78">
        <w:rPr>
          <w:sz w:val="12"/>
        </w:rPr>
        <w:t xml:space="preserve"> once described as the inherent stability of the unipolar order: </w:t>
      </w:r>
      <w:r w:rsidRPr="00B83B78">
        <w:rPr>
          <w:rStyle w:val="StyleUnderline"/>
        </w:rPr>
        <w:t>As dissatisfied regional powers sought to challenge the status quo, their alarmed neighbors turned to the distant American superpower to contain their ambitions. And it worked. The United States stepped up, and Russia and China largely</w:t>
      </w:r>
      <w:r w:rsidRPr="00B83B78">
        <w:rPr>
          <w:sz w:val="12"/>
        </w:rPr>
        <w:t xml:space="preserve"> backed down — or were preempted before acting at all. Faced with these obstacles, </w:t>
      </w:r>
      <w:r w:rsidRPr="008F7E45">
        <w:rPr>
          <w:rStyle w:val="StyleUnderline"/>
          <w:highlight w:val="cyan"/>
        </w:rPr>
        <w:t>the best option</w:t>
      </w:r>
      <w:r w:rsidRPr="00B83B78">
        <w:rPr>
          <w:sz w:val="12"/>
        </w:rPr>
        <w:t xml:space="preserve"> for the two revisionist great powers </w:t>
      </w:r>
      <w:r w:rsidRPr="008F7E45">
        <w:rPr>
          <w:rStyle w:val="StyleUnderline"/>
          <w:highlight w:val="cyan"/>
        </w:rPr>
        <w:t>has always been to hope for</w:t>
      </w:r>
      <w:r w:rsidRPr="00B83B78">
        <w:rPr>
          <w:sz w:val="12"/>
        </w:rPr>
        <w:t xml:space="preserve"> or, if possible, engineer </w:t>
      </w:r>
      <w:r w:rsidRPr="008F7E45">
        <w:rPr>
          <w:rStyle w:val="StyleUnderline"/>
          <w:highlight w:val="cyan"/>
        </w:rPr>
        <w:t>a weakening of the U.S.-supported world order from within</w:t>
      </w:r>
      <w:r w:rsidRPr="00B83B78">
        <w:rPr>
          <w:sz w:val="12"/>
        </w:rPr>
        <w:t xml:space="preserve">, either by separating the United States from its allies </w:t>
      </w:r>
      <w:r w:rsidRPr="00B83B78">
        <w:rPr>
          <w:rStyle w:val="StyleUnderline"/>
        </w:rPr>
        <w:t xml:space="preserve">or by raising doubts about the U.S. commitment and thereby encouraging would-be allies and partners to forgo the strategic protection of the liberal world order and </w:t>
      </w:r>
      <w:r w:rsidRPr="00B83B78">
        <w:rPr>
          <w:sz w:val="12"/>
        </w:rPr>
        <w:t xml:space="preserve">seek accommodation with its challengers. 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w:t>
      </w:r>
      <w:r w:rsidRPr="00B83B78">
        <w:rPr>
          <w:rStyle w:val="StyleUnderline"/>
        </w:rPr>
        <w:t>Now, the question is whether the United States is willing to continue upholding the order that it created and which depends entirely on American power</w:t>
      </w:r>
      <w:r w:rsidRPr="00B83B78">
        <w:rPr>
          <w:sz w:val="12"/>
        </w:rPr>
        <w:t xml:space="preserve">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The Obama administration responded to the George W. Bush administration’s failures in Iraq and Afghanistan not by restoring American power and influence but by further reducing them.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The effect on the two great revisionist powers, meanwhile, has been to encourage greater efforts at revision. In recent years, </w:t>
      </w:r>
      <w:r w:rsidRPr="00B83B78">
        <w:rPr>
          <w:rStyle w:val="StyleUnderline"/>
        </w:rPr>
        <w:t>both powers have been more active in challenging the order, and one reason has been the growing perception that the United States is losing both the will and the capacity to sustain it. The psychological and political effect of the wars in Afghanis</w:t>
      </w:r>
      <w:r w:rsidRPr="00B83B78">
        <w:rPr>
          <w:sz w:val="12"/>
        </w:rPr>
        <w:t xml:space="preserve">tan and Iraq in the United States, which has been to weaken support for American global engagement across the board, has provided an opening. </w:t>
      </w:r>
      <w:r w:rsidRPr="00B83B78">
        <w:rPr>
          <w:rStyle w:val="StyleUnderline"/>
        </w:rPr>
        <w:t>It is a myth</w:t>
      </w:r>
      <w:r w:rsidRPr="00B83B78">
        <w:rPr>
          <w:sz w:val="12"/>
        </w:rPr>
        <w:t xml:space="preserve">, prevalent among liberal democracies, </w:t>
      </w:r>
      <w:r w:rsidRPr="00B83B78">
        <w:rPr>
          <w:rStyle w:val="StyleUnderline"/>
        </w:rPr>
        <w:t>that revisionist powers can be pacified by acquiescence to their demands.</w:t>
      </w:r>
      <w:r w:rsidRPr="00B83B78">
        <w:rPr>
          <w:sz w:val="12"/>
        </w:rPr>
        <w:t xml:space="preserve"> </w:t>
      </w:r>
      <w:r w:rsidRPr="00B83B78">
        <w:rPr>
          <w:rStyle w:val="StyleUnderline"/>
        </w:rPr>
        <w:t>American retrenchment, by this logic, ought to reduce tensions and competition</w:t>
      </w:r>
      <w:r w:rsidRPr="00B83B78">
        <w:rPr>
          <w:sz w:val="12"/>
        </w:rPr>
        <w:t xml:space="preserve">. </w:t>
      </w:r>
      <w:r w:rsidRPr="00B83B78">
        <w:rPr>
          <w:rStyle w:val="StyleUnderline"/>
        </w:rPr>
        <w:t>Unfortunately, the opposite is more often the case. The more secure revisionist powers feel, the more ambitious they are in seeking to change the system to their advantage because the resistance to change appears to be lessening</w:t>
      </w:r>
      <w:r w:rsidRPr="00B83B78">
        <w:rPr>
          <w:sz w:val="12"/>
        </w:rPr>
        <w:t xml:space="preserve">. Just look at both China and Russia: Never in the past two centuries have they enjoyed greater security from external attack than they do today. Yet </w:t>
      </w:r>
      <w:r w:rsidRPr="00B83B78">
        <w:rPr>
          <w:rStyle w:val="StyleUnderline"/>
        </w:rPr>
        <w:t xml:space="preserve">both remain dissatisfied and have become increasingly aggressive in pressing what they perceive to be their growing advantage in a system where the United States no longer puts up as much resistance as it used to. </w:t>
      </w:r>
      <w:r w:rsidRPr="00B83B78">
        <w:rPr>
          <w:sz w:val="12"/>
        </w:rPr>
        <w:t xml:space="preserve">The </w:t>
      </w:r>
      <w:r w:rsidRPr="00B83B78">
        <w:rPr>
          <w:rStyle w:val="StyleUnderline"/>
        </w:rPr>
        <w:t>two great powers have differed</w:t>
      </w:r>
      <w:r w:rsidRPr="00B83B78">
        <w:rPr>
          <w:sz w:val="12"/>
        </w:rPr>
        <w:t xml:space="preserve">, so far, chiefly </w:t>
      </w:r>
      <w:r w:rsidRPr="00B83B78">
        <w:rPr>
          <w:rStyle w:val="StyleUnderline"/>
        </w:rPr>
        <w:t>in their methods.</w:t>
      </w:r>
      <w:r w:rsidRPr="00B83B78">
        <w:rPr>
          <w:sz w:val="12"/>
        </w:rPr>
        <w:t xml:space="preserve">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while Beijing has been wary of using military force until now, it would be a mistake to assume it will continue show such restraint in the future — possibly the near future. Revisionist great powers with growing military capabilities invariably make use of those capabilities when they believe the possible gains outweigh the risks and costs. </w:t>
      </w:r>
      <w:r w:rsidRPr="008F7E45">
        <w:rPr>
          <w:rStyle w:val="StyleUnderline"/>
          <w:highlight w:val="cyan"/>
        </w:rPr>
        <w:t>If the Chinese</w:t>
      </w:r>
      <w:r w:rsidRPr="008F7E45">
        <w:rPr>
          <w:rStyle w:val="Emphasis"/>
          <w:highlight w:val="cyan"/>
        </w:rPr>
        <w:t xml:space="preserve"> </w:t>
      </w:r>
      <w:r w:rsidRPr="008F7E45">
        <w:rPr>
          <w:rStyle w:val="StyleUnderline"/>
          <w:highlight w:val="cyan"/>
        </w:rPr>
        <w:t>perceive America’s commitment</w:t>
      </w:r>
      <w:r w:rsidRPr="00B83B78">
        <w:rPr>
          <w:sz w:val="12"/>
        </w:rPr>
        <w:t xml:space="preserve"> to its allies and its position in the region </w:t>
      </w:r>
      <w:r w:rsidRPr="008F7E45">
        <w:rPr>
          <w:rStyle w:val="StyleUnderline"/>
          <w:highlight w:val="cyan"/>
        </w:rPr>
        <w:t>to be weakening</w:t>
      </w:r>
      <w:r w:rsidRPr="00B83B78">
        <w:rPr>
          <w:sz w:val="12"/>
        </w:rPr>
        <w:t xml:space="preserve">, or its capacity to make good on those commitments to be declining, then </w:t>
      </w:r>
      <w:r w:rsidRPr="008F7E45">
        <w:rPr>
          <w:rStyle w:val="StyleUnderline"/>
          <w:highlight w:val="cyan"/>
        </w:rPr>
        <w:t>they will be more inclined to attempt to use the power they are acquiring</w:t>
      </w:r>
      <w:r w:rsidRPr="00B83B78">
        <w:rPr>
          <w:sz w:val="12"/>
        </w:rPr>
        <w:t xml:space="preserve"> in order to achieve their objectives.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There are signs that regional powers are already recalculating: East Asian countries are contemplating regional trade agreements that need not include the United States or, in the case of the Philippines, are actively courting China, while a number of nations in Eastern and Central Europe are moving closer to Russia, both strategically and ideologically. We could soon face a situation where both great revisionist powers are acting aggressively, including by military means, posing extreme challenges to American and global security in two regions at once</w:t>
      </w:r>
      <w:r w:rsidRPr="00B83B78">
        <w:rPr>
          <w:rStyle w:val="StyleUnderline"/>
        </w:rPr>
        <w:t xml:space="preserve">. </w:t>
      </w:r>
      <w:r w:rsidRPr="00B83B78">
        <w:rPr>
          <w:sz w:val="12"/>
        </w:rPr>
        <w:t>Then-Republican presidential candidate Donald Trump speaks during a rally at Macomb Community College on March 4, 2016 in Warren, Michigan. (Photo credit: SCOTT OLSON/Getty Images) The dispensable nation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The weakness at the core of the democratic world and the shedding by the United States of global responsibilities have already encouraged a more aggressive revisionism by the dissatisfied powers. Coming as it does at a time of growing great-power competition</w:t>
      </w:r>
      <w:r w:rsidRPr="00B83B78">
        <w:rPr>
          <w:rStyle w:val="StyleUnderline"/>
        </w:rPr>
        <w:t>, this narrowing definition of American interests will likely hasten a return to the instability and clashes of previous eras</w:t>
      </w:r>
      <w:r w:rsidRPr="00B83B78">
        <w:rPr>
          <w:sz w:val="12"/>
        </w:rPr>
        <w:t xml:space="preserve">. The weakness at the core of the democratic world and the </w:t>
      </w:r>
      <w:r w:rsidRPr="00B83B78">
        <w:rPr>
          <w:rStyle w:val="StyleUnderline"/>
        </w:rPr>
        <w:t>shedding by the United States of global responsibilities have already encouraged a more aggressive revisionism by the dissatisfied powers</w:t>
      </w:r>
      <w:r w:rsidRPr="00B83B78">
        <w:rPr>
          <w:sz w:val="12"/>
        </w:rPr>
        <w:t xml:space="preserve">. That, in turn, has further sapped the democratic world’s confidence and willingness to resist. History suggests that this is a downward spiral from which </w:t>
      </w:r>
      <w:r w:rsidRPr="00B83B78">
        <w:rPr>
          <w:rStyle w:val="StyleUnderline"/>
        </w:rPr>
        <w:t xml:space="preserve">it will be difficult to recover, absent a rather dramatic shift of course by the United States. </w:t>
      </w:r>
      <w:r w:rsidRPr="00B83B78">
        <w:rPr>
          <w:sz w:val="12"/>
        </w:rPr>
        <w:t>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BEIJING, CHINA - OCTOBER 20: President of the Philippines Rodrigo Duterte and Chinese President Xi Jinping review the honor guard as they attend a welcoming ceremony at the Great Hall of the People on October 20, 2016 in Beijing, China. Philippine President Rodrigo Duterte is on a four-day state visit to China, his first since taking power in late June, with the aim of improving bilateral relations. (Photo by Thomas Peter-Pool/Getty Images) Give ‘</w:t>
      </w:r>
      <w:proofErr w:type="spellStart"/>
      <w:r w:rsidRPr="00B83B78">
        <w:rPr>
          <w:sz w:val="12"/>
        </w:rPr>
        <w:t>em</w:t>
      </w:r>
      <w:proofErr w:type="spellEnd"/>
      <w:r w:rsidRPr="00B83B78">
        <w:rPr>
          <w:sz w:val="12"/>
        </w:rPr>
        <w:t xml:space="preserve"> an inch, they’ll take a mile 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Granting the revisionist powers spheres of influence is not a recipe for peace and tranquility but rather an invitation to inevitable conflict. </w:t>
      </w:r>
      <w:r w:rsidRPr="008F7E45">
        <w:rPr>
          <w:rStyle w:val="StyleUnderline"/>
          <w:highlight w:val="cyan"/>
        </w:rPr>
        <w:t>Granting the revisionist powers spheres of influence is not a recipe for peace and tranquility but rather an invitation to inevitable conflict</w:t>
      </w:r>
      <w:r w:rsidRPr="00B83B78">
        <w:rPr>
          <w:sz w:val="12"/>
        </w:rPr>
        <w:t xml:space="preserve">. Russia’s historical sphere of influence does not end in Ukraine. It begins in Ukraine. It extends to the Baltic States, to the Balkans, and to the heart of Central Europe. And </w:t>
      </w:r>
      <w:r w:rsidRPr="00B83B78">
        <w:rPr>
          <w:rStyle w:val="StyleUnderline"/>
        </w:rPr>
        <w:t xml:space="preserve">within Russia’s traditional sphere of influence, other nations do not enjoy autonomy or even sovereignty. </w:t>
      </w:r>
      <w:r w:rsidRPr="00B83B78">
        <w:rPr>
          <w:sz w:val="12"/>
        </w:rPr>
        <w:t xml:space="preserve">There was no independent Poland under the Russian Empire nor under the Soviet Union. For China to gain its desired sphere of influence in East Asia will mean that, when it chooses, it can close the region off to the United States — not only militarily but politically and economically, too. </w:t>
      </w:r>
      <w:r w:rsidRPr="00B83B78">
        <w:rPr>
          <w:rStyle w:val="StyleUnderline"/>
        </w:rPr>
        <w:t>China will, of course, inevitably exercise great sway in its own region</w:t>
      </w:r>
      <w:r w:rsidRPr="00B83B78">
        <w:rPr>
          <w:sz w:val="12"/>
        </w:rPr>
        <w:t>, as will Russia. The United States cannot and should not prevent China from being an economic powerhouse. Nor should it wish for the collapse of Russia. The United States should even welcome competition of a certain kind. Great powers compete across multiple planes — economic, ideological, and political, as well as military. Competition in most spheres is necessary and even healthy.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maintain the balance in far-flung regions of the world, the system will buckle under the unrestrained military competition of regional powers. Part of that willingness entails defense spending commensurate with America’s continuing global role</w:t>
      </w:r>
      <w:r w:rsidRPr="00B83B78">
        <w:rPr>
          <w:rStyle w:val="StyleUnderline"/>
        </w:rPr>
        <w:t>. For the United States to accept a return to spheres of influence would not calm the international waters. It would merely return the world to the condition it was in at the end of the 19th century, with competing great powers clashing</w:t>
      </w:r>
      <w:r w:rsidRPr="00B83B78">
        <w:rPr>
          <w:sz w:val="12"/>
        </w:rPr>
        <w:t xml:space="preserve"> over inevitably intersecting and overlapping spheres. These unsettled, disordered conditions produced the fertile ground for the two destructive world wars of the first half of the 20th century. 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 </w:t>
      </w:r>
      <w:r w:rsidRPr="00B83B78">
        <w:rPr>
          <w:rStyle w:val="StyleUnderline"/>
        </w:rPr>
        <w:t xml:space="preserve">It will be more than a shame if Americans were to destroy what they created — </w:t>
      </w:r>
      <w:r w:rsidRPr="00B83B78">
        <w:rPr>
          <w:sz w:val="12"/>
        </w:rPr>
        <w:t>and not because it was no longer possible to sustain but simply because they chose to stop trying.</w:t>
      </w:r>
    </w:p>
    <w:p w:rsidR="00B22061" w:rsidRPr="00B83B78" w:rsidRDefault="00B22061" w:rsidP="00B22061"/>
    <w:p w:rsidR="00B22061" w:rsidRPr="00B83B78" w:rsidRDefault="00B22061" w:rsidP="00B22061">
      <w:pPr>
        <w:pStyle w:val="Heading4"/>
      </w:pPr>
      <w:r w:rsidRPr="00B83B78">
        <w:t>Nuclear detonation causes extinction through nuclear winter.</w:t>
      </w:r>
    </w:p>
    <w:p w:rsidR="00AA14CC" w:rsidRPr="00B83B78" w:rsidRDefault="00AA14CC" w:rsidP="00AA14CC">
      <w:r w:rsidRPr="00B83B78">
        <w:rPr>
          <w:rStyle w:val="Style13ptBold"/>
        </w:rPr>
        <w:t>Starr 17</w:t>
      </w:r>
      <w:r w:rsidRPr="00B83B78">
        <w:rPr>
          <w:b/>
        </w:rPr>
        <w:t xml:space="preserve"> </w:t>
      </w:r>
      <w:r w:rsidRPr="00B83B78">
        <w:t xml:space="preserve">[Steven Starr is the director of the University of Missouri's Clinical Laboratory Science Program, as well as a senior scientist at the Physicians for Social Responsibility, 1-9-2017, "Turning a Blind Eye Towards Armageddon — U.S. Leaders Reject Nuclear Winter Studies," FAS, </w:t>
      </w:r>
      <w:hyperlink r:id="rId17" w:history="1">
        <w:r w:rsidRPr="00B83B78">
          <w:rPr>
            <w:rStyle w:val="Hyperlink"/>
          </w:rPr>
          <w:t>https://fas.org/2017/01/turning-a-blind-eye-towards-armageddon-u-s-leaders-reject-nuclear-winter-studies]</w:t>
        </w:r>
      </w:hyperlink>
    </w:p>
    <w:p w:rsidR="00AA14CC" w:rsidRPr="00B83B78" w:rsidRDefault="00AA14CC" w:rsidP="00AA14CC">
      <w:pPr>
        <w:rPr>
          <w:sz w:val="16"/>
        </w:rPr>
      </w:pPr>
      <w:r w:rsidRPr="00B83B78">
        <w:rPr>
          <w:sz w:val="16"/>
        </w:rPr>
        <w:t xml:space="preserve">The </w:t>
      </w:r>
      <w:r w:rsidRPr="00B83B78">
        <w:rPr>
          <w:rStyle w:val="StyleUnderline"/>
        </w:rPr>
        <w:t>detonation</w:t>
      </w:r>
      <w:r w:rsidRPr="00B83B78">
        <w:rPr>
          <w:sz w:val="16"/>
        </w:rPr>
        <w:t xml:space="preserve"> of an atomic bomb with this explosive power </w:t>
      </w:r>
      <w:r w:rsidRPr="00B83B78">
        <w:rPr>
          <w:rStyle w:val="StyleUnderline"/>
        </w:rPr>
        <w:t>will instantly ignite fires</w:t>
      </w:r>
      <w:r w:rsidRPr="00B83B78">
        <w:rPr>
          <w:sz w:val="16"/>
        </w:rPr>
        <w:t xml:space="preserve"> over a surface area of three to five square miles. In the recent studies, the scientists calculated that </w:t>
      </w:r>
      <w:r w:rsidRPr="00B83B78">
        <w:rPr>
          <w:rStyle w:val="StyleUnderline"/>
        </w:rPr>
        <w:t>the blast, fire, and radiation</w:t>
      </w:r>
      <w:r w:rsidRPr="00B83B78">
        <w:rPr>
          <w:sz w:val="16"/>
        </w:rPr>
        <w:t xml:space="preserve"> from a war fought with 100 atomic bombs </w:t>
      </w:r>
      <w:r w:rsidRPr="00B83B78">
        <w:rPr>
          <w:rStyle w:val="StyleUnderline"/>
        </w:rPr>
        <w:t xml:space="preserve">could produce direct fatalities comparable to all of those worldwide in World War II, </w:t>
      </w:r>
      <w:r w:rsidRPr="00B83B78">
        <w:rPr>
          <w:sz w:val="16"/>
        </w:rPr>
        <w:t xml:space="preserve">or to those once estimated for a “counterforce” nuclear war between the superpowers. However, </w:t>
      </w:r>
      <w:r w:rsidRPr="00B83B78">
        <w:rPr>
          <w:rStyle w:val="StyleUnderline"/>
        </w:rPr>
        <w:t xml:space="preserve">the long-term environmental effects of the </w:t>
      </w:r>
      <w:r w:rsidRPr="008F7E45">
        <w:rPr>
          <w:rStyle w:val="StyleUnderline"/>
          <w:highlight w:val="cyan"/>
        </w:rPr>
        <w:t>war could</w:t>
      </w:r>
      <w:r w:rsidRPr="00B83B78">
        <w:rPr>
          <w:rStyle w:val="StyleUnderline"/>
        </w:rPr>
        <w:t xml:space="preserve"> significantly disrupt the </w:t>
      </w:r>
      <w:r w:rsidRPr="00B83B78">
        <w:rPr>
          <w:rStyle w:val="Emphasis"/>
        </w:rPr>
        <w:t>global weather</w:t>
      </w:r>
      <w:r w:rsidRPr="00B83B78">
        <w:rPr>
          <w:sz w:val="16"/>
        </w:rPr>
        <w:t xml:space="preserve"> for at least a decade, </w:t>
      </w:r>
      <w:r w:rsidRPr="00B83B78">
        <w:rPr>
          <w:rStyle w:val="StyleUnderline"/>
        </w:rPr>
        <w:t>which would</w:t>
      </w:r>
      <w:r w:rsidRPr="00B83B78">
        <w:rPr>
          <w:sz w:val="16"/>
        </w:rPr>
        <w:t xml:space="preserve"> likely </w:t>
      </w:r>
      <w:r w:rsidRPr="00B83B78">
        <w:rPr>
          <w:rStyle w:val="StyleUnderline"/>
        </w:rPr>
        <w:t xml:space="preserve">result in a </w:t>
      </w:r>
      <w:r w:rsidRPr="00B83B78">
        <w:rPr>
          <w:rStyle w:val="Emphasis"/>
        </w:rPr>
        <w:t>vast global famine</w:t>
      </w:r>
      <w:r w:rsidRPr="00B83B78">
        <w:rPr>
          <w:sz w:val="16"/>
        </w:rPr>
        <w:t xml:space="preserve">. The scientists predicted that </w:t>
      </w:r>
      <w:r w:rsidRPr="00B83B78">
        <w:rPr>
          <w:rStyle w:val="StyleUnderline"/>
        </w:rPr>
        <w:t>nuclear</w:t>
      </w:r>
      <w:r w:rsidRPr="00B83B78">
        <w:rPr>
          <w:sz w:val="16"/>
        </w:rPr>
        <w:t xml:space="preserve"> </w:t>
      </w:r>
      <w:r w:rsidRPr="00B83B78">
        <w:rPr>
          <w:rStyle w:val="Emphasis"/>
        </w:rPr>
        <w:t>firestorms</w:t>
      </w:r>
      <w:r w:rsidRPr="00B83B78">
        <w:rPr>
          <w:sz w:val="16"/>
        </w:rPr>
        <w:t xml:space="preserve"> in the burning cities </w:t>
      </w:r>
      <w:r w:rsidRPr="00B83B78">
        <w:rPr>
          <w:rStyle w:val="StyleUnderline"/>
        </w:rPr>
        <w:t>would cause</w:t>
      </w:r>
      <w:r w:rsidRPr="00B83B78">
        <w:rPr>
          <w:sz w:val="16"/>
        </w:rPr>
        <w:t xml:space="preserve"> at least five million tons of </w:t>
      </w:r>
      <w:r w:rsidRPr="00B83B78">
        <w:rPr>
          <w:rStyle w:val="Emphasis"/>
        </w:rPr>
        <w:t>black carbon smoke</w:t>
      </w:r>
      <w:r w:rsidRPr="00B83B78">
        <w:rPr>
          <w:sz w:val="16"/>
        </w:rPr>
        <w:t xml:space="preserve"> to quickly rise above cloud level into the stratosphere, where it could not be rained out. The smoke would circle the Earth in less than two weeks and would </w:t>
      </w:r>
      <w:r w:rsidRPr="00B83B78">
        <w:rPr>
          <w:rStyle w:val="StyleUnderline"/>
        </w:rPr>
        <w:t xml:space="preserve">form a </w:t>
      </w:r>
      <w:r w:rsidRPr="00B83B78">
        <w:rPr>
          <w:rStyle w:val="Emphasis"/>
        </w:rPr>
        <w:t>global</w:t>
      </w:r>
      <w:r w:rsidRPr="00B83B78">
        <w:rPr>
          <w:sz w:val="16"/>
        </w:rPr>
        <w:t xml:space="preserve"> stratospheric smoke </w:t>
      </w:r>
      <w:r w:rsidRPr="00B83B78">
        <w:rPr>
          <w:rStyle w:val="Emphasis"/>
        </w:rPr>
        <w:t>layer</w:t>
      </w:r>
      <w:r w:rsidRPr="00B83B78">
        <w:rPr>
          <w:sz w:val="16"/>
        </w:rPr>
        <w:t xml:space="preserve"> </w:t>
      </w:r>
      <w:r w:rsidRPr="00B83B78">
        <w:rPr>
          <w:rStyle w:val="StyleUnderline"/>
        </w:rPr>
        <w:t>that would remain for</w:t>
      </w:r>
      <w:r w:rsidRPr="00B83B78">
        <w:rPr>
          <w:sz w:val="16"/>
        </w:rPr>
        <w:t xml:space="preserve"> more than </w:t>
      </w:r>
      <w:r w:rsidRPr="00B83B78">
        <w:rPr>
          <w:rStyle w:val="StyleUnderline"/>
        </w:rPr>
        <w:t>a</w:t>
      </w:r>
      <w:r w:rsidRPr="00B83B78">
        <w:rPr>
          <w:sz w:val="16"/>
        </w:rPr>
        <w:t xml:space="preserve"> </w:t>
      </w:r>
      <w:r w:rsidRPr="00B83B78">
        <w:rPr>
          <w:rStyle w:val="Emphasis"/>
        </w:rPr>
        <w:t>decade</w:t>
      </w:r>
      <w:r w:rsidRPr="00B83B78">
        <w:rPr>
          <w:sz w:val="16"/>
        </w:rPr>
        <w:t xml:space="preserve">. The smoke would </w:t>
      </w:r>
      <w:r w:rsidRPr="008F7E45">
        <w:rPr>
          <w:rStyle w:val="StyleUnderline"/>
          <w:highlight w:val="cyan"/>
        </w:rPr>
        <w:t>absorb</w:t>
      </w:r>
      <w:r w:rsidRPr="00B83B78">
        <w:rPr>
          <w:sz w:val="16"/>
        </w:rPr>
        <w:t xml:space="preserve"> warming </w:t>
      </w:r>
      <w:r w:rsidRPr="008F7E45">
        <w:rPr>
          <w:rStyle w:val="Emphasis"/>
          <w:highlight w:val="cyan"/>
        </w:rPr>
        <w:t>sunlight</w:t>
      </w:r>
      <w:r w:rsidRPr="00B83B78">
        <w:rPr>
          <w:sz w:val="16"/>
        </w:rPr>
        <w:t xml:space="preserve">, which would heat the smoke to temperatures near the boiling point of water, </w:t>
      </w:r>
      <w:r w:rsidRPr="008F7E45">
        <w:rPr>
          <w:rStyle w:val="StyleUnderline"/>
          <w:highlight w:val="cyan"/>
        </w:rPr>
        <w:t>produc</w:t>
      </w:r>
      <w:r w:rsidRPr="00B83B78">
        <w:rPr>
          <w:sz w:val="16"/>
        </w:rPr>
        <w:t xml:space="preserve">ing </w:t>
      </w:r>
      <w:r w:rsidRPr="008F7E45">
        <w:rPr>
          <w:rStyle w:val="Emphasis"/>
          <w:highlight w:val="cyan"/>
        </w:rPr>
        <w:t>ozone losses</w:t>
      </w:r>
      <w:r w:rsidRPr="00B83B78">
        <w:rPr>
          <w:sz w:val="16"/>
        </w:rPr>
        <w:t xml:space="preserve"> of 20 to 50 percent over populated areas. This would almost double the amount of UV-B </w:t>
      </w:r>
      <w:r w:rsidRPr="00B83B78">
        <w:rPr>
          <w:rStyle w:val="StyleUnderline"/>
        </w:rPr>
        <w:t>reaching</w:t>
      </w:r>
      <w:r w:rsidRPr="00B83B78">
        <w:rPr>
          <w:sz w:val="16"/>
        </w:rPr>
        <w:t xml:space="preserve"> the most populated regions of the mid-latitudes, and it would create </w:t>
      </w:r>
      <w:r w:rsidRPr="00B83B78">
        <w:rPr>
          <w:rStyle w:val="StyleUnderline"/>
        </w:rPr>
        <w:t xml:space="preserve">UV-B indices </w:t>
      </w:r>
      <w:r w:rsidRPr="008F7E45">
        <w:rPr>
          <w:rStyle w:val="Emphasis"/>
          <w:highlight w:val="cyan"/>
        </w:rPr>
        <w:t>unprecedented</w:t>
      </w:r>
      <w:r w:rsidRPr="008F7E45">
        <w:rPr>
          <w:sz w:val="16"/>
          <w:highlight w:val="cyan"/>
        </w:rPr>
        <w:t xml:space="preserve"> </w:t>
      </w:r>
      <w:r w:rsidRPr="008F7E45">
        <w:rPr>
          <w:rStyle w:val="StyleUnderline"/>
          <w:highlight w:val="cyan"/>
        </w:rPr>
        <w:t>in</w:t>
      </w:r>
      <w:r w:rsidRPr="00B83B78">
        <w:rPr>
          <w:rStyle w:val="StyleUnderline"/>
        </w:rPr>
        <w:t xml:space="preserve"> human </w:t>
      </w:r>
      <w:r w:rsidRPr="008F7E45">
        <w:rPr>
          <w:rStyle w:val="StyleUnderline"/>
          <w:highlight w:val="cyan"/>
        </w:rPr>
        <w:t>history</w:t>
      </w:r>
      <w:r w:rsidRPr="00B83B78">
        <w:rPr>
          <w:sz w:val="16"/>
        </w:rPr>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B83B78">
        <w:rPr>
          <w:rStyle w:val="StyleUnderline"/>
        </w:rPr>
        <w:t>would produce</w:t>
      </w:r>
      <w:r w:rsidRPr="00B83B78">
        <w:rPr>
          <w:sz w:val="16"/>
        </w:rPr>
        <w:t xml:space="preserve"> the </w:t>
      </w:r>
      <w:r w:rsidRPr="00B83B78">
        <w:rPr>
          <w:rStyle w:val="Emphasis"/>
        </w:rPr>
        <w:t>cold</w:t>
      </w:r>
      <w:r w:rsidRPr="00B83B78">
        <w:rPr>
          <w:sz w:val="16"/>
        </w:rPr>
        <w:t xml:space="preserve">est average surface </w:t>
      </w:r>
      <w:r w:rsidRPr="00B83B78">
        <w:rPr>
          <w:rStyle w:val="Emphasis"/>
        </w:rPr>
        <w:t>temperatures</w:t>
      </w:r>
      <w:r w:rsidRPr="00B83B78">
        <w:rPr>
          <w:sz w:val="16"/>
        </w:rPr>
        <w:t xml:space="preserve"> in the last 1,000 years. The scientists calculated that </w:t>
      </w:r>
      <w:r w:rsidRPr="00B83B78">
        <w:rPr>
          <w:rStyle w:val="StyleUnderline"/>
        </w:rPr>
        <w:t>global food production would decrease by 20 to 40 percent during a five-year period following such a war.</w:t>
      </w:r>
      <w:r w:rsidRPr="00B83B78">
        <w:rPr>
          <w:sz w:val="16"/>
        </w:rPr>
        <w:t xml:space="preserve"> Medical experts have predicted that </w:t>
      </w:r>
      <w:r w:rsidRPr="00B83B78">
        <w:rPr>
          <w:rStyle w:val="StyleUnderline"/>
        </w:rPr>
        <w:t xml:space="preserve">the shortening of growing seasons and corresponding decreases in agricultural production could cause up to </w:t>
      </w:r>
      <w:r w:rsidRPr="00B83B78">
        <w:rPr>
          <w:rStyle w:val="Emphasis"/>
        </w:rPr>
        <w:t>two billion</w:t>
      </w:r>
      <w:r w:rsidRPr="00B83B78">
        <w:rPr>
          <w:rStyle w:val="StyleUnderline"/>
        </w:rPr>
        <w:t xml:space="preserve"> people to </w:t>
      </w:r>
      <w:r w:rsidRPr="00B83B78">
        <w:rPr>
          <w:rStyle w:val="Emphasis"/>
        </w:rPr>
        <w:t>perish</w:t>
      </w:r>
      <w:r w:rsidRPr="00B83B78">
        <w:rPr>
          <w:rStyle w:val="StyleUnderline"/>
        </w:rPr>
        <w:t xml:space="preserve"> from famine. </w:t>
      </w:r>
      <w:r w:rsidRPr="00B83B78">
        <w:rPr>
          <w:sz w:val="16"/>
        </w:rPr>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B83B78">
        <w:rPr>
          <w:rStyle w:val="Emphasis"/>
        </w:rPr>
        <w:t>U.S. and Russian</w:t>
      </w:r>
      <w:r w:rsidRPr="00B83B78">
        <w:rPr>
          <w:sz w:val="16"/>
        </w:rPr>
        <w:t xml:space="preserve"> strategic nuclear </w:t>
      </w:r>
      <w:r w:rsidRPr="00B83B78">
        <w:rPr>
          <w:rStyle w:val="StyleUnderline"/>
        </w:rPr>
        <w:t>weapons</w:t>
      </w:r>
      <w:r w:rsidRPr="00B83B78">
        <w:rPr>
          <w:sz w:val="16"/>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B83B78">
        <w:rPr>
          <w:rStyle w:val="StyleUnderline"/>
        </w:rPr>
        <w:t>would</w:t>
      </w:r>
      <w:r w:rsidRPr="00B83B78">
        <w:rPr>
          <w:sz w:val="16"/>
        </w:rPr>
        <w:t xml:space="preserve"> only </w:t>
      </w:r>
      <w:r w:rsidRPr="00B83B78">
        <w:rPr>
          <w:rStyle w:val="StyleUnderline"/>
        </w:rPr>
        <w:t xml:space="preserve">require a matter of days or weeks for daily minimum </w:t>
      </w:r>
      <w:r w:rsidRPr="008F7E45">
        <w:rPr>
          <w:rStyle w:val="StyleUnderline"/>
          <w:highlight w:val="cyan"/>
        </w:rPr>
        <w:t>temperatures</w:t>
      </w:r>
      <w:r w:rsidRPr="00B83B78">
        <w:rPr>
          <w:rStyle w:val="StyleUnderline"/>
        </w:rPr>
        <w:t xml:space="preserve"> to </w:t>
      </w:r>
      <w:r w:rsidRPr="008F7E45">
        <w:rPr>
          <w:rStyle w:val="StyleUnderline"/>
          <w:highlight w:val="cyan"/>
        </w:rPr>
        <w:t xml:space="preserve">fall </w:t>
      </w:r>
      <w:r w:rsidRPr="008F7E45">
        <w:rPr>
          <w:rStyle w:val="Emphasis"/>
          <w:highlight w:val="cyan"/>
        </w:rPr>
        <w:t>below freezing in</w:t>
      </w:r>
      <w:r w:rsidRPr="00B83B78">
        <w:rPr>
          <w:rStyle w:val="Emphasis"/>
        </w:rPr>
        <w:t xml:space="preserve"> the largest </w:t>
      </w:r>
      <w:r w:rsidRPr="008F7E45">
        <w:rPr>
          <w:rStyle w:val="Emphasis"/>
          <w:highlight w:val="cyan"/>
        </w:rPr>
        <w:t>ag</w:t>
      </w:r>
      <w:r w:rsidRPr="00B83B78">
        <w:rPr>
          <w:rStyle w:val="Emphasis"/>
        </w:rPr>
        <w:t xml:space="preserve">ricultural </w:t>
      </w:r>
      <w:r w:rsidRPr="008F7E45">
        <w:rPr>
          <w:rStyle w:val="Emphasis"/>
          <w:highlight w:val="cyan"/>
        </w:rPr>
        <w:t>areas</w:t>
      </w:r>
      <w:r w:rsidRPr="00B83B78">
        <w:rPr>
          <w:sz w:val="16"/>
        </w:rPr>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B83B78">
        <w:rPr>
          <w:rStyle w:val="StyleUnderline"/>
        </w:rPr>
        <w:t xml:space="preserve">Growing seasons would be completely eliminated for more than a decade; it would be too cold and dark to grow food crops, </w:t>
      </w:r>
      <w:r w:rsidRPr="008F7E45">
        <w:rPr>
          <w:rStyle w:val="StyleUnderline"/>
          <w:highlight w:val="cyan"/>
        </w:rPr>
        <w:t xml:space="preserve">which would </w:t>
      </w:r>
      <w:r w:rsidRPr="008F7E45">
        <w:rPr>
          <w:rStyle w:val="Emphasis"/>
          <w:highlight w:val="cyan"/>
        </w:rPr>
        <w:t>doom</w:t>
      </w:r>
      <w:r w:rsidRPr="00B83B78">
        <w:rPr>
          <w:rStyle w:val="Emphasis"/>
        </w:rPr>
        <w:t xml:space="preserve"> the majority of </w:t>
      </w:r>
      <w:r w:rsidRPr="008F7E45">
        <w:rPr>
          <w:rStyle w:val="Emphasis"/>
          <w:highlight w:val="cyan"/>
        </w:rPr>
        <w:t>the human population</w:t>
      </w:r>
      <w:r w:rsidRPr="00B83B78">
        <w:rPr>
          <w:rStyle w:val="StyleUnderline"/>
        </w:rPr>
        <w:t xml:space="preserve">. </w:t>
      </w:r>
      <w:r w:rsidRPr="00B83B78">
        <w:rPr>
          <w:sz w:val="16"/>
        </w:rPr>
        <w:t xml:space="preserve">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w:t>
      </w:r>
      <w:proofErr w:type="spellStart"/>
      <w:r w:rsidRPr="00B83B78">
        <w:rPr>
          <w:sz w:val="16"/>
        </w:rPr>
        <w:t>Robock</w:t>
      </w:r>
      <w:proofErr w:type="spellEnd"/>
      <w:r w:rsidRPr="00B83B78">
        <w:rPr>
          <w:sz w:val="16"/>
        </w:rPr>
        <w:t xml:space="preserve">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 In the same interview, Dr. </w:t>
      </w:r>
      <w:proofErr w:type="spellStart"/>
      <w:r w:rsidRPr="00B83B78">
        <w:rPr>
          <w:sz w:val="16"/>
        </w:rPr>
        <w:t>Robock</w:t>
      </w:r>
      <w:proofErr w:type="spellEnd"/>
      <w:r w:rsidRPr="00B83B78">
        <w:rPr>
          <w:sz w:val="16"/>
        </w:rPr>
        <w:t xml:space="preserve">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w:t>
      </w:r>
      <w:proofErr w:type="spellStart"/>
      <w:r w:rsidRPr="00B83B78">
        <w:rPr>
          <w:sz w:val="16"/>
        </w:rPr>
        <w:t>Robock</w:t>
      </w:r>
      <w:proofErr w:type="spellEnd"/>
      <w:r w:rsidRPr="00B83B78">
        <w:rPr>
          <w:sz w:val="16"/>
        </w:rPr>
        <w:t xml:space="preserve">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 Finally, after several years of trying, Drs. </w:t>
      </w:r>
      <w:proofErr w:type="spellStart"/>
      <w:r w:rsidRPr="00B83B78">
        <w:rPr>
          <w:sz w:val="16"/>
        </w:rPr>
        <w:t>Robock</w:t>
      </w:r>
      <w:proofErr w:type="spellEnd"/>
      <w:r w:rsidRPr="00B83B78">
        <w:rPr>
          <w:sz w:val="16"/>
        </w:rPr>
        <w:t xml:space="preserve"> and Toon were allowed an audience with John </w:t>
      </w:r>
      <w:proofErr w:type="spellStart"/>
      <w:r w:rsidRPr="00B83B78">
        <w:rPr>
          <w:sz w:val="16"/>
        </w:rPr>
        <w:t>Holdren</w:t>
      </w:r>
      <w:proofErr w:type="spellEnd"/>
      <w:r w:rsidRPr="00B83B78">
        <w:rPr>
          <w:sz w:val="16"/>
        </w:rPr>
        <w:t xml:space="preserve">, Senior Advisor to President Barack Obama on Science and Technology. Dr. </w:t>
      </w:r>
      <w:proofErr w:type="spellStart"/>
      <w:r w:rsidRPr="00B83B78">
        <w:rPr>
          <w:sz w:val="16"/>
        </w:rPr>
        <w:t>Robock</w:t>
      </w:r>
      <w:proofErr w:type="spellEnd"/>
      <w:r w:rsidRPr="00B83B78">
        <w:rPr>
          <w:sz w:val="16"/>
        </w:rPr>
        <w:t xml:space="preserve"> also eventually met with Rose </w:t>
      </w:r>
      <w:proofErr w:type="spellStart"/>
      <w:r w:rsidRPr="00B83B78">
        <w:rPr>
          <w:sz w:val="16"/>
        </w:rPr>
        <w:t>Gottemoeller</w:t>
      </w:r>
      <w:proofErr w:type="spellEnd"/>
      <w:r w:rsidRPr="00B83B78">
        <w:rPr>
          <w:sz w:val="16"/>
        </w:rPr>
        <w:t xml:space="preserve">, then Under Secretary of State for Arms Control and International Security. Dr. </w:t>
      </w:r>
      <w:proofErr w:type="spellStart"/>
      <w:r w:rsidRPr="00B83B78">
        <w:rPr>
          <w:sz w:val="16"/>
        </w:rPr>
        <w:t>Robock</w:t>
      </w:r>
      <w:proofErr w:type="spellEnd"/>
      <w:r w:rsidRPr="00B83B78">
        <w:rPr>
          <w:sz w:val="16"/>
        </w:rPr>
        <w:t xml:space="preserve"> has written to me that, after these meetings, he and Dr. Toon were left with the impression that neither </w:t>
      </w:r>
      <w:proofErr w:type="spellStart"/>
      <w:r w:rsidRPr="00B83B78">
        <w:rPr>
          <w:sz w:val="16"/>
        </w:rPr>
        <w:t>Holdren</w:t>
      </w:r>
      <w:proofErr w:type="spellEnd"/>
      <w:r w:rsidRPr="00B83B78">
        <w:rPr>
          <w:sz w:val="16"/>
        </w:rPr>
        <w:t xml:space="preserve"> nor </w:t>
      </w:r>
      <w:proofErr w:type="spellStart"/>
      <w:r w:rsidRPr="00B83B78">
        <w:rPr>
          <w:sz w:val="16"/>
        </w:rPr>
        <w:t>Gottemoeller</w:t>
      </w:r>
      <w:proofErr w:type="spellEnd"/>
      <w:r w:rsidRPr="00B83B78">
        <w:rPr>
          <w:sz w:val="16"/>
        </w:rPr>
        <w:t xml:space="preserve"> think the nuclear winter research “is correct.” But it is not only </w:t>
      </w:r>
      <w:proofErr w:type="spellStart"/>
      <w:r w:rsidRPr="00B83B78">
        <w:rPr>
          <w:sz w:val="16"/>
        </w:rPr>
        <w:t>Holdren</w:t>
      </w:r>
      <w:proofErr w:type="spellEnd"/>
      <w:r w:rsidRPr="00B83B78">
        <w:rPr>
          <w:sz w:val="16"/>
        </w:rPr>
        <w:t xml:space="preserve"> and </w:t>
      </w:r>
      <w:proofErr w:type="spellStart"/>
      <w:r w:rsidRPr="00B83B78">
        <w:rPr>
          <w:sz w:val="16"/>
        </w:rPr>
        <w:t>Gottemoeller</w:t>
      </w:r>
      <w:proofErr w:type="spellEnd"/>
      <w:r w:rsidRPr="00B83B78">
        <w:rPr>
          <w:sz w:val="16"/>
        </w:rPr>
        <w:t xml:space="preserve">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w:t>
      </w:r>
      <w:proofErr w:type="spellStart"/>
      <w:r w:rsidRPr="00B83B78">
        <w:rPr>
          <w:sz w:val="16"/>
        </w:rPr>
        <w:t>Hyten</w:t>
      </w:r>
      <w:proofErr w:type="spellEnd"/>
      <w:r w:rsidRPr="00B83B78">
        <w:rPr>
          <w:sz w:val="16"/>
        </w:rPr>
        <w:t xml:space="preserve">, Head of USSTRATCOM, who is in charge of the U.S. nuclear triad, and General Paul </w:t>
      </w:r>
      <w:proofErr w:type="spellStart"/>
      <w:r w:rsidRPr="00B83B78">
        <w:rPr>
          <w:sz w:val="16"/>
        </w:rPr>
        <w:t>Selva</w:t>
      </w:r>
      <w:proofErr w:type="spellEnd"/>
      <w:r w:rsidRPr="00B83B78">
        <w:rPr>
          <w:sz w:val="16"/>
        </w:rPr>
        <w:t xml:space="preserve">,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 In 2010, Drs. Toon and </w:t>
      </w:r>
      <w:proofErr w:type="spellStart"/>
      <w:r w:rsidRPr="00B83B78">
        <w:rPr>
          <w:sz w:val="16"/>
        </w:rPr>
        <w:t>Robock</w:t>
      </w:r>
      <w:proofErr w:type="spellEnd"/>
      <w:r w:rsidRPr="00B83B78">
        <w:rPr>
          <w:sz w:val="16"/>
        </w:rPr>
        <w:t xml:space="preserve"> wrote in Physics Today: We estimate that the direct effects of using the 2012 arsenals would lead to hundreds of millions of fatalities. The indirect effects would likely eliminate the majority of the human population. In 2013, Drs. Toon and </w:t>
      </w:r>
      <w:proofErr w:type="spellStart"/>
      <w:r w:rsidRPr="00B83B78">
        <w:rPr>
          <w:sz w:val="16"/>
        </w:rPr>
        <w:t>Robock</w:t>
      </w:r>
      <w:proofErr w:type="spellEnd"/>
      <w:r w:rsidRPr="00B83B78">
        <w:rPr>
          <w:sz w:val="16"/>
        </w:rPr>
        <w:t xml:space="preserve">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 </w:t>
      </w:r>
      <w:r w:rsidRPr="00B83B78">
        <w:rPr>
          <w:rStyle w:val="StyleUnderline"/>
        </w:rPr>
        <w:t xml:space="preserve">direct </w:t>
      </w:r>
      <w:r w:rsidRPr="008F7E45">
        <w:rPr>
          <w:rStyle w:val="StyleUnderline"/>
          <w:highlight w:val="cyan"/>
        </w:rPr>
        <w:t>confrontation</w:t>
      </w:r>
      <w:r w:rsidRPr="00B83B78">
        <w:rPr>
          <w:rStyle w:val="StyleUnderline"/>
        </w:rPr>
        <w:t xml:space="preserve"> with Putin’s Russia</w:t>
      </w:r>
      <w:r w:rsidRPr="00B83B78">
        <w:rPr>
          <w:sz w:val="16"/>
        </w:rPr>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8F7E45">
        <w:rPr>
          <w:rStyle w:val="StyleUnderline"/>
          <w:highlight w:val="cyan"/>
        </w:rPr>
        <w:t>renewed</w:t>
      </w:r>
      <w:r w:rsidRPr="00B83B78">
        <w:rPr>
          <w:rStyle w:val="StyleUnderline"/>
        </w:rPr>
        <w:t xml:space="preserve"> the </w:t>
      </w:r>
      <w:r w:rsidRPr="00B83B78">
        <w:rPr>
          <w:rStyle w:val="Emphasis"/>
        </w:rPr>
        <w:t>Cold War</w:t>
      </w:r>
      <w:r w:rsidRPr="00B83B78">
        <w:rPr>
          <w:sz w:val="16"/>
        </w:rPr>
        <w:t xml:space="preserve"> with Russia, with little or no debate or protest, </w:t>
      </w:r>
      <w:r w:rsidRPr="00B83B78">
        <w:rPr>
          <w:rStyle w:val="StyleUnderline"/>
        </w:rPr>
        <w:t>and</w:t>
      </w:r>
      <w:r w:rsidRPr="00B83B78">
        <w:rPr>
          <w:sz w:val="16"/>
        </w:rPr>
        <w:t xml:space="preserve"> has subsequently </w:t>
      </w:r>
      <w:r w:rsidRPr="00B83B78">
        <w:rPr>
          <w:rStyle w:val="StyleUnderline"/>
        </w:rPr>
        <w:t xml:space="preserve">engaged in </w:t>
      </w:r>
      <w:r w:rsidRPr="00B83B78">
        <w:rPr>
          <w:rStyle w:val="Emphasis"/>
        </w:rPr>
        <w:t xml:space="preserve">proxy </w:t>
      </w:r>
      <w:r w:rsidRPr="008F7E45">
        <w:rPr>
          <w:rStyle w:val="Emphasis"/>
          <w:highlight w:val="cyan"/>
        </w:rPr>
        <w:t>wars</w:t>
      </w:r>
      <w:r w:rsidRPr="008F7E45">
        <w:rPr>
          <w:sz w:val="16"/>
          <w:highlight w:val="cyan"/>
        </w:rPr>
        <w:t xml:space="preserve"> </w:t>
      </w:r>
      <w:r w:rsidRPr="008F7E45">
        <w:rPr>
          <w:rStyle w:val="StyleUnderline"/>
          <w:highlight w:val="cyan"/>
        </w:rPr>
        <w:t>with Russia</w:t>
      </w:r>
      <w:r w:rsidRPr="00B83B78">
        <w:rPr>
          <w:rStyle w:val="StyleUnderline"/>
        </w:rPr>
        <w:t xml:space="preserve"> in </w:t>
      </w:r>
      <w:r w:rsidRPr="00B83B78">
        <w:rPr>
          <w:rStyle w:val="Emphasis"/>
        </w:rPr>
        <w:t>Ukraine and Syria,</w:t>
      </w:r>
      <w:r w:rsidRPr="00B83B78">
        <w:rPr>
          <w:sz w:val="16"/>
        </w:rPr>
        <w:t xml:space="preserve"> </w:t>
      </w:r>
      <w:r w:rsidRPr="008F7E45">
        <w:rPr>
          <w:rStyle w:val="StyleUnderline"/>
          <w:highlight w:val="cyan"/>
        </w:rPr>
        <w:t xml:space="preserve">as well as </w:t>
      </w:r>
      <w:r w:rsidRPr="00B83B78">
        <w:rPr>
          <w:rStyle w:val="StyleUnderline"/>
        </w:rPr>
        <w:t xml:space="preserve">threatening </w:t>
      </w:r>
      <w:r w:rsidRPr="00B83B78">
        <w:rPr>
          <w:rStyle w:val="Emphasis"/>
        </w:rPr>
        <w:t xml:space="preserve">military action </w:t>
      </w:r>
      <w:r w:rsidRPr="008F7E45">
        <w:rPr>
          <w:rStyle w:val="Emphasis"/>
          <w:highlight w:val="cyan"/>
        </w:rPr>
        <w:t>against China</w:t>
      </w:r>
      <w:r w:rsidRPr="00B83B78">
        <w:rPr>
          <w:sz w:val="16"/>
        </w:rPr>
        <w:t xml:space="preserve"> </w:t>
      </w:r>
      <w:r w:rsidRPr="00B83B78">
        <w:rPr>
          <w:rStyle w:val="StyleUnderline"/>
        </w:rPr>
        <w:t xml:space="preserve">in the </w:t>
      </w:r>
      <w:r w:rsidRPr="00B83B78">
        <w:rPr>
          <w:rStyle w:val="Emphasis"/>
        </w:rPr>
        <w:t>South China Sea</w:t>
      </w:r>
      <w:r w:rsidRPr="00B83B78">
        <w:rPr>
          <w:sz w:val="16"/>
        </w:rPr>
        <w:t xml:space="preserve">. In response to what NATO leaders describe as Russia’s “dangerous and aggressive actions,” </w:t>
      </w:r>
      <w:r w:rsidRPr="008F7E45">
        <w:rPr>
          <w:rStyle w:val="StyleUnderline"/>
          <w:highlight w:val="cyan"/>
        </w:rPr>
        <w:t>NATO</w:t>
      </w:r>
      <w:r w:rsidRPr="00B83B78">
        <w:rPr>
          <w:rStyle w:val="StyleUnderline"/>
        </w:rPr>
        <w:t xml:space="preserve"> has </w:t>
      </w:r>
      <w:r w:rsidRPr="008F7E45">
        <w:rPr>
          <w:rStyle w:val="StyleUnderline"/>
          <w:highlight w:val="cyan"/>
        </w:rPr>
        <w:t>built up</w:t>
      </w:r>
      <w:r w:rsidRPr="00B83B78">
        <w:rPr>
          <w:rStyle w:val="StyleUnderline"/>
        </w:rPr>
        <w:t xml:space="preserve"> a </w:t>
      </w:r>
      <w:r w:rsidRPr="00B83B78">
        <w:rPr>
          <w:rStyle w:val="Emphasis"/>
        </w:rPr>
        <w:t>“</w:t>
      </w:r>
      <w:r w:rsidRPr="008F7E45">
        <w:rPr>
          <w:rStyle w:val="Emphasis"/>
          <w:highlight w:val="cyan"/>
        </w:rPr>
        <w:t>rapid-response</w:t>
      </w:r>
      <w:r w:rsidRPr="00B83B78">
        <w:rPr>
          <w:rStyle w:val="Emphasis"/>
        </w:rPr>
        <w:t xml:space="preserve"> force”</w:t>
      </w:r>
      <w:r w:rsidRPr="00B83B78">
        <w:rPr>
          <w:sz w:val="16"/>
        </w:rPr>
        <w:t xml:space="preserve"> of 40,000 troops </w:t>
      </w:r>
      <w:r w:rsidRPr="00B83B78">
        <w:rPr>
          <w:rStyle w:val="StyleUnderline"/>
        </w:rPr>
        <w:t>on the Russian border in the Baltic States and Poland.</w:t>
      </w:r>
      <w:r w:rsidRPr="00B83B78">
        <w:rPr>
          <w:sz w:val="16"/>
        </w:rPr>
        <w:t xml:space="preserve"> This force includes hundreds of tanks, armored vehicles, and heavy artillery. NATO troops stationed in Estonia are </w:t>
      </w:r>
      <w:r w:rsidRPr="00B83B78">
        <w:rPr>
          <w:rStyle w:val="StyleUnderline"/>
        </w:rPr>
        <w:t xml:space="preserve">within </w:t>
      </w:r>
      <w:r w:rsidRPr="00B83B78">
        <w:rPr>
          <w:rStyle w:val="Emphasis"/>
        </w:rPr>
        <w:t>artillery range of St. Petersburg</w:t>
      </w:r>
      <w:r w:rsidRPr="00B83B78">
        <w:rPr>
          <w:sz w:val="16"/>
        </w:rPr>
        <w:t xml:space="preserve">, the second largest city of Russia. The United States has </w:t>
      </w:r>
      <w:r w:rsidRPr="00B83B78">
        <w:rPr>
          <w:rStyle w:val="StyleUnderline"/>
        </w:rPr>
        <w:t xml:space="preserve">deployed its </w:t>
      </w:r>
      <w:r w:rsidRPr="00B83B78">
        <w:rPr>
          <w:rStyle w:val="Emphasis"/>
        </w:rPr>
        <w:t>Aegis</w:t>
      </w:r>
      <w:r w:rsidRPr="00B83B78">
        <w:rPr>
          <w:sz w:val="16"/>
        </w:rPr>
        <w:t xml:space="preserve"> Ashore Ballistic Missile Defense (</w:t>
      </w:r>
      <w:r w:rsidRPr="00B83B78">
        <w:rPr>
          <w:rStyle w:val="Emphasis"/>
        </w:rPr>
        <w:t>BMD</w:t>
      </w:r>
      <w:r w:rsidRPr="00B83B78">
        <w:rPr>
          <w:sz w:val="16"/>
        </w:rPr>
        <w:t xml:space="preserve">) system </w:t>
      </w:r>
      <w:r w:rsidRPr="00B83B78">
        <w:rPr>
          <w:rStyle w:val="StyleUnderline"/>
        </w:rPr>
        <w:t>in</w:t>
      </w:r>
      <w:r w:rsidRPr="00B83B78">
        <w:rPr>
          <w:sz w:val="16"/>
        </w:rPr>
        <w:t xml:space="preserve"> </w:t>
      </w:r>
      <w:r w:rsidRPr="00B83B78">
        <w:rPr>
          <w:rStyle w:val="Emphasis"/>
        </w:rPr>
        <w:t>Romania</w:t>
      </w:r>
      <w:r w:rsidRPr="00B83B78">
        <w:rPr>
          <w:sz w:val="16"/>
        </w:rPr>
        <w:t xml:space="preserve"> </w:t>
      </w:r>
      <w:r w:rsidRPr="00B83B78">
        <w:rPr>
          <w:rStyle w:val="StyleUnderline"/>
        </w:rPr>
        <w:t>and is constructing another</w:t>
      </w:r>
      <w:r w:rsidRPr="00B83B78">
        <w:rPr>
          <w:sz w:val="16"/>
        </w:rPr>
        <w:t xml:space="preserve"> such BMD system </w:t>
      </w:r>
      <w:r w:rsidRPr="00B83B78">
        <w:rPr>
          <w:rStyle w:val="StyleUnderline"/>
        </w:rPr>
        <w:t xml:space="preserve">in </w:t>
      </w:r>
      <w:r w:rsidRPr="00B83B78">
        <w:rPr>
          <w:rStyle w:val="Emphasis"/>
        </w:rPr>
        <w:t>Poland</w:t>
      </w:r>
      <w:r w:rsidRPr="00B83B78">
        <w:rPr>
          <w:sz w:val="16"/>
        </w:rPr>
        <w:t xml:space="preserve">. </w:t>
      </w:r>
      <w:r w:rsidRPr="00B83B78">
        <w:rPr>
          <w:rStyle w:val="StyleUnderline"/>
        </w:rPr>
        <w:t>The Mark 41 launch system</w:t>
      </w:r>
      <w:r w:rsidRPr="00B83B78">
        <w:rPr>
          <w:sz w:val="16"/>
        </w:rPr>
        <w:t xml:space="preserve"> used </w:t>
      </w:r>
      <w:r w:rsidRPr="00B83B78">
        <w:rPr>
          <w:rStyle w:val="StyleUnderline"/>
        </w:rPr>
        <w:t>in the Aegis Ashore systems can</w:t>
      </w:r>
      <w:r w:rsidRPr="00B83B78">
        <w:rPr>
          <w:sz w:val="16"/>
        </w:rPr>
        <w:t xml:space="preserve"> be used to </w:t>
      </w:r>
      <w:r w:rsidRPr="00B83B78">
        <w:rPr>
          <w:rStyle w:val="StyleUnderline"/>
        </w:rPr>
        <w:t>launch</w:t>
      </w:r>
      <w:r w:rsidRPr="00B83B78">
        <w:rPr>
          <w:sz w:val="16"/>
        </w:rPr>
        <w:t xml:space="preserve"> a variety of missiles, including </w:t>
      </w:r>
      <w:r w:rsidRPr="00B83B78">
        <w:rPr>
          <w:rStyle w:val="Emphasis"/>
        </w:rPr>
        <w:t>long-range nuclear-armed cruise missiles</w:t>
      </w:r>
      <w:r w:rsidRPr="00B83B78">
        <w:rPr>
          <w:sz w:val="16"/>
        </w:rPr>
        <w:t xml:space="preserve">. </w:t>
      </w:r>
      <w:r w:rsidRPr="00B83B78">
        <w:rPr>
          <w:rStyle w:val="StyleUnderline"/>
        </w:rPr>
        <w:t xml:space="preserve">In other words, the United States has built and is building </w:t>
      </w:r>
      <w:r w:rsidRPr="00B83B78">
        <w:rPr>
          <w:rStyle w:val="Emphasis"/>
        </w:rPr>
        <w:t>launch sites for nuclear missiles on the Russian border</w:t>
      </w:r>
      <w:r w:rsidRPr="00B83B78">
        <w:rPr>
          <w:sz w:val="16"/>
        </w:rPr>
        <w:t xml:space="preserve">. This fact has been widely reported on Russian TV and has infuriated the Russian public. In June, Russian President Putin specifically warned that </w:t>
      </w:r>
      <w:r w:rsidRPr="008F7E45">
        <w:rPr>
          <w:rStyle w:val="StyleUnderline"/>
          <w:highlight w:val="cyan"/>
        </w:rPr>
        <w:t>Russia would</w:t>
      </w:r>
      <w:r w:rsidRPr="00B83B78">
        <w:rPr>
          <w:rStyle w:val="StyleUnderline"/>
        </w:rPr>
        <w:t xml:space="preserve"> be </w:t>
      </w:r>
      <w:r w:rsidRPr="00B83B78">
        <w:rPr>
          <w:rStyle w:val="Emphasis"/>
        </w:rPr>
        <w:t xml:space="preserve">forced to </w:t>
      </w:r>
      <w:r w:rsidRPr="008F7E45">
        <w:rPr>
          <w:rStyle w:val="Emphasis"/>
          <w:highlight w:val="cyan"/>
        </w:rPr>
        <w:t>retaliate</w:t>
      </w:r>
      <w:r w:rsidRPr="00B83B78">
        <w:rPr>
          <w:sz w:val="16"/>
        </w:rPr>
        <w:t xml:space="preserve"> against this threat. While Russian officials maintain that its actions are normal and routine, </w:t>
      </w:r>
      <w:r w:rsidRPr="00B83B78">
        <w:rPr>
          <w:rStyle w:val="StyleUnderline"/>
        </w:rPr>
        <w:t>Russia</w:t>
      </w:r>
      <w:r w:rsidRPr="00B83B78">
        <w:rPr>
          <w:sz w:val="16"/>
        </w:rPr>
        <w:t xml:space="preserve"> now </w:t>
      </w:r>
      <w:r w:rsidRPr="00B83B78">
        <w:rPr>
          <w:rStyle w:val="StyleUnderline"/>
        </w:rPr>
        <w:t xml:space="preserve">appears to be </w:t>
      </w:r>
      <w:r w:rsidRPr="008F7E45">
        <w:rPr>
          <w:rStyle w:val="Emphasis"/>
          <w:highlight w:val="cyan"/>
        </w:rPr>
        <w:t>preparing for war</w:t>
      </w:r>
      <w:r w:rsidRPr="00B83B78">
        <w:rPr>
          <w:sz w:val="16"/>
        </w:rPr>
        <w:t xml:space="preserve">. On October 5, 2016, Russia </w:t>
      </w:r>
      <w:r w:rsidRPr="00B83B78">
        <w:rPr>
          <w:rStyle w:val="StyleUnderline"/>
        </w:rPr>
        <w:t>conducted a nation-wide civil defense drill that included 40 million</w:t>
      </w:r>
      <w:r w:rsidRPr="00B83B78">
        <w:rPr>
          <w:sz w:val="16"/>
        </w:rPr>
        <w:t xml:space="preserve"> of its people being </w:t>
      </w:r>
      <w:r w:rsidRPr="00B83B78">
        <w:rPr>
          <w:rStyle w:val="StyleUnderline"/>
        </w:rPr>
        <w:t>directed to fallout shelters</w:t>
      </w:r>
      <w:r w:rsidRPr="00B83B78">
        <w:rPr>
          <w:sz w:val="16"/>
        </w:rPr>
        <w:t xml:space="preserve">. Reuters reported two days later that </w:t>
      </w:r>
      <w:r w:rsidRPr="00B83B78">
        <w:rPr>
          <w:rStyle w:val="StyleUnderline"/>
        </w:rPr>
        <w:t>Russia</w:t>
      </w:r>
      <w:r w:rsidRPr="00B83B78">
        <w:rPr>
          <w:sz w:val="16"/>
        </w:rPr>
        <w:t xml:space="preserve"> had </w:t>
      </w:r>
      <w:r w:rsidRPr="00B83B78">
        <w:rPr>
          <w:rStyle w:val="StyleUnderline"/>
        </w:rPr>
        <w:t xml:space="preserve">moved its </w:t>
      </w:r>
      <w:proofErr w:type="spellStart"/>
      <w:r w:rsidRPr="00B83B78">
        <w:rPr>
          <w:rStyle w:val="StyleUnderline"/>
        </w:rPr>
        <w:t>Iskander</w:t>
      </w:r>
      <w:proofErr w:type="spellEnd"/>
      <w:r w:rsidRPr="00B83B78">
        <w:rPr>
          <w:sz w:val="16"/>
        </w:rPr>
        <w:t xml:space="preserve"> nuclear-capable </w:t>
      </w:r>
      <w:r w:rsidRPr="00B83B78">
        <w:rPr>
          <w:rStyle w:val="StyleUnderline"/>
        </w:rPr>
        <w:t xml:space="preserve">missiles to </w:t>
      </w:r>
      <w:r w:rsidRPr="00B83B78">
        <w:rPr>
          <w:rStyle w:val="Emphasis"/>
        </w:rPr>
        <w:t>Kaliningrad</w:t>
      </w:r>
      <w:r w:rsidRPr="00B83B78">
        <w:rPr>
          <w:sz w:val="16"/>
        </w:rPr>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B83B78">
        <w:rPr>
          <w:rStyle w:val="StyleUnderline"/>
        </w:rPr>
        <w:t xml:space="preserve">the leadership of Russia </w:t>
      </w:r>
      <w:r w:rsidRPr="00B83B78">
        <w:rPr>
          <w:rStyle w:val="Emphasis"/>
        </w:rPr>
        <w:t>actually believes</w:t>
      </w:r>
      <w:r w:rsidRPr="00B83B78">
        <w:rPr>
          <w:sz w:val="16"/>
        </w:rPr>
        <w:t xml:space="preserve"> now, </w:t>
      </w:r>
      <w:r w:rsidRPr="00B83B78">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8F7E45">
        <w:rPr>
          <w:rStyle w:val="Emphasis"/>
          <w:highlight w:val="cyan"/>
        </w:rPr>
        <w:t>war is a</w:t>
      </w:r>
      <w:r w:rsidRPr="00B83B78">
        <w:rPr>
          <w:rStyle w:val="Emphasis"/>
        </w:rPr>
        <w:t xml:space="preserve"> real </w:t>
      </w:r>
      <w:r w:rsidRPr="008F7E45">
        <w:rPr>
          <w:rStyle w:val="Emphasis"/>
          <w:highlight w:val="cyan"/>
        </w:rPr>
        <w:t>possibility</w:t>
      </w:r>
      <w:r w:rsidRPr="00B83B78">
        <w:rPr>
          <w:sz w:val="16"/>
        </w:rPr>
        <w:t xml:space="preserve">. I can’t remember when, since the Cuban Missile Crisis, that the Moscow leadership came to this conclusion in its collective head. Perhaps this narrative will change under president-elect </w:t>
      </w:r>
      <w:r w:rsidRPr="00B83B78">
        <w:rPr>
          <w:rStyle w:val="StyleUnderline"/>
        </w:rPr>
        <w:t>Trump</w:t>
      </w:r>
      <w:r w:rsidRPr="00B83B78">
        <w:rPr>
          <w:sz w:val="16"/>
        </w:rPr>
        <w:t xml:space="preserve">. However, he </w:t>
      </w:r>
      <w:r w:rsidRPr="00B83B78">
        <w:rPr>
          <w:rStyle w:val="StyleUnderline"/>
        </w:rPr>
        <w:t xml:space="preserve">is inheriting a situation </w:t>
      </w:r>
      <w:r w:rsidRPr="00B83B78">
        <w:rPr>
          <w:rStyle w:val="Emphasis"/>
        </w:rPr>
        <w:t>fraught with danger</w:t>
      </w:r>
      <w:r w:rsidRPr="00B83B78">
        <w:rPr>
          <w:sz w:val="16"/>
        </w:rPr>
        <w:t xml:space="preserve">, </w:t>
      </w:r>
      <w:r w:rsidRPr="00B83B78">
        <w:rPr>
          <w:rStyle w:val="StyleUnderline"/>
        </w:rPr>
        <w:t xml:space="preserve">which retains the possibility of </w:t>
      </w:r>
      <w:r w:rsidRPr="00B83B78">
        <w:rPr>
          <w:rStyle w:val="Emphasis"/>
        </w:rPr>
        <w:t>direct military conflict</w:t>
      </w:r>
      <w:r w:rsidRPr="00B83B78">
        <w:rPr>
          <w:sz w:val="16"/>
        </w:rPr>
        <w:t xml:space="preserve"> </w:t>
      </w:r>
      <w:r w:rsidRPr="00B83B78">
        <w:rPr>
          <w:rStyle w:val="StyleUnderline"/>
        </w:rPr>
        <w:t>with</w:t>
      </w:r>
      <w:r w:rsidRPr="00B83B78">
        <w:rPr>
          <w:sz w:val="16"/>
        </w:rPr>
        <w:t xml:space="preserve"> </w:t>
      </w:r>
      <w:r w:rsidRPr="00B83B78">
        <w:rPr>
          <w:rStyle w:val="Emphasis"/>
        </w:rPr>
        <w:t>Russia in Ukraine and Syria</w:t>
      </w:r>
      <w:r w:rsidRPr="00B83B78">
        <w:rPr>
          <w:rStyle w:val="StyleUnderline"/>
        </w:rPr>
        <w:t>, as well as</w:t>
      </w:r>
      <w:r w:rsidRPr="00B83B78">
        <w:rPr>
          <w:sz w:val="16"/>
        </w:rPr>
        <w:t xml:space="preserve"> increasingly militarized confrontation </w:t>
      </w:r>
      <w:r w:rsidRPr="00B83B78">
        <w:rPr>
          <w:rStyle w:val="StyleUnderline"/>
        </w:rPr>
        <w:t>with</w:t>
      </w:r>
      <w:r w:rsidRPr="00B83B78">
        <w:rPr>
          <w:sz w:val="16"/>
        </w:rPr>
        <w:t xml:space="preserve"> </w:t>
      </w:r>
      <w:r w:rsidRPr="00B83B78">
        <w:rPr>
          <w:rStyle w:val="Emphasis"/>
        </w:rPr>
        <w:t>China in the South China Sea</w:t>
      </w:r>
      <w:r w:rsidRPr="00B83B78">
        <w:rPr>
          <w:sz w:val="16"/>
        </w:rPr>
        <w:t>.</w:t>
      </w:r>
    </w:p>
    <w:p w:rsidR="00BB180C" w:rsidRPr="00B83B78" w:rsidRDefault="00BB180C" w:rsidP="00BB180C"/>
    <w:p w:rsidR="002A1618" w:rsidRDefault="002A1618" w:rsidP="002A1618">
      <w:pPr>
        <w:pStyle w:val="Heading3"/>
      </w:pPr>
      <w:r w:rsidRPr="00B83B78">
        <w:t xml:space="preserve">Advantage Two – </w:t>
      </w:r>
      <w:r w:rsidR="00B83B78">
        <w:t>Trade War</w:t>
      </w:r>
    </w:p>
    <w:p w:rsidR="001F3514" w:rsidRDefault="001F3514" w:rsidP="001F3514">
      <w:pPr>
        <w:pStyle w:val="Heading4"/>
      </w:pPr>
      <w:bookmarkStart w:id="4" w:name="_Hlk10716999"/>
      <w:r>
        <w:t xml:space="preserve">The most recent arms sale to Taiwan is exacerbating tensions with the </w:t>
      </w:r>
      <w:r w:rsidR="00FC48A1">
        <w:t>US-China trade war – negotiations will collapse.</w:t>
      </w:r>
    </w:p>
    <w:p w:rsidR="00F43808" w:rsidRPr="00F43808" w:rsidRDefault="00F43808" w:rsidP="00F43808">
      <w:r w:rsidRPr="00F43808">
        <w:rPr>
          <w:rStyle w:val="Style13ptBold"/>
        </w:rPr>
        <w:t>CNBC</w:t>
      </w:r>
      <w:r>
        <w:t>, 6-5-</w:t>
      </w:r>
      <w:r w:rsidRPr="00F43808">
        <w:rPr>
          <w:rStyle w:val="Style13ptBold"/>
        </w:rPr>
        <w:t>2019</w:t>
      </w:r>
      <w:r>
        <w:t>, “</w:t>
      </w:r>
      <w:r w:rsidRPr="00F43808">
        <w:rPr>
          <w:i/>
        </w:rPr>
        <w:t>US is preparing big weapons sale to Taiwan in a challenge to China amid trade war</w:t>
      </w:r>
      <w:r>
        <w:t xml:space="preserve">,” CNBC.com, </w:t>
      </w:r>
      <w:hyperlink r:id="rId18" w:history="1">
        <w:r w:rsidRPr="00BE26B4">
          <w:rPr>
            <w:rStyle w:val="Hyperlink"/>
          </w:rPr>
          <w:t>https://www.cnbc.com/2019/06/05/us-is-preparing-big-weapons-sale-to-taiwan-in-a-challenge-to-china-amid-trade-war.html</w:t>
        </w:r>
      </w:hyperlink>
      <w:r>
        <w:t>. ZKMSU</w:t>
      </w:r>
    </w:p>
    <w:p w:rsidR="001F3514" w:rsidRPr="00F43808" w:rsidRDefault="001F3514" w:rsidP="001F3514">
      <w:pPr>
        <w:rPr>
          <w:sz w:val="10"/>
        </w:rPr>
      </w:pPr>
      <w:r w:rsidRPr="008F7E45">
        <w:rPr>
          <w:rStyle w:val="StyleUnderline"/>
          <w:highlight w:val="cyan"/>
        </w:rPr>
        <w:t>The United States is pursuing the sale of more than $2 billion</w:t>
      </w:r>
      <w:r w:rsidRPr="00F43808">
        <w:rPr>
          <w:rStyle w:val="StyleUnderline"/>
        </w:rPr>
        <w:t xml:space="preserve"> worth of tanks and weapons </w:t>
      </w:r>
      <w:r w:rsidRPr="008F7E45">
        <w:rPr>
          <w:rStyle w:val="StyleUnderline"/>
          <w:highlight w:val="cyan"/>
        </w:rPr>
        <w:t>to Taiwan</w:t>
      </w:r>
      <w:r w:rsidRPr="00F43808">
        <w:rPr>
          <w:sz w:val="10"/>
        </w:rPr>
        <w:t xml:space="preserve">, four people familiar with the negotiations said, </w:t>
      </w:r>
      <w:r w:rsidRPr="008F7E45">
        <w:rPr>
          <w:rStyle w:val="Emphasis"/>
          <w:highlight w:val="cyan"/>
        </w:rPr>
        <w:t>in a move likely to anger China as a trade war between the world’s two biggest economies escalates</w:t>
      </w:r>
      <w:r w:rsidRPr="00F43808">
        <w:rPr>
          <w:sz w:val="10"/>
        </w:rPr>
        <w:t>.</w:t>
      </w:r>
      <w:r w:rsidR="00F43808" w:rsidRPr="00F43808">
        <w:rPr>
          <w:sz w:val="10"/>
        </w:rPr>
        <w:t xml:space="preserve"> </w:t>
      </w:r>
      <w:r w:rsidRPr="00F43808">
        <w:rPr>
          <w:sz w:val="10"/>
        </w:rPr>
        <w:t>An informal notification of the proposed sale has been sent to the U.S. Congress, the four sources said on condition of anonymity because they were not authorized to speak about the possible deal.</w:t>
      </w:r>
      <w:r w:rsidR="00F43808" w:rsidRPr="00F43808">
        <w:rPr>
          <w:sz w:val="10"/>
        </w:rPr>
        <w:t xml:space="preserve"> </w:t>
      </w:r>
      <w:r w:rsidRPr="00F43808">
        <w:rPr>
          <w:sz w:val="10"/>
        </w:rPr>
        <w:t>The potential sale included 108 General Dynamics M1A2 Abrams tanks worth around $2 billion as well as anti-tank and anti-aircraft munitions, three of the sources said. Taiwan has been interested in refreshing its existing U.S.-made battle tank inventory, which includes M60 Patton tanks.</w:t>
      </w:r>
      <w:r w:rsidR="00F43808" w:rsidRPr="00F43808">
        <w:rPr>
          <w:sz w:val="10"/>
        </w:rPr>
        <w:t xml:space="preserve"> </w:t>
      </w:r>
      <w:r w:rsidRPr="00792D23">
        <w:rPr>
          <w:rStyle w:val="StyleUnderline"/>
        </w:rPr>
        <w:t>The United States is the main arms supplier to Taiwan, which China deems its own</w:t>
      </w:r>
      <w:r w:rsidRPr="00F43808">
        <w:rPr>
          <w:sz w:val="10"/>
        </w:rPr>
        <w:t xml:space="preserve"> and has never renounced the use of force to bring the self-ruled island under its control.</w:t>
      </w:r>
      <w:r w:rsidR="00F43808" w:rsidRPr="00F43808">
        <w:rPr>
          <w:sz w:val="10"/>
        </w:rPr>
        <w:t xml:space="preserve"> </w:t>
      </w:r>
      <w:r w:rsidRPr="00F43808">
        <w:rPr>
          <w:rStyle w:val="StyleUnderline"/>
        </w:rPr>
        <w:t>Taiwanese President Tsai Ing-wen said in March the United States was responding positively to Taipei’s requests</w:t>
      </w:r>
      <w:r w:rsidRPr="00F43808">
        <w:rPr>
          <w:sz w:val="10"/>
        </w:rPr>
        <w:t xml:space="preserve"> for new arms sales to bolster its defenses in the face of pressure from China. The United States has no formal ties with Taiwan but is bound by law to help provide it with the means to defend itself.</w:t>
      </w:r>
      <w:r w:rsidR="00F43808" w:rsidRPr="00F43808">
        <w:rPr>
          <w:sz w:val="10"/>
        </w:rPr>
        <w:t xml:space="preserve"> </w:t>
      </w:r>
      <w:r w:rsidRPr="008F7E45">
        <w:rPr>
          <w:rStyle w:val="Emphasis"/>
          <w:highlight w:val="cyan"/>
        </w:rPr>
        <w:t>China and the United States are engaged in a fierce trade war, with clashes over Taiwan</w:t>
      </w:r>
      <w:r w:rsidRPr="00F43808">
        <w:rPr>
          <w:sz w:val="10"/>
        </w:rPr>
        <w:t xml:space="preserve"> and the South China Sea </w:t>
      </w:r>
      <w:r w:rsidRPr="008F7E45">
        <w:rPr>
          <w:rStyle w:val="Emphasis"/>
          <w:highlight w:val="cyan"/>
        </w:rPr>
        <w:t>exacerbating tensions</w:t>
      </w:r>
      <w:r w:rsidRPr="00F43808">
        <w:rPr>
          <w:sz w:val="10"/>
        </w:rPr>
        <w:t>.</w:t>
      </w:r>
    </w:p>
    <w:bookmarkEnd w:id="4"/>
    <w:p w:rsidR="00F43808" w:rsidRDefault="00F43808" w:rsidP="001F3514"/>
    <w:p w:rsidR="00F43808" w:rsidRDefault="00FC48A1" w:rsidP="00F43808">
      <w:pPr>
        <w:pStyle w:val="Heading4"/>
      </w:pPr>
      <w:r>
        <w:t>A</w:t>
      </w:r>
      <w:r w:rsidR="00F43808">
        <w:t>rms sales guarantee trade war escalation.</w:t>
      </w:r>
    </w:p>
    <w:p w:rsidR="00F43808" w:rsidRPr="00F43808" w:rsidRDefault="00F43808" w:rsidP="00F43808">
      <w:r>
        <w:t xml:space="preserve">Angela </w:t>
      </w:r>
      <w:r w:rsidRPr="00F43808">
        <w:rPr>
          <w:rStyle w:val="Style13ptBold"/>
        </w:rPr>
        <w:t>Teng</w:t>
      </w:r>
      <w:r>
        <w:t>, 6-6-</w:t>
      </w:r>
      <w:r w:rsidRPr="00F43808">
        <w:rPr>
          <w:rStyle w:val="Style13ptBold"/>
        </w:rPr>
        <w:t>2019</w:t>
      </w:r>
      <w:r>
        <w:t>, “</w:t>
      </w:r>
      <w:r w:rsidRPr="00F43808">
        <w:rPr>
          <w:i/>
        </w:rPr>
        <w:t>China to adopt necessary countermeasures if US escalates on the trade war: Commerce Ministry</w:t>
      </w:r>
      <w:r>
        <w:t xml:space="preserve">,” IG Markets Limited, </w:t>
      </w:r>
      <w:hyperlink r:id="rId19" w:history="1">
        <w:r w:rsidRPr="00BE26B4">
          <w:rPr>
            <w:rStyle w:val="Hyperlink"/>
          </w:rPr>
          <w:t>https://www.ig.com/en/news-and-trade-ideas/other-news/china-to-adopt-necessary-countermeasures-if-us-escalates-on-the--190606</w:t>
        </w:r>
      </w:hyperlink>
      <w:r>
        <w:t>. ZKMSU</w:t>
      </w:r>
    </w:p>
    <w:p w:rsidR="00F43808" w:rsidRPr="00CC002B" w:rsidRDefault="00F43808" w:rsidP="00F43808">
      <w:pPr>
        <w:rPr>
          <w:rStyle w:val="StyleUnderline"/>
        </w:rPr>
      </w:pPr>
      <w:r w:rsidRPr="008F7E45">
        <w:rPr>
          <w:rStyle w:val="Emphasis"/>
          <w:highlight w:val="cyan"/>
        </w:rPr>
        <w:t>China</w:t>
      </w:r>
      <w:r w:rsidRPr="00AB6F1A">
        <w:rPr>
          <w:rStyle w:val="Emphasis"/>
        </w:rPr>
        <w:t xml:space="preserve">’s </w:t>
      </w:r>
      <w:r w:rsidRPr="00792D23">
        <w:rPr>
          <w:rStyle w:val="Emphasis"/>
        </w:rPr>
        <w:t>commerce ministry</w:t>
      </w:r>
      <w:r w:rsidRPr="00CC002B">
        <w:rPr>
          <w:rStyle w:val="Emphasis"/>
        </w:rPr>
        <w:t xml:space="preserve"> has stepped forward to </w:t>
      </w:r>
      <w:r w:rsidRPr="008F7E45">
        <w:rPr>
          <w:rStyle w:val="Emphasis"/>
          <w:highlight w:val="cyan"/>
        </w:rPr>
        <w:t xml:space="preserve">say that the country will adopt </w:t>
      </w:r>
      <w:r w:rsidRPr="00AB6F1A">
        <w:rPr>
          <w:rStyle w:val="Emphasis"/>
        </w:rPr>
        <w:t>necessary</w:t>
      </w:r>
      <w:r w:rsidRPr="008F7E45">
        <w:rPr>
          <w:rStyle w:val="Emphasis"/>
          <w:highlight w:val="cyan"/>
        </w:rPr>
        <w:t xml:space="preserve"> countermeasures if the US decides to </w:t>
      </w:r>
      <w:r w:rsidRPr="00AB6F1A">
        <w:rPr>
          <w:rStyle w:val="Emphasis"/>
        </w:rPr>
        <w:t>unilaterally</w:t>
      </w:r>
      <w:r w:rsidRPr="008F7E45">
        <w:rPr>
          <w:rStyle w:val="Emphasis"/>
          <w:highlight w:val="cyan"/>
        </w:rPr>
        <w:t xml:space="preserve"> escalate</w:t>
      </w:r>
      <w:r w:rsidRPr="00CC002B">
        <w:rPr>
          <w:sz w:val="10"/>
        </w:rPr>
        <w:t xml:space="preserve"> trade </w:t>
      </w:r>
      <w:r w:rsidRPr="008F7E45">
        <w:rPr>
          <w:rStyle w:val="Emphasis"/>
          <w:highlight w:val="cyan"/>
        </w:rPr>
        <w:t>tensions</w:t>
      </w:r>
      <w:r w:rsidRPr="00CC002B">
        <w:rPr>
          <w:sz w:val="10"/>
        </w:rPr>
        <w:t>, the ministry’s spokesman Gao Feng said at a media briefing on Thursday.</w:t>
      </w:r>
      <w:r w:rsidR="00CC002B" w:rsidRPr="00CC002B">
        <w:rPr>
          <w:sz w:val="10"/>
        </w:rPr>
        <w:t xml:space="preserve"> </w:t>
      </w:r>
      <w:r w:rsidRPr="008F7E45">
        <w:rPr>
          <w:rStyle w:val="StyleUnderline"/>
          <w:highlight w:val="cyan"/>
        </w:rPr>
        <w:t>The US’ use of</w:t>
      </w:r>
      <w:r w:rsidRPr="00CC002B">
        <w:rPr>
          <w:rStyle w:val="StyleUnderline"/>
        </w:rPr>
        <w:t xml:space="preserve"> ‘ultimate </w:t>
      </w:r>
      <w:r w:rsidRPr="008F7E45">
        <w:rPr>
          <w:rStyle w:val="StyleUnderline"/>
          <w:highlight w:val="cyan"/>
        </w:rPr>
        <w:t>pressure’</w:t>
      </w:r>
      <w:r w:rsidRPr="00CC002B">
        <w:rPr>
          <w:rStyle w:val="StyleUnderline"/>
        </w:rPr>
        <w:t xml:space="preserve"> </w:t>
      </w:r>
      <w:r w:rsidRPr="008F7E45">
        <w:rPr>
          <w:rStyle w:val="StyleUnderline"/>
          <w:highlight w:val="cyan"/>
        </w:rPr>
        <w:t xml:space="preserve">has created </w:t>
      </w:r>
      <w:r w:rsidRPr="00AB6F1A">
        <w:rPr>
          <w:rStyle w:val="StyleUnderline"/>
        </w:rPr>
        <w:t>serious</w:t>
      </w:r>
      <w:r w:rsidRPr="008F7E45">
        <w:rPr>
          <w:rStyle w:val="StyleUnderline"/>
          <w:highlight w:val="cyan"/>
        </w:rPr>
        <w:t xml:space="preserve"> setbacks to the</w:t>
      </w:r>
      <w:r w:rsidRPr="00CC002B">
        <w:rPr>
          <w:rStyle w:val="StyleUnderline"/>
        </w:rPr>
        <w:t xml:space="preserve"> trade </w:t>
      </w:r>
      <w:r w:rsidRPr="008F7E45">
        <w:rPr>
          <w:rStyle w:val="StyleUnderline"/>
          <w:highlight w:val="cyan"/>
        </w:rPr>
        <w:t>negotiations</w:t>
      </w:r>
      <w:r w:rsidRPr="00CC002B">
        <w:rPr>
          <w:sz w:val="10"/>
        </w:rPr>
        <w:t xml:space="preserve">, </w:t>
      </w:r>
      <w:proofErr w:type="spellStart"/>
      <w:r w:rsidRPr="00CC002B">
        <w:rPr>
          <w:sz w:val="10"/>
        </w:rPr>
        <w:t>Mr</w:t>
      </w:r>
      <w:proofErr w:type="spellEnd"/>
      <w:r w:rsidRPr="00CC002B">
        <w:rPr>
          <w:sz w:val="10"/>
        </w:rPr>
        <w:t xml:space="preserve"> Gao said, according to a Reuters report, although there was no specific mention of what the action was. This is after the US President Donald Trump reiterated his threat to levy additional tariffs on US$300 billion of Chinese goods.</w:t>
      </w:r>
      <w:r w:rsidR="00CC002B" w:rsidRPr="00CC002B">
        <w:rPr>
          <w:sz w:val="10"/>
        </w:rPr>
        <w:t xml:space="preserve"> </w:t>
      </w:r>
      <w:r w:rsidRPr="00CC002B">
        <w:rPr>
          <w:sz w:val="10"/>
        </w:rPr>
        <w:t xml:space="preserve">In a separate announcement announced on the same day, </w:t>
      </w:r>
      <w:r w:rsidRPr="008F7E45">
        <w:rPr>
          <w:rStyle w:val="Emphasis"/>
          <w:highlight w:val="cyan"/>
        </w:rPr>
        <w:t>China</w:t>
      </w:r>
      <w:r w:rsidRPr="00792D23">
        <w:rPr>
          <w:rStyle w:val="Emphasis"/>
        </w:rPr>
        <w:t xml:space="preserve">’s foreign ministry </w:t>
      </w:r>
      <w:r w:rsidRPr="008F7E45">
        <w:rPr>
          <w:rStyle w:val="Emphasis"/>
          <w:highlight w:val="cyan"/>
        </w:rPr>
        <w:t>said that it is seriously concerned about the US arms sales to Taiwan</w:t>
      </w:r>
      <w:r w:rsidRPr="00CC002B">
        <w:rPr>
          <w:rStyle w:val="Emphasis"/>
        </w:rPr>
        <w:t xml:space="preserve">, </w:t>
      </w:r>
      <w:r w:rsidRPr="008F7E45">
        <w:rPr>
          <w:rStyle w:val="Emphasis"/>
          <w:highlight w:val="cyan"/>
        </w:rPr>
        <w:t>and urged the US to stop the sale to avoid harming bilateral relations</w:t>
      </w:r>
      <w:r w:rsidRPr="00CC002B">
        <w:rPr>
          <w:sz w:val="10"/>
        </w:rPr>
        <w:t>.</w:t>
      </w:r>
      <w:r w:rsidR="00CC002B" w:rsidRPr="00CC002B">
        <w:rPr>
          <w:sz w:val="10"/>
        </w:rPr>
        <w:t xml:space="preserve"> </w:t>
      </w:r>
      <w:r w:rsidRPr="00AB6F1A">
        <w:rPr>
          <w:rStyle w:val="StyleUnderline"/>
        </w:rPr>
        <w:t>The US is said to be pursuing the sale of more than US$2 billion worth of tanks and weapons to Taiwan</w:t>
      </w:r>
      <w:r w:rsidRPr="00CC002B">
        <w:rPr>
          <w:sz w:val="10"/>
        </w:rPr>
        <w:t>, people familiar with the negotiations told Reuters who broke the news on Thursday. The US is the main arms supplier to Taiwan.</w:t>
      </w:r>
      <w:r w:rsidR="00CC002B" w:rsidRPr="00CC002B">
        <w:rPr>
          <w:sz w:val="10"/>
        </w:rPr>
        <w:t xml:space="preserve"> </w:t>
      </w:r>
      <w:r w:rsidRPr="008F7E45">
        <w:rPr>
          <w:rStyle w:val="Emphasis"/>
          <w:highlight w:val="cyan"/>
        </w:rPr>
        <w:t>The move</w:t>
      </w:r>
      <w:r w:rsidRPr="00CC002B">
        <w:rPr>
          <w:rStyle w:val="Emphasis"/>
        </w:rPr>
        <w:t xml:space="preserve"> from US </w:t>
      </w:r>
      <w:r w:rsidRPr="008F7E45">
        <w:rPr>
          <w:rStyle w:val="Emphasis"/>
          <w:highlight w:val="cyan"/>
        </w:rPr>
        <w:t>is unavoidably going to anger China</w:t>
      </w:r>
      <w:r w:rsidRPr="00CC002B">
        <w:rPr>
          <w:sz w:val="10"/>
        </w:rPr>
        <w:t xml:space="preserve">, </w:t>
      </w:r>
      <w:r w:rsidRPr="00CC002B">
        <w:rPr>
          <w:rStyle w:val="StyleUnderline"/>
        </w:rPr>
        <w:t>as the Chinese country is not on the best terms with Taiwan due to their past issues. China regards Taiwan as its own but Taiwan has self-declared its independence</w:t>
      </w:r>
      <w:r w:rsidRPr="00CC002B">
        <w:rPr>
          <w:sz w:val="10"/>
        </w:rPr>
        <w:t>.</w:t>
      </w:r>
      <w:r w:rsidR="00CC002B" w:rsidRPr="00CC002B">
        <w:rPr>
          <w:sz w:val="10"/>
        </w:rPr>
        <w:t xml:space="preserve"> </w:t>
      </w:r>
      <w:r w:rsidRPr="00CC002B">
        <w:rPr>
          <w:sz w:val="10"/>
        </w:rPr>
        <w:t>China has long warned the US to not get involved in its affair with Taiwan</w:t>
      </w:r>
      <w:r w:rsidR="00CC002B" w:rsidRPr="00CC002B">
        <w:rPr>
          <w:sz w:val="10"/>
        </w:rPr>
        <w:t xml:space="preserve"> </w:t>
      </w:r>
      <w:r w:rsidRPr="00CC002B">
        <w:rPr>
          <w:rStyle w:val="StyleUnderline"/>
        </w:rPr>
        <w:t>The US has been increasing its involvement in the diplomatic ties in Taiwan and China in recent years but China has been warning the western country to stay away.</w:t>
      </w:r>
      <w:r w:rsidR="00CC002B">
        <w:rPr>
          <w:rStyle w:val="StyleUnderline"/>
        </w:rPr>
        <w:t xml:space="preserve"> </w:t>
      </w:r>
      <w:r w:rsidRPr="008F7E45">
        <w:rPr>
          <w:rStyle w:val="StyleUnderline"/>
          <w:highlight w:val="cyan"/>
        </w:rPr>
        <w:t>China has long been trying to add Taiwan into its territory</w:t>
      </w:r>
      <w:r w:rsidRPr="00CC002B">
        <w:rPr>
          <w:rStyle w:val="StyleUnderline"/>
        </w:rPr>
        <w:t xml:space="preserve">, </w:t>
      </w:r>
      <w:r w:rsidRPr="008F7E45">
        <w:rPr>
          <w:rStyle w:val="StyleUnderline"/>
          <w:highlight w:val="cyan"/>
        </w:rPr>
        <w:t>calling</w:t>
      </w:r>
      <w:r w:rsidRPr="00CC002B">
        <w:rPr>
          <w:rStyle w:val="StyleUnderline"/>
        </w:rPr>
        <w:t xml:space="preserve"> the </w:t>
      </w:r>
      <w:r w:rsidRPr="008F7E45">
        <w:rPr>
          <w:rStyle w:val="StyleUnderline"/>
          <w:highlight w:val="cyan"/>
        </w:rPr>
        <w:t>unification ‘inevitable’</w:t>
      </w:r>
      <w:r w:rsidRPr="00CC002B">
        <w:rPr>
          <w:rStyle w:val="StyleUnderline"/>
        </w:rPr>
        <w:t xml:space="preserve">, </w:t>
      </w:r>
      <w:r w:rsidRPr="00AB6F1A">
        <w:rPr>
          <w:rStyle w:val="StyleUnderline"/>
        </w:rPr>
        <w:t>threatening the use of military force</w:t>
      </w:r>
      <w:r w:rsidRPr="00CC002B">
        <w:rPr>
          <w:rStyle w:val="StyleUnderline"/>
        </w:rPr>
        <w:t xml:space="preserve"> as an option if the smaller country does not comply</w:t>
      </w:r>
      <w:r w:rsidRPr="00CC002B">
        <w:rPr>
          <w:sz w:val="10"/>
        </w:rPr>
        <w:t>.</w:t>
      </w:r>
      <w:r w:rsidR="00CC002B" w:rsidRPr="00CC002B">
        <w:rPr>
          <w:sz w:val="10"/>
        </w:rPr>
        <w:t xml:space="preserve"> </w:t>
      </w:r>
      <w:r w:rsidRPr="00CC002B">
        <w:rPr>
          <w:sz w:val="10"/>
        </w:rPr>
        <w:t>Both countries have a deep-seated conflict with each other. In 1949, Chinese leader Mao Zedong’s communist party took power over Beijing, defeating Chiang Kai-shek’s Kuomintang (KMT) and causing them to flee to Taiwan. The KMT then formed their owned government in Taipei, cutting off all ties with mainland China and became an ally of the US.</w:t>
      </w:r>
      <w:r w:rsidR="00CC002B" w:rsidRPr="00CC002B">
        <w:rPr>
          <w:sz w:val="10"/>
        </w:rPr>
        <w:t xml:space="preserve"> </w:t>
      </w:r>
      <w:r w:rsidRPr="00CC002B">
        <w:rPr>
          <w:sz w:val="10"/>
        </w:rPr>
        <w:t xml:space="preserve">China and Taiwan have had a fragile reconciliation for a few decades, from 1987 to 2016. In that period, </w:t>
      </w:r>
      <w:r w:rsidRPr="00CC002B">
        <w:rPr>
          <w:rStyle w:val="StyleUnderline"/>
        </w:rPr>
        <w:t>the US backed the policy of "one China", with Beijing as the legitimate government, but establishes trade and military ties with Taipei</w:t>
      </w:r>
      <w:r w:rsidRPr="00CC002B">
        <w:rPr>
          <w:sz w:val="10"/>
        </w:rPr>
        <w:t>.</w:t>
      </w:r>
      <w:r w:rsidR="00CC002B" w:rsidRPr="00CC002B">
        <w:rPr>
          <w:sz w:val="10"/>
        </w:rPr>
        <w:t xml:space="preserve"> </w:t>
      </w:r>
      <w:r w:rsidRPr="00CC002B">
        <w:rPr>
          <w:sz w:val="10"/>
        </w:rPr>
        <w:t>In 2016, China suspended all communications with Taiwan after the island's new government failed to acknowledge the concept that there is only "one China".</w:t>
      </w:r>
      <w:r w:rsidR="00CC002B" w:rsidRPr="00CC002B">
        <w:rPr>
          <w:sz w:val="10"/>
        </w:rPr>
        <w:t xml:space="preserve"> </w:t>
      </w:r>
      <w:r w:rsidRPr="00CC002B">
        <w:rPr>
          <w:sz w:val="10"/>
        </w:rPr>
        <w:t>In December 2016, President-elect Donald Trump broke decades of US diplomatic policy by speaking directly, via telephone, with Taiwan’s president Tsai Ing-wen.</w:t>
      </w:r>
      <w:r w:rsidR="00CC002B" w:rsidRPr="00CC002B">
        <w:rPr>
          <w:sz w:val="10"/>
        </w:rPr>
        <w:t xml:space="preserve"> </w:t>
      </w:r>
      <w:r w:rsidRPr="00CC002B">
        <w:rPr>
          <w:sz w:val="10"/>
        </w:rPr>
        <w:t>In 2017, the Trump administration approved US$1.4 billion worth of arms sales to Taiwan, a move which angered Beijing.</w:t>
      </w:r>
      <w:r w:rsidR="00CC002B" w:rsidRPr="00CC002B">
        <w:rPr>
          <w:sz w:val="10"/>
        </w:rPr>
        <w:t xml:space="preserve"> </w:t>
      </w:r>
      <w:r w:rsidRPr="00CC002B">
        <w:rPr>
          <w:sz w:val="10"/>
        </w:rPr>
        <w:t xml:space="preserve">In September last year, the US state department permitted the sale of spare parts for F-16 fighter jets and other military aircraft worth up to US$330 million to Taiwan. Back then, </w:t>
      </w:r>
      <w:r w:rsidRPr="008F7E45">
        <w:rPr>
          <w:rStyle w:val="StyleUnderline"/>
          <w:highlight w:val="cyan"/>
        </w:rPr>
        <w:t>China</w:t>
      </w:r>
      <w:r w:rsidRPr="00CC002B">
        <w:rPr>
          <w:rStyle w:val="StyleUnderline"/>
        </w:rPr>
        <w:t xml:space="preserve"> had already </w:t>
      </w:r>
      <w:r w:rsidRPr="008F7E45">
        <w:rPr>
          <w:rStyle w:val="StyleUnderline"/>
          <w:highlight w:val="cyan"/>
        </w:rPr>
        <w:t xml:space="preserve">warned the US that the act jeopardizes the relations </w:t>
      </w:r>
      <w:r w:rsidRPr="00AB6F1A">
        <w:rPr>
          <w:rStyle w:val="StyleUnderline"/>
        </w:rPr>
        <w:t>between the US and China.</w:t>
      </w:r>
    </w:p>
    <w:p w:rsidR="00752438" w:rsidRDefault="00752438" w:rsidP="00752438"/>
    <w:p w:rsidR="004155D1" w:rsidRDefault="00FC48A1" w:rsidP="004155D1">
      <w:pPr>
        <w:pStyle w:val="Heading4"/>
      </w:pPr>
      <w:r>
        <w:t>T</w:t>
      </w:r>
      <w:r w:rsidR="004155D1">
        <w:t xml:space="preserve">rade war will collapse the economy by September </w:t>
      </w:r>
      <w:r>
        <w:t xml:space="preserve">- </w:t>
      </w:r>
      <w:r w:rsidR="004155D1">
        <w:t>negotiations now key</w:t>
      </w:r>
    </w:p>
    <w:p w:rsidR="004155D1" w:rsidRPr="004155D1" w:rsidRDefault="004155D1" w:rsidP="004155D1">
      <w:r>
        <w:t xml:space="preserve">Heather </w:t>
      </w:r>
      <w:r w:rsidRPr="004155D1">
        <w:rPr>
          <w:rStyle w:val="Style13ptBold"/>
        </w:rPr>
        <w:t>Long</w:t>
      </w:r>
      <w:r>
        <w:t>, 6-6-</w:t>
      </w:r>
      <w:r w:rsidRPr="004155D1">
        <w:rPr>
          <w:rStyle w:val="Style13ptBold"/>
        </w:rPr>
        <w:t>2019</w:t>
      </w:r>
      <w:r>
        <w:t>, “</w:t>
      </w:r>
      <w:r w:rsidRPr="004155D1">
        <w:rPr>
          <w:i/>
          <w:iCs/>
        </w:rPr>
        <w:t>Trump probably has the upper hand in trade war — until September</w:t>
      </w:r>
      <w:r>
        <w:t xml:space="preserve">,” The Washington Post, </w:t>
      </w:r>
      <w:hyperlink r:id="rId20" w:history="1">
        <w:r w:rsidRPr="00FE40EB">
          <w:rPr>
            <w:rStyle w:val="Hyperlink"/>
          </w:rPr>
          <w:t>https://www.washingtonpost.com/business/2019/06/06/trump-probably-has-upper-hand-trade-war-until-september/?utm_term=.1f1870af3227</w:t>
        </w:r>
      </w:hyperlink>
      <w:r>
        <w:t>. ZKMSU</w:t>
      </w:r>
    </w:p>
    <w:p w:rsidR="00752438" w:rsidRPr="00FC48A1" w:rsidRDefault="004155D1" w:rsidP="00752438">
      <w:pPr>
        <w:rPr>
          <w:sz w:val="10"/>
        </w:rPr>
      </w:pPr>
      <w:r w:rsidRPr="00AB6F1A">
        <w:rPr>
          <w:rStyle w:val="StyleUnderline"/>
        </w:rPr>
        <w:t>Americans are increasingly likely to feel the strain of the trade war</w:t>
      </w:r>
      <w:r w:rsidRPr="004155D1">
        <w:rPr>
          <w:rStyle w:val="StyleUnderline"/>
        </w:rPr>
        <w:t xml:space="preserve"> as they walk around stores</w:t>
      </w:r>
      <w:r w:rsidRPr="00664BBD">
        <w:rPr>
          <w:sz w:val="10"/>
        </w:rPr>
        <w:t xml:space="preserve">. </w:t>
      </w:r>
      <w:r w:rsidRPr="008F7E45">
        <w:rPr>
          <w:rStyle w:val="Emphasis"/>
          <w:highlight w:val="cyan"/>
        </w:rPr>
        <w:t>This September costs from Trump’s tariffs could easily be four times what they were</w:t>
      </w:r>
      <w:r w:rsidRPr="004155D1">
        <w:rPr>
          <w:rStyle w:val="Emphasis"/>
        </w:rPr>
        <w:t xml:space="preserve"> at the same time </w:t>
      </w:r>
      <w:r w:rsidRPr="008F7E45">
        <w:rPr>
          <w:rStyle w:val="Emphasis"/>
          <w:highlight w:val="cyan"/>
        </w:rPr>
        <w:t>a year ago</w:t>
      </w:r>
      <w:r w:rsidRPr="004155D1">
        <w:rPr>
          <w:rStyle w:val="Emphasis"/>
        </w:rPr>
        <w:t>.</w:t>
      </w:r>
      <w:r w:rsidR="00664BBD">
        <w:rPr>
          <w:rStyle w:val="Emphasis"/>
        </w:rPr>
        <w:t xml:space="preserve"> </w:t>
      </w:r>
      <w:r w:rsidRPr="008F7E45">
        <w:rPr>
          <w:rStyle w:val="Emphasis"/>
          <w:highlight w:val="cyan"/>
        </w:rPr>
        <w:t>Consumer spending is the backbone of the U.S. economy</w:t>
      </w:r>
      <w:r w:rsidRPr="00664BBD">
        <w:rPr>
          <w:sz w:val="10"/>
        </w:rPr>
        <w:t xml:space="preserve">. </w:t>
      </w:r>
      <w:r w:rsidRPr="008F7E45">
        <w:rPr>
          <w:rStyle w:val="StyleUnderline"/>
          <w:highlight w:val="cyan"/>
        </w:rPr>
        <w:t>Anything that spooks consumers</w:t>
      </w:r>
      <w:r w:rsidRPr="004155D1">
        <w:rPr>
          <w:rStyle w:val="StyleUnderline"/>
        </w:rPr>
        <w:t xml:space="preserve"> and causes them to pull back on spending </w:t>
      </w:r>
      <w:r w:rsidRPr="008F7E45">
        <w:rPr>
          <w:rStyle w:val="StyleUnderline"/>
          <w:highlight w:val="cyan"/>
        </w:rPr>
        <w:t>would be detrimental to the broader economy</w:t>
      </w:r>
      <w:r w:rsidRPr="004155D1">
        <w:rPr>
          <w:rStyle w:val="StyleUnderline"/>
        </w:rPr>
        <w:t xml:space="preserve"> (and Trump’s re-election chances)</w:t>
      </w:r>
      <w:r w:rsidRPr="00664BBD">
        <w:rPr>
          <w:sz w:val="10"/>
        </w:rPr>
        <w:t>.</w:t>
      </w:r>
      <w:r w:rsidR="00664BBD" w:rsidRPr="00664BBD">
        <w:rPr>
          <w:sz w:val="10"/>
        </w:rPr>
        <w:t xml:space="preserve"> </w:t>
      </w:r>
      <w:r w:rsidRPr="00664BBD">
        <w:rPr>
          <w:sz w:val="10"/>
        </w:rPr>
        <w:t>“For better or worse presidents own the economy,” said Phil Levy, a trade analyst and former member of President George W. Bush’s Council of Economic Advisers. “Trump will get the blame if things turn down.”</w:t>
      </w:r>
      <w:r w:rsidR="00664BBD" w:rsidRPr="00664BBD">
        <w:rPr>
          <w:sz w:val="10"/>
        </w:rPr>
        <w:t xml:space="preserve"> </w:t>
      </w:r>
      <w:r w:rsidRPr="008F7E45">
        <w:rPr>
          <w:rStyle w:val="Emphasis"/>
          <w:highlight w:val="cyan"/>
        </w:rPr>
        <w:t xml:space="preserve">Trump is also likely to face growing backlash </w:t>
      </w:r>
      <w:r w:rsidRPr="00AB6F1A">
        <w:rPr>
          <w:rStyle w:val="Emphasis"/>
        </w:rPr>
        <w:t xml:space="preserve">from farmers </w:t>
      </w:r>
      <w:r w:rsidRPr="008F7E45">
        <w:rPr>
          <w:rStyle w:val="Emphasis"/>
          <w:highlight w:val="cyan"/>
        </w:rPr>
        <w:t>if he can’t lessen tensions with China</w:t>
      </w:r>
      <w:r w:rsidRPr="004155D1">
        <w:rPr>
          <w:rStyle w:val="Emphasis"/>
        </w:rPr>
        <w:t xml:space="preserve"> by the fall</w:t>
      </w:r>
      <w:r w:rsidRPr="00664BBD">
        <w:rPr>
          <w:sz w:val="10"/>
        </w:rPr>
        <w:t xml:space="preserve">. </w:t>
      </w:r>
      <w:r w:rsidRPr="004155D1">
        <w:rPr>
          <w:rStyle w:val="StyleUnderline"/>
        </w:rPr>
        <w:t>Most farmers eked by last year because they sold a lot of their crops early — before the tariffs went into effect and China fired back by buying less from U.S. farmers.</w:t>
      </w:r>
      <w:r w:rsidR="00664BBD">
        <w:rPr>
          <w:rStyle w:val="StyleUnderline"/>
        </w:rPr>
        <w:t xml:space="preserve"> </w:t>
      </w:r>
      <w:r w:rsidRPr="00664BBD">
        <w:rPr>
          <w:sz w:val="10"/>
        </w:rPr>
        <w:t xml:space="preserve">This year is different. </w:t>
      </w:r>
      <w:r w:rsidRPr="008F7E45">
        <w:rPr>
          <w:rStyle w:val="StyleUnderline"/>
          <w:highlight w:val="cyan"/>
        </w:rPr>
        <w:t>Many farmers are in serious danger of not breaking even on their crop sales</w:t>
      </w:r>
      <w:r w:rsidRPr="00664BBD">
        <w:rPr>
          <w:sz w:val="10"/>
        </w:rPr>
        <w:t xml:space="preserve">, </w:t>
      </w:r>
      <w:r w:rsidRPr="004155D1">
        <w:rPr>
          <w:rStyle w:val="StyleUnderline"/>
        </w:rPr>
        <w:t>in addition to facing pressure from “biblical” amounts of rain and flooding</w:t>
      </w:r>
      <w:r w:rsidRPr="00664BBD">
        <w:rPr>
          <w:sz w:val="10"/>
        </w:rPr>
        <w:t xml:space="preserve">. </w:t>
      </w:r>
      <w:r w:rsidRPr="004155D1">
        <w:rPr>
          <w:rStyle w:val="StyleUnderline"/>
        </w:rPr>
        <w:t>Farmers need soybean and other crop prices to rise by harvest time in September and October.</w:t>
      </w:r>
      <w:r w:rsidR="00664BBD">
        <w:rPr>
          <w:rStyle w:val="StyleUnderline"/>
        </w:rPr>
        <w:t xml:space="preserve"> </w:t>
      </w:r>
      <w:r w:rsidRPr="00664BBD">
        <w:rPr>
          <w:sz w:val="10"/>
        </w:rPr>
        <w:t>"I got to make money. My bills keep coming just like everybody else’s,” said Phil Ramsey, a soybean farmer in of Shelbyville, Ind. “I was patient a year ago because I thought they would have this resolved in six months. Now we’re 14 months in. I don’t know if they are any closer today than they were a year ago.”</w:t>
      </w:r>
      <w:r w:rsidR="00664BBD" w:rsidRPr="00664BBD">
        <w:rPr>
          <w:sz w:val="10"/>
        </w:rPr>
        <w:t xml:space="preserve"> </w:t>
      </w:r>
      <w:r w:rsidRPr="00664BBD">
        <w:rPr>
          <w:sz w:val="10"/>
        </w:rPr>
        <w:t xml:space="preserve">The White House is sending billions in aid to farmers and promising billions more, and soybean farmers say they haven’t turned on Trump, but as one Iowa farmer put it, sentiment has “shifted from positive to neutral” on the president. </w:t>
      </w:r>
      <w:r w:rsidRPr="00AB6F1A">
        <w:rPr>
          <w:rStyle w:val="StyleUnderline"/>
        </w:rPr>
        <w:t>They want resolution soon</w:t>
      </w:r>
      <w:r w:rsidRPr="00AB6F1A">
        <w:rPr>
          <w:sz w:val="10"/>
        </w:rPr>
        <w:t>.</w:t>
      </w:r>
    </w:p>
    <w:p w:rsidR="000150F6" w:rsidRDefault="000150F6" w:rsidP="000150F6">
      <w:pPr>
        <w:pStyle w:val="Heading4"/>
      </w:pPr>
      <w:r>
        <w:t>Ag</w:t>
      </w:r>
      <w:r w:rsidR="006E6775">
        <w:t>riculture</w:t>
      </w:r>
      <w:r>
        <w:t xml:space="preserve"> trade is the only way to prevent open military conflict and impending global food crises—spills over, de-escalates every hotspot</w:t>
      </w:r>
    </w:p>
    <w:p w:rsidR="000150F6" w:rsidRDefault="000150F6" w:rsidP="000150F6">
      <w:r>
        <w:t xml:space="preserve">Robert A. </w:t>
      </w:r>
      <w:proofErr w:type="spellStart"/>
      <w:r>
        <w:rPr>
          <w:rStyle w:val="Style13ptBold"/>
        </w:rPr>
        <w:t>Rogowsky</w:t>
      </w:r>
      <w:proofErr w:type="spellEnd"/>
      <w:r>
        <w:t xml:space="preserve"> </w:t>
      </w:r>
      <w:r w:rsidRPr="00C307B9">
        <w:t>April 9</w:t>
      </w:r>
      <w:r>
        <w:t xml:space="preserve">, </w:t>
      </w:r>
      <w:r w:rsidRPr="00C307B9">
        <w:rPr>
          <w:rStyle w:val="Style13ptBold"/>
        </w:rPr>
        <w:t>2018</w:t>
      </w:r>
      <w:r>
        <w:t xml:space="preserve"> [Robert A. </w:t>
      </w:r>
      <w:proofErr w:type="spellStart"/>
      <w:r>
        <w:t>Rogowsky</w:t>
      </w:r>
      <w:proofErr w:type="spellEnd"/>
      <w:r>
        <w:t xml:space="preserve"> is Professor and Program Co-chair of the Masters in International Trade &amp; Economic Diplomacy at the Middlebury Institute of International Studies in Monterey, CA and Adjunct Professor of Trade &amp; Diplomacy at Georgetown University’s Masters School of Foreign Service.] “U.S and China Relations: Time for Serious Food Diplomacy” Institute for Trade and Commercial Diplomacy. https://www.commercialdiplomacy.com/2018/04/09/u-s-and-china-relations-time-for-serious-food-diplomacy/</w:t>
      </w:r>
    </w:p>
    <w:p w:rsidR="000150F6" w:rsidRPr="0045298F" w:rsidRDefault="000150F6" w:rsidP="000150F6">
      <w:pPr>
        <w:rPr>
          <w:sz w:val="10"/>
        </w:rPr>
      </w:pPr>
      <w:r>
        <w:rPr>
          <w:rStyle w:val="StyleUnderline"/>
        </w:rPr>
        <w:t xml:space="preserve">The US and China face </w:t>
      </w:r>
      <w:r>
        <w:rPr>
          <w:sz w:val="10"/>
        </w:rPr>
        <w:t xml:space="preserve">the same complex partnership: </w:t>
      </w:r>
      <w:r>
        <w:rPr>
          <w:rStyle w:val="StyleUnderline"/>
        </w:rPr>
        <w:t>increasingly tense competition</w:t>
      </w:r>
      <w:r>
        <w:rPr>
          <w:sz w:val="10"/>
        </w:rPr>
        <w:t xml:space="preserve"> that needs to be </w:t>
      </w:r>
      <w:r>
        <w:rPr>
          <w:rStyle w:val="StyleUnderline"/>
        </w:rPr>
        <w:t>balanced by cooperation</w:t>
      </w:r>
      <w:r>
        <w:rPr>
          <w:sz w:val="10"/>
        </w:rPr>
        <w:t xml:space="preserve">. </w:t>
      </w:r>
      <w:r>
        <w:rPr>
          <w:rStyle w:val="StyleUnderline"/>
        </w:rPr>
        <w:t>China’ rise to Great Power status creates competition for geo-political influence, national security, territorial control, global prestige, and influence over</w:t>
      </w:r>
      <w:r>
        <w:rPr>
          <w:sz w:val="10"/>
        </w:rPr>
        <w:t xml:space="preserve"> the many mechanisms of </w:t>
      </w:r>
      <w:r>
        <w:rPr>
          <w:rStyle w:val="StyleUnderline"/>
        </w:rPr>
        <w:t>the international order</w:t>
      </w:r>
      <w:r>
        <w:rPr>
          <w:sz w:val="10"/>
        </w:rPr>
        <w:t xml:space="preserve"> that has evolved– without China– since 1947. Not seeing eye-to-eye is not surprising for two nations with such different histories and cultures. The problem is that </w:t>
      </w:r>
      <w:r>
        <w:rPr>
          <w:rStyle w:val="StyleUnderline"/>
        </w:rPr>
        <w:t>disagreement can turn into conflict</w:t>
      </w:r>
      <w:r>
        <w:rPr>
          <w:sz w:val="10"/>
        </w:rPr>
        <w:t xml:space="preserve">. </w:t>
      </w:r>
      <w:r w:rsidRPr="008F7E45">
        <w:rPr>
          <w:rStyle w:val="StyleUnderline"/>
          <w:highlight w:val="cyan"/>
        </w:rPr>
        <w:t>A</w:t>
      </w:r>
      <w:r w:rsidRPr="00AB6F1A">
        <w:rPr>
          <w:rStyle w:val="StyleUnderline"/>
        </w:rPr>
        <w:t>n</w:t>
      </w:r>
      <w:r w:rsidRPr="008F7E45">
        <w:rPr>
          <w:rStyle w:val="StyleUnderline"/>
          <w:highlight w:val="cyan"/>
        </w:rPr>
        <w:t xml:space="preserve"> </w:t>
      </w:r>
      <w:r w:rsidRPr="00AB6F1A">
        <w:rPr>
          <w:rStyle w:val="StyleUnderline"/>
        </w:rPr>
        <w:t>intense</w:t>
      </w:r>
      <w:r w:rsidRPr="008F7E45">
        <w:rPr>
          <w:rStyle w:val="StyleUnderline"/>
          <w:highlight w:val="cyan"/>
        </w:rPr>
        <w:t xml:space="preserve"> trade war could stumble out of control</w:t>
      </w:r>
      <w:r>
        <w:rPr>
          <w:rStyle w:val="StyleUnderline"/>
        </w:rPr>
        <w:t>.</w:t>
      </w:r>
      <w:r>
        <w:rPr>
          <w:sz w:val="10"/>
        </w:rPr>
        <w:t xml:space="preserve"> Joh</w:t>
      </w:r>
      <w:r w:rsidRPr="00741DC4">
        <w:rPr>
          <w:sz w:val="10"/>
        </w:rPr>
        <w:t xml:space="preserve">n </w:t>
      </w:r>
      <w:proofErr w:type="spellStart"/>
      <w:r w:rsidRPr="00741DC4">
        <w:rPr>
          <w:rStyle w:val="StyleUnderline"/>
        </w:rPr>
        <w:t>Merscheimer</w:t>
      </w:r>
      <w:proofErr w:type="spellEnd"/>
      <w:r w:rsidRPr="00741DC4">
        <w:rPr>
          <w:sz w:val="10"/>
        </w:rPr>
        <w:t xml:space="preserve">, Dean of international relations realists, </w:t>
      </w:r>
      <w:r w:rsidRPr="00741DC4">
        <w:rPr>
          <w:rStyle w:val="StyleUnderline"/>
        </w:rPr>
        <w:t>puts the historical probability of a significant military clash at only 70 percent.</w:t>
      </w:r>
      <w:r>
        <w:rPr>
          <w:rStyle w:val="StyleUnderline"/>
        </w:rPr>
        <w:t xml:space="preserve"> As </w:t>
      </w:r>
      <w:r w:rsidRPr="008F7E45">
        <w:rPr>
          <w:rStyle w:val="StyleUnderline"/>
          <w:highlight w:val="cyan"/>
        </w:rPr>
        <w:t>cyber-espionage</w:t>
      </w:r>
      <w:r w:rsidRPr="008F7E45">
        <w:rPr>
          <w:sz w:val="10"/>
          <w:highlight w:val="cyan"/>
        </w:rPr>
        <w:t xml:space="preserve">, </w:t>
      </w:r>
      <w:r w:rsidRPr="008F7E45">
        <w:rPr>
          <w:rStyle w:val="StyleUnderline"/>
          <w:highlight w:val="cyan"/>
        </w:rPr>
        <w:t>human-rights disagreements</w:t>
      </w:r>
      <w:r w:rsidRPr="008F7E45">
        <w:rPr>
          <w:sz w:val="10"/>
          <w:highlight w:val="cyan"/>
        </w:rPr>
        <w:t xml:space="preserve">, </w:t>
      </w:r>
      <w:r w:rsidRPr="008F7E45">
        <w:rPr>
          <w:rStyle w:val="StyleUnderline"/>
          <w:highlight w:val="cyan"/>
        </w:rPr>
        <w:t>tensions in the S</w:t>
      </w:r>
      <w:r>
        <w:rPr>
          <w:rStyle w:val="StyleUnderline"/>
        </w:rPr>
        <w:t xml:space="preserve">outh </w:t>
      </w:r>
      <w:r w:rsidRPr="008F7E45">
        <w:rPr>
          <w:rStyle w:val="StyleUnderline"/>
          <w:highlight w:val="cyan"/>
        </w:rPr>
        <w:t>C</w:t>
      </w:r>
      <w:r>
        <w:rPr>
          <w:rStyle w:val="StyleUnderline"/>
        </w:rPr>
        <w:t xml:space="preserve">hina </w:t>
      </w:r>
      <w:r w:rsidRPr="008F7E45">
        <w:rPr>
          <w:rStyle w:val="StyleUnderline"/>
          <w:highlight w:val="cyan"/>
        </w:rPr>
        <w:t>S</w:t>
      </w:r>
      <w:r>
        <w:rPr>
          <w:rStyle w:val="StyleUnderline"/>
        </w:rPr>
        <w:t>ea</w:t>
      </w:r>
      <w:r>
        <w:rPr>
          <w:sz w:val="10"/>
        </w:rPr>
        <w:t xml:space="preserve">, </w:t>
      </w:r>
      <w:r w:rsidRPr="008F7E45">
        <w:rPr>
          <w:rStyle w:val="StyleUnderline"/>
          <w:highlight w:val="cyan"/>
        </w:rPr>
        <w:t>and</w:t>
      </w:r>
      <w:r>
        <w:rPr>
          <w:rStyle w:val="StyleUnderline"/>
        </w:rPr>
        <w:t xml:space="preserve"> now in-your-face </w:t>
      </w:r>
      <w:r w:rsidRPr="008F7E45">
        <w:rPr>
          <w:rStyle w:val="StyleUnderline"/>
          <w:highlight w:val="cyan"/>
        </w:rPr>
        <w:t>tariff skirmishes</w:t>
      </w:r>
      <w:r>
        <w:rPr>
          <w:rStyle w:val="StyleUnderline"/>
        </w:rPr>
        <w:t xml:space="preserve"> </w:t>
      </w:r>
      <w:r>
        <w:rPr>
          <w:sz w:val="10"/>
        </w:rPr>
        <w:t xml:space="preserve">fuel the competitive flames; the </w:t>
      </w:r>
      <w:r w:rsidRPr="00741DC4">
        <w:rPr>
          <w:rStyle w:val="Emphasis"/>
        </w:rPr>
        <w:t>cooperative components</w:t>
      </w:r>
      <w:r>
        <w:rPr>
          <w:rStyle w:val="Emphasis"/>
        </w:rPr>
        <w:t xml:space="preserve"> </w:t>
      </w:r>
      <w:r w:rsidRPr="008F7E45">
        <w:rPr>
          <w:rStyle w:val="Emphasis"/>
          <w:highlight w:val="cyan"/>
        </w:rPr>
        <w:t xml:space="preserve">become </w:t>
      </w:r>
      <w:r>
        <w:rPr>
          <w:rStyle w:val="Emphasis"/>
        </w:rPr>
        <w:t xml:space="preserve">critically </w:t>
      </w:r>
      <w:r w:rsidRPr="008F7E45">
        <w:rPr>
          <w:rStyle w:val="Emphasis"/>
          <w:highlight w:val="cyan"/>
        </w:rPr>
        <w:t>important</w:t>
      </w:r>
      <w:r>
        <w:rPr>
          <w:rStyle w:val="Emphasis"/>
        </w:rPr>
        <w:t xml:space="preserve"> </w:t>
      </w:r>
      <w:r w:rsidRPr="008F7E45">
        <w:rPr>
          <w:rStyle w:val="StyleUnderline"/>
          <w:highlight w:val="cyan"/>
        </w:rPr>
        <w:t xml:space="preserve">to avoid </w:t>
      </w:r>
      <w:r>
        <w:rPr>
          <w:rStyle w:val="StyleUnderline"/>
        </w:rPr>
        <w:t>the incomprehensible—</w:t>
      </w:r>
      <w:r w:rsidRPr="008F7E45">
        <w:rPr>
          <w:rStyle w:val="StyleUnderline"/>
          <w:highlight w:val="cyan"/>
        </w:rPr>
        <w:t>military conflict</w:t>
      </w:r>
      <w:r w:rsidRPr="00741DC4">
        <w:rPr>
          <w:sz w:val="10"/>
        </w:rPr>
        <w:t xml:space="preserve">. </w:t>
      </w:r>
      <w:r w:rsidRPr="00741DC4">
        <w:rPr>
          <w:rStyle w:val="StyleUnderline"/>
        </w:rPr>
        <w:t>If</w:t>
      </w:r>
      <w:r w:rsidRPr="00741DC4">
        <w:rPr>
          <w:sz w:val="10"/>
        </w:rPr>
        <w:t xml:space="preserve"> over the next 5 years the </w:t>
      </w:r>
      <w:r w:rsidRPr="00741DC4">
        <w:rPr>
          <w:rStyle w:val="StyleUnderline"/>
        </w:rPr>
        <w:t>cooperation elements do not overwhelm</w:t>
      </w:r>
      <w:r w:rsidRPr="00741DC4">
        <w:rPr>
          <w:sz w:val="10"/>
        </w:rPr>
        <w:t xml:space="preserve"> the </w:t>
      </w:r>
      <w:r w:rsidRPr="00741DC4">
        <w:rPr>
          <w:rStyle w:val="StyleUnderline"/>
        </w:rPr>
        <w:t xml:space="preserve">growing competition, </w:t>
      </w:r>
      <w:proofErr w:type="spellStart"/>
      <w:r w:rsidRPr="00741DC4">
        <w:rPr>
          <w:rStyle w:val="StyleUnderline"/>
        </w:rPr>
        <w:t>Merscheimer</w:t>
      </w:r>
      <w:proofErr w:type="spellEnd"/>
      <w:r w:rsidRPr="00741DC4">
        <w:rPr>
          <w:rStyle w:val="StyleUnderline"/>
        </w:rPr>
        <w:t xml:space="preserve"> may </w:t>
      </w:r>
      <w:r w:rsidRPr="00741DC4">
        <w:rPr>
          <w:sz w:val="10"/>
        </w:rPr>
        <w:t>well</w:t>
      </w:r>
      <w:r w:rsidRPr="00741DC4">
        <w:rPr>
          <w:rStyle w:val="StyleUnderline"/>
        </w:rPr>
        <w:t xml:space="preserve"> prove disastrously prescient.</w:t>
      </w:r>
      <w:r>
        <w:rPr>
          <w:sz w:val="10"/>
        </w:rPr>
        <w:t xml:space="preserve"> </w:t>
      </w:r>
      <w:r w:rsidRPr="008F7E45">
        <w:rPr>
          <w:rStyle w:val="StyleUnderline"/>
          <w:highlight w:val="cyan"/>
        </w:rPr>
        <w:t>One area with vast potential</w:t>
      </w:r>
      <w:r>
        <w:rPr>
          <w:rStyle w:val="StyleUnderline"/>
        </w:rPr>
        <w:t xml:space="preserve"> for cooperative progress</w:t>
      </w:r>
      <w:r>
        <w:rPr>
          <w:sz w:val="10"/>
        </w:rPr>
        <w:t xml:space="preserve">, ironically, </w:t>
      </w:r>
      <w:r w:rsidRPr="008F7E45">
        <w:rPr>
          <w:rStyle w:val="StyleUnderline"/>
          <w:highlight w:val="cyan"/>
        </w:rPr>
        <w:t>is trade in agriculture</w:t>
      </w:r>
      <w:r>
        <w:rPr>
          <w:sz w:val="10"/>
        </w:rPr>
        <w:t xml:space="preserve">. Or, framed more precisely—and more positively– </w:t>
      </w:r>
      <w:r>
        <w:rPr>
          <w:rStyle w:val="StyleUnderline"/>
        </w:rPr>
        <w:t>collaborative integration of the U.S-China food systems</w:t>
      </w:r>
      <w:r>
        <w:rPr>
          <w:sz w:val="10"/>
        </w:rPr>
        <w:t xml:space="preserve">. </w:t>
      </w:r>
      <w:r>
        <w:rPr>
          <w:rStyle w:val="StyleUnderline"/>
        </w:rPr>
        <w:t>Agricultural trade has been a steady source of conflict</w:t>
      </w:r>
      <w:r>
        <w:rPr>
          <w:sz w:val="10"/>
        </w:rPr>
        <w:t xml:space="preserve"> between the United States and China (as it has among all countries). </w:t>
      </w:r>
      <w:r>
        <w:rPr>
          <w:rStyle w:val="StyleUnderline"/>
        </w:rPr>
        <w:t>It is, almost inevitably, among the hottest fronts in the current trade hostilities</w:t>
      </w:r>
      <w:r>
        <w:rPr>
          <w:sz w:val="10"/>
        </w:rPr>
        <w:t xml:space="preserve">. President Trump’s trade war started with steel and aluminum. China quickly retaliated with agriculture. Current U.S headlines highlight the pain targeted to American farmers. Trump is raising the ante. However, food production is a commercial relationship in which the world’s two largest economies have an opportunity for stunning economic gains. Perhaps more important, if framed properly, </w:t>
      </w:r>
      <w:r w:rsidRPr="00B02C2C">
        <w:rPr>
          <w:rStyle w:val="StyleUnderline"/>
        </w:rPr>
        <w:t>successful cooperation in food presents an opportunity for a partnership that could undergird a broad foundation of trust and collaboration for years to come.</w:t>
      </w:r>
      <w:r w:rsidRPr="00B02C2C">
        <w:rPr>
          <w:sz w:val="10"/>
        </w:rPr>
        <w:t xml:space="preserve"> Success</w:t>
      </w:r>
      <w:r>
        <w:rPr>
          <w:sz w:val="10"/>
        </w:rPr>
        <w:t xml:space="preserve"> here could offer a much-needed model for building trust and inclusive commercial integration between these tw</w:t>
      </w:r>
      <w:r w:rsidRPr="00741DC4">
        <w:rPr>
          <w:sz w:val="10"/>
        </w:rPr>
        <w:t>o giants</w:t>
      </w:r>
      <w:r>
        <w:rPr>
          <w:rStyle w:val="Emphasis"/>
        </w:rPr>
        <w:t xml:space="preserve">. </w:t>
      </w:r>
      <w:r w:rsidRPr="008F7E45">
        <w:rPr>
          <w:rStyle w:val="Emphasis"/>
          <w:highlight w:val="cyan"/>
        </w:rPr>
        <w:t>It could be a model for others</w:t>
      </w:r>
      <w:r>
        <w:rPr>
          <w:rStyle w:val="Emphasis"/>
        </w:rPr>
        <w:t xml:space="preserve">. </w:t>
      </w:r>
      <w:r>
        <w:rPr>
          <w:rStyle w:val="StyleUnderline"/>
        </w:rPr>
        <w:t>U.S.-China agriculture trade is among the most rapidly growing commercial relations in the world.</w:t>
      </w:r>
      <w:r>
        <w:rPr>
          <w:sz w:val="10"/>
        </w:rPr>
        <w:t xml:space="preserve"> U.S agriculture sales to China have grown 5-fold in the past two decades</w:t>
      </w:r>
      <w:r w:rsidRPr="00741DC4">
        <w:rPr>
          <w:sz w:val="10"/>
        </w:rPr>
        <w:t xml:space="preserve">. </w:t>
      </w:r>
      <w:r w:rsidRPr="00741DC4">
        <w:rPr>
          <w:rStyle w:val="StyleUnderline"/>
        </w:rPr>
        <w:t>Demand for food is growing rapidly in China in the face of serious production constraints posed by China’s limited arable land</w:t>
      </w:r>
      <w:r w:rsidRPr="00741DC4">
        <w:rPr>
          <w:sz w:val="10"/>
        </w:rPr>
        <w:t xml:space="preserve"> (</w:t>
      </w:r>
      <w:r w:rsidRPr="00741DC4">
        <w:rPr>
          <w:rStyle w:val="StyleUnderline"/>
        </w:rPr>
        <w:t>much contaminated by toxic chemicals), rapid urbanization, and extreme water shortage</w:t>
      </w:r>
      <w:r w:rsidRPr="00741DC4">
        <w:rPr>
          <w:sz w:val="10"/>
        </w:rPr>
        <w:t>. China has steadily increased agricultural exports to the United States. The interdependence of the U.S and China food systems can only increase. China’s is</w:t>
      </w:r>
      <w:r>
        <w:rPr>
          <w:sz w:val="10"/>
        </w:rPr>
        <w:t xml:space="preserve"> adding to growing global demand. Global population is increasing by more than 200,000 each day. It is expected to hit, and with luck plateau at, 9.2 billion by 2050. That is, over the next 32 years the equivalent of another China and Africa will be added to the current pool of mouths to feed. More than 95 percent of that population growth will occur in what are currently low-income countries without the arable land and water to provide the food they will need. Equally important, most will be born in cities. In 2011, half of humanity lived in cities. By 2050 it will be 70 percent; 73 per cent in China. China has plans to have 1 billion people living in cities by 2030. The second major driver of food demand is income; </w:t>
      </w:r>
      <w:proofErr w:type="gramStart"/>
      <w:r>
        <w:rPr>
          <w:sz w:val="10"/>
        </w:rPr>
        <w:t>specifically</w:t>
      </w:r>
      <w:proofErr w:type="gramEnd"/>
      <w:r>
        <w:rPr>
          <w:sz w:val="10"/>
        </w:rPr>
        <w:t xml:space="preserve"> whether one is poor, middle-class, or rich. Today, 1.8 billion people, or 28 percent of the global population, are “middle class,” Fewer than 2 percent of the world’s people are rich. The remaining 70 percent are poor. Fortunately, this is changing. Hundreds of millions are rising out of poverty into the middle class. This demographic shift is where the problem becomes especially sticky and the opportunities for US-China collaborations particularly valuable. Asia, notably China, has the fastest growing middle class. If present trends continue, according to a recent Brookings study, by 2021there will be more than 2 billion Asian </w:t>
      </w:r>
      <w:proofErr w:type="gramStart"/>
      <w:r>
        <w:rPr>
          <w:sz w:val="10"/>
        </w:rPr>
        <w:t>middle class</w:t>
      </w:r>
      <w:proofErr w:type="gramEnd"/>
      <w:r>
        <w:rPr>
          <w:sz w:val="10"/>
        </w:rPr>
        <w:t xml:space="preserve"> consumers, and 3.2 billion by 2030. As the middle class grows, food consumption patterns will shift dramatically from basic staples toward food that is more appetizing, nourishing, varied, consistently available, reasonably priced, and, especially, safe. Rural Chinese survive on a starch-based diet. Not so for urban China. Food consumption increases 20 percent immediately for the Chinese farmer who moves to the city. Since 1990, Chinese consumption of beef, pork, and poultry has increased 300 percent. Chinese spending on food is expected to increase another 150 percent by 2030. </w:t>
      </w:r>
      <w:r w:rsidRPr="008F7E45">
        <w:rPr>
          <w:rStyle w:val="Emphasis"/>
          <w:highlight w:val="cyan"/>
        </w:rPr>
        <w:t>Food shortage quickly becomes a global phenomenon</w:t>
      </w:r>
      <w:r>
        <w:rPr>
          <w:sz w:val="10"/>
        </w:rPr>
        <w:t xml:space="preserve">. The </w:t>
      </w:r>
      <w:r w:rsidRPr="00741DC4">
        <w:rPr>
          <w:sz w:val="10"/>
        </w:rPr>
        <w:t>United Nations Food and Agricultural Organization (</w:t>
      </w:r>
      <w:r w:rsidRPr="00741DC4">
        <w:rPr>
          <w:rStyle w:val="StyleUnderline"/>
        </w:rPr>
        <w:t>FAO</w:t>
      </w:r>
      <w:r w:rsidRPr="00741DC4">
        <w:rPr>
          <w:sz w:val="10"/>
        </w:rPr>
        <w:t xml:space="preserve">) </w:t>
      </w:r>
      <w:r w:rsidRPr="00741DC4">
        <w:rPr>
          <w:rStyle w:val="StyleUnderline"/>
        </w:rPr>
        <w:t>predicts a 60 percent increase in demand for meat, milk and eggs by 2050; primarily in Asia, Africa and the M</w:t>
      </w:r>
      <w:r>
        <w:rPr>
          <w:rStyle w:val="StyleUnderline"/>
        </w:rPr>
        <w:t xml:space="preserve">iddle East. The </w:t>
      </w:r>
      <w:r w:rsidRPr="008F7E45">
        <w:rPr>
          <w:rStyle w:val="StyleUnderline"/>
          <w:highlight w:val="cyan"/>
        </w:rPr>
        <w:t>consequences could be dire</w:t>
      </w:r>
      <w:r>
        <w:rPr>
          <w:rStyle w:val="StyleUnderline"/>
        </w:rPr>
        <w:t>.</w:t>
      </w:r>
      <w:r>
        <w:rPr>
          <w:sz w:val="10"/>
        </w:rPr>
        <w:t xml:space="preserve"> Producing one pound of protein requires the production of seven pounds of grains. Meat consumption alone, by 2030, will require a doubling of global grain production. The unavoidable prognosis is rapidly rising prices that will cause significant pain for the poor around the world. The food shortage in 2008, for example, pushed 44 million people back into poverty. Why is this grim news useful? </w:t>
      </w:r>
      <w:r w:rsidRPr="008F7E45">
        <w:rPr>
          <w:rStyle w:val="StyleUnderline"/>
          <w:highlight w:val="cyan"/>
        </w:rPr>
        <w:t>To meet</w:t>
      </w:r>
      <w:r>
        <w:rPr>
          <w:sz w:val="10"/>
        </w:rPr>
        <w:t xml:space="preserve"> the rapidly growing global </w:t>
      </w:r>
      <w:r w:rsidRPr="008F7E45">
        <w:rPr>
          <w:rStyle w:val="StyleUnderline"/>
          <w:highlight w:val="cyan"/>
        </w:rPr>
        <w:t>demand</w:t>
      </w:r>
      <w:r>
        <w:rPr>
          <w:sz w:val="10"/>
        </w:rPr>
        <w:t xml:space="preserve"> for high-quality, varied, reliable and safe food without jeopardizing the poor, a revolution in agriculture policy is needed. </w:t>
      </w:r>
      <w:r w:rsidRPr="00E34A6E">
        <w:rPr>
          <w:rStyle w:val="StyleUnderline"/>
        </w:rPr>
        <w:t xml:space="preserve">This revolution </w:t>
      </w:r>
      <w:r w:rsidRPr="008F7E45">
        <w:rPr>
          <w:rStyle w:val="StyleUnderline"/>
          <w:highlight w:val="cyan"/>
        </w:rPr>
        <w:t>will require</w:t>
      </w:r>
      <w:r w:rsidRPr="00E34A6E">
        <w:rPr>
          <w:rStyle w:val="StyleUnderline"/>
        </w:rPr>
        <w:t xml:space="preserve"> collaborative efforts by world </w:t>
      </w:r>
      <w:r w:rsidRPr="008F7E45">
        <w:rPr>
          <w:rStyle w:val="StyleUnderline"/>
          <w:highlight w:val="cyan"/>
        </w:rPr>
        <w:t>leaders to maximize</w:t>
      </w:r>
      <w:r w:rsidRPr="00E34A6E">
        <w:rPr>
          <w:rStyle w:val="StyleUnderline"/>
        </w:rPr>
        <w:t xml:space="preserve"> innovation, productivity, and </w:t>
      </w:r>
      <w:r w:rsidRPr="008F7E45">
        <w:rPr>
          <w:rStyle w:val="StyleUnderline"/>
          <w:highlight w:val="cyan"/>
        </w:rPr>
        <w:t>trade</w:t>
      </w:r>
      <w:r>
        <w:rPr>
          <w:sz w:val="10"/>
        </w:rPr>
        <w:t xml:space="preserve">. China and the United States can </w:t>
      </w:r>
      <w:r w:rsidRPr="00741DC4">
        <w:rPr>
          <w:sz w:val="10"/>
        </w:rPr>
        <w:t xml:space="preserve">take the lead. </w:t>
      </w:r>
      <w:r w:rsidRPr="00741DC4">
        <w:rPr>
          <w:rStyle w:val="StyleUnderline"/>
        </w:rPr>
        <w:t xml:space="preserve">China will have to abandon its food self-sufficiency </w:t>
      </w:r>
      <w:r w:rsidRPr="00741DC4">
        <w:rPr>
          <w:sz w:val="10"/>
        </w:rPr>
        <w:t>obsession and open its markets further to</w:t>
      </w:r>
      <w:r>
        <w:rPr>
          <w:sz w:val="10"/>
        </w:rPr>
        <w:t xml:space="preserve"> America’s rich supply. </w:t>
      </w:r>
      <w:r w:rsidRPr="008F7E45">
        <w:rPr>
          <w:rStyle w:val="StyleUnderline"/>
          <w:highlight w:val="cyan"/>
        </w:rPr>
        <w:t>The U</w:t>
      </w:r>
      <w:r>
        <w:rPr>
          <w:rStyle w:val="StyleUnderline"/>
        </w:rPr>
        <w:t xml:space="preserve">nited </w:t>
      </w:r>
      <w:r w:rsidRPr="008F7E45">
        <w:rPr>
          <w:rStyle w:val="StyleUnderline"/>
          <w:highlight w:val="cyan"/>
        </w:rPr>
        <w:t>S</w:t>
      </w:r>
      <w:r>
        <w:rPr>
          <w:rStyle w:val="StyleUnderline"/>
        </w:rPr>
        <w:t xml:space="preserve">tates </w:t>
      </w:r>
      <w:r w:rsidRPr="008F7E45">
        <w:rPr>
          <w:rStyle w:val="StyleUnderline"/>
          <w:highlight w:val="cyan"/>
        </w:rPr>
        <w:t>must open its protected markets</w:t>
      </w:r>
      <w:r>
        <w:rPr>
          <w:sz w:val="10"/>
        </w:rPr>
        <w:t xml:space="preserve">. Leaders in both countries must encourage joint innovation efforts, collaboration on safety standards, and face down formidable special interests. This can only be achieved by clear goals presented as a collaborative effort at the very highest levels. </w:t>
      </w:r>
      <w:r w:rsidRPr="008F7E45">
        <w:rPr>
          <w:rStyle w:val="StyleUnderline"/>
          <w:highlight w:val="cyan"/>
        </w:rPr>
        <w:t>They must</w:t>
      </w:r>
      <w:r>
        <w:rPr>
          <w:rStyle w:val="StyleUnderline"/>
        </w:rPr>
        <w:t xml:space="preserve"> work jointly to </w:t>
      </w:r>
      <w:r w:rsidRPr="008F7E45">
        <w:rPr>
          <w:rStyle w:val="StyleUnderline"/>
          <w:highlight w:val="cyan"/>
        </w:rPr>
        <w:t>link food security to trade</w:t>
      </w:r>
      <w:r>
        <w:rPr>
          <w:sz w:val="10"/>
        </w:rPr>
        <w:t xml:space="preserve">. </w:t>
      </w:r>
      <w:r>
        <w:rPr>
          <w:rStyle w:val="StyleUnderline"/>
        </w:rPr>
        <w:t>This</w:t>
      </w:r>
      <w:r>
        <w:rPr>
          <w:sz w:val="10"/>
        </w:rPr>
        <w:t xml:space="preserve"> link </w:t>
      </w:r>
      <w:r>
        <w:rPr>
          <w:rStyle w:val="StyleUnderline"/>
        </w:rPr>
        <w:t>assumes building substantial trust</w:t>
      </w:r>
      <w:r>
        <w:rPr>
          <w:sz w:val="10"/>
        </w:rPr>
        <w:t xml:space="preserve"> in ‘others.’ It is this trust-building that undoubtedly will prove to be the hardest and yet most valuable part of the initiative. If bold enough, Xi Jinping and Trump should invite Japan to join. Japan is desperately in need of both agriculture reform and a collaborative enterprise with China to balance growing military tensions. Powerful special interests in Japan were a critical barrier to completion of the Trans-Pacific Partnership (TPP). The TPP remains a cornerstone to the Free Trade Agreement of Asia-Pacific (FTAAP) proposed by China. Estimates have put the economic value of an FTAAP at more than $1 trillion. What better way to begin capturing those benefits than for the leaders of the United States, China and Japan to call for a comprehensive Reforming Global Food negotiation– aimed at opening markets, collaborative innovation, regulatory coherence, and safe and secure food for all? Rather than a source of conflict, agriculture could become a bridge to the future. Pie in the sky? Yes, of course. But for the moment, just imagine. </w:t>
      </w:r>
      <w:r>
        <w:rPr>
          <w:rStyle w:val="StyleUnderline"/>
        </w:rPr>
        <w:t>Innovative integration between China and the United States could rapidly embrace others. It would spur coordination of numerous disparate international efforts addressing food security.</w:t>
      </w:r>
      <w:r>
        <w:rPr>
          <w:sz w:val="10"/>
        </w:rPr>
        <w:t xml:space="preserve"> And it is a model program to build trust and mutual reliance on a critical sector of human need and could easily </w:t>
      </w:r>
      <w:proofErr w:type="spellStart"/>
      <w:r>
        <w:rPr>
          <w:sz w:val="10"/>
        </w:rPr>
        <w:t>spillover</w:t>
      </w:r>
      <w:proofErr w:type="spellEnd"/>
      <w:r>
        <w:rPr>
          <w:sz w:val="10"/>
        </w:rPr>
        <w:t xml:space="preserve"> into other sectors in dire need of creative collaboration. Quite frankly, </w:t>
      </w:r>
      <w:r w:rsidRPr="008F7E45">
        <w:rPr>
          <w:rStyle w:val="Emphasis"/>
          <w:highlight w:val="cyan"/>
        </w:rPr>
        <w:t>it could be the best way to avoid conflict with China</w:t>
      </w:r>
      <w:r>
        <w:rPr>
          <w:sz w:val="10"/>
        </w:rPr>
        <w:t xml:space="preserve">. </w:t>
      </w:r>
      <w:r>
        <w:rPr>
          <w:rStyle w:val="StyleUnderline"/>
        </w:rPr>
        <w:t>If demographic predictions are correct</w:t>
      </w:r>
      <w:r w:rsidRPr="00741DC4">
        <w:rPr>
          <w:rStyle w:val="StyleUnderline"/>
        </w:rPr>
        <w:t xml:space="preserve">, it may be the only way </w:t>
      </w:r>
      <w:r w:rsidRPr="00741DC4">
        <w:rPr>
          <w:sz w:val="10"/>
        </w:rPr>
        <w:t>to avoid</w:t>
      </w:r>
      <w:r>
        <w:rPr>
          <w:sz w:val="10"/>
        </w:rPr>
        <w:t xml:space="preserve"> a grim future for the billions of poor around the world.</w:t>
      </w:r>
    </w:p>
    <w:p w:rsidR="004155D1" w:rsidRDefault="004155D1" w:rsidP="004155D1"/>
    <w:p w:rsidR="00D162E3" w:rsidRDefault="00D162E3" w:rsidP="00D162E3">
      <w:pPr>
        <w:pStyle w:val="Heading4"/>
      </w:pPr>
      <w:r>
        <w:t>Agriculture is key to the US economy</w:t>
      </w:r>
      <w:r w:rsidR="00752438">
        <w:t>.</w:t>
      </w:r>
    </w:p>
    <w:p w:rsidR="00752438" w:rsidRPr="00752438" w:rsidRDefault="00752438" w:rsidP="00752438">
      <w:r>
        <w:t xml:space="preserve">Michael </w:t>
      </w:r>
      <w:proofErr w:type="spellStart"/>
      <w:r w:rsidRPr="00752438">
        <w:rPr>
          <w:rStyle w:val="Style13ptBold"/>
        </w:rPr>
        <w:t>Hiltzik</w:t>
      </w:r>
      <w:proofErr w:type="spellEnd"/>
      <w:r>
        <w:t>, 5-13-</w:t>
      </w:r>
      <w:r w:rsidRPr="00752438">
        <w:rPr>
          <w:rStyle w:val="Style13ptBold"/>
        </w:rPr>
        <w:t>2019</w:t>
      </w:r>
      <w:r>
        <w:t>, “</w:t>
      </w:r>
      <w:r w:rsidRPr="00752438">
        <w:rPr>
          <w:i/>
          <w:iCs/>
        </w:rPr>
        <w:t>Trump’s trade war is wrecking America's farm economy</w:t>
      </w:r>
      <w:r>
        <w:t xml:space="preserve">,” Los Angeles Times, </w:t>
      </w:r>
      <w:hyperlink r:id="rId21" w:history="1">
        <w:r w:rsidRPr="00FE40EB">
          <w:rPr>
            <w:rStyle w:val="Hyperlink"/>
          </w:rPr>
          <w:t>https://www.latimes.com/business/hiltzik/la-fi-hiltzik-trump-trade-farmers-20190510-story.html</w:t>
        </w:r>
      </w:hyperlink>
      <w:r>
        <w:t>. ZKMSU</w:t>
      </w:r>
    </w:p>
    <w:p w:rsidR="00D162E3" w:rsidRPr="00A30AEC" w:rsidRDefault="00D162E3" w:rsidP="00D162E3">
      <w:pPr>
        <w:rPr>
          <w:sz w:val="10"/>
        </w:rPr>
      </w:pPr>
      <w:r w:rsidRPr="008F7E45">
        <w:rPr>
          <w:rStyle w:val="StyleUnderline"/>
          <w:highlight w:val="cyan"/>
        </w:rPr>
        <w:t>Farm prices are down</w:t>
      </w:r>
      <w:r w:rsidRPr="00A30AEC">
        <w:rPr>
          <w:rStyle w:val="StyleUnderline"/>
        </w:rPr>
        <w:t xml:space="preserve">, </w:t>
      </w:r>
      <w:r w:rsidRPr="008F7E45">
        <w:rPr>
          <w:rStyle w:val="StyleUnderline"/>
          <w:highlight w:val="cyan"/>
        </w:rPr>
        <w:t>bankruptcies</w:t>
      </w:r>
      <w:r w:rsidRPr="00A30AEC">
        <w:rPr>
          <w:rStyle w:val="StyleUnderline"/>
        </w:rPr>
        <w:t xml:space="preserve"> are </w:t>
      </w:r>
      <w:r w:rsidRPr="008F7E45">
        <w:rPr>
          <w:rStyle w:val="StyleUnderline"/>
          <w:highlight w:val="cyan"/>
        </w:rPr>
        <w:t>up</w:t>
      </w:r>
      <w:r w:rsidRPr="00A30AEC">
        <w:rPr>
          <w:rStyle w:val="StyleUnderline"/>
        </w:rPr>
        <w:t xml:space="preserve">, </w:t>
      </w:r>
      <w:r w:rsidRPr="008F7E45">
        <w:rPr>
          <w:rStyle w:val="StyleUnderline"/>
          <w:highlight w:val="cyan"/>
        </w:rPr>
        <w:t>farm equipment is getting more expensive and export markets are fading</w:t>
      </w:r>
      <w:r w:rsidRPr="00A30AEC">
        <w:rPr>
          <w:rStyle w:val="StyleUnderline"/>
        </w:rPr>
        <w:t xml:space="preserve"> away</w:t>
      </w:r>
      <w:r w:rsidRPr="00A30AEC">
        <w:rPr>
          <w:sz w:val="10"/>
        </w:rPr>
        <w:t xml:space="preserve">: Is there anything to like about the impact President Trump has had on the agricultural economy of the United States? It’s no secret that </w:t>
      </w:r>
      <w:r w:rsidRPr="008F7E45">
        <w:rPr>
          <w:rStyle w:val="StyleUnderline"/>
          <w:highlight w:val="cyan"/>
        </w:rPr>
        <w:t>the nation’s</w:t>
      </w:r>
      <w:r w:rsidRPr="00A30AEC">
        <w:rPr>
          <w:rStyle w:val="StyleUnderline"/>
        </w:rPr>
        <w:t xml:space="preserve"> agricultural </w:t>
      </w:r>
      <w:r w:rsidRPr="008F7E45">
        <w:rPr>
          <w:rStyle w:val="StyleUnderline"/>
          <w:highlight w:val="cyan"/>
        </w:rPr>
        <w:t>midsection</w:t>
      </w:r>
      <w:r w:rsidRPr="00A30AEC">
        <w:rPr>
          <w:sz w:val="10"/>
        </w:rPr>
        <w:t xml:space="preserve"> has been a haven of support for Trump. But it also </w:t>
      </w:r>
      <w:r w:rsidRPr="008F7E45">
        <w:rPr>
          <w:rStyle w:val="StyleUnderline"/>
          <w:highlight w:val="cyan"/>
        </w:rPr>
        <w:t>has been pummeled by</w:t>
      </w:r>
      <w:r w:rsidRPr="00A30AEC">
        <w:rPr>
          <w:rStyle w:val="StyleUnderline"/>
        </w:rPr>
        <w:t xml:space="preserve"> his policies</w:t>
      </w:r>
      <w:r w:rsidRPr="00A30AEC">
        <w:rPr>
          <w:sz w:val="10"/>
        </w:rPr>
        <w:t xml:space="preserve">, </w:t>
      </w:r>
      <w:r w:rsidRPr="00A30AEC">
        <w:rPr>
          <w:rStyle w:val="StyleUnderline"/>
        </w:rPr>
        <w:t xml:space="preserve">not least among them his truculent </w:t>
      </w:r>
      <w:r w:rsidRPr="008F7E45">
        <w:rPr>
          <w:rStyle w:val="StyleUnderline"/>
          <w:highlight w:val="cyan"/>
        </w:rPr>
        <w:t>trade war with</w:t>
      </w:r>
      <w:r w:rsidRPr="00A30AEC">
        <w:rPr>
          <w:rStyle w:val="StyleUnderline"/>
        </w:rPr>
        <w:t xml:space="preserve"> some of the farm belt’s most important export markets, such as </w:t>
      </w:r>
      <w:r w:rsidRPr="008F7E45">
        <w:rPr>
          <w:rStyle w:val="StyleUnderline"/>
          <w:highlight w:val="cyan"/>
        </w:rPr>
        <w:t>China</w:t>
      </w:r>
      <w:r w:rsidRPr="00A30AEC">
        <w:rPr>
          <w:sz w:val="10"/>
        </w:rPr>
        <w:t xml:space="preserve">. Over the last week, fears have risen that the trade war is entering a new long-term phase. Last November, </w:t>
      </w:r>
      <w:r w:rsidRPr="008F7E45">
        <w:rPr>
          <w:rStyle w:val="Emphasis"/>
          <w:highlight w:val="cyan"/>
        </w:rPr>
        <w:t>Chinese soybean imports from the U.S. fell to zero</w:t>
      </w:r>
      <w:r w:rsidRPr="00A30AEC">
        <w:rPr>
          <w:sz w:val="10"/>
        </w:rPr>
        <w:t xml:space="preserve">. That’s a big hit, since American soybean farmers export half their crop and China was their largest single market, buying $12 billion of the commodity in 2017. </w:t>
      </w:r>
      <w:r w:rsidRPr="00A30AEC">
        <w:rPr>
          <w:rStyle w:val="StyleUnderline"/>
        </w:rPr>
        <w:t xml:space="preserve">We’re getting a little taste now of what soybean prices will look like if this trade deal doesn’t come to fruition, and </w:t>
      </w:r>
      <w:r w:rsidRPr="008F7E45">
        <w:rPr>
          <w:rStyle w:val="StyleUnderline"/>
          <w:highlight w:val="cyan"/>
        </w:rPr>
        <w:t>it isn’t pretty</w:t>
      </w:r>
      <w:r w:rsidRPr="00A30AEC">
        <w:rPr>
          <w:sz w:val="10"/>
        </w:rPr>
        <w:t xml:space="preserve">. China instead has been buying from Brazil, raising fears that a long-term shift in its import sourcing could leave U.S. producers permanently out in the cold. </w:t>
      </w:r>
      <w:r w:rsidRPr="008F7E45">
        <w:rPr>
          <w:rStyle w:val="StyleUnderline"/>
          <w:highlight w:val="cyan"/>
        </w:rPr>
        <w:t>The result is that soybean prices have plunged</w:t>
      </w:r>
      <w:r w:rsidRPr="00A30AEC">
        <w:rPr>
          <w:rStyle w:val="StyleUnderline"/>
        </w:rPr>
        <w:t xml:space="preserve">, </w:t>
      </w:r>
      <w:r w:rsidRPr="008F7E45">
        <w:rPr>
          <w:rStyle w:val="StyleUnderline"/>
          <w:highlight w:val="cyan"/>
        </w:rPr>
        <w:t>with futures closing</w:t>
      </w:r>
      <w:r w:rsidRPr="00A30AEC">
        <w:rPr>
          <w:rStyle w:val="StyleUnderline"/>
        </w:rPr>
        <w:t xml:space="preserve"> at $8.025 a bushel for July delivery on Monday, after falling below $8, their lowest price in a decade. “We’re getting a little taste now of what soybean prices will look like if this trade deal doesn’t come to fruition</w:t>
      </w:r>
      <w:r w:rsidRPr="00A30AEC">
        <w:rPr>
          <w:sz w:val="10"/>
        </w:rPr>
        <w:t xml:space="preserve">,” University of Illinois agricultural economist Todd Hubbs said in his weekly crop report last week, “and it isn’t pretty.” Corn and other commodity prices are also taking hits, with Bloomberg’s grain total return </w:t>
      </w:r>
      <w:proofErr w:type="spellStart"/>
      <w:r w:rsidRPr="00A30AEC">
        <w:rPr>
          <w:sz w:val="10"/>
        </w:rPr>
        <w:t>subindex</w:t>
      </w:r>
      <w:proofErr w:type="spellEnd"/>
      <w:r w:rsidRPr="00A30AEC">
        <w:rPr>
          <w:sz w:val="10"/>
        </w:rPr>
        <w:t xml:space="preserve"> falling to its lowest level since 1977. </w:t>
      </w:r>
      <w:r w:rsidRPr="008F7E45">
        <w:rPr>
          <w:rStyle w:val="Emphasis"/>
          <w:highlight w:val="cyan"/>
        </w:rPr>
        <w:t>Farmers are afraid</w:t>
      </w:r>
      <w:r w:rsidRPr="00A30AEC">
        <w:rPr>
          <w:rStyle w:val="Emphasis"/>
        </w:rPr>
        <w:t xml:space="preserve"> the tariffs could inflict “</w:t>
      </w:r>
      <w:r w:rsidRPr="008F7E45">
        <w:rPr>
          <w:rStyle w:val="Emphasis"/>
          <w:highlight w:val="cyan"/>
        </w:rPr>
        <w:t>permanent damage</w:t>
      </w:r>
      <w:r w:rsidRPr="00A30AEC">
        <w:rPr>
          <w:rStyle w:val="Emphasis"/>
        </w:rPr>
        <w:t xml:space="preserve"> … </w:t>
      </w:r>
      <w:r w:rsidRPr="008F7E45">
        <w:rPr>
          <w:rStyle w:val="Emphasis"/>
          <w:highlight w:val="cyan"/>
        </w:rPr>
        <w:t>on</w:t>
      </w:r>
      <w:r w:rsidRPr="00411164">
        <w:rPr>
          <w:rStyle w:val="Emphasis"/>
        </w:rPr>
        <w:t xml:space="preserve"> agricultural </w:t>
      </w:r>
      <w:r w:rsidRPr="008F7E45">
        <w:rPr>
          <w:rStyle w:val="Emphasis"/>
          <w:highlight w:val="cyan"/>
        </w:rPr>
        <w:t>export markets</w:t>
      </w:r>
      <w:r w:rsidRPr="00A30AEC">
        <w:rPr>
          <w:rStyle w:val="Emphasis"/>
        </w:rPr>
        <w:t>,” as foreign producers sweep in to serve Americans’ foreign customers</w:t>
      </w:r>
      <w:r w:rsidRPr="00A30AEC">
        <w:rPr>
          <w:sz w:val="10"/>
        </w:rPr>
        <w:t>, according to Roger Johnson, president of the National Farmers Union.</w:t>
      </w:r>
    </w:p>
    <w:p w:rsidR="00752438" w:rsidRDefault="00752438" w:rsidP="00D162E3"/>
    <w:p w:rsidR="00413BA4" w:rsidRDefault="00413BA4" w:rsidP="00413BA4">
      <w:pPr>
        <w:pStyle w:val="Heading4"/>
      </w:pPr>
      <w:r>
        <w:t>Economic decline makes every impact worse.</w:t>
      </w:r>
    </w:p>
    <w:p w:rsidR="00413BA4" w:rsidRDefault="00413BA4" w:rsidP="00413BA4">
      <w:r>
        <w:t xml:space="preserve">Jonathan </w:t>
      </w:r>
      <w:proofErr w:type="spellStart"/>
      <w:r>
        <w:rPr>
          <w:rStyle w:val="Style13ptBold"/>
        </w:rPr>
        <w:t>Landay</w:t>
      </w:r>
      <w:proofErr w:type="spellEnd"/>
      <w:r>
        <w:t>, 1-9-</w:t>
      </w:r>
      <w:r>
        <w:rPr>
          <w:rStyle w:val="Style13ptBold"/>
        </w:rPr>
        <w:t>2017</w:t>
      </w:r>
      <w:r>
        <w:t>, U.S. intelligence study warns of growing conflict risk," U.S., https://www.reuters.com/article/us-usa-intelligence-future/u-s-intelligence-study-warns-of-growing-conflict-risk-idUSKBN14T1J4, Accessed: 2-16-2018, /Kent Denver-MB</w:t>
      </w:r>
    </w:p>
    <w:p w:rsidR="00413BA4" w:rsidRPr="00492DD4" w:rsidRDefault="00413BA4" w:rsidP="00413BA4">
      <w:pPr>
        <w:rPr>
          <w:rStyle w:val="StyleUnderline"/>
        </w:rPr>
      </w:pPr>
      <w:r w:rsidRPr="008B0CC7">
        <w:rPr>
          <w:sz w:val="8"/>
        </w:rPr>
        <w:t>WASHINGTON (Reuters) - T</w:t>
      </w:r>
      <w:r>
        <w:rPr>
          <w:rStyle w:val="StyleUnderline"/>
        </w:rPr>
        <w:t xml:space="preserve">he risk of </w:t>
      </w:r>
      <w:r w:rsidRPr="008F7E45">
        <w:rPr>
          <w:rStyle w:val="StyleUnderline"/>
          <w:highlight w:val="cyan"/>
        </w:rPr>
        <w:t>conflicts</w:t>
      </w:r>
      <w:r>
        <w:rPr>
          <w:rStyle w:val="StyleUnderline"/>
        </w:rPr>
        <w:t xml:space="preserve"> </w:t>
      </w:r>
      <w:r w:rsidRPr="008F7E45">
        <w:rPr>
          <w:rStyle w:val="StyleUnderline"/>
          <w:highlight w:val="cyan"/>
        </w:rPr>
        <w:t>between</w:t>
      </w:r>
      <w:r>
        <w:rPr>
          <w:rStyle w:val="StyleUnderline"/>
        </w:rPr>
        <w:t xml:space="preserve"> and within </w:t>
      </w:r>
      <w:r w:rsidRPr="008F7E45">
        <w:rPr>
          <w:rStyle w:val="StyleUnderline"/>
          <w:highlight w:val="cyan"/>
        </w:rPr>
        <w:t>nations</w:t>
      </w:r>
      <w:r>
        <w:rPr>
          <w:rStyle w:val="StyleUnderline"/>
        </w:rPr>
        <w:t xml:space="preserve"> </w:t>
      </w:r>
      <w:r w:rsidRPr="008F7E45">
        <w:rPr>
          <w:rStyle w:val="StyleUnderline"/>
          <w:highlight w:val="cyan"/>
        </w:rPr>
        <w:t>will increase</w:t>
      </w:r>
      <w:r>
        <w:rPr>
          <w:rStyle w:val="StyleUnderline"/>
        </w:rPr>
        <w:t xml:space="preserve"> over the next five years </w:t>
      </w:r>
      <w:r w:rsidRPr="008B0CC7">
        <w:rPr>
          <w:sz w:val="8"/>
        </w:rPr>
        <w:t xml:space="preserve">to levels not seen since the Cold War </w:t>
      </w:r>
      <w:r w:rsidRPr="008F7E45">
        <w:rPr>
          <w:rStyle w:val="Emphasis"/>
          <w:highlight w:val="cyan"/>
        </w:rPr>
        <w:t>as global growth slows</w:t>
      </w:r>
      <w:r w:rsidRPr="008B0CC7">
        <w:rPr>
          <w:sz w:val="8"/>
        </w:rPr>
        <w:t xml:space="preserve">, </w:t>
      </w:r>
      <w:r>
        <w:rPr>
          <w:rStyle w:val="StyleUnderline"/>
        </w:rPr>
        <w:t xml:space="preserve">the post-World War Two order erodes and </w:t>
      </w:r>
      <w:r>
        <w:rPr>
          <w:rStyle w:val="Emphasis"/>
        </w:rPr>
        <w:t>anti-globalization fuels nationalism</w:t>
      </w:r>
      <w:r w:rsidRPr="008B0CC7">
        <w:rPr>
          <w:sz w:val="8"/>
        </w:rPr>
        <w:t>, said a U.S. intelligence report released on Monday. “</w:t>
      </w:r>
      <w:r>
        <w:rPr>
          <w:rStyle w:val="StyleUnderline"/>
        </w:rPr>
        <w:t xml:space="preserve">These trends will converge at an unprecedented pace to </w:t>
      </w:r>
      <w:r w:rsidRPr="008B0CC7">
        <w:rPr>
          <w:rStyle w:val="Emphasis"/>
        </w:rPr>
        <w:t>make governing and cooperation harder</w:t>
      </w:r>
      <w:r w:rsidRPr="008B0CC7">
        <w:rPr>
          <w:rStyle w:val="StyleUnderline"/>
        </w:rPr>
        <w:t xml:space="preserve"> </w:t>
      </w:r>
      <w:r w:rsidRPr="008F7E45">
        <w:rPr>
          <w:rStyle w:val="StyleUnderline"/>
          <w:highlight w:val="cyan"/>
        </w:rPr>
        <w:t>and</w:t>
      </w:r>
      <w:r w:rsidRPr="008B0CC7">
        <w:rPr>
          <w:rStyle w:val="StyleUnderline"/>
        </w:rPr>
        <w:t xml:space="preserve"> to change the nature of power – </w:t>
      </w:r>
      <w:r w:rsidRPr="008F7E45">
        <w:rPr>
          <w:rStyle w:val="StyleUnderline"/>
          <w:highlight w:val="cyan"/>
        </w:rPr>
        <w:t>fundamentally alter</w:t>
      </w:r>
      <w:r w:rsidRPr="008B0CC7">
        <w:rPr>
          <w:rStyle w:val="StyleUnderline"/>
        </w:rPr>
        <w:t xml:space="preserve">ing </w:t>
      </w:r>
      <w:r w:rsidRPr="008F7E45">
        <w:rPr>
          <w:rStyle w:val="StyleUnderline"/>
          <w:highlight w:val="cyan"/>
        </w:rPr>
        <w:t>the global landscape</w:t>
      </w:r>
      <w:r w:rsidRPr="008B0CC7">
        <w:rPr>
          <w:sz w:val="8"/>
        </w:rPr>
        <w:t xml:space="preserve">,” said “Global Trends: Paradox of Progress,” the sixth in a series of quadrennial studies by the U.S. National Intelligence Council. The findings, published less than two weeks before U.S. President-elect Donald Trump takes office on Jan. 20, outlined factors </w:t>
      </w:r>
      <w:r w:rsidRPr="008B0CC7">
        <w:rPr>
          <w:rStyle w:val="StyleUnderline"/>
        </w:rPr>
        <w:t>shaping</w:t>
      </w:r>
      <w:r>
        <w:rPr>
          <w:rStyle w:val="StyleUnderline"/>
        </w:rPr>
        <w:t xml:space="preserve"> a “dark and difficult near future</w:t>
      </w:r>
      <w:r w:rsidRPr="008B0CC7">
        <w:rPr>
          <w:sz w:val="8"/>
        </w:rPr>
        <w:t xml:space="preserve">,” </w:t>
      </w:r>
      <w:r>
        <w:rPr>
          <w:rStyle w:val="StyleUnderline"/>
        </w:rPr>
        <w:t xml:space="preserve">including </w:t>
      </w:r>
      <w:r w:rsidRPr="008F7E45">
        <w:rPr>
          <w:rStyle w:val="StyleUnderline"/>
          <w:highlight w:val="cyan"/>
        </w:rPr>
        <w:t>a more assertive Russia and China</w:t>
      </w:r>
      <w:r w:rsidRPr="008B0CC7">
        <w:rPr>
          <w:rStyle w:val="StyleUnderline"/>
        </w:rPr>
        <w:t>, regional conflicts</w:t>
      </w:r>
      <w:r>
        <w:rPr>
          <w:rStyle w:val="StyleUnderline"/>
        </w:rPr>
        <w:t xml:space="preserve">, </w:t>
      </w:r>
      <w:r w:rsidRPr="008F7E45">
        <w:rPr>
          <w:rStyle w:val="StyleUnderline"/>
          <w:highlight w:val="cyan"/>
        </w:rPr>
        <w:t>terrorism</w:t>
      </w:r>
      <w:r>
        <w:rPr>
          <w:rStyle w:val="StyleUnderline"/>
        </w:rPr>
        <w:t xml:space="preserve">, </w:t>
      </w:r>
      <w:r w:rsidRPr="008B0CC7">
        <w:rPr>
          <w:rStyle w:val="Emphasis"/>
        </w:rPr>
        <w:t>rising income inequality</w:t>
      </w:r>
      <w:r w:rsidRPr="008F7E45">
        <w:rPr>
          <w:rStyle w:val="Emphasis"/>
          <w:highlight w:val="cyan"/>
        </w:rPr>
        <w:t xml:space="preserve">, </w:t>
      </w:r>
      <w:r w:rsidRPr="008F7E45">
        <w:rPr>
          <w:rStyle w:val="StyleUnderline"/>
          <w:highlight w:val="cyan"/>
        </w:rPr>
        <w:t>climate change</w:t>
      </w:r>
      <w:r>
        <w:rPr>
          <w:rStyle w:val="StyleUnderline"/>
        </w:rPr>
        <w:t xml:space="preserve"> and sluggish economic growth</w:t>
      </w:r>
      <w:r w:rsidRPr="008B0CC7">
        <w:rPr>
          <w:sz w:val="8"/>
        </w:rPr>
        <w:t xml:space="preserve">. Global Trends reports deliberately avoid analyzing U.S. policies or choices, but the latest study </w:t>
      </w:r>
      <w:r>
        <w:rPr>
          <w:rStyle w:val="StyleUnderline"/>
        </w:rPr>
        <w:t>underscored the complex difficulties Trump must address in order to fulfill his vows to improve relations with Russia, level the economic playing field with China, return jobs to the United States and defeat terrorism.</w:t>
      </w:r>
      <w:r w:rsidRPr="008B0CC7">
        <w:rPr>
          <w:sz w:val="8"/>
        </w:rPr>
        <w:t xml:space="preserve"> 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 </w:t>
      </w:r>
      <w:r>
        <w:rPr>
          <w:rStyle w:val="StyleUnderline"/>
        </w:rPr>
        <w:t xml:space="preserve">The </w:t>
      </w:r>
      <w:r w:rsidRPr="008B0CC7">
        <w:rPr>
          <w:sz w:val="8"/>
        </w:rPr>
        <w:t xml:space="preserve">study, which included interviews with academic experts as well as financial and political leaders worldwide, examined political, social, economic and technological trends that the authors project will shape the world from the present to 2035, and their potential impact. ‘INWARD-LOOKING WEST’ It said the threat of terrorism would grow in coming decades as small groups and individuals harnessed “new technologies, ideas and relationships.” </w:t>
      </w:r>
      <w:r w:rsidRPr="008F7E45">
        <w:rPr>
          <w:rStyle w:val="StyleUnderline"/>
          <w:highlight w:val="cyan"/>
        </w:rPr>
        <w:t xml:space="preserve">Uncertainty </w:t>
      </w:r>
      <w:r w:rsidRPr="008B0CC7">
        <w:rPr>
          <w:rStyle w:val="StyleUnderline"/>
        </w:rPr>
        <w:t>about the United States,</w:t>
      </w:r>
      <w:r>
        <w:rPr>
          <w:rStyle w:val="StyleUnderline"/>
        </w:rPr>
        <w:t xml:space="preserve"> </w:t>
      </w:r>
      <w:r w:rsidRPr="008F7E45">
        <w:rPr>
          <w:rStyle w:val="StyleUnderline"/>
          <w:highlight w:val="cyan"/>
        </w:rPr>
        <w:t>coupled with an “inward-looking West</w:t>
      </w:r>
      <w:r>
        <w:rPr>
          <w:rStyle w:val="StyleUnderline"/>
        </w:rPr>
        <w:t xml:space="preserve">” and the weakening of international human rights and conflict prevention standards, will encourage China and Russia to challenge American influence, the study added. </w:t>
      </w:r>
      <w:r w:rsidRPr="008B0CC7">
        <w:rPr>
          <w:sz w:val="8"/>
        </w:rPr>
        <w:t>Those challenges “</w:t>
      </w:r>
      <w:r w:rsidRPr="008B0CC7">
        <w:rPr>
          <w:rStyle w:val="StyleUnderline"/>
        </w:rPr>
        <w:t>will</w:t>
      </w:r>
      <w:r>
        <w:rPr>
          <w:rStyle w:val="StyleUnderline"/>
        </w:rPr>
        <w:t xml:space="preserve"> stay below the threshold of hot war but </w:t>
      </w:r>
      <w:r w:rsidRPr="008F7E45">
        <w:rPr>
          <w:rStyle w:val="Emphasis"/>
          <w:highlight w:val="cyan"/>
        </w:rPr>
        <w:t>bring profound risks of miscalculation</w:t>
      </w:r>
      <w:r>
        <w:rPr>
          <w:rStyle w:val="StyleUnderline"/>
        </w:rPr>
        <w:t>,”</w:t>
      </w:r>
      <w:r w:rsidRPr="008B0CC7">
        <w:rPr>
          <w:sz w:val="8"/>
        </w:rPr>
        <w:t xml:space="preserve"> the study warned. “Overconfidence that material strength can manage escalation will increase the risks of interstate conflict to levels not seen since the Cold War.” </w:t>
      </w:r>
      <w:r>
        <w:rPr>
          <w:rStyle w:val="StyleUnderline"/>
        </w:rPr>
        <w:t xml:space="preserve">While “hot war” may be avoided, differences in values and interests among states and drives for regional dominance “are leading to </w:t>
      </w:r>
      <w:r w:rsidRPr="008F7E45">
        <w:rPr>
          <w:rStyle w:val="Emphasis"/>
          <w:highlight w:val="cyan"/>
        </w:rPr>
        <w:t>a spheres of influence world</w:t>
      </w:r>
      <w:r>
        <w:rPr>
          <w:rStyle w:val="StyleUnderline"/>
        </w:rPr>
        <w:t>,</w:t>
      </w:r>
      <w:r w:rsidRPr="008B0CC7">
        <w:rPr>
          <w:sz w:val="8"/>
        </w:rPr>
        <w:t xml:space="preserve">” it said, The latest Global Trends, the subject of a Washington conference, added that the situation also offered opportunities to governments, societies, groups and individuals to make choices that could bring “more hopeful, secure futures.” “As the paradox of progress implies, </w:t>
      </w:r>
      <w:r>
        <w:rPr>
          <w:rStyle w:val="StyleUnderline"/>
        </w:rPr>
        <w:t xml:space="preserve">the </w:t>
      </w:r>
      <w:r>
        <w:rPr>
          <w:rStyle w:val="Emphasis"/>
        </w:rPr>
        <w:t>same trends generating near-term risks also can create opportunities</w:t>
      </w:r>
      <w:r>
        <w:rPr>
          <w:rStyle w:val="StyleUnderline"/>
        </w:rPr>
        <w:t xml:space="preserve"> for better outcomes over the long term,”</w:t>
      </w:r>
      <w:r w:rsidRPr="008B0CC7">
        <w:rPr>
          <w:sz w:val="8"/>
        </w:rPr>
        <w:t xml:space="preserve"> the study said. THE HOME FRONT The report also said that </w:t>
      </w:r>
      <w:r>
        <w:rPr>
          <w:rStyle w:val="StyleUnderline"/>
        </w:rPr>
        <w:t xml:space="preserve">while </w:t>
      </w:r>
      <w:r w:rsidRPr="008B0CC7">
        <w:rPr>
          <w:sz w:val="8"/>
        </w:rPr>
        <w:t xml:space="preserve">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 </w:t>
      </w:r>
      <w:r w:rsidRPr="008F7E45">
        <w:rPr>
          <w:sz w:val="8"/>
          <w:highlight w:val="cyan"/>
        </w:rPr>
        <w:t>“</w:t>
      </w:r>
      <w:r w:rsidRPr="008F7E45">
        <w:rPr>
          <w:rStyle w:val="Emphasis"/>
          <w:highlight w:val="cyan"/>
        </w:rPr>
        <w:t>Slow growth</w:t>
      </w:r>
      <w:r w:rsidRPr="008B0CC7">
        <w:rPr>
          <w:sz w:val="8"/>
        </w:rPr>
        <w:t xml:space="preserve"> plus technology-induced disruptions in job markets will threaten poverty reduction and drive tensions within countries in</w:t>
      </w:r>
      <w:r>
        <w:rPr>
          <w:rStyle w:val="StyleUnderline"/>
        </w:rPr>
        <w:t xml:space="preserve"> the years to come</w:t>
      </w:r>
      <w:r w:rsidRPr="008B0CC7">
        <w:rPr>
          <w:sz w:val="8"/>
        </w:rPr>
        <w:t xml:space="preserve">, </w:t>
      </w:r>
      <w:r w:rsidRPr="008F7E45">
        <w:rPr>
          <w:rStyle w:val="StyleUnderline"/>
          <w:highlight w:val="cyan"/>
        </w:rPr>
        <w:t>fuel</w:t>
      </w:r>
      <w:r w:rsidRPr="008B0CC7">
        <w:rPr>
          <w:sz w:val="8"/>
        </w:rPr>
        <w:t>ing the very</w:t>
      </w:r>
      <w:r w:rsidRPr="008F7E45">
        <w:rPr>
          <w:rStyle w:val="Emphasis"/>
          <w:highlight w:val="cyan"/>
        </w:rPr>
        <w:t xml:space="preserve"> nationalism that contributes to tension between counties</w:t>
      </w:r>
      <w:r w:rsidRPr="008F7E45">
        <w:rPr>
          <w:sz w:val="8"/>
          <w:highlight w:val="cyan"/>
        </w:rPr>
        <w:t>,”</w:t>
      </w:r>
      <w:r w:rsidRPr="008B0CC7">
        <w:rPr>
          <w:sz w:val="8"/>
        </w:rPr>
        <w:t xml:space="preserve"> it said. The trends shaping the future include contractions in the working-age populations of wealthy countries and expansions in the same group in poorer nations, especially in Africa and South Asia, increasing economic, employment, urbanization and welfare pressures, the study said. T</w:t>
      </w:r>
      <w:r>
        <w:rPr>
          <w:rStyle w:val="StyleUnderline"/>
        </w:rPr>
        <w:t xml:space="preserve">he world will also continue to experience </w:t>
      </w:r>
      <w:r w:rsidRPr="008F7E45">
        <w:rPr>
          <w:rStyle w:val="Emphasis"/>
          <w:highlight w:val="cyan"/>
        </w:rPr>
        <w:t>weak near-term growth</w:t>
      </w:r>
      <w:r>
        <w:rPr>
          <w:rStyle w:val="StyleUnderline"/>
        </w:rPr>
        <w:t xml:space="preserve"> as governments, institutions and businesses struggle to </w:t>
      </w:r>
      <w:r>
        <w:rPr>
          <w:rStyle w:val="Emphasis"/>
        </w:rPr>
        <w:t>overcome fallout from the Great Recession</w:t>
      </w:r>
      <w:r>
        <w:rPr>
          <w:rStyle w:val="StyleUnderline"/>
        </w:rPr>
        <w:t>, the study said.</w:t>
      </w:r>
      <w:r w:rsidRPr="008B0CC7">
        <w:rPr>
          <w:sz w:val="8"/>
        </w:rPr>
        <w:t xml:space="preserve"> “</w:t>
      </w:r>
      <w:r>
        <w:rPr>
          <w:rStyle w:val="StyleUnderline"/>
        </w:rPr>
        <w:t xml:space="preserve">Major economies will confront </w:t>
      </w:r>
      <w:r w:rsidRPr="008F7E45">
        <w:rPr>
          <w:rStyle w:val="Emphasis"/>
          <w:highlight w:val="cyan"/>
        </w:rPr>
        <w:t>shrinking workforces</w:t>
      </w:r>
      <w:r>
        <w:rPr>
          <w:rStyle w:val="StyleUnderline"/>
        </w:rPr>
        <w:t xml:space="preserve"> </w:t>
      </w:r>
      <w:r w:rsidRPr="008B0CC7">
        <w:rPr>
          <w:rStyle w:val="StyleUnderline"/>
        </w:rPr>
        <w:t xml:space="preserve">and </w:t>
      </w:r>
      <w:r w:rsidRPr="008F7E45">
        <w:rPr>
          <w:rStyle w:val="Emphasis"/>
          <w:highlight w:val="cyan"/>
        </w:rPr>
        <w:t>diminishing productivity</w:t>
      </w:r>
      <w:r>
        <w:rPr>
          <w:rStyle w:val="Emphasis"/>
        </w:rPr>
        <w:t xml:space="preserve"> gains</w:t>
      </w:r>
      <w:r w:rsidRPr="008B0CC7">
        <w:rPr>
          <w:sz w:val="8"/>
        </w:rPr>
        <w:t xml:space="preserve"> while recovering from the 2008-09 financial crisis with high debt, weak demand, and doubts about globalization,” said the study. “China will attempt to shift to a consumer-driven economy from its longstanding export and investment focus. </w:t>
      </w:r>
      <w:r>
        <w:rPr>
          <w:rStyle w:val="Emphasis"/>
        </w:rPr>
        <w:t>Lower growth will threaten poverty reduction</w:t>
      </w:r>
      <w:r w:rsidRPr="008B0CC7">
        <w:rPr>
          <w:sz w:val="8"/>
        </w:rPr>
        <w:t xml:space="preserve"> in developing counties.” </w:t>
      </w:r>
      <w:r w:rsidRPr="008B0CC7">
        <w:rPr>
          <w:rStyle w:val="StyleUnderline"/>
        </w:rPr>
        <w:t>Governance will become more difficult as issues</w:t>
      </w:r>
      <w:r w:rsidRPr="008B0CC7">
        <w:rPr>
          <w:sz w:val="8"/>
        </w:rPr>
        <w:t xml:space="preserve">, </w:t>
      </w:r>
      <w:r w:rsidRPr="008B0CC7">
        <w:rPr>
          <w:rStyle w:val="StyleUnderline"/>
        </w:rPr>
        <w:t>including</w:t>
      </w:r>
      <w:r>
        <w:rPr>
          <w:rStyle w:val="StyleUnderline"/>
        </w:rPr>
        <w:t xml:space="preserve"> </w:t>
      </w:r>
      <w:r w:rsidRPr="008F7E45">
        <w:rPr>
          <w:rStyle w:val="Emphasis"/>
          <w:highlight w:val="cyan"/>
        </w:rPr>
        <w:t>global</w:t>
      </w:r>
      <w:r>
        <w:rPr>
          <w:rStyle w:val="Emphasis"/>
        </w:rPr>
        <w:t xml:space="preserve"> </w:t>
      </w:r>
      <w:r w:rsidRPr="008F7E45">
        <w:rPr>
          <w:rStyle w:val="Emphasis"/>
          <w:highlight w:val="cyan"/>
        </w:rPr>
        <w:t>climate change</w:t>
      </w:r>
      <w:r>
        <w:rPr>
          <w:rStyle w:val="StyleUnderline"/>
        </w:rPr>
        <w:t xml:space="preserve">, </w:t>
      </w:r>
      <w:r w:rsidRPr="008F7E45">
        <w:rPr>
          <w:rStyle w:val="Emphasis"/>
          <w:highlight w:val="cyan"/>
        </w:rPr>
        <w:t>environmental degradation</w:t>
      </w:r>
      <w:r w:rsidRPr="008F7E45">
        <w:rPr>
          <w:rStyle w:val="StyleUnderline"/>
          <w:highlight w:val="cyan"/>
        </w:rPr>
        <w:t xml:space="preserve"> </w:t>
      </w:r>
      <w:r w:rsidRPr="008B0CC7">
        <w:rPr>
          <w:rStyle w:val="StyleUnderline"/>
        </w:rPr>
        <w:t>and health threats</w:t>
      </w:r>
      <w:r>
        <w:rPr>
          <w:rStyle w:val="StyleUnderline"/>
        </w:rPr>
        <w:t xml:space="preserve"> </w:t>
      </w:r>
      <w:r w:rsidRPr="008F7E45">
        <w:rPr>
          <w:rStyle w:val="Emphasis"/>
          <w:highlight w:val="cyan"/>
        </w:rPr>
        <w:t>demand collective action</w:t>
      </w:r>
      <w:r w:rsidRPr="008B0CC7">
        <w:rPr>
          <w:sz w:val="8"/>
        </w:rPr>
        <w:t xml:space="preserve">, the study added, </w:t>
      </w:r>
      <w:r w:rsidRPr="008F7E45">
        <w:rPr>
          <w:rStyle w:val="StyleUnderline"/>
          <w:highlight w:val="cyan"/>
        </w:rPr>
        <w:t xml:space="preserve">while such </w:t>
      </w:r>
      <w:r w:rsidRPr="008F7E45">
        <w:rPr>
          <w:rStyle w:val="Emphasis"/>
          <w:highlight w:val="cyan"/>
        </w:rPr>
        <w:t>cooperation becomes harder</w:t>
      </w:r>
      <w:r>
        <w:rPr>
          <w:rStyle w:val="StyleUnderline"/>
        </w:rPr>
        <w:t>.</w:t>
      </w:r>
    </w:p>
    <w:p w:rsidR="00413BA4" w:rsidRDefault="00413BA4" w:rsidP="00D162E3"/>
    <w:p w:rsidR="00413BA4" w:rsidRPr="001768F8" w:rsidRDefault="00413BA4" w:rsidP="00413BA4">
      <w:pPr>
        <w:pStyle w:val="Heading4"/>
      </w:pPr>
      <w:r>
        <w:t>US economic decline means global hotspot escalation – causes great power war.</w:t>
      </w:r>
    </w:p>
    <w:p w:rsidR="00413BA4" w:rsidRDefault="00413BA4" w:rsidP="00413BA4">
      <w:r w:rsidRPr="00105837">
        <w:rPr>
          <w:rStyle w:val="Style13ptBold"/>
        </w:rPr>
        <w:t>Edelman and Brands 17</w:t>
      </w:r>
      <w:r>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w:t>
      </w:r>
      <w:proofErr w:type="spellStart"/>
      <w:r>
        <w:t>Hertog</w:t>
      </w:r>
      <w:proofErr w:type="spellEnd"/>
      <w:r>
        <w:t xml:space="preserve"> Distinguished Practitioner in Residence at SAIS, June 21, 2017, “America and the Geopolitics of Upheaval,” Foreign Policy, </w:t>
      </w:r>
      <w:hyperlink r:id="rId22" w:history="1">
        <w:r w:rsidRPr="00F1624A">
          <w:rPr>
            <w:rStyle w:val="Hyperlink"/>
          </w:rPr>
          <w:t>http://www.foreignpolicyi.org/content/america-and-geopolitics-upheaval</w:t>
        </w:r>
      </w:hyperlink>
      <w:r>
        <w:t>]</w:t>
      </w:r>
    </w:p>
    <w:p w:rsidR="00413BA4" w:rsidRPr="003439E4" w:rsidRDefault="00413BA4" w:rsidP="00413BA4">
      <w:pPr>
        <w:rPr>
          <w:sz w:val="12"/>
        </w:rPr>
      </w:pPr>
      <w:r w:rsidRPr="003A737E">
        <w:rPr>
          <w:rFonts w:eastAsia="Calibri"/>
          <w:sz w:val="12"/>
        </w:rPr>
        <w:t xml:space="preserve">"The essence of </w:t>
      </w:r>
      <w:r w:rsidRPr="003A737E">
        <w:rPr>
          <w:rFonts w:eastAsia="Calibri"/>
          <w:u w:val="single"/>
        </w:rPr>
        <w:t>a revolution</w:t>
      </w:r>
      <w:r w:rsidRPr="003A737E">
        <w:rPr>
          <w:rFonts w:eastAsia="Calibri"/>
          <w:sz w:val="12"/>
        </w:rPr>
        <w:t xml:space="preserve"> is that it </w:t>
      </w:r>
      <w:r w:rsidRPr="003A737E">
        <w:rPr>
          <w:rFonts w:eastAsia="Calibri"/>
          <w:u w:val="single"/>
        </w:rPr>
        <w:t xml:space="preserve">appears to contemporaries as a </w:t>
      </w:r>
      <w:r w:rsidRPr="003A737E">
        <w:rPr>
          <w:rFonts w:eastAsia="Calibri"/>
          <w:b/>
          <w:iCs/>
          <w:u w:val="single"/>
        </w:rPr>
        <w:t>series</w:t>
      </w:r>
      <w:r w:rsidRPr="003A737E">
        <w:rPr>
          <w:rFonts w:eastAsia="Calibri"/>
          <w:u w:val="single"/>
        </w:rPr>
        <w:t xml:space="preserve"> of more or less </w:t>
      </w:r>
      <w:r w:rsidRPr="003A737E">
        <w:rPr>
          <w:rFonts w:eastAsia="Calibri"/>
          <w:b/>
          <w:iCs/>
          <w:u w:val="single"/>
        </w:rPr>
        <w:t>unrelated upheavals</w:t>
      </w:r>
      <w:r w:rsidRPr="003A737E">
        <w:rPr>
          <w:rFonts w:eastAsia="Calibri"/>
          <w:sz w:val="12"/>
        </w:rPr>
        <w:t>,” Henry Kissinger wrote in 1969. “</w:t>
      </w:r>
      <w:r w:rsidRPr="003A737E">
        <w:rPr>
          <w:rFonts w:eastAsia="Calibri"/>
          <w:u w:val="single"/>
        </w:rPr>
        <w:t xml:space="preserve">But the crises which form the headlines of the day are </w:t>
      </w:r>
      <w:r w:rsidRPr="003A737E">
        <w:rPr>
          <w:rFonts w:eastAsia="Calibri"/>
          <w:b/>
          <w:iCs/>
          <w:u w:val="single"/>
        </w:rPr>
        <w:t xml:space="preserve">symptoms of deep-seated structural </w:t>
      </w:r>
      <w:r w:rsidRPr="003055FA">
        <w:rPr>
          <w:rFonts w:eastAsia="Calibri"/>
          <w:b/>
          <w:iCs/>
          <w:u w:val="single"/>
        </w:rPr>
        <w:t>problems</w:t>
      </w:r>
      <w:r w:rsidRPr="003055FA">
        <w:rPr>
          <w:rFonts w:eastAsia="Calibri"/>
          <w:sz w:val="12"/>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3055FA">
        <w:rPr>
          <w:rFonts w:eastAsia="Calibri"/>
          <w:u w:val="single"/>
        </w:rPr>
        <w:t xml:space="preserve">U.S. foreign policy </w:t>
      </w:r>
      <w:r w:rsidRPr="003055FA">
        <w:rPr>
          <w:sz w:val="12"/>
        </w:rPr>
        <w:t>is likely to be</w:t>
      </w:r>
      <w:r w:rsidRPr="003055FA">
        <w:rPr>
          <w:rFonts w:eastAsia="Calibri"/>
          <w:u w:val="single"/>
        </w:rPr>
        <w:t xml:space="preserve"> </w:t>
      </w:r>
      <w:r w:rsidRPr="003055FA">
        <w:rPr>
          <w:rFonts w:eastAsia="Calibri"/>
          <w:b/>
          <w:iCs/>
          <w:u w:val="single"/>
        </w:rPr>
        <w:t>wracked by crises</w:t>
      </w:r>
      <w:r w:rsidRPr="003055FA">
        <w:rPr>
          <w:rFonts w:eastAsia="Calibri"/>
          <w:sz w:val="12"/>
        </w:rPr>
        <w:t xml:space="preserve">. </w:t>
      </w:r>
      <w:r w:rsidRPr="003055FA">
        <w:rPr>
          <w:rFonts w:eastAsia="Calibri"/>
          <w:u w:val="single"/>
        </w:rPr>
        <w:t>The instability</w:t>
      </w:r>
      <w:r w:rsidRPr="003A737E">
        <w:rPr>
          <w:rFonts w:eastAsia="Calibri"/>
          <w:u w:val="single"/>
        </w:rPr>
        <w:t xml:space="preserve"> and violence </w:t>
      </w:r>
      <w:r w:rsidRPr="003A737E">
        <w:rPr>
          <w:sz w:val="12"/>
        </w:rPr>
        <w:t>along</w:t>
      </w:r>
      <w:r w:rsidRPr="008F7E45">
        <w:rPr>
          <w:rFonts w:eastAsia="Calibri"/>
          <w:highlight w:val="cyan"/>
          <w:u w:val="single"/>
        </w:rPr>
        <w:t xml:space="preserve"> a </w:t>
      </w:r>
      <w:r w:rsidRPr="008F7E45">
        <w:rPr>
          <w:rFonts w:eastAsia="Calibri"/>
          <w:b/>
          <w:iCs/>
          <w:highlight w:val="cyan"/>
          <w:u w:val="single"/>
        </w:rPr>
        <w:t>resurgent Russia</w:t>
      </w:r>
      <w:r w:rsidRPr="003A737E">
        <w:rPr>
          <w:rFonts w:eastAsia="Calibri"/>
          <w:b/>
          <w:iCs/>
          <w:u w:val="single"/>
        </w:rPr>
        <w:t>’s periphery</w:t>
      </w:r>
      <w:r w:rsidRPr="003A737E">
        <w:rPr>
          <w:rFonts w:eastAsia="Calibri"/>
          <w:sz w:val="12"/>
        </w:rPr>
        <w:t xml:space="preserve">, </w:t>
      </w:r>
      <w:r w:rsidRPr="003A737E">
        <w:rPr>
          <w:rFonts w:eastAsia="Calibri"/>
          <w:u w:val="single"/>
        </w:rPr>
        <w:t xml:space="preserve">the growing frictions with </w:t>
      </w:r>
      <w:r w:rsidRPr="008F7E45">
        <w:rPr>
          <w:rFonts w:eastAsia="Calibri"/>
          <w:highlight w:val="cyan"/>
          <w:u w:val="single"/>
        </w:rPr>
        <w:t>an</w:t>
      </w:r>
      <w:r w:rsidRPr="003A737E">
        <w:rPr>
          <w:rFonts w:eastAsia="Calibri"/>
          <w:u w:val="single"/>
        </w:rPr>
        <w:t xml:space="preserve"> increasingly </w:t>
      </w:r>
      <w:r w:rsidRPr="008F7E45">
        <w:rPr>
          <w:rFonts w:eastAsia="Calibri"/>
          <w:b/>
          <w:iCs/>
          <w:highlight w:val="cyan"/>
          <w:u w:val="single"/>
        </w:rPr>
        <w:t>assertive China</w:t>
      </w:r>
      <w:r w:rsidRPr="003A737E">
        <w:rPr>
          <w:rFonts w:eastAsia="Calibri"/>
          <w:sz w:val="12"/>
        </w:rPr>
        <w:t xml:space="preserve">, </w:t>
      </w:r>
      <w:r w:rsidRPr="003A737E">
        <w:rPr>
          <w:rFonts w:eastAsia="Calibri"/>
          <w:u w:val="single"/>
        </w:rPr>
        <w:t xml:space="preserve">the provocations of a rapidly nuclearizing </w:t>
      </w:r>
      <w:r w:rsidRPr="008F7E45">
        <w:rPr>
          <w:rFonts w:eastAsia="Calibri"/>
          <w:highlight w:val="cyan"/>
          <w:u w:val="single"/>
        </w:rPr>
        <w:t>North Korea and</w:t>
      </w:r>
      <w:r w:rsidRPr="003A737E">
        <w:rPr>
          <w:rFonts w:eastAsia="Calibri"/>
          <w:u w:val="single"/>
        </w:rPr>
        <w:t xml:space="preserve"> the </w:t>
      </w:r>
      <w:r w:rsidRPr="003A737E">
        <w:rPr>
          <w:rFonts w:eastAsia="Calibri"/>
          <w:b/>
          <w:iCs/>
          <w:u w:val="single"/>
        </w:rPr>
        <w:t xml:space="preserve">profound chaos at work throughout </w:t>
      </w:r>
      <w:r w:rsidRPr="008F7E45">
        <w:rPr>
          <w:rFonts w:eastAsia="Calibri"/>
          <w:b/>
          <w:iCs/>
          <w:highlight w:val="cyan"/>
          <w:u w:val="single"/>
        </w:rPr>
        <w:t>the Middle East</w:t>
      </w:r>
      <w:r w:rsidRPr="003A737E">
        <w:rPr>
          <w:rFonts w:eastAsia="Calibri"/>
          <w:u w:val="single"/>
        </w:rPr>
        <w:t xml:space="preserve">: these and other challenges have </w:t>
      </w:r>
      <w:r w:rsidRPr="003055FA">
        <w:rPr>
          <w:rFonts w:eastAsia="Calibri"/>
          <w:u w:val="single"/>
        </w:rPr>
        <w:t>recently tested U.S. officials and</w:t>
      </w:r>
      <w:r w:rsidRPr="003A737E">
        <w:rPr>
          <w:rFonts w:eastAsia="Calibri"/>
          <w:u w:val="single"/>
        </w:rPr>
        <w:t xml:space="preserve"> are likely to do so for the foreseeable future. The world now seems less stable and more dangerous than at any time since the Cold War; </w:t>
      </w:r>
      <w:r w:rsidRPr="008F7E45">
        <w:rPr>
          <w:rFonts w:eastAsia="Calibri"/>
          <w:highlight w:val="cyan"/>
          <w:u w:val="single"/>
        </w:rPr>
        <w:t xml:space="preserve">the </w:t>
      </w:r>
      <w:r w:rsidRPr="008F7E45">
        <w:rPr>
          <w:rFonts w:eastAsia="Calibri"/>
          <w:b/>
          <w:iCs/>
          <w:highlight w:val="cyan"/>
          <w:u w:val="single"/>
        </w:rPr>
        <w:t>number and severity of</w:t>
      </w:r>
      <w:r w:rsidRPr="003A737E">
        <w:rPr>
          <w:rFonts w:eastAsia="Calibri"/>
          <w:b/>
          <w:iCs/>
          <w:u w:val="single"/>
        </w:rPr>
        <w:t xml:space="preserve"> global </w:t>
      </w:r>
      <w:r w:rsidRPr="008F7E45">
        <w:rPr>
          <w:rFonts w:eastAsia="Calibri"/>
          <w:b/>
          <w:iCs/>
          <w:highlight w:val="cyan"/>
          <w:u w:val="single"/>
        </w:rPr>
        <w:t>crises are increasing</w:t>
      </w:r>
      <w:r w:rsidRPr="003A737E">
        <w:rPr>
          <w:rFonts w:eastAsia="Calibri"/>
          <w:sz w:val="12"/>
        </w:rPr>
        <w:t xml:space="preserve">. </w:t>
      </w:r>
      <w:r w:rsidRPr="003A737E">
        <w:rPr>
          <w:rFonts w:eastAsia="Calibri"/>
          <w:u w:val="single"/>
        </w:rPr>
        <w:t>Yet crises</w:t>
      </w:r>
      <w:r w:rsidRPr="003A737E">
        <w:rPr>
          <w:rFonts w:eastAsia="Calibri"/>
          <w:sz w:val="12"/>
        </w:rPr>
        <w:t xml:space="preserve"> do not occur in a vacuum; they </w:t>
      </w:r>
      <w:r w:rsidRPr="003A737E">
        <w:rPr>
          <w:rFonts w:eastAsia="Calibri"/>
          <w:u w:val="single"/>
        </w:rPr>
        <w:t>are</w:t>
      </w:r>
      <w:r w:rsidRPr="003A737E">
        <w:rPr>
          <w:rFonts w:eastAsia="Calibri"/>
          <w:sz w:val="12"/>
        </w:rPr>
        <w:t xml:space="preserve"> </w:t>
      </w:r>
      <w:r w:rsidRPr="008F7E45">
        <w:rPr>
          <w:rFonts w:eastAsia="Calibri"/>
          <w:b/>
          <w:iCs/>
          <w:highlight w:val="cyan"/>
          <w:u w:val="single"/>
        </w:rPr>
        <w:t>symptomatic</w:t>
      </w:r>
      <w:r w:rsidRPr="003A737E">
        <w:rPr>
          <w:rFonts w:eastAsia="Calibri"/>
          <w:sz w:val="12"/>
        </w:rPr>
        <w:t xml:space="preserve"> </w:t>
      </w:r>
      <w:r w:rsidRPr="008F7E45">
        <w:rPr>
          <w:rFonts w:eastAsia="Calibri"/>
          <w:highlight w:val="cyan"/>
          <w:u w:val="single"/>
        </w:rPr>
        <w:t>of</w:t>
      </w:r>
      <w:r w:rsidRPr="003A737E">
        <w:rPr>
          <w:rFonts w:eastAsia="Calibri"/>
          <w:u w:val="single"/>
        </w:rPr>
        <w:t xml:space="preserve"> deeper </w:t>
      </w:r>
      <w:r w:rsidRPr="003A737E">
        <w:rPr>
          <w:rFonts w:eastAsia="Calibri"/>
          <w:b/>
          <w:iCs/>
          <w:u w:val="single"/>
        </w:rPr>
        <w:t>changes in the international order</w:t>
      </w:r>
      <w:r w:rsidRPr="003A737E">
        <w:rPr>
          <w:rFonts w:eastAsia="Calibri"/>
          <w:sz w:val="12"/>
        </w:rPr>
        <w:t xml:space="preserve">. Accordingly, America’s responses will be ill-informed and </w:t>
      </w:r>
      <w:proofErr w:type="spellStart"/>
      <w:r w:rsidRPr="003A737E">
        <w:rPr>
          <w:rFonts w:eastAsia="Calibri"/>
          <w:sz w:val="12"/>
        </w:rPr>
        <w:t>astrategic</w:t>
      </w:r>
      <w:proofErr w:type="spellEnd"/>
      <w:r w:rsidRPr="003A737E">
        <w:rPr>
          <w:rFonts w:eastAsia="Calibri"/>
          <w:sz w:val="12"/>
        </w:rPr>
        <w:t xml:space="preserve"> unless Washington first forms a deeper conception of the current moment. </w:t>
      </w:r>
      <w:r w:rsidRPr="003A737E">
        <w:rPr>
          <w:rFonts w:eastAsia="Calibri"/>
          <w:u w:val="single"/>
        </w:rPr>
        <w:t>The geopolitical changes underway are often framed in terms of “polarity”</w:t>
      </w:r>
      <w:r w:rsidRPr="003A737E">
        <w:rPr>
          <w:rFonts w:eastAsia="Calibri"/>
          <w:sz w:val="12"/>
        </w:rPr>
        <w:t xml:space="preserve">—the debate on whether America’s “unipolar moment” is over and a multipolar world has emerged. </w:t>
      </w:r>
      <w:r w:rsidRPr="003A737E">
        <w:rPr>
          <w:rFonts w:eastAsia="Calibri"/>
          <w:u w:val="single"/>
        </w:rPr>
        <w:t>But this</w:t>
      </w:r>
      <w:r w:rsidRPr="003A737E">
        <w:rPr>
          <w:rFonts w:eastAsia="Calibri"/>
          <w:sz w:val="12"/>
        </w:rPr>
        <w:t xml:space="preserve"> debate </w:t>
      </w:r>
      <w:r w:rsidRPr="003A737E">
        <w:rPr>
          <w:rFonts w:eastAsia="Calibri"/>
          <w:u w:val="single"/>
        </w:rPr>
        <w:t xml:space="preserve">is </w:t>
      </w:r>
      <w:r w:rsidRPr="003A737E">
        <w:rPr>
          <w:rFonts w:eastAsia="Calibri"/>
          <w:b/>
          <w:iCs/>
          <w:u w:val="single"/>
        </w:rPr>
        <w:t>misleading</w:t>
      </w:r>
      <w:r w:rsidRPr="003A737E">
        <w:rPr>
          <w:rFonts w:eastAsia="Calibri"/>
          <w:sz w:val="12"/>
        </w:rPr>
        <w:t xml:space="preserve">. On the one hand, </w:t>
      </w:r>
      <w:r w:rsidRPr="003A737E">
        <w:rPr>
          <w:rFonts w:eastAsia="Calibri"/>
          <w:u w:val="single"/>
        </w:rPr>
        <w:t xml:space="preserve">discussions of polarity </w:t>
      </w:r>
      <w:r w:rsidRPr="003A737E">
        <w:rPr>
          <w:rFonts w:eastAsia="Calibri"/>
          <w:sz w:val="12"/>
        </w:rPr>
        <w:t xml:space="preserve">frequently </w:t>
      </w:r>
      <w:r w:rsidRPr="003A737E">
        <w:rPr>
          <w:rFonts w:eastAsia="Calibri"/>
          <w:b/>
          <w:iCs/>
          <w:u w:val="single"/>
        </w:rPr>
        <w:t>exaggerate</w:t>
      </w:r>
      <w:r w:rsidRPr="003A737E">
        <w:rPr>
          <w:rFonts w:eastAsia="Calibri"/>
          <w:sz w:val="12"/>
        </w:rPr>
        <w:t xml:space="preserve"> </w:t>
      </w:r>
      <w:r w:rsidRPr="003A737E">
        <w:rPr>
          <w:rFonts w:eastAsia="Calibri"/>
          <w:u w:val="single"/>
        </w:rPr>
        <w:t xml:space="preserve">American decline, obscuring the fact that even though Washington’s international superiority has </w:t>
      </w:r>
      <w:r w:rsidRPr="003A737E">
        <w:rPr>
          <w:rFonts w:eastAsia="Calibri"/>
          <w:b/>
          <w:iCs/>
          <w:u w:val="single"/>
        </w:rPr>
        <w:t>diminished</w:t>
      </w:r>
      <w:r w:rsidRPr="003A737E">
        <w:rPr>
          <w:rFonts w:eastAsia="Calibri"/>
          <w:sz w:val="12"/>
        </w:rPr>
        <w:t xml:space="preserve">, </w:t>
      </w:r>
      <w:r w:rsidRPr="003A737E">
        <w:rPr>
          <w:rFonts w:eastAsia="Calibri"/>
          <w:u w:val="single"/>
        </w:rPr>
        <w:t xml:space="preserve">its global lead over any single challenger </w:t>
      </w:r>
      <w:r w:rsidRPr="003A737E">
        <w:rPr>
          <w:rFonts w:eastAsia="Calibri"/>
          <w:b/>
          <w:iCs/>
          <w:u w:val="single"/>
        </w:rPr>
        <w:t>remains quite impressive</w:t>
      </w:r>
      <w:r w:rsidRPr="003A737E">
        <w:rPr>
          <w:rFonts w:eastAsia="Calibri"/>
          <w:sz w:val="12"/>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3A737E">
        <w:rPr>
          <w:rFonts w:eastAsia="Calibri"/>
          <w:u w:val="single"/>
        </w:rPr>
        <w:t xml:space="preserve">the world has returned to a more normal—which is to say, more dangerous and unsettled—state. The core characteristics of the emerging era are </w:t>
      </w:r>
      <w:r w:rsidRPr="008F7E45">
        <w:rPr>
          <w:rFonts w:eastAsia="Calibri"/>
          <w:highlight w:val="cyan"/>
          <w:u w:val="single"/>
        </w:rPr>
        <w:t xml:space="preserve">the </w:t>
      </w:r>
      <w:r w:rsidRPr="008F7E45">
        <w:rPr>
          <w:rFonts w:eastAsia="Calibri"/>
          <w:b/>
          <w:iCs/>
          <w:highlight w:val="cyan"/>
          <w:u w:val="single"/>
        </w:rPr>
        <w:t>gradual</w:t>
      </w:r>
      <w:r w:rsidRPr="003A737E">
        <w:rPr>
          <w:rFonts w:eastAsia="Calibri"/>
          <w:sz w:val="12"/>
        </w:rPr>
        <w:t xml:space="preserve"> </w:t>
      </w:r>
      <w:r w:rsidRPr="008F7E45">
        <w:rPr>
          <w:rFonts w:eastAsia="Calibri"/>
          <w:highlight w:val="cyan"/>
          <w:u w:val="single"/>
        </w:rPr>
        <w:t>erosion of U.S</w:t>
      </w:r>
      <w:r w:rsidRPr="003A737E">
        <w:rPr>
          <w:rFonts w:eastAsia="Calibri"/>
          <w:u w:val="single"/>
        </w:rPr>
        <w:t>.</w:t>
      </w:r>
      <w:r w:rsidRPr="003A737E">
        <w:rPr>
          <w:rFonts w:eastAsia="Calibri"/>
          <w:sz w:val="12"/>
        </w:rPr>
        <w:t xml:space="preserve"> and </w:t>
      </w:r>
      <w:r w:rsidRPr="003055FA">
        <w:rPr>
          <w:rFonts w:eastAsia="Calibri"/>
          <w:sz w:val="12"/>
        </w:rPr>
        <w:t xml:space="preserve">Western </w:t>
      </w:r>
      <w:r w:rsidRPr="003055FA">
        <w:rPr>
          <w:rFonts w:eastAsia="Calibri"/>
          <w:u w:val="single"/>
        </w:rPr>
        <w:t>primacy, revived great-</w:t>
      </w:r>
      <w:r w:rsidRPr="003A737E">
        <w:rPr>
          <w:rFonts w:eastAsia="Calibri"/>
          <w:u w:val="single"/>
        </w:rPr>
        <w:t xml:space="preserve">power </w:t>
      </w:r>
      <w:r w:rsidRPr="008F7E45">
        <w:rPr>
          <w:rFonts w:eastAsia="Calibri"/>
          <w:b/>
          <w:iCs/>
          <w:highlight w:val="cyan"/>
          <w:u w:val="single"/>
        </w:rPr>
        <w:t>competition</w:t>
      </w:r>
      <w:r w:rsidRPr="003A737E">
        <w:rPr>
          <w:rFonts w:eastAsia="Calibri"/>
          <w:sz w:val="12"/>
        </w:rPr>
        <w:t xml:space="preserve"> </w:t>
      </w:r>
      <w:r w:rsidRPr="003A737E">
        <w:rPr>
          <w:rFonts w:eastAsia="Calibri"/>
          <w:u w:val="single"/>
        </w:rPr>
        <w:t>across all three key regions of Eurasia, renewed global ideological struggle, and empowerment of the agents of international strife and disorder</w:t>
      </w:r>
      <w:r w:rsidRPr="003A737E">
        <w:rPr>
          <w:rFonts w:eastAsia="Calibri"/>
          <w:sz w:val="12"/>
        </w:rPr>
        <w:t xml:space="preserve">. </w:t>
      </w:r>
      <w:r w:rsidRPr="003A737E">
        <w:rPr>
          <w:rFonts w:eastAsia="Calibri"/>
          <w:u w:val="single"/>
        </w:rPr>
        <w:t xml:space="preserve">What makes the present period so tumultuous is that these forces often </w:t>
      </w:r>
      <w:r w:rsidRPr="003A737E">
        <w:rPr>
          <w:rFonts w:eastAsia="Calibri"/>
          <w:b/>
          <w:iCs/>
          <w:u w:val="single"/>
        </w:rPr>
        <w:t>compound one another’s destabilizing effects</w:t>
      </w:r>
      <w:r w:rsidRPr="003A737E">
        <w:rPr>
          <w:rFonts w:eastAsia="Calibri"/>
          <w:sz w:val="12"/>
        </w:rPr>
        <w:t xml:space="preserve">; moreover, their collective impact is magnified by a growing uncertainty about whether America and other traditional defenders of the international system will continue playing that role in the future. </w:t>
      </w:r>
      <w:r w:rsidRPr="003A737E">
        <w:rPr>
          <w:rFonts w:eastAsia="Calibri"/>
          <w:u w:val="single"/>
        </w:rPr>
        <w:t xml:space="preserve">American primacy is not </w:t>
      </w:r>
      <w:r w:rsidRPr="003A737E">
        <w:rPr>
          <w:rFonts w:eastAsia="Calibri"/>
          <w:b/>
          <w:iCs/>
          <w:u w:val="single"/>
        </w:rPr>
        <w:t>dead</w:t>
      </w:r>
      <w:r w:rsidRPr="003A737E">
        <w:rPr>
          <w:rFonts w:eastAsia="Calibri"/>
          <w:sz w:val="12"/>
        </w:rPr>
        <w:t xml:space="preserve">, in other words, and true multipolarity is still a </w:t>
      </w:r>
      <w:proofErr w:type="gramStart"/>
      <w:r w:rsidRPr="003A737E">
        <w:rPr>
          <w:rFonts w:eastAsia="Calibri"/>
          <w:sz w:val="12"/>
        </w:rPr>
        <w:t>long ways</w:t>
      </w:r>
      <w:proofErr w:type="gramEnd"/>
      <w:r w:rsidRPr="003A737E">
        <w:rPr>
          <w:rFonts w:eastAsia="Calibri"/>
          <w:sz w:val="12"/>
        </w:rPr>
        <w:t xml:space="preserve"> off. </w:t>
      </w:r>
      <w:r w:rsidRPr="003A737E">
        <w:rPr>
          <w:rFonts w:eastAsia="Calibri"/>
          <w:u w:val="single"/>
        </w:rPr>
        <w:t>But</w:t>
      </w:r>
      <w:r w:rsidRPr="003A737E">
        <w:rPr>
          <w:rFonts w:eastAsia="Calibri"/>
          <w:sz w:val="12"/>
        </w:rPr>
        <w:t xml:space="preserve"> U.S. primacy is far more </w:t>
      </w:r>
      <w:r w:rsidRPr="003A737E">
        <w:rPr>
          <w:rFonts w:eastAsia="Calibri"/>
          <w:b/>
          <w:iCs/>
          <w:u w:val="single"/>
        </w:rPr>
        <w:t>contested</w:t>
      </w:r>
      <w:r w:rsidRPr="003A737E">
        <w:rPr>
          <w:rFonts w:eastAsia="Calibri"/>
          <w:sz w:val="12"/>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8F7E45">
        <w:rPr>
          <w:rFonts w:eastAsia="Calibri"/>
          <w:b/>
          <w:iCs/>
          <w:highlight w:val="cyan"/>
          <w:u w:val="single"/>
        </w:rPr>
        <w:t>uncontested</w:t>
      </w:r>
      <w:r w:rsidRPr="003A737E">
        <w:rPr>
          <w:rFonts w:eastAsia="Calibri"/>
          <w:sz w:val="12"/>
        </w:rPr>
        <w:t xml:space="preserve"> </w:t>
      </w:r>
      <w:r w:rsidRPr="003A737E">
        <w:rPr>
          <w:rFonts w:eastAsia="Calibri"/>
          <w:u w:val="single"/>
        </w:rPr>
        <w:t>U.S. primacy</w:t>
      </w:r>
      <w:r w:rsidRPr="003A737E">
        <w:rPr>
          <w:rFonts w:eastAsia="Calibri"/>
          <w:sz w:val="12"/>
        </w:rPr>
        <w:t xml:space="preserve">. America emerged from the Cold War </w:t>
      </w:r>
      <w:r w:rsidRPr="003A737E">
        <w:rPr>
          <w:rFonts w:eastAsia="Calibri"/>
          <w:u w:val="single"/>
        </w:rPr>
        <w:t>with</w:t>
      </w:r>
      <w:r w:rsidRPr="003A737E">
        <w:rPr>
          <w:rFonts w:eastAsia="Calibri"/>
          <w:sz w:val="12"/>
        </w:rPr>
        <w:t xml:space="preserve"> </w:t>
      </w:r>
      <w:r w:rsidRPr="003A737E">
        <w:rPr>
          <w:rFonts w:eastAsia="Calibri"/>
          <w:b/>
          <w:iCs/>
          <w:u w:val="single"/>
        </w:rPr>
        <w:t xml:space="preserve">clear </w:t>
      </w:r>
      <w:r w:rsidRPr="008F7E45">
        <w:rPr>
          <w:rFonts w:eastAsia="Calibri"/>
          <w:b/>
          <w:iCs/>
          <w:highlight w:val="cyan"/>
          <w:u w:val="single"/>
        </w:rPr>
        <w:t>economic dominance</w:t>
      </w:r>
      <w:r w:rsidRPr="003A737E">
        <w:rPr>
          <w:rFonts w:eastAsia="Calibri"/>
          <w:sz w:val="12"/>
        </w:rPr>
        <w:t xml:space="preserve">, possessing nearly 25 percent of global GDP in 1994. It controlled nearly 40 percent of world defense outlays, </w:t>
      </w:r>
      <w:r w:rsidRPr="003A737E">
        <w:rPr>
          <w:rFonts w:eastAsia="Calibri"/>
          <w:u w:val="single"/>
        </w:rPr>
        <w:t xml:space="preserve">along with </w:t>
      </w:r>
      <w:r w:rsidRPr="003A737E">
        <w:rPr>
          <w:rFonts w:eastAsia="Calibri"/>
          <w:b/>
          <w:iCs/>
          <w:u w:val="single"/>
        </w:rPr>
        <w:t>utterly unrivaled advantages</w:t>
      </w:r>
      <w:r w:rsidRPr="003A737E">
        <w:rPr>
          <w:rFonts w:eastAsia="Calibri"/>
          <w:sz w:val="12"/>
        </w:rPr>
        <w:t xml:space="preserve"> </w:t>
      </w:r>
      <w:r w:rsidRPr="003A737E">
        <w:rPr>
          <w:rFonts w:eastAsia="Calibri"/>
          <w:u w:val="single"/>
        </w:rPr>
        <w:t>in global power-projection capabilities</w:t>
      </w:r>
      <w:r w:rsidRPr="003A737E">
        <w:rPr>
          <w:rFonts w:eastAsia="Calibri"/>
          <w:sz w:val="12"/>
        </w:rPr>
        <w:t xml:space="preserve">. Crucially, these capabilities </w:t>
      </w:r>
      <w:r w:rsidRPr="003A737E">
        <w:rPr>
          <w:rFonts w:eastAsia="Calibri"/>
          <w:u w:val="single"/>
        </w:rPr>
        <w:t xml:space="preserve">not only gave Washington an enormous lead over any geopolitical competitor; they also </w:t>
      </w:r>
      <w:r w:rsidRPr="008F7E45">
        <w:rPr>
          <w:rFonts w:eastAsia="Calibri"/>
          <w:highlight w:val="cyan"/>
          <w:u w:val="single"/>
        </w:rPr>
        <w:t>provided</w:t>
      </w:r>
      <w:r w:rsidRPr="003A737E">
        <w:rPr>
          <w:rFonts w:eastAsia="Calibri"/>
          <w:u w:val="single"/>
        </w:rPr>
        <w:t xml:space="preserve"> the </w:t>
      </w:r>
      <w:r w:rsidRPr="008F7E45">
        <w:rPr>
          <w:rFonts w:eastAsia="Calibri"/>
          <w:highlight w:val="cyan"/>
          <w:u w:val="single"/>
        </w:rPr>
        <w:t>ability</w:t>
      </w:r>
      <w:r w:rsidRPr="003A737E">
        <w:rPr>
          <w:rFonts w:eastAsia="Calibri"/>
          <w:sz w:val="12"/>
        </w:rPr>
        <w:t>—as Saddam Hussein discovered in 1991—</w:t>
      </w:r>
      <w:r w:rsidRPr="008F7E45">
        <w:rPr>
          <w:rFonts w:eastAsia="Calibri"/>
          <w:highlight w:val="cyan"/>
          <w:u w:val="single"/>
        </w:rPr>
        <w:t xml:space="preserve">to </w:t>
      </w:r>
      <w:r w:rsidRPr="008F7E45">
        <w:rPr>
          <w:rFonts w:eastAsia="Calibri"/>
          <w:b/>
          <w:iCs/>
          <w:highlight w:val="cyan"/>
          <w:u w:val="single"/>
        </w:rPr>
        <w:t xml:space="preserve">marshal </w:t>
      </w:r>
      <w:r w:rsidRPr="003055FA">
        <w:rPr>
          <w:rFonts w:eastAsia="Calibri"/>
          <w:b/>
          <w:iCs/>
          <w:u w:val="single"/>
        </w:rPr>
        <w:t>decisive military might</w:t>
      </w:r>
      <w:r w:rsidRPr="003A737E">
        <w:rPr>
          <w:rFonts w:eastAsia="Calibri"/>
          <w:sz w:val="12"/>
        </w:rPr>
        <w:t xml:space="preserve"> </w:t>
      </w:r>
      <w:r w:rsidRPr="008F7E45">
        <w:rPr>
          <w:rFonts w:eastAsia="Calibri"/>
          <w:highlight w:val="cyan"/>
          <w:u w:val="single"/>
        </w:rPr>
        <w:t>in</w:t>
      </w:r>
      <w:r w:rsidRPr="003A737E">
        <w:rPr>
          <w:rFonts w:eastAsia="Calibri"/>
          <w:u w:val="single"/>
        </w:rPr>
        <w:t xml:space="preserve"> </w:t>
      </w:r>
      <w:r w:rsidRPr="003055FA">
        <w:rPr>
          <w:rFonts w:eastAsia="Calibri"/>
          <w:u w:val="single"/>
        </w:rPr>
        <w:t>virtually</w:t>
      </w:r>
      <w:r w:rsidRPr="003055FA">
        <w:rPr>
          <w:rFonts w:eastAsia="Calibri"/>
          <w:sz w:val="12"/>
        </w:rPr>
        <w:t xml:space="preserve"> </w:t>
      </w:r>
      <w:r w:rsidRPr="003055FA">
        <w:rPr>
          <w:rFonts w:eastAsia="Calibri"/>
          <w:b/>
          <w:iCs/>
          <w:u w:val="single"/>
        </w:rPr>
        <w:t>all</w:t>
      </w:r>
      <w:r w:rsidRPr="003A737E">
        <w:rPr>
          <w:rFonts w:eastAsia="Calibri"/>
          <w:b/>
          <w:iCs/>
          <w:u w:val="single"/>
        </w:rPr>
        <w:t xml:space="preserve"> the </w:t>
      </w:r>
      <w:r w:rsidRPr="008F7E45">
        <w:rPr>
          <w:rFonts w:eastAsia="Calibri"/>
          <w:b/>
          <w:iCs/>
          <w:highlight w:val="cyan"/>
          <w:u w:val="single"/>
        </w:rPr>
        <w:t>key</w:t>
      </w:r>
      <w:r w:rsidRPr="003A737E">
        <w:rPr>
          <w:rFonts w:eastAsia="Calibri"/>
          <w:b/>
          <w:iCs/>
          <w:u w:val="single"/>
        </w:rPr>
        <w:t xml:space="preserve"> strategic </w:t>
      </w:r>
      <w:r w:rsidRPr="008F7E45">
        <w:rPr>
          <w:rFonts w:eastAsia="Calibri"/>
          <w:b/>
          <w:iCs/>
          <w:highlight w:val="cyan"/>
          <w:u w:val="single"/>
        </w:rPr>
        <w:t>regions</w:t>
      </w:r>
      <w:r w:rsidRPr="003A737E">
        <w:rPr>
          <w:rFonts w:eastAsia="Calibri"/>
          <w:b/>
          <w:iCs/>
          <w:u w:val="single"/>
        </w:rPr>
        <w:t xml:space="preserve"> around the world</w:t>
      </w:r>
      <w:r w:rsidRPr="003A737E">
        <w:rPr>
          <w:rFonts w:eastAsia="Calibri"/>
          <w:sz w:val="12"/>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3A737E">
        <w:rPr>
          <w:rFonts w:eastAsia="Calibri"/>
          <w:u w:val="single"/>
        </w:rPr>
        <w:t xml:space="preserve">the sheer geopolitical dominance of the Western coalition </w:t>
      </w:r>
      <w:r w:rsidRPr="008F7E45">
        <w:rPr>
          <w:rFonts w:eastAsia="Calibri"/>
          <w:highlight w:val="cyan"/>
          <w:u w:val="single"/>
        </w:rPr>
        <w:t>meant</w:t>
      </w:r>
      <w:r w:rsidRPr="003A737E">
        <w:rPr>
          <w:rFonts w:eastAsia="Calibri"/>
          <w:u w:val="single"/>
        </w:rPr>
        <w:t xml:space="preserve"> that </w:t>
      </w:r>
      <w:r w:rsidRPr="008F7E45">
        <w:rPr>
          <w:rFonts w:eastAsia="Calibri"/>
          <w:highlight w:val="cyan"/>
          <w:u w:val="single"/>
        </w:rPr>
        <w:t>it was</w:t>
      </w:r>
      <w:r w:rsidRPr="003A737E">
        <w:rPr>
          <w:rFonts w:eastAsia="Calibri"/>
          <w:u w:val="single"/>
        </w:rPr>
        <w:t xml:space="preserve"> </w:t>
      </w:r>
      <w:r w:rsidRPr="003A737E">
        <w:rPr>
          <w:rFonts w:eastAsia="Calibri"/>
          <w:b/>
          <w:iCs/>
          <w:u w:val="single"/>
        </w:rPr>
        <w:t xml:space="preserve">dangerous if not </w:t>
      </w:r>
      <w:r w:rsidRPr="008F7E45">
        <w:rPr>
          <w:rFonts w:eastAsia="Calibri"/>
          <w:b/>
          <w:iCs/>
          <w:highlight w:val="cyan"/>
          <w:u w:val="single"/>
        </w:rPr>
        <w:t>impossible</w:t>
      </w:r>
      <w:r w:rsidRPr="008F7E45">
        <w:rPr>
          <w:rFonts w:eastAsia="Calibri"/>
          <w:highlight w:val="cyan"/>
          <w:u w:val="single"/>
        </w:rPr>
        <w:t xml:space="preserve"> for</w:t>
      </w:r>
      <w:r w:rsidRPr="003A737E">
        <w:rPr>
          <w:rFonts w:eastAsia="Calibri"/>
          <w:u w:val="single"/>
        </w:rPr>
        <w:t xml:space="preserve"> countries like </w:t>
      </w:r>
      <w:r w:rsidRPr="008F7E45">
        <w:rPr>
          <w:rFonts w:eastAsia="Calibri"/>
          <w:highlight w:val="cyan"/>
          <w:u w:val="single"/>
        </w:rPr>
        <w:t>Russia and China to mount serious great-power challenges</w:t>
      </w:r>
      <w:r w:rsidRPr="003A737E">
        <w:rPr>
          <w:rFonts w:eastAsia="Calibri"/>
          <w:u w:val="single"/>
        </w:rPr>
        <w:t xml:space="preserve"> of their own</w:t>
      </w:r>
      <w:r w:rsidRPr="003A737E">
        <w:rPr>
          <w:rFonts w:eastAsia="Calibri"/>
          <w:sz w:val="12"/>
        </w:rPr>
        <w:t xml:space="preserve">. Admittedly, there remained sometimes-serious disagreements between the United States and these countries, over issues from NATO enlargement to Taiwan, and those disagreements would grow more pronounced with time. But </w:t>
      </w:r>
      <w:r w:rsidRPr="003A737E">
        <w:rPr>
          <w:rFonts w:eastAsia="Calibri"/>
          <w:u w:val="single"/>
        </w:rPr>
        <w:t>the danger of great-power war was nonetheless historically low during the 1990s, and great-power rivalries were more muted than at any time since the Concert of Europe</w:t>
      </w:r>
      <w:r w:rsidRPr="003A737E">
        <w:rPr>
          <w:rFonts w:eastAsia="Calibri"/>
          <w:sz w:val="12"/>
        </w:rPr>
        <w:t xml:space="preserve">. All of these characteristics fed into a final post–Cold War phenomenon: remarkable multilateral cooperation in addressing the relatively mild international disorder of the day. </w:t>
      </w:r>
      <w:r w:rsidRPr="003055FA">
        <w:rPr>
          <w:rFonts w:eastAsia="Calibri"/>
          <w:u w:val="single"/>
        </w:rPr>
        <w:t xml:space="preserve">With great-power conflict dormant, U.S. foreign policy and the international community focused largely on </w:t>
      </w:r>
      <w:r w:rsidRPr="003055FA">
        <w:rPr>
          <w:rFonts w:eastAsia="Calibri"/>
          <w:b/>
          <w:iCs/>
          <w:u w:val="single"/>
        </w:rPr>
        <w:t>combating lesser geopolitical “spoilers,”</w:t>
      </w:r>
      <w:r w:rsidRPr="003055FA">
        <w:rPr>
          <w:rFonts w:eastAsia="Calibri"/>
          <w:sz w:val="12"/>
        </w:rPr>
        <w:t xml:space="preserve"> </w:t>
      </w:r>
      <w:r w:rsidRPr="003055FA">
        <w:rPr>
          <w:rFonts w:eastAsia="Calibri"/>
          <w:u w:val="single"/>
        </w:rPr>
        <w:t xml:space="preserve">from </w:t>
      </w:r>
      <w:r w:rsidRPr="003055FA">
        <w:rPr>
          <w:rFonts w:eastAsia="Calibri"/>
          <w:b/>
          <w:iCs/>
          <w:u w:val="single"/>
        </w:rPr>
        <w:t>ethnic cleansing</w:t>
      </w:r>
      <w:r w:rsidRPr="003055FA">
        <w:rPr>
          <w:rFonts w:eastAsia="Calibri"/>
          <w:u w:val="single"/>
        </w:rPr>
        <w:t xml:space="preserve"> to mass-casualty </w:t>
      </w:r>
      <w:r w:rsidRPr="003055FA">
        <w:rPr>
          <w:rFonts w:eastAsia="Calibri"/>
          <w:b/>
          <w:iCs/>
          <w:u w:val="single"/>
        </w:rPr>
        <w:t>terrorism</w:t>
      </w:r>
      <w:r w:rsidRPr="003055FA">
        <w:rPr>
          <w:rFonts w:eastAsia="Calibri"/>
          <w:u w:val="single"/>
        </w:rPr>
        <w:t xml:space="preserve"> to the actions of aggressive </w:t>
      </w:r>
      <w:r w:rsidRPr="003055FA">
        <w:rPr>
          <w:rFonts w:eastAsia="Calibri"/>
          <w:b/>
          <w:iCs/>
          <w:u w:val="single"/>
        </w:rPr>
        <w:t>regional powers</w:t>
      </w:r>
      <w:r w:rsidRPr="003055FA">
        <w:rPr>
          <w:rFonts w:eastAsia="Calibri"/>
          <w:u w:val="single"/>
        </w:rPr>
        <w:t xml:space="preserve"> such as </w:t>
      </w:r>
      <w:r w:rsidRPr="003055FA">
        <w:rPr>
          <w:rFonts w:eastAsia="Calibri"/>
          <w:b/>
          <w:iCs/>
          <w:u w:val="single"/>
        </w:rPr>
        <w:t>Iraq or North Korea</w:t>
      </w:r>
      <w:r w:rsidRPr="003055FA">
        <w:rPr>
          <w:rFonts w:eastAsia="Calibri"/>
          <w:sz w:val="12"/>
        </w:rPr>
        <w:t xml:space="preserve">. </w:t>
      </w:r>
      <w:r w:rsidRPr="003055FA">
        <w:rPr>
          <w:rFonts w:eastAsia="Calibri"/>
          <w:u w:val="single"/>
        </w:rPr>
        <w:t>These efforts, in turn</w:t>
      </w:r>
      <w:r w:rsidRPr="003A737E">
        <w:rPr>
          <w:rFonts w:eastAsia="Calibri"/>
          <w:u w:val="single"/>
        </w:rPr>
        <w:t xml:space="preserve">, were greatly aided by the relatively tranquil state of international politics. The absence of great-power conflict made it far easier to </w:t>
      </w:r>
      <w:r w:rsidRPr="003A737E">
        <w:rPr>
          <w:rFonts w:eastAsia="Calibri"/>
          <w:b/>
          <w:iCs/>
          <w:u w:val="single"/>
        </w:rPr>
        <w:t>organize broad coalitions</w:t>
      </w:r>
      <w:r w:rsidRPr="003A737E">
        <w:rPr>
          <w:rFonts w:eastAsia="Calibri"/>
          <w:sz w:val="12"/>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3A737E">
        <w:rPr>
          <w:rFonts w:eastAsia="Calibri"/>
          <w:u w:val="single"/>
        </w:rPr>
        <w:t>The United States still possesses substantial economic advantages</w:t>
      </w:r>
      <w:r w:rsidRPr="003A737E">
        <w:rPr>
          <w:rFonts w:eastAsia="Calibri"/>
          <w:sz w:val="12"/>
        </w:rPr>
        <w:t xml:space="preserve"> over its closest competitor, China, namely an $18 trillion GDP that (as of 2015) was more than $7 trillion larger than China’s, and a per-capita GDP roughly four times that of China. U.S. defense spending also remains around three times t</w:t>
      </w:r>
      <w:r w:rsidRPr="003055FA">
        <w:rPr>
          <w:rFonts w:eastAsia="Calibri"/>
          <w:sz w:val="12"/>
        </w:rPr>
        <w:t xml:space="preserve">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3055FA">
        <w:rPr>
          <w:rFonts w:eastAsia="Calibri"/>
          <w:u w:val="single"/>
        </w:rPr>
        <w:t>What h</w:t>
      </w:r>
      <w:r w:rsidRPr="003055FA">
        <w:rPr>
          <w:rFonts w:eastAsia="Calibri"/>
          <w:b/>
          <w:iCs/>
          <w:u w:val="single"/>
        </w:rPr>
        <w:t>as</w:t>
      </w:r>
      <w:r w:rsidRPr="003055FA">
        <w:rPr>
          <w:rFonts w:eastAsia="Calibri"/>
          <w:u w:val="single"/>
        </w:rPr>
        <w:t xml:space="preserve"> happened over the past fifteen years, however, is that the </w:t>
      </w:r>
      <w:r w:rsidRPr="003055FA">
        <w:rPr>
          <w:rFonts w:eastAsia="Calibri"/>
          <w:b/>
          <w:iCs/>
          <w:u w:val="single"/>
        </w:rPr>
        <w:t>extent</w:t>
      </w:r>
      <w:r w:rsidRPr="003055FA">
        <w:rPr>
          <w:rFonts w:eastAsia="Calibri"/>
          <w:u w:val="single"/>
        </w:rPr>
        <w:t xml:space="preserve"> of U.S. and Western primacy has </w:t>
      </w:r>
      <w:r w:rsidRPr="003055FA">
        <w:rPr>
          <w:rFonts w:eastAsia="Calibri"/>
          <w:b/>
          <w:iCs/>
          <w:u w:val="single"/>
        </w:rPr>
        <w:t>diminished</w:t>
      </w:r>
      <w:r w:rsidRPr="003055FA">
        <w:rPr>
          <w:rFonts w:eastAsia="Calibri"/>
          <w:sz w:val="12"/>
        </w:rPr>
        <w:t xml:space="preserve">. </w:t>
      </w:r>
      <w:r w:rsidRPr="003055FA">
        <w:rPr>
          <w:rFonts w:eastAsia="Calibri"/>
          <w:u w:val="single"/>
        </w:rPr>
        <w:t xml:space="preserve">The U.S. </w:t>
      </w:r>
      <w:r w:rsidRPr="003055FA">
        <w:rPr>
          <w:rFonts w:eastAsia="Calibri"/>
          <w:b/>
          <w:iCs/>
          <w:u w:val="single"/>
        </w:rPr>
        <w:t>shares of global wealth</w:t>
      </w:r>
      <w:r w:rsidRPr="003055FA">
        <w:rPr>
          <w:rFonts w:eastAsia="Calibri"/>
          <w:sz w:val="12"/>
        </w:rPr>
        <w:t xml:space="preserve"> and military spending </w:t>
      </w:r>
      <w:r w:rsidRPr="003055FA">
        <w:rPr>
          <w:rFonts w:eastAsia="Calibri"/>
          <w:u w:val="single"/>
        </w:rPr>
        <w:t>have</w:t>
      </w:r>
      <w:r w:rsidRPr="003055FA">
        <w:rPr>
          <w:rFonts w:eastAsia="Calibri"/>
          <w:sz w:val="12"/>
        </w:rPr>
        <w:t xml:space="preserve"> </w:t>
      </w:r>
      <w:r w:rsidRPr="003055FA">
        <w:rPr>
          <w:rFonts w:eastAsia="Calibri"/>
          <w:b/>
          <w:iCs/>
          <w:u w:val="single"/>
        </w:rPr>
        <w:t>declined</w:t>
      </w:r>
      <w:r w:rsidRPr="003055FA">
        <w:rPr>
          <w:rFonts w:eastAsia="Calibri"/>
          <w:sz w:val="12"/>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3055FA">
        <w:rPr>
          <w:rFonts w:eastAsia="Calibri"/>
          <w:u w:val="single"/>
        </w:rPr>
        <w:t xml:space="preserve">Western overmatch remains impressive by historical standards, but the global playing field is </w:t>
      </w:r>
      <w:r w:rsidRPr="003055FA">
        <w:rPr>
          <w:rFonts w:eastAsia="Calibri"/>
          <w:b/>
          <w:iCs/>
          <w:u w:val="single"/>
        </w:rPr>
        <w:t>slanted much less dramatically than before</w:t>
      </w:r>
      <w:r w:rsidRPr="003A737E">
        <w:rPr>
          <w:rFonts w:eastAsia="Calibri"/>
          <w:u w:val="single"/>
        </w:rPr>
        <w:t xml:space="preserve">. Meanwhile, the relative positions of America’s </w:t>
      </w:r>
      <w:r w:rsidRPr="003A737E">
        <w:rPr>
          <w:rFonts w:eastAsia="Calibri"/>
          <w:b/>
          <w:iCs/>
          <w:u w:val="single"/>
        </w:rPr>
        <w:t>principal competitors</w:t>
      </w:r>
      <w:r w:rsidRPr="003A737E">
        <w:rPr>
          <w:rFonts w:eastAsia="Calibri"/>
          <w:u w:val="single"/>
        </w:rPr>
        <w:t xml:space="preserve"> have </w:t>
      </w:r>
      <w:r w:rsidRPr="003A737E">
        <w:rPr>
          <w:rFonts w:eastAsia="Calibri"/>
          <w:b/>
          <w:iCs/>
          <w:u w:val="single"/>
        </w:rPr>
        <w:t>improved significantly</w:t>
      </w:r>
      <w:r w:rsidRPr="003A737E">
        <w:rPr>
          <w:rFonts w:eastAsia="Calibri"/>
          <w:sz w:val="12"/>
        </w:rPr>
        <w:t xml:space="preserve">. </w:t>
      </w:r>
      <w:r w:rsidRPr="003A737E">
        <w:rPr>
          <w:rFonts w:eastAsia="Calibri"/>
          <w:u w:val="single"/>
        </w:rPr>
        <w:t xml:space="preserve">Russian economic power remains unimpressive, but an aggressive </w:t>
      </w:r>
      <w:r w:rsidRPr="003A737E">
        <w:rPr>
          <w:rFonts w:eastAsia="Calibri"/>
          <w:b/>
          <w:iCs/>
          <w:u w:val="single"/>
        </w:rPr>
        <w:t>military modernization</w:t>
      </w:r>
      <w:r w:rsidRPr="003A737E">
        <w:rPr>
          <w:rFonts w:eastAsia="Calibri"/>
          <w:sz w:val="12"/>
        </w:rPr>
        <w:t xml:space="preserve"> program </w:t>
      </w:r>
      <w:r w:rsidRPr="003A737E">
        <w:rPr>
          <w:rFonts w:eastAsia="Calibri"/>
          <w:u w:val="single"/>
        </w:rPr>
        <w:t>has roughly doubled defense spending over a decade while also developing the capabilities needed to compete with the West</w:t>
      </w:r>
      <w:r w:rsidRPr="003A737E">
        <w:rPr>
          <w:rFonts w:eastAsia="Calibri"/>
          <w:sz w:val="12"/>
        </w:rPr>
        <w:t xml:space="preserve">—airborne assault units, special-operations forces, ballistic and other missile systems, and anti-access/area-denial capabilities, among others. </w:t>
      </w:r>
      <w:r w:rsidRPr="003A737E">
        <w:rPr>
          <w:rFonts w:eastAsia="Calibri"/>
          <w:u w:val="single"/>
        </w:rPr>
        <w:t xml:space="preserve">China, meanwhile, has expanded its share of global wealth </w:t>
      </w:r>
      <w:r w:rsidRPr="003A737E">
        <w:rPr>
          <w:rFonts w:eastAsia="Calibri"/>
          <w:b/>
          <w:iCs/>
          <w:u w:val="single"/>
        </w:rPr>
        <w:t>more than threefold,</w:t>
      </w:r>
      <w:r w:rsidRPr="003A737E">
        <w:rPr>
          <w:rFonts w:eastAsia="Calibri"/>
          <w:u w:val="single"/>
        </w:rPr>
        <w:t xml:space="preserve"> from 3.3 to 11.8 percent</w:t>
      </w:r>
      <w:r w:rsidRPr="003A737E">
        <w:rPr>
          <w:rFonts w:eastAsia="Calibri"/>
          <w:sz w:val="12"/>
        </w:rPr>
        <w:t xml:space="preserve">, between 1994 and 2015, and its share of world military spending more than fivefold, from 2.2 to 12.2 percent. </w:t>
      </w:r>
      <w:r w:rsidRPr="003A737E">
        <w:rPr>
          <w:rFonts w:eastAsia="Calibri"/>
          <w:u w:val="single"/>
        </w:rPr>
        <w:t xml:space="preserve">As in Russia’s case, China’s military buildup has featured the tools—ballistic and cruise missiles, diesel-electric and nuclear submarines, advanced air defenses, and fourth-generation fighters—needed to </w:t>
      </w:r>
      <w:r w:rsidRPr="003A737E">
        <w:rPr>
          <w:rFonts w:eastAsia="Calibri"/>
          <w:b/>
          <w:iCs/>
          <w:u w:val="single"/>
        </w:rPr>
        <w:t>offset longstanding U.S. advantages</w:t>
      </w:r>
      <w:r w:rsidRPr="003A737E">
        <w:rPr>
          <w:rFonts w:eastAsia="Calibri"/>
          <w:sz w:val="12"/>
        </w:rPr>
        <w:t xml:space="preserve"> in the Asia-Pacific, as well as capabilities, such as aircraft carriers, needed to project Chinese power even further afield. </w:t>
      </w:r>
      <w:r w:rsidRPr="003A737E">
        <w:rPr>
          <w:rFonts w:eastAsia="Calibri"/>
          <w:u w:val="single"/>
        </w:rPr>
        <w:t xml:space="preserve">The uncontested U.S. primacy of the 1990s has become the </w:t>
      </w:r>
      <w:r w:rsidRPr="003A737E">
        <w:rPr>
          <w:rFonts w:eastAsia="Calibri"/>
          <w:b/>
          <w:iCs/>
          <w:u w:val="single"/>
        </w:rPr>
        <w:t>highly contested primacy of today</w:t>
      </w:r>
      <w:r w:rsidRPr="003A737E">
        <w:rPr>
          <w:rFonts w:eastAsia="Calibri"/>
          <w:u w:val="single"/>
        </w:rPr>
        <w:t xml:space="preserve">. </w:t>
      </w:r>
      <w:r w:rsidRPr="003A737E">
        <w:rPr>
          <w:rFonts w:eastAsia="Calibri"/>
          <w:b/>
          <w:iCs/>
          <w:u w:val="single"/>
        </w:rPr>
        <w:t>This is no academic distinction; the pernicious effects of this shift are already being seen</w:t>
      </w:r>
      <w:r w:rsidRPr="003A737E">
        <w:rPr>
          <w:rFonts w:eastAsia="Calibri"/>
          <w:u w:val="single"/>
        </w:rPr>
        <w:t>. The decline</w:t>
      </w:r>
      <w:r w:rsidRPr="003A737E">
        <w:rPr>
          <w:rFonts w:eastAsia="Calibri"/>
          <w:sz w:val="12"/>
        </w:rPr>
        <w:t xml:space="preserve"> of allied military </w:t>
      </w:r>
      <w:r w:rsidRPr="003055FA">
        <w:rPr>
          <w:rFonts w:eastAsia="Calibri"/>
          <w:sz w:val="12"/>
        </w:rPr>
        <w:t xml:space="preserve">power </w:t>
      </w:r>
      <w:r w:rsidRPr="003055FA">
        <w:rPr>
          <w:rFonts w:eastAsia="Calibri"/>
          <w:u w:val="single"/>
        </w:rPr>
        <w:t xml:space="preserve">has made it harder for those allies to defend themselves against </w:t>
      </w:r>
      <w:r w:rsidRPr="003055FA">
        <w:rPr>
          <w:rFonts w:eastAsia="Calibri"/>
          <w:b/>
          <w:iCs/>
          <w:u w:val="single"/>
        </w:rPr>
        <w:t>growing security threats</w:t>
      </w:r>
      <w:r w:rsidRPr="003055FA">
        <w:rPr>
          <w:rFonts w:eastAsia="Calibri"/>
          <w:u w:val="single"/>
        </w:rPr>
        <w:t>, and to make more than token military contributions to addressing global challenges such as the rise of the Islamic State</w:t>
      </w:r>
      <w:r w:rsidRPr="003055FA">
        <w:rPr>
          <w:rFonts w:eastAsia="Calibri"/>
          <w:sz w:val="12"/>
        </w:rPr>
        <w:t xml:space="preserve">. Secretary of Defense Robert Gates famously warned in 2011 that NATO faced a “dim if not dismal future” if European capabilities continued to erode; American frustration has only become more pronounced since then. More fundamentally still, </w:t>
      </w:r>
      <w:r w:rsidRPr="003055FA">
        <w:rPr>
          <w:rFonts w:eastAsia="Calibri"/>
          <w:u w:val="single"/>
        </w:rPr>
        <w:t xml:space="preserve">the changing power balance means that U.S. rivals and adversaries now have greater ability to </w:t>
      </w:r>
      <w:r w:rsidRPr="003055FA">
        <w:rPr>
          <w:rFonts w:eastAsia="Calibri"/>
          <w:b/>
          <w:iCs/>
          <w:u w:val="single"/>
        </w:rPr>
        <w:t>shift the international order to suit their own preferences, a factor driving a second key</w:t>
      </w:r>
      <w:r w:rsidRPr="003A737E">
        <w:rPr>
          <w:rFonts w:eastAsia="Calibri"/>
          <w:b/>
          <w:iCs/>
          <w:u w:val="single"/>
        </w:rPr>
        <w:t xml:space="preserve"> shift in global politics today</w:t>
      </w:r>
      <w:r w:rsidRPr="003A737E">
        <w:rPr>
          <w:rFonts w:eastAsia="Calibri"/>
          <w:sz w:val="12"/>
        </w:rPr>
        <w:t xml:space="preserve">. </w:t>
      </w:r>
      <w:r w:rsidRPr="003A737E">
        <w:rPr>
          <w:rFonts w:eastAsia="Calibri"/>
          <w:u w:val="single"/>
        </w:rPr>
        <w:t xml:space="preserve">If great-power comity was the post–Cold War norm, </w:t>
      </w:r>
      <w:r w:rsidRPr="003A737E">
        <w:rPr>
          <w:rFonts w:eastAsia="Calibri"/>
          <w:b/>
          <w:iCs/>
          <w:u w:val="single"/>
        </w:rPr>
        <w:t>great-power competition is the standard today</w:t>
      </w:r>
      <w:r w:rsidRPr="003A737E">
        <w:rPr>
          <w:rFonts w:eastAsia="Calibri"/>
          <w:sz w:val="12"/>
        </w:rPr>
        <w:t xml:space="preserve">. </w:t>
      </w:r>
      <w:r w:rsidRPr="003A737E">
        <w:rPr>
          <w:rFonts w:eastAsia="Calibri"/>
          <w:u w:val="single"/>
        </w:rPr>
        <w:t xml:space="preserve">Authoritarian rivals </w:t>
      </w:r>
      <w:r w:rsidRPr="003A737E">
        <w:rPr>
          <w:rFonts w:eastAsia="Calibri"/>
          <w:sz w:val="12"/>
        </w:rPr>
        <w:t xml:space="preserve">that were never fully reconciled to the post–Cold War order, and accepted it only to the degree compelled by U.S. and Western primacy, </w:t>
      </w:r>
      <w:r w:rsidRPr="003A737E">
        <w:rPr>
          <w:rFonts w:eastAsia="Calibri"/>
          <w:u w:val="single"/>
        </w:rPr>
        <w:t xml:space="preserve">are now using their greater relative power to </w:t>
      </w:r>
      <w:r w:rsidRPr="003A737E">
        <w:rPr>
          <w:rFonts w:eastAsia="Calibri"/>
          <w:b/>
          <w:iCs/>
          <w:u w:val="single"/>
        </w:rPr>
        <w:t>push back against that order in key geopolitical regions from East Asia to the Middle East to eastern Europe.</w:t>
      </w:r>
      <w:r w:rsidRPr="003A737E">
        <w:rPr>
          <w:rFonts w:eastAsia="Calibri"/>
          <w:sz w:val="12"/>
        </w:rPr>
        <w:t xml:space="preserve"> </w:t>
      </w:r>
      <w:r w:rsidRPr="003A737E">
        <w:rPr>
          <w:rFonts w:eastAsia="Calibri"/>
          <w:u w:val="single"/>
        </w:rPr>
        <w:t xml:space="preserve">Because Washington’s principal adversaries can concentrate their resources regionally, rather than having to distribute them globally, the power </w:t>
      </w:r>
      <w:r w:rsidRPr="008F7E45">
        <w:rPr>
          <w:rFonts w:eastAsia="Calibri"/>
          <w:highlight w:val="cyan"/>
          <w:u w:val="single"/>
        </w:rPr>
        <w:t>shifts</w:t>
      </w:r>
      <w:r w:rsidRPr="003A737E">
        <w:rPr>
          <w:rFonts w:eastAsia="Calibri"/>
          <w:u w:val="single"/>
        </w:rPr>
        <w:t xml:space="preserve"> that have occurred in recent years </w:t>
      </w:r>
      <w:r w:rsidRPr="008F7E45">
        <w:rPr>
          <w:rFonts w:eastAsia="Calibri"/>
          <w:highlight w:val="cyan"/>
          <w:u w:val="single"/>
        </w:rPr>
        <w:t xml:space="preserve">are having </w:t>
      </w:r>
      <w:r w:rsidRPr="003A737E">
        <w:rPr>
          <w:rFonts w:eastAsia="Calibri"/>
          <w:b/>
          <w:iCs/>
          <w:u w:val="single"/>
        </w:rPr>
        <w:t xml:space="preserve">outsized </w:t>
      </w:r>
      <w:r w:rsidRPr="008F7E45">
        <w:rPr>
          <w:rFonts w:eastAsia="Calibri"/>
          <w:b/>
          <w:iCs/>
          <w:highlight w:val="cyan"/>
          <w:u w:val="single"/>
        </w:rPr>
        <w:t>effects at the regional level</w:t>
      </w:r>
      <w:r w:rsidRPr="003A737E">
        <w:rPr>
          <w:rFonts w:eastAsia="Calibri"/>
          <w:sz w:val="12"/>
        </w:rPr>
        <w:t xml:space="preserve">. </w:t>
      </w:r>
      <w:r w:rsidRPr="003A737E">
        <w:rPr>
          <w:rFonts w:eastAsia="Calibri"/>
          <w:u w:val="single"/>
        </w:rPr>
        <w:t xml:space="preserve">And because the regional orders now being challenged have been the foundation of the broader post–Cold War system, these countries are </w:t>
      </w:r>
      <w:r w:rsidRPr="00815C1F">
        <w:rPr>
          <w:rFonts w:eastAsia="Calibri"/>
          <w:u w:val="single"/>
        </w:rPr>
        <w:t xml:space="preserve">effectively </w:t>
      </w:r>
      <w:r w:rsidRPr="00815C1F">
        <w:rPr>
          <w:rFonts w:eastAsia="Calibri"/>
          <w:b/>
          <w:iCs/>
          <w:u w:val="single"/>
        </w:rPr>
        <w:t xml:space="preserve">subverting the system “from the bottom up.” </w:t>
      </w:r>
      <w:r w:rsidRPr="00815C1F">
        <w:rPr>
          <w:rFonts w:eastAsia="Calibri"/>
          <w:sz w:val="12"/>
        </w:rPr>
        <w:t>Consider Chinese</w:t>
      </w:r>
      <w:r w:rsidRPr="003A737E">
        <w:rPr>
          <w:rFonts w:eastAsia="Calibri"/>
          <w:sz w:val="12"/>
        </w:rPr>
        <w:t xml:space="preserve"> behavior in East Asia. Chinese leaders always saw America’s post–Cold War dominance as a transitory condition to be suffered for a time, not something to be welcomed forever. And </w:t>
      </w:r>
      <w:proofErr w:type="gramStart"/>
      <w:r w:rsidRPr="003A737E">
        <w:rPr>
          <w:rFonts w:eastAsia="Calibri"/>
          <w:sz w:val="12"/>
        </w:rPr>
        <w:t>so</w:t>
      </w:r>
      <w:proofErr w:type="gramEnd"/>
      <w:r w:rsidRPr="003A737E">
        <w:rPr>
          <w:rFonts w:eastAsia="Calibri"/>
          <w:sz w:val="12"/>
        </w:rPr>
        <w:t xml:space="preserve"> as </w:t>
      </w:r>
      <w:r w:rsidRPr="00815C1F">
        <w:rPr>
          <w:rFonts w:eastAsia="Calibri"/>
          <w:u w:val="single"/>
        </w:rPr>
        <w:t>China’s</w:t>
      </w:r>
      <w:r w:rsidRPr="00815C1F">
        <w:rPr>
          <w:rFonts w:eastAsia="Calibri"/>
          <w:sz w:val="12"/>
        </w:rPr>
        <w:t xml:space="preserve"> geopolitical potential has soared, Beijing has taken bolder steps to erect a Sino-centric regional order. It has </w:t>
      </w:r>
      <w:r w:rsidRPr="00815C1F">
        <w:rPr>
          <w:rFonts w:eastAsia="Calibri"/>
          <w:u w:val="single"/>
        </w:rPr>
        <w:t>asserted</w:t>
      </w:r>
      <w:r w:rsidRPr="00815C1F">
        <w:rPr>
          <w:rFonts w:eastAsia="Calibri"/>
          <w:sz w:val="12"/>
        </w:rPr>
        <w:t xml:space="preserve"> </w:t>
      </w:r>
      <w:r w:rsidRPr="00815C1F">
        <w:rPr>
          <w:rFonts w:eastAsia="Calibri"/>
          <w:b/>
          <w:iCs/>
          <w:u w:val="single"/>
        </w:rPr>
        <w:t>expansive maritime claims</w:t>
      </w:r>
      <w:r w:rsidRPr="003A737E">
        <w:rPr>
          <w:rFonts w:eastAsia="Calibri"/>
          <w:sz w:val="12"/>
        </w:rPr>
        <w:t xml:space="preserve"> </w:t>
      </w:r>
      <w:r w:rsidRPr="003A737E">
        <w:rPr>
          <w:rFonts w:eastAsia="Calibri"/>
          <w:u w:val="single"/>
        </w:rPr>
        <w:t xml:space="preserve">and used techniques such as island building to shift facts on the ground without risking a premature military clash with America. It has </w:t>
      </w:r>
      <w:r w:rsidRPr="008F7E45">
        <w:rPr>
          <w:rFonts w:eastAsia="Calibri"/>
          <w:b/>
          <w:iCs/>
          <w:highlight w:val="cyan"/>
          <w:u w:val="single"/>
        </w:rPr>
        <w:t>challenged</w:t>
      </w:r>
      <w:r w:rsidRPr="003A737E">
        <w:rPr>
          <w:rFonts w:eastAsia="Calibri"/>
          <w:sz w:val="12"/>
        </w:rPr>
        <w:t xml:space="preserve"> longstanding </w:t>
      </w:r>
      <w:r w:rsidRPr="008F7E45">
        <w:rPr>
          <w:rFonts w:eastAsia="Calibri"/>
          <w:b/>
          <w:iCs/>
          <w:highlight w:val="cyan"/>
          <w:u w:val="single"/>
        </w:rPr>
        <w:t>norms</w:t>
      </w:r>
      <w:r w:rsidRPr="003A737E">
        <w:rPr>
          <w:rFonts w:eastAsia="Calibri"/>
          <w:sz w:val="12"/>
        </w:rPr>
        <w:t xml:space="preserve"> such as freedom of navigation in the South China Sea, and steadily increased efforts to coerce its neighbors. </w:t>
      </w:r>
      <w:r w:rsidRPr="003A737E">
        <w:rPr>
          <w:rFonts w:eastAsia="Calibri"/>
          <w:u w:val="single"/>
        </w:rPr>
        <w:t xml:space="preserve">It has </w:t>
      </w:r>
      <w:r w:rsidRPr="003A737E">
        <w:rPr>
          <w:rFonts w:eastAsia="Calibri"/>
          <w:b/>
          <w:iCs/>
          <w:u w:val="single"/>
        </w:rPr>
        <w:t xml:space="preserve">probed and </w:t>
      </w:r>
      <w:r w:rsidRPr="008F7E45">
        <w:rPr>
          <w:rFonts w:eastAsia="Calibri"/>
          <w:b/>
          <w:iCs/>
          <w:highlight w:val="cyan"/>
          <w:u w:val="single"/>
        </w:rPr>
        <w:t>worked</w:t>
      </w:r>
      <w:r w:rsidRPr="003A737E">
        <w:rPr>
          <w:rFonts w:eastAsia="Calibri"/>
          <w:sz w:val="12"/>
        </w:rPr>
        <w:t xml:space="preserve"> </w:t>
      </w:r>
      <w:r w:rsidRPr="008F7E45">
        <w:rPr>
          <w:rFonts w:eastAsia="Calibri"/>
          <w:highlight w:val="cyan"/>
          <w:u w:val="single"/>
        </w:rPr>
        <w:t>to</w:t>
      </w:r>
      <w:r w:rsidRPr="003A737E">
        <w:rPr>
          <w:rFonts w:eastAsia="Calibri"/>
          <w:sz w:val="12"/>
        </w:rPr>
        <w:t xml:space="preserve"> </w:t>
      </w:r>
      <w:r w:rsidRPr="008F7E45">
        <w:rPr>
          <w:rFonts w:eastAsia="Calibri"/>
          <w:b/>
          <w:iCs/>
          <w:highlight w:val="cyan"/>
          <w:u w:val="single"/>
        </w:rPr>
        <w:t>weaken</w:t>
      </w:r>
      <w:r w:rsidRPr="003A737E">
        <w:rPr>
          <w:rFonts w:eastAsia="Calibri"/>
          <w:sz w:val="12"/>
        </w:rPr>
        <w:t xml:space="preserve"> U.S. </w:t>
      </w:r>
      <w:r w:rsidRPr="008F7E45">
        <w:rPr>
          <w:rFonts w:eastAsia="Calibri"/>
          <w:highlight w:val="cyan"/>
          <w:u w:val="single"/>
        </w:rPr>
        <w:t>alliances and partnerships</w:t>
      </w:r>
      <w:r w:rsidRPr="003A737E">
        <w:rPr>
          <w:rFonts w:eastAsia="Calibri"/>
          <w:u w:val="single"/>
        </w:rPr>
        <w:t>, by simultaneously wooing and intimidating America’s regional friends.</w:t>
      </w:r>
      <w:r w:rsidRPr="003A737E">
        <w:rPr>
          <w:rFonts w:eastAsia="Calibri"/>
          <w:sz w:val="12"/>
        </w:rPr>
        <w:t xml:space="preserve"> Finally, Beijing has conducted a major military buildup focused precisely on capabilities that will give it dominance over its neighbors and prevent the United States from intervening in their defense. </w:t>
      </w:r>
      <w:r w:rsidRPr="003055FA">
        <w:rPr>
          <w:rFonts w:eastAsia="Calibri"/>
          <w:u w:val="single"/>
        </w:rPr>
        <w:t xml:space="preserve">These efforts are now having an </w:t>
      </w:r>
      <w:r w:rsidRPr="003055FA">
        <w:rPr>
          <w:rFonts w:eastAsia="Calibri"/>
          <w:b/>
          <w:iCs/>
          <w:u w:val="single"/>
        </w:rPr>
        <w:t>accumulating effect</w:t>
      </w:r>
      <w:r w:rsidRPr="003055FA">
        <w:rPr>
          <w:rFonts w:eastAsia="Calibri"/>
          <w:sz w:val="12"/>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3055FA">
        <w:rPr>
          <w:rFonts w:eastAsia="Calibri"/>
          <w:u w:val="single"/>
        </w:rPr>
        <w:t xml:space="preserve">Great-power competition is even more unvarnished in </w:t>
      </w:r>
      <w:r w:rsidRPr="003055FA">
        <w:rPr>
          <w:rFonts w:eastAsia="Calibri"/>
          <w:b/>
          <w:iCs/>
          <w:u w:val="single"/>
        </w:rPr>
        <w:t>Europe</w:t>
      </w:r>
      <w:r w:rsidRPr="003055FA">
        <w:rPr>
          <w:rFonts w:eastAsia="Calibri"/>
          <w:sz w:val="12"/>
        </w:rPr>
        <w:t xml:space="preserve">, </w:t>
      </w:r>
      <w:r w:rsidRPr="003055FA">
        <w:rPr>
          <w:rFonts w:eastAsia="Calibri"/>
          <w:u w:val="single"/>
        </w:rPr>
        <w:t>where a</w:t>
      </w:r>
      <w:r w:rsidRPr="003A737E">
        <w:rPr>
          <w:rFonts w:eastAsia="Calibri"/>
          <w:u w:val="single"/>
        </w:rPr>
        <w:t xml:space="preserve"> militarily resurgent </w:t>
      </w:r>
      <w:r w:rsidRPr="008F7E45">
        <w:rPr>
          <w:rFonts w:eastAsia="Calibri"/>
          <w:highlight w:val="cyan"/>
          <w:u w:val="single"/>
        </w:rPr>
        <w:t>Russia is reasserting</w:t>
      </w:r>
      <w:r w:rsidRPr="003A737E">
        <w:rPr>
          <w:rFonts w:eastAsia="Calibri"/>
          <w:u w:val="single"/>
        </w:rPr>
        <w:t xml:space="preserve"> lost </w:t>
      </w:r>
      <w:r w:rsidRPr="008F7E45">
        <w:rPr>
          <w:rFonts w:eastAsia="Calibri"/>
          <w:highlight w:val="cyan"/>
          <w:u w:val="single"/>
        </w:rPr>
        <w:t>influence and</w:t>
      </w:r>
      <w:r w:rsidRPr="003A737E">
        <w:rPr>
          <w:rFonts w:eastAsia="Calibri"/>
          <w:u w:val="single"/>
        </w:rPr>
        <w:t xml:space="preserve"> undoing key aspects of the post–Cold War settlement</w:t>
      </w:r>
      <w:r w:rsidRPr="003A737E">
        <w:rPr>
          <w:rFonts w:eastAsia="Calibri"/>
          <w:sz w:val="12"/>
        </w:rPr>
        <w:t xml:space="preserve">. Moscow has </w:t>
      </w:r>
      <w:r w:rsidRPr="008F7E45">
        <w:rPr>
          <w:rFonts w:eastAsia="Calibri"/>
          <w:highlight w:val="cyan"/>
          <w:u w:val="single"/>
        </w:rPr>
        <w:t xml:space="preserve">waged </w:t>
      </w:r>
      <w:r w:rsidRPr="008F7E45">
        <w:rPr>
          <w:rFonts w:eastAsia="Calibri"/>
          <w:b/>
          <w:iCs/>
          <w:highlight w:val="cyan"/>
          <w:u w:val="single"/>
        </w:rPr>
        <w:t>wars of conquest</w:t>
      </w:r>
      <w:r w:rsidRPr="003A737E">
        <w:rPr>
          <w:rFonts w:eastAsia="Calibri"/>
          <w:u w:val="single"/>
        </w:rPr>
        <w:t xml:space="preserve"> against Georgia and Ukraine</w:t>
      </w:r>
      <w:r w:rsidRPr="003A737E">
        <w:rPr>
          <w:rFonts w:eastAsia="Calibri"/>
          <w:sz w:val="12"/>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3A737E">
        <w:rPr>
          <w:rFonts w:eastAsia="Calibri"/>
          <w:u w:val="single"/>
        </w:rPr>
        <w:t xml:space="preserve">In doing all of this, Russia has fundamentally contested the notion of a post–Cold War Europe whole, free and at peace; it has challenged—with some success—the </w:t>
      </w:r>
      <w:r w:rsidRPr="003A737E">
        <w:rPr>
          <w:rFonts w:eastAsia="Calibri"/>
          <w:b/>
          <w:iCs/>
          <w:u w:val="single"/>
        </w:rPr>
        <w:t>institutions</w:t>
      </w:r>
      <w:r w:rsidRPr="003A737E">
        <w:rPr>
          <w:rFonts w:eastAsia="Calibri"/>
          <w:u w:val="single"/>
        </w:rPr>
        <w:t xml:space="preserve"> that have long maintained security and prosperity in the region</w:t>
      </w:r>
      <w:r w:rsidRPr="003A737E">
        <w:rPr>
          <w:rFonts w:eastAsia="Calibri"/>
          <w:sz w:val="12"/>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8F7E45">
        <w:rPr>
          <w:rFonts w:eastAsia="Calibri"/>
          <w:highlight w:val="cyan"/>
          <w:u w:val="single"/>
        </w:rPr>
        <w:t>Iran</w:t>
      </w:r>
      <w:r w:rsidRPr="003A737E">
        <w:rPr>
          <w:rFonts w:eastAsia="Calibri"/>
          <w:u w:val="single"/>
        </w:rPr>
        <w:t xml:space="preserve"> is not in the same power-political class as Russia or China, but it is a regional power seeking to assert regional mastery.</w:t>
      </w:r>
      <w:r w:rsidRPr="003A737E">
        <w:rPr>
          <w:rFonts w:eastAsia="Calibri"/>
          <w:sz w:val="12"/>
        </w:rPr>
        <w:t xml:space="preserve"> It is doing so </w:t>
      </w:r>
      <w:r w:rsidRPr="003A737E">
        <w:rPr>
          <w:rFonts w:eastAsia="Calibri"/>
          <w:u w:val="single"/>
        </w:rPr>
        <w:t>via the use of proxies and its own forces in conflicts in Syria, Yemen and Iraq, via the weaponization of sectarianism in countries across the region, and via investments in asymmetric capabilities such as ballistic missiles and special-operations forces</w:t>
      </w:r>
      <w:r w:rsidRPr="003A737E">
        <w:rPr>
          <w:rFonts w:eastAsia="Calibri"/>
          <w:sz w:val="12"/>
        </w:rPr>
        <w:t xml:space="preserve">. </w:t>
      </w:r>
      <w:r w:rsidRPr="003A737E">
        <w:rPr>
          <w:rFonts w:eastAsia="Calibri"/>
          <w:u w:val="single"/>
        </w:rPr>
        <w:t xml:space="preserve">This agenda has led Tehran into conflict with U.S. </w:t>
      </w:r>
      <w:r w:rsidRPr="003A737E">
        <w:rPr>
          <w:rFonts w:eastAsia="Calibri"/>
          <w:b/>
          <w:iCs/>
          <w:u w:val="single"/>
        </w:rPr>
        <w:t>security partners</w:t>
      </w:r>
      <w:r w:rsidRPr="003A737E">
        <w:rPr>
          <w:rFonts w:eastAsia="Calibri"/>
          <w:u w:val="single"/>
        </w:rPr>
        <w:t xml:space="preserve"> such as Egypt, Saudi Arabia and the United Arab Emirates; it </w:t>
      </w:r>
      <w:r w:rsidRPr="008F7E45">
        <w:rPr>
          <w:rFonts w:eastAsia="Calibri"/>
          <w:highlight w:val="cyan"/>
          <w:u w:val="single"/>
        </w:rPr>
        <w:t xml:space="preserve">has </w:t>
      </w:r>
      <w:r w:rsidRPr="008F7E45">
        <w:rPr>
          <w:rFonts w:eastAsia="Calibri"/>
          <w:b/>
          <w:iCs/>
          <w:highlight w:val="cyan"/>
          <w:u w:val="single"/>
        </w:rPr>
        <w:t>contributed</w:t>
      </w:r>
      <w:r w:rsidRPr="003A737E">
        <w:rPr>
          <w:rFonts w:eastAsia="Calibri"/>
          <w:b/>
          <w:iCs/>
          <w:u w:val="single"/>
        </w:rPr>
        <w:t xml:space="preserve"> significantly </w:t>
      </w:r>
      <w:r w:rsidRPr="008F7E45">
        <w:rPr>
          <w:rFonts w:eastAsia="Calibri"/>
          <w:b/>
          <w:iCs/>
          <w:highlight w:val="cyan"/>
          <w:u w:val="single"/>
        </w:rPr>
        <w:t>to</w:t>
      </w:r>
      <w:r w:rsidRPr="003A737E">
        <w:rPr>
          <w:rFonts w:eastAsia="Calibri"/>
          <w:b/>
          <w:iCs/>
          <w:u w:val="single"/>
        </w:rPr>
        <w:t xml:space="preserve"> the </w:t>
      </w:r>
      <w:r w:rsidRPr="008F7E45">
        <w:rPr>
          <w:rFonts w:eastAsia="Calibri"/>
          <w:b/>
          <w:iCs/>
          <w:highlight w:val="cyan"/>
          <w:u w:val="single"/>
        </w:rPr>
        <w:t>instability</w:t>
      </w:r>
      <w:r w:rsidRPr="003A737E">
        <w:rPr>
          <w:rFonts w:eastAsia="Calibri"/>
          <w:b/>
          <w:iCs/>
          <w:u w:val="single"/>
        </w:rPr>
        <w:t xml:space="preserve"> that plagues the region</w:t>
      </w:r>
      <w:r w:rsidRPr="003A737E">
        <w:rPr>
          <w:rFonts w:eastAsia="Calibri"/>
          <w:u w:val="single"/>
        </w:rPr>
        <w:t xml:space="preserve">. </w:t>
      </w:r>
      <w:r w:rsidRPr="003A737E">
        <w:rPr>
          <w:rFonts w:eastAsia="Calibri"/>
          <w:sz w:val="12"/>
        </w:rPr>
        <w:t>Each of these geopolitical challenges is different, of course. But taken collectively, they represent a geopolitical sea change from the post–Cold W</w:t>
      </w:r>
      <w:r w:rsidRPr="003055FA">
        <w:rPr>
          <w:rFonts w:eastAsia="Calibri"/>
          <w:sz w:val="12"/>
        </w:rPr>
        <w:t>a</w:t>
      </w:r>
      <w:r w:rsidRPr="003A737E">
        <w:rPr>
          <w:rFonts w:eastAsia="Calibri"/>
          <w:sz w:val="12"/>
        </w:rPr>
        <w:t xml:space="preserve">r era. </w:t>
      </w:r>
      <w:r w:rsidRPr="003A737E">
        <w:rPr>
          <w:rFonts w:eastAsia="Calibri"/>
          <w:u w:val="single"/>
        </w:rPr>
        <w:t xml:space="preserve">The revival of great-power </w:t>
      </w:r>
      <w:r w:rsidRPr="008F7E45">
        <w:rPr>
          <w:rFonts w:eastAsia="Calibri"/>
          <w:highlight w:val="cyan"/>
          <w:u w:val="single"/>
        </w:rPr>
        <w:t xml:space="preserve">competition entails </w:t>
      </w:r>
      <w:r w:rsidRPr="008F7E45">
        <w:rPr>
          <w:rFonts w:eastAsia="Calibri"/>
          <w:b/>
          <w:iCs/>
          <w:highlight w:val="cyan"/>
          <w:u w:val="single"/>
        </w:rPr>
        <w:t>sharper</w:t>
      </w:r>
      <w:r w:rsidRPr="003A737E">
        <w:rPr>
          <w:rFonts w:eastAsia="Calibri"/>
          <w:b/>
          <w:iCs/>
          <w:u w:val="single"/>
        </w:rPr>
        <w:t xml:space="preserve"> international </w:t>
      </w:r>
      <w:r w:rsidRPr="008F7E45">
        <w:rPr>
          <w:rFonts w:eastAsia="Calibri"/>
          <w:b/>
          <w:iCs/>
          <w:highlight w:val="cyan"/>
          <w:u w:val="single"/>
        </w:rPr>
        <w:t>tensions</w:t>
      </w:r>
      <w:r w:rsidRPr="003A737E">
        <w:rPr>
          <w:rFonts w:eastAsia="Calibri"/>
          <w:sz w:val="12"/>
        </w:rPr>
        <w:t xml:space="preserve"> than have been known for decades, and the return of Cold War phenomena such as </w:t>
      </w:r>
      <w:r w:rsidRPr="008F7E45">
        <w:rPr>
          <w:rFonts w:eastAsia="Calibri"/>
          <w:b/>
          <w:iCs/>
          <w:highlight w:val="cyan"/>
          <w:u w:val="single"/>
        </w:rPr>
        <w:t>arms races</w:t>
      </w:r>
      <w:r w:rsidRPr="003A737E">
        <w:rPr>
          <w:rFonts w:eastAsia="Calibri"/>
          <w:sz w:val="12"/>
        </w:rPr>
        <w:t xml:space="preserve"> </w:t>
      </w:r>
      <w:r w:rsidRPr="008F7E45">
        <w:rPr>
          <w:rFonts w:eastAsia="Calibri"/>
          <w:highlight w:val="cyan"/>
          <w:u w:val="single"/>
        </w:rPr>
        <w:t>and</w:t>
      </w:r>
      <w:r w:rsidRPr="003A737E">
        <w:rPr>
          <w:rFonts w:eastAsia="Calibri"/>
          <w:sz w:val="12"/>
        </w:rPr>
        <w:t xml:space="preserve"> </w:t>
      </w:r>
      <w:r w:rsidRPr="008F7E45">
        <w:rPr>
          <w:rFonts w:eastAsia="Calibri"/>
          <w:b/>
          <w:iCs/>
          <w:highlight w:val="cyan"/>
          <w:u w:val="single"/>
        </w:rPr>
        <w:t>security dilemmas</w:t>
      </w:r>
      <w:r w:rsidRPr="003A737E">
        <w:rPr>
          <w:rFonts w:eastAsia="Calibri"/>
          <w:sz w:val="12"/>
        </w:rPr>
        <w:t xml:space="preserve">. </w:t>
      </w:r>
      <w:r w:rsidRPr="003A737E">
        <w:rPr>
          <w:rFonts w:eastAsia="Calibri"/>
          <w:u w:val="single"/>
        </w:rPr>
        <w:t xml:space="preserve">It entails </w:t>
      </w:r>
      <w:r w:rsidRPr="003055FA">
        <w:rPr>
          <w:rFonts w:eastAsia="Calibri"/>
          <w:b/>
          <w:iCs/>
          <w:u w:val="single"/>
        </w:rPr>
        <w:t>intensifying conflicts over the global rules of the road</w:t>
      </w:r>
      <w:r w:rsidRPr="003055FA">
        <w:rPr>
          <w:rFonts w:eastAsia="Calibri"/>
          <w:u w:val="single"/>
        </w:rPr>
        <w:t xml:space="preserve">, on issues from freedom of navigation in the </w:t>
      </w:r>
      <w:r w:rsidRPr="003055FA">
        <w:rPr>
          <w:rFonts w:eastAsia="Calibri"/>
          <w:b/>
          <w:iCs/>
          <w:u w:val="single"/>
        </w:rPr>
        <w:t>S</w:t>
      </w:r>
      <w:r w:rsidRPr="003055FA">
        <w:rPr>
          <w:rFonts w:eastAsia="Calibri"/>
          <w:u w:val="single"/>
        </w:rPr>
        <w:t xml:space="preserve">outh </w:t>
      </w:r>
      <w:r w:rsidRPr="003055FA">
        <w:rPr>
          <w:rFonts w:eastAsia="Calibri"/>
          <w:b/>
          <w:iCs/>
          <w:u w:val="single"/>
        </w:rPr>
        <w:t>C</w:t>
      </w:r>
      <w:r w:rsidRPr="003055FA">
        <w:rPr>
          <w:rFonts w:eastAsia="Calibri"/>
          <w:u w:val="single"/>
        </w:rPr>
        <w:t xml:space="preserve">hina </w:t>
      </w:r>
      <w:r w:rsidRPr="003055FA">
        <w:rPr>
          <w:rFonts w:eastAsia="Calibri"/>
          <w:b/>
          <w:iCs/>
          <w:u w:val="single"/>
        </w:rPr>
        <w:t>S</w:t>
      </w:r>
      <w:r w:rsidRPr="003055FA">
        <w:rPr>
          <w:rFonts w:eastAsia="Calibri"/>
          <w:u w:val="single"/>
        </w:rPr>
        <w:t>ea to the</w:t>
      </w:r>
      <w:r w:rsidRPr="003A737E">
        <w:rPr>
          <w:rFonts w:eastAsia="Calibri"/>
          <w:u w:val="single"/>
        </w:rPr>
        <w:t xml:space="preserve"> illegitimacy of altering borders by force. It entails starker struggles over states that reside at the intersection of rival great powers’ spheres of influence, </w:t>
      </w:r>
      <w:r w:rsidRPr="003055FA">
        <w:rPr>
          <w:rFonts w:eastAsia="Calibri"/>
          <w:u w:val="single"/>
        </w:rPr>
        <w:t xml:space="preserve">such as the </w:t>
      </w:r>
      <w:r w:rsidRPr="003055FA">
        <w:rPr>
          <w:rFonts w:eastAsia="Calibri"/>
          <w:b/>
          <w:iCs/>
          <w:u w:val="single"/>
        </w:rPr>
        <w:t>Philippines</w:t>
      </w:r>
      <w:r w:rsidRPr="003055FA">
        <w:rPr>
          <w:rFonts w:eastAsia="Calibri"/>
          <w:u w:val="single"/>
        </w:rPr>
        <w:t xml:space="preserve">, </w:t>
      </w:r>
      <w:r w:rsidRPr="003055FA">
        <w:rPr>
          <w:rFonts w:eastAsia="Calibri"/>
          <w:b/>
          <w:iCs/>
          <w:u w:val="single"/>
        </w:rPr>
        <w:t>Ukraine</w:t>
      </w:r>
      <w:r w:rsidRPr="003055FA">
        <w:rPr>
          <w:rFonts w:eastAsia="Calibri"/>
          <w:u w:val="single"/>
        </w:rPr>
        <w:t xml:space="preserve"> and </w:t>
      </w:r>
      <w:r w:rsidRPr="003055FA">
        <w:rPr>
          <w:rFonts w:eastAsia="Calibri"/>
          <w:b/>
          <w:iCs/>
          <w:u w:val="single"/>
        </w:rPr>
        <w:t>Iraq</w:t>
      </w:r>
      <w:r w:rsidRPr="003055FA">
        <w:rPr>
          <w:rFonts w:eastAsia="Calibri"/>
          <w:u w:val="single"/>
        </w:rPr>
        <w:t>.</w:t>
      </w:r>
      <w:r w:rsidRPr="003055FA">
        <w:rPr>
          <w:rFonts w:eastAsia="Calibri"/>
          <w:sz w:val="12"/>
        </w:rPr>
        <w:t xml:space="preserve"> Finally</w:t>
      </w:r>
      <w:r w:rsidRPr="003A737E">
        <w:rPr>
          <w:rFonts w:eastAsia="Calibri"/>
          <w:sz w:val="12"/>
        </w:rPr>
        <w:t xml:space="preserve">, it raises the prospect that </w:t>
      </w:r>
      <w:r w:rsidRPr="008F7E45">
        <w:rPr>
          <w:rFonts w:eastAsia="Calibri"/>
          <w:b/>
          <w:iCs/>
          <w:highlight w:val="cyan"/>
          <w:u w:val="single"/>
        </w:rPr>
        <w:t>great-power rivalry</w:t>
      </w:r>
      <w:r w:rsidRPr="003A737E">
        <w:rPr>
          <w:rFonts w:eastAsia="Calibri"/>
          <w:sz w:val="12"/>
        </w:rPr>
        <w:t xml:space="preserve"> </w:t>
      </w:r>
      <w:r w:rsidRPr="008F7E45">
        <w:rPr>
          <w:rFonts w:eastAsia="Calibri"/>
          <w:highlight w:val="cyan"/>
          <w:u w:val="single"/>
        </w:rPr>
        <w:t xml:space="preserve">could lead to </w:t>
      </w:r>
      <w:r w:rsidRPr="008F7E45">
        <w:rPr>
          <w:rFonts w:eastAsia="Calibri"/>
          <w:b/>
          <w:iCs/>
          <w:highlight w:val="cyan"/>
          <w:u w:val="single"/>
        </w:rPr>
        <w:t>great-power war</w:t>
      </w:r>
      <w:r w:rsidRPr="003A737E">
        <w:rPr>
          <w:rFonts w:eastAsia="Calibri"/>
          <w:sz w:val="12"/>
        </w:rPr>
        <w:t>—</w:t>
      </w:r>
      <w:r w:rsidRPr="003A737E">
        <w:rPr>
          <w:rFonts w:eastAsia="Calibri"/>
          <w:u w:val="single"/>
        </w:rPr>
        <w:t xml:space="preserve">a phenomenon that seemed to have followed the Soviet Union onto the ash heap of history with the end of the Cold War. The world has </w:t>
      </w:r>
      <w:r w:rsidRPr="003A737E">
        <w:rPr>
          <w:rFonts w:eastAsia="Calibri"/>
          <w:b/>
          <w:iCs/>
          <w:u w:val="single"/>
        </w:rPr>
        <w:t>not yet returned</w:t>
      </w:r>
      <w:r w:rsidRPr="003A737E">
        <w:rPr>
          <w:rFonts w:eastAsia="Calibri"/>
          <w:u w:val="single"/>
        </w:rPr>
        <w:t xml:space="preserve"> to the titanic geopolitical struggles of the twentieth century, but it is </w:t>
      </w:r>
      <w:r w:rsidRPr="003A737E">
        <w:rPr>
          <w:rFonts w:eastAsia="Calibri"/>
          <w:b/>
          <w:iCs/>
          <w:u w:val="single"/>
        </w:rPr>
        <w:t>returning to the historical norm of great-power strife—with all the dangers that entails</w:t>
      </w:r>
      <w:r w:rsidRPr="003A737E">
        <w:rPr>
          <w:rFonts w:eastAsia="Calibri"/>
          <w:sz w:val="12"/>
        </w:rPr>
        <w:t>.</w:t>
      </w:r>
    </w:p>
    <w:p w:rsidR="00F05B6A" w:rsidRDefault="00F05B6A" w:rsidP="00D162E3"/>
    <w:p w:rsidR="002073E2" w:rsidRDefault="002073E2" w:rsidP="002073E2">
      <w:pPr>
        <w:pStyle w:val="Heading4"/>
      </w:pPr>
      <w:r>
        <w:t>Advancements from strong economic growth provide societal sustainability including in agriculture, energy, medicine, and cognition. Solves climate change.</w:t>
      </w:r>
    </w:p>
    <w:p w:rsidR="002073E2" w:rsidRPr="002073E2" w:rsidRDefault="002073E2" w:rsidP="002073E2">
      <w:pPr>
        <w:rPr>
          <w:b/>
          <w:sz w:val="24"/>
        </w:rPr>
      </w:pPr>
      <w:r w:rsidRPr="002073E2">
        <w:rPr>
          <w:rStyle w:val="Style13ptBold"/>
        </w:rPr>
        <w:t>Kelly</w:t>
      </w:r>
      <w:r w:rsidRPr="002073E2">
        <w:t>,</w:t>
      </w:r>
      <w:r w:rsidRPr="00145C9F">
        <w:rPr>
          <w:b/>
          <w:sz w:val="24"/>
        </w:rPr>
        <w:t xml:space="preserve"> </w:t>
      </w:r>
      <w:r w:rsidRPr="002073E2">
        <w:t xml:space="preserve">Cambridge engineering professor, </w:t>
      </w:r>
      <w:r w:rsidRPr="002073E2">
        <w:rPr>
          <w:rStyle w:val="Style13ptBold"/>
        </w:rPr>
        <w:t>2013</w:t>
      </w:r>
      <w:r>
        <w:rPr>
          <w:b/>
          <w:sz w:val="24"/>
        </w:rPr>
        <w:t xml:space="preserve">, </w:t>
      </w:r>
      <w:r>
        <w:t xml:space="preserve">(Michael, “Why a collapse of global civilization will be avoided: a comment on Ehrlich &amp; Ehrlich”, July, </w:t>
      </w:r>
      <w:hyperlink r:id="rId23" w:anchor="corresp-1" w:history="1">
        <w:r w:rsidRPr="00B1164F">
          <w:rPr>
            <w:rStyle w:val="Hyperlink"/>
          </w:rPr>
          <w:t>http://rspb.royalsocietypublishing.org/content/280/1767/20131193.short#corresp-1</w:t>
        </w:r>
      </w:hyperlink>
      <w:r>
        <w:t xml:space="preserve">, </w:t>
      </w:r>
      <w:proofErr w:type="spellStart"/>
      <w:r>
        <w:t>ldg</w:t>
      </w:r>
      <w:proofErr w:type="spellEnd"/>
      <w:r>
        <w:t>)</w:t>
      </w:r>
    </w:p>
    <w:p w:rsidR="002073E2" w:rsidRPr="008E7FEA" w:rsidRDefault="002073E2" w:rsidP="002073E2">
      <w:pPr>
        <w:rPr>
          <w:rStyle w:val="StyleUnderline"/>
        </w:rPr>
      </w:pPr>
      <w:r w:rsidRPr="00F01BA2">
        <w:rPr>
          <w:rStyle w:val="StyleUnderline"/>
        </w:rPr>
        <w:t>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w:t>
      </w:r>
      <w:r w:rsidRPr="008E7FEA">
        <w:rPr>
          <w:sz w:val="14"/>
        </w:rPr>
        <w:t xml:space="preserve">. In Japan, Europe and North America the population, excluding immigration, is in decline. </w:t>
      </w:r>
      <w:r w:rsidRPr="00F01BA2">
        <w:rPr>
          <w:rStyle w:val="StyleUnderline"/>
        </w:rPr>
        <w:t>Some studies indicate that a peak of 9 billion people in 2050 will be followed by a decline to a population of approximately 6 billion in 2100</w:t>
      </w:r>
      <w:r w:rsidRPr="008E7FEA">
        <w:rPr>
          <w:sz w:val="14"/>
        </w:rPr>
        <w:t xml:space="preserve">—less than that in 2000 [7] and bringing new problems of unwanted infrastructure assets! The UN is revising its future population estimates downward </w:t>
      </w:r>
      <w:r w:rsidRPr="00F01BA2">
        <w:rPr>
          <w:rStyle w:val="StyleUnderline"/>
        </w:rPr>
        <w:t>[</w:t>
      </w:r>
      <w:r w:rsidRPr="00BD5E46">
        <w:rPr>
          <w:rStyle w:val="StyleUnderline"/>
        </w:rPr>
        <w:t>8]. If we look at the waste in the</w:t>
      </w:r>
      <w:r w:rsidRPr="00F01BA2">
        <w:rPr>
          <w:rStyle w:val="StyleUnderline"/>
        </w:rPr>
        <w:t xml:space="preserve"> contemporary food chain,</w:t>
      </w:r>
      <w:r w:rsidRPr="008E7FEA">
        <w:rPr>
          <w:sz w:val="14"/>
        </w:rPr>
        <w:t xml:space="preserve"> at the point of growth, in transit to the market and into the homes of consumers, and compound that loss by the amount of food thrown out rather than consumed, </w:t>
      </w:r>
      <w:r w:rsidRPr="008F7E45">
        <w:rPr>
          <w:rStyle w:val="Emphasis"/>
          <w:highlight w:val="cyan"/>
        </w:rPr>
        <w:t>we generate the quantity of food to feed</w:t>
      </w:r>
      <w:r w:rsidRPr="00F01BA2">
        <w:rPr>
          <w:rStyle w:val="Emphasis"/>
        </w:rPr>
        <w:t xml:space="preserve"> the </w:t>
      </w:r>
      <w:r w:rsidRPr="008F7E45">
        <w:rPr>
          <w:rStyle w:val="Emphasis"/>
          <w:highlight w:val="cyan"/>
        </w:rPr>
        <w:t xml:space="preserve">9 billion </w:t>
      </w:r>
      <w:r w:rsidRPr="00BD5E46">
        <w:rPr>
          <w:rStyle w:val="Emphasis"/>
        </w:rPr>
        <w:t xml:space="preserve">today </w:t>
      </w:r>
      <w:r w:rsidRPr="008F7E45">
        <w:rPr>
          <w:rStyle w:val="Emphasis"/>
          <w:highlight w:val="cyan"/>
        </w:rPr>
        <w:t>with the systems in place if we were less wasteful</w:t>
      </w:r>
      <w:r w:rsidRPr="008E7FEA">
        <w:rPr>
          <w:sz w:val="14"/>
        </w:rPr>
        <w:t xml:space="preserve"> and could distribute it [9]. </w:t>
      </w:r>
      <w:r w:rsidRPr="00AB6F1A">
        <w:rPr>
          <w:rStyle w:val="StyleUnderline"/>
        </w:rPr>
        <w:t>Animal protein is now being generated in the laboratory and not on the farm</w:t>
      </w:r>
      <w:r w:rsidRPr="00AB6F1A">
        <w:rPr>
          <w:sz w:val="14"/>
        </w:rPr>
        <w:t xml:space="preserve"> [10]. Where is the discussion of the impact of mega-cities being self-sufficient in animal protein from factories within their city boundaries 40 years from now? </w:t>
      </w:r>
      <w:r w:rsidRPr="00AB6F1A">
        <w:rPr>
          <w:rStyle w:val="StyleUnderline"/>
        </w:rPr>
        <w:t xml:space="preserve">This is the time scale on which synthetic </w:t>
      </w:r>
      <w:proofErr w:type="spellStart"/>
      <w:r w:rsidRPr="00AB6F1A">
        <w:rPr>
          <w:rStyle w:val="StyleUnderline"/>
        </w:rPr>
        <w:t>fibre</w:t>
      </w:r>
      <w:proofErr w:type="spellEnd"/>
      <w:r w:rsidRPr="00AB6F1A">
        <w:rPr>
          <w:rStyle w:val="StyleUnderline"/>
        </w:rPr>
        <w:t xml:space="preserve"> comprehensively displaced wool from most of its markets</w:t>
      </w:r>
      <w:r w:rsidRPr="00AB6F1A">
        <w:rPr>
          <w:sz w:val="14"/>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AB6F1A">
        <w:rPr>
          <w:rStyle w:val="StyleUnderline"/>
        </w:rPr>
        <w:t>the smart phone</w:t>
      </w:r>
      <w:r w:rsidRPr="00AB6F1A">
        <w:rPr>
          <w:sz w:val="14"/>
        </w:rPr>
        <w:t xml:space="preserve"> [12]. This was developed within the paradigm of business as usual to improve the way in which we c</w:t>
      </w:r>
      <w:r w:rsidRPr="008E7FEA">
        <w:rPr>
          <w:sz w:val="14"/>
        </w:rPr>
        <w:t xml:space="preserve">ommunicate. Two points are relevant. </w:t>
      </w:r>
      <w:r w:rsidRPr="008E7FEA">
        <w:rPr>
          <w:rStyle w:val="StyleUnderline"/>
        </w:rPr>
        <w:t xml:space="preserve">First, the small piece of metal, plastic and semiconductor that fits in the palm of a hand contains the functions of a camera, radio, telephone, answering machine, photo album, </w:t>
      </w:r>
      <w:proofErr w:type="spellStart"/>
      <w:r w:rsidRPr="008E7FEA">
        <w:rPr>
          <w:rStyle w:val="StyleUnderline"/>
        </w:rPr>
        <w:t>dictaphone</w:t>
      </w:r>
      <w:proofErr w:type="spellEnd"/>
      <w:r w:rsidRPr="008E7FEA">
        <w:rPr>
          <w:rStyle w:val="StyleUnderline"/>
        </w:rPr>
        <w:t xml:space="preserve">, music </w:t>
      </w:r>
      <w:proofErr w:type="spellStart"/>
      <w:r w:rsidRPr="008E7FEA">
        <w:rPr>
          <w:rStyle w:val="StyleUnderline"/>
        </w:rPr>
        <w:t>centre</w:t>
      </w:r>
      <w:proofErr w:type="spellEnd"/>
      <w:r w:rsidRPr="008E7FEA">
        <w:rPr>
          <w:rStyle w:val="StyleUnderline"/>
        </w:rPr>
        <w:t>, satellite navigation system, video camera and player, compass, stop-watch, Filofax, diary and more, which were all separate and bulky items only 20 years ago</w:t>
      </w:r>
      <w:r w:rsidRPr="008E7FEA">
        <w:rPr>
          <w:sz w:val="14"/>
        </w:rPr>
        <w:t xml:space="preserve">. </w:t>
      </w:r>
      <w:r w:rsidRPr="00BD5E46">
        <w:rPr>
          <w:rStyle w:val="Emphasis"/>
        </w:rPr>
        <w:t xml:space="preserve">This </w:t>
      </w:r>
      <w:r w:rsidRPr="008F7E45">
        <w:rPr>
          <w:rStyle w:val="Emphasis"/>
          <w:highlight w:val="cyan"/>
        </w:rPr>
        <w:t>represents the great dematerialization of modern civilization, well ahead of any imminent collapse of natural resources</w:t>
      </w:r>
      <w:r w:rsidRPr="008E7FEA">
        <w:rPr>
          <w:sz w:val="14"/>
        </w:rPr>
        <w:t xml:space="preserve">. The shape of high streets and retail </w:t>
      </w:r>
      <w:proofErr w:type="spellStart"/>
      <w:r w:rsidRPr="008E7FEA">
        <w:rPr>
          <w:sz w:val="14"/>
        </w:rPr>
        <w:t>centres</w:t>
      </w:r>
      <w:proofErr w:type="spellEnd"/>
      <w:r w:rsidRPr="008E7FEA">
        <w:rPr>
          <w:sz w:val="14"/>
        </w:rPr>
        <w:t xml:space="preserve"> are changing to reflect this evolution. Indeed, </w:t>
      </w:r>
      <w:r w:rsidRPr="008E7FEA">
        <w:rPr>
          <w:rStyle w:val="StyleUnderline"/>
        </w:rPr>
        <w:t xml:space="preserve">the </w:t>
      </w:r>
      <w:r w:rsidRPr="008F7E45">
        <w:rPr>
          <w:rStyle w:val="StyleUnderline"/>
          <w:highlight w:val="cyan"/>
        </w:rPr>
        <w:t>recycling</w:t>
      </w:r>
      <w:r w:rsidRPr="008E7FEA">
        <w:rPr>
          <w:rStyle w:val="StyleUnderline"/>
        </w:rPr>
        <w:t xml:space="preserve"> of </w:t>
      </w:r>
      <w:r w:rsidRPr="008F7E45">
        <w:rPr>
          <w:rStyle w:val="StyleUnderline"/>
          <w:highlight w:val="cyan"/>
        </w:rPr>
        <w:t>electronic systems will</w:t>
      </w:r>
      <w:r w:rsidRPr="008E7FEA">
        <w:rPr>
          <w:rStyle w:val="StyleUnderline"/>
        </w:rPr>
        <w:t xml:space="preserve"> enhance further this capability of </w:t>
      </w:r>
      <w:r w:rsidRPr="008F7E45">
        <w:rPr>
          <w:rStyle w:val="StyleUnderline"/>
          <w:highlight w:val="cyan"/>
        </w:rPr>
        <w:t>do</w:t>
      </w:r>
      <w:r w:rsidRPr="008E7FEA">
        <w:rPr>
          <w:rStyle w:val="StyleUnderline"/>
        </w:rPr>
        <w:t xml:space="preserve">ing </w:t>
      </w:r>
      <w:r w:rsidRPr="008F7E45">
        <w:rPr>
          <w:rStyle w:val="StyleUnderline"/>
          <w:highlight w:val="cyan"/>
        </w:rPr>
        <w:t>more with less</w:t>
      </w:r>
      <w:r w:rsidRPr="008E7FEA">
        <w:rPr>
          <w:rStyle w:val="StyleUnderline"/>
        </w:rPr>
        <w:t xml:space="preserve"> material, and </w:t>
      </w:r>
      <w:r w:rsidRPr="008F7E45">
        <w:rPr>
          <w:rStyle w:val="StyleUnderline"/>
          <w:highlight w:val="cyan"/>
        </w:rPr>
        <w:t>the market for extended time between recharging has driven extraordinary improvements in energy efficiency</w:t>
      </w:r>
      <w:r w:rsidRPr="008E7FEA">
        <w:rPr>
          <w:sz w:val="14"/>
        </w:rPr>
        <w:t xml:space="preserve">. It is these new low-resource technologies with ever-increasing recycled materials that will drive the world in future. </w:t>
      </w:r>
      <w:r w:rsidRPr="00BD5E46">
        <w:rPr>
          <w:sz w:val="14"/>
        </w:rPr>
        <w:t xml:space="preserve">Second, </w:t>
      </w:r>
      <w:r w:rsidRPr="00BD5E46">
        <w:rPr>
          <w:rStyle w:val="StyleUnderline"/>
        </w:rPr>
        <w:t>the mobile phone is being used in rural Africa and India to inform farmers of optimal times for taking their products to market, thus reducing greatly the loss of product and/or incom</w:t>
      </w:r>
      <w:r w:rsidRPr="00BD5E46">
        <w:rPr>
          <w:sz w:val="14"/>
        </w:rPr>
        <w:t>e</w:t>
      </w:r>
      <w:r w:rsidRPr="00BD5E46">
        <w:rPr>
          <w:rStyle w:val="StyleUnderline"/>
        </w:rPr>
        <w:t>, and reducing the stress on land from the need to overproduce to compensate for such losses [</w:t>
      </w:r>
      <w:r w:rsidRPr="00BD5E46">
        <w:rPr>
          <w:sz w:val="14"/>
        </w:rPr>
        <w:t>13]. Peak planet is now the new research topic</w:t>
      </w:r>
      <w:r w:rsidRPr="008E7FEA">
        <w:rPr>
          <w:sz w:val="14"/>
        </w:rPr>
        <w:t xml:space="preserve"> [14]. </w:t>
      </w:r>
      <w:r w:rsidRPr="008E7FEA">
        <w:rPr>
          <w:rStyle w:val="StyleUnderline"/>
        </w:rPr>
        <w:t>Any perceived threat to the security of the energy supply from finite resources over the last 200 years has been met by a deeper search for reserves</w:t>
      </w:r>
      <w:r w:rsidRPr="008E7FEA">
        <w:rPr>
          <w:sz w:val="14"/>
        </w:rPr>
        <w:t xml:space="preserve">.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8E7FEA">
        <w:rPr>
          <w:rStyle w:val="StyleUnderline"/>
        </w:rPr>
        <w:t xml:space="preserve">In future, </w:t>
      </w:r>
      <w:r w:rsidRPr="008F7E45">
        <w:rPr>
          <w:rStyle w:val="StyleUnderline"/>
          <w:highlight w:val="cyan"/>
        </w:rPr>
        <w:t>when we leave the fossil fuel age, it will</w:t>
      </w:r>
      <w:r w:rsidRPr="008E7FEA">
        <w:rPr>
          <w:rStyle w:val="StyleUnderline"/>
        </w:rPr>
        <w:t xml:space="preserve"> not </w:t>
      </w:r>
      <w:r w:rsidRPr="008F7E45">
        <w:rPr>
          <w:rStyle w:val="StyleUnderline"/>
          <w:highlight w:val="cyan"/>
        </w:rPr>
        <w:t>be because</w:t>
      </w:r>
      <w:r w:rsidRPr="008E7FEA">
        <w:rPr>
          <w:rStyle w:val="StyleUnderline"/>
        </w:rPr>
        <w:t xml:space="preserve"> of the exhaustion of fossil fuels</w:t>
      </w:r>
      <w:r w:rsidRPr="008E7FEA">
        <w:rPr>
          <w:sz w:val="14"/>
        </w:rPr>
        <w:t xml:space="preserve">, </w:t>
      </w:r>
      <w:r w:rsidRPr="008E7FEA">
        <w:rPr>
          <w:rStyle w:val="Emphasis"/>
        </w:rPr>
        <w:t xml:space="preserve">but because </w:t>
      </w:r>
      <w:r w:rsidRPr="008F7E45">
        <w:rPr>
          <w:rStyle w:val="Emphasis"/>
          <w:highlight w:val="cyan"/>
        </w:rPr>
        <w:t>a cheaper, cleaner and more convenient alternative technology emerges</w:t>
      </w:r>
      <w:r w:rsidRPr="00AB6F1A">
        <w:rPr>
          <w:rStyle w:val="Emphasis"/>
        </w:rPr>
        <w:t>, and we have ample time, probably 100 years, to get there</w:t>
      </w:r>
      <w:r w:rsidRPr="008E7FEA">
        <w:rPr>
          <w:rStyle w:val="Emphasis"/>
        </w:rPr>
        <w:t>.</w:t>
      </w:r>
      <w:r w:rsidRPr="008E7FEA">
        <w:rPr>
          <w:sz w:val="14"/>
        </w:rPr>
        <w:t xml:space="preserve"> Modern climate scientists seem to be fixated on human-produced CO2, and have missed what the Sun [17] and the biosphere [18] have been doing for the last 30 years. If the history of solar </w:t>
      </w:r>
      <w:proofErr w:type="spellStart"/>
      <w:r w:rsidRPr="008E7FEA">
        <w:rPr>
          <w:sz w:val="14"/>
        </w:rPr>
        <w:t>behaviour</w:t>
      </w:r>
      <w:proofErr w:type="spellEnd"/>
      <w:r w:rsidRPr="008E7FEA">
        <w:rPr>
          <w:sz w:val="14"/>
        </w:rPr>
        <w:t xml:space="preserve">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Akasofu's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Gadarene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w:t>
      </w:r>
      <w:proofErr w:type="gramStart"/>
      <w:r w:rsidRPr="008E7FEA">
        <w:rPr>
          <w:sz w:val="14"/>
        </w:rPr>
        <w:t>farms’</w:t>
      </w:r>
      <w:proofErr w:type="gramEnd"/>
      <w:r w:rsidRPr="008E7FEA">
        <w:rPr>
          <w:sz w:val="14"/>
        </w:rPr>
        <w:t xml:space="preserve">.)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8E7FEA">
        <w:rPr>
          <w:rStyle w:val="StyleUnderline"/>
        </w:rPr>
        <w:t xml:space="preserve">Communications, new materials and health systems all present humanity with clear opportunities to avoid future problems with tools not available to earlier generations. </w:t>
      </w:r>
      <w:r w:rsidRPr="008F7E45">
        <w:rPr>
          <w:rStyle w:val="StyleUnderline"/>
          <w:highlight w:val="cyan"/>
        </w:rPr>
        <w:t>The Internet</w:t>
      </w:r>
      <w:r w:rsidRPr="008E7FEA">
        <w:rPr>
          <w:rStyle w:val="StyleUnderline"/>
        </w:rPr>
        <w:t>, and its im</w:t>
      </w:r>
      <w:bookmarkStart w:id="5" w:name="_GoBack"/>
      <w:bookmarkEnd w:id="5"/>
      <w:r w:rsidRPr="008E7FEA">
        <w:rPr>
          <w:rStyle w:val="StyleUnderline"/>
        </w:rPr>
        <w:t xml:space="preserve">plication of all information available everywhere, instantaneously for everyone, </w:t>
      </w:r>
      <w:r w:rsidRPr="008F7E45">
        <w:rPr>
          <w:rStyle w:val="StyleUnderline"/>
          <w:highlight w:val="cyan"/>
        </w:rPr>
        <w:t>will ensure that technical, medical and societal advances will proceed and propagate</w:t>
      </w:r>
      <w:r w:rsidRPr="008E7FEA">
        <w:rPr>
          <w:rStyle w:val="StyleUnderline"/>
        </w:rPr>
        <w:t xml:space="preserve"> very </w:t>
      </w:r>
      <w:r w:rsidRPr="008F7E45">
        <w:rPr>
          <w:rStyle w:val="StyleUnderline"/>
          <w:highlight w:val="cyan"/>
        </w:rPr>
        <w:t>rapidly</w:t>
      </w:r>
      <w:r w:rsidRPr="008E7FEA">
        <w:rPr>
          <w:sz w:val="14"/>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8E7FEA">
        <w:rPr>
          <w:rStyle w:val="StyleUnderline"/>
        </w:rPr>
        <w:t xml:space="preserve">Ehrlich &amp; Ehrlich [1] are concerned about future pandemics in a closely interconnected world. However, </w:t>
      </w:r>
      <w:r w:rsidRPr="008F7E45">
        <w:rPr>
          <w:rStyle w:val="StyleUnderline"/>
          <w:highlight w:val="cyan"/>
        </w:rPr>
        <w:t>advances in medicine and diagnostics will result in significant economic gains in terms of treatment efficacy</w:t>
      </w:r>
      <w:r w:rsidRPr="008E7FEA">
        <w:rPr>
          <w:rStyle w:val="StyleUnderline"/>
        </w:rPr>
        <w:t>, in days lost from the workplace and in the ability of mankind to respond to a future pandem</w:t>
      </w:r>
      <w:r w:rsidRPr="008E7FEA">
        <w:rPr>
          <w:sz w:val="14"/>
        </w:rPr>
        <w:t xml:space="preserve">ic. The recent response to the H5Nn series of bird flu viruses is very encouraging, and the strategies have existed for some time [26]. </w:t>
      </w:r>
      <w:r w:rsidRPr="008F7E45">
        <w:rPr>
          <w:rStyle w:val="StyleUnderline"/>
          <w:highlight w:val="cyan"/>
        </w:rPr>
        <w:t>We can be a much more resilient race in future</w:t>
      </w:r>
      <w:r w:rsidRPr="008E7FEA">
        <w:rPr>
          <w:rStyle w:val="StyleUnderline"/>
        </w:rPr>
        <w:t xml:space="preserve"> than we could be in the past. Similarly, with the advances in understanding the brain and President Obama's recent </w:t>
      </w:r>
      <w:r w:rsidRPr="00AB6F1A">
        <w:rPr>
          <w:rStyle w:val="StyleUnderline"/>
        </w:rPr>
        <w:t>commitment to mapping the brain, we will enhance our cognitive and processing capability so as to further our ingenuity and resilience in response to future threats</w:t>
      </w:r>
      <w:r w:rsidRPr="008F7E45">
        <w:rPr>
          <w:rStyle w:val="StyleUnderline"/>
          <w:highlight w:val="cyan"/>
        </w:rPr>
        <w:t xml:space="preserve">. </w:t>
      </w:r>
      <w:r w:rsidRPr="008F7E45">
        <w:rPr>
          <w:rStyle w:val="Emphasis"/>
          <w:highlight w:val="cyan"/>
        </w:rPr>
        <w:t>The mainstream scientific and engineering community can see nothing that suggests an imminent collapse of civilization, and it is well on track to deal with new problems as they emerge</w:t>
      </w:r>
      <w:r w:rsidRPr="008E7FEA">
        <w:rPr>
          <w:rStyle w:val="Emphasis"/>
        </w:rPr>
        <w:t>, in continuity with the history of the last 200 years</w:t>
      </w:r>
      <w:r w:rsidRPr="008E7FEA">
        <w:rPr>
          <w:sz w:val="14"/>
        </w:rPr>
        <w:t xml:space="preserve">. Neo-Malthusians have proved comprehensively wrong so far, and this comment argues that this is set to continue into the foreseeable future. This comment is not denying challenges, but is really questioning defeatism. Weigh the evidence. </w:t>
      </w:r>
      <w:r w:rsidRPr="008E7FEA">
        <w:rPr>
          <w:rStyle w:val="Emphasis"/>
        </w:rPr>
        <w:t xml:space="preserve">Finally, </w:t>
      </w:r>
      <w:r w:rsidRPr="008F7E45">
        <w:rPr>
          <w:rStyle w:val="Emphasis"/>
          <w:highlight w:val="cyan"/>
        </w:rPr>
        <w:t>it is only civilizations backed by strong economies that are in a position to do the research and make the necessary scientific, engineering and technological advances to offset environmental threats</w:t>
      </w:r>
      <w:r w:rsidRPr="008E7FEA">
        <w:rPr>
          <w:rStyle w:val="Emphasis"/>
        </w:rPr>
        <w:t>.</w:t>
      </w:r>
      <w:r w:rsidRPr="008E7FEA">
        <w:rPr>
          <w:sz w:val="14"/>
        </w:rPr>
        <w:t xml:space="preserve"> </w:t>
      </w:r>
      <w:r w:rsidRPr="008E7FEA">
        <w:rPr>
          <w:rStyle w:val="StyleUnderline"/>
        </w:rPr>
        <w:t>Scientific views that undermine economic progress are a threat in themselves, and need a careful and robust justification before they are widely propagated.</w:t>
      </w:r>
    </w:p>
    <w:p w:rsidR="002073E2" w:rsidRDefault="002073E2" w:rsidP="00D162E3"/>
    <w:p w:rsidR="002073E2" w:rsidRDefault="002073E2" w:rsidP="002073E2">
      <w:pPr>
        <w:pStyle w:val="Heading4"/>
      </w:pPr>
      <w:r>
        <w:t>Climate change causes extinction – laundry list of reasons and turns every impact.</w:t>
      </w:r>
    </w:p>
    <w:p w:rsidR="002073E2" w:rsidRPr="002E1E1D" w:rsidRDefault="002073E2" w:rsidP="002073E2">
      <w:pPr>
        <w:rPr>
          <w:sz w:val="16"/>
        </w:rPr>
      </w:pPr>
      <w:r w:rsidRPr="002E1E1D">
        <w:rPr>
          <w:rStyle w:val="Style13ptBold"/>
        </w:rPr>
        <w:t>Torres 16</w:t>
      </w:r>
      <w:r>
        <w:rPr>
          <w:rStyle w:val="Style13ptBold"/>
        </w:rPr>
        <w:t xml:space="preserve"> </w:t>
      </w:r>
      <w:r w:rsidRPr="002E1E1D">
        <w:rPr>
          <w:sz w:val="16"/>
        </w:rPr>
        <w:t xml:space="preserve">(Phil, affiliate scholar @ Institute for Ethics and Emerging Technologies PhD candidate @ Rice University in tropical conservation biology, Op-ed: Climate Change Is the Most Urgent Existential Risk, </w:t>
      </w:r>
      <w:hyperlink r:id="rId24" w:history="1">
        <w:r w:rsidRPr="002E1E1D">
          <w:rPr>
            <w:rStyle w:val="Hyperlink"/>
            <w:sz w:val="16"/>
          </w:rPr>
          <w:t>http://ieet.org/index.php/IEET/more/Torres20160807</w:t>
        </w:r>
      </w:hyperlink>
      <w:r w:rsidRPr="002E1E1D">
        <w:rPr>
          <w:sz w:val="16"/>
        </w:rPr>
        <w:t xml:space="preserve">) </w:t>
      </w:r>
    </w:p>
    <w:p w:rsidR="002073E2" w:rsidRPr="002E1E1D" w:rsidRDefault="002073E2" w:rsidP="002073E2">
      <w:pPr>
        <w:rPr>
          <w:sz w:val="12"/>
        </w:rPr>
      </w:pPr>
      <w:r w:rsidRPr="002E1E1D">
        <w:rPr>
          <w:rStyle w:val="StyleUnderline"/>
        </w:rPr>
        <w:t>Humanity faces a number of formidable challenges</w:t>
      </w:r>
      <w:r w:rsidRPr="002E1E1D">
        <w:rPr>
          <w:sz w:val="12"/>
        </w:rPr>
        <w:t xml:space="preserve"> this century. </w:t>
      </w:r>
      <w:r w:rsidRPr="002E1E1D">
        <w:rPr>
          <w:rStyle w:val="StyleUnderline"/>
        </w:rPr>
        <w:t>Threats</w:t>
      </w:r>
      <w:r w:rsidRPr="002E1E1D">
        <w:rPr>
          <w:sz w:val="12"/>
        </w:rPr>
        <w:t xml:space="preserve"> to our collective survival </w:t>
      </w:r>
      <w:r w:rsidRPr="002E1E1D">
        <w:rPr>
          <w:rStyle w:val="StyleUnderline"/>
        </w:rPr>
        <w:t>stem from</w:t>
      </w:r>
      <w:r w:rsidRPr="002E1E1D">
        <w:rPr>
          <w:sz w:val="12"/>
        </w:rPr>
        <w:t xml:space="preserve"> </w:t>
      </w:r>
      <w:r w:rsidRPr="002E1E1D">
        <w:rPr>
          <w:rStyle w:val="StyleUnderline"/>
        </w:rPr>
        <w:t>asteroids</w:t>
      </w:r>
      <w:r w:rsidRPr="002E1E1D">
        <w:rPr>
          <w:sz w:val="12"/>
        </w:rPr>
        <w:t xml:space="preserve"> and comets, </w:t>
      </w:r>
      <w:proofErr w:type="spellStart"/>
      <w:r w:rsidRPr="002E1E1D">
        <w:rPr>
          <w:sz w:val="12"/>
        </w:rPr>
        <w:t>supervolcanoes</w:t>
      </w:r>
      <w:proofErr w:type="spellEnd"/>
      <w:r w:rsidRPr="002E1E1D">
        <w:rPr>
          <w:sz w:val="12"/>
        </w:rPr>
        <w:t xml:space="preserve">, global </w:t>
      </w:r>
      <w:r w:rsidRPr="002E1E1D">
        <w:rPr>
          <w:rStyle w:val="StyleUnderline"/>
        </w:rPr>
        <w:t>pandemics</w:t>
      </w:r>
      <w:r w:rsidRPr="002E1E1D">
        <w:rPr>
          <w:sz w:val="12"/>
        </w:rPr>
        <w:t xml:space="preserve">, </w:t>
      </w:r>
      <w:r w:rsidRPr="002E1E1D">
        <w:rPr>
          <w:rStyle w:val="StyleUnderline"/>
        </w:rPr>
        <w:t>climate change</w:t>
      </w:r>
      <w:r w:rsidRPr="002E1E1D">
        <w:rPr>
          <w:sz w:val="12"/>
        </w:rPr>
        <w:t xml:space="preserve">, biodiversity loss, </w:t>
      </w:r>
      <w:r w:rsidRPr="002E1E1D">
        <w:rPr>
          <w:rStyle w:val="StyleUnderline"/>
        </w:rPr>
        <w:t>nuclear weapons</w:t>
      </w:r>
      <w:r w:rsidRPr="002E1E1D">
        <w:rPr>
          <w:sz w:val="12"/>
        </w:rPr>
        <w:t xml:space="preserve">, </w:t>
      </w:r>
      <w:r w:rsidRPr="002E1E1D">
        <w:rPr>
          <w:rStyle w:val="StyleUnderline"/>
        </w:rPr>
        <w:t>biotechnology</w:t>
      </w:r>
      <w:r w:rsidRPr="002E1E1D">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2E1E1D">
        <w:rPr>
          <w:sz w:val="12"/>
        </w:rPr>
        <w:t>crash.*</w:t>
      </w:r>
      <w:proofErr w:type="gramEnd"/>
      <w:r w:rsidRPr="002E1E1D">
        <w:rPr>
          <w:sz w:val="12"/>
        </w:rPr>
        <w:t xml:space="preserve">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8F7E45">
        <w:rPr>
          <w:rStyle w:val="Emphasis"/>
          <w:highlight w:val="cyan"/>
        </w:rPr>
        <w:t>climate change</w:t>
      </w:r>
      <w:r w:rsidRPr="002E1E1D">
        <w:rPr>
          <w:rStyle w:val="Emphasis"/>
        </w:rPr>
        <w:t xml:space="preserve"> </w:t>
      </w:r>
      <w:r w:rsidRPr="002E1E1D">
        <w:rPr>
          <w:sz w:val="12"/>
        </w:rPr>
        <w:t xml:space="preserve">and </w:t>
      </w:r>
      <w:proofErr w:type="spellStart"/>
      <w:r w:rsidRPr="002E1E1D">
        <w:rPr>
          <w:sz w:val="12"/>
        </w:rPr>
        <w:t>biodiveristy</w:t>
      </w:r>
      <w:proofErr w:type="spellEnd"/>
      <w:r w:rsidRPr="002E1E1D">
        <w:rPr>
          <w:rStyle w:val="StyleUnderline"/>
        </w:rPr>
        <w:t xml:space="preserve"> loss</w:t>
      </w:r>
      <w:r w:rsidRPr="002E1E1D">
        <w:rPr>
          <w:sz w:val="12"/>
        </w:rPr>
        <w:t xml:space="preserve">, </w:t>
      </w:r>
      <w:r w:rsidRPr="008F7E45">
        <w:rPr>
          <w:rStyle w:val="StyleUnderline"/>
          <w:highlight w:val="cyan"/>
        </w:rPr>
        <w:t xml:space="preserve">should </w:t>
      </w:r>
      <w:r w:rsidRPr="008F7E45">
        <w:rPr>
          <w:rStyle w:val="Emphasis"/>
          <w:highlight w:val="cyan"/>
        </w:rPr>
        <w:t>take priority</w:t>
      </w:r>
      <w:r w:rsidRPr="002E1E1D">
        <w:rPr>
          <w:sz w:val="12"/>
        </w:rPr>
        <w:t xml:space="preserve"> right now </w:t>
      </w:r>
      <w:r w:rsidRPr="008F7E45">
        <w:rPr>
          <w:rStyle w:val="StyleUnderline"/>
          <w:highlight w:val="cyan"/>
        </w:rPr>
        <w:t>over</w:t>
      </w:r>
      <w:r w:rsidRPr="008F7E45">
        <w:rPr>
          <w:sz w:val="12"/>
          <w:highlight w:val="cyan"/>
        </w:rPr>
        <w:t xml:space="preserve"> </w:t>
      </w:r>
      <w:r w:rsidRPr="008F7E45">
        <w:rPr>
          <w:rStyle w:val="Emphasis"/>
          <w:highlight w:val="cyan"/>
        </w:rPr>
        <w:t xml:space="preserve">every other </w:t>
      </w:r>
      <w:r w:rsidRPr="003D6EBD">
        <w:rPr>
          <w:rStyle w:val="Emphasis"/>
        </w:rPr>
        <w:t xml:space="preserve">known </w:t>
      </w:r>
      <w:r w:rsidRPr="008F7E45">
        <w:rPr>
          <w:rStyle w:val="Emphasis"/>
          <w:highlight w:val="cyan"/>
        </w:rPr>
        <w:t>threat</w:t>
      </w:r>
      <w:r w:rsidRPr="002E1E1D">
        <w:rPr>
          <w:sz w:val="12"/>
        </w:rPr>
        <w:t xml:space="preserve">. Why? </w:t>
      </w:r>
      <w:r w:rsidRPr="002E1E1D">
        <w:rPr>
          <w:rStyle w:val="StyleUnderline"/>
        </w:rPr>
        <w:t>Because these ongoing catastrophes</w:t>
      </w:r>
      <w:r w:rsidRPr="002E1E1D">
        <w:rPr>
          <w:sz w:val="12"/>
        </w:rPr>
        <w:t xml:space="preserve"> </w:t>
      </w:r>
      <w:r w:rsidRPr="002E1E1D">
        <w:rPr>
          <w:rStyle w:val="Emphasis"/>
        </w:rPr>
        <w:t>in slow-motion</w:t>
      </w:r>
      <w:r w:rsidRPr="002E1E1D">
        <w:rPr>
          <w:sz w:val="12"/>
        </w:rPr>
        <w:t xml:space="preserve"> </w:t>
      </w:r>
      <w:r w:rsidRPr="002E1E1D">
        <w:rPr>
          <w:rStyle w:val="StyleUnderline"/>
        </w:rPr>
        <w:t xml:space="preserve">will frame </w:t>
      </w:r>
      <w:r w:rsidRPr="008F7E45">
        <w:rPr>
          <w:rStyle w:val="StyleUnderline"/>
          <w:highlight w:val="cyan"/>
        </w:rPr>
        <w:t xml:space="preserve">our </w:t>
      </w:r>
      <w:r w:rsidRPr="008F7E45">
        <w:rPr>
          <w:rStyle w:val="Emphasis"/>
          <w:highlight w:val="cyan"/>
        </w:rPr>
        <w:t>existential predicament</w:t>
      </w:r>
      <w:r w:rsidRPr="002E1E1D">
        <w:rPr>
          <w:sz w:val="12"/>
        </w:rPr>
        <w:t xml:space="preserve"> on Earth not just for the rest of this century, but </w:t>
      </w:r>
      <w:r w:rsidRPr="002E1E1D">
        <w:rPr>
          <w:rStyle w:val="StyleUnderline"/>
        </w:rPr>
        <w:t>for</w:t>
      </w:r>
      <w:r w:rsidRPr="002E1E1D">
        <w:rPr>
          <w:sz w:val="12"/>
        </w:rPr>
        <w:t xml:space="preserve"> literally </w:t>
      </w:r>
      <w:r w:rsidRPr="002E1E1D">
        <w:rPr>
          <w:rStyle w:val="Emphasis"/>
        </w:rPr>
        <w:t>thousands of years</w:t>
      </w:r>
      <w:r w:rsidRPr="002E1E1D">
        <w:rPr>
          <w:sz w:val="12"/>
        </w:rPr>
        <w:t xml:space="preserve"> to come. As such, </w:t>
      </w:r>
      <w:r w:rsidRPr="002E1E1D">
        <w:rPr>
          <w:rStyle w:val="StyleUnderline"/>
        </w:rPr>
        <w:t>they</w:t>
      </w:r>
      <w:r w:rsidRPr="002E1E1D">
        <w:rPr>
          <w:sz w:val="12"/>
        </w:rPr>
        <w:t xml:space="preserve"> </w:t>
      </w:r>
      <w:r w:rsidRPr="008F7E45">
        <w:rPr>
          <w:rStyle w:val="StyleUnderline"/>
          <w:highlight w:val="cyan"/>
        </w:rPr>
        <w:t xml:space="preserve">have the capacity to </w:t>
      </w:r>
      <w:r w:rsidRPr="008F7E45">
        <w:rPr>
          <w:rStyle w:val="Emphasis"/>
          <w:highlight w:val="cyan"/>
        </w:rPr>
        <w:t>raise or lower</w:t>
      </w:r>
      <w:r w:rsidRPr="002E1E1D">
        <w:rPr>
          <w:rStyle w:val="StyleUnderline"/>
        </w:rPr>
        <w:t xml:space="preserve"> the </w:t>
      </w:r>
      <w:r w:rsidRPr="008F7E45">
        <w:rPr>
          <w:rStyle w:val="Emphasis"/>
          <w:highlight w:val="cyan"/>
        </w:rPr>
        <w:t xml:space="preserve">probability of other </w:t>
      </w:r>
      <w:r w:rsidRPr="002E1E1D">
        <w:rPr>
          <w:rStyle w:val="Emphasis"/>
        </w:rPr>
        <w:t xml:space="preserve">risks </w:t>
      </w:r>
      <w:r w:rsidRPr="008F7E45">
        <w:rPr>
          <w:rStyle w:val="Emphasis"/>
          <w:highlight w:val="cyan"/>
        </w:rPr>
        <w:t>scenarios</w:t>
      </w:r>
      <w:r w:rsidRPr="008F7E45">
        <w:rPr>
          <w:sz w:val="12"/>
          <w:highlight w:val="cyan"/>
        </w:rPr>
        <w:t xml:space="preserve"> </w:t>
      </w:r>
      <w:r w:rsidRPr="002E1E1D">
        <w:rPr>
          <w:rStyle w:val="StyleUnderline"/>
        </w:rPr>
        <w:t>unfolding</w:t>
      </w:r>
      <w:r w:rsidRPr="002E1E1D">
        <w:rPr>
          <w:sz w:val="12"/>
        </w:rPr>
        <w:t xml:space="preserve">. Multiplying Threats Ask yourself the following: </w:t>
      </w:r>
      <w:r w:rsidRPr="002E1E1D">
        <w:rPr>
          <w:rStyle w:val="StyleUnderline"/>
        </w:rPr>
        <w:t xml:space="preserve">are </w:t>
      </w:r>
      <w:r w:rsidRPr="008F7E45">
        <w:rPr>
          <w:rStyle w:val="StyleUnderline"/>
          <w:highlight w:val="cyan"/>
        </w:rPr>
        <w:t>wars more</w:t>
      </w:r>
      <w:r w:rsidRPr="002E1E1D">
        <w:rPr>
          <w:rStyle w:val="StyleUnderline"/>
        </w:rPr>
        <w:t xml:space="preserve"> or less </w:t>
      </w:r>
      <w:r w:rsidRPr="008F7E45">
        <w:rPr>
          <w:rStyle w:val="StyleUnderline"/>
          <w:highlight w:val="cyan"/>
        </w:rPr>
        <w:t xml:space="preserve">likely </w:t>
      </w:r>
      <w:r w:rsidRPr="003D6EBD">
        <w:rPr>
          <w:rStyle w:val="StyleUnderline"/>
        </w:rPr>
        <w:t xml:space="preserve">in a world marked by </w:t>
      </w:r>
      <w:r w:rsidRPr="003D6EBD">
        <w:rPr>
          <w:rStyle w:val="Emphasis"/>
        </w:rPr>
        <w:t>extreme weather events</w:t>
      </w:r>
      <w:r w:rsidRPr="003D6EBD">
        <w:rPr>
          <w:sz w:val="12"/>
        </w:rPr>
        <w:t xml:space="preserve">, </w:t>
      </w:r>
      <w:r w:rsidRPr="003D6EBD">
        <w:rPr>
          <w:rStyle w:val="Emphasis"/>
        </w:rPr>
        <w:t>megadroughts</w:t>
      </w:r>
      <w:r w:rsidRPr="003D6EBD">
        <w:rPr>
          <w:sz w:val="12"/>
        </w:rPr>
        <w:t xml:space="preserve">, </w:t>
      </w:r>
      <w:r w:rsidRPr="003D6EBD">
        <w:rPr>
          <w:rStyle w:val="Emphasis"/>
        </w:rPr>
        <w:t>food supply disruptions</w:t>
      </w:r>
      <w:r w:rsidRPr="003D6EBD">
        <w:rPr>
          <w:sz w:val="12"/>
        </w:rPr>
        <w:t>, and sea-level ris</w:t>
      </w:r>
      <w:r w:rsidRPr="002E1E1D">
        <w:rPr>
          <w:sz w:val="12"/>
        </w:rPr>
        <w:t xml:space="preserve">e? </w:t>
      </w:r>
      <w:r w:rsidRPr="003D6EBD">
        <w:rPr>
          <w:rStyle w:val="StyleUnderline"/>
        </w:rPr>
        <w:t xml:space="preserve">Are </w:t>
      </w:r>
      <w:r w:rsidRPr="008F7E45">
        <w:rPr>
          <w:rStyle w:val="StyleUnderline"/>
          <w:highlight w:val="cyan"/>
        </w:rPr>
        <w:t>terrorist attacks</w:t>
      </w:r>
      <w:r w:rsidRPr="008F7E45">
        <w:rPr>
          <w:sz w:val="12"/>
          <w:highlight w:val="cyan"/>
        </w:rPr>
        <w:t xml:space="preserve"> </w:t>
      </w:r>
      <w:r w:rsidRPr="008F7E45">
        <w:rPr>
          <w:rStyle w:val="StyleUnderline"/>
          <w:highlight w:val="cyan"/>
        </w:rPr>
        <w:t>more</w:t>
      </w:r>
      <w:r w:rsidRPr="002E1E1D">
        <w:rPr>
          <w:rStyle w:val="StyleUnderline"/>
        </w:rPr>
        <w:t xml:space="preserve"> or less </w:t>
      </w:r>
      <w:r w:rsidRPr="008F7E45">
        <w:rPr>
          <w:rStyle w:val="StyleUnderline"/>
          <w:highlight w:val="cyan"/>
        </w:rPr>
        <w:t>likely</w:t>
      </w:r>
      <w:r w:rsidRPr="002E1E1D">
        <w:rPr>
          <w:rStyle w:val="StyleUnderline"/>
        </w:rPr>
        <w:t xml:space="preserve"> in a world beset</w:t>
      </w:r>
      <w:r w:rsidRPr="002E1E1D">
        <w:rPr>
          <w:sz w:val="12"/>
        </w:rPr>
        <w:t xml:space="preserve"> by </w:t>
      </w:r>
      <w:r w:rsidRPr="008F7E45">
        <w:rPr>
          <w:rStyle w:val="Emphasis"/>
          <w:highlight w:val="cyan"/>
        </w:rPr>
        <w:t>the collapse of global ecosystems</w:t>
      </w:r>
      <w:r w:rsidRPr="008F7E45">
        <w:rPr>
          <w:sz w:val="12"/>
          <w:highlight w:val="cyan"/>
        </w:rPr>
        <w:t xml:space="preserve">, </w:t>
      </w:r>
      <w:r w:rsidRPr="008F7E45">
        <w:rPr>
          <w:rStyle w:val="Emphasis"/>
          <w:highlight w:val="cyan"/>
        </w:rPr>
        <w:t>agricultural failures</w:t>
      </w:r>
      <w:r w:rsidRPr="008F7E45">
        <w:rPr>
          <w:sz w:val="12"/>
          <w:highlight w:val="cyan"/>
        </w:rPr>
        <w:t xml:space="preserve">, </w:t>
      </w:r>
      <w:r w:rsidRPr="008F7E45">
        <w:rPr>
          <w:rStyle w:val="Emphasis"/>
          <w:highlight w:val="cyan"/>
        </w:rPr>
        <w:t>economic uncertainty</w:t>
      </w:r>
      <w:r w:rsidRPr="002E1E1D">
        <w:rPr>
          <w:sz w:val="12"/>
        </w:rPr>
        <w:t xml:space="preserve">, </w:t>
      </w:r>
      <w:r w:rsidRPr="008F7E45">
        <w:rPr>
          <w:rStyle w:val="StyleUnderline"/>
          <w:highlight w:val="cyan"/>
        </w:rPr>
        <w:t xml:space="preserve">and </w:t>
      </w:r>
      <w:r w:rsidRPr="008F7E45">
        <w:rPr>
          <w:rStyle w:val="Emphasis"/>
          <w:highlight w:val="cyan"/>
        </w:rPr>
        <w:t>political instability</w:t>
      </w:r>
      <w:r w:rsidRPr="002E1E1D">
        <w:rPr>
          <w:sz w:val="12"/>
        </w:rPr>
        <w:t xml:space="preserve">? Both </w:t>
      </w:r>
      <w:r w:rsidRPr="002E1E1D">
        <w:rPr>
          <w:rStyle w:val="StyleUnderline"/>
        </w:rPr>
        <w:t>government officials and scientists agree that the answer is</w:t>
      </w:r>
      <w:r w:rsidRPr="002E1E1D">
        <w:rPr>
          <w:sz w:val="12"/>
        </w:rPr>
        <w:t xml:space="preserve"> </w:t>
      </w:r>
      <w:r w:rsidRPr="002E1E1D">
        <w:rPr>
          <w:rStyle w:val="Emphasis"/>
        </w:rPr>
        <w:t>“more likely.”</w:t>
      </w:r>
      <w:r w:rsidRPr="002E1E1D">
        <w:rPr>
          <w:sz w:val="12"/>
        </w:rPr>
        <w:t xml:space="preserve"> For example, the current </w:t>
      </w:r>
      <w:r w:rsidRPr="002E1E1D">
        <w:rPr>
          <w:rStyle w:val="StyleUnderline"/>
        </w:rPr>
        <w:t>Director of the CIA, John</w:t>
      </w:r>
      <w:r w:rsidRPr="002E1E1D">
        <w:rPr>
          <w:sz w:val="12"/>
        </w:rPr>
        <w:t xml:space="preserve"> </w:t>
      </w:r>
      <w:r w:rsidRPr="002E1E1D">
        <w:rPr>
          <w:rStyle w:val="StyleUnderline"/>
        </w:rPr>
        <w:t>Brennan</w:t>
      </w:r>
      <w:r w:rsidRPr="002E1E1D">
        <w:rPr>
          <w:sz w:val="12"/>
        </w:rPr>
        <w:t xml:space="preserve">, recently </w:t>
      </w:r>
      <w:r w:rsidRPr="002E1E1D">
        <w:rPr>
          <w:rStyle w:val="StyleUnderline"/>
        </w:rPr>
        <w:t>identified</w:t>
      </w:r>
      <w:r w:rsidRPr="002E1E1D">
        <w:rPr>
          <w:sz w:val="12"/>
        </w:rPr>
        <w:t xml:space="preserve"> “the impact of </w:t>
      </w:r>
      <w:r w:rsidRPr="008F7E45">
        <w:rPr>
          <w:rStyle w:val="StyleUnderline"/>
          <w:highlight w:val="cyan"/>
        </w:rPr>
        <w:t>climate change</w:t>
      </w:r>
      <w:r w:rsidRPr="008F7E45">
        <w:rPr>
          <w:sz w:val="12"/>
          <w:highlight w:val="cyan"/>
        </w:rPr>
        <w:t xml:space="preserve">” </w:t>
      </w:r>
      <w:r w:rsidRPr="003D6EBD">
        <w:rPr>
          <w:rStyle w:val="StyleUnderline"/>
        </w:rPr>
        <w:t xml:space="preserve">as one of the </w:t>
      </w:r>
      <w:r w:rsidRPr="003D6EBD">
        <w:rPr>
          <w:rStyle w:val="Emphasis"/>
        </w:rPr>
        <w:t>“</w:t>
      </w:r>
      <w:r w:rsidRPr="002E1E1D">
        <w:rPr>
          <w:rStyle w:val="Emphasis"/>
        </w:rPr>
        <w:t xml:space="preserve">deeper </w:t>
      </w:r>
      <w:r w:rsidRPr="008F7E45">
        <w:rPr>
          <w:rStyle w:val="Emphasis"/>
          <w:highlight w:val="cyan"/>
        </w:rPr>
        <w:t>causes</w:t>
      </w:r>
      <w:r w:rsidRPr="008F7E45">
        <w:rPr>
          <w:rStyle w:val="StyleUnderline"/>
          <w:highlight w:val="cyan"/>
        </w:rPr>
        <w:t xml:space="preserve"> of </w:t>
      </w:r>
      <w:r w:rsidRPr="002E1E1D">
        <w:rPr>
          <w:rStyle w:val="StyleUnderline"/>
        </w:rPr>
        <w:t xml:space="preserve">this </w:t>
      </w:r>
      <w:r w:rsidRPr="008F7E45">
        <w:rPr>
          <w:rStyle w:val="StyleUnderline"/>
          <w:highlight w:val="cyan"/>
        </w:rPr>
        <w:t>rising instability”</w:t>
      </w:r>
      <w:r w:rsidRPr="008F7E45">
        <w:rPr>
          <w:sz w:val="12"/>
          <w:highlight w:val="cyan"/>
        </w:rPr>
        <w:t xml:space="preserve"> </w:t>
      </w:r>
      <w:r w:rsidRPr="008F7E45">
        <w:rPr>
          <w:rStyle w:val="StyleUnderline"/>
          <w:highlight w:val="cyan"/>
        </w:rPr>
        <w:t>in</w:t>
      </w:r>
      <w:r w:rsidRPr="002E1E1D">
        <w:rPr>
          <w:sz w:val="12"/>
        </w:rPr>
        <w:t xml:space="preserve"> countries like </w:t>
      </w:r>
      <w:r w:rsidRPr="008F7E45">
        <w:rPr>
          <w:rStyle w:val="Emphasis"/>
          <w:highlight w:val="cyan"/>
        </w:rPr>
        <w:t>Syria</w:t>
      </w:r>
      <w:r w:rsidRPr="008F7E45">
        <w:rPr>
          <w:sz w:val="12"/>
          <w:highlight w:val="cyan"/>
        </w:rPr>
        <w:t xml:space="preserve">, </w:t>
      </w:r>
      <w:r w:rsidRPr="008F7E45">
        <w:rPr>
          <w:rStyle w:val="Emphasis"/>
          <w:highlight w:val="cyan"/>
        </w:rPr>
        <w:t>Iraq</w:t>
      </w:r>
      <w:r w:rsidRPr="008F7E45">
        <w:rPr>
          <w:sz w:val="12"/>
          <w:highlight w:val="cyan"/>
        </w:rPr>
        <w:t xml:space="preserve">, </w:t>
      </w:r>
      <w:r w:rsidRPr="008F7E45">
        <w:rPr>
          <w:rStyle w:val="Emphasis"/>
          <w:highlight w:val="cyan"/>
        </w:rPr>
        <w:t>Yemen</w:t>
      </w:r>
      <w:r w:rsidRPr="008F7E45">
        <w:rPr>
          <w:sz w:val="12"/>
          <w:highlight w:val="cyan"/>
        </w:rPr>
        <w:t xml:space="preserve">, </w:t>
      </w:r>
      <w:r w:rsidRPr="008F7E45">
        <w:rPr>
          <w:rStyle w:val="Emphasis"/>
          <w:highlight w:val="cyan"/>
        </w:rPr>
        <w:t>Libya</w:t>
      </w:r>
      <w:r w:rsidRPr="008F7E45">
        <w:rPr>
          <w:sz w:val="12"/>
          <w:highlight w:val="cyan"/>
        </w:rPr>
        <w:t xml:space="preserve">, </w:t>
      </w:r>
      <w:r w:rsidRPr="008F7E45">
        <w:rPr>
          <w:rStyle w:val="StyleUnderline"/>
          <w:highlight w:val="cyan"/>
        </w:rPr>
        <w:t>and</w:t>
      </w:r>
      <w:r w:rsidRPr="008F7E45">
        <w:rPr>
          <w:sz w:val="12"/>
          <w:highlight w:val="cyan"/>
        </w:rPr>
        <w:t xml:space="preserve"> </w:t>
      </w:r>
      <w:r w:rsidRPr="008F7E45">
        <w:rPr>
          <w:rStyle w:val="Emphasis"/>
          <w:highlight w:val="cyan"/>
        </w:rPr>
        <w:t>Ukraine</w:t>
      </w:r>
      <w:r w:rsidRPr="002E1E1D">
        <w:rPr>
          <w:sz w:val="12"/>
        </w:rPr>
        <w:t xml:space="preserve">. Similarly, the </w:t>
      </w:r>
      <w:r w:rsidRPr="002E1E1D">
        <w:rPr>
          <w:rStyle w:val="StyleUnderline"/>
        </w:rPr>
        <w:t>former Secretary of Defense</w:t>
      </w:r>
      <w:r w:rsidRPr="002E1E1D">
        <w:rPr>
          <w:sz w:val="12"/>
        </w:rPr>
        <w:t xml:space="preserve">, Chuck </w:t>
      </w:r>
      <w:r w:rsidRPr="002E1E1D">
        <w:rPr>
          <w:rStyle w:val="StyleUnderline"/>
        </w:rPr>
        <w:t>Hagel</w:t>
      </w:r>
      <w:r w:rsidRPr="002E1E1D">
        <w:rPr>
          <w:sz w:val="12"/>
        </w:rPr>
        <w:t xml:space="preserve">, has </w:t>
      </w:r>
      <w:r w:rsidRPr="002E1E1D">
        <w:rPr>
          <w:rStyle w:val="StyleUnderline"/>
        </w:rPr>
        <w:t xml:space="preserve">described climate change as a </w:t>
      </w:r>
      <w:r w:rsidRPr="002E1E1D">
        <w:rPr>
          <w:rStyle w:val="Emphasis"/>
        </w:rPr>
        <w:t>“threat multiplier”</w:t>
      </w:r>
      <w:r w:rsidRPr="002E1E1D">
        <w:rPr>
          <w:sz w:val="12"/>
        </w:rPr>
        <w:t xml:space="preserve"> </w:t>
      </w:r>
      <w:r w:rsidRPr="002E1E1D">
        <w:rPr>
          <w:rStyle w:val="StyleUnderline"/>
        </w:rPr>
        <w:t>with “the potential to exacerbate many of the challenges we are dealing with today — from infectious disease to terrorism</w:t>
      </w:r>
      <w:r w:rsidRPr="002E1E1D">
        <w:rPr>
          <w:sz w:val="12"/>
        </w:rPr>
        <w:t xml:space="preserve">.” </w:t>
      </w:r>
      <w:r w:rsidRPr="002E1E1D">
        <w:rPr>
          <w:rStyle w:val="StyleUnderline"/>
        </w:rPr>
        <w:t>The Department of Defense has also affirmed a connection</w:t>
      </w:r>
      <w:r w:rsidRPr="002E1E1D">
        <w:rPr>
          <w:sz w:val="12"/>
        </w:rPr>
        <w:t xml:space="preserve">. </w:t>
      </w:r>
      <w:r w:rsidRPr="002E1E1D">
        <w:rPr>
          <w:rStyle w:val="StyleUnderline"/>
        </w:rPr>
        <w:t>In a 2015 report</w:t>
      </w:r>
      <w:r w:rsidRPr="002E1E1D">
        <w:rPr>
          <w:sz w:val="12"/>
        </w:rPr>
        <w:t xml:space="preserve">, it </w:t>
      </w:r>
      <w:r w:rsidRPr="002E1E1D">
        <w:rPr>
          <w:rStyle w:val="StyleUnderline"/>
        </w:rPr>
        <w:t>states</w:t>
      </w:r>
      <w:r w:rsidRPr="002E1E1D">
        <w:rPr>
          <w:sz w:val="12"/>
        </w:rPr>
        <w:t xml:space="preserve">, “Global </w:t>
      </w:r>
      <w:r w:rsidRPr="008F7E45">
        <w:rPr>
          <w:rStyle w:val="StyleUnderline"/>
          <w:highlight w:val="cyan"/>
        </w:rPr>
        <w:t>climate change will aggravate</w:t>
      </w:r>
      <w:r w:rsidRPr="002E1E1D">
        <w:rPr>
          <w:sz w:val="12"/>
        </w:rPr>
        <w:t xml:space="preserve"> problems such as </w:t>
      </w:r>
      <w:r w:rsidRPr="008F7E45">
        <w:rPr>
          <w:rStyle w:val="Emphasis"/>
          <w:highlight w:val="cyan"/>
        </w:rPr>
        <w:t>poverty</w:t>
      </w:r>
      <w:r w:rsidRPr="008F7E45">
        <w:rPr>
          <w:sz w:val="12"/>
          <w:highlight w:val="cyan"/>
        </w:rPr>
        <w:t xml:space="preserve">, </w:t>
      </w:r>
      <w:r w:rsidRPr="008F7E45">
        <w:rPr>
          <w:rStyle w:val="Emphasis"/>
          <w:highlight w:val="cyan"/>
        </w:rPr>
        <w:t>social tensions</w:t>
      </w:r>
      <w:r w:rsidRPr="002E1E1D">
        <w:rPr>
          <w:sz w:val="12"/>
        </w:rPr>
        <w:t xml:space="preserve">, </w:t>
      </w:r>
      <w:r w:rsidRPr="002E1E1D">
        <w:rPr>
          <w:rStyle w:val="Emphasis"/>
        </w:rPr>
        <w:t>environmental degradation</w:t>
      </w:r>
      <w:r w:rsidRPr="002E1E1D">
        <w:rPr>
          <w:sz w:val="12"/>
        </w:rPr>
        <w:t xml:space="preserve">, </w:t>
      </w:r>
      <w:r w:rsidRPr="008F7E45">
        <w:rPr>
          <w:rStyle w:val="Emphasis"/>
          <w:highlight w:val="cyan"/>
        </w:rPr>
        <w:t>ineffectu</w:t>
      </w:r>
      <w:r w:rsidR="00A52EF9">
        <w:rPr>
          <w:rStyle w:val="Emphasis"/>
          <w:highlight w:val="cyan"/>
        </w:rPr>
        <w:t>2</w:t>
      </w:r>
      <w:r w:rsidR="00827931">
        <w:rPr>
          <w:rStyle w:val="Emphasis"/>
          <w:highlight w:val="cyan"/>
        </w:rPr>
        <w:t xml:space="preserve"> </w:t>
      </w:r>
      <w:r w:rsidRPr="008F7E45">
        <w:rPr>
          <w:rStyle w:val="Emphasis"/>
          <w:highlight w:val="cyan"/>
        </w:rPr>
        <w:t>al leadership</w:t>
      </w:r>
      <w:r w:rsidRPr="008F7E45">
        <w:rPr>
          <w:sz w:val="12"/>
          <w:highlight w:val="cyan"/>
        </w:rPr>
        <w:t xml:space="preserve"> </w:t>
      </w:r>
      <w:r w:rsidRPr="008F7E45">
        <w:rPr>
          <w:rStyle w:val="StyleUnderline"/>
          <w:highlight w:val="cyan"/>
        </w:rPr>
        <w:t>and</w:t>
      </w:r>
      <w:r w:rsidRPr="008F7E45">
        <w:rPr>
          <w:sz w:val="12"/>
          <w:highlight w:val="cyan"/>
        </w:rPr>
        <w:t xml:space="preserve"> </w:t>
      </w:r>
      <w:r w:rsidRPr="008F7E45">
        <w:rPr>
          <w:rStyle w:val="Emphasis"/>
          <w:highlight w:val="cyan"/>
        </w:rPr>
        <w:t>weak political institutions</w:t>
      </w:r>
      <w:r w:rsidRPr="002E1E1D">
        <w:rPr>
          <w:sz w:val="12"/>
        </w:rPr>
        <w:t xml:space="preserve"> </w:t>
      </w:r>
      <w:r w:rsidRPr="002E1E1D">
        <w:rPr>
          <w:rStyle w:val="StyleUnderline"/>
        </w:rPr>
        <w:t>that threaten stability in a number of countries</w:t>
      </w:r>
      <w:r w:rsidRPr="002E1E1D">
        <w:rPr>
          <w:sz w:val="12"/>
        </w:rPr>
        <w:t xml:space="preserve">.” </w:t>
      </w:r>
      <w:r w:rsidRPr="002E1E1D">
        <w:rPr>
          <w:rStyle w:val="Emphasis"/>
        </w:rPr>
        <w:t>Scientific studies</w:t>
      </w:r>
      <w:r w:rsidRPr="002E1E1D">
        <w:rPr>
          <w:rStyle w:val="StyleUnderline"/>
        </w:rPr>
        <w:t xml:space="preserve"> have further shown a connection between the environmental crisis and violent conflicts</w:t>
      </w:r>
      <w:r w:rsidRPr="002E1E1D">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E1E1D">
        <w:rPr>
          <w:rStyle w:val="StyleUnderline"/>
        </w:rPr>
        <w:t xml:space="preserve">climate change </w:t>
      </w:r>
      <w:r w:rsidRPr="002E1E1D">
        <w:rPr>
          <w:sz w:val="12"/>
        </w:rPr>
        <w:t xml:space="preserve">and biodiversity loss </w:t>
      </w:r>
      <w:r w:rsidRPr="003D6EBD">
        <w:rPr>
          <w:rStyle w:val="StyleUnderline"/>
        </w:rPr>
        <w:t>could</w:t>
      </w:r>
      <w:r w:rsidRPr="002E1E1D">
        <w:rPr>
          <w:rStyle w:val="StyleUnderline"/>
        </w:rPr>
        <w:t xml:space="preserve"> very easily </w:t>
      </w:r>
      <w:r w:rsidRPr="008F7E45">
        <w:rPr>
          <w:rStyle w:val="StyleUnderline"/>
          <w:highlight w:val="cyan"/>
        </w:rPr>
        <w:t xml:space="preserve">push societies </w:t>
      </w:r>
      <w:r w:rsidRPr="008F7E45">
        <w:rPr>
          <w:rStyle w:val="Emphasis"/>
          <w:highlight w:val="cyan"/>
        </w:rPr>
        <w:t>to the brink of collapse</w:t>
      </w:r>
      <w:r w:rsidRPr="002E1E1D">
        <w:rPr>
          <w:sz w:val="12"/>
        </w:rPr>
        <w:t xml:space="preserve">. </w:t>
      </w:r>
      <w:r w:rsidRPr="002E1E1D">
        <w:rPr>
          <w:rStyle w:val="StyleUnderline"/>
        </w:rPr>
        <w:t xml:space="preserve">This will exacerbate </w:t>
      </w:r>
      <w:r w:rsidRPr="002E1E1D">
        <w:rPr>
          <w:rStyle w:val="Emphasis"/>
        </w:rPr>
        <w:t>existing geopolitical tensions</w:t>
      </w:r>
      <w:r w:rsidRPr="002E1E1D">
        <w:rPr>
          <w:rStyle w:val="StyleUnderline"/>
        </w:rPr>
        <w:t xml:space="preserve"> and introduce entirely</w:t>
      </w:r>
      <w:r w:rsidRPr="002E1E1D">
        <w:rPr>
          <w:sz w:val="12"/>
        </w:rPr>
        <w:t xml:space="preserve"> </w:t>
      </w:r>
      <w:r w:rsidRPr="002E1E1D">
        <w:rPr>
          <w:rStyle w:val="Emphasis"/>
        </w:rPr>
        <w:t>new power struggles</w:t>
      </w:r>
      <w:r w:rsidRPr="002E1E1D">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E1E1D">
        <w:rPr>
          <w:rStyle w:val="StyleUnderline"/>
        </w:rPr>
        <w:t>imagine</w:t>
      </w:r>
      <w:r w:rsidRPr="002E1E1D">
        <w:rPr>
          <w:sz w:val="12"/>
        </w:rPr>
        <w:t xml:space="preserve"> that astronomers discover </w:t>
      </w:r>
      <w:r w:rsidRPr="002E1E1D">
        <w:rPr>
          <w:rStyle w:val="StyleUnderline"/>
        </w:rPr>
        <w:t>a</w:t>
      </w:r>
      <w:r w:rsidRPr="002E1E1D">
        <w:rPr>
          <w:sz w:val="12"/>
        </w:rPr>
        <w:t xml:space="preserve"> behemoth asteroid </w:t>
      </w:r>
      <w:r w:rsidRPr="002E1E1D">
        <w:rPr>
          <w:rStyle w:val="StyleUnderline"/>
        </w:rPr>
        <w:t>barreling toward</w:t>
      </w:r>
      <w:r w:rsidRPr="002E1E1D">
        <w:rPr>
          <w:sz w:val="12"/>
        </w:rPr>
        <w:t xml:space="preserve"> Earth. Will designing, building, and launching a spacecraft to divert the assassin past our planet be easier or more difficult in a world preoccupied with other survival issues? </w:t>
      </w:r>
      <w:r w:rsidRPr="002E1E1D">
        <w:rPr>
          <w:rStyle w:val="StyleUnderline"/>
        </w:rPr>
        <w:t>In a relatively peaceful world,</w:t>
      </w:r>
      <w:r w:rsidRPr="002E1E1D">
        <w:rPr>
          <w:sz w:val="12"/>
        </w:rPr>
        <w:t xml:space="preserve"> </w:t>
      </w:r>
      <w:r w:rsidRPr="002E1E1D">
        <w:rPr>
          <w:rStyle w:val="StyleUnderline"/>
        </w:rPr>
        <w:t>one could imagine an asteroid</w:t>
      </w:r>
      <w:r w:rsidRPr="002E1E1D">
        <w:rPr>
          <w:sz w:val="12"/>
        </w:rPr>
        <w:t xml:space="preserve"> actually </w:t>
      </w:r>
      <w:r w:rsidRPr="002E1E1D">
        <w:rPr>
          <w:rStyle w:val="StyleUnderline"/>
        </w:rPr>
        <w:t>bringing humanity together</w:t>
      </w:r>
      <w:r w:rsidRPr="002E1E1D">
        <w:rPr>
          <w:sz w:val="12"/>
        </w:rPr>
        <w:t xml:space="preserve"> </w:t>
      </w:r>
      <w:r w:rsidRPr="002E1E1D">
        <w:rPr>
          <w:rStyle w:val="StyleUnderline"/>
        </w:rPr>
        <w:t xml:space="preserve">by directing our attention </w:t>
      </w:r>
      <w:r w:rsidRPr="002E1E1D">
        <w:rPr>
          <w:rStyle w:val="Emphasis"/>
        </w:rPr>
        <w:t>toward a common threat</w:t>
      </w:r>
      <w:r w:rsidRPr="002E1E1D">
        <w:rPr>
          <w:rStyle w:val="StyleUnderline"/>
        </w:rPr>
        <w:t>.</w:t>
      </w:r>
      <w:r w:rsidRPr="002E1E1D">
        <w:rPr>
          <w:sz w:val="12"/>
        </w:rPr>
        <w:t xml:space="preserve"> </w:t>
      </w:r>
      <w:r w:rsidRPr="002E1E1D">
        <w:rPr>
          <w:rStyle w:val="Emphasis"/>
        </w:rPr>
        <w:t>But</w:t>
      </w:r>
      <w:r w:rsidRPr="002E1E1D">
        <w:rPr>
          <w:sz w:val="12"/>
        </w:rPr>
        <w:t xml:space="preserve"> if </w:t>
      </w:r>
      <w:r w:rsidRPr="002E1E1D">
        <w:rPr>
          <w:rStyle w:val="StyleUnderline"/>
        </w:rPr>
        <w:t>the “conflict multipliers” of climate change</w:t>
      </w:r>
      <w:r w:rsidRPr="002E1E1D">
        <w:rPr>
          <w:sz w:val="12"/>
        </w:rPr>
        <w:t xml:space="preserve"> and biodiversity loss </w:t>
      </w:r>
      <w:r w:rsidRPr="002E1E1D">
        <w:rPr>
          <w:rStyle w:val="StyleUnderline"/>
        </w:rPr>
        <w:t xml:space="preserve">have already </w:t>
      </w:r>
      <w:r w:rsidRPr="002E1E1D">
        <w:rPr>
          <w:rStyle w:val="Emphasis"/>
        </w:rPr>
        <w:t>catapulted civilization</w:t>
      </w:r>
      <w:r w:rsidRPr="002E1E1D">
        <w:rPr>
          <w:sz w:val="12"/>
        </w:rPr>
        <w:t xml:space="preserve"> </w:t>
      </w:r>
      <w:r w:rsidRPr="002E1E1D">
        <w:rPr>
          <w:rStyle w:val="StyleUnderline"/>
        </w:rPr>
        <w:t>into</w:t>
      </w:r>
      <w:r w:rsidRPr="002E1E1D">
        <w:rPr>
          <w:sz w:val="12"/>
        </w:rPr>
        <w:t xml:space="preserve"> chaos </w:t>
      </w:r>
      <w:r w:rsidRPr="002E1E1D">
        <w:rPr>
          <w:rStyle w:val="StyleUnderline"/>
        </w:rPr>
        <w:t>and</w:t>
      </w:r>
      <w:r w:rsidRPr="002E1E1D">
        <w:rPr>
          <w:sz w:val="12"/>
        </w:rPr>
        <w:t xml:space="preserve"> turmoil, I strongly suspect that </w:t>
      </w:r>
      <w:r w:rsidRPr="002E1E1D">
        <w:rPr>
          <w:rStyle w:val="StyleUnderline"/>
        </w:rPr>
        <w:t>humanity will become</w:t>
      </w:r>
      <w:r w:rsidRPr="002E1E1D">
        <w:rPr>
          <w:sz w:val="12"/>
        </w:rPr>
        <w:t xml:space="preserve"> </w:t>
      </w:r>
      <w:r w:rsidRPr="002E1E1D">
        <w:rPr>
          <w:rStyle w:val="StyleUnderline"/>
        </w:rPr>
        <w:t>more</w:t>
      </w:r>
      <w:r w:rsidRPr="002E1E1D">
        <w:rPr>
          <w:sz w:val="12"/>
        </w:rPr>
        <w:t xml:space="preserve">, rather than less, </w:t>
      </w:r>
      <w:r w:rsidRPr="002E1E1D">
        <w:rPr>
          <w:rStyle w:val="StyleUnderline"/>
        </w:rPr>
        <w:t>susceptible to danger</w:t>
      </w:r>
      <w:r w:rsidRPr="002E1E1D">
        <w:rPr>
          <w:sz w:val="12"/>
        </w:rPr>
        <w:t xml:space="preserve">s of this sort. Context Risks We can describe the dual threats of climate change and biodiversity loss as “context risks.” Neither is likely to directly cause the extinction of our species. But </w:t>
      </w:r>
      <w:r w:rsidRPr="002E1E1D">
        <w:rPr>
          <w:rStyle w:val="Emphasis"/>
        </w:rPr>
        <w:t>both will define the context in which civilization confronts all the other threats</w:t>
      </w:r>
      <w:r w:rsidRPr="002E1E1D">
        <w:rPr>
          <w:sz w:val="12"/>
        </w:rPr>
        <w:t xml:space="preserve"> before us. In this way, </w:t>
      </w:r>
      <w:r w:rsidRPr="002E1E1D">
        <w:rPr>
          <w:rStyle w:val="StyleUnderline"/>
        </w:rPr>
        <w:t xml:space="preserve">they could </w:t>
      </w:r>
      <w:r w:rsidRPr="002E1E1D">
        <w:rPr>
          <w:rStyle w:val="Emphasis"/>
        </w:rPr>
        <w:t>indirectly</w:t>
      </w:r>
      <w:r w:rsidRPr="002E1E1D">
        <w:rPr>
          <w:rStyle w:val="StyleUnderline"/>
        </w:rPr>
        <w:t xml:space="preserve"> contribute to the </w:t>
      </w:r>
      <w:r w:rsidRPr="002E1E1D">
        <w:rPr>
          <w:rStyle w:val="Emphasis"/>
        </w:rPr>
        <w:t>overall danger of annihilation</w:t>
      </w:r>
      <w:r w:rsidRPr="002E1E1D">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w:t>
      </w:r>
      <w:proofErr w:type="gramStart"/>
      <w:r w:rsidRPr="002E1E1D">
        <w:rPr>
          <w:sz w:val="12"/>
        </w:rPr>
        <w:t>3.8 billion year</w:t>
      </w:r>
      <w:proofErr w:type="gramEnd"/>
      <w:r w:rsidRPr="002E1E1D">
        <w:rPr>
          <w:sz w:val="12"/>
        </w:rPr>
        <w:t xml:space="preserve"> history on Earth. Yet </w:t>
      </w:r>
      <w:r w:rsidRPr="002E1E1D">
        <w:rPr>
          <w:rStyle w:val="StyleUnderline"/>
        </w:rPr>
        <w:t>another study suggests</w:t>
      </w:r>
      <w:r w:rsidRPr="002E1E1D">
        <w:rPr>
          <w:sz w:val="12"/>
        </w:rPr>
        <w:t xml:space="preserve"> that </w:t>
      </w:r>
      <w:r w:rsidRPr="008F7E45">
        <w:rPr>
          <w:rStyle w:val="StyleUnderline"/>
          <w:highlight w:val="cyan"/>
        </w:rPr>
        <w:t xml:space="preserve">we could be approaching a </w:t>
      </w:r>
      <w:r w:rsidRPr="008F7E45">
        <w:rPr>
          <w:rStyle w:val="Emphasis"/>
          <w:highlight w:val="cyan"/>
        </w:rPr>
        <w:t>sudden</w:t>
      </w:r>
      <w:r w:rsidRPr="008F7E45">
        <w:rPr>
          <w:rStyle w:val="StyleUnderline"/>
          <w:highlight w:val="cyan"/>
        </w:rPr>
        <w:t>,</w:t>
      </w:r>
      <w:r w:rsidRPr="008F7E45">
        <w:rPr>
          <w:sz w:val="12"/>
          <w:highlight w:val="cyan"/>
        </w:rPr>
        <w:t xml:space="preserve"> </w:t>
      </w:r>
      <w:r w:rsidRPr="008F7E45">
        <w:rPr>
          <w:rStyle w:val="Emphasis"/>
          <w:highlight w:val="cyan"/>
        </w:rPr>
        <w:t>irreversible</w:t>
      </w:r>
      <w:r w:rsidRPr="002E1E1D">
        <w:rPr>
          <w:sz w:val="12"/>
        </w:rPr>
        <w:t xml:space="preserve">, catastrophic </w:t>
      </w:r>
      <w:r w:rsidRPr="008F7E45">
        <w:rPr>
          <w:rStyle w:val="Emphasis"/>
          <w:highlight w:val="cyan"/>
        </w:rPr>
        <w:t>collapse of the global ecosystem</w:t>
      </w:r>
      <w:r w:rsidRPr="002E1E1D">
        <w:rPr>
          <w:sz w:val="12"/>
        </w:rPr>
        <w:t xml:space="preserve">. If this were to occur, it could result in “widespread social unrest, economic instability and loss of human life.” </w:t>
      </w:r>
      <w:r w:rsidRPr="002E1E1D">
        <w:rPr>
          <w:rStyle w:val="StyleUnderline"/>
        </w:rPr>
        <w:t xml:space="preserve">Given the potential for </w:t>
      </w:r>
      <w:r w:rsidRPr="008F7E45">
        <w:rPr>
          <w:rStyle w:val="StyleUnderline"/>
          <w:highlight w:val="cyan"/>
        </w:rPr>
        <w:t xml:space="preserve">environmental degradation </w:t>
      </w:r>
      <w:r w:rsidRPr="002E1E1D">
        <w:rPr>
          <w:rStyle w:val="StyleUnderline"/>
        </w:rPr>
        <w:t xml:space="preserve">to </w:t>
      </w:r>
      <w:r w:rsidRPr="008F7E45">
        <w:rPr>
          <w:rStyle w:val="Emphasis"/>
          <w:highlight w:val="cyan"/>
        </w:rPr>
        <w:t>elevate the likelihood of nuclear wars</w:t>
      </w:r>
      <w:r w:rsidRPr="008F7E45">
        <w:rPr>
          <w:sz w:val="12"/>
          <w:highlight w:val="cyan"/>
        </w:rPr>
        <w:t xml:space="preserve">, </w:t>
      </w:r>
      <w:r w:rsidRPr="008F7E45">
        <w:rPr>
          <w:rStyle w:val="Emphasis"/>
          <w:highlight w:val="cyan"/>
        </w:rPr>
        <w:t>nuclear terrorism</w:t>
      </w:r>
      <w:r w:rsidRPr="008F7E45">
        <w:rPr>
          <w:sz w:val="12"/>
          <w:highlight w:val="cyan"/>
        </w:rPr>
        <w:t xml:space="preserve">, </w:t>
      </w:r>
      <w:r w:rsidRPr="008F7E45">
        <w:rPr>
          <w:rStyle w:val="Emphasis"/>
          <w:highlight w:val="cyan"/>
        </w:rPr>
        <w:t>engineered pandemics</w:t>
      </w:r>
      <w:r w:rsidRPr="008F7E45">
        <w:rPr>
          <w:sz w:val="12"/>
          <w:highlight w:val="cyan"/>
        </w:rPr>
        <w:t>,</w:t>
      </w:r>
      <w:r w:rsidRPr="002E1E1D">
        <w:rPr>
          <w:sz w:val="12"/>
        </w:rPr>
        <w:t xml:space="preserve"> a </w:t>
      </w:r>
      <w:r w:rsidRPr="008F7E45">
        <w:rPr>
          <w:rStyle w:val="Emphasis"/>
          <w:highlight w:val="cyan"/>
        </w:rPr>
        <w:t>superintelligence takeover</w:t>
      </w:r>
      <w:r w:rsidRPr="002E1E1D">
        <w:rPr>
          <w:sz w:val="12"/>
        </w:rPr>
        <w:t xml:space="preserve">, </w:t>
      </w:r>
      <w:r w:rsidRPr="002E1E1D">
        <w:rPr>
          <w:rStyle w:val="StyleUnderline"/>
        </w:rPr>
        <w:t>and</w:t>
      </w:r>
      <w:r w:rsidRPr="002E1E1D">
        <w:rPr>
          <w:sz w:val="12"/>
        </w:rPr>
        <w:t xml:space="preserve"> perhaps even </w:t>
      </w:r>
      <w:r w:rsidRPr="002E1E1D">
        <w:rPr>
          <w:rStyle w:val="Emphasis"/>
        </w:rPr>
        <w:t>an impact winter</w:t>
      </w:r>
      <w:r w:rsidRPr="002E1E1D">
        <w:rPr>
          <w:sz w:val="12"/>
        </w:rPr>
        <w:t xml:space="preserve">, </w:t>
      </w:r>
      <w:r w:rsidRPr="008F7E45">
        <w:rPr>
          <w:rStyle w:val="StyleUnderline"/>
          <w:highlight w:val="cyan"/>
        </w:rPr>
        <w:t xml:space="preserve">it ought to take precedence </w:t>
      </w:r>
      <w:r w:rsidRPr="008F7E45">
        <w:rPr>
          <w:rStyle w:val="Emphasis"/>
          <w:highlight w:val="cyan"/>
        </w:rPr>
        <w:t>over all other risk</w:t>
      </w:r>
      <w:r w:rsidRPr="002E1E1D">
        <w:rPr>
          <w:rStyle w:val="Emphasis"/>
        </w:rPr>
        <w:t xml:space="preserve"> concerns</w:t>
      </w:r>
      <w:r w:rsidRPr="002E1E1D">
        <w:rPr>
          <w:sz w:val="12"/>
        </w:rPr>
        <w:t xml:space="preserve"> — at least in the near-term. Let’s make sure we get our priorities straight.</w:t>
      </w:r>
    </w:p>
    <w:p w:rsidR="002073E2" w:rsidRDefault="002073E2" w:rsidP="002073E2"/>
    <w:p w:rsidR="008A7793" w:rsidRDefault="00C942ED" w:rsidP="008A7793">
      <w:pPr>
        <w:pStyle w:val="Heading2"/>
      </w:pPr>
      <w:r>
        <w:t xml:space="preserve">1ac – </w:t>
      </w:r>
      <w:r w:rsidR="008A7793">
        <w:t>Absent Imperialism</w:t>
      </w:r>
    </w:p>
    <w:p w:rsidR="008A7793" w:rsidRDefault="008A7793" w:rsidP="008A7793">
      <w:pPr>
        <w:pStyle w:val="Heading3"/>
      </w:pPr>
      <w:r>
        <w:t>Notes</w:t>
      </w:r>
    </w:p>
    <w:p w:rsidR="008A7793" w:rsidRDefault="008A7793" w:rsidP="008A7793">
      <w:pPr>
        <w:pStyle w:val="Heading4"/>
      </w:pPr>
      <w:r>
        <w:t xml:space="preserve">This is an advantage for folks who would like to have their affirmative not be 100% policy-leaning, but instead is a bit more </w:t>
      </w:r>
      <w:proofErr w:type="spellStart"/>
      <w:r>
        <w:t>kritik-esque</w:t>
      </w:r>
      <w:proofErr w:type="spellEnd"/>
      <w:r>
        <w:t>. With that noted, the theming of this will be much different than the other two advantages. For example, while this one would say that American hegemony and unilateralism is bad and violent, the other is more of an “America is best” approach. Take that for what you will.</w:t>
      </w:r>
    </w:p>
    <w:p w:rsidR="00F20188" w:rsidRDefault="00F20188" w:rsidP="00F20188"/>
    <w:p w:rsidR="007E54A9" w:rsidRDefault="007E54A9" w:rsidP="007E54A9">
      <w:pPr>
        <w:pStyle w:val="Heading3"/>
      </w:pPr>
      <w:r>
        <w:t>Inherency</w:t>
      </w:r>
    </w:p>
    <w:p w:rsidR="007E54A9" w:rsidRDefault="007E54A9" w:rsidP="007E54A9">
      <w:pPr>
        <w:pStyle w:val="Heading4"/>
      </w:pPr>
      <w:r>
        <w:t>The US is pursuing an arms sale of $2 billion to Taiwan.</w:t>
      </w:r>
    </w:p>
    <w:p w:rsidR="007E54A9" w:rsidRPr="001F3514" w:rsidRDefault="007E54A9" w:rsidP="007E54A9">
      <w:r>
        <w:t xml:space="preserve">Mike </w:t>
      </w:r>
      <w:r w:rsidRPr="001F3514">
        <w:rPr>
          <w:rStyle w:val="Style13ptBold"/>
        </w:rPr>
        <w:t>Stone and</w:t>
      </w:r>
      <w:r>
        <w:t xml:space="preserve"> Patricia </w:t>
      </w:r>
      <w:r w:rsidRPr="001F3514">
        <w:rPr>
          <w:rStyle w:val="Style13ptBold"/>
        </w:rPr>
        <w:t>Zengerle</w:t>
      </w:r>
      <w:r>
        <w:t>, 6-5-</w:t>
      </w:r>
      <w:r w:rsidRPr="001F3514">
        <w:rPr>
          <w:rStyle w:val="Style13ptBold"/>
        </w:rPr>
        <w:t>2019</w:t>
      </w:r>
      <w:r>
        <w:t>, “</w:t>
      </w:r>
      <w:r w:rsidRPr="001F3514">
        <w:rPr>
          <w:i/>
        </w:rPr>
        <w:t>Exclusive: U.S. pursues sale of over $2 billion in weapons to Taiwan, sources say, angering China</w:t>
      </w:r>
      <w:r>
        <w:t xml:space="preserve">,” Reuters, </w:t>
      </w:r>
      <w:hyperlink r:id="rId25" w:history="1">
        <w:r w:rsidRPr="00BE26B4">
          <w:rPr>
            <w:rStyle w:val="Hyperlink"/>
          </w:rPr>
          <w:t>https://www.reuters.com/article/us-usa-taiwan-exclusive/exclusive-u-s-preparing-to-sell-over-2-billion-in-weapons-to-taiwan-testing-china-sources-idUSKCN1T62CA</w:t>
        </w:r>
      </w:hyperlink>
      <w:r>
        <w:t>. ZKMSU</w:t>
      </w:r>
    </w:p>
    <w:p w:rsidR="007E54A9" w:rsidRPr="007E54A9" w:rsidRDefault="007E54A9" w:rsidP="007E54A9">
      <w:pPr>
        <w:rPr>
          <w:sz w:val="10"/>
        </w:rPr>
      </w:pPr>
      <w:r w:rsidRPr="001F3514">
        <w:rPr>
          <w:sz w:val="10"/>
        </w:rPr>
        <w:t xml:space="preserve">WASHINGTON (Reuters) - </w:t>
      </w:r>
      <w:r w:rsidRPr="008F7E45">
        <w:rPr>
          <w:rStyle w:val="Emphasis"/>
          <w:highlight w:val="cyan"/>
        </w:rPr>
        <w:t>The United States is pursuing the sale of more than $2 billion worth of tanks and weapons to Taiwan</w:t>
      </w:r>
      <w:r w:rsidRPr="001F3514">
        <w:rPr>
          <w:sz w:val="10"/>
        </w:rPr>
        <w:t xml:space="preserve">, four people familiar with the </w:t>
      </w:r>
      <w:r w:rsidRPr="007E54A9">
        <w:rPr>
          <w:sz w:val="10"/>
        </w:rPr>
        <w:t xml:space="preserve">negotiations said, </w:t>
      </w:r>
      <w:r w:rsidRPr="007E54A9">
        <w:rPr>
          <w:rStyle w:val="StyleUnderline"/>
        </w:rPr>
        <w:t>sparking anger from Beijing which is alre</w:t>
      </w:r>
      <w:r w:rsidRPr="001F3514">
        <w:rPr>
          <w:rStyle w:val="StyleUnderline"/>
        </w:rPr>
        <w:t>ady involved in an escalating trade war with Washington</w:t>
      </w:r>
      <w:r w:rsidRPr="001F3514">
        <w:rPr>
          <w:sz w:val="10"/>
        </w:rPr>
        <w:t xml:space="preserve">. </w:t>
      </w:r>
      <w:r w:rsidRPr="008F7E45">
        <w:rPr>
          <w:rStyle w:val="StyleUnderline"/>
          <w:highlight w:val="cyan"/>
        </w:rPr>
        <w:t>An informal notification of the proposed sale has been sent to</w:t>
      </w:r>
      <w:r w:rsidRPr="001F3514">
        <w:rPr>
          <w:rStyle w:val="StyleUnderline"/>
        </w:rPr>
        <w:t xml:space="preserve"> the U.S. </w:t>
      </w:r>
      <w:r w:rsidRPr="008F7E45">
        <w:rPr>
          <w:rStyle w:val="StyleUnderline"/>
          <w:highlight w:val="cyan"/>
        </w:rPr>
        <w:t>Congress</w:t>
      </w:r>
      <w:r w:rsidRPr="001F3514">
        <w:rPr>
          <w:sz w:val="10"/>
        </w:rPr>
        <w:t xml:space="preserve">, the four sources said on condition of anonymity because they were not authorized to speak about the possible deal. </w:t>
      </w:r>
      <w:r w:rsidRPr="001F3514">
        <w:rPr>
          <w:rStyle w:val="StyleUnderline"/>
        </w:rPr>
        <w:t>The potential sale included 108 General Dynamics Corp M1A2 Abrams tanks worth around $2 billion as well as anti-tank and anti-aircraft munitions</w:t>
      </w:r>
      <w:r w:rsidRPr="001F3514">
        <w:rPr>
          <w:sz w:val="10"/>
        </w:rPr>
        <w:t xml:space="preserve">, three of the sources said. </w:t>
      </w:r>
      <w:r w:rsidRPr="008F7E45">
        <w:rPr>
          <w:rStyle w:val="StyleUnderline"/>
          <w:highlight w:val="cyan"/>
        </w:rPr>
        <w:t>Taiwan has been interested in refreshing its existing</w:t>
      </w:r>
      <w:r w:rsidRPr="001F3514">
        <w:rPr>
          <w:rStyle w:val="StyleUnderline"/>
        </w:rPr>
        <w:t xml:space="preserve"> U.S.-made battle tank </w:t>
      </w:r>
      <w:r w:rsidRPr="008F7E45">
        <w:rPr>
          <w:rStyle w:val="StyleUnderline"/>
          <w:highlight w:val="cyan"/>
        </w:rPr>
        <w:t>inventory</w:t>
      </w:r>
      <w:r w:rsidRPr="001F3514">
        <w:rPr>
          <w:rStyle w:val="StyleUnderline"/>
        </w:rPr>
        <w:t>, which includes M60 Patton tanks</w:t>
      </w:r>
      <w:r w:rsidRPr="001F3514">
        <w:rPr>
          <w:sz w:val="10"/>
        </w:rPr>
        <w:t xml:space="preserve">. </w:t>
      </w:r>
      <w:r w:rsidRPr="008F7E45">
        <w:rPr>
          <w:rStyle w:val="Emphasis"/>
          <w:highlight w:val="cyan"/>
        </w:rPr>
        <w:t>The United States is the main arms supplier to Taiwan</w:t>
      </w:r>
      <w:r w:rsidRPr="001F3514">
        <w:rPr>
          <w:sz w:val="10"/>
        </w:rPr>
        <w:t>, which China deems its own and has never renounced the use of force to bring the self-ruled island under its control.</w:t>
      </w:r>
    </w:p>
    <w:p w:rsidR="007E54A9" w:rsidRDefault="007E54A9" w:rsidP="00F20188"/>
    <w:p w:rsidR="00F20188" w:rsidRPr="00F20188" w:rsidRDefault="00F20188" w:rsidP="00F20188">
      <w:pPr>
        <w:pStyle w:val="Heading3"/>
      </w:pPr>
      <w:r>
        <w:t>Plan</w:t>
      </w:r>
    </w:p>
    <w:p w:rsidR="00F20188" w:rsidRPr="00B83B78" w:rsidRDefault="00F20188" w:rsidP="00F20188">
      <w:pPr>
        <w:pStyle w:val="Heading4"/>
      </w:pPr>
      <w:r w:rsidRPr="00B83B78">
        <w:t xml:space="preserve">Plan: The United States federal government should </w:t>
      </w:r>
      <w:r>
        <w:t>end</w:t>
      </w:r>
      <w:r w:rsidRPr="00B83B78">
        <w:t xml:space="preserve"> foreign military sales of arms from the United States to the Republic of China.</w:t>
      </w:r>
    </w:p>
    <w:p w:rsidR="009156FE" w:rsidRPr="009156FE" w:rsidRDefault="009156FE" w:rsidP="009156FE"/>
    <w:p w:rsidR="002A1618" w:rsidRDefault="002A1618" w:rsidP="002A1618">
      <w:pPr>
        <w:pStyle w:val="Heading3"/>
      </w:pPr>
      <w:r w:rsidRPr="00B83B78">
        <w:t xml:space="preserve">Advantage </w:t>
      </w:r>
      <w:r w:rsidR="008A7793">
        <w:t>One</w:t>
      </w:r>
      <w:r w:rsidRPr="00B83B78">
        <w:t xml:space="preserve"> –</w:t>
      </w:r>
      <w:r w:rsidR="00B83B78">
        <w:t xml:space="preserve"> </w:t>
      </w:r>
      <w:r w:rsidR="0092388C">
        <w:t>Absent Imperialism</w:t>
      </w:r>
    </w:p>
    <w:p w:rsidR="003C4967" w:rsidRDefault="003C4967" w:rsidP="003C4967">
      <w:pPr>
        <w:pStyle w:val="Heading4"/>
      </w:pPr>
      <w:r>
        <w:t>Arms sales to Taiwan have simply become a vessel to sell American to east Asian nations. It is a memory of military presence that seeks to be an invisible, absent imperialism acting through globalization of markets. The affirmative is a necessary interjection in violent Western imperialism</w:t>
      </w:r>
      <w:r w:rsidR="00555347">
        <w:t xml:space="preserve"> that</w:t>
      </w:r>
      <w:r>
        <w:t xml:space="preserve"> produc</w:t>
      </w:r>
      <w:r w:rsidR="00555347">
        <w:t>es</w:t>
      </w:r>
      <w:r>
        <w:t xml:space="preserve"> more conflict by transmogrifying Taiwan from a stance against oppressive regimes to a meat shield for the United States.</w:t>
      </w:r>
      <w:r w:rsidR="00FC6B53">
        <w:t xml:space="preserve"> Not only does this create physical oppressions through the form of military-industrial complexes and crisis politics, but this also cements Western pedagogy into the learning curriculum of Taiwan. Vote affirmative to start undoing this. The impact is guaranteed warfare and structural violence.</w:t>
      </w:r>
    </w:p>
    <w:p w:rsidR="003C4967" w:rsidRPr="003C4967" w:rsidRDefault="003C4967" w:rsidP="003C4967">
      <w:proofErr w:type="spellStart"/>
      <w:r>
        <w:t>Chih-ming</w:t>
      </w:r>
      <w:proofErr w:type="spellEnd"/>
      <w:r>
        <w:t xml:space="preserve"> </w:t>
      </w:r>
      <w:r w:rsidRPr="00FC6B53">
        <w:rPr>
          <w:rStyle w:val="Style13ptBold"/>
        </w:rPr>
        <w:t>Wang</w:t>
      </w:r>
      <w:r>
        <w:t xml:space="preserve">, June </w:t>
      </w:r>
      <w:r w:rsidRPr="00FC6B53">
        <w:rPr>
          <w:rStyle w:val="Style13ptBold"/>
        </w:rPr>
        <w:t>2016</w:t>
      </w:r>
      <w:r>
        <w:t xml:space="preserve">, “Teaching American Studies in Taiwan: Military Bases and the Paradox of Peace and Security in East Asia,” John Hopkins University Press, </w:t>
      </w:r>
      <w:hyperlink r:id="rId26" w:history="1">
        <w:r w:rsidRPr="00641CE4">
          <w:rPr>
            <w:rStyle w:val="Hyperlink"/>
          </w:rPr>
          <w:t>https://muse.jhu.edu/article/622092/pdf</w:t>
        </w:r>
      </w:hyperlink>
      <w:r w:rsidR="00FC6B53">
        <w:t xml:space="preserve">, Wang is an Associate Research Fellow at the Institute of European and American Studies, Academia </w:t>
      </w:r>
      <w:proofErr w:type="spellStart"/>
      <w:r w:rsidR="00FC6B53">
        <w:t>Sinica</w:t>
      </w:r>
      <w:proofErr w:type="spellEnd"/>
      <w:r w:rsidR="00FC6B53">
        <w:t xml:space="preserve"> and has a Ph.D. in Literature from the University of California, Santa Cruz, a M.A. in Foreign Languages and Comparative Literature from the National Taiwan University, and a B.A. in Foreign Languages and Literatures from the National Tsing Hua University</w:t>
      </w:r>
      <w:r>
        <w:t>. ZKMSU</w:t>
      </w:r>
    </w:p>
    <w:p w:rsidR="002A1618" w:rsidRPr="000D78EB" w:rsidRDefault="003C4967" w:rsidP="002A1618">
      <w:pPr>
        <w:rPr>
          <w:sz w:val="8"/>
        </w:rPr>
      </w:pPr>
      <w:r w:rsidRPr="008F7E45">
        <w:rPr>
          <w:rStyle w:val="Emphasis"/>
          <w:highlight w:val="cyan"/>
        </w:rPr>
        <w:t>In East Asia</w:t>
      </w:r>
      <w:r w:rsidRPr="00FC6B53">
        <w:rPr>
          <w:rStyle w:val="Emphasis"/>
        </w:rPr>
        <w:t xml:space="preserve">, </w:t>
      </w:r>
      <w:r w:rsidRPr="008F7E45">
        <w:rPr>
          <w:rStyle w:val="Emphasis"/>
          <w:highlight w:val="cyan"/>
        </w:rPr>
        <w:t>and Taiwan in particular</w:t>
      </w:r>
      <w:r w:rsidRPr="00FC6B53">
        <w:rPr>
          <w:rStyle w:val="Emphasis"/>
        </w:rPr>
        <w:t xml:space="preserve">, </w:t>
      </w:r>
      <w:r w:rsidRPr="008F7E45">
        <w:rPr>
          <w:rStyle w:val="Emphasis"/>
          <w:highlight w:val="cyan"/>
        </w:rPr>
        <w:t>it is easier to sell America</w:t>
      </w:r>
      <w:r w:rsidRPr="00FC6B53">
        <w:rPr>
          <w:rStyle w:val="Emphasis"/>
        </w:rPr>
        <w:t xml:space="preserve"> than to teach it</w:t>
      </w:r>
      <w:r w:rsidRPr="000D78EB">
        <w:rPr>
          <w:sz w:val="8"/>
        </w:rPr>
        <w:t xml:space="preserve">. </w:t>
      </w:r>
      <w:r w:rsidRPr="00FC6B53">
        <w:rPr>
          <w:rStyle w:val="StyleUnderline"/>
        </w:rPr>
        <w:t>While things with an American tag on it</w:t>
      </w:r>
      <w:r w:rsidRPr="000D78EB">
        <w:rPr>
          <w:sz w:val="8"/>
        </w:rPr>
        <w:t>—Levi’s, Nike, Apple, Krispy Kreme—</w:t>
      </w:r>
      <w:r w:rsidRPr="00FC6B53">
        <w:rPr>
          <w:rStyle w:val="StyleUnderline"/>
        </w:rPr>
        <w:t xml:space="preserve">represent fashion, quality, and a certain sense of prestige, </w:t>
      </w:r>
      <w:r w:rsidRPr="008F7E45">
        <w:rPr>
          <w:rStyle w:val="StyleUnderline"/>
          <w:highlight w:val="cyan"/>
        </w:rPr>
        <w:t>the United States has been a country of many contradictions</w:t>
      </w:r>
      <w:r w:rsidRPr="000D78EB">
        <w:rPr>
          <w:sz w:val="8"/>
        </w:rPr>
        <w:t xml:space="preserve">. </w:t>
      </w:r>
      <w:r w:rsidRPr="008F7E45">
        <w:rPr>
          <w:rStyle w:val="Emphasis"/>
          <w:highlight w:val="cyan"/>
        </w:rPr>
        <w:t>It is regarded as a leader of democracy</w:t>
      </w:r>
      <w:r w:rsidRPr="00FC6B53">
        <w:rPr>
          <w:rStyle w:val="Emphasis"/>
        </w:rPr>
        <w:t xml:space="preserve">, </w:t>
      </w:r>
      <w:r w:rsidRPr="008F7E45">
        <w:rPr>
          <w:rStyle w:val="Emphasis"/>
          <w:highlight w:val="cyan"/>
        </w:rPr>
        <w:t>a critical ally</w:t>
      </w:r>
      <w:r w:rsidRPr="00FC6B53">
        <w:rPr>
          <w:rStyle w:val="Emphasis"/>
        </w:rPr>
        <w:t xml:space="preserve">, </w:t>
      </w:r>
      <w:r w:rsidRPr="008F7E45">
        <w:rPr>
          <w:rStyle w:val="Emphasis"/>
          <w:highlight w:val="cyan"/>
        </w:rPr>
        <w:t>and a keeper of security</w:t>
      </w:r>
      <w:r w:rsidRPr="00FC6B53">
        <w:rPr>
          <w:rStyle w:val="Emphasis"/>
        </w:rPr>
        <w:t xml:space="preserve">, </w:t>
      </w:r>
      <w:r w:rsidRPr="008F7E45">
        <w:rPr>
          <w:rStyle w:val="Emphasis"/>
          <w:highlight w:val="cyan"/>
        </w:rPr>
        <w:t>but it is also</w:t>
      </w:r>
      <w:r w:rsidRPr="00FC6B53">
        <w:rPr>
          <w:rStyle w:val="Emphasis"/>
        </w:rPr>
        <w:t xml:space="preserve"> seen as </w:t>
      </w:r>
      <w:r w:rsidRPr="008F7E45">
        <w:rPr>
          <w:rStyle w:val="Emphasis"/>
          <w:highlight w:val="cyan"/>
        </w:rPr>
        <w:t>a</w:t>
      </w:r>
      <w:r w:rsidRPr="00FC6B53">
        <w:rPr>
          <w:rStyle w:val="Emphasis"/>
        </w:rPr>
        <w:t xml:space="preserve"> trade </w:t>
      </w:r>
      <w:r w:rsidRPr="008F7E45">
        <w:rPr>
          <w:rStyle w:val="Emphasis"/>
          <w:highlight w:val="cyan"/>
        </w:rPr>
        <w:t>competitor</w:t>
      </w:r>
      <w:r w:rsidRPr="00FC6B53">
        <w:rPr>
          <w:rStyle w:val="Emphasis"/>
        </w:rPr>
        <w:t xml:space="preserve">, </w:t>
      </w:r>
      <w:r w:rsidRPr="008F7E45">
        <w:rPr>
          <w:rStyle w:val="Emphasis"/>
          <w:highlight w:val="cyan"/>
        </w:rPr>
        <w:t>a bully</w:t>
      </w:r>
      <w:r w:rsidRPr="00FC6B53">
        <w:rPr>
          <w:rStyle w:val="Emphasis"/>
        </w:rPr>
        <w:t xml:space="preserve"> in international relations, </w:t>
      </w:r>
      <w:r w:rsidRPr="008F7E45">
        <w:rPr>
          <w:rStyle w:val="Emphasis"/>
          <w:highlight w:val="cyan"/>
        </w:rPr>
        <w:t>and a military empire with</w:t>
      </w:r>
      <w:r w:rsidRPr="00FC6B53">
        <w:rPr>
          <w:rStyle w:val="Emphasis"/>
        </w:rPr>
        <w:t xml:space="preserve"> </w:t>
      </w:r>
      <w:proofErr w:type="spellStart"/>
      <w:r w:rsidRPr="00FC6B53">
        <w:rPr>
          <w:rStyle w:val="Emphasis"/>
        </w:rPr>
        <w:t>extraterritories</w:t>
      </w:r>
      <w:proofErr w:type="spellEnd"/>
      <w:r w:rsidRPr="00FC6B53">
        <w:rPr>
          <w:rStyle w:val="Emphasis"/>
        </w:rPr>
        <w:t xml:space="preserve"> and </w:t>
      </w:r>
      <w:r w:rsidRPr="008F7E45">
        <w:rPr>
          <w:rStyle w:val="Emphasis"/>
          <w:highlight w:val="cyan"/>
        </w:rPr>
        <w:t>overseas bases</w:t>
      </w:r>
      <w:r w:rsidRPr="000D78EB">
        <w:rPr>
          <w:sz w:val="8"/>
        </w:rPr>
        <w:t xml:space="preserve">. </w:t>
      </w:r>
      <w:r w:rsidRPr="00FC6B53">
        <w:rPr>
          <w:rStyle w:val="StyleUnderline"/>
        </w:rPr>
        <w:t xml:space="preserve">At the moment of China’s rise to regional hegemony, coupled </w:t>
      </w:r>
      <w:r w:rsidRPr="008F7E45">
        <w:rPr>
          <w:rStyle w:val="StyleUnderline"/>
          <w:highlight w:val="cyan"/>
        </w:rPr>
        <w:t>with</w:t>
      </w:r>
      <w:r w:rsidRPr="00FC6B53">
        <w:rPr>
          <w:rStyle w:val="StyleUnderline"/>
        </w:rPr>
        <w:t xml:space="preserve"> the </w:t>
      </w:r>
      <w:r w:rsidRPr="008F7E45">
        <w:rPr>
          <w:rStyle w:val="StyleUnderline"/>
          <w:highlight w:val="cyan"/>
        </w:rPr>
        <w:t>difficult histories between China and</w:t>
      </w:r>
      <w:r w:rsidRPr="00FC6B53">
        <w:rPr>
          <w:rStyle w:val="StyleUnderline"/>
        </w:rPr>
        <w:t xml:space="preserve"> its Asian neighbors</w:t>
      </w:r>
      <w:r w:rsidRPr="000D78EB">
        <w:rPr>
          <w:sz w:val="8"/>
        </w:rPr>
        <w:t>—</w:t>
      </w:r>
      <w:r w:rsidRPr="00FC6B53">
        <w:rPr>
          <w:rStyle w:val="Emphasis"/>
        </w:rPr>
        <w:t xml:space="preserve">especially Japan and </w:t>
      </w:r>
      <w:r w:rsidRPr="008F7E45">
        <w:rPr>
          <w:rStyle w:val="Emphasis"/>
          <w:highlight w:val="cyan"/>
        </w:rPr>
        <w:t>Taiwan</w:t>
      </w:r>
      <w:r w:rsidRPr="000D78EB">
        <w:rPr>
          <w:sz w:val="8"/>
        </w:rPr>
        <w:t>—</w:t>
      </w:r>
      <w:r w:rsidRPr="008F7E45">
        <w:rPr>
          <w:rStyle w:val="StyleUnderline"/>
          <w:highlight w:val="cyan"/>
        </w:rPr>
        <w:t>the United States has become a hedge for peace against the looming shadows of China</w:t>
      </w:r>
      <w:r w:rsidRPr="00FC6B53">
        <w:rPr>
          <w:rStyle w:val="StyleUnderline"/>
        </w:rPr>
        <w:t>’s military and economic might</w:t>
      </w:r>
      <w:r w:rsidRPr="000D78EB">
        <w:rPr>
          <w:sz w:val="8"/>
        </w:rPr>
        <w:t xml:space="preserve">. This article argues that the challenge of </w:t>
      </w:r>
      <w:r w:rsidRPr="008F7E45">
        <w:rPr>
          <w:rStyle w:val="StyleUnderline"/>
          <w:highlight w:val="cyan"/>
        </w:rPr>
        <w:t>teaching American</w:t>
      </w:r>
      <w:r w:rsidRPr="00FC6B53">
        <w:rPr>
          <w:rStyle w:val="StyleUnderline"/>
        </w:rPr>
        <w:t xml:space="preserve"> studies in Taiwan </w:t>
      </w:r>
      <w:r w:rsidRPr="008F7E45">
        <w:rPr>
          <w:rStyle w:val="StyleUnderline"/>
          <w:highlight w:val="cyan"/>
        </w:rPr>
        <w:t>lies in working through</w:t>
      </w:r>
      <w:r w:rsidRPr="00FC6B53">
        <w:rPr>
          <w:rStyle w:val="StyleUnderline"/>
        </w:rPr>
        <w:t xml:space="preserve"> the </w:t>
      </w:r>
      <w:r w:rsidRPr="008F7E45">
        <w:rPr>
          <w:rStyle w:val="StyleUnderline"/>
          <w:highlight w:val="cyan"/>
        </w:rPr>
        <w:t>contradictions of US military bases as the infrastructure of peace and security</w:t>
      </w:r>
      <w:r w:rsidRPr="00FC6B53">
        <w:rPr>
          <w:rStyle w:val="StyleUnderline"/>
        </w:rPr>
        <w:t xml:space="preserve"> for the region</w:t>
      </w:r>
      <w:r w:rsidRPr="000D78EB">
        <w:rPr>
          <w:sz w:val="8"/>
        </w:rPr>
        <w:t xml:space="preserve">. A US Cold War ally and its post–Cold War protectorate, </w:t>
      </w:r>
      <w:r w:rsidRPr="008F7E45">
        <w:rPr>
          <w:rStyle w:val="StyleUnderline"/>
          <w:highlight w:val="cyan"/>
        </w:rPr>
        <w:t>Taiwan is</w:t>
      </w:r>
      <w:r w:rsidRPr="00FC6B53">
        <w:rPr>
          <w:rStyle w:val="StyleUnderline"/>
        </w:rPr>
        <w:t xml:space="preserve"> geopolitically and intellectually </w:t>
      </w:r>
      <w:r w:rsidRPr="008F7E45">
        <w:rPr>
          <w:rStyle w:val="StyleUnderline"/>
          <w:highlight w:val="cyan"/>
        </w:rPr>
        <w:t>placed in the “anticommunist, anti-China” conundrum</w:t>
      </w:r>
      <w:r w:rsidRPr="00FC6B53">
        <w:rPr>
          <w:rStyle w:val="StyleUnderline"/>
        </w:rPr>
        <w:t xml:space="preserve"> that makes the state of American studies in Taiwan especially ambiguous</w:t>
      </w:r>
      <w:r w:rsidRPr="000D78EB">
        <w:rPr>
          <w:sz w:val="8"/>
        </w:rPr>
        <w:t xml:space="preserve">. Although the American Studies Association of the Republic of Taiwan originated in 1978, the year before the United States cut its diplomatic ties with Taiwan, only a few universities and research institutions have an active program in American studies. These programs are usually directed toward political science and international relations, and assume the functions of a think tank to deliberate on Taiwan’s foreign policies as cautiously balancing the tussle between China and the United States. </w:t>
      </w:r>
      <w:r w:rsidRPr="008F7E45">
        <w:rPr>
          <w:rStyle w:val="StyleUnderline"/>
          <w:highlight w:val="cyan"/>
        </w:rPr>
        <w:t>In these programs</w:t>
      </w:r>
      <w:r w:rsidRPr="00FC6B53">
        <w:rPr>
          <w:rStyle w:val="StyleUnderline"/>
        </w:rPr>
        <w:t xml:space="preserve">, including the Institute of European and American Studies in Academia </w:t>
      </w:r>
      <w:proofErr w:type="spellStart"/>
      <w:r w:rsidRPr="00FC6B53">
        <w:rPr>
          <w:rStyle w:val="StyleUnderline"/>
        </w:rPr>
        <w:t>Sinica</w:t>
      </w:r>
      <w:proofErr w:type="spellEnd"/>
      <w:r w:rsidRPr="00FC6B53">
        <w:rPr>
          <w:rStyle w:val="StyleUnderline"/>
        </w:rPr>
        <w:t xml:space="preserve"> where I work, American studies takes the form of area studies and international studies </w:t>
      </w:r>
      <w:r w:rsidRPr="00FC6B53">
        <w:rPr>
          <w:rStyle w:val="Emphasis"/>
        </w:rPr>
        <w:t xml:space="preserve">where </w:t>
      </w:r>
      <w:r w:rsidRPr="008F7E45">
        <w:rPr>
          <w:rStyle w:val="Emphasis"/>
          <w:highlight w:val="cyan"/>
        </w:rPr>
        <w:t>the United States is deemed an uncontaminated</w:t>
      </w:r>
      <w:r w:rsidRPr="00FC6B53">
        <w:rPr>
          <w:rStyle w:val="Emphasis"/>
        </w:rPr>
        <w:t xml:space="preserve">, </w:t>
      </w:r>
      <w:r w:rsidRPr="008F7E45">
        <w:rPr>
          <w:rStyle w:val="Emphasis"/>
          <w:highlight w:val="cyan"/>
        </w:rPr>
        <w:t>unified</w:t>
      </w:r>
      <w:r w:rsidRPr="00FC6B53">
        <w:rPr>
          <w:rStyle w:val="Emphasis"/>
        </w:rPr>
        <w:t xml:space="preserve">, alien </w:t>
      </w:r>
      <w:r w:rsidRPr="008F7E45">
        <w:rPr>
          <w:rStyle w:val="Emphasis"/>
          <w:highlight w:val="cyan"/>
        </w:rPr>
        <w:t>object to be approached from the outside</w:t>
      </w:r>
      <w:r w:rsidRPr="000D78EB">
        <w:rPr>
          <w:sz w:val="8"/>
        </w:rPr>
        <w:t>—</w:t>
      </w:r>
      <w:r w:rsidRPr="008F7E45">
        <w:rPr>
          <w:rStyle w:val="Emphasis"/>
          <w:highlight w:val="cyan"/>
        </w:rPr>
        <w:t>one that we can learn from</w:t>
      </w:r>
      <w:r w:rsidRPr="00FC6B53">
        <w:rPr>
          <w:rStyle w:val="Emphasis"/>
        </w:rPr>
        <w:t xml:space="preserve"> intellectually </w:t>
      </w:r>
      <w:r w:rsidRPr="008F7E45">
        <w:rPr>
          <w:rStyle w:val="Emphasis"/>
          <w:highlight w:val="cyan"/>
        </w:rPr>
        <w:t>but must negotiate with politically</w:t>
      </w:r>
      <w:r w:rsidRPr="00FC6B53">
        <w:rPr>
          <w:rStyle w:val="Emphasis"/>
        </w:rPr>
        <w:t xml:space="preserve">, in order </w:t>
      </w:r>
      <w:r w:rsidRPr="008F7E45">
        <w:rPr>
          <w:rStyle w:val="Emphasis"/>
          <w:highlight w:val="cyan"/>
        </w:rPr>
        <w:t>to secure and advance Taiwan’s development</w:t>
      </w:r>
      <w:r w:rsidRPr="000D78EB">
        <w:rPr>
          <w:sz w:val="8"/>
        </w:rPr>
        <w:t xml:space="preserve">. Of course, that does not rule out other more critical approaches to American studies in Taiwan in foreign literature and English departments, which contextualize, supplement, and problematize the production of the American canon by references to gender, race, and empire. They also teach ethnic literatures and seek intersections with literary and cultural production from Asia to move beyond professing the canon. </w:t>
      </w:r>
      <w:r w:rsidRPr="008F7E45">
        <w:rPr>
          <w:rStyle w:val="StyleUnderline"/>
          <w:highlight w:val="cyan"/>
        </w:rPr>
        <w:t>The challenge</w:t>
      </w:r>
      <w:r w:rsidRPr="00FC6B53">
        <w:rPr>
          <w:rStyle w:val="StyleUnderline"/>
        </w:rPr>
        <w:t xml:space="preserve"> in the critical humanities approach </w:t>
      </w:r>
      <w:r w:rsidRPr="008F7E45">
        <w:rPr>
          <w:rStyle w:val="StyleUnderline"/>
          <w:highlight w:val="cyan"/>
        </w:rPr>
        <w:t>is</w:t>
      </w:r>
      <w:r w:rsidRPr="00FC6B53">
        <w:rPr>
          <w:rStyle w:val="StyleUnderline"/>
        </w:rPr>
        <w:t xml:space="preserve"> therefore how </w:t>
      </w:r>
      <w:r w:rsidRPr="008F7E45">
        <w:rPr>
          <w:rStyle w:val="StyleUnderline"/>
          <w:highlight w:val="cyan"/>
        </w:rPr>
        <w:t xml:space="preserve">to keep abreast of the </w:t>
      </w:r>
      <w:r w:rsidRPr="008F7E45">
        <w:rPr>
          <w:rStyle w:val="Emphasis"/>
          <w:highlight w:val="cyan"/>
        </w:rPr>
        <w:t>duality</w:t>
      </w:r>
      <w:r w:rsidRPr="008F7E45">
        <w:rPr>
          <w:rStyle w:val="StyleUnderline"/>
          <w:highlight w:val="cyan"/>
        </w:rPr>
        <w:t xml:space="preserve"> of the United States as both</w:t>
      </w:r>
      <w:r w:rsidRPr="00FC6B53">
        <w:rPr>
          <w:rStyle w:val="StyleUnderline"/>
        </w:rPr>
        <w:t xml:space="preserve"> a promise of </w:t>
      </w:r>
      <w:r w:rsidRPr="008F7E45">
        <w:rPr>
          <w:rStyle w:val="Emphasis"/>
          <w:highlight w:val="cyan"/>
        </w:rPr>
        <w:t>multicultural union and an empire</w:t>
      </w:r>
      <w:r w:rsidRPr="00FC6B53">
        <w:rPr>
          <w:rStyle w:val="StyleUnderline"/>
        </w:rPr>
        <w:t xml:space="preserve"> by bringing literature to bear on and engage with geopolitical reality</w:t>
      </w:r>
      <w:r w:rsidRPr="000D78EB">
        <w:rPr>
          <w:sz w:val="8"/>
        </w:rPr>
        <w:t xml:space="preserve">. This geopolitical–literary divide in the Taiwanese academy refracts the division system where East Asian states have been divided since the inception of the Cold War, forcing knowledge and politics to go separate ways. Indeed, </w:t>
      </w:r>
      <w:r w:rsidRPr="008F7E45">
        <w:rPr>
          <w:rStyle w:val="StyleUnderline"/>
          <w:highlight w:val="cyan"/>
        </w:rPr>
        <w:t>this separation of knowledge</w:t>
      </w:r>
      <w:r w:rsidRPr="000D78EB">
        <w:rPr>
          <w:sz w:val="8"/>
        </w:rPr>
        <w:t xml:space="preserve"> (</w:t>
      </w:r>
      <w:r w:rsidRPr="008F7E45">
        <w:rPr>
          <w:rStyle w:val="StyleUnderline"/>
          <w:highlight w:val="cyan"/>
        </w:rPr>
        <w:t>as desire for US–Western modernity</w:t>
      </w:r>
      <w:r w:rsidRPr="000D78EB">
        <w:rPr>
          <w:sz w:val="8"/>
        </w:rPr>
        <w:t xml:space="preserve">) </w:t>
      </w:r>
      <w:r w:rsidRPr="008F7E45">
        <w:rPr>
          <w:rStyle w:val="StyleUnderline"/>
          <w:highlight w:val="cyan"/>
        </w:rPr>
        <w:t>and politics</w:t>
      </w:r>
      <w:r w:rsidRPr="000D78EB">
        <w:rPr>
          <w:sz w:val="8"/>
        </w:rPr>
        <w:t xml:space="preserve"> (as critique of US Empire and the division of the state) </w:t>
      </w:r>
      <w:r w:rsidRPr="008F7E45">
        <w:rPr>
          <w:rStyle w:val="Emphasis"/>
          <w:highlight w:val="cyan"/>
        </w:rPr>
        <w:t>made it difficult for Taiwan to think about the absence of US military bases</w:t>
      </w:r>
      <w:r w:rsidRPr="000D78EB">
        <w:rPr>
          <w:sz w:val="8"/>
        </w:rPr>
        <w:t xml:space="preserve">, </w:t>
      </w:r>
      <w:r w:rsidRPr="00FC6B53">
        <w:rPr>
          <w:rStyle w:val="StyleUnderline"/>
        </w:rPr>
        <w:t>a crucial factor in teaching American studies overseas</w:t>
      </w:r>
      <w:r w:rsidRPr="000D78EB">
        <w:rPr>
          <w:sz w:val="8"/>
        </w:rPr>
        <w:t xml:space="preserve">. </w:t>
      </w:r>
      <w:r w:rsidRPr="00FC6B53">
        <w:rPr>
          <w:rStyle w:val="StyleUnderline"/>
        </w:rPr>
        <w:t xml:space="preserve">As part of the anticommunist chain of defense in the Asia/Pacific, </w:t>
      </w:r>
      <w:r w:rsidRPr="008F7E45">
        <w:rPr>
          <w:rStyle w:val="StyleUnderline"/>
          <w:highlight w:val="cyan"/>
        </w:rPr>
        <w:t>Taiwan is the only country that no longer has an active US military base</w:t>
      </w:r>
      <w:r w:rsidRPr="000D78EB">
        <w:rPr>
          <w:sz w:val="8"/>
        </w:rPr>
        <w:t xml:space="preserve">. </w:t>
      </w:r>
      <w:r w:rsidRPr="008570A5">
        <w:rPr>
          <w:rStyle w:val="Emphasis"/>
        </w:rPr>
        <w:t>Whereas</w:t>
      </w:r>
      <w:r w:rsidRPr="00FC6B53">
        <w:rPr>
          <w:rStyle w:val="Emphasis"/>
        </w:rPr>
        <w:t xml:space="preserve"> </w:t>
      </w:r>
      <w:r w:rsidRPr="008F7E45">
        <w:rPr>
          <w:rStyle w:val="Emphasis"/>
          <w:highlight w:val="cyan"/>
        </w:rPr>
        <w:t>places like Okinawa still suffer from</w:t>
      </w:r>
      <w:r w:rsidRPr="00FC6B53">
        <w:rPr>
          <w:rStyle w:val="Emphasis"/>
        </w:rPr>
        <w:t xml:space="preserve"> the burden of the </w:t>
      </w:r>
      <w:r w:rsidRPr="008F7E45">
        <w:rPr>
          <w:rStyle w:val="Emphasis"/>
          <w:highlight w:val="cyan"/>
        </w:rPr>
        <w:t>bases</w:t>
      </w:r>
      <w:r w:rsidRPr="00FC6B53">
        <w:rPr>
          <w:rStyle w:val="Emphasis"/>
        </w:rPr>
        <w:t xml:space="preserve">, </w:t>
      </w:r>
      <w:r w:rsidRPr="008F7E45">
        <w:rPr>
          <w:rStyle w:val="Emphasis"/>
          <w:highlight w:val="cyan"/>
        </w:rPr>
        <w:t>American military presence in Taiwan is traceable only in memory</w:t>
      </w:r>
      <w:r w:rsidRPr="000D78EB">
        <w:rPr>
          <w:sz w:val="8"/>
        </w:rPr>
        <w:t xml:space="preserve">. </w:t>
      </w:r>
      <w:r w:rsidRPr="008F7E45">
        <w:rPr>
          <w:rStyle w:val="StyleUnderline"/>
          <w:highlight w:val="cyan"/>
        </w:rPr>
        <w:t>The absence</w:t>
      </w:r>
      <w:r w:rsidRPr="000D78EB">
        <w:rPr>
          <w:sz w:val="8"/>
        </w:rPr>
        <w:t xml:space="preserve"> of US military bases in Taiwan is an interesting and unique history that has not been much discussed or studied. Yet, as both a reality in history and a figure in geopolitics, the US military bases </w:t>
      </w:r>
      <w:r w:rsidRPr="008F7E45">
        <w:rPr>
          <w:rStyle w:val="Emphasis"/>
          <w:highlight w:val="cyan"/>
        </w:rPr>
        <w:t>have a crucial role to play in Taiwan’s imaginations of</w:t>
      </w:r>
      <w:r w:rsidRPr="00FC6B53">
        <w:rPr>
          <w:rStyle w:val="Emphasis"/>
        </w:rPr>
        <w:t xml:space="preserve"> security and </w:t>
      </w:r>
      <w:r w:rsidRPr="008F7E45">
        <w:rPr>
          <w:rStyle w:val="Emphasis"/>
          <w:highlight w:val="cyan"/>
        </w:rPr>
        <w:t>peace</w:t>
      </w:r>
      <w:r w:rsidRPr="000D78EB">
        <w:rPr>
          <w:sz w:val="8"/>
        </w:rPr>
        <w:t xml:space="preserve">. In fact, </w:t>
      </w:r>
      <w:r w:rsidRPr="00FC6B53">
        <w:rPr>
          <w:rStyle w:val="StyleUnderline"/>
        </w:rPr>
        <w:t xml:space="preserve">the </w:t>
      </w:r>
      <w:r w:rsidRPr="008F7E45">
        <w:rPr>
          <w:rStyle w:val="StyleUnderline"/>
          <w:highlight w:val="cyan"/>
        </w:rPr>
        <w:t>US military presence</w:t>
      </w:r>
      <w:r w:rsidRPr="00FC6B53">
        <w:rPr>
          <w:rStyle w:val="StyleUnderline"/>
        </w:rPr>
        <w:t xml:space="preserve"> had been </w:t>
      </w:r>
      <w:r w:rsidRPr="008F7E45">
        <w:rPr>
          <w:rStyle w:val="StyleUnderline"/>
          <w:highlight w:val="cyan"/>
        </w:rPr>
        <w:t>in Taiwan</w:t>
      </w:r>
      <w:r w:rsidRPr="00FC6B53">
        <w:rPr>
          <w:rStyle w:val="StyleUnderline"/>
        </w:rPr>
        <w:t xml:space="preserve"> since the 1950s, </w:t>
      </w:r>
      <w:r w:rsidRPr="008F7E45">
        <w:rPr>
          <w:rStyle w:val="Emphasis"/>
          <w:highlight w:val="cyan"/>
        </w:rPr>
        <w:t>initially in the form of a “Military Assistance and Advisory Group”</w:t>
      </w:r>
      <w:r w:rsidRPr="00FC6B53">
        <w:rPr>
          <w:rStyle w:val="StyleUnderline"/>
        </w:rPr>
        <w:t xml:space="preserve"> and later </w:t>
      </w:r>
      <w:r w:rsidRPr="008F7E45">
        <w:rPr>
          <w:rStyle w:val="StyleUnderline"/>
          <w:highlight w:val="cyan"/>
        </w:rPr>
        <w:t>in the name of military cooperation</w:t>
      </w:r>
      <w:r w:rsidRPr="00FC6B53">
        <w:rPr>
          <w:rStyle w:val="StyleUnderline"/>
        </w:rPr>
        <w:t>, endorsed by the US-ROC Mutual Defense Treaty of 1954, to allow the United States to build bases across the island for defense, training, and maintenance</w:t>
      </w:r>
      <w:r w:rsidRPr="000D78EB">
        <w:rPr>
          <w:sz w:val="8"/>
        </w:rPr>
        <w:t xml:space="preserve">. During the Vietnam War, Taipei was also designated as one of the destinations for the Rest and Recuperation Program, which by bringing a large number of US military personnel to Taiwan boosted the sex industry and left a significant number of Amerasians with unknown fathers and brokenhearted mothers. </w:t>
      </w:r>
      <w:r w:rsidRPr="00FC6B53">
        <w:rPr>
          <w:rStyle w:val="StyleUnderline"/>
        </w:rPr>
        <w:t>Such is the familiar story of imperial intimacy, sexual violence, and abandonment that one can easily find resonant</w:t>
      </w:r>
      <w:r w:rsidRPr="000D78EB">
        <w:rPr>
          <w:sz w:val="8"/>
        </w:rPr>
        <w:t xml:space="preserve"> in such pop cultural representations as Miss Saigon, The World of Suzie Wong, and the recent critical work on transnational/transracial adoptees. </w:t>
      </w:r>
      <w:r w:rsidRPr="008F7E45">
        <w:rPr>
          <w:rStyle w:val="Emphasis"/>
          <w:highlight w:val="cyan"/>
        </w:rPr>
        <w:t>The US military</w:t>
      </w:r>
      <w:r w:rsidRPr="00FC6B53">
        <w:rPr>
          <w:rStyle w:val="Emphasis"/>
        </w:rPr>
        <w:t xml:space="preserve"> also </w:t>
      </w:r>
      <w:r w:rsidRPr="008F7E45">
        <w:rPr>
          <w:rStyle w:val="Emphasis"/>
          <w:highlight w:val="cyan"/>
        </w:rPr>
        <w:t>left a radio station</w:t>
      </w:r>
      <w:r w:rsidRPr="00FC6B53">
        <w:rPr>
          <w:rStyle w:val="Emphasis"/>
        </w:rPr>
        <w:t xml:space="preserve">, </w:t>
      </w:r>
      <w:r w:rsidRPr="008F7E45">
        <w:rPr>
          <w:rStyle w:val="Emphasis"/>
          <w:highlight w:val="cyan"/>
        </w:rPr>
        <w:t>a bar industry</w:t>
      </w:r>
      <w:r w:rsidRPr="00FC6B53">
        <w:rPr>
          <w:rStyle w:val="Emphasis"/>
        </w:rPr>
        <w:t xml:space="preserve">, along with </w:t>
      </w:r>
      <w:r w:rsidRPr="008F7E45">
        <w:rPr>
          <w:rStyle w:val="Emphasis"/>
          <w:highlight w:val="cyan"/>
        </w:rPr>
        <w:t>everyday goods</w:t>
      </w:r>
      <w:r w:rsidRPr="00FC6B53">
        <w:rPr>
          <w:rStyle w:val="Emphasis"/>
        </w:rPr>
        <w:t xml:space="preserve">, </w:t>
      </w:r>
      <w:r w:rsidRPr="008F7E45">
        <w:rPr>
          <w:rStyle w:val="Emphasis"/>
          <w:highlight w:val="cyan"/>
        </w:rPr>
        <w:t>financial support</w:t>
      </w:r>
      <w:r w:rsidRPr="00FC6B53">
        <w:rPr>
          <w:rStyle w:val="Emphasis"/>
        </w:rPr>
        <w:t xml:space="preserve">, </w:t>
      </w:r>
      <w:r w:rsidRPr="008F7E45">
        <w:rPr>
          <w:rStyle w:val="Emphasis"/>
          <w:highlight w:val="cyan"/>
        </w:rPr>
        <w:t>and a Cold War ideology that constituted what is called “US Aid culture” and remains operative today</w:t>
      </w:r>
      <w:r w:rsidRPr="000D78EB">
        <w:rPr>
          <w:sz w:val="8"/>
        </w:rPr>
        <w:t xml:space="preserve">. </w:t>
      </w:r>
      <w:r w:rsidRPr="00FC6B53">
        <w:rPr>
          <w:rStyle w:val="StyleUnderline"/>
        </w:rPr>
        <w:t>Despite a stint of irony, Taiwanese publications on the US military presence presented that period with much nostalgia, as if lamenting the closure of US military bases in 1978 and the good old days of US base culture</w:t>
      </w:r>
      <w:r w:rsidRPr="000D78EB">
        <w:rPr>
          <w:sz w:val="8"/>
        </w:rPr>
        <w:t xml:space="preserve">.1 The 1970s was without a doubt a most difficult period for Taiwan’s international status—being forced out of the United Nations in 1972 and derecognized by the United States made Taiwan highly insecure. And </w:t>
      </w:r>
      <w:r w:rsidRPr="008F7E45">
        <w:rPr>
          <w:rStyle w:val="StyleUnderline"/>
          <w:highlight w:val="cyan"/>
        </w:rPr>
        <w:t>the</w:t>
      </w:r>
      <w:r w:rsidRPr="00FC6B53">
        <w:rPr>
          <w:rStyle w:val="StyleUnderline"/>
        </w:rPr>
        <w:t xml:space="preserve"> Mutual Defense </w:t>
      </w:r>
      <w:r w:rsidRPr="008F7E45">
        <w:rPr>
          <w:rStyle w:val="StyleUnderline"/>
          <w:highlight w:val="cyan"/>
        </w:rPr>
        <w:t>Treaty was replaced by the Taiwan Relations Act</w:t>
      </w:r>
      <w:r w:rsidRPr="00FC6B53">
        <w:rPr>
          <w:rStyle w:val="StyleUnderline"/>
        </w:rPr>
        <w:t xml:space="preserve">, a congressional act especially created </w:t>
      </w:r>
      <w:r w:rsidRPr="008F7E45">
        <w:rPr>
          <w:rStyle w:val="StyleUnderline"/>
          <w:highlight w:val="cyan"/>
        </w:rPr>
        <w:t>to “maintain peace, security and stability in the Western Pacific”</w:t>
      </w:r>
      <w:r w:rsidRPr="00FC6B53">
        <w:rPr>
          <w:rStyle w:val="StyleUnderline"/>
        </w:rPr>
        <w:t xml:space="preserve"> and to ensure US–Taiwan relations, </w:t>
      </w:r>
      <w:r w:rsidRPr="008F7E45">
        <w:rPr>
          <w:rStyle w:val="StyleUnderline"/>
          <w:highlight w:val="cyan"/>
        </w:rPr>
        <w:t xml:space="preserve">and </w:t>
      </w:r>
      <w:r w:rsidRPr="008F7E45">
        <w:rPr>
          <w:rStyle w:val="Emphasis"/>
          <w:highlight w:val="cyan"/>
        </w:rPr>
        <w:t>military aid turned into arms sales that Taiwan must plead for but never refuse</w:t>
      </w:r>
      <w:r w:rsidRPr="000D78EB">
        <w:rPr>
          <w:sz w:val="8"/>
        </w:rPr>
        <w:t>. However</w:t>
      </w:r>
      <w:r w:rsidRPr="00FC6B53">
        <w:rPr>
          <w:rStyle w:val="Emphasis"/>
        </w:rPr>
        <w:t xml:space="preserve">, both the congressional act and arms sale are taken by Taiwanese government and politicians as </w:t>
      </w:r>
      <w:r w:rsidRPr="008F7E45">
        <w:rPr>
          <w:rStyle w:val="Emphasis"/>
          <w:highlight w:val="cyan"/>
        </w:rPr>
        <w:t>endorsing Taiwan’s security</w:t>
      </w:r>
      <w:r w:rsidRPr="00FC6B53">
        <w:rPr>
          <w:rStyle w:val="Emphasis"/>
        </w:rPr>
        <w:t xml:space="preserve">, </w:t>
      </w:r>
      <w:r w:rsidRPr="008F7E45">
        <w:rPr>
          <w:rStyle w:val="Emphasis"/>
          <w:highlight w:val="cyan"/>
        </w:rPr>
        <w:t>to keep Taiwan “safe” from China</w:t>
      </w:r>
      <w:r w:rsidRPr="000D78EB">
        <w:rPr>
          <w:sz w:val="8"/>
        </w:rPr>
        <w:t xml:space="preserve">. Psychologically, </w:t>
      </w:r>
      <w:r w:rsidRPr="00FC6B53">
        <w:rPr>
          <w:rStyle w:val="StyleUnderline"/>
        </w:rPr>
        <w:t>the island even depended on the US Seventh Fleet—ironically more than its own military—as the symbol of security</w:t>
      </w:r>
      <w:r w:rsidRPr="000D78EB">
        <w:rPr>
          <w:sz w:val="8"/>
        </w:rPr>
        <w:t xml:space="preserve">, </w:t>
      </w:r>
      <w:r w:rsidRPr="00FC6B53">
        <w:rPr>
          <w:rStyle w:val="Emphasis"/>
        </w:rPr>
        <w:t xml:space="preserve">because Taiwan is included in the peripheries that US forces pledged to intervene, should something </w:t>
      </w:r>
      <w:proofErr w:type="gramStart"/>
      <w:r w:rsidRPr="00FC6B53">
        <w:rPr>
          <w:rStyle w:val="Emphasis"/>
        </w:rPr>
        <w:t>happens</w:t>
      </w:r>
      <w:proofErr w:type="gramEnd"/>
      <w:r w:rsidRPr="00FC6B53">
        <w:rPr>
          <w:rStyle w:val="Emphasis"/>
        </w:rPr>
        <w:t>, under the auspices of the US–Japan Security Treaty</w:t>
      </w:r>
      <w:r w:rsidRPr="000D78EB">
        <w:rPr>
          <w:sz w:val="8"/>
        </w:rPr>
        <w:t xml:space="preserve">. In short, </w:t>
      </w:r>
      <w:r w:rsidRPr="008F7E45">
        <w:rPr>
          <w:rStyle w:val="StyleUnderline"/>
          <w:highlight w:val="cyan"/>
        </w:rPr>
        <w:t>though China had effectively forced the US military out of Taiwan</w:t>
      </w:r>
      <w:r w:rsidRPr="00FC6B53">
        <w:rPr>
          <w:rStyle w:val="StyleUnderline"/>
        </w:rPr>
        <w:t xml:space="preserve">, the </w:t>
      </w:r>
      <w:r w:rsidRPr="008F7E45">
        <w:rPr>
          <w:rStyle w:val="StyleUnderline"/>
          <w:highlight w:val="cyan"/>
        </w:rPr>
        <w:t>US military bases</w:t>
      </w:r>
      <w:r w:rsidRPr="00FC6B53">
        <w:rPr>
          <w:rStyle w:val="StyleUnderline"/>
        </w:rPr>
        <w:t xml:space="preserve"> for </w:t>
      </w:r>
      <w:r w:rsidRPr="008570A5">
        <w:rPr>
          <w:rStyle w:val="StyleUnderline"/>
        </w:rPr>
        <w:t>Taiwan</w:t>
      </w:r>
      <w:r w:rsidRPr="00FC6B53">
        <w:rPr>
          <w:rStyle w:val="StyleUnderline"/>
        </w:rPr>
        <w:t xml:space="preserve"> </w:t>
      </w:r>
      <w:r w:rsidRPr="008F7E45">
        <w:rPr>
          <w:rStyle w:val="StyleUnderline"/>
          <w:highlight w:val="cyan"/>
        </w:rPr>
        <w:t>are</w:t>
      </w:r>
      <w:r w:rsidRPr="00FC6B53">
        <w:rPr>
          <w:rStyle w:val="StyleUnderline"/>
        </w:rPr>
        <w:t xml:space="preserve"> not so much absent as </w:t>
      </w:r>
      <w:r w:rsidRPr="008F7E45">
        <w:rPr>
          <w:rStyle w:val="StyleUnderline"/>
          <w:highlight w:val="cyan"/>
        </w:rPr>
        <w:t xml:space="preserve">displaced </w:t>
      </w:r>
      <w:r w:rsidRPr="008570A5">
        <w:rPr>
          <w:rStyle w:val="StyleUnderline"/>
        </w:rPr>
        <w:t>to</w:t>
      </w:r>
      <w:r w:rsidRPr="00FC6B53">
        <w:rPr>
          <w:rStyle w:val="StyleUnderline"/>
        </w:rPr>
        <w:t xml:space="preserve"> Okinawa and Guam that host the Seventh Fleet</w:t>
      </w:r>
      <w:r w:rsidRPr="000D78EB">
        <w:rPr>
          <w:sz w:val="8"/>
        </w:rPr>
        <w:t xml:space="preserve">. </w:t>
      </w:r>
      <w:r w:rsidRPr="00FC6B53">
        <w:rPr>
          <w:rStyle w:val="Emphasis"/>
        </w:rPr>
        <w:t xml:space="preserve">How to articulate </w:t>
      </w:r>
      <w:r w:rsidRPr="008F7E45">
        <w:rPr>
          <w:rStyle w:val="Emphasis"/>
          <w:highlight w:val="cyan"/>
        </w:rPr>
        <w:t>such absent presence</w:t>
      </w:r>
      <w:r w:rsidRPr="000D78EB">
        <w:rPr>
          <w:sz w:val="8"/>
        </w:rPr>
        <w:t>—or rather to make the absence present—</w:t>
      </w:r>
      <w:r w:rsidRPr="008F7E45">
        <w:rPr>
          <w:rStyle w:val="Emphasis"/>
          <w:highlight w:val="cyan"/>
        </w:rPr>
        <w:t>is a critical issue</w:t>
      </w:r>
      <w:r w:rsidRPr="00FC6B53">
        <w:rPr>
          <w:rStyle w:val="Emphasis"/>
        </w:rPr>
        <w:t xml:space="preserve"> for teaching American studies in Taiwan</w:t>
      </w:r>
      <w:r w:rsidRPr="000D78EB">
        <w:rPr>
          <w:sz w:val="8"/>
        </w:rPr>
        <w:t xml:space="preserve">. Despite its geographic proximity, </w:t>
      </w:r>
      <w:r w:rsidRPr="008F7E45">
        <w:rPr>
          <w:rStyle w:val="Emphasis"/>
          <w:highlight w:val="cyan"/>
        </w:rPr>
        <w:t>Okinawa’s burden remains invisible to most Taiwanese</w:t>
      </w:r>
      <w:r w:rsidRPr="00FC6B53">
        <w:rPr>
          <w:rStyle w:val="Emphasis"/>
        </w:rPr>
        <w:t>, who tend to regard Okinawa as a tourist paradise with Japanese aura</w:t>
      </w:r>
      <w:r w:rsidRPr="000D78EB">
        <w:rPr>
          <w:sz w:val="8"/>
        </w:rPr>
        <w:t xml:space="preserve">. </w:t>
      </w:r>
      <w:r w:rsidRPr="008F7E45">
        <w:rPr>
          <w:rStyle w:val="StyleUnderline"/>
          <w:highlight w:val="cyan"/>
        </w:rPr>
        <w:t>Yet</w:t>
      </w:r>
      <w:r w:rsidRPr="00FC6B53">
        <w:rPr>
          <w:rStyle w:val="StyleUnderline"/>
        </w:rPr>
        <w:t xml:space="preserve"> for a territory that constitutes less than 1 percent of Japan to carry 74 percent of the US military bases in Japan, </w:t>
      </w:r>
      <w:r w:rsidRPr="008F7E45">
        <w:rPr>
          <w:rStyle w:val="StyleUnderline"/>
          <w:highlight w:val="cyan"/>
        </w:rPr>
        <w:t>Okinawa</w:t>
      </w:r>
      <w:r w:rsidRPr="00FC6B53">
        <w:rPr>
          <w:rStyle w:val="StyleUnderline"/>
        </w:rPr>
        <w:t xml:space="preserve"> literally </w:t>
      </w:r>
      <w:r w:rsidRPr="008F7E45">
        <w:rPr>
          <w:rStyle w:val="StyleUnderline"/>
          <w:highlight w:val="cyan"/>
        </w:rPr>
        <w:t>exists</w:t>
      </w:r>
      <w:r w:rsidRPr="00FC6B53">
        <w:rPr>
          <w:rStyle w:val="StyleUnderline"/>
        </w:rPr>
        <w:t xml:space="preserve">, as the Okinawa thinker </w:t>
      </w:r>
      <w:proofErr w:type="spellStart"/>
      <w:r w:rsidRPr="00FC6B53">
        <w:rPr>
          <w:rStyle w:val="StyleUnderline"/>
        </w:rPr>
        <w:t>Nakasato</w:t>
      </w:r>
      <w:proofErr w:type="spellEnd"/>
      <w:r w:rsidRPr="00FC6B53">
        <w:rPr>
          <w:rStyle w:val="StyleUnderline"/>
        </w:rPr>
        <w:t xml:space="preserve"> Isao writes, </w:t>
      </w:r>
      <w:r w:rsidRPr="008F7E45">
        <w:rPr>
          <w:rStyle w:val="StyleUnderline"/>
          <w:highlight w:val="cyan"/>
        </w:rPr>
        <w:t>“on the edge</w:t>
      </w:r>
      <w:r w:rsidRPr="00FC6B53">
        <w:rPr>
          <w:rStyle w:val="StyleUnderline"/>
        </w:rPr>
        <w:t>,” an extreme state of both marginality and precarity</w:t>
      </w:r>
      <w:r w:rsidRPr="000D78EB">
        <w:rPr>
          <w:sz w:val="8"/>
        </w:rPr>
        <w:t xml:space="preserve">. </w:t>
      </w:r>
      <w:r w:rsidRPr="00FC6B53">
        <w:rPr>
          <w:rStyle w:val="Emphasis"/>
        </w:rPr>
        <w:t xml:space="preserve">Okinawa is not only an edge of Japanese empire, its “edgy” condition is also </w:t>
      </w:r>
      <w:r w:rsidRPr="008F7E45">
        <w:rPr>
          <w:rStyle w:val="Emphasis"/>
          <w:highlight w:val="cyan"/>
        </w:rPr>
        <w:t>created by the Cold War division system</w:t>
      </w:r>
      <w:r w:rsidRPr="00FC6B53">
        <w:rPr>
          <w:rStyle w:val="Emphasis"/>
        </w:rPr>
        <w:t xml:space="preserve"> that separated Okinawa from Japan first </w:t>
      </w:r>
      <w:r w:rsidRPr="008F7E45">
        <w:rPr>
          <w:rStyle w:val="Emphasis"/>
          <w:highlight w:val="cyan"/>
        </w:rPr>
        <w:t>through direct US military governance</w:t>
      </w:r>
      <w:r w:rsidRPr="000D78EB">
        <w:rPr>
          <w:sz w:val="8"/>
        </w:rPr>
        <w:t xml:space="preserve"> (1945–72) </w:t>
      </w:r>
      <w:r w:rsidRPr="00FC6B53">
        <w:rPr>
          <w:rStyle w:val="StyleUnderline"/>
        </w:rPr>
        <w:t>and later as a space of exception that bears the military burden for Japan, an exchange for Okinawa’s return to Japan</w:t>
      </w:r>
      <w:r w:rsidRPr="000D78EB">
        <w:rPr>
          <w:sz w:val="8"/>
        </w:rPr>
        <w:t xml:space="preserve">. The Japanese thinker Takahashi Tetsuya identifies Okinawa—along with Fukushima, where the nuclear meltdown occurred in 2011—as constituting a system of sacrifice that placed both prefectures on the altar of Japan’s industrial and “de-militarized” modernity.2 </w:t>
      </w:r>
      <w:r w:rsidRPr="008F7E45">
        <w:rPr>
          <w:rStyle w:val="StyleUnderline"/>
          <w:highlight w:val="cyan"/>
        </w:rPr>
        <w:t>More significant</w:t>
      </w:r>
      <w:r w:rsidRPr="00FC6B53">
        <w:rPr>
          <w:rStyle w:val="StyleUnderline"/>
        </w:rPr>
        <w:t xml:space="preserve">, </w:t>
      </w:r>
      <w:r w:rsidRPr="008F7E45">
        <w:rPr>
          <w:rStyle w:val="StyleUnderline"/>
          <w:highlight w:val="cyan"/>
        </w:rPr>
        <w:t>the primary strategic objective</w:t>
      </w:r>
      <w:r w:rsidRPr="00FC6B53">
        <w:rPr>
          <w:rStyle w:val="StyleUnderline"/>
        </w:rPr>
        <w:t xml:space="preserve"> of US forces in Okinawa </w:t>
      </w:r>
      <w:r w:rsidRPr="008F7E45">
        <w:rPr>
          <w:rStyle w:val="StyleUnderline"/>
          <w:highlight w:val="cyan"/>
        </w:rPr>
        <w:t>is to contain China</w:t>
      </w:r>
      <w:r w:rsidRPr="000D78EB">
        <w:rPr>
          <w:sz w:val="8"/>
        </w:rPr>
        <w:t xml:space="preserve">. The US reassertion in 2012 and 2014 that the US–Japan Security Treaty covers the Senkaku Islands, a disputed territory between Japan, Taiwan, and China, signals the centrality of this geopolitical concern and the “extent” of Okinawa’s sacrifice. In other words, </w:t>
      </w:r>
      <w:r w:rsidRPr="00FC6B53">
        <w:rPr>
          <w:rStyle w:val="StyleUnderline"/>
        </w:rPr>
        <w:t>Okinawans are risking their lives and islands to host the US military because China remains an imminent threat to the security and peace in East Asia</w:t>
      </w:r>
      <w:r w:rsidRPr="000D78EB">
        <w:rPr>
          <w:sz w:val="8"/>
        </w:rPr>
        <w:t xml:space="preserve">. </w:t>
      </w:r>
      <w:r w:rsidRPr="00FC6B53">
        <w:rPr>
          <w:rStyle w:val="Emphasis"/>
        </w:rPr>
        <w:t xml:space="preserve">But </w:t>
      </w:r>
      <w:r w:rsidRPr="008F7E45">
        <w:rPr>
          <w:rStyle w:val="Emphasis"/>
          <w:highlight w:val="cyan"/>
        </w:rPr>
        <w:t>that is precisely what makes China uneasy</w:t>
      </w:r>
      <w:r w:rsidRPr="00FC6B53">
        <w:rPr>
          <w:rStyle w:val="Emphasis"/>
        </w:rPr>
        <w:t xml:space="preserve">, </w:t>
      </w:r>
      <w:r w:rsidRPr="008F7E45">
        <w:rPr>
          <w:rStyle w:val="Emphasis"/>
          <w:highlight w:val="cyan"/>
        </w:rPr>
        <w:t>therefore producing a dangerous balance that may tip over to the brink of war</w:t>
      </w:r>
      <w:r w:rsidRPr="000D78EB">
        <w:rPr>
          <w:sz w:val="8"/>
        </w:rPr>
        <w:t xml:space="preserve">. While the call to remove US bases from Okinawa is becoming more urgent each day, East Asian states seem unready and reluctant to confront a powerful China without US military support. </w:t>
      </w:r>
      <w:r w:rsidRPr="008F7E45">
        <w:rPr>
          <w:rStyle w:val="Emphasis"/>
          <w:highlight w:val="cyan"/>
        </w:rPr>
        <w:t>Without an active</w:t>
      </w:r>
      <w:r w:rsidRPr="000D78EB">
        <w:rPr>
          <w:rStyle w:val="Emphasis"/>
        </w:rPr>
        <w:t xml:space="preserve"> and constructive </w:t>
      </w:r>
      <w:r w:rsidRPr="008F7E45">
        <w:rPr>
          <w:rStyle w:val="Emphasis"/>
          <w:highlight w:val="cyan"/>
        </w:rPr>
        <w:t>dialogue</w:t>
      </w:r>
      <w:r w:rsidRPr="000D78EB">
        <w:rPr>
          <w:rStyle w:val="StyleUnderline"/>
        </w:rPr>
        <w:t xml:space="preserve"> within the region to imagine a post-US Asia/Pacific, </w:t>
      </w:r>
      <w:r w:rsidRPr="008F7E45">
        <w:rPr>
          <w:rStyle w:val="StyleUnderline"/>
          <w:highlight w:val="cyan"/>
        </w:rPr>
        <w:t>the US military will continue to be the hedge for security</w:t>
      </w:r>
      <w:r w:rsidRPr="000D78EB">
        <w:rPr>
          <w:sz w:val="8"/>
        </w:rPr>
        <w:t xml:space="preserve">, and Okinawa will still carry that heavy burden, </w:t>
      </w:r>
      <w:r w:rsidRPr="008F7E45">
        <w:rPr>
          <w:rStyle w:val="StyleUnderline"/>
          <w:highlight w:val="cyan"/>
        </w:rPr>
        <w:t>forced into sacrifice for a militarized peace</w:t>
      </w:r>
      <w:r w:rsidRPr="000D78EB">
        <w:rPr>
          <w:rStyle w:val="StyleUnderline"/>
        </w:rPr>
        <w:t xml:space="preserve"> in East Asia</w:t>
      </w:r>
      <w:r w:rsidRPr="000D78EB">
        <w:rPr>
          <w:sz w:val="8"/>
        </w:rPr>
        <w:t xml:space="preserve">. </w:t>
      </w:r>
      <w:r w:rsidRPr="000D78EB">
        <w:rPr>
          <w:rStyle w:val="StyleUnderline"/>
        </w:rPr>
        <w:t>At the core of Okinawa’s burden is hence the paradoxical structure of peace formed and shaped by US military empire</w:t>
      </w:r>
      <w:r w:rsidRPr="000D78EB">
        <w:rPr>
          <w:sz w:val="8"/>
        </w:rPr>
        <w:t xml:space="preserve">, Asian nationalisms, and the uncertain future of China’s rise to global hegemony. Herein, I believe, lies the challenge and importance of teaching American studies in Taiwan as a critical pedagogy, because </w:t>
      </w:r>
      <w:r w:rsidRPr="008F7E45">
        <w:rPr>
          <w:rStyle w:val="StyleUnderline"/>
          <w:highlight w:val="cyan"/>
        </w:rPr>
        <w:t>the critique of US bases overseas</w:t>
      </w:r>
      <w:r w:rsidRPr="000D78EB">
        <w:rPr>
          <w:rStyle w:val="StyleUnderline"/>
        </w:rPr>
        <w:t xml:space="preserve"> not only </w:t>
      </w:r>
      <w:r w:rsidRPr="008F7E45">
        <w:rPr>
          <w:rStyle w:val="StyleUnderline"/>
          <w:highlight w:val="cyan"/>
        </w:rPr>
        <w:t>presents a polemic against US imperialism</w:t>
      </w:r>
      <w:r w:rsidRPr="000D78EB">
        <w:rPr>
          <w:rStyle w:val="StyleUnderline"/>
        </w:rPr>
        <w:t xml:space="preserve"> but moreover a self-inquiry of Taiwan’s position within Pax Americana</w:t>
      </w:r>
      <w:r w:rsidRPr="000D78EB">
        <w:rPr>
          <w:sz w:val="8"/>
        </w:rPr>
        <w:t xml:space="preserve">. Taking Okinawa as a reference point, I intend not only to suggest how Taiwan benefits from the absent presence of US military in Okinawa but also to articulate how Taiwan may share its fate, should the US military stay. In fact, the genesis of US popular culture in Taiwan had much to do with the presence of US military bases.3 </w:t>
      </w:r>
      <w:r w:rsidRPr="000D78EB">
        <w:rPr>
          <w:rStyle w:val="StyleUnderline"/>
        </w:rPr>
        <w:t>The United States therefore is never an uncontaminated, unified, alien object outside Taiwan but a formative element in the country’s geopolitical and national imaginations</w:t>
      </w:r>
      <w:r w:rsidRPr="000D78EB">
        <w:rPr>
          <w:sz w:val="8"/>
        </w:rPr>
        <w:t xml:space="preserve">. </w:t>
      </w:r>
      <w:r w:rsidRPr="000D78EB">
        <w:rPr>
          <w:rStyle w:val="StyleUnderline"/>
        </w:rPr>
        <w:t>The challenge before us is less teaching what happened in US historical formations than engaging with the present and operative American culture that manifests itself with its military prowess</w:t>
      </w:r>
      <w:r w:rsidRPr="000D78EB">
        <w:rPr>
          <w:sz w:val="8"/>
        </w:rPr>
        <w:t xml:space="preserve">. Mark </w:t>
      </w:r>
      <w:proofErr w:type="spellStart"/>
      <w:r w:rsidRPr="000D78EB">
        <w:rPr>
          <w:sz w:val="8"/>
        </w:rPr>
        <w:t>Gillem’s</w:t>
      </w:r>
      <w:proofErr w:type="spellEnd"/>
      <w:r w:rsidRPr="000D78EB">
        <w:rPr>
          <w:sz w:val="8"/>
        </w:rPr>
        <w:t xml:space="preserve"> America Town: Building the Outposts of Empire presents a useful example to think through the problems of US overseas presence by looking at how the spatial arrangements of military bases project US imperial might. He looks in particular into how land is used by imperial powers to create not just military facilities but also a complex of living, social, and business spaces with spillover effects on the local communities.4 That is, the houses, the pavement, the malls that are forced onto the occupied land are no less significant aspects of US imperial powers than its battleships, tanks, and cannons. Yoshimi </w:t>
      </w:r>
      <w:proofErr w:type="spellStart"/>
      <w:r w:rsidRPr="000D78EB">
        <w:rPr>
          <w:sz w:val="8"/>
        </w:rPr>
        <w:t>Shunya’s</w:t>
      </w:r>
      <w:proofErr w:type="spellEnd"/>
      <w:r w:rsidRPr="000D78EB">
        <w:rPr>
          <w:sz w:val="8"/>
        </w:rPr>
        <w:t xml:space="preserve"> analysis of Japan’s postwar obsession with American culture also attests to the duality of American presence in East Asia.5 </w:t>
      </w:r>
      <w:r w:rsidRPr="008F7E45">
        <w:rPr>
          <w:rStyle w:val="StyleUnderline"/>
          <w:highlight w:val="cyan"/>
        </w:rPr>
        <w:t>An analysis of</w:t>
      </w:r>
      <w:r w:rsidRPr="000D78EB">
        <w:rPr>
          <w:rStyle w:val="StyleUnderline"/>
        </w:rPr>
        <w:t xml:space="preserve"> how </w:t>
      </w:r>
      <w:r w:rsidRPr="008F7E45">
        <w:rPr>
          <w:rStyle w:val="StyleUnderline"/>
          <w:highlight w:val="cyan"/>
        </w:rPr>
        <w:t>US imperial culture</w:t>
      </w:r>
      <w:r w:rsidRPr="000D78EB">
        <w:rPr>
          <w:rStyle w:val="StyleUnderline"/>
        </w:rPr>
        <w:t xml:space="preserve"> grows on foreign land </w:t>
      </w:r>
      <w:r w:rsidRPr="008F7E45">
        <w:rPr>
          <w:rStyle w:val="StyleUnderline"/>
          <w:highlight w:val="cyan"/>
        </w:rPr>
        <w:t>is crucial for an understanding of how US Empire reconfigures the world</w:t>
      </w:r>
      <w:r w:rsidRPr="000D78EB">
        <w:rPr>
          <w:rStyle w:val="StyleUnderline"/>
        </w:rPr>
        <w:t xml:space="preserve"> spatially, economically, culturally, and politically. As </w:t>
      </w:r>
      <w:r w:rsidRPr="008F7E45">
        <w:rPr>
          <w:rStyle w:val="StyleUnderline"/>
          <w:highlight w:val="cyan"/>
        </w:rPr>
        <w:t>the United States</w:t>
      </w:r>
      <w:r w:rsidRPr="000D78EB">
        <w:rPr>
          <w:rStyle w:val="StyleUnderline"/>
        </w:rPr>
        <w:t xml:space="preserve"> “pivots to Asia” for another round of Cold War containment, American studies in Taiwan, as a form of critical pedagogy, </w:t>
      </w:r>
      <w:r w:rsidRPr="008F7E45">
        <w:rPr>
          <w:rStyle w:val="StyleUnderline"/>
          <w:highlight w:val="cyan"/>
        </w:rPr>
        <w:t>must confront its own complicity</w:t>
      </w:r>
      <w:r w:rsidRPr="000D78EB">
        <w:rPr>
          <w:rStyle w:val="StyleUnderline"/>
        </w:rPr>
        <w:t xml:space="preserve"> with empire</w:t>
      </w:r>
      <w:r w:rsidRPr="000D78EB">
        <w:rPr>
          <w:sz w:val="8"/>
        </w:rPr>
        <w:t xml:space="preserve"> and dig farther into the intersections of local and regional histories </w:t>
      </w:r>
      <w:r w:rsidRPr="008F7E45">
        <w:rPr>
          <w:rStyle w:val="StyleUnderline"/>
          <w:highlight w:val="cyan"/>
        </w:rPr>
        <w:t>to contest the grips of imperialism so as to undo the paradox of peace and security</w:t>
      </w:r>
      <w:r w:rsidRPr="000D78EB">
        <w:rPr>
          <w:sz w:val="8"/>
        </w:rPr>
        <w:t>.</w:t>
      </w:r>
    </w:p>
    <w:p w:rsidR="003C4967" w:rsidRDefault="003C4967" w:rsidP="002A1618"/>
    <w:p w:rsidR="00357EA7" w:rsidRDefault="00357EA7" w:rsidP="00357EA7">
      <w:pPr>
        <w:pStyle w:val="Heading4"/>
      </w:pPr>
      <w:bookmarkStart w:id="6" w:name="_Hlk10808148"/>
      <w:r>
        <w:t xml:space="preserve">Arms </w:t>
      </w:r>
      <w:r w:rsidR="00753C74">
        <w:t>transfers</w:t>
      </w:r>
      <w:r>
        <w:t xml:space="preserve"> specifically to the Asia-Pacific is the lynchpin to American imperialism in the region, caught up in the neoliberal market of modernity. It promotes a mantra of “be our ally and buy our goods… or else”. Absent militarism is a function of liberal warfare, enforcing an individual relationship to weaponry as part of civilian livelihood. This paradigm of cultural conflict controls all root causes to postwar violence.</w:t>
      </w:r>
    </w:p>
    <w:p w:rsidR="00357EA7" w:rsidRPr="00357EA7" w:rsidRDefault="00357EA7" w:rsidP="00357EA7">
      <w:r>
        <w:t xml:space="preserve">Bryan </w:t>
      </w:r>
      <w:proofErr w:type="spellStart"/>
      <w:r w:rsidRPr="00357EA7">
        <w:rPr>
          <w:rStyle w:val="Style13ptBold"/>
        </w:rPr>
        <w:t>Mabee</w:t>
      </w:r>
      <w:proofErr w:type="spellEnd"/>
      <w:r>
        <w:t xml:space="preserve">, June </w:t>
      </w:r>
      <w:r w:rsidRPr="00357EA7">
        <w:rPr>
          <w:rStyle w:val="Style13ptBold"/>
        </w:rPr>
        <w:t>2016</w:t>
      </w:r>
      <w:r>
        <w:t>, “</w:t>
      </w:r>
      <w:r w:rsidRPr="00357EA7">
        <w:rPr>
          <w:i/>
        </w:rPr>
        <w:t>From ‘liberal war’ to ‘liberal militarism’: United States security policy as the promotion of military modernity</w:t>
      </w:r>
      <w:r>
        <w:t xml:space="preserve">,” </w:t>
      </w:r>
      <w:r w:rsidRPr="002C7A3B">
        <w:t>Critical Military</w:t>
      </w:r>
      <w:r>
        <w:t xml:space="preserve"> Studies, pg. 11-13. ZKMSU</w:t>
      </w:r>
    </w:p>
    <w:p w:rsidR="00357EA7" w:rsidRPr="00A76E36" w:rsidRDefault="00357EA7" w:rsidP="00357EA7">
      <w:pPr>
        <w:rPr>
          <w:sz w:val="10"/>
        </w:rPr>
      </w:pPr>
      <w:r w:rsidRPr="00A76E36">
        <w:rPr>
          <w:sz w:val="10"/>
        </w:rPr>
        <w:t xml:space="preserve">As can be seen in the various statements from the Obama administration </w:t>
      </w:r>
      <w:r w:rsidRPr="008F7E45">
        <w:rPr>
          <w:rStyle w:val="StyleUnderline"/>
          <w:highlight w:val="cyan"/>
        </w:rPr>
        <w:t>concerning</w:t>
      </w:r>
      <w:r w:rsidR="00753C74" w:rsidRPr="008F7E45">
        <w:rPr>
          <w:rStyle w:val="StyleUnderline"/>
          <w:highlight w:val="cyan"/>
        </w:rPr>
        <w:t xml:space="preserve"> </w:t>
      </w:r>
      <w:r w:rsidRPr="008F7E45">
        <w:rPr>
          <w:rStyle w:val="StyleUnderline"/>
          <w:highlight w:val="cyan"/>
        </w:rPr>
        <w:t>security assistance</w:t>
      </w:r>
      <w:r w:rsidRPr="00B93168">
        <w:rPr>
          <w:rStyle w:val="StyleUnderline"/>
        </w:rPr>
        <w:t xml:space="preserve">, </w:t>
      </w:r>
      <w:r w:rsidRPr="008F7E45">
        <w:rPr>
          <w:rStyle w:val="StyleUnderline"/>
          <w:highlight w:val="cyan"/>
        </w:rPr>
        <w:t>it is important</w:t>
      </w:r>
      <w:r w:rsidRPr="00B93168">
        <w:rPr>
          <w:rStyle w:val="StyleUnderline"/>
        </w:rPr>
        <w:t xml:space="preserve"> not just </w:t>
      </w:r>
      <w:r w:rsidRPr="008F7E45">
        <w:rPr>
          <w:rStyle w:val="StyleUnderline"/>
          <w:highlight w:val="cyan"/>
        </w:rPr>
        <w:t>for</w:t>
      </w:r>
      <w:r w:rsidRPr="00B93168">
        <w:rPr>
          <w:rStyle w:val="StyleUnderline"/>
        </w:rPr>
        <w:t xml:space="preserve"> achieving specific national security goals</w:t>
      </w:r>
      <w:r w:rsidR="00753C74" w:rsidRPr="00B93168">
        <w:rPr>
          <w:rStyle w:val="StyleUnderline"/>
        </w:rPr>
        <w:t xml:space="preserve"> </w:t>
      </w:r>
      <w:r w:rsidRPr="00B93168">
        <w:rPr>
          <w:rStyle w:val="StyleUnderline"/>
        </w:rPr>
        <w:t xml:space="preserve">of the </w:t>
      </w:r>
      <w:r w:rsidRPr="008F7E45">
        <w:rPr>
          <w:rStyle w:val="StyleUnderline"/>
          <w:highlight w:val="cyan"/>
        </w:rPr>
        <w:t>United States</w:t>
      </w:r>
      <w:r w:rsidRPr="00B93168">
        <w:rPr>
          <w:rStyle w:val="StyleUnderline"/>
        </w:rPr>
        <w:t xml:space="preserve">, but also in fostering </w:t>
      </w:r>
      <w:r w:rsidRPr="008F7E45">
        <w:rPr>
          <w:rStyle w:val="StyleUnderline"/>
          <w:highlight w:val="cyan"/>
        </w:rPr>
        <w:t>partners to maintain a military edge over</w:t>
      </w:r>
      <w:r w:rsidR="00753C74" w:rsidRPr="008F7E45">
        <w:rPr>
          <w:rStyle w:val="StyleUnderline"/>
          <w:highlight w:val="cyan"/>
        </w:rPr>
        <w:t xml:space="preserve"> </w:t>
      </w:r>
      <w:r w:rsidRPr="008F7E45">
        <w:rPr>
          <w:rStyle w:val="StyleUnderline"/>
          <w:highlight w:val="cyan"/>
        </w:rPr>
        <w:t>collective rivals</w:t>
      </w:r>
      <w:r w:rsidRPr="00B93168">
        <w:rPr>
          <w:rStyle w:val="StyleUnderline"/>
        </w:rPr>
        <w:t xml:space="preserve">, to encourage </w:t>
      </w:r>
      <w:r w:rsidRPr="00B93168">
        <w:rPr>
          <w:rStyle w:val="Emphasis"/>
        </w:rPr>
        <w:t xml:space="preserve">interoperability of equipment, and for </w:t>
      </w:r>
      <w:r w:rsidRPr="008F7E45">
        <w:rPr>
          <w:rStyle w:val="Emphasis"/>
          <w:highlight w:val="cyan"/>
        </w:rPr>
        <w:t>persuading</w:t>
      </w:r>
      <w:r w:rsidRPr="00B93168">
        <w:rPr>
          <w:rStyle w:val="Emphasis"/>
        </w:rPr>
        <w:t xml:space="preserve"> partner</w:t>
      </w:r>
      <w:r w:rsidR="00753C74" w:rsidRPr="00B93168">
        <w:rPr>
          <w:rStyle w:val="Emphasis"/>
        </w:rPr>
        <w:t xml:space="preserve"> </w:t>
      </w:r>
      <w:r w:rsidRPr="008F7E45">
        <w:rPr>
          <w:rStyle w:val="Emphasis"/>
          <w:highlight w:val="cyan"/>
        </w:rPr>
        <w:t>countries to develop indigenous capacities to defend themselves</w:t>
      </w:r>
      <w:r w:rsidRPr="00A76E36">
        <w:rPr>
          <w:sz w:val="10"/>
        </w:rPr>
        <w:t xml:space="preserve"> (US Department of</w:t>
      </w:r>
      <w:r w:rsidR="00753C74" w:rsidRPr="00A76E36">
        <w:rPr>
          <w:sz w:val="10"/>
        </w:rPr>
        <w:t xml:space="preserve"> </w:t>
      </w:r>
      <w:r w:rsidRPr="00A76E36">
        <w:rPr>
          <w:sz w:val="10"/>
        </w:rPr>
        <w:t xml:space="preserve">Defense 2014; White House 2013, 2014). But </w:t>
      </w:r>
      <w:r w:rsidRPr="008F7E45">
        <w:rPr>
          <w:rStyle w:val="StyleUnderline"/>
          <w:highlight w:val="cyan"/>
        </w:rPr>
        <w:t xml:space="preserve">the core objective is </w:t>
      </w:r>
      <w:r w:rsidRPr="00E64512">
        <w:rPr>
          <w:rStyle w:val="StyleUnderline"/>
        </w:rPr>
        <w:t>for</w:t>
      </w:r>
      <w:r w:rsidRPr="00B86199">
        <w:rPr>
          <w:rStyle w:val="StyleUnderline"/>
        </w:rPr>
        <w:t xml:space="preserve"> partner countries</w:t>
      </w:r>
      <w:r w:rsidRPr="00A76E36">
        <w:rPr>
          <w:sz w:val="10"/>
        </w:rPr>
        <w:t xml:space="preserve"> –</w:t>
      </w:r>
      <w:r w:rsidR="00753C74" w:rsidRPr="00A76E36">
        <w:rPr>
          <w:sz w:val="10"/>
        </w:rPr>
        <w:t xml:space="preserve"> </w:t>
      </w:r>
      <w:r w:rsidRPr="00A76E36">
        <w:rPr>
          <w:sz w:val="10"/>
        </w:rPr>
        <w:t xml:space="preserve">whether in the North or the South – </w:t>
      </w:r>
      <w:r w:rsidRPr="008F7E45">
        <w:rPr>
          <w:rStyle w:val="StyleUnderline"/>
          <w:highlight w:val="cyan"/>
        </w:rPr>
        <w:t>to be in line with US security goals</w:t>
      </w:r>
      <w:r w:rsidRPr="00A76E36">
        <w:rPr>
          <w:sz w:val="10"/>
        </w:rPr>
        <w:t xml:space="preserve">. </w:t>
      </w:r>
      <w:r w:rsidRPr="008F7E45">
        <w:rPr>
          <w:rStyle w:val="Emphasis"/>
          <w:highlight w:val="cyan"/>
        </w:rPr>
        <w:t>This can be</w:t>
      </w:r>
      <w:r w:rsidR="00753C74" w:rsidRPr="008F7E45">
        <w:rPr>
          <w:rStyle w:val="Emphasis"/>
          <w:highlight w:val="cyan"/>
        </w:rPr>
        <w:t xml:space="preserve"> </w:t>
      </w:r>
      <w:r w:rsidRPr="008F7E45">
        <w:rPr>
          <w:rStyle w:val="Emphasis"/>
          <w:highlight w:val="cyan"/>
        </w:rPr>
        <w:t>seen clearly in US arms transfer policy</w:t>
      </w:r>
      <w:r w:rsidRPr="00A76E36">
        <w:rPr>
          <w:sz w:val="10"/>
        </w:rPr>
        <w:t>: ‘</w:t>
      </w:r>
      <w:r w:rsidRPr="00E64512">
        <w:rPr>
          <w:rStyle w:val="StyleUnderline"/>
        </w:rPr>
        <w:t>United</w:t>
      </w:r>
      <w:r w:rsidRPr="00B86199">
        <w:rPr>
          <w:rStyle w:val="StyleUnderline"/>
        </w:rPr>
        <w:t xml:space="preserve"> States conventional arms transfer policy</w:t>
      </w:r>
      <w:r w:rsidR="00753C74" w:rsidRPr="00B86199">
        <w:rPr>
          <w:rStyle w:val="StyleUnderline"/>
        </w:rPr>
        <w:t xml:space="preserve"> </w:t>
      </w:r>
      <w:r w:rsidRPr="00B86199">
        <w:rPr>
          <w:rStyle w:val="StyleUnderline"/>
        </w:rPr>
        <w:t>supports transfers that meet legitimate security requirements of our allies and partners</w:t>
      </w:r>
      <w:r w:rsidR="00753C74" w:rsidRPr="00B86199">
        <w:rPr>
          <w:rStyle w:val="StyleUnderline"/>
        </w:rPr>
        <w:t xml:space="preserve"> </w:t>
      </w:r>
      <w:r w:rsidRPr="00B86199">
        <w:rPr>
          <w:rStyle w:val="StyleUnderline"/>
        </w:rPr>
        <w:t>in support of our national security and foreign policy interests’</w:t>
      </w:r>
      <w:r w:rsidRPr="00A76E36">
        <w:rPr>
          <w:sz w:val="10"/>
        </w:rPr>
        <w:t xml:space="preserve"> (White House 2014).</w:t>
      </w:r>
      <w:r w:rsidR="00753C74" w:rsidRPr="00A76E36">
        <w:rPr>
          <w:sz w:val="10"/>
        </w:rPr>
        <w:t xml:space="preserve"> </w:t>
      </w:r>
      <w:r w:rsidRPr="00A76E36">
        <w:rPr>
          <w:sz w:val="10"/>
        </w:rPr>
        <w:t>While the focus on modernization is not nearly as pronounced as it was in the Cold</w:t>
      </w:r>
      <w:r w:rsidR="00753C74" w:rsidRPr="00A76E36">
        <w:rPr>
          <w:sz w:val="10"/>
        </w:rPr>
        <w:t xml:space="preserve"> </w:t>
      </w:r>
      <w:r w:rsidRPr="00A76E36">
        <w:rPr>
          <w:sz w:val="10"/>
        </w:rPr>
        <w:t xml:space="preserve">War, </w:t>
      </w:r>
      <w:r w:rsidRPr="008F7E45">
        <w:rPr>
          <w:rStyle w:val="Emphasis"/>
          <w:highlight w:val="cyan"/>
        </w:rPr>
        <w:t>arms sales are still caught up in a modernizing logic</w:t>
      </w:r>
      <w:r w:rsidRPr="00A76E36">
        <w:rPr>
          <w:sz w:val="10"/>
        </w:rPr>
        <w:t xml:space="preserve">: while </w:t>
      </w:r>
      <w:r w:rsidRPr="008F7E45">
        <w:rPr>
          <w:rStyle w:val="StyleUnderline"/>
          <w:highlight w:val="cyan"/>
        </w:rPr>
        <w:t>the core emphases</w:t>
      </w:r>
      <w:r w:rsidRPr="00B86199">
        <w:rPr>
          <w:rStyle w:val="StyleUnderline"/>
        </w:rPr>
        <w:t xml:space="preserve"> in</w:t>
      </w:r>
      <w:r w:rsidR="00753C74" w:rsidRPr="00B86199">
        <w:rPr>
          <w:rStyle w:val="StyleUnderline"/>
        </w:rPr>
        <w:t xml:space="preserve"> </w:t>
      </w:r>
      <w:r w:rsidRPr="00B86199">
        <w:rPr>
          <w:rStyle w:val="StyleUnderline"/>
        </w:rPr>
        <w:t>policy statements about arms transfers</w:t>
      </w:r>
      <w:r w:rsidRPr="00A76E36">
        <w:rPr>
          <w:sz w:val="10"/>
        </w:rPr>
        <w:t xml:space="preserve"> (and security assistance more generally) </w:t>
      </w:r>
      <w:r w:rsidRPr="008F7E45">
        <w:rPr>
          <w:rStyle w:val="StyleUnderline"/>
          <w:highlight w:val="cyan"/>
        </w:rPr>
        <w:t>stress</w:t>
      </w:r>
      <w:r w:rsidR="00753C74" w:rsidRPr="008F7E45">
        <w:rPr>
          <w:rStyle w:val="StyleUnderline"/>
          <w:highlight w:val="cyan"/>
        </w:rPr>
        <w:t xml:space="preserve"> </w:t>
      </w:r>
      <w:r w:rsidRPr="008F7E45">
        <w:rPr>
          <w:rStyle w:val="StyleUnderline"/>
          <w:highlight w:val="cyan"/>
        </w:rPr>
        <w:t>burden-sharing and common security goals</w:t>
      </w:r>
      <w:r w:rsidRPr="00B86199">
        <w:rPr>
          <w:rStyle w:val="StyleUnderline"/>
        </w:rPr>
        <w:t xml:space="preserve">, broader goals </w:t>
      </w:r>
      <w:r w:rsidRPr="008F7E45">
        <w:rPr>
          <w:rStyle w:val="StyleUnderline"/>
          <w:highlight w:val="cyan"/>
        </w:rPr>
        <w:t>related to military</w:t>
      </w:r>
      <w:r w:rsidR="00753C74" w:rsidRPr="008F7E45">
        <w:rPr>
          <w:rStyle w:val="StyleUnderline"/>
          <w:highlight w:val="cyan"/>
        </w:rPr>
        <w:t xml:space="preserve"> </w:t>
      </w:r>
      <w:r w:rsidRPr="008F7E45">
        <w:rPr>
          <w:rStyle w:val="StyleUnderline"/>
          <w:highlight w:val="cyan"/>
        </w:rPr>
        <w:t>modernization</w:t>
      </w:r>
      <w:r w:rsidRPr="00B86199">
        <w:rPr>
          <w:rStyle w:val="StyleUnderline"/>
        </w:rPr>
        <w:t xml:space="preserve"> are still apparent</w:t>
      </w:r>
      <w:r w:rsidRPr="00A76E36">
        <w:rPr>
          <w:sz w:val="10"/>
        </w:rPr>
        <w:t xml:space="preserve">. For example, </w:t>
      </w:r>
      <w:r w:rsidRPr="008F7E45">
        <w:rPr>
          <w:rStyle w:val="StyleUnderline"/>
          <w:highlight w:val="cyan"/>
        </w:rPr>
        <w:t>one of the goals</w:t>
      </w:r>
      <w:r w:rsidRPr="00B86199">
        <w:rPr>
          <w:rStyle w:val="StyleUnderline"/>
        </w:rPr>
        <w:t xml:space="preserve"> stated as part of the</w:t>
      </w:r>
      <w:r w:rsidR="00753C74" w:rsidRPr="00B86199">
        <w:rPr>
          <w:rStyle w:val="StyleUnderline"/>
        </w:rPr>
        <w:t xml:space="preserve"> </w:t>
      </w:r>
      <w:r w:rsidRPr="00B86199">
        <w:rPr>
          <w:rStyle w:val="StyleUnderline"/>
        </w:rPr>
        <w:t>Presidential Policy Directive</w:t>
      </w:r>
      <w:r w:rsidRPr="00A76E36">
        <w:rPr>
          <w:sz w:val="10"/>
        </w:rPr>
        <w:t xml:space="preserve"> 23, dealing with Security Sector Assistance, </w:t>
      </w:r>
      <w:r w:rsidRPr="008F7E45">
        <w:rPr>
          <w:rStyle w:val="Emphasis"/>
          <w:highlight w:val="cyan"/>
        </w:rPr>
        <w:t>is to ‘promote</w:t>
      </w:r>
      <w:r w:rsidR="00753C74" w:rsidRPr="008F7E45">
        <w:rPr>
          <w:rStyle w:val="Emphasis"/>
          <w:highlight w:val="cyan"/>
        </w:rPr>
        <w:t xml:space="preserve"> </w:t>
      </w:r>
      <w:r w:rsidRPr="008F7E45">
        <w:rPr>
          <w:rStyle w:val="Emphasis"/>
          <w:highlight w:val="cyan"/>
        </w:rPr>
        <w:t>universal values, such as good governance’</w:t>
      </w:r>
      <w:r w:rsidRPr="00A76E36">
        <w:rPr>
          <w:sz w:val="10"/>
        </w:rPr>
        <w:t xml:space="preserve"> (White House 2013), </w:t>
      </w:r>
      <w:r w:rsidRPr="00E64512">
        <w:rPr>
          <w:rStyle w:val="StyleUnderline"/>
        </w:rPr>
        <w:t>also expressed</w:t>
      </w:r>
      <w:r w:rsidRPr="00B86199">
        <w:rPr>
          <w:rStyle w:val="StyleUnderline"/>
        </w:rPr>
        <w:t xml:space="preserve"> in a</w:t>
      </w:r>
      <w:r w:rsidR="00753C74" w:rsidRPr="00B86199">
        <w:rPr>
          <w:rStyle w:val="StyleUnderline"/>
        </w:rPr>
        <w:t xml:space="preserve"> </w:t>
      </w:r>
      <w:r w:rsidRPr="00B86199">
        <w:rPr>
          <w:rStyle w:val="StyleUnderline"/>
        </w:rPr>
        <w:t>policy goal: ‘pursuit of security sector reform as part of a broader, long term effort to</w:t>
      </w:r>
      <w:r w:rsidR="00753C74" w:rsidRPr="00B86199">
        <w:rPr>
          <w:rStyle w:val="StyleUnderline"/>
        </w:rPr>
        <w:t xml:space="preserve"> </w:t>
      </w:r>
      <w:r w:rsidRPr="00B86199">
        <w:rPr>
          <w:rStyle w:val="StyleUnderline"/>
        </w:rPr>
        <w:t>improve governance and promote sustainable economic development’</w:t>
      </w:r>
      <w:r w:rsidRPr="00A76E36">
        <w:rPr>
          <w:sz w:val="10"/>
        </w:rPr>
        <w:t xml:space="preserve">. </w:t>
      </w:r>
      <w:r w:rsidRPr="00B86199">
        <w:rPr>
          <w:rStyle w:val="StyleUnderline"/>
        </w:rPr>
        <w:t>Such commitments are also reflected in a later directive specifically dealing with arms transfer policy,</w:t>
      </w:r>
      <w:r w:rsidR="00753C74" w:rsidRPr="00B86199">
        <w:rPr>
          <w:rStyle w:val="StyleUnderline"/>
        </w:rPr>
        <w:t xml:space="preserve"> </w:t>
      </w:r>
      <w:r w:rsidRPr="00B86199">
        <w:rPr>
          <w:rStyle w:val="StyleUnderline"/>
        </w:rPr>
        <w:t xml:space="preserve">where </w:t>
      </w:r>
      <w:r w:rsidRPr="008F7E45">
        <w:rPr>
          <w:rStyle w:val="StyleUnderline"/>
          <w:highlight w:val="cyan"/>
        </w:rPr>
        <w:t xml:space="preserve">a core goal is ‘promoting the acquisition of US systems </w:t>
      </w:r>
      <w:r w:rsidRPr="008F7E45">
        <w:rPr>
          <w:rStyle w:val="Emphasis"/>
          <w:highlight w:val="cyan"/>
        </w:rPr>
        <w:t>to increase interoperability with allies</w:t>
      </w:r>
      <w:r w:rsidRPr="00B86199">
        <w:rPr>
          <w:rStyle w:val="Emphasis"/>
        </w:rPr>
        <w:t xml:space="preserve"> and partners, </w:t>
      </w:r>
      <w:r w:rsidRPr="008F7E45">
        <w:rPr>
          <w:rStyle w:val="Emphasis"/>
          <w:highlight w:val="cyan"/>
        </w:rPr>
        <w:t>lower the unit costs</w:t>
      </w:r>
      <w:r w:rsidRPr="00B86199">
        <w:rPr>
          <w:rStyle w:val="Emphasis"/>
        </w:rPr>
        <w:t xml:space="preserve"> for all, </w:t>
      </w:r>
      <w:r w:rsidRPr="008F7E45">
        <w:rPr>
          <w:rStyle w:val="Emphasis"/>
          <w:highlight w:val="cyan"/>
        </w:rPr>
        <w:t>and strengthen the industrial</w:t>
      </w:r>
      <w:r w:rsidR="00753C74" w:rsidRPr="008F7E45">
        <w:rPr>
          <w:rStyle w:val="Emphasis"/>
          <w:highlight w:val="cyan"/>
        </w:rPr>
        <w:t xml:space="preserve"> </w:t>
      </w:r>
      <w:r w:rsidRPr="008F7E45">
        <w:rPr>
          <w:rStyle w:val="Emphasis"/>
          <w:highlight w:val="cyan"/>
        </w:rPr>
        <w:t>base’</w:t>
      </w:r>
      <w:r w:rsidRPr="00A76E36">
        <w:rPr>
          <w:sz w:val="10"/>
        </w:rPr>
        <w:t xml:space="preserve"> (White House 2014). </w:t>
      </w:r>
      <w:r w:rsidRPr="008F7E45">
        <w:rPr>
          <w:rStyle w:val="StyleUnderline"/>
          <w:highlight w:val="cyan"/>
        </w:rPr>
        <w:t>These goals need to be</w:t>
      </w:r>
      <w:r w:rsidRPr="00B86199">
        <w:rPr>
          <w:rStyle w:val="StyleUnderline"/>
        </w:rPr>
        <w:t xml:space="preserve"> seen in a broad fashion, in that</w:t>
      </w:r>
      <w:r w:rsidR="00753C74" w:rsidRPr="00B86199">
        <w:rPr>
          <w:rStyle w:val="StyleUnderline"/>
        </w:rPr>
        <w:t xml:space="preserve"> </w:t>
      </w:r>
      <w:r w:rsidRPr="00B86199">
        <w:rPr>
          <w:rStyle w:val="StyleUnderline"/>
        </w:rPr>
        <w:t xml:space="preserve">security can be </w:t>
      </w:r>
      <w:r w:rsidRPr="00E64512">
        <w:rPr>
          <w:rStyle w:val="StyleUnderline"/>
        </w:rPr>
        <w:t>achieved</w:t>
      </w:r>
      <w:r w:rsidRPr="00B86199">
        <w:rPr>
          <w:rStyle w:val="StyleUnderline"/>
        </w:rPr>
        <w:t xml:space="preserve"> by allies becoming more like the US, </w:t>
      </w:r>
      <w:r w:rsidRPr="00B86199">
        <w:rPr>
          <w:rStyle w:val="Emphasis"/>
        </w:rPr>
        <w:t xml:space="preserve">which can be </w:t>
      </w:r>
      <w:r w:rsidRPr="008F7E45">
        <w:rPr>
          <w:rStyle w:val="Emphasis"/>
          <w:highlight w:val="cyan"/>
        </w:rPr>
        <w:t>actualized</w:t>
      </w:r>
      <w:r w:rsidR="00753C74" w:rsidRPr="008F7E45">
        <w:rPr>
          <w:rStyle w:val="Emphasis"/>
          <w:highlight w:val="cyan"/>
        </w:rPr>
        <w:t xml:space="preserve"> </w:t>
      </w:r>
      <w:r w:rsidRPr="008F7E45">
        <w:rPr>
          <w:rStyle w:val="Emphasis"/>
          <w:highlight w:val="cyan"/>
        </w:rPr>
        <w:t>through</w:t>
      </w:r>
      <w:r w:rsidRPr="00B86199">
        <w:rPr>
          <w:rStyle w:val="Emphasis"/>
        </w:rPr>
        <w:t xml:space="preserve"> the diffusion of </w:t>
      </w:r>
      <w:r w:rsidRPr="008F7E45">
        <w:rPr>
          <w:rStyle w:val="Emphasis"/>
          <w:highlight w:val="cyan"/>
        </w:rPr>
        <w:t>neoliberal militarism</w:t>
      </w:r>
      <w:r w:rsidRPr="00A76E36">
        <w:rPr>
          <w:sz w:val="10"/>
        </w:rPr>
        <w:t>.6</w:t>
      </w:r>
      <w:r w:rsidR="00753C74" w:rsidRPr="00A76E36">
        <w:rPr>
          <w:sz w:val="10"/>
        </w:rPr>
        <w:t xml:space="preserve"> </w:t>
      </w:r>
      <w:r w:rsidRPr="008F7E45">
        <w:rPr>
          <w:rStyle w:val="Emphasis"/>
          <w:highlight w:val="cyan"/>
        </w:rPr>
        <w:t>The desire to maintain a modernizing presence can be seen in</w:t>
      </w:r>
      <w:r w:rsidRPr="009D693F">
        <w:rPr>
          <w:rStyle w:val="Emphasis"/>
        </w:rPr>
        <w:t xml:space="preserve"> </w:t>
      </w:r>
      <w:r w:rsidRPr="008F7E45">
        <w:rPr>
          <w:rStyle w:val="Emphasis"/>
          <w:highlight w:val="cyan"/>
        </w:rPr>
        <w:t>US policy towards</w:t>
      </w:r>
      <w:r w:rsidR="00753C74" w:rsidRPr="008F7E45">
        <w:rPr>
          <w:rStyle w:val="Emphasis"/>
          <w:highlight w:val="cyan"/>
        </w:rPr>
        <w:t xml:space="preserve"> </w:t>
      </w:r>
      <w:r w:rsidRPr="008F7E45">
        <w:rPr>
          <w:rStyle w:val="Emphasis"/>
          <w:highlight w:val="cyan"/>
        </w:rPr>
        <w:t>Asia-Pacific</w:t>
      </w:r>
      <w:r w:rsidRPr="00A76E36">
        <w:rPr>
          <w:sz w:val="10"/>
        </w:rPr>
        <w:t xml:space="preserve">. </w:t>
      </w:r>
      <w:r w:rsidRPr="009D693F">
        <w:rPr>
          <w:rStyle w:val="StyleUnderline"/>
        </w:rPr>
        <w:t>As part of its ‘pivot’ to Asia-Pacific</w:t>
      </w:r>
      <w:r w:rsidRPr="00A76E36">
        <w:rPr>
          <w:sz w:val="10"/>
        </w:rPr>
        <w:t>, expressed in the 2012 Defense</w:t>
      </w:r>
      <w:r w:rsidR="00753C74" w:rsidRPr="00A76E36">
        <w:rPr>
          <w:sz w:val="10"/>
        </w:rPr>
        <w:t xml:space="preserve"> </w:t>
      </w:r>
      <w:r w:rsidRPr="00A76E36">
        <w:rPr>
          <w:sz w:val="10"/>
        </w:rPr>
        <w:t xml:space="preserve">Strategic Guidance (US Department of Defense 2012), also </w:t>
      </w:r>
      <w:r w:rsidRPr="009D693F">
        <w:rPr>
          <w:rStyle w:val="StyleUnderline"/>
        </w:rPr>
        <w:t>occurring in a time of</w:t>
      </w:r>
      <w:r w:rsidR="00753C74" w:rsidRPr="009D693F">
        <w:rPr>
          <w:rStyle w:val="StyleUnderline"/>
        </w:rPr>
        <w:t xml:space="preserve"> </w:t>
      </w:r>
      <w:r w:rsidRPr="009D693F">
        <w:rPr>
          <w:rStyle w:val="StyleUnderline"/>
        </w:rPr>
        <w:t>increasing austerity and increasing interdependence</w:t>
      </w:r>
      <w:r w:rsidRPr="00A76E36">
        <w:rPr>
          <w:sz w:val="10"/>
        </w:rPr>
        <w:t xml:space="preserve"> (with threats also </w:t>
      </w:r>
      <w:proofErr w:type="spellStart"/>
      <w:r w:rsidRPr="00A76E36">
        <w:rPr>
          <w:sz w:val="10"/>
        </w:rPr>
        <w:t>transnationalized</w:t>
      </w:r>
      <w:proofErr w:type="spellEnd"/>
      <w:r w:rsidRPr="00A76E36">
        <w:rPr>
          <w:sz w:val="10"/>
        </w:rPr>
        <w:t xml:space="preserve">), </w:t>
      </w:r>
      <w:r w:rsidRPr="008F7E45">
        <w:rPr>
          <w:rStyle w:val="StyleUnderline"/>
          <w:highlight w:val="cyan"/>
        </w:rPr>
        <w:t>the</w:t>
      </w:r>
      <w:r w:rsidRPr="00A76E36">
        <w:rPr>
          <w:sz w:val="10"/>
        </w:rPr>
        <w:t xml:space="preserve"> Obama </w:t>
      </w:r>
      <w:r w:rsidRPr="008F7E45">
        <w:rPr>
          <w:rStyle w:val="Emphasis"/>
          <w:highlight w:val="cyan"/>
        </w:rPr>
        <w:t>administration stressed the need to rely on</w:t>
      </w:r>
      <w:r w:rsidRPr="009D693F">
        <w:rPr>
          <w:rStyle w:val="Emphasis"/>
        </w:rPr>
        <w:t xml:space="preserve"> regional </w:t>
      </w:r>
      <w:r w:rsidRPr="008F7E45">
        <w:rPr>
          <w:rStyle w:val="Emphasis"/>
          <w:highlight w:val="cyan"/>
        </w:rPr>
        <w:t>allies</w:t>
      </w:r>
      <w:r w:rsidRPr="009D693F">
        <w:rPr>
          <w:rStyle w:val="Emphasis"/>
        </w:rPr>
        <w:t xml:space="preserve">, </w:t>
      </w:r>
      <w:r w:rsidRPr="008F7E45">
        <w:rPr>
          <w:rStyle w:val="Emphasis"/>
          <w:highlight w:val="cyan"/>
        </w:rPr>
        <w:t>especially</w:t>
      </w:r>
      <w:r w:rsidR="00753C74" w:rsidRPr="008F7E45">
        <w:rPr>
          <w:rStyle w:val="Emphasis"/>
          <w:highlight w:val="cyan"/>
        </w:rPr>
        <w:t xml:space="preserve"> </w:t>
      </w:r>
      <w:r w:rsidRPr="008F7E45">
        <w:rPr>
          <w:rStyle w:val="Emphasis"/>
          <w:highlight w:val="cyan"/>
        </w:rPr>
        <w:t>through</w:t>
      </w:r>
      <w:r w:rsidRPr="009D693F">
        <w:rPr>
          <w:rStyle w:val="Emphasis"/>
        </w:rPr>
        <w:t xml:space="preserve"> training and </w:t>
      </w:r>
      <w:r w:rsidRPr="008F7E45">
        <w:rPr>
          <w:rStyle w:val="Emphasis"/>
          <w:highlight w:val="cyan"/>
        </w:rPr>
        <w:t>modernization</w:t>
      </w:r>
      <w:r w:rsidRPr="009D693F">
        <w:rPr>
          <w:rStyle w:val="Emphasis"/>
        </w:rPr>
        <w:t xml:space="preserve"> </w:t>
      </w:r>
      <w:proofErr w:type="spellStart"/>
      <w:r w:rsidRPr="009D693F">
        <w:rPr>
          <w:rStyle w:val="Emphasis"/>
        </w:rPr>
        <w:t>programmes</w:t>
      </w:r>
      <w:proofErr w:type="spellEnd"/>
      <w:r w:rsidRPr="00A76E36">
        <w:rPr>
          <w:sz w:val="10"/>
        </w:rPr>
        <w:t>. The 2014 Quadrennial Defense</w:t>
      </w:r>
      <w:r w:rsidR="00753C74" w:rsidRPr="00A76E36">
        <w:rPr>
          <w:sz w:val="10"/>
        </w:rPr>
        <w:t xml:space="preserve"> </w:t>
      </w:r>
      <w:r w:rsidRPr="00A76E36">
        <w:rPr>
          <w:sz w:val="10"/>
        </w:rPr>
        <w:t>Review (US Department of Defense 2014) emphasized this in the second ‘pillar’ of its</w:t>
      </w:r>
      <w:r w:rsidR="00753C74" w:rsidRPr="00A76E36">
        <w:rPr>
          <w:sz w:val="10"/>
        </w:rPr>
        <w:t xml:space="preserve"> </w:t>
      </w:r>
      <w:proofErr w:type="spellStart"/>
      <w:r w:rsidRPr="00A76E36">
        <w:rPr>
          <w:sz w:val="10"/>
        </w:rPr>
        <w:t>defence</w:t>
      </w:r>
      <w:proofErr w:type="spellEnd"/>
      <w:r w:rsidRPr="00A76E36">
        <w:rPr>
          <w:sz w:val="10"/>
        </w:rPr>
        <w:t xml:space="preserve"> strategy, ‘building security globally’, which stressed the need to build up the</w:t>
      </w:r>
      <w:r w:rsidR="00753C74" w:rsidRPr="00A76E36">
        <w:rPr>
          <w:sz w:val="10"/>
        </w:rPr>
        <w:t xml:space="preserve"> </w:t>
      </w:r>
      <w:r w:rsidRPr="00A76E36">
        <w:rPr>
          <w:sz w:val="10"/>
        </w:rPr>
        <w:t>capacity of partners, to ensure interoperability and the ability of partner states to work</w:t>
      </w:r>
      <w:r w:rsidR="00753C74" w:rsidRPr="00A76E36">
        <w:rPr>
          <w:sz w:val="10"/>
        </w:rPr>
        <w:t xml:space="preserve"> </w:t>
      </w:r>
      <w:r w:rsidRPr="00A76E36">
        <w:rPr>
          <w:sz w:val="10"/>
        </w:rPr>
        <w:t>together to achieve common goals. While the usual alliances are emphasized in terms of</w:t>
      </w:r>
      <w:r w:rsidR="00753C74" w:rsidRPr="00A76E36">
        <w:rPr>
          <w:sz w:val="10"/>
        </w:rPr>
        <w:t xml:space="preserve"> </w:t>
      </w:r>
      <w:r w:rsidRPr="00A76E36">
        <w:rPr>
          <w:sz w:val="10"/>
        </w:rPr>
        <w:t>Asia-Pacific (Australia, Japan, Philippines, Republic of Korea, Thailand – and some new</w:t>
      </w:r>
      <w:r w:rsidR="00753C74" w:rsidRPr="00A76E36">
        <w:rPr>
          <w:sz w:val="10"/>
        </w:rPr>
        <w:t xml:space="preserve"> </w:t>
      </w:r>
      <w:r w:rsidRPr="00A76E36">
        <w:rPr>
          <w:sz w:val="10"/>
        </w:rPr>
        <w:t>partnerships to build upon with Vietnam, Malaysia, and Singapore), one of the most</w:t>
      </w:r>
      <w:r w:rsidR="00753C74" w:rsidRPr="00A76E36">
        <w:rPr>
          <w:sz w:val="10"/>
        </w:rPr>
        <w:t xml:space="preserve"> </w:t>
      </w:r>
      <w:r w:rsidRPr="00A76E36">
        <w:rPr>
          <w:sz w:val="10"/>
        </w:rPr>
        <w:t>interesting is the new approach towards India. As announced in the 2012 Defense</w:t>
      </w:r>
      <w:r w:rsidR="00753C74" w:rsidRPr="00A76E36">
        <w:rPr>
          <w:sz w:val="10"/>
        </w:rPr>
        <w:t xml:space="preserve"> </w:t>
      </w:r>
      <w:r w:rsidRPr="00A76E36">
        <w:rPr>
          <w:sz w:val="10"/>
        </w:rPr>
        <w:t>Strategic Guidance document, the US was to take up a new strategic partnership with</w:t>
      </w:r>
      <w:r w:rsidR="00753C74" w:rsidRPr="00A76E36">
        <w:rPr>
          <w:sz w:val="10"/>
        </w:rPr>
        <w:t xml:space="preserve"> </w:t>
      </w:r>
      <w:r w:rsidRPr="00A76E36">
        <w:rPr>
          <w:sz w:val="10"/>
        </w:rPr>
        <w:t xml:space="preserve">India as part of its focus on Asia-Pacific (US Department of Defense 2012, 2). </w:t>
      </w:r>
      <w:r w:rsidRPr="008F7E45">
        <w:rPr>
          <w:rStyle w:val="Emphasis"/>
          <w:highlight w:val="cyan"/>
        </w:rPr>
        <w:t>A crucial</w:t>
      </w:r>
      <w:r w:rsidR="00753C74" w:rsidRPr="008F7E45">
        <w:rPr>
          <w:rStyle w:val="Emphasis"/>
          <w:highlight w:val="cyan"/>
        </w:rPr>
        <w:t xml:space="preserve"> </w:t>
      </w:r>
      <w:r w:rsidRPr="008F7E45">
        <w:rPr>
          <w:rStyle w:val="Emphasis"/>
          <w:highlight w:val="cyan"/>
        </w:rPr>
        <w:t>part</w:t>
      </w:r>
      <w:r w:rsidRPr="009D693F">
        <w:rPr>
          <w:rStyle w:val="Emphasis"/>
        </w:rPr>
        <w:t xml:space="preserve"> of this growing cooperative arrangement </w:t>
      </w:r>
      <w:r w:rsidRPr="008F7E45">
        <w:rPr>
          <w:rStyle w:val="Emphasis"/>
          <w:highlight w:val="cyan"/>
        </w:rPr>
        <w:t>has been a focus on arms industry</w:t>
      </w:r>
      <w:r w:rsidR="00753C74" w:rsidRPr="008F7E45">
        <w:rPr>
          <w:rStyle w:val="Emphasis"/>
          <w:highlight w:val="cyan"/>
        </w:rPr>
        <w:t xml:space="preserve"> </w:t>
      </w:r>
      <w:r w:rsidRPr="008F7E45">
        <w:rPr>
          <w:rStyle w:val="Emphasis"/>
          <w:highlight w:val="cyan"/>
        </w:rPr>
        <w:t>relationships</w:t>
      </w:r>
      <w:r w:rsidRPr="00A76E36">
        <w:rPr>
          <w:sz w:val="10"/>
        </w:rPr>
        <w:t>: in 2015, President Obama and Prime Minister Modi jointly announced</w:t>
      </w:r>
      <w:r w:rsidR="00753C74" w:rsidRPr="00A76E36">
        <w:rPr>
          <w:sz w:val="10"/>
        </w:rPr>
        <w:t xml:space="preserve"> </w:t>
      </w:r>
      <w:r w:rsidRPr="00A76E36">
        <w:rPr>
          <w:sz w:val="10"/>
        </w:rPr>
        <w:t>a commitment to a new mechanism of cooperation (as part of a broader ‘statement of</w:t>
      </w:r>
      <w:r w:rsidR="00753C74" w:rsidRPr="00A76E36">
        <w:rPr>
          <w:sz w:val="10"/>
        </w:rPr>
        <w:t xml:space="preserve"> </w:t>
      </w:r>
      <w:r w:rsidRPr="00A76E36">
        <w:rPr>
          <w:sz w:val="10"/>
        </w:rPr>
        <w:t xml:space="preserve">friendship’): </w:t>
      </w:r>
      <w:proofErr w:type="gramStart"/>
      <w:r w:rsidRPr="00A76E36">
        <w:rPr>
          <w:sz w:val="10"/>
        </w:rPr>
        <w:t>the</w:t>
      </w:r>
      <w:proofErr w:type="gramEnd"/>
      <w:r w:rsidRPr="00A76E36">
        <w:rPr>
          <w:sz w:val="10"/>
        </w:rPr>
        <w:t xml:space="preserve"> Defense Technology Trade Initiative (DTTI) (White House 2015). The</w:t>
      </w:r>
      <w:r w:rsidR="00753C74" w:rsidRPr="00A76E36">
        <w:rPr>
          <w:sz w:val="10"/>
        </w:rPr>
        <w:t xml:space="preserve"> </w:t>
      </w:r>
      <w:r w:rsidRPr="00A76E36">
        <w:rPr>
          <w:sz w:val="10"/>
        </w:rPr>
        <w:t>purpose of the DTTI is not only to form a stronger geostrategic partnership, but also to</w:t>
      </w:r>
      <w:r w:rsidR="00753C74" w:rsidRPr="00A76E36">
        <w:rPr>
          <w:sz w:val="10"/>
        </w:rPr>
        <w:t xml:space="preserve"> </w:t>
      </w:r>
      <w:r w:rsidRPr="00A76E36">
        <w:rPr>
          <w:sz w:val="10"/>
        </w:rPr>
        <w:t xml:space="preserve">strengthen India’s </w:t>
      </w:r>
      <w:proofErr w:type="spellStart"/>
      <w:r w:rsidRPr="00A76E36">
        <w:rPr>
          <w:sz w:val="10"/>
        </w:rPr>
        <w:t>defence</w:t>
      </w:r>
      <w:proofErr w:type="spellEnd"/>
      <w:r w:rsidRPr="00A76E36">
        <w:rPr>
          <w:sz w:val="10"/>
        </w:rPr>
        <w:t xml:space="preserve"> industrial base and promote increasing business ties between</w:t>
      </w:r>
      <w:r w:rsidR="00753C74" w:rsidRPr="00A76E36">
        <w:rPr>
          <w:sz w:val="10"/>
        </w:rPr>
        <w:t xml:space="preserve"> </w:t>
      </w:r>
      <w:proofErr w:type="spellStart"/>
      <w:r w:rsidRPr="00A76E36">
        <w:rPr>
          <w:sz w:val="10"/>
        </w:rPr>
        <w:t>defence</w:t>
      </w:r>
      <w:proofErr w:type="spellEnd"/>
      <w:r w:rsidRPr="00A76E36">
        <w:rPr>
          <w:sz w:val="10"/>
        </w:rPr>
        <w:t xml:space="preserve"> industries. These efforts go beyond just an interest in security or economic</w:t>
      </w:r>
      <w:r w:rsidR="00753C74" w:rsidRPr="00A76E36">
        <w:rPr>
          <w:sz w:val="10"/>
        </w:rPr>
        <w:t xml:space="preserve"> </w:t>
      </w:r>
      <w:r w:rsidRPr="00A76E36">
        <w:rPr>
          <w:sz w:val="10"/>
        </w:rPr>
        <w:t>prosperity; as Undersecretary for Defense Frank Kendall put it,</w:t>
      </w:r>
      <w:r w:rsidR="00753C74" w:rsidRPr="00A76E36">
        <w:rPr>
          <w:sz w:val="10"/>
        </w:rPr>
        <w:t xml:space="preserve"> </w:t>
      </w:r>
      <w:r w:rsidRPr="00A76E36">
        <w:rPr>
          <w:sz w:val="10"/>
        </w:rPr>
        <w:t>our hope is that these efforts will begin a process of continued growth over time, until</w:t>
      </w:r>
      <w:r w:rsidR="00753C74" w:rsidRPr="00A76E36">
        <w:rPr>
          <w:sz w:val="10"/>
        </w:rPr>
        <w:t xml:space="preserve"> </w:t>
      </w:r>
      <w:r w:rsidRPr="00A76E36">
        <w:rPr>
          <w:sz w:val="10"/>
        </w:rPr>
        <w:t>India and the US achieve a strong and enduring partnership in military modernization,</w:t>
      </w:r>
      <w:r w:rsidR="00753C74" w:rsidRPr="00A76E36">
        <w:rPr>
          <w:sz w:val="10"/>
        </w:rPr>
        <w:t xml:space="preserve"> </w:t>
      </w:r>
      <w:r w:rsidRPr="00A76E36">
        <w:rPr>
          <w:sz w:val="10"/>
        </w:rPr>
        <w:t>technology, and manufacturing – because a strong Indian military serving as a security</w:t>
      </w:r>
      <w:r w:rsidR="00753C74" w:rsidRPr="00A76E36">
        <w:rPr>
          <w:sz w:val="10"/>
        </w:rPr>
        <w:t xml:space="preserve"> </w:t>
      </w:r>
      <w:r w:rsidRPr="00A76E36">
        <w:rPr>
          <w:sz w:val="10"/>
        </w:rPr>
        <w:t>provider both regionally and throughout the globe is in the mutual interest of both our</w:t>
      </w:r>
      <w:r w:rsidR="00753C74" w:rsidRPr="00A76E36">
        <w:rPr>
          <w:sz w:val="10"/>
        </w:rPr>
        <w:t xml:space="preserve"> </w:t>
      </w:r>
      <w:r w:rsidRPr="00A76E36">
        <w:rPr>
          <w:sz w:val="10"/>
        </w:rPr>
        <w:t>countries. (Kendall 2015)</w:t>
      </w:r>
      <w:r w:rsidR="00753C74" w:rsidRPr="00A76E36">
        <w:rPr>
          <w:sz w:val="10"/>
        </w:rPr>
        <w:t xml:space="preserve"> </w:t>
      </w:r>
      <w:r w:rsidRPr="00A76E36">
        <w:rPr>
          <w:sz w:val="10"/>
        </w:rPr>
        <w:t>What is of great interest in terms of DTTI is the shift in US–Indian relations, and</w:t>
      </w:r>
      <w:r w:rsidR="00753C74" w:rsidRPr="00A76E36">
        <w:rPr>
          <w:sz w:val="10"/>
        </w:rPr>
        <w:t xml:space="preserve"> </w:t>
      </w:r>
      <w:r w:rsidRPr="00A76E36">
        <w:rPr>
          <w:sz w:val="10"/>
        </w:rPr>
        <w:t>the diversification of the source of Indian arms. Long pursuing a foreign policy of</w:t>
      </w:r>
      <w:r w:rsidR="00753C74" w:rsidRPr="00A76E36">
        <w:rPr>
          <w:sz w:val="10"/>
        </w:rPr>
        <w:t xml:space="preserve"> </w:t>
      </w:r>
      <w:r w:rsidRPr="00A76E36">
        <w:rPr>
          <w:sz w:val="10"/>
        </w:rPr>
        <w:t>nonalignment (and hampered by US trade sanctions), India had acquired the vast</w:t>
      </w:r>
      <w:r w:rsidR="00753C74" w:rsidRPr="00A76E36">
        <w:rPr>
          <w:sz w:val="10"/>
        </w:rPr>
        <w:t xml:space="preserve"> </w:t>
      </w:r>
      <w:r w:rsidRPr="00A76E36">
        <w:rPr>
          <w:sz w:val="10"/>
        </w:rPr>
        <w:t>majority of its arms (and its developmental model) from the Soviet Union and then</w:t>
      </w:r>
      <w:r w:rsidR="00753C74" w:rsidRPr="00A76E36">
        <w:rPr>
          <w:sz w:val="10"/>
        </w:rPr>
        <w:t xml:space="preserve"> </w:t>
      </w:r>
      <w:r w:rsidRPr="00A76E36">
        <w:rPr>
          <w:sz w:val="10"/>
        </w:rPr>
        <w:t xml:space="preserve">Russia. </w:t>
      </w:r>
      <w:r w:rsidRPr="00A76E36">
        <w:rPr>
          <w:rStyle w:val="StyleUnderline"/>
        </w:rPr>
        <w:t xml:space="preserve">Despite some </w:t>
      </w:r>
      <w:proofErr w:type="spellStart"/>
      <w:r w:rsidRPr="00A76E36">
        <w:rPr>
          <w:rStyle w:val="StyleUnderline"/>
        </w:rPr>
        <w:t>scepticism</w:t>
      </w:r>
      <w:proofErr w:type="spellEnd"/>
      <w:r w:rsidRPr="00A76E36">
        <w:rPr>
          <w:rStyle w:val="StyleUnderline"/>
        </w:rPr>
        <w:t xml:space="preserve"> about the new arrangement (especially in terms of</w:t>
      </w:r>
      <w:r w:rsidR="00753C74" w:rsidRPr="00A76E36">
        <w:rPr>
          <w:rStyle w:val="StyleUnderline"/>
        </w:rPr>
        <w:t xml:space="preserve"> </w:t>
      </w:r>
      <w:r w:rsidRPr="00A76E36">
        <w:rPr>
          <w:rStyle w:val="StyleUnderline"/>
        </w:rPr>
        <w:t>whether the US can overtake Russia as a main supplier of arms</w:t>
      </w:r>
      <w:r w:rsidRPr="00A76E36">
        <w:rPr>
          <w:sz w:val="10"/>
        </w:rPr>
        <w:t xml:space="preserve"> to India)</w:t>
      </w:r>
      <w:r w:rsidR="00753C74" w:rsidRPr="00A76E36">
        <w:rPr>
          <w:sz w:val="10"/>
        </w:rPr>
        <w:t xml:space="preserve"> </w:t>
      </w:r>
      <w:r w:rsidRPr="00A76E36">
        <w:rPr>
          <w:sz w:val="10"/>
        </w:rPr>
        <w:t xml:space="preserve">(Raghuvanshi 2015), </w:t>
      </w:r>
      <w:r w:rsidRPr="00A76E36">
        <w:rPr>
          <w:rStyle w:val="StyleUnderline"/>
        </w:rPr>
        <w:t>the</w:t>
      </w:r>
      <w:r w:rsidRPr="00A76E36">
        <w:rPr>
          <w:sz w:val="10"/>
        </w:rPr>
        <w:t xml:space="preserve"> Modi government’s </w:t>
      </w:r>
      <w:r w:rsidRPr="00A76E36">
        <w:rPr>
          <w:rStyle w:val="StyleUnderline"/>
        </w:rPr>
        <w:t>switch</w:t>
      </w:r>
      <w:r w:rsidRPr="00A76E36">
        <w:rPr>
          <w:sz w:val="10"/>
        </w:rPr>
        <w:t xml:space="preserve"> to improving their own </w:t>
      </w:r>
      <w:proofErr w:type="spellStart"/>
      <w:r w:rsidRPr="00A76E36">
        <w:rPr>
          <w:sz w:val="10"/>
        </w:rPr>
        <w:t>defence</w:t>
      </w:r>
      <w:proofErr w:type="spellEnd"/>
      <w:r w:rsidR="00753C74" w:rsidRPr="00A76E36">
        <w:rPr>
          <w:sz w:val="10"/>
        </w:rPr>
        <w:t xml:space="preserve"> </w:t>
      </w:r>
      <w:r w:rsidRPr="00A76E36">
        <w:rPr>
          <w:sz w:val="10"/>
        </w:rPr>
        <w:t xml:space="preserve">industrial base is a crucial aspect, which </w:t>
      </w:r>
      <w:r w:rsidRPr="00A76E36">
        <w:rPr>
          <w:rStyle w:val="Emphasis"/>
        </w:rPr>
        <w:t>chimes more broadly with US modernization efforts</w:t>
      </w:r>
      <w:r w:rsidRPr="00A76E36">
        <w:rPr>
          <w:sz w:val="10"/>
        </w:rPr>
        <w:t xml:space="preserve">. India currently imports 70% of its </w:t>
      </w:r>
      <w:proofErr w:type="spellStart"/>
      <w:r w:rsidRPr="00A76E36">
        <w:rPr>
          <w:sz w:val="10"/>
        </w:rPr>
        <w:t>defence</w:t>
      </w:r>
      <w:proofErr w:type="spellEnd"/>
      <w:r w:rsidRPr="00A76E36">
        <w:rPr>
          <w:sz w:val="10"/>
        </w:rPr>
        <w:t xml:space="preserve"> technology (mainly from</w:t>
      </w:r>
      <w:r w:rsidR="00753C74" w:rsidRPr="00A76E36">
        <w:rPr>
          <w:sz w:val="10"/>
        </w:rPr>
        <w:t xml:space="preserve"> </w:t>
      </w:r>
      <w:r w:rsidRPr="00A76E36">
        <w:rPr>
          <w:sz w:val="10"/>
        </w:rPr>
        <w:t>Russia), and is currently the largest international importer of major arms (Shah</w:t>
      </w:r>
      <w:r w:rsidR="00753C74" w:rsidRPr="00A76E36">
        <w:rPr>
          <w:sz w:val="10"/>
        </w:rPr>
        <w:t xml:space="preserve"> </w:t>
      </w:r>
      <w:r w:rsidRPr="00A76E36">
        <w:rPr>
          <w:sz w:val="10"/>
        </w:rPr>
        <w:t xml:space="preserve">2015; </w:t>
      </w:r>
      <w:proofErr w:type="spellStart"/>
      <w:r w:rsidRPr="00A76E36">
        <w:rPr>
          <w:sz w:val="10"/>
        </w:rPr>
        <w:t>Wezeman</w:t>
      </w:r>
      <w:proofErr w:type="spellEnd"/>
      <w:r w:rsidRPr="00A76E36">
        <w:rPr>
          <w:sz w:val="10"/>
        </w:rPr>
        <w:t xml:space="preserve"> and </w:t>
      </w:r>
      <w:proofErr w:type="spellStart"/>
      <w:r w:rsidRPr="00A76E36">
        <w:rPr>
          <w:sz w:val="10"/>
        </w:rPr>
        <w:t>Wezeman</w:t>
      </w:r>
      <w:proofErr w:type="spellEnd"/>
      <w:r w:rsidRPr="00A76E36">
        <w:rPr>
          <w:sz w:val="10"/>
        </w:rPr>
        <w:t xml:space="preserve"> 2015). Under Modi, India is developing its </w:t>
      </w:r>
      <w:proofErr w:type="spellStart"/>
      <w:r w:rsidRPr="00A76E36">
        <w:rPr>
          <w:sz w:val="10"/>
        </w:rPr>
        <w:t>defence</w:t>
      </w:r>
      <w:proofErr w:type="spellEnd"/>
      <w:r w:rsidR="00753C74" w:rsidRPr="00A76E36">
        <w:rPr>
          <w:sz w:val="10"/>
        </w:rPr>
        <w:t xml:space="preserve"> </w:t>
      </w:r>
      <w:r w:rsidRPr="00A76E36">
        <w:rPr>
          <w:sz w:val="10"/>
        </w:rPr>
        <w:t xml:space="preserve">industrial base through an indigenous production </w:t>
      </w:r>
      <w:proofErr w:type="spellStart"/>
      <w:r w:rsidRPr="00A76E36">
        <w:rPr>
          <w:sz w:val="10"/>
        </w:rPr>
        <w:t>programme</w:t>
      </w:r>
      <w:proofErr w:type="spellEnd"/>
      <w:r w:rsidRPr="00A76E36">
        <w:rPr>
          <w:sz w:val="10"/>
        </w:rPr>
        <w:t xml:space="preserve"> called ‘Make in India’,</w:t>
      </w:r>
      <w:r w:rsidR="00753C74" w:rsidRPr="00A76E36">
        <w:rPr>
          <w:sz w:val="10"/>
        </w:rPr>
        <w:t xml:space="preserve"> </w:t>
      </w:r>
      <w:r w:rsidRPr="00A76E36">
        <w:rPr>
          <w:sz w:val="10"/>
        </w:rPr>
        <w:t xml:space="preserve">and here </w:t>
      </w:r>
      <w:r w:rsidRPr="008F7E45">
        <w:rPr>
          <w:rStyle w:val="StyleUnderline"/>
          <w:highlight w:val="cyan"/>
        </w:rPr>
        <w:t>US support is</w:t>
      </w:r>
      <w:r w:rsidRPr="007E7A5E">
        <w:rPr>
          <w:rStyle w:val="StyleUnderline"/>
        </w:rPr>
        <w:t xml:space="preserve"> really </w:t>
      </w:r>
      <w:r w:rsidRPr="008F7E45">
        <w:rPr>
          <w:rStyle w:val="StyleUnderline"/>
          <w:highlight w:val="cyan"/>
        </w:rPr>
        <w:t>essential</w:t>
      </w:r>
      <w:r w:rsidRPr="007E7A5E">
        <w:rPr>
          <w:rStyle w:val="StyleUnderline"/>
        </w:rPr>
        <w:t xml:space="preserve">, </w:t>
      </w:r>
      <w:r w:rsidRPr="008F7E45">
        <w:rPr>
          <w:rStyle w:val="StyleUnderline"/>
          <w:highlight w:val="cyan"/>
        </w:rPr>
        <w:t>especially through co-production projects</w:t>
      </w:r>
      <w:r w:rsidRPr="007E7A5E">
        <w:rPr>
          <w:rStyle w:val="StyleUnderline"/>
        </w:rPr>
        <w:t>,</w:t>
      </w:r>
      <w:r w:rsidR="00753C74" w:rsidRPr="007E7A5E">
        <w:rPr>
          <w:rStyle w:val="StyleUnderline"/>
        </w:rPr>
        <w:t xml:space="preserve"> </w:t>
      </w:r>
      <w:r w:rsidRPr="008F7E45">
        <w:rPr>
          <w:rStyle w:val="StyleUnderline"/>
          <w:highlight w:val="cyan"/>
        </w:rPr>
        <w:t>which will also eventually involve technology transfer</w:t>
      </w:r>
      <w:r w:rsidRPr="007E7A5E">
        <w:rPr>
          <w:sz w:val="10"/>
        </w:rPr>
        <w:t xml:space="preserve"> (Carter 2013; Kendall 2015; cf.</w:t>
      </w:r>
      <w:r w:rsidR="00753C74" w:rsidRPr="007E7A5E">
        <w:rPr>
          <w:sz w:val="10"/>
        </w:rPr>
        <w:t xml:space="preserve"> </w:t>
      </w:r>
      <w:proofErr w:type="spellStart"/>
      <w:r w:rsidRPr="007E7A5E">
        <w:rPr>
          <w:sz w:val="10"/>
        </w:rPr>
        <w:t>Lubold</w:t>
      </w:r>
      <w:proofErr w:type="spellEnd"/>
      <w:r w:rsidRPr="007E7A5E">
        <w:rPr>
          <w:sz w:val="10"/>
        </w:rPr>
        <w:t xml:space="preserve"> 2015; Shah 2015). As </w:t>
      </w:r>
      <w:proofErr w:type="spellStart"/>
      <w:r w:rsidRPr="007E7A5E">
        <w:rPr>
          <w:sz w:val="10"/>
        </w:rPr>
        <w:t>defence</w:t>
      </w:r>
      <w:proofErr w:type="spellEnd"/>
      <w:r w:rsidRPr="007E7A5E">
        <w:rPr>
          <w:sz w:val="10"/>
        </w:rPr>
        <w:t xml:space="preserve"> commentator Ashley </w:t>
      </w:r>
      <w:proofErr w:type="spellStart"/>
      <w:r w:rsidRPr="007E7A5E">
        <w:rPr>
          <w:sz w:val="10"/>
        </w:rPr>
        <w:t>Tellis</w:t>
      </w:r>
      <w:proofErr w:type="spellEnd"/>
      <w:r w:rsidRPr="007E7A5E">
        <w:rPr>
          <w:sz w:val="10"/>
        </w:rPr>
        <w:t xml:space="preserve"> put it: ‘I think there</w:t>
      </w:r>
      <w:r w:rsidR="00753C74" w:rsidRPr="007E7A5E">
        <w:rPr>
          <w:sz w:val="10"/>
        </w:rPr>
        <w:t xml:space="preserve"> </w:t>
      </w:r>
      <w:r w:rsidRPr="007E7A5E">
        <w:rPr>
          <w:sz w:val="10"/>
        </w:rPr>
        <w:t>is a clear strategic judgement in India that important though Russia still is for India,</w:t>
      </w:r>
      <w:r w:rsidR="00753C74" w:rsidRPr="007E7A5E">
        <w:rPr>
          <w:sz w:val="10"/>
        </w:rPr>
        <w:t xml:space="preserve"> </w:t>
      </w:r>
      <w:r w:rsidRPr="007E7A5E">
        <w:rPr>
          <w:rStyle w:val="StyleUnderline"/>
        </w:rPr>
        <w:t>Moscow represents the past, Washington represents the future’</w:t>
      </w:r>
      <w:r w:rsidRPr="007E7A5E">
        <w:rPr>
          <w:sz w:val="10"/>
        </w:rPr>
        <w:t xml:space="preserve"> (cited in</w:t>
      </w:r>
      <w:r w:rsidR="00753C74" w:rsidRPr="007E7A5E">
        <w:rPr>
          <w:sz w:val="10"/>
        </w:rPr>
        <w:t xml:space="preserve"> </w:t>
      </w:r>
      <w:r w:rsidRPr="007E7A5E">
        <w:rPr>
          <w:sz w:val="10"/>
        </w:rPr>
        <w:t>Raghuvanshi 2015). As the relationship is still in its early stages, it is best</w:t>
      </w:r>
      <w:r w:rsidRPr="00A76E36">
        <w:rPr>
          <w:sz w:val="10"/>
        </w:rPr>
        <w:t xml:space="preserve"> to see it</w:t>
      </w:r>
      <w:r w:rsidR="00753C74" w:rsidRPr="00A76E36">
        <w:rPr>
          <w:sz w:val="10"/>
        </w:rPr>
        <w:t xml:space="preserve"> </w:t>
      </w:r>
      <w:r w:rsidRPr="00A76E36">
        <w:rPr>
          <w:sz w:val="10"/>
        </w:rPr>
        <w:t>as a potential case of US-centric military modernization, rather than a complete</w:t>
      </w:r>
      <w:r w:rsidR="00753C74" w:rsidRPr="00A76E36">
        <w:rPr>
          <w:sz w:val="10"/>
        </w:rPr>
        <w:t xml:space="preserve"> </w:t>
      </w:r>
      <w:r w:rsidRPr="00A76E36">
        <w:rPr>
          <w:sz w:val="10"/>
        </w:rPr>
        <w:t>success.7</w:t>
      </w:r>
      <w:r w:rsidR="00753C74" w:rsidRPr="00A76E36">
        <w:rPr>
          <w:sz w:val="10"/>
        </w:rPr>
        <w:t xml:space="preserve"> </w:t>
      </w:r>
      <w:r w:rsidRPr="008F7E45">
        <w:rPr>
          <w:rStyle w:val="StyleUnderline"/>
          <w:highlight w:val="cyan"/>
        </w:rPr>
        <w:t>Another key area of military modernization through security assistance is to provide</w:t>
      </w:r>
      <w:r w:rsidR="00753C74" w:rsidRPr="00A76E36">
        <w:rPr>
          <w:rStyle w:val="StyleUnderline"/>
        </w:rPr>
        <w:t xml:space="preserve"> </w:t>
      </w:r>
      <w:r w:rsidRPr="00A76E36">
        <w:rPr>
          <w:rStyle w:val="StyleUnderline"/>
        </w:rPr>
        <w:t xml:space="preserve">direct training and </w:t>
      </w:r>
      <w:r w:rsidRPr="008F7E45">
        <w:rPr>
          <w:rStyle w:val="StyleUnderline"/>
          <w:highlight w:val="cyan"/>
        </w:rPr>
        <w:t>assistance to partner states</w:t>
      </w:r>
      <w:r w:rsidRPr="00A76E36">
        <w:rPr>
          <w:sz w:val="10"/>
        </w:rPr>
        <w:t xml:space="preserve">. A number of </w:t>
      </w:r>
      <w:proofErr w:type="spellStart"/>
      <w:r w:rsidRPr="00A76E36">
        <w:rPr>
          <w:sz w:val="10"/>
        </w:rPr>
        <w:t>programmes</w:t>
      </w:r>
      <w:proofErr w:type="spellEnd"/>
      <w:r w:rsidRPr="00A76E36">
        <w:rPr>
          <w:sz w:val="10"/>
        </w:rPr>
        <w:t xml:space="preserve"> led by the</w:t>
      </w:r>
      <w:r w:rsidR="00753C74" w:rsidRPr="00A76E36">
        <w:rPr>
          <w:sz w:val="10"/>
        </w:rPr>
        <w:t xml:space="preserve"> </w:t>
      </w:r>
      <w:r w:rsidRPr="00A76E36">
        <w:rPr>
          <w:sz w:val="10"/>
        </w:rPr>
        <w:t>Department of State (DoS) and Department of Defense (DoD) have been inaugurated</w:t>
      </w:r>
      <w:r w:rsidR="00753C74" w:rsidRPr="00A76E36">
        <w:rPr>
          <w:sz w:val="10"/>
        </w:rPr>
        <w:t xml:space="preserve"> </w:t>
      </w:r>
      <w:r w:rsidRPr="00A76E36">
        <w:rPr>
          <w:sz w:val="10"/>
        </w:rPr>
        <w:t xml:space="preserve">to provide ‘capacity-building’ as part of security assistance. </w:t>
      </w:r>
      <w:r w:rsidRPr="00A76E36">
        <w:rPr>
          <w:rStyle w:val="StyleUnderline"/>
        </w:rPr>
        <w:t>While the DoS has traditionally taken the lead on such matters, an increasing amount of security assistance is</w:t>
      </w:r>
      <w:r w:rsidR="00753C74" w:rsidRPr="00A76E36">
        <w:rPr>
          <w:rStyle w:val="StyleUnderline"/>
        </w:rPr>
        <w:t xml:space="preserve"> </w:t>
      </w:r>
      <w:r w:rsidRPr="00A76E36">
        <w:rPr>
          <w:rStyle w:val="StyleUnderline"/>
        </w:rPr>
        <w:t>being provided through the DoD</w:t>
      </w:r>
      <w:r w:rsidRPr="00A76E36">
        <w:rPr>
          <w:sz w:val="10"/>
        </w:rPr>
        <w:t>, especially through the specialist Defense Security</w:t>
      </w:r>
      <w:r w:rsidR="00753C74" w:rsidRPr="00A76E36">
        <w:rPr>
          <w:sz w:val="10"/>
        </w:rPr>
        <w:t xml:space="preserve"> </w:t>
      </w:r>
      <w:r w:rsidRPr="00A76E36">
        <w:rPr>
          <w:sz w:val="10"/>
        </w:rPr>
        <w:t xml:space="preserve">Cooperation Agency (DSCA) (Pincus 2008). </w:t>
      </w:r>
      <w:r w:rsidRPr="00A76E36">
        <w:rPr>
          <w:rStyle w:val="StyleUnderline"/>
        </w:rPr>
        <w:t>The DSCA is now in charge of running</w:t>
      </w:r>
      <w:r w:rsidR="00753C74" w:rsidRPr="00A76E36">
        <w:rPr>
          <w:rStyle w:val="StyleUnderline"/>
        </w:rPr>
        <w:t xml:space="preserve"> </w:t>
      </w:r>
      <w:r w:rsidRPr="00A76E36">
        <w:rPr>
          <w:rStyle w:val="StyleUnderline"/>
        </w:rPr>
        <w:t xml:space="preserve">core </w:t>
      </w:r>
      <w:proofErr w:type="spellStart"/>
      <w:r w:rsidRPr="00A76E36">
        <w:rPr>
          <w:rStyle w:val="StyleUnderline"/>
        </w:rPr>
        <w:t>programmes</w:t>
      </w:r>
      <w:proofErr w:type="spellEnd"/>
      <w:r w:rsidRPr="00A76E36">
        <w:rPr>
          <w:rStyle w:val="StyleUnderline"/>
        </w:rPr>
        <w:t xml:space="preserve"> (though with the initial input of DoS) such as</w:t>
      </w:r>
      <w:r w:rsidRPr="00A76E36">
        <w:rPr>
          <w:sz w:val="10"/>
        </w:rPr>
        <w:t xml:space="preserve"> ‘Global Train and</w:t>
      </w:r>
      <w:r w:rsidR="00753C74" w:rsidRPr="00A76E36">
        <w:rPr>
          <w:sz w:val="10"/>
        </w:rPr>
        <w:t xml:space="preserve"> </w:t>
      </w:r>
      <w:r w:rsidRPr="00A76E36">
        <w:rPr>
          <w:sz w:val="10"/>
        </w:rPr>
        <w:t>Equip’, ‘</w:t>
      </w:r>
      <w:r w:rsidRPr="008F7E45">
        <w:rPr>
          <w:rStyle w:val="Emphasis"/>
          <w:highlight w:val="cyan"/>
        </w:rPr>
        <w:t>Foreign Military Sales’</w:t>
      </w:r>
      <w:r w:rsidRPr="00A76E36">
        <w:rPr>
          <w:sz w:val="10"/>
        </w:rPr>
        <w:t xml:space="preserve"> (FMS), ‘Foreign Military Financing’ (FMF), and</w:t>
      </w:r>
      <w:r w:rsidR="00753C74" w:rsidRPr="00A76E36">
        <w:rPr>
          <w:sz w:val="10"/>
        </w:rPr>
        <w:t xml:space="preserve"> </w:t>
      </w:r>
      <w:r w:rsidRPr="00A76E36">
        <w:rPr>
          <w:sz w:val="10"/>
        </w:rPr>
        <w:t xml:space="preserve">‘International Military Education and Training’ (IMET). All of </w:t>
      </w:r>
      <w:r w:rsidRPr="00A76E36">
        <w:rPr>
          <w:rStyle w:val="Emphasis"/>
        </w:rPr>
        <w:t xml:space="preserve">these </w:t>
      </w:r>
      <w:proofErr w:type="spellStart"/>
      <w:r w:rsidRPr="008F7E45">
        <w:rPr>
          <w:rStyle w:val="Emphasis"/>
          <w:highlight w:val="cyan"/>
        </w:rPr>
        <w:t>programmes</w:t>
      </w:r>
      <w:proofErr w:type="spellEnd"/>
      <w:r w:rsidRPr="008F7E45">
        <w:rPr>
          <w:rStyle w:val="Emphasis"/>
          <w:highlight w:val="cyan"/>
        </w:rPr>
        <w:t xml:space="preserve"> are</w:t>
      </w:r>
      <w:r w:rsidR="00753C74" w:rsidRPr="008F7E45">
        <w:rPr>
          <w:rStyle w:val="Emphasis"/>
          <w:highlight w:val="cyan"/>
        </w:rPr>
        <w:t xml:space="preserve"> </w:t>
      </w:r>
      <w:r w:rsidRPr="008F7E45">
        <w:rPr>
          <w:rStyle w:val="Emphasis"/>
          <w:highlight w:val="cyan"/>
        </w:rPr>
        <w:t>designed</w:t>
      </w:r>
      <w:r w:rsidRPr="00A76E36">
        <w:rPr>
          <w:rStyle w:val="Emphasis"/>
        </w:rPr>
        <w:t xml:space="preserve"> in various ways </w:t>
      </w:r>
      <w:r w:rsidRPr="008F7E45">
        <w:rPr>
          <w:rStyle w:val="Emphasis"/>
          <w:highlight w:val="cyan"/>
        </w:rPr>
        <w:t>to provide US equipment</w:t>
      </w:r>
      <w:r w:rsidRPr="00A76E36">
        <w:rPr>
          <w:rStyle w:val="Emphasis"/>
        </w:rPr>
        <w:t xml:space="preserve"> and training </w:t>
      </w:r>
      <w:r w:rsidRPr="008F7E45">
        <w:rPr>
          <w:rStyle w:val="Emphasis"/>
          <w:highlight w:val="cyan"/>
        </w:rPr>
        <w:t>for ‘friendly states’ that</w:t>
      </w:r>
      <w:r w:rsidR="00753C74" w:rsidRPr="008F7E45">
        <w:rPr>
          <w:rStyle w:val="Emphasis"/>
          <w:highlight w:val="cyan"/>
        </w:rPr>
        <w:t xml:space="preserve"> </w:t>
      </w:r>
      <w:r w:rsidRPr="008F7E45">
        <w:rPr>
          <w:rStyle w:val="Emphasis"/>
          <w:highlight w:val="cyan"/>
        </w:rPr>
        <w:t>build capacity</w:t>
      </w:r>
      <w:r w:rsidRPr="00A76E36">
        <w:rPr>
          <w:rStyle w:val="Emphasis"/>
        </w:rPr>
        <w:t xml:space="preserve"> and allow for interoperability</w:t>
      </w:r>
      <w:r w:rsidRPr="00A76E36">
        <w:rPr>
          <w:sz w:val="10"/>
        </w:rPr>
        <w:t>. Training courses link to key goals such as</w:t>
      </w:r>
      <w:r w:rsidR="00753C74" w:rsidRPr="00A76E36">
        <w:rPr>
          <w:sz w:val="10"/>
        </w:rPr>
        <w:t xml:space="preserve"> </w:t>
      </w:r>
      <w:r w:rsidRPr="00A76E36">
        <w:rPr>
          <w:sz w:val="10"/>
        </w:rPr>
        <w:t>‘Military Professionalization’, ‘Interoperability with US &amp; Coalition Forces’, ‘Strategic</w:t>
      </w:r>
      <w:r w:rsidR="00753C74" w:rsidRPr="00A76E36">
        <w:rPr>
          <w:sz w:val="10"/>
        </w:rPr>
        <w:t xml:space="preserve"> </w:t>
      </w:r>
      <w:r w:rsidRPr="00A76E36">
        <w:rPr>
          <w:sz w:val="10"/>
        </w:rPr>
        <w:t>Bilateral and Regional Relations’, ‘Institutional and Security Sector Reform’, and</w:t>
      </w:r>
      <w:r w:rsidR="00753C74" w:rsidRPr="00A76E36">
        <w:rPr>
          <w:sz w:val="10"/>
        </w:rPr>
        <w:t xml:space="preserve"> </w:t>
      </w:r>
      <w:r w:rsidRPr="00A76E36">
        <w:rPr>
          <w:sz w:val="10"/>
        </w:rPr>
        <w:t>‘Border Security and Transnational Threats’ (US Departments of Defense and State</w:t>
      </w:r>
      <w:r w:rsidR="00753C74" w:rsidRPr="00A76E36">
        <w:rPr>
          <w:sz w:val="10"/>
        </w:rPr>
        <w:t xml:space="preserve"> </w:t>
      </w:r>
      <w:r w:rsidRPr="00A76E36">
        <w:rPr>
          <w:sz w:val="10"/>
        </w:rPr>
        <w:t>2014).</w:t>
      </w:r>
      <w:r w:rsidR="00753C74" w:rsidRPr="00A76E36">
        <w:rPr>
          <w:sz w:val="10"/>
        </w:rPr>
        <w:t xml:space="preserve"> </w:t>
      </w:r>
      <w:r w:rsidRPr="00A76E36">
        <w:rPr>
          <w:sz w:val="10"/>
        </w:rPr>
        <w:t xml:space="preserve">The importance of these </w:t>
      </w:r>
      <w:proofErr w:type="spellStart"/>
      <w:r w:rsidRPr="00A76E36">
        <w:rPr>
          <w:sz w:val="10"/>
        </w:rPr>
        <w:t>programmes</w:t>
      </w:r>
      <w:proofErr w:type="spellEnd"/>
      <w:r w:rsidRPr="00A76E36">
        <w:rPr>
          <w:sz w:val="10"/>
        </w:rPr>
        <w:t xml:space="preserve"> goes beyond the obvious benefits for the US –</w:t>
      </w:r>
      <w:r w:rsidR="00753C74" w:rsidRPr="00A76E36">
        <w:rPr>
          <w:sz w:val="10"/>
        </w:rPr>
        <w:t xml:space="preserve"> </w:t>
      </w:r>
      <w:r w:rsidRPr="00A76E36">
        <w:rPr>
          <w:sz w:val="10"/>
        </w:rPr>
        <w:t xml:space="preserve">to the security environment, for interoperability and for the US </w:t>
      </w:r>
      <w:proofErr w:type="spellStart"/>
      <w:r w:rsidRPr="00A76E36">
        <w:rPr>
          <w:sz w:val="10"/>
        </w:rPr>
        <w:t>defence</w:t>
      </w:r>
      <w:proofErr w:type="spellEnd"/>
      <w:r w:rsidRPr="00A76E36">
        <w:rPr>
          <w:sz w:val="10"/>
        </w:rPr>
        <w:t xml:space="preserve"> industrial</w:t>
      </w:r>
      <w:r w:rsidR="00753C74" w:rsidRPr="00A76E36">
        <w:rPr>
          <w:sz w:val="10"/>
        </w:rPr>
        <w:t xml:space="preserve"> </w:t>
      </w:r>
      <w:r w:rsidRPr="00A76E36">
        <w:rPr>
          <w:sz w:val="10"/>
        </w:rPr>
        <w:t>base – as these are often seen in tandem with a broader goal of security assistance,</w:t>
      </w:r>
      <w:r w:rsidR="00753C74" w:rsidRPr="00A76E36">
        <w:rPr>
          <w:sz w:val="10"/>
        </w:rPr>
        <w:t xml:space="preserve"> </w:t>
      </w:r>
      <w:r w:rsidRPr="00A76E36">
        <w:rPr>
          <w:sz w:val="10"/>
        </w:rPr>
        <w:t>that capacity-building leads to ‘good governance’. As Deputy Assistant Secretary of</w:t>
      </w:r>
      <w:r w:rsidR="00753C74" w:rsidRPr="00A76E36">
        <w:rPr>
          <w:sz w:val="10"/>
        </w:rPr>
        <w:t xml:space="preserve"> </w:t>
      </w:r>
      <w:r w:rsidRPr="00A76E36">
        <w:rPr>
          <w:sz w:val="10"/>
        </w:rPr>
        <w:t xml:space="preserve">State Gregory M. </w:t>
      </w:r>
      <w:proofErr w:type="spellStart"/>
      <w:r w:rsidRPr="00A76E36">
        <w:rPr>
          <w:sz w:val="10"/>
        </w:rPr>
        <w:t>Kausner</w:t>
      </w:r>
      <w:proofErr w:type="spellEnd"/>
      <w:r w:rsidRPr="00A76E36">
        <w:rPr>
          <w:sz w:val="10"/>
        </w:rPr>
        <w:t xml:space="preserve"> (2013) put it,</w:t>
      </w:r>
      <w:r w:rsidR="00753C74" w:rsidRPr="00A76E36">
        <w:rPr>
          <w:sz w:val="10"/>
        </w:rPr>
        <w:t xml:space="preserve"> </w:t>
      </w:r>
      <w:r w:rsidRPr="00A76E36">
        <w:rPr>
          <w:rStyle w:val="StyleUnderline"/>
        </w:rPr>
        <w:t xml:space="preserve">in Foreign Military Sales we often talk of a ‘total package approach’ – but </w:t>
      </w:r>
      <w:r w:rsidRPr="008F7E45">
        <w:rPr>
          <w:rStyle w:val="StyleUnderline"/>
          <w:highlight w:val="cyan"/>
        </w:rPr>
        <w:t>the package</w:t>
      </w:r>
      <w:r w:rsidR="00753C74" w:rsidRPr="008F7E45">
        <w:rPr>
          <w:rStyle w:val="StyleUnderline"/>
          <w:highlight w:val="cyan"/>
        </w:rPr>
        <w:t xml:space="preserve"> </w:t>
      </w:r>
      <w:r w:rsidRPr="008F7E45">
        <w:rPr>
          <w:rStyle w:val="StyleUnderline"/>
          <w:highlight w:val="cyan"/>
        </w:rPr>
        <w:t>needs to be greater than a weapons system</w:t>
      </w:r>
      <w:r w:rsidRPr="00A76E36">
        <w:rPr>
          <w:rStyle w:val="StyleUnderline"/>
        </w:rPr>
        <w:t xml:space="preserve">; </w:t>
      </w:r>
      <w:r w:rsidRPr="008F7E45">
        <w:rPr>
          <w:rStyle w:val="StyleUnderline"/>
          <w:highlight w:val="cyan"/>
        </w:rPr>
        <w:t>it needs to involve</w:t>
      </w:r>
      <w:r w:rsidRPr="00A76E36">
        <w:rPr>
          <w:sz w:val="10"/>
        </w:rPr>
        <w:t>, according to the situation,</w:t>
      </w:r>
      <w:r w:rsidR="00753C74" w:rsidRPr="00A76E36">
        <w:rPr>
          <w:sz w:val="10"/>
        </w:rPr>
        <w:t xml:space="preserve"> </w:t>
      </w:r>
      <w:r w:rsidRPr="008F7E45">
        <w:rPr>
          <w:rStyle w:val="StyleUnderline"/>
          <w:highlight w:val="cyan"/>
        </w:rPr>
        <w:t>everything from institutional reform to legal reform</w:t>
      </w:r>
      <w:r w:rsidRPr="00A76E36">
        <w:rPr>
          <w:rStyle w:val="StyleUnderline"/>
        </w:rPr>
        <w:t xml:space="preserve"> to professional education</w:t>
      </w:r>
      <w:r w:rsidRPr="00A76E36">
        <w:rPr>
          <w:sz w:val="10"/>
        </w:rPr>
        <w:t>.</w:t>
      </w:r>
      <w:r w:rsidR="00753C74" w:rsidRPr="00A76E36">
        <w:rPr>
          <w:sz w:val="10"/>
        </w:rPr>
        <w:t xml:space="preserve"> </w:t>
      </w:r>
      <w:r w:rsidRPr="00A76E36">
        <w:rPr>
          <w:sz w:val="10"/>
        </w:rPr>
        <w:t>There is a synergy between broad US foreign policy goals and shaping partner states to</w:t>
      </w:r>
      <w:r w:rsidR="00753C74" w:rsidRPr="00A76E36">
        <w:rPr>
          <w:sz w:val="10"/>
        </w:rPr>
        <w:t xml:space="preserve"> </w:t>
      </w:r>
      <w:r w:rsidRPr="00A76E36">
        <w:rPr>
          <w:sz w:val="10"/>
        </w:rPr>
        <w:t xml:space="preserve">have modernized military capabilities. </w:t>
      </w:r>
      <w:r w:rsidRPr="00A76E36">
        <w:rPr>
          <w:rStyle w:val="StyleUnderline"/>
        </w:rPr>
        <w:t>The security cooperation fostered through such</w:t>
      </w:r>
      <w:r w:rsidR="00753C74" w:rsidRPr="00A76E36">
        <w:rPr>
          <w:rStyle w:val="StyleUnderline"/>
        </w:rPr>
        <w:t xml:space="preserve"> </w:t>
      </w:r>
      <w:r w:rsidRPr="00A76E36">
        <w:rPr>
          <w:rStyle w:val="StyleUnderline"/>
        </w:rPr>
        <w:t>links goes beyond just alliances to broad modernization strategies based on military</w:t>
      </w:r>
      <w:r w:rsidR="00753C74" w:rsidRPr="00A76E36">
        <w:rPr>
          <w:rStyle w:val="StyleUnderline"/>
        </w:rPr>
        <w:t xml:space="preserve"> </w:t>
      </w:r>
      <w:r w:rsidRPr="00A76E36">
        <w:rPr>
          <w:rStyle w:val="StyleUnderline"/>
        </w:rPr>
        <w:t>capabilities</w:t>
      </w:r>
      <w:r w:rsidRPr="00A76E36">
        <w:rPr>
          <w:sz w:val="10"/>
        </w:rPr>
        <w:t>: ‘</w:t>
      </w:r>
      <w:r w:rsidRPr="008F7E45">
        <w:rPr>
          <w:rStyle w:val="Emphasis"/>
          <w:highlight w:val="cyan"/>
        </w:rPr>
        <w:t>capacity-building’ promotes capital-intensive warfare</w:t>
      </w:r>
      <w:r w:rsidRPr="00A76E36">
        <w:rPr>
          <w:rStyle w:val="Emphasis"/>
        </w:rPr>
        <w:t xml:space="preserve">, </w:t>
      </w:r>
      <w:r w:rsidRPr="008F7E45">
        <w:rPr>
          <w:rStyle w:val="Emphasis"/>
          <w:highlight w:val="cyan"/>
        </w:rPr>
        <w:t>liberal civil–military</w:t>
      </w:r>
      <w:r w:rsidR="00753C74" w:rsidRPr="008F7E45">
        <w:rPr>
          <w:rStyle w:val="Emphasis"/>
          <w:highlight w:val="cyan"/>
        </w:rPr>
        <w:t xml:space="preserve"> </w:t>
      </w:r>
      <w:r w:rsidRPr="008F7E45">
        <w:rPr>
          <w:rStyle w:val="Emphasis"/>
          <w:highlight w:val="cyan"/>
        </w:rPr>
        <w:t xml:space="preserve">relations and the promotion of a marketized </w:t>
      </w:r>
      <w:proofErr w:type="spellStart"/>
      <w:r w:rsidRPr="008F7E45">
        <w:rPr>
          <w:rStyle w:val="Emphasis"/>
          <w:highlight w:val="cyan"/>
        </w:rPr>
        <w:t>defence</w:t>
      </w:r>
      <w:proofErr w:type="spellEnd"/>
      <w:r w:rsidRPr="008F7E45">
        <w:rPr>
          <w:rStyle w:val="Emphasis"/>
          <w:highlight w:val="cyan"/>
        </w:rPr>
        <w:t xml:space="preserve"> economy</w:t>
      </w:r>
      <w:r w:rsidRPr="00A76E36">
        <w:rPr>
          <w:sz w:val="10"/>
        </w:rPr>
        <w:t>. As such, ‘</w:t>
      </w:r>
      <w:r w:rsidRPr="00A76E36">
        <w:rPr>
          <w:rStyle w:val="Emphasis"/>
        </w:rPr>
        <w:t>security</w:t>
      </w:r>
      <w:r w:rsidR="00753C74" w:rsidRPr="00A76E36">
        <w:rPr>
          <w:rStyle w:val="Emphasis"/>
        </w:rPr>
        <w:t xml:space="preserve"> </w:t>
      </w:r>
      <w:r w:rsidRPr="00A76E36">
        <w:rPr>
          <w:rStyle w:val="Emphasis"/>
        </w:rPr>
        <w:t xml:space="preserve">assistance’ concerns the spread of liberal militarism itself, </w:t>
      </w:r>
      <w:r w:rsidRPr="008F7E45">
        <w:rPr>
          <w:rStyle w:val="Emphasis"/>
          <w:highlight w:val="cyan"/>
        </w:rPr>
        <w:t>promoting an ideology of</w:t>
      </w:r>
      <w:r w:rsidR="00753C74" w:rsidRPr="008F7E45">
        <w:rPr>
          <w:rStyle w:val="Emphasis"/>
          <w:highlight w:val="cyan"/>
        </w:rPr>
        <w:t xml:space="preserve"> </w:t>
      </w:r>
      <w:r w:rsidRPr="008F7E45">
        <w:rPr>
          <w:rStyle w:val="Emphasis"/>
          <w:highlight w:val="cyan"/>
        </w:rPr>
        <w:t>neoliberalism around military preparation</w:t>
      </w:r>
      <w:r w:rsidRPr="00A76E36">
        <w:rPr>
          <w:sz w:val="10"/>
        </w:rPr>
        <w:t>.</w:t>
      </w:r>
    </w:p>
    <w:bookmarkEnd w:id="6"/>
    <w:p w:rsidR="00357EA7" w:rsidRDefault="00357EA7" w:rsidP="00357EA7"/>
    <w:p w:rsidR="004E4139" w:rsidRDefault="00F972CC" w:rsidP="004E4139">
      <w:pPr>
        <w:pStyle w:val="Heading4"/>
      </w:pPr>
      <w:r>
        <w:t>The United States’ mode of liberal militarism through absent imperialism cements constant Cold War mentalities which manifests in permanent military-industrial complexes.</w:t>
      </w:r>
    </w:p>
    <w:p w:rsidR="004E4139" w:rsidRPr="004E4139" w:rsidRDefault="00F972CC" w:rsidP="004E4139">
      <w:r>
        <w:t xml:space="preserve">Bryan </w:t>
      </w:r>
      <w:proofErr w:type="spellStart"/>
      <w:r w:rsidRPr="00357EA7">
        <w:rPr>
          <w:rStyle w:val="Style13ptBold"/>
        </w:rPr>
        <w:t>Mabee</w:t>
      </w:r>
      <w:proofErr w:type="spellEnd"/>
      <w:r>
        <w:t xml:space="preserve">, June </w:t>
      </w:r>
      <w:r w:rsidRPr="00357EA7">
        <w:rPr>
          <w:rStyle w:val="Style13ptBold"/>
        </w:rPr>
        <w:t>2016</w:t>
      </w:r>
      <w:r>
        <w:t>, “</w:t>
      </w:r>
      <w:r w:rsidRPr="00357EA7">
        <w:rPr>
          <w:i/>
        </w:rPr>
        <w:t>From ‘liberal war’ to ‘liberal militarism’: United States security policy as the promotion of military modernity</w:t>
      </w:r>
      <w:r>
        <w:t xml:space="preserve">,” </w:t>
      </w:r>
      <w:r w:rsidRPr="002C7A3B">
        <w:t>Critical Military</w:t>
      </w:r>
      <w:r>
        <w:t xml:space="preserve"> Studies, pg. 14-15. ZKMSU</w:t>
      </w:r>
    </w:p>
    <w:p w:rsidR="004E4139" w:rsidRPr="00761834" w:rsidRDefault="004E4139" w:rsidP="004E4139">
      <w:pPr>
        <w:rPr>
          <w:sz w:val="10"/>
        </w:rPr>
      </w:pPr>
      <w:r w:rsidRPr="008F7E45">
        <w:rPr>
          <w:rStyle w:val="StyleUnderline"/>
          <w:highlight w:val="cyan"/>
        </w:rPr>
        <w:t>The United States</w:t>
      </w:r>
      <w:r w:rsidRPr="00752E89">
        <w:rPr>
          <w:rStyle w:val="StyleUnderline"/>
        </w:rPr>
        <w:t xml:space="preserve">, as both a leading liberal state and a preeminent military power, </w:t>
      </w:r>
      <w:r w:rsidRPr="008F7E45">
        <w:rPr>
          <w:rStyle w:val="StyleUnderline"/>
          <w:highlight w:val="cyan"/>
        </w:rPr>
        <w:t>was utilized as a core case of</w:t>
      </w:r>
      <w:r w:rsidRPr="00752E89">
        <w:rPr>
          <w:rStyle w:val="StyleUnderline"/>
        </w:rPr>
        <w:t xml:space="preserve"> the usefulness of </w:t>
      </w:r>
      <w:r w:rsidRPr="008F7E45">
        <w:rPr>
          <w:rStyle w:val="StyleUnderline"/>
          <w:highlight w:val="cyan"/>
        </w:rPr>
        <w:t>liberal militarism</w:t>
      </w:r>
      <w:r w:rsidRPr="00752E89">
        <w:rPr>
          <w:rStyle w:val="StyleUnderline"/>
        </w:rPr>
        <w:t xml:space="preserve"> as a concept</w:t>
      </w:r>
      <w:r w:rsidRPr="00761834">
        <w:rPr>
          <w:sz w:val="10"/>
        </w:rPr>
        <w:t xml:space="preserve">. </w:t>
      </w:r>
      <w:r w:rsidRPr="008F7E45">
        <w:rPr>
          <w:rStyle w:val="Emphasis"/>
          <w:highlight w:val="cyan"/>
        </w:rPr>
        <w:t>Liberal militarism frames the institutionalization of military power</w:t>
      </w:r>
      <w:r w:rsidRPr="00752E89">
        <w:rPr>
          <w:rStyle w:val="Emphasis"/>
        </w:rPr>
        <w:t xml:space="preserve"> in the US, giving an overall direction to how militarism manifests in the US as a liberal state</w:t>
      </w:r>
      <w:r w:rsidRPr="00761834">
        <w:rPr>
          <w:sz w:val="10"/>
        </w:rPr>
        <w:t xml:space="preserve">. However, as argued, </w:t>
      </w:r>
      <w:r w:rsidRPr="008F7E45">
        <w:rPr>
          <w:rStyle w:val="StyleUnderline"/>
          <w:highlight w:val="cyan"/>
        </w:rPr>
        <w:t>the particularity of US liberal militarism is</w:t>
      </w:r>
      <w:r w:rsidRPr="00761834">
        <w:rPr>
          <w:sz w:val="10"/>
        </w:rPr>
        <w:t xml:space="preserve"> also </w:t>
      </w:r>
      <w:r w:rsidRPr="008F7E45">
        <w:rPr>
          <w:rStyle w:val="Emphasis"/>
          <w:highlight w:val="cyan"/>
        </w:rPr>
        <w:t>related to its instantiation in a pattern of civil–military relations and in the dominant mode of warfare</w:t>
      </w:r>
      <w:r w:rsidRPr="00761834">
        <w:rPr>
          <w:sz w:val="10"/>
        </w:rPr>
        <w:t xml:space="preserve">. </w:t>
      </w:r>
      <w:r w:rsidRPr="008F7E45">
        <w:rPr>
          <w:rStyle w:val="StyleUnderline"/>
          <w:highlight w:val="cyan"/>
        </w:rPr>
        <w:t>The Cold War inaugurated a shift</w:t>
      </w:r>
      <w:r w:rsidRPr="00761834">
        <w:rPr>
          <w:rStyle w:val="StyleUnderline"/>
        </w:rPr>
        <w:t xml:space="preserve"> for the US, </w:t>
      </w:r>
      <w:r w:rsidRPr="008F7E45">
        <w:rPr>
          <w:rStyle w:val="StyleUnderline"/>
          <w:highlight w:val="cyan"/>
        </w:rPr>
        <w:t>where permanent preparedness in</w:t>
      </w:r>
      <w:r w:rsidRPr="00761834">
        <w:rPr>
          <w:rStyle w:val="StyleUnderline"/>
        </w:rPr>
        <w:t xml:space="preserve"> an industrialized </w:t>
      </w:r>
      <w:r w:rsidRPr="008F7E45">
        <w:rPr>
          <w:rStyle w:val="StyleUnderline"/>
          <w:highlight w:val="cyan"/>
        </w:rPr>
        <w:t>war economy was paramount</w:t>
      </w:r>
      <w:r w:rsidRPr="00761834">
        <w:rPr>
          <w:rStyle w:val="StyleUnderline"/>
        </w:rPr>
        <w:t>, and the institutionalization of militarism in the US state was modified to fit these new parameters</w:t>
      </w:r>
      <w:r w:rsidRPr="00761834">
        <w:rPr>
          <w:sz w:val="10"/>
        </w:rPr>
        <w:t xml:space="preserve">. </w:t>
      </w:r>
      <w:r w:rsidRPr="008F7E45">
        <w:rPr>
          <w:rStyle w:val="StyleUnderline"/>
          <w:highlight w:val="cyan"/>
        </w:rPr>
        <w:t>Civil–military relations were</w:t>
      </w:r>
      <w:r w:rsidRPr="00761834">
        <w:rPr>
          <w:rStyle w:val="StyleUnderline"/>
        </w:rPr>
        <w:t xml:space="preserve"> still </w:t>
      </w:r>
      <w:r w:rsidRPr="008F7E45">
        <w:rPr>
          <w:rStyle w:val="StyleUnderline"/>
          <w:highlight w:val="cyan"/>
        </w:rPr>
        <w:t>shaped by</w:t>
      </w:r>
      <w:r w:rsidRPr="00761834">
        <w:rPr>
          <w:rStyle w:val="StyleUnderline"/>
        </w:rPr>
        <w:t xml:space="preserve"> professionalism, enhanced by an approach to </w:t>
      </w:r>
      <w:r w:rsidRPr="008F7E45">
        <w:rPr>
          <w:rStyle w:val="StyleUnderline"/>
          <w:highlight w:val="cyan"/>
        </w:rPr>
        <w:t>capital-intensive warfare</w:t>
      </w:r>
      <w:r w:rsidRPr="00761834">
        <w:rPr>
          <w:rStyle w:val="StyleUnderline"/>
        </w:rPr>
        <w:t xml:space="preserve"> that was </w:t>
      </w:r>
      <w:r w:rsidRPr="008F7E45">
        <w:rPr>
          <w:rStyle w:val="StyleUnderline"/>
          <w:highlight w:val="cyan"/>
        </w:rPr>
        <w:t>led by the state</w:t>
      </w:r>
      <w:r w:rsidRPr="00761834">
        <w:rPr>
          <w:sz w:val="10"/>
        </w:rPr>
        <w:t xml:space="preserve">, but still in the hands of private industry. Overall, </w:t>
      </w:r>
      <w:r w:rsidRPr="008F7E45">
        <w:rPr>
          <w:rStyle w:val="Emphasis"/>
          <w:highlight w:val="cyan"/>
        </w:rPr>
        <w:t>the ideology of US liberalism has been entwined with liberal modernization</w:t>
      </w:r>
      <w:r w:rsidRPr="00761834">
        <w:rPr>
          <w:rStyle w:val="Emphasis"/>
        </w:rPr>
        <w:t>, and this became a hallmark of US policy in the Cold War period</w:t>
      </w:r>
      <w:r w:rsidRPr="00761834">
        <w:rPr>
          <w:sz w:val="10"/>
        </w:rPr>
        <w:t xml:space="preserve">, </w:t>
      </w:r>
      <w:r w:rsidRPr="008F7E45">
        <w:rPr>
          <w:rStyle w:val="StyleUnderline"/>
          <w:highlight w:val="cyan"/>
        </w:rPr>
        <w:t>and became a part of liberal militarism in terms of promoting a military modernity</w:t>
      </w:r>
      <w:r w:rsidRPr="00761834">
        <w:rPr>
          <w:rStyle w:val="StyleUnderline"/>
        </w:rPr>
        <w:t xml:space="preserve"> to its allies</w:t>
      </w:r>
      <w:r w:rsidRPr="00761834">
        <w:rPr>
          <w:sz w:val="10"/>
        </w:rPr>
        <w:t xml:space="preserve"> and other post-colonial states as a means of both control and development. While this military modernization did have a coercive edge (as seen in the Vietnam War), </w:t>
      </w:r>
      <w:r w:rsidRPr="008F7E45">
        <w:rPr>
          <w:rStyle w:val="StyleUnderline"/>
          <w:highlight w:val="cyan"/>
        </w:rPr>
        <w:t>it</w:t>
      </w:r>
      <w:r w:rsidRPr="00761834">
        <w:rPr>
          <w:sz w:val="10"/>
        </w:rPr>
        <w:t xml:space="preserve"> also </w:t>
      </w:r>
      <w:r w:rsidRPr="008F7E45">
        <w:rPr>
          <w:rStyle w:val="StyleUnderline"/>
          <w:highlight w:val="cyan"/>
        </w:rPr>
        <w:t>relied on</w:t>
      </w:r>
      <w:r w:rsidRPr="00761834">
        <w:rPr>
          <w:sz w:val="10"/>
        </w:rPr>
        <w:t xml:space="preserve"> other techniques, such as military training and </w:t>
      </w:r>
      <w:r w:rsidRPr="008F7E45">
        <w:rPr>
          <w:rStyle w:val="Emphasis"/>
          <w:highlight w:val="cyan"/>
        </w:rPr>
        <w:t>arms transfers</w:t>
      </w:r>
      <w:r w:rsidRPr="00761834">
        <w:rPr>
          <w:sz w:val="10"/>
        </w:rPr>
        <w:t xml:space="preserve">. In the post-Cold War period, the modernization associated with US development </w:t>
      </w:r>
      <w:proofErr w:type="spellStart"/>
      <w:r w:rsidRPr="00761834">
        <w:rPr>
          <w:sz w:val="10"/>
        </w:rPr>
        <w:t>programmes</w:t>
      </w:r>
      <w:proofErr w:type="spellEnd"/>
      <w:r w:rsidRPr="00761834">
        <w:rPr>
          <w:sz w:val="10"/>
        </w:rPr>
        <w:t xml:space="preserve"> at their height – in the 1960s – had already been abandoned in </w:t>
      </w:r>
      <w:proofErr w:type="spellStart"/>
      <w:r w:rsidRPr="00761834">
        <w:rPr>
          <w:sz w:val="10"/>
        </w:rPr>
        <w:t>favour</w:t>
      </w:r>
      <w:proofErr w:type="spellEnd"/>
      <w:r w:rsidRPr="00761834">
        <w:rPr>
          <w:sz w:val="10"/>
        </w:rPr>
        <w:t xml:space="preserve"> of </w:t>
      </w:r>
      <w:r w:rsidRPr="008F7E45">
        <w:rPr>
          <w:rStyle w:val="StyleUnderline"/>
          <w:highlight w:val="cyan"/>
        </w:rPr>
        <w:t>neoliberal development</w:t>
      </w:r>
      <w:r w:rsidRPr="00761834">
        <w:rPr>
          <w:sz w:val="10"/>
        </w:rPr>
        <w:t xml:space="preserve">, which </w:t>
      </w:r>
      <w:r w:rsidRPr="008F7E45">
        <w:rPr>
          <w:rStyle w:val="StyleUnderline"/>
          <w:highlight w:val="cyan"/>
        </w:rPr>
        <w:t xml:space="preserve">eschewed large top-down planning in </w:t>
      </w:r>
      <w:proofErr w:type="spellStart"/>
      <w:r w:rsidRPr="008F7E45">
        <w:rPr>
          <w:rStyle w:val="StyleUnderline"/>
          <w:highlight w:val="cyan"/>
        </w:rPr>
        <w:t>favour</w:t>
      </w:r>
      <w:proofErr w:type="spellEnd"/>
      <w:r w:rsidRPr="008F7E45">
        <w:rPr>
          <w:rStyle w:val="StyleUnderline"/>
          <w:highlight w:val="cyan"/>
        </w:rPr>
        <w:t xml:space="preserve"> of promoting ‘good governance’</w:t>
      </w:r>
      <w:r w:rsidRPr="00761834">
        <w:rPr>
          <w:rStyle w:val="StyleUnderline"/>
        </w:rPr>
        <w:t xml:space="preserve"> in the form of a reduced state role in the economy and increasing free trade and privatization</w:t>
      </w:r>
      <w:r w:rsidRPr="00761834">
        <w:rPr>
          <w:sz w:val="10"/>
        </w:rPr>
        <w:t xml:space="preserve">. While this was a direct rebuff to the liberal modernizers of the 1960s, it was still in the broadest sense an attempt at improvement through intervention – but a belief in the power of markets rather than in social engineering. </w:t>
      </w:r>
      <w:r w:rsidRPr="008F7E45">
        <w:rPr>
          <w:rStyle w:val="StyleUnderline"/>
          <w:highlight w:val="cyan"/>
        </w:rPr>
        <w:t>This manifested itself in a change in military modernization</w:t>
      </w:r>
      <w:r w:rsidRPr="00761834">
        <w:rPr>
          <w:rStyle w:val="StyleUnderline"/>
        </w:rPr>
        <w:t>: while the US would intervene militarily to state-build, this would be premised on promoting a new market society, rather than a strong state</w:t>
      </w:r>
      <w:r w:rsidRPr="00761834">
        <w:rPr>
          <w:sz w:val="10"/>
        </w:rPr>
        <w:t xml:space="preserve">. The article argued that this could also be seen in the realm of security assistance, </w:t>
      </w:r>
      <w:r w:rsidRPr="008F7E45">
        <w:rPr>
          <w:rStyle w:val="StyleUnderline"/>
          <w:highlight w:val="cyan"/>
        </w:rPr>
        <w:t>which included</w:t>
      </w:r>
      <w:r w:rsidRPr="00761834">
        <w:rPr>
          <w:sz w:val="10"/>
        </w:rPr>
        <w:t xml:space="preserve"> military training and </w:t>
      </w:r>
      <w:r w:rsidRPr="008F7E45">
        <w:rPr>
          <w:rStyle w:val="StyleUnderline"/>
          <w:highlight w:val="cyan"/>
        </w:rPr>
        <w:t xml:space="preserve">arms transfer </w:t>
      </w:r>
      <w:proofErr w:type="spellStart"/>
      <w:r w:rsidRPr="008F7E45">
        <w:rPr>
          <w:rStyle w:val="StyleUnderline"/>
          <w:highlight w:val="cyan"/>
        </w:rPr>
        <w:t>programmes</w:t>
      </w:r>
      <w:proofErr w:type="spellEnd"/>
      <w:r w:rsidRPr="00761834">
        <w:rPr>
          <w:sz w:val="10"/>
        </w:rPr>
        <w:t xml:space="preserve">. While partially about finding security through providing allies with adequate </w:t>
      </w:r>
      <w:r w:rsidRPr="00582351">
        <w:rPr>
          <w:sz w:val="10"/>
        </w:rPr>
        <w:t xml:space="preserve">resources, </w:t>
      </w:r>
      <w:r w:rsidRPr="00582351">
        <w:rPr>
          <w:rStyle w:val="Emphasis"/>
        </w:rPr>
        <w:t>security assistance also concerns setting up a ‘modernized’ global military order</w:t>
      </w:r>
      <w:r w:rsidRPr="00582351">
        <w:rPr>
          <w:sz w:val="10"/>
        </w:rPr>
        <w:t xml:space="preserve">, where like-minded states not only share US security concerns, but also share them because their goals are the same. Further research needs to be done to </w:t>
      </w:r>
      <w:proofErr w:type="spellStart"/>
      <w:r w:rsidRPr="00582351">
        <w:rPr>
          <w:sz w:val="10"/>
        </w:rPr>
        <w:t>analyse</w:t>
      </w:r>
      <w:proofErr w:type="spellEnd"/>
      <w:r w:rsidRPr="00582351">
        <w:rPr>
          <w:sz w:val="10"/>
        </w:rPr>
        <w:t xml:space="preserve"> variation within modes of militarism, as the US is in many ways a special case due to its hegemonic position in the international system (see Joana and </w:t>
      </w:r>
      <w:proofErr w:type="spellStart"/>
      <w:r w:rsidRPr="00582351">
        <w:rPr>
          <w:sz w:val="10"/>
        </w:rPr>
        <w:t>Mérand</w:t>
      </w:r>
      <w:proofErr w:type="spellEnd"/>
      <w:r w:rsidRPr="00582351">
        <w:rPr>
          <w:sz w:val="10"/>
        </w:rPr>
        <w:t xml:space="preserve"> 2014). However, a focus on liberal militarism rather than liberal war broadens out the critical analysis of present-day military practices, by focusing on their long</w:t>
      </w:r>
      <w:r w:rsidRPr="00761834">
        <w:rPr>
          <w:sz w:val="10"/>
        </w:rPr>
        <w:t>-term institutionalization, while also further demonstrating that war is not just about battles and violent intervention, but about the instantiation of a political economy of war in the everyday structures of states and societies.</w:t>
      </w:r>
    </w:p>
    <w:p w:rsidR="004E4139" w:rsidRDefault="004E4139" w:rsidP="00357EA7"/>
    <w:p w:rsidR="00F47BB9" w:rsidRDefault="00F47BB9" w:rsidP="00A76E36">
      <w:pPr>
        <w:pStyle w:val="Heading4"/>
      </w:pPr>
      <w:r>
        <w:t>A prolonged military-industrial complex destroys the environment</w:t>
      </w:r>
      <w:r w:rsidR="00B30A45">
        <w:t xml:space="preserve"> and accelerates climate change</w:t>
      </w:r>
      <w:r>
        <w:t>.</w:t>
      </w:r>
    </w:p>
    <w:p w:rsidR="00F47BB9" w:rsidRPr="00F47BB9" w:rsidRDefault="00F47BB9" w:rsidP="00F47BB9">
      <w:r>
        <w:t xml:space="preserve">Phyllis </w:t>
      </w:r>
      <w:r w:rsidRPr="00F47BB9">
        <w:rPr>
          <w:rStyle w:val="Style13ptBold"/>
        </w:rPr>
        <w:t>Bennis</w:t>
      </w:r>
      <w:r>
        <w:t>, 5-8-</w:t>
      </w:r>
      <w:r w:rsidRPr="00F47BB9">
        <w:rPr>
          <w:rStyle w:val="Style13ptBold"/>
        </w:rPr>
        <w:t>2019</w:t>
      </w:r>
      <w:r>
        <w:t>, “</w:t>
      </w:r>
      <w:r w:rsidRPr="00F47BB9">
        <w:rPr>
          <w:i/>
        </w:rPr>
        <w:t>A Green New Deal Needs to Fight US Militarism</w:t>
      </w:r>
      <w:r>
        <w:t xml:space="preserve">,” Jacobin, </w:t>
      </w:r>
      <w:hyperlink r:id="rId27" w:history="1">
        <w:r w:rsidRPr="00641CE4">
          <w:rPr>
            <w:rStyle w:val="Hyperlink"/>
          </w:rPr>
          <w:t>https://www.jacobinmag.com/2019/05/green-new-deal-fight-militarism-imperialism</w:t>
        </w:r>
      </w:hyperlink>
      <w:r>
        <w:t>. ZKMSU</w:t>
      </w:r>
    </w:p>
    <w:p w:rsidR="00F47BB9" w:rsidRPr="00CB2E5F" w:rsidRDefault="00F47BB9" w:rsidP="00F47BB9">
      <w:pPr>
        <w:rPr>
          <w:sz w:val="10"/>
        </w:rPr>
      </w:pPr>
      <w:r w:rsidRPr="008F7E45">
        <w:rPr>
          <w:rStyle w:val="Emphasis"/>
          <w:highlight w:val="cyan"/>
        </w:rPr>
        <w:t>The United States’ militarized war economy plays a major role in the destruction of our planet’s vital life support systems</w:t>
      </w:r>
      <w:r w:rsidRPr="00CB2E5F">
        <w:rPr>
          <w:sz w:val="10"/>
        </w:rPr>
        <w:t xml:space="preserve">. </w:t>
      </w:r>
      <w:r w:rsidRPr="008F7E45">
        <w:rPr>
          <w:rStyle w:val="StyleUnderline"/>
          <w:highlight w:val="cyan"/>
        </w:rPr>
        <w:t>The military uses enormous amounts of fossil fuels and other chemicals</w:t>
      </w:r>
      <w:r w:rsidRPr="0055300B">
        <w:rPr>
          <w:rStyle w:val="StyleUnderline"/>
        </w:rPr>
        <w:t xml:space="preserve"> that poison the air, water, and land human beings depend, </w:t>
      </w:r>
      <w:r w:rsidRPr="008F7E45">
        <w:rPr>
          <w:rStyle w:val="StyleUnderline"/>
          <w:highlight w:val="cyan"/>
        </w:rPr>
        <w:t>both within US borders and across the globe</w:t>
      </w:r>
      <w:r w:rsidRPr="0055300B">
        <w:rPr>
          <w:rStyle w:val="StyleUnderline"/>
        </w:rPr>
        <w:t xml:space="preserve"> </w:t>
      </w:r>
      <w:r w:rsidRPr="008F7E45">
        <w:rPr>
          <w:rStyle w:val="StyleUnderline"/>
          <w:highlight w:val="cyan"/>
        </w:rPr>
        <w:t>where US forces, planes, drones and other war machines go to war</w:t>
      </w:r>
      <w:r w:rsidRPr="00CB2E5F">
        <w:rPr>
          <w:sz w:val="10"/>
        </w:rPr>
        <w:t xml:space="preserve">. </w:t>
      </w:r>
      <w:r w:rsidRPr="0055300B">
        <w:rPr>
          <w:rStyle w:val="StyleUnderline"/>
        </w:rPr>
        <w:t>Where the US military establishes bases abroad</w:t>
      </w:r>
      <w:r w:rsidRPr="00632908">
        <w:rPr>
          <w:rStyle w:val="StyleUnderline"/>
        </w:rPr>
        <w:t>, the local environment always suffers</w:t>
      </w:r>
      <w:r w:rsidRPr="00632908">
        <w:rPr>
          <w:sz w:val="10"/>
        </w:rPr>
        <w:t>. As David Vine noted in his</w:t>
      </w:r>
      <w:r w:rsidRPr="00CB2E5F">
        <w:rPr>
          <w:sz w:val="10"/>
        </w:rPr>
        <w:t xml:space="preserve"> seminal book Base Nation, the carbon footprint of military bases is enormous. </w:t>
      </w:r>
      <w:r w:rsidRPr="008F7E45">
        <w:rPr>
          <w:rStyle w:val="Emphasis"/>
          <w:highlight w:val="cyan"/>
        </w:rPr>
        <w:t>They house carbon-spewing tanks and aircrafts, and use tremendous energy</w:t>
      </w:r>
      <w:r w:rsidRPr="00CB2E5F">
        <w:rPr>
          <w:rStyle w:val="Emphasis"/>
        </w:rPr>
        <w:t xml:space="preserve"> for climate control and electricity</w:t>
      </w:r>
      <w:r w:rsidRPr="00CB2E5F">
        <w:rPr>
          <w:sz w:val="10"/>
        </w:rPr>
        <w:t>. “</w:t>
      </w:r>
      <w:r w:rsidRPr="008F7E45">
        <w:rPr>
          <w:rStyle w:val="StyleUnderline"/>
          <w:highlight w:val="cyan"/>
        </w:rPr>
        <w:t>The military’s thirst for petroleum</w:t>
      </w:r>
      <w:r w:rsidRPr="00CB2E5F">
        <w:rPr>
          <w:sz w:val="10"/>
        </w:rPr>
        <w:t>,” Vine writes, “</w:t>
      </w:r>
      <w:r w:rsidRPr="008F7E45">
        <w:rPr>
          <w:rStyle w:val="StyleUnderline"/>
          <w:highlight w:val="cyan"/>
        </w:rPr>
        <w:t>is so great</w:t>
      </w:r>
      <w:r w:rsidRPr="00632908">
        <w:rPr>
          <w:rStyle w:val="StyleUnderline"/>
        </w:rPr>
        <w:t xml:space="preserve"> that on a worldwide basis</w:t>
      </w:r>
      <w:r w:rsidRPr="00CB2E5F">
        <w:rPr>
          <w:rStyle w:val="StyleUnderline"/>
        </w:rPr>
        <w:t xml:space="preserve">, </w:t>
      </w:r>
      <w:r w:rsidRPr="008F7E45">
        <w:rPr>
          <w:rStyle w:val="StyleUnderline"/>
          <w:highlight w:val="cyan"/>
        </w:rPr>
        <w:t>the US armed services consume more oil every day than the entire country of Sweden</w:t>
      </w:r>
      <w:r w:rsidRPr="00CB2E5F">
        <w:rPr>
          <w:sz w:val="10"/>
        </w:rPr>
        <w:t xml:space="preserve">.” To make matters worse, in many countries, Status of Forces Agreements (SOFAs) with the host government prohibit local authorities from investigating environmental destruction caused by US military bases. As documented by the Institute for Policy Studies and the Poor People’s Campaign, </w:t>
      </w:r>
      <w:r w:rsidRPr="008F7E45">
        <w:rPr>
          <w:rStyle w:val="StyleUnderline"/>
          <w:highlight w:val="cyan"/>
        </w:rPr>
        <w:t>US wars have left a toxic legacy in their global wake</w:t>
      </w:r>
      <w:r w:rsidRPr="00CB2E5F">
        <w:rPr>
          <w:rStyle w:val="StyleUnderline"/>
        </w:rPr>
        <w:t>, poisoning soil and water and polluting air for decades after the formal end to hostilities</w:t>
      </w:r>
      <w:r w:rsidRPr="00CB2E5F">
        <w:rPr>
          <w:sz w:val="10"/>
        </w:rPr>
        <w:t xml:space="preserve">. And </w:t>
      </w:r>
      <w:r w:rsidRPr="00CB2E5F">
        <w:rPr>
          <w:rStyle w:val="StyleUnderline"/>
        </w:rPr>
        <w:t xml:space="preserve">the military </w:t>
      </w:r>
      <w:proofErr w:type="gramStart"/>
      <w:r w:rsidRPr="00CB2E5F">
        <w:rPr>
          <w:rStyle w:val="StyleUnderline"/>
        </w:rPr>
        <w:t>sows</w:t>
      </w:r>
      <w:proofErr w:type="gramEnd"/>
      <w:r w:rsidRPr="00CB2E5F">
        <w:rPr>
          <w:rStyle w:val="StyleUnderline"/>
        </w:rPr>
        <w:t xml:space="preserve"> environmental destruction within the US</w:t>
      </w:r>
      <w:r w:rsidRPr="00CB2E5F">
        <w:rPr>
          <w:sz w:val="10"/>
        </w:rPr>
        <w:t xml:space="preserve">, as well. The IPS/PPC report notes that “the Pentagon is directly responsible for 141 Superfund sites” — ten percent of all such sites, far exceeding any other polluter — while “760 or so additional Superfund sites are abandoned military facilities or sites that otherwise support military needs.” </w:t>
      </w:r>
      <w:r w:rsidRPr="008F7E45">
        <w:rPr>
          <w:rStyle w:val="StyleUnderline"/>
          <w:highlight w:val="cyan"/>
        </w:rPr>
        <w:t>The carbon footprint of the military industrial complex is</w:t>
      </w:r>
      <w:r w:rsidRPr="00CB2E5F">
        <w:rPr>
          <w:rStyle w:val="StyleUnderline"/>
        </w:rPr>
        <w:t xml:space="preserve"> also </w:t>
      </w:r>
      <w:r w:rsidRPr="008F7E45">
        <w:rPr>
          <w:rStyle w:val="StyleUnderline"/>
          <w:highlight w:val="cyan"/>
        </w:rPr>
        <w:t>staggering</w:t>
      </w:r>
      <w:r w:rsidRPr="00CB2E5F">
        <w:rPr>
          <w:sz w:val="10"/>
        </w:rPr>
        <w:t xml:space="preserve">: In 2016, the Department of Defense (DoD) emitted 66.4 million metric tons of carbon dioxide, representing over two-thirds of the entire emissions of the US government. Tellingly, however, </w:t>
      </w:r>
      <w:r w:rsidRPr="008F7E45">
        <w:rPr>
          <w:rStyle w:val="Emphasis"/>
          <w:highlight w:val="cyan"/>
        </w:rPr>
        <w:t>the</w:t>
      </w:r>
      <w:r w:rsidRPr="00CB2E5F">
        <w:rPr>
          <w:rStyle w:val="Emphasis"/>
        </w:rPr>
        <w:t xml:space="preserve"> </w:t>
      </w:r>
      <w:r w:rsidRPr="00632908">
        <w:rPr>
          <w:rStyle w:val="Emphasis"/>
        </w:rPr>
        <w:t>military’s</w:t>
      </w:r>
      <w:r w:rsidRPr="00CB2E5F">
        <w:rPr>
          <w:rStyle w:val="Emphasis"/>
        </w:rPr>
        <w:t xml:space="preserve"> </w:t>
      </w:r>
      <w:r w:rsidRPr="008F7E45">
        <w:rPr>
          <w:rStyle w:val="Emphasis"/>
          <w:highlight w:val="cyan"/>
        </w:rPr>
        <w:t>overseas emissions are exempted from the U.S. government’s carbon accounting</w:t>
      </w:r>
      <w:r w:rsidRPr="00CB2E5F">
        <w:rPr>
          <w:rStyle w:val="Emphasis"/>
        </w:rPr>
        <w:t xml:space="preserve"> — </w:t>
      </w:r>
      <w:r w:rsidRPr="008F7E45">
        <w:rPr>
          <w:rStyle w:val="Emphasis"/>
          <w:highlight w:val="cyan"/>
        </w:rPr>
        <w:t>despite representing a majority of the DoD’s emissions</w:t>
      </w:r>
      <w:r w:rsidRPr="00CB2E5F">
        <w:rPr>
          <w:sz w:val="10"/>
        </w:rPr>
        <w:t>.</w:t>
      </w:r>
    </w:p>
    <w:p w:rsidR="00F47BB9" w:rsidRDefault="00F47BB9" w:rsidP="00F47BB9"/>
    <w:p w:rsidR="00532D16" w:rsidRDefault="00532D16" w:rsidP="00532D16">
      <w:pPr>
        <w:pStyle w:val="Heading4"/>
      </w:pPr>
      <w:r>
        <w:t>Climate change causes extinction – laundry list of reasons and turns every impact.</w:t>
      </w:r>
    </w:p>
    <w:p w:rsidR="00532D16" w:rsidRPr="002E1E1D" w:rsidRDefault="00532D16" w:rsidP="00532D16">
      <w:pPr>
        <w:rPr>
          <w:sz w:val="16"/>
        </w:rPr>
      </w:pPr>
      <w:r w:rsidRPr="002E1E1D">
        <w:rPr>
          <w:rStyle w:val="Style13ptBold"/>
        </w:rPr>
        <w:t>Torres 16</w:t>
      </w:r>
      <w:r>
        <w:rPr>
          <w:rStyle w:val="Style13ptBold"/>
        </w:rPr>
        <w:t xml:space="preserve"> </w:t>
      </w:r>
      <w:r w:rsidRPr="002E1E1D">
        <w:rPr>
          <w:sz w:val="16"/>
        </w:rPr>
        <w:t xml:space="preserve">(Phil, affiliate scholar @ Institute for Ethics and Emerging Technologies PhD candidate @ Rice University in tropical conservation biology, Op-ed: Climate Change Is the Most Urgent Existential Risk, </w:t>
      </w:r>
      <w:hyperlink r:id="rId28" w:history="1">
        <w:r w:rsidRPr="002E1E1D">
          <w:rPr>
            <w:rStyle w:val="Hyperlink"/>
            <w:sz w:val="16"/>
          </w:rPr>
          <w:t>http://ieet.org/index.php/IEET/more/Torres20160807</w:t>
        </w:r>
      </w:hyperlink>
      <w:r w:rsidRPr="002E1E1D">
        <w:rPr>
          <w:sz w:val="16"/>
        </w:rPr>
        <w:t xml:space="preserve">) </w:t>
      </w:r>
    </w:p>
    <w:p w:rsidR="00532D16" w:rsidRPr="002E1E1D" w:rsidRDefault="00532D16" w:rsidP="00532D16">
      <w:pPr>
        <w:rPr>
          <w:sz w:val="12"/>
        </w:rPr>
      </w:pPr>
      <w:r w:rsidRPr="002E1E1D">
        <w:rPr>
          <w:rStyle w:val="StyleUnderline"/>
        </w:rPr>
        <w:t>Humanity faces a number of formidable challenges</w:t>
      </w:r>
      <w:r w:rsidRPr="002E1E1D">
        <w:rPr>
          <w:sz w:val="12"/>
        </w:rPr>
        <w:t xml:space="preserve"> this century. </w:t>
      </w:r>
      <w:r w:rsidRPr="002E1E1D">
        <w:rPr>
          <w:rStyle w:val="StyleUnderline"/>
        </w:rPr>
        <w:t>Threats</w:t>
      </w:r>
      <w:r w:rsidRPr="002E1E1D">
        <w:rPr>
          <w:sz w:val="12"/>
        </w:rPr>
        <w:t xml:space="preserve"> to our collective survival </w:t>
      </w:r>
      <w:r w:rsidRPr="002E1E1D">
        <w:rPr>
          <w:rStyle w:val="StyleUnderline"/>
        </w:rPr>
        <w:t>stem from</w:t>
      </w:r>
      <w:r w:rsidRPr="002E1E1D">
        <w:rPr>
          <w:sz w:val="12"/>
        </w:rPr>
        <w:t xml:space="preserve"> </w:t>
      </w:r>
      <w:r w:rsidRPr="002E1E1D">
        <w:rPr>
          <w:rStyle w:val="StyleUnderline"/>
        </w:rPr>
        <w:t>asteroids</w:t>
      </w:r>
      <w:r w:rsidRPr="002E1E1D">
        <w:rPr>
          <w:sz w:val="12"/>
        </w:rPr>
        <w:t xml:space="preserve"> and comets, </w:t>
      </w:r>
      <w:proofErr w:type="spellStart"/>
      <w:r w:rsidRPr="002E1E1D">
        <w:rPr>
          <w:sz w:val="12"/>
        </w:rPr>
        <w:t>supervolcanoes</w:t>
      </w:r>
      <w:proofErr w:type="spellEnd"/>
      <w:r w:rsidRPr="002E1E1D">
        <w:rPr>
          <w:sz w:val="12"/>
        </w:rPr>
        <w:t xml:space="preserve">, global </w:t>
      </w:r>
      <w:r w:rsidRPr="002E1E1D">
        <w:rPr>
          <w:rStyle w:val="StyleUnderline"/>
        </w:rPr>
        <w:t>pandemics</w:t>
      </w:r>
      <w:r w:rsidRPr="002E1E1D">
        <w:rPr>
          <w:sz w:val="12"/>
        </w:rPr>
        <w:t xml:space="preserve">, </w:t>
      </w:r>
      <w:r w:rsidRPr="002E1E1D">
        <w:rPr>
          <w:rStyle w:val="StyleUnderline"/>
        </w:rPr>
        <w:t>climate change</w:t>
      </w:r>
      <w:r w:rsidRPr="002E1E1D">
        <w:rPr>
          <w:sz w:val="12"/>
        </w:rPr>
        <w:t xml:space="preserve">, biodiversity loss, </w:t>
      </w:r>
      <w:r w:rsidRPr="002E1E1D">
        <w:rPr>
          <w:rStyle w:val="StyleUnderline"/>
        </w:rPr>
        <w:t>nuclear weapons</w:t>
      </w:r>
      <w:r w:rsidRPr="002E1E1D">
        <w:rPr>
          <w:sz w:val="12"/>
        </w:rPr>
        <w:t xml:space="preserve">, </w:t>
      </w:r>
      <w:r w:rsidRPr="002E1E1D">
        <w:rPr>
          <w:rStyle w:val="StyleUnderline"/>
        </w:rPr>
        <w:t>biotechnology</w:t>
      </w:r>
      <w:r w:rsidRPr="002E1E1D">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proofErr w:type="gramStart"/>
      <w:r w:rsidRPr="002E1E1D">
        <w:rPr>
          <w:sz w:val="12"/>
        </w:rPr>
        <w:t>crash.*</w:t>
      </w:r>
      <w:proofErr w:type="gramEnd"/>
      <w:r w:rsidRPr="002E1E1D">
        <w:rPr>
          <w:sz w:val="12"/>
        </w:rPr>
        <w:t xml:space="preserve">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8F7E45">
        <w:rPr>
          <w:rStyle w:val="Emphasis"/>
          <w:highlight w:val="cyan"/>
        </w:rPr>
        <w:t>climate change</w:t>
      </w:r>
      <w:r w:rsidRPr="002E1E1D">
        <w:rPr>
          <w:rStyle w:val="Emphasis"/>
        </w:rPr>
        <w:t xml:space="preserve"> </w:t>
      </w:r>
      <w:r w:rsidRPr="002E1E1D">
        <w:rPr>
          <w:sz w:val="12"/>
        </w:rPr>
        <w:t xml:space="preserve">and </w:t>
      </w:r>
      <w:proofErr w:type="spellStart"/>
      <w:r w:rsidRPr="002E1E1D">
        <w:rPr>
          <w:sz w:val="12"/>
        </w:rPr>
        <w:t>biodiveristy</w:t>
      </w:r>
      <w:proofErr w:type="spellEnd"/>
      <w:r w:rsidRPr="002E1E1D">
        <w:rPr>
          <w:rStyle w:val="StyleUnderline"/>
        </w:rPr>
        <w:t xml:space="preserve"> loss</w:t>
      </w:r>
      <w:r w:rsidRPr="002E1E1D">
        <w:rPr>
          <w:sz w:val="12"/>
        </w:rPr>
        <w:t xml:space="preserve">, </w:t>
      </w:r>
      <w:r w:rsidRPr="008F7E45">
        <w:rPr>
          <w:rStyle w:val="StyleUnderline"/>
          <w:highlight w:val="cyan"/>
        </w:rPr>
        <w:t xml:space="preserve">should </w:t>
      </w:r>
      <w:r w:rsidRPr="008F7E45">
        <w:rPr>
          <w:rStyle w:val="Emphasis"/>
          <w:highlight w:val="cyan"/>
        </w:rPr>
        <w:t>take priority</w:t>
      </w:r>
      <w:r w:rsidRPr="002E1E1D">
        <w:rPr>
          <w:sz w:val="12"/>
        </w:rPr>
        <w:t xml:space="preserve"> right now </w:t>
      </w:r>
      <w:r w:rsidRPr="008F7E45">
        <w:rPr>
          <w:rStyle w:val="StyleUnderline"/>
          <w:highlight w:val="cyan"/>
        </w:rPr>
        <w:t>over</w:t>
      </w:r>
      <w:r w:rsidRPr="008F7E45">
        <w:rPr>
          <w:sz w:val="12"/>
          <w:highlight w:val="cyan"/>
        </w:rPr>
        <w:t xml:space="preserve"> </w:t>
      </w:r>
      <w:r w:rsidRPr="008F7E45">
        <w:rPr>
          <w:rStyle w:val="Emphasis"/>
          <w:highlight w:val="cyan"/>
        </w:rPr>
        <w:t xml:space="preserve">every other </w:t>
      </w:r>
      <w:r w:rsidRPr="003D6EBD">
        <w:rPr>
          <w:rStyle w:val="Emphasis"/>
        </w:rPr>
        <w:t xml:space="preserve">known </w:t>
      </w:r>
      <w:r w:rsidRPr="008F7E45">
        <w:rPr>
          <w:rStyle w:val="Emphasis"/>
          <w:highlight w:val="cyan"/>
        </w:rPr>
        <w:t>threat</w:t>
      </w:r>
      <w:r w:rsidRPr="002E1E1D">
        <w:rPr>
          <w:sz w:val="12"/>
        </w:rPr>
        <w:t xml:space="preserve">. Why? </w:t>
      </w:r>
      <w:r w:rsidRPr="002E1E1D">
        <w:rPr>
          <w:rStyle w:val="StyleUnderline"/>
        </w:rPr>
        <w:t>Because these ongoing catastrophes</w:t>
      </w:r>
      <w:r w:rsidRPr="002E1E1D">
        <w:rPr>
          <w:sz w:val="12"/>
        </w:rPr>
        <w:t xml:space="preserve"> </w:t>
      </w:r>
      <w:r w:rsidRPr="002E1E1D">
        <w:rPr>
          <w:rStyle w:val="Emphasis"/>
        </w:rPr>
        <w:t>in slow-motion</w:t>
      </w:r>
      <w:r w:rsidRPr="002E1E1D">
        <w:rPr>
          <w:sz w:val="12"/>
        </w:rPr>
        <w:t xml:space="preserve"> </w:t>
      </w:r>
      <w:r w:rsidRPr="002E1E1D">
        <w:rPr>
          <w:rStyle w:val="StyleUnderline"/>
        </w:rPr>
        <w:t xml:space="preserve">will frame </w:t>
      </w:r>
      <w:r w:rsidRPr="008F7E45">
        <w:rPr>
          <w:rStyle w:val="StyleUnderline"/>
          <w:highlight w:val="cyan"/>
        </w:rPr>
        <w:t xml:space="preserve">our </w:t>
      </w:r>
      <w:r w:rsidRPr="008F7E45">
        <w:rPr>
          <w:rStyle w:val="Emphasis"/>
          <w:highlight w:val="cyan"/>
        </w:rPr>
        <w:t>existential predicament</w:t>
      </w:r>
      <w:r w:rsidRPr="002E1E1D">
        <w:rPr>
          <w:sz w:val="12"/>
        </w:rPr>
        <w:t xml:space="preserve"> on Earth not just for the rest of this century, but </w:t>
      </w:r>
      <w:r w:rsidRPr="002E1E1D">
        <w:rPr>
          <w:rStyle w:val="StyleUnderline"/>
        </w:rPr>
        <w:t>for</w:t>
      </w:r>
      <w:r w:rsidRPr="002E1E1D">
        <w:rPr>
          <w:sz w:val="12"/>
        </w:rPr>
        <w:t xml:space="preserve"> literally </w:t>
      </w:r>
      <w:r w:rsidRPr="002E1E1D">
        <w:rPr>
          <w:rStyle w:val="Emphasis"/>
        </w:rPr>
        <w:t>thousands of years</w:t>
      </w:r>
      <w:r w:rsidRPr="002E1E1D">
        <w:rPr>
          <w:sz w:val="12"/>
        </w:rPr>
        <w:t xml:space="preserve"> to come. As such, </w:t>
      </w:r>
      <w:r w:rsidRPr="002E1E1D">
        <w:rPr>
          <w:rStyle w:val="StyleUnderline"/>
        </w:rPr>
        <w:t>they</w:t>
      </w:r>
      <w:r w:rsidRPr="002E1E1D">
        <w:rPr>
          <w:sz w:val="12"/>
        </w:rPr>
        <w:t xml:space="preserve"> </w:t>
      </w:r>
      <w:r w:rsidRPr="008F7E45">
        <w:rPr>
          <w:rStyle w:val="StyleUnderline"/>
          <w:highlight w:val="cyan"/>
        </w:rPr>
        <w:t xml:space="preserve">have the capacity to </w:t>
      </w:r>
      <w:r w:rsidRPr="008F7E45">
        <w:rPr>
          <w:rStyle w:val="Emphasis"/>
          <w:highlight w:val="cyan"/>
        </w:rPr>
        <w:t>raise or lower</w:t>
      </w:r>
      <w:r w:rsidRPr="002E1E1D">
        <w:rPr>
          <w:rStyle w:val="StyleUnderline"/>
        </w:rPr>
        <w:t xml:space="preserve"> the </w:t>
      </w:r>
      <w:r w:rsidRPr="008F7E45">
        <w:rPr>
          <w:rStyle w:val="Emphasis"/>
          <w:highlight w:val="cyan"/>
        </w:rPr>
        <w:t xml:space="preserve">probability of other </w:t>
      </w:r>
      <w:r w:rsidRPr="002E1E1D">
        <w:rPr>
          <w:rStyle w:val="Emphasis"/>
        </w:rPr>
        <w:t xml:space="preserve">risks </w:t>
      </w:r>
      <w:r w:rsidRPr="008F7E45">
        <w:rPr>
          <w:rStyle w:val="Emphasis"/>
          <w:highlight w:val="cyan"/>
        </w:rPr>
        <w:t>scenarios</w:t>
      </w:r>
      <w:r w:rsidRPr="008F7E45">
        <w:rPr>
          <w:sz w:val="12"/>
          <w:highlight w:val="cyan"/>
        </w:rPr>
        <w:t xml:space="preserve"> </w:t>
      </w:r>
      <w:r w:rsidRPr="002E1E1D">
        <w:rPr>
          <w:rStyle w:val="StyleUnderline"/>
        </w:rPr>
        <w:t>unfolding</w:t>
      </w:r>
      <w:r w:rsidRPr="002E1E1D">
        <w:rPr>
          <w:sz w:val="12"/>
        </w:rPr>
        <w:t xml:space="preserve">. Multiplying Threats Ask yourself the following: </w:t>
      </w:r>
      <w:r w:rsidRPr="002E1E1D">
        <w:rPr>
          <w:rStyle w:val="StyleUnderline"/>
        </w:rPr>
        <w:t xml:space="preserve">are </w:t>
      </w:r>
      <w:r w:rsidRPr="008F7E45">
        <w:rPr>
          <w:rStyle w:val="StyleUnderline"/>
          <w:highlight w:val="cyan"/>
        </w:rPr>
        <w:t>wars more</w:t>
      </w:r>
      <w:r w:rsidRPr="002E1E1D">
        <w:rPr>
          <w:rStyle w:val="StyleUnderline"/>
        </w:rPr>
        <w:t xml:space="preserve"> or less </w:t>
      </w:r>
      <w:r w:rsidRPr="008F7E45">
        <w:rPr>
          <w:rStyle w:val="StyleUnderline"/>
          <w:highlight w:val="cyan"/>
        </w:rPr>
        <w:t xml:space="preserve">likely </w:t>
      </w:r>
      <w:r w:rsidRPr="003D6EBD">
        <w:rPr>
          <w:rStyle w:val="StyleUnderline"/>
        </w:rPr>
        <w:t xml:space="preserve">in a world marked by </w:t>
      </w:r>
      <w:r w:rsidRPr="003D6EBD">
        <w:rPr>
          <w:rStyle w:val="Emphasis"/>
        </w:rPr>
        <w:t>extreme weather events</w:t>
      </w:r>
      <w:r w:rsidRPr="003D6EBD">
        <w:rPr>
          <w:sz w:val="12"/>
        </w:rPr>
        <w:t xml:space="preserve">, </w:t>
      </w:r>
      <w:r w:rsidRPr="003D6EBD">
        <w:rPr>
          <w:rStyle w:val="Emphasis"/>
        </w:rPr>
        <w:t>megadroughts</w:t>
      </w:r>
      <w:r w:rsidRPr="003D6EBD">
        <w:rPr>
          <w:sz w:val="12"/>
        </w:rPr>
        <w:t xml:space="preserve">, </w:t>
      </w:r>
      <w:r w:rsidRPr="003D6EBD">
        <w:rPr>
          <w:rStyle w:val="Emphasis"/>
        </w:rPr>
        <w:t>food supply disruptions</w:t>
      </w:r>
      <w:r w:rsidRPr="003D6EBD">
        <w:rPr>
          <w:sz w:val="12"/>
        </w:rPr>
        <w:t>, and sea-level ris</w:t>
      </w:r>
      <w:r w:rsidRPr="002E1E1D">
        <w:rPr>
          <w:sz w:val="12"/>
        </w:rPr>
        <w:t xml:space="preserve">e? </w:t>
      </w:r>
      <w:r w:rsidRPr="003D6EBD">
        <w:rPr>
          <w:rStyle w:val="StyleUnderline"/>
        </w:rPr>
        <w:t xml:space="preserve">Are </w:t>
      </w:r>
      <w:r w:rsidRPr="008F7E45">
        <w:rPr>
          <w:rStyle w:val="StyleUnderline"/>
          <w:highlight w:val="cyan"/>
        </w:rPr>
        <w:t>terrorist attacks</w:t>
      </w:r>
      <w:r w:rsidRPr="008F7E45">
        <w:rPr>
          <w:sz w:val="12"/>
          <w:highlight w:val="cyan"/>
        </w:rPr>
        <w:t xml:space="preserve"> </w:t>
      </w:r>
      <w:r w:rsidRPr="008F7E45">
        <w:rPr>
          <w:rStyle w:val="StyleUnderline"/>
          <w:highlight w:val="cyan"/>
        </w:rPr>
        <w:t>more</w:t>
      </w:r>
      <w:r w:rsidRPr="002E1E1D">
        <w:rPr>
          <w:rStyle w:val="StyleUnderline"/>
        </w:rPr>
        <w:t xml:space="preserve"> or less </w:t>
      </w:r>
      <w:r w:rsidRPr="008F7E45">
        <w:rPr>
          <w:rStyle w:val="StyleUnderline"/>
          <w:highlight w:val="cyan"/>
        </w:rPr>
        <w:t>likely</w:t>
      </w:r>
      <w:r w:rsidRPr="002E1E1D">
        <w:rPr>
          <w:rStyle w:val="StyleUnderline"/>
        </w:rPr>
        <w:t xml:space="preserve"> in a world beset</w:t>
      </w:r>
      <w:r w:rsidRPr="002E1E1D">
        <w:rPr>
          <w:sz w:val="12"/>
        </w:rPr>
        <w:t xml:space="preserve"> by </w:t>
      </w:r>
      <w:r w:rsidRPr="008F7E45">
        <w:rPr>
          <w:rStyle w:val="Emphasis"/>
          <w:highlight w:val="cyan"/>
        </w:rPr>
        <w:t>the collapse of global ecosystems</w:t>
      </w:r>
      <w:r w:rsidRPr="008F7E45">
        <w:rPr>
          <w:sz w:val="12"/>
          <w:highlight w:val="cyan"/>
        </w:rPr>
        <w:t xml:space="preserve">, </w:t>
      </w:r>
      <w:r w:rsidRPr="008F7E45">
        <w:rPr>
          <w:rStyle w:val="Emphasis"/>
          <w:highlight w:val="cyan"/>
        </w:rPr>
        <w:t>agricultural failures</w:t>
      </w:r>
      <w:r w:rsidRPr="008F7E45">
        <w:rPr>
          <w:sz w:val="12"/>
          <w:highlight w:val="cyan"/>
        </w:rPr>
        <w:t xml:space="preserve">, </w:t>
      </w:r>
      <w:r w:rsidRPr="008F7E45">
        <w:rPr>
          <w:rStyle w:val="Emphasis"/>
          <w:highlight w:val="cyan"/>
        </w:rPr>
        <w:t>economic uncertainty</w:t>
      </w:r>
      <w:r w:rsidRPr="002E1E1D">
        <w:rPr>
          <w:sz w:val="12"/>
        </w:rPr>
        <w:t xml:space="preserve">, </w:t>
      </w:r>
      <w:r w:rsidRPr="008F7E45">
        <w:rPr>
          <w:rStyle w:val="StyleUnderline"/>
          <w:highlight w:val="cyan"/>
        </w:rPr>
        <w:t xml:space="preserve">and </w:t>
      </w:r>
      <w:r w:rsidRPr="008F7E45">
        <w:rPr>
          <w:rStyle w:val="Emphasis"/>
          <w:highlight w:val="cyan"/>
        </w:rPr>
        <w:t>political instability</w:t>
      </w:r>
      <w:r w:rsidRPr="002E1E1D">
        <w:rPr>
          <w:sz w:val="12"/>
        </w:rPr>
        <w:t xml:space="preserve">? Both </w:t>
      </w:r>
      <w:r w:rsidRPr="002E1E1D">
        <w:rPr>
          <w:rStyle w:val="StyleUnderline"/>
        </w:rPr>
        <w:t>government officials and scientists agree that the answer is</w:t>
      </w:r>
      <w:r w:rsidRPr="002E1E1D">
        <w:rPr>
          <w:sz w:val="12"/>
        </w:rPr>
        <w:t xml:space="preserve"> </w:t>
      </w:r>
      <w:r w:rsidRPr="002E1E1D">
        <w:rPr>
          <w:rStyle w:val="Emphasis"/>
        </w:rPr>
        <w:t>“more likely.”</w:t>
      </w:r>
      <w:r w:rsidRPr="002E1E1D">
        <w:rPr>
          <w:sz w:val="12"/>
        </w:rPr>
        <w:t xml:space="preserve"> For example, the current </w:t>
      </w:r>
      <w:r w:rsidRPr="002E1E1D">
        <w:rPr>
          <w:rStyle w:val="StyleUnderline"/>
        </w:rPr>
        <w:t>Director of the CIA, John</w:t>
      </w:r>
      <w:r w:rsidRPr="002E1E1D">
        <w:rPr>
          <w:sz w:val="12"/>
        </w:rPr>
        <w:t xml:space="preserve"> </w:t>
      </w:r>
      <w:r w:rsidRPr="002E1E1D">
        <w:rPr>
          <w:rStyle w:val="StyleUnderline"/>
        </w:rPr>
        <w:t>Brennan</w:t>
      </w:r>
      <w:r w:rsidRPr="002E1E1D">
        <w:rPr>
          <w:sz w:val="12"/>
        </w:rPr>
        <w:t xml:space="preserve">, recently </w:t>
      </w:r>
      <w:r w:rsidRPr="002E1E1D">
        <w:rPr>
          <w:rStyle w:val="StyleUnderline"/>
        </w:rPr>
        <w:t>identified</w:t>
      </w:r>
      <w:r w:rsidRPr="002E1E1D">
        <w:rPr>
          <w:sz w:val="12"/>
        </w:rPr>
        <w:t xml:space="preserve"> “the impact of </w:t>
      </w:r>
      <w:r w:rsidRPr="008F7E45">
        <w:rPr>
          <w:rStyle w:val="StyleUnderline"/>
          <w:highlight w:val="cyan"/>
        </w:rPr>
        <w:t>climate change</w:t>
      </w:r>
      <w:r w:rsidRPr="008F7E45">
        <w:rPr>
          <w:sz w:val="12"/>
          <w:highlight w:val="cyan"/>
        </w:rPr>
        <w:t xml:space="preserve">” </w:t>
      </w:r>
      <w:r w:rsidRPr="003D6EBD">
        <w:rPr>
          <w:rStyle w:val="StyleUnderline"/>
        </w:rPr>
        <w:t xml:space="preserve">as one of the </w:t>
      </w:r>
      <w:r w:rsidRPr="003D6EBD">
        <w:rPr>
          <w:rStyle w:val="Emphasis"/>
        </w:rPr>
        <w:t>“</w:t>
      </w:r>
      <w:r w:rsidRPr="002E1E1D">
        <w:rPr>
          <w:rStyle w:val="Emphasis"/>
        </w:rPr>
        <w:t xml:space="preserve">deeper </w:t>
      </w:r>
      <w:r w:rsidRPr="008F7E45">
        <w:rPr>
          <w:rStyle w:val="Emphasis"/>
          <w:highlight w:val="cyan"/>
        </w:rPr>
        <w:t>causes</w:t>
      </w:r>
      <w:r w:rsidRPr="008F7E45">
        <w:rPr>
          <w:rStyle w:val="StyleUnderline"/>
          <w:highlight w:val="cyan"/>
        </w:rPr>
        <w:t xml:space="preserve"> of </w:t>
      </w:r>
      <w:r w:rsidRPr="002E1E1D">
        <w:rPr>
          <w:rStyle w:val="StyleUnderline"/>
        </w:rPr>
        <w:t xml:space="preserve">this </w:t>
      </w:r>
      <w:r w:rsidRPr="008F7E45">
        <w:rPr>
          <w:rStyle w:val="StyleUnderline"/>
          <w:highlight w:val="cyan"/>
        </w:rPr>
        <w:t>rising instability”</w:t>
      </w:r>
      <w:r w:rsidRPr="008F7E45">
        <w:rPr>
          <w:sz w:val="12"/>
          <w:highlight w:val="cyan"/>
        </w:rPr>
        <w:t xml:space="preserve"> </w:t>
      </w:r>
      <w:r w:rsidRPr="008F7E45">
        <w:rPr>
          <w:rStyle w:val="StyleUnderline"/>
          <w:highlight w:val="cyan"/>
        </w:rPr>
        <w:t>in</w:t>
      </w:r>
      <w:r w:rsidRPr="002E1E1D">
        <w:rPr>
          <w:sz w:val="12"/>
        </w:rPr>
        <w:t xml:space="preserve"> countries like </w:t>
      </w:r>
      <w:r w:rsidRPr="008F7E45">
        <w:rPr>
          <w:rStyle w:val="Emphasis"/>
          <w:highlight w:val="cyan"/>
        </w:rPr>
        <w:t>Syria</w:t>
      </w:r>
      <w:r w:rsidRPr="008F7E45">
        <w:rPr>
          <w:sz w:val="12"/>
          <w:highlight w:val="cyan"/>
        </w:rPr>
        <w:t xml:space="preserve">, </w:t>
      </w:r>
      <w:r w:rsidRPr="008F7E45">
        <w:rPr>
          <w:rStyle w:val="Emphasis"/>
          <w:highlight w:val="cyan"/>
        </w:rPr>
        <w:t>Iraq</w:t>
      </w:r>
      <w:r w:rsidRPr="008F7E45">
        <w:rPr>
          <w:sz w:val="12"/>
          <w:highlight w:val="cyan"/>
        </w:rPr>
        <w:t xml:space="preserve">, </w:t>
      </w:r>
      <w:r w:rsidRPr="008F7E45">
        <w:rPr>
          <w:rStyle w:val="Emphasis"/>
          <w:highlight w:val="cyan"/>
        </w:rPr>
        <w:t>Yemen</w:t>
      </w:r>
      <w:r w:rsidRPr="008F7E45">
        <w:rPr>
          <w:sz w:val="12"/>
          <w:highlight w:val="cyan"/>
        </w:rPr>
        <w:t xml:space="preserve">, </w:t>
      </w:r>
      <w:r w:rsidRPr="008F7E45">
        <w:rPr>
          <w:rStyle w:val="Emphasis"/>
          <w:highlight w:val="cyan"/>
        </w:rPr>
        <w:t>Libya</w:t>
      </w:r>
      <w:r w:rsidRPr="008F7E45">
        <w:rPr>
          <w:sz w:val="12"/>
          <w:highlight w:val="cyan"/>
        </w:rPr>
        <w:t xml:space="preserve">, </w:t>
      </w:r>
      <w:r w:rsidRPr="008F7E45">
        <w:rPr>
          <w:rStyle w:val="StyleUnderline"/>
          <w:highlight w:val="cyan"/>
        </w:rPr>
        <w:t>and</w:t>
      </w:r>
      <w:r w:rsidRPr="008F7E45">
        <w:rPr>
          <w:sz w:val="12"/>
          <w:highlight w:val="cyan"/>
        </w:rPr>
        <w:t xml:space="preserve"> </w:t>
      </w:r>
      <w:r w:rsidRPr="008F7E45">
        <w:rPr>
          <w:rStyle w:val="Emphasis"/>
          <w:highlight w:val="cyan"/>
        </w:rPr>
        <w:t>Ukraine</w:t>
      </w:r>
      <w:r w:rsidRPr="002E1E1D">
        <w:rPr>
          <w:sz w:val="12"/>
        </w:rPr>
        <w:t xml:space="preserve">. Similarly, the </w:t>
      </w:r>
      <w:r w:rsidRPr="002E1E1D">
        <w:rPr>
          <w:rStyle w:val="StyleUnderline"/>
        </w:rPr>
        <w:t>former Secretary of Defense</w:t>
      </w:r>
      <w:r w:rsidRPr="002E1E1D">
        <w:rPr>
          <w:sz w:val="12"/>
        </w:rPr>
        <w:t xml:space="preserve">, Chuck </w:t>
      </w:r>
      <w:r w:rsidRPr="002E1E1D">
        <w:rPr>
          <w:rStyle w:val="StyleUnderline"/>
        </w:rPr>
        <w:t>Hagel</w:t>
      </w:r>
      <w:r w:rsidRPr="002E1E1D">
        <w:rPr>
          <w:sz w:val="12"/>
        </w:rPr>
        <w:t xml:space="preserve">, has </w:t>
      </w:r>
      <w:r w:rsidRPr="002E1E1D">
        <w:rPr>
          <w:rStyle w:val="StyleUnderline"/>
        </w:rPr>
        <w:t xml:space="preserve">described climate change as a </w:t>
      </w:r>
      <w:r w:rsidRPr="002E1E1D">
        <w:rPr>
          <w:rStyle w:val="Emphasis"/>
        </w:rPr>
        <w:t>“threat multiplier”</w:t>
      </w:r>
      <w:r w:rsidRPr="002E1E1D">
        <w:rPr>
          <w:sz w:val="12"/>
        </w:rPr>
        <w:t xml:space="preserve"> </w:t>
      </w:r>
      <w:r w:rsidRPr="002E1E1D">
        <w:rPr>
          <w:rStyle w:val="StyleUnderline"/>
        </w:rPr>
        <w:t>with “the potential to exacerbate many of the challenges we are dealing with today — from infectious disease to terrorism</w:t>
      </w:r>
      <w:r w:rsidRPr="002E1E1D">
        <w:rPr>
          <w:sz w:val="12"/>
        </w:rPr>
        <w:t xml:space="preserve">.” </w:t>
      </w:r>
      <w:r w:rsidRPr="002E1E1D">
        <w:rPr>
          <w:rStyle w:val="StyleUnderline"/>
        </w:rPr>
        <w:t>The Department of Defense has also affirmed a connection</w:t>
      </w:r>
      <w:r w:rsidRPr="002E1E1D">
        <w:rPr>
          <w:sz w:val="12"/>
        </w:rPr>
        <w:t xml:space="preserve">. </w:t>
      </w:r>
      <w:r w:rsidRPr="002E1E1D">
        <w:rPr>
          <w:rStyle w:val="StyleUnderline"/>
        </w:rPr>
        <w:t>In a 2015 report</w:t>
      </w:r>
      <w:r w:rsidRPr="002E1E1D">
        <w:rPr>
          <w:sz w:val="12"/>
        </w:rPr>
        <w:t xml:space="preserve">, it </w:t>
      </w:r>
      <w:r w:rsidRPr="002E1E1D">
        <w:rPr>
          <w:rStyle w:val="StyleUnderline"/>
        </w:rPr>
        <w:t>states</w:t>
      </w:r>
      <w:r w:rsidRPr="002E1E1D">
        <w:rPr>
          <w:sz w:val="12"/>
        </w:rPr>
        <w:t xml:space="preserve">, “Global </w:t>
      </w:r>
      <w:r w:rsidRPr="008F7E45">
        <w:rPr>
          <w:rStyle w:val="StyleUnderline"/>
          <w:highlight w:val="cyan"/>
        </w:rPr>
        <w:t>climate change will aggravate</w:t>
      </w:r>
      <w:r w:rsidRPr="002E1E1D">
        <w:rPr>
          <w:sz w:val="12"/>
        </w:rPr>
        <w:t xml:space="preserve"> problems such as </w:t>
      </w:r>
      <w:r w:rsidRPr="008F7E45">
        <w:rPr>
          <w:rStyle w:val="Emphasis"/>
          <w:highlight w:val="cyan"/>
        </w:rPr>
        <w:t>poverty</w:t>
      </w:r>
      <w:r w:rsidRPr="008F7E45">
        <w:rPr>
          <w:sz w:val="12"/>
          <w:highlight w:val="cyan"/>
        </w:rPr>
        <w:t xml:space="preserve">, </w:t>
      </w:r>
      <w:r w:rsidRPr="008F7E45">
        <w:rPr>
          <w:rStyle w:val="Emphasis"/>
          <w:highlight w:val="cyan"/>
        </w:rPr>
        <w:t>social tensions</w:t>
      </w:r>
      <w:r w:rsidRPr="002E1E1D">
        <w:rPr>
          <w:sz w:val="12"/>
        </w:rPr>
        <w:t xml:space="preserve">, </w:t>
      </w:r>
      <w:r w:rsidRPr="002E1E1D">
        <w:rPr>
          <w:rStyle w:val="Emphasis"/>
        </w:rPr>
        <w:t>environmental degradation</w:t>
      </w:r>
      <w:r w:rsidRPr="002E1E1D">
        <w:rPr>
          <w:sz w:val="12"/>
        </w:rPr>
        <w:t xml:space="preserve">, </w:t>
      </w:r>
      <w:r w:rsidRPr="008F7E45">
        <w:rPr>
          <w:rStyle w:val="Emphasis"/>
          <w:highlight w:val="cyan"/>
        </w:rPr>
        <w:t>ineffectual leadership</w:t>
      </w:r>
      <w:r w:rsidRPr="008F7E45">
        <w:rPr>
          <w:sz w:val="12"/>
          <w:highlight w:val="cyan"/>
        </w:rPr>
        <w:t xml:space="preserve"> </w:t>
      </w:r>
      <w:r w:rsidRPr="008F7E45">
        <w:rPr>
          <w:rStyle w:val="StyleUnderline"/>
          <w:highlight w:val="cyan"/>
        </w:rPr>
        <w:t>and</w:t>
      </w:r>
      <w:r w:rsidRPr="008F7E45">
        <w:rPr>
          <w:sz w:val="12"/>
          <w:highlight w:val="cyan"/>
        </w:rPr>
        <w:t xml:space="preserve"> </w:t>
      </w:r>
      <w:r w:rsidRPr="008F7E45">
        <w:rPr>
          <w:rStyle w:val="Emphasis"/>
          <w:highlight w:val="cyan"/>
        </w:rPr>
        <w:t>weak political institutions</w:t>
      </w:r>
      <w:r w:rsidRPr="002E1E1D">
        <w:rPr>
          <w:sz w:val="12"/>
        </w:rPr>
        <w:t xml:space="preserve"> </w:t>
      </w:r>
      <w:r w:rsidRPr="002E1E1D">
        <w:rPr>
          <w:rStyle w:val="StyleUnderline"/>
        </w:rPr>
        <w:t>that threaten stability in a number of countries</w:t>
      </w:r>
      <w:r w:rsidRPr="002E1E1D">
        <w:rPr>
          <w:sz w:val="12"/>
        </w:rPr>
        <w:t xml:space="preserve">.” </w:t>
      </w:r>
      <w:r w:rsidRPr="002E1E1D">
        <w:rPr>
          <w:rStyle w:val="Emphasis"/>
        </w:rPr>
        <w:t>Scientific studies</w:t>
      </w:r>
      <w:r w:rsidRPr="002E1E1D">
        <w:rPr>
          <w:rStyle w:val="StyleUnderline"/>
        </w:rPr>
        <w:t xml:space="preserve"> have further shown a connection between the environmental crisis and violent conflicts</w:t>
      </w:r>
      <w:r w:rsidRPr="002E1E1D">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E1E1D">
        <w:rPr>
          <w:rStyle w:val="StyleUnderline"/>
        </w:rPr>
        <w:t xml:space="preserve">climate change </w:t>
      </w:r>
      <w:r w:rsidRPr="002E1E1D">
        <w:rPr>
          <w:sz w:val="12"/>
        </w:rPr>
        <w:t xml:space="preserve">and biodiversity loss </w:t>
      </w:r>
      <w:r w:rsidRPr="003D6EBD">
        <w:rPr>
          <w:rStyle w:val="StyleUnderline"/>
        </w:rPr>
        <w:t>could</w:t>
      </w:r>
      <w:r w:rsidRPr="002E1E1D">
        <w:rPr>
          <w:rStyle w:val="StyleUnderline"/>
        </w:rPr>
        <w:t xml:space="preserve"> very easily </w:t>
      </w:r>
      <w:r w:rsidRPr="008F7E45">
        <w:rPr>
          <w:rStyle w:val="StyleUnderline"/>
          <w:highlight w:val="cyan"/>
        </w:rPr>
        <w:t xml:space="preserve">push societies </w:t>
      </w:r>
      <w:r w:rsidRPr="008F7E45">
        <w:rPr>
          <w:rStyle w:val="Emphasis"/>
          <w:highlight w:val="cyan"/>
        </w:rPr>
        <w:t>to the brink of collapse</w:t>
      </w:r>
      <w:r w:rsidRPr="002E1E1D">
        <w:rPr>
          <w:sz w:val="12"/>
        </w:rPr>
        <w:t xml:space="preserve">. </w:t>
      </w:r>
      <w:r w:rsidRPr="002E1E1D">
        <w:rPr>
          <w:rStyle w:val="StyleUnderline"/>
        </w:rPr>
        <w:t xml:space="preserve">This will exacerbate </w:t>
      </w:r>
      <w:r w:rsidRPr="002E1E1D">
        <w:rPr>
          <w:rStyle w:val="Emphasis"/>
        </w:rPr>
        <w:t>existing geopolitical tensions</w:t>
      </w:r>
      <w:r w:rsidRPr="002E1E1D">
        <w:rPr>
          <w:rStyle w:val="StyleUnderline"/>
        </w:rPr>
        <w:t xml:space="preserve"> and introduce entirely</w:t>
      </w:r>
      <w:r w:rsidRPr="002E1E1D">
        <w:rPr>
          <w:sz w:val="12"/>
        </w:rPr>
        <w:t xml:space="preserve"> </w:t>
      </w:r>
      <w:r w:rsidRPr="002E1E1D">
        <w:rPr>
          <w:rStyle w:val="Emphasis"/>
        </w:rPr>
        <w:t>new power struggles</w:t>
      </w:r>
      <w:r w:rsidRPr="002E1E1D">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E1E1D">
        <w:rPr>
          <w:rStyle w:val="StyleUnderline"/>
        </w:rPr>
        <w:t>imagine</w:t>
      </w:r>
      <w:r w:rsidRPr="002E1E1D">
        <w:rPr>
          <w:sz w:val="12"/>
        </w:rPr>
        <w:t xml:space="preserve"> that astronomers discover </w:t>
      </w:r>
      <w:r w:rsidRPr="002E1E1D">
        <w:rPr>
          <w:rStyle w:val="StyleUnderline"/>
        </w:rPr>
        <w:t>a</w:t>
      </w:r>
      <w:r w:rsidRPr="002E1E1D">
        <w:rPr>
          <w:sz w:val="12"/>
        </w:rPr>
        <w:t xml:space="preserve"> behemoth asteroid </w:t>
      </w:r>
      <w:r w:rsidRPr="002E1E1D">
        <w:rPr>
          <w:rStyle w:val="StyleUnderline"/>
        </w:rPr>
        <w:t>barreling toward</w:t>
      </w:r>
      <w:r w:rsidRPr="002E1E1D">
        <w:rPr>
          <w:sz w:val="12"/>
        </w:rPr>
        <w:t xml:space="preserve"> Earth. Will designing, building, and launching a spacecraft to divert the assassin past our planet be easier or more difficult in a world preoccupied with other survival issues? </w:t>
      </w:r>
      <w:r w:rsidRPr="002E1E1D">
        <w:rPr>
          <w:rStyle w:val="StyleUnderline"/>
        </w:rPr>
        <w:t>In a relatively peaceful world,</w:t>
      </w:r>
      <w:r w:rsidRPr="002E1E1D">
        <w:rPr>
          <w:sz w:val="12"/>
        </w:rPr>
        <w:t xml:space="preserve"> </w:t>
      </w:r>
      <w:r w:rsidRPr="002E1E1D">
        <w:rPr>
          <w:rStyle w:val="StyleUnderline"/>
        </w:rPr>
        <w:t>one could imagine an asteroid</w:t>
      </w:r>
      <w:r w:rsidRPr="002E1E1D">
        <w:rPr>
          <w:sz w:val="12"/>
        </w:rPr>
        <w:t xml:space="preserve"> actually </w:t>
      </w:r>
      <w:r w:rsidRPr="002E1E1D">
        <w:rPr>
          <w:rStyle w:val="StyleUnderline"/>
        </w:rPr>
        <w:t>bringing humanity together</w:t>
      </w:r>
      <w:r w:rsidRPr="002E1E1D">
        <w:rPr>
          <w:sz w:val="12"/>
        </w:rPr>
        <w:t xml:space="preserve"> </w:t>
      </w:r>
      <w:r w:rsidRPr="002E1E1D">
        <w:rPr>
          <w:rStyle w:val="StyleUnderline"/>
        </w:rPr>
        <w:t xml:space="preserve">by directing our attention </w:t>
      </w:r>
      <w:r w:rsidRPr="002E1E1D">
        <w:rPr>
          <w:rStyle w:val="Emphasis"/>
        </w:rPr>
        <w:t>toward a common threat</w:t>
      </w:r>
      <w:r w:rsidRPr="002E1E1D">
        <w:rPr>
          <w:rStyle w:val="StyleUnderline"/>
        </w:rPr>
        <w:t>.</w:t>
      </w:r>
      <w:r w:rsidRPr="002E1E1D">
        <w:rPr>
          <w:sz w:val="12"/>
        </w:rPr>
        <w:t xml:space="preserve"> </w:t>
      </w:r>
      <w:r w:rsidRPr="002E1E1D">
        <w:rPr>
          <w:rStyle w:val="Emphasis"/>
        </w:rPr>
        <w:t>But</w:t>
      </w:r>
      <w:r w:rsidRPr="002E1E1D">
        <w:rPr>
          <w:sz w:val="12"/>
        </w:rPr>
        <w:t xml:space="preserve"> if </w:t>
      </w:r>
      <w:r w:rsidRPr="002E1E1D">
        <w:rPr>
          <w:rStyle w:val="StyleUnderline"/>
        </w:rPr>
        <w:t>the “conflict multipliers” of climate change</w:t>
      </w:r>
      <w:r w:rsidRPr="002E1E1D">
        <w:rPr>
          <w:sz w:val="12"/>
        </w:rPr>
        <w:t xml:space="preserve"> and biodiversity loss </w:t>
      </w:r>
      <w:r w:rsidRPr="002E1E1D">
        <w:rPr>
          <w:rStyle w:val="StyleUnderline"/>
        </w:rPr>
        <w:t xml:space="preserve">have already </w:t>
      </w:r>
      <w:r w:rsidRPr="002E1E1D">
        <w:rPr>
          <w:rStyle w:val="Emphasis"/>
        </w:rPr>
        <w:t>catapulted civilization</w:t>
      </w:r>
      <w:r w:rsidRPr="002E1E1D">
        <w:rPr>
          <w:sz w:val="12"/>
        </w:rPr>
        <w:t xml:space="preserve"> </w:t>
      </w:r>
      <w:r w:rsidRPr="002E1E1D">
        <w:rPr>
          <w:rStyle w:val="StyleUnderline"/>
        </w:rPr>
        <w:t>into</w:t>
      </w:r>
      <w:r w:rsidRPr="002E1E1D">
        <w:rPr>
          <w:sz w:val="12"/>
        </w:rPr>
        <w:t xml:space="preserve"> chaos </w:t>
      </w:r>
      <w:r w:rsidRPr="002E1E1D">
        <w:rPr>
          <w:rStyle w:val="StyleUnderline"/>
        </w:rPr>
        <w:t>and</w:t>
      </w:r>
      <w:r w:rsidRPr="002E1E1D">
        <w:rPr>
          <w:sz w:val="12"/>
        </w:rPr>
        <w:t xml:space="preserve"> turmoil, I strongly suspect that </w:t>
      </w:r>
      <w:r w:rsidRPr="002E1E1D">
        <w:rPr>
          <w:rStyle w:val="StyleUnderline"/>
        </w:rPr>
        <w:t>humanity will become</w:t>
      </w:r>
      <w:r w:rsidRPr="002E1E1D">
        <w:rPr>
          <w:sz w:val="12"/>
        </w:rPr>
        <w:t xml:space="preserve"> </w:t>
      </w:r>
      <w:r w:rsidRPr="002E1E1D">
        <w:rPr>
          <w:rStyle w:val="StyleUnderline"/>
        </w:rPr>
        <w:t>more</w:t>
      </w:r>
      <w:r w:rsidRPr="002E1E1D">
        <w:rPr>
          <w:sz w:val="12"/>
        </w:rPr>
        <w:t xml:space="preserve">, rather than less, </w:t>
      </w:r>
      <w:r w:rsidRPr="002E1E1D">
        <w:rPr>
          <w:rStyle w:val="StyleUnderline"/>
        </w:rPr>
        <w:t>susceptible to danger</w:t>
      </w:r>
      <w:r w:rsidRPr="002E1E1D">
        <w:rPr>
          <w:sz w:val="12"/>
        </w:rPr>
        <w:t xml:space="preserve">s of this sort. Context Risks We can describe the dual threats of climate change and biodiversity loss as “context risks.” Neither is likely to directly cause the extinction of our species. But </w:t>
      </w:r>
      <w:r w:rsidRPr="002E1E1D">
        <w:rPr>
          <w:rStyle w:val="Emphasis"/>
        </w:rPr>
        <w:t>both will define the context in which civilization confronts all the other threats</w:t>
      </w:r>
      <w:r w:rsidRPr="002E1E1D">
        <w:rPr>
          <w:sz w:val="12"/>
        </w:rPr>
        <w:t xml:space="preserve"> before us. In this way, </w:t>
      </w:r>
      <w:r w:rsidRPr="002E1E1D">
        <w:rPr>
          <w:rStyle w:val="StyleUnderline"/>
        </w:rPr>
        <w:t xml:space="preserve">they could </w:t>
      </w:r>
      <w:r w:rsidRPr="002E1E1D">
        <w:rPr>
          <w:rStyle w:val="Emphasis"/>
        </w:rPr>
        <w:t>indirectly</w:t>
      </w:r>
      <w:r w:rsidRPr="002E1E1D">
        <w:rPr>
          <w:rStyle w:val="StyleUnderline"/>
        </w:rPr>
        <w:t xml:space="preserve"> contribute to the </w:t>
      </w:r>
      <w:r w:rsidRPr="002E1E1D">
        <w:rPr>
          <w:rStyle w:val="Emphasis"/>
        </w:rPr>
        <w:t>overall danger of annihilation</w:t>
      </w:r>
      <w:r w:rsidRPr="002E1E1D">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w:t>
      </w:r>
      <w:proofErr w:type="gramStart"/>
      <w:r w:rsidRPr="002E1E1D">
        <w:rPr>
          <w:sz w:val="12"/>
        </w:rPr>
        <w:t>3.8 billion year</w:t>
      </w:r>
      <w:proofErr w:type="gramEnd"/>
      <w:r w:rsidRPr="002E1E1D">
        <w:rPr>
          <w:sz w:val="12"/>
        </w:rPr>
        <w:t xml:space="preserve"> history on Earth. Yet </w:t>
      </w:r>
      <w:r w:rsidRPr="002E1E1D">
        <w:rPr>
          <w:rStyle w:val="StyleUnderline"/>
        </w:rPr>
        <w:t>another study suggests</w:t>
      </w:r>
      <w:r w:rsidRPr="002E1E1D">
        <w:rPr>
          <w:sz w:val="12"/>
        </w:rPr>
        <w:t xml:space="preserve"> that </w:t>
      </w:r>
      <w:r w:rsidRPr="008F7E45">
        <w:rPr>
          <w:rStyle w:val="StyleUnderline"/>
          <w:highlight w:val="cyan"/>
        </w:rPr>
        <w:t xml:space="preserve">we could be approaching a </w:t>
      </w:r>
      <w:r w:rsidRPr="008F7E45">
        <w:rPr>
          <w:rStyle w:val="Emphasis"/>
          <w:highlight w:val="cyan"/>
        </w:rPr>
        <w:t>sudden</w:t>
      </w:r>
      <w:r w:rsidRPr="008F7E45">
        <w:rPr>
          <w:rStyle w:val="StyleUnderline"/>
          <w:highlight w:val="cyan"/>
        </w:rPr>
        <w:t>,</w:t>
      </w:r>
      <w:r w:rsidRPr="008F7E45">
        <w:rPr>
          <w:sz w:val="12"/>
          <w:highlight w:val="cyan"/>
        </w:rPr>
        <w:t xml:space="preserve"> </w:t>
      </w:r>
      <w:r w:rsidRPr="008F7E45">
        <w:rPr>
          <w:rStyle w:val="Emphasis"/>
          <w:highlight w:val="cyan"/>
        </w:rPr>
        <w:t>irreversible</w:t>
      </w:r>
      <w:r w:rsidRPr="002E1E1D">
        <w:rPr>
          <w:sz w:val="12"/>
        </w:rPr>
        <w:t xml:space="preserve">, catastrophic </w:t>
      </w:r>
      <w:r w:rsidRPr="008F7E45">
        <w:rPr>
          <w:rStyle w:val="Emphasis"/>
          <w:highlight w:val="cyan"/>
        </w:rPr>
        <w:t>collapse of the global ecosystem</w:t>
      </w:r>
      <w:r w:rsidRPr="002E1E1D">
        <w:rPr>
          <w:sz w:val="12"/>
        </w:rPr>
        <w:t xml:space="preserve">. If this were to occur, it could result in “widespread social unrest, economic instability and loss of human life.” </w:t>
      </w:r>
      <w:r w:rsidRPr="002E1E1D">
        <w:rPr>
          <w:rStyle w:val="StyleUnderline"/>
        </w:rPr>
        <w:t xml:space="preserve">Given the potential for </w:t>
      </w:r>
      <w:r w:rsidRPr="008F7E45">
        <w:rPr>
          <w:rStyle w:val="StyleUnderline"/>
          <w:highlight w:val="cyan"/>
        </w:rPr>
        <w:t xml:space="preserve">environmental degradation </w:t>
      </w:r>
      <w:r w:rsidRPr="002E1E1D">
        <w:rPr>
          <w:rStyle w:val="StyleUnderline"/>
        </w:rPr>
        <w:t xml:space="preserve">to </w:t>
      </w:r>
      <w:r w:rsidRPr="008F7E45">
        <w:rPr>
          <w:rStyle w:val="Emphasis"/>
          <w:highlight w:val="cyan"/>
        </w:rPr>
        <w:t>elevate the likelihood of nuclear wars</w:t>
      </w:r>
      <w:r w:rsidRPr="008F7E45">
        <w:rPr>
          <w:sz w:val="12"/>
          <w:highlight w:val="cyan"/>
        </w:rPr>
        <w:t xml:space="preserve">, </w:t>
      </w:r>
      <w:r w:rsidRPr="008F7E45">
        <w:rPr>
          <w:rStyle w:val="Emphasis"/>
          <w:highlight w:val="cyan"/>
        </w:rPr>
        <w:t>nuclear terrorism</w:t>
      </w:r>
      <w:r w:rsidRPr="008F7E45">
        <w:rPr>
          <w:sz w:val="12"/>
          <w:highlight w:val="cyan"/>
        </w:rPr>
        <w:t xml:space="preserve">, </w:t>
      </w:r>
      <w:r w:rsidRPr="008F7E45">
        <w:rPr>
          <w:rStyle w:val="Emphasis"/>
          <w:highlight w:val="cyan"/>
        </w:rPr>
        <w:t>engineered pandemics</w:t>
      </w:r>
      <w:r w:rsidRPr="008F7E45">
        <w:rPr>
          <w:sz w:val="12"/>
          <w:highlight w:val="cyan"/>
        </w:rPr>
        <w:t>,</w:t>
      </w:r>
      <w:r w:rsidRPr="002E1E1D">
        <w:rPr>
          <w:sz w:val="12"/>
        </w:rPr>
        <w:t xml:space="preserve"> a </w:t>
      </w:r>
      <w:r w:rsidRPr="008F7E45">
        <w:rPr>
          <w:rStyle w:val="Emphasis"/>
          <w:highlight w:val="cyan"/>
        </w:rPr>
        <w:t>superintelligence takeover</w:t>
      </w:r>
      <w:r w:rsidRPr="002E1E1D">
        <w:rPr>
          <w:sz w:val="12"/>
        </w:rPr>
        <w:t xml:space="preserve">, </w:t>
      </w:r>
      <w:r w:rsidRPr="002E1E1D">
        <w:rPr>
          <w:rStyle w:val="StyleUnderline"/>
        </w:rPr>
        <w:t>and</w:t>
      </w:r>
      <w:r w:rsidRPr="002E1E1D">
        <w:rPr>
          <w:sz w:val="12"/>
        </w:rPr>
        <w:t xml:space="preserve"> perhaps even </w:t>
      </w:r>
      <w:r w:rsidRPr="002E1E1D">
        <w:rPr>
          <w:rStyle w:val="Emphasis"/>
        </w:rPr>
        <w:t>an impact winter</w:t>
      </w:r>
      <w:r w:rsidRPr="002E1E1D">
        <w:rPr>
          <w:sz w:val="12"/>
        </w:rPr>
        <w:t xml:space="preserve">, </w:t>
      </w:r>
      <w:r w:rsidRPr="008F7E45">
        <w:rPr>
          <w:rStyle w:val="StyleUnderline"/>
          <w:highlight w:val="cyan"/>
        </w:rPr>
        <w:t xml:space="preserve">it ought to take precedence </w:t>
      </w:r>
      <w:r w:rsidRPr="008F7E45">
        <w:rPr>
          <w:rStyle w:val="Emphasis"/>
          <w:highlight w:val="cyan"/>
        </w:rPr>
        <w:t>over all other risk</w:t>
      </w:r>
      <w:r w:rsidRPr="002E1E1D">
        <w:rPr>
          <w:rStyle w:val="Emphasis"/>
        </w:rPr>
        <w:t xml:space="preserve"> concerns</w:t>
      </w:r>
      <w:r w:rsidRPr="002E1E1D">
        <w:rPr>
          <w:sz w:val="12"/>
        </w:rPr>
        <w:t xml:space="preserve"> — at least in the near-term. Let’s make sure we get our priorities straight.</w:t>
      </w:r>
    </w:p>
    <w:p w:rsidR="00532D16" w:rsidRPr="00F47BB9" w:rsidRDefault="00532D16" w:rsidP="00F47BB9"/>
    <w:p w:rsidR="00A76E36" w:rsidRDefault="00A76E36" w:rsidP="00A76E36">
      <w:pPr>
        <w:pStyle w:val="Heading4"/>
      </w:pPr>
      <w:r>
        <w:t xml:space="preserve">The </w:t>
      </w:r>
      <w:r w:rsidR="00FC4DA2">
        <w:t>impact</w:t>
      </w:r>
      <w:r>
        <w:t xml:space="preserve"> is endless </w:t>
      </w:r>
      <w:r w:rsidR="002C7A3B">
        <w:t>liberal warfare</w:t>
      </w:r>
      <w:r>
        <w:t xml:space="preserve"> and </w:t>
      </w:r>
      <w:r w:rsidR="002C7A3B">
        <w:t>violence</w:t>
      </w:r>
      <w:r>
        <w:t xml:space="preserve"> justified by American</w:t>
      </w:r>
      <w:r w:rsidR="002C7A3B">
        <w:t xml:space="preserve"> imperialism</w:t>
      </w:r>
      <w:r w:rsidR="001B2B9A">
        <w:t xml:space="preserve"> without even physical presence</w:t>
      </w:r>
      <w:r w:rsidR="002C7A3B">
        <w:t>.</w:t>
      </w:r>
    </w:p>
    <w:p w:rsidR="007E7A5E" w:rsidRDefault="007E7A5E" w:rsidP="007E7A5E">
      <w:r>
        <w:t xml:space="preserve">Tim </w:t>
      </w:r>
      <w:r w:rsidRPr="007E7A5E">
        <w:rPr>
          <w:rStyle w:val="Style13ptBold"/>
        </w:rPr>
        <w:t>Anderson</w:t>
      </w:r>
      <w:r>
        <w:t>, 6-29-</w:t>
      </w:r>
      <w:r w:rsidRPr="007E7A5E">
        <w:rPr>
          <w:rStyle w:val="Style13ptBold"/>
        </w:rPr>
        <w:t>2015</w:t>
      </w:r>
      <w:r>
        <w:t>, “</w:t>
      </w:r>
      <w:r w:rsidRPr="007E7A5E">
        <w:rPr>
          <w:i/>
        </w:rPr>
        <w:t>The Deep Racism of Western Imperial Intervention</w:t>
      </w:r>
      <w:r>
        <w:t xml:space="preserve">,” Centre for Research on Globalization, </w:t>
      </w:r>
      <w:hyperlink r:id="rId29" w:history="1">
        <w:r w:rsidRPr="00641CE4">
          <w:rPr>
            <w:rStyle w:val="Hyperlink"/>
          </w:rPr>
          <w:t>https://www.globalresearch.ca/the-deep-racism-of-western-imperial-intervention/5458977</w:t>
        </w:r>
      </w:hyperlink>
      <w:r>
        <w:t>. ZKMSU</w:t>
      </w:r>
    </w:p>
    <w:p w:rsidR="007E7A5E" w:rsidRPr="001B2B9A" w:rsidRDefault="007E7A5E" w:rsidP="007E7A5E">
      <w:pPr>
        <w:rPr>
          <w:sz w:val="10"/>
        </w:rPr>
      </w:pPr>
      <w:r w:rsidRPr="008F7E45">
        <w:rPr>
          <w:rStyle w:val="StyleUnderline"/>
          <w:highlight w:val="cyan"/>
        </w:rPr>
        <w:t>Denying the very</w:t>
      </w:r>
      <w:r w:rsidRPr="001B2B9A">
        <w:rPr>
          <w:rStyle w:val="StyleUnderline"/>
        </w:rPr>
        <w:t xml:space="preserve"> existence and </w:t>
      </w:r>
      <w:r w:rsidRPr="008F7E45">
        <w:rPr>
          <w:rStyle w:val="StyleUnderline"/>
          <w:highlight w:val="cyan"/>
        </w:rPr>
        <w:t xml:space="preserve">integrity of other </w:t>
      </w:r>
      <w:proofErr w:type="spellStart"/>
      <w:r w:rsidRPr="008F7E45">
        <w:rPr>
          <w:rStyle w:val="StyleUnderline"/>
          <w:highlight w:val="cyan"/>
        </w:rPr>
        <w:t>peoples</w:t>
      </w:r>
      <w:proofErr w:type="spellEnd"/>
      <w:r w:rsidRPr="008F7E45">
        <w:rPr>
          <w:rStyle w:val="StyleUnderline"/>
          <w:highlight w:val="cyan"/>
        </w:rPr>
        <w:t xml:space="preserve"> requires ideologies of</w:t>
      </w:r>
      <w:r w:rsidRPr="001B2B9A">
        <w:rPr>
          <w:rStyle w:val="StyleUnderline"/>
        </w:rPr>
        <w:t xml:space="preserve"> systematic exclusion and </w:t>
      </w:r>
      <w:proofErr w:type="spellStart"/>
      <w:r w:rsidRPr="008F7E45">
        <w:rPr>
          <w:rStyle w:val="StyleUnderline"/>
          <w:highlight w:val="cyan"/>
        </w:rPr>
        <w:t>dehumanisation</w:t>
      </w:r>
      <w:proofErr w:type="spellEnd"/>
      <w:r w:rsidRPr="001B2B9A">
        <w:rPr>
          <w:sz w:val="10"/>
        </w:rPr>
        <w:t xml:space="preserve">. </w:t>
      </w:r>
      <w:r w:rsidRPr="008F7E45">
        <w:rPr>
          <w:rStyle w:val="Emphasis"/>
          <w:highlight w:val="cyan"/>
        </w:rPr>
        <w:t>That denial is</w:t>
      </w:r>
      <w:r w:rsidRPr="001B2B9A">
        <w:rPr>
          <w:rStyle w:val="Emphasis"/>
        </w:rPr>
        <w:t xml:space="preserve"> implicit in every coup, proxy war or invasion, under whatever pretext, </w:t>
      </w:r>
      <w:r w:rsidRPr="008F7E45">
        <w:rPr>
          <w:rStyle w:val="Emphasis"/>
          <w:highlight w:val="cyan"/>
        </w:rPr>
        <w:t xml:space="preserve">carried out either </w:t>
      </w:r>
      <w:r w:rsidRPr="00852226">
        <w:rPr>
          <w:rStyle w:val="Emphasis"/>
        </w:rPr>
        <w:t>for</w:t>
      </w:r>
      <w:r w:rsidRPr="001B2B9A">
        <w:rPr>
          <w:rStyle w:val="Emphasis"/>
        </w:rPr>
        <w:t xml:space="preserve"> ‘regime change’ or </w:t>
      </w:r>
      <w:r w:rsidRPr="008F7E45">
        <w:rPr>
          <w:rStyle w:val="Emphasis"/>
          <w:highlight w:val="cyan"/>
        </w:rPr>
        <w:t>to divide and weaken those peoples not</w:t>
      </w:r>
      <w:r w:rsidRPr="001B2B9A">
        <w:rPr>
          <w:rStyle w:val="Emphasis"/>
        </w:rPr>
        <w:t xml:space="preserve"> well embedded </w:t>
      </w:r>
      <w:r w:rsidRPr="008F7E45">
        <w:rPr>
          <w:rStyle w:val="Emphasis"/>
          <w:highlight w:val="cyan"/>
        </w:rPr>
        <w:t>in the imperial orbit</w:t>
      </w:r>
      <w:r w:rsidRPr="001B2B9A">
        <w:rPr>
          <w:sz w:val="10"/>
        </w:rPr>
        <w:t xml:space="preserve">. </w:t>
      </w:r>
      <w:r w:rsidRPr="008F7E45">
        <w:rPr>
          <w:rStyle w:val="Emphasis"/>
          <w:highlight w:val="cyan"/>
        </w:rPr>
        <w:t xml:space="preserve">The new pretexts </w:t>
      </w:r>
      <w:r w:rsidRPr="00852226">
        <w:rPr>
          <w:rStyle w:val="Emphasis"/>
        </w:rPr>
        <w:t>often</w:t>
      </w:r>
      <w:r w:rsidRPr="001B2B9A">
        <w:rPr>
          <w:rStyle w:val="Emphasis"/>
        </w:rPr>
        <w:t xml:space="preserve"> </w:t>
      </w:r>
      <w:r w:rsidRPr="008F7E45">
        <w:rPr>
          <w:rStyle w:val="Emphasis"/>
          <w:highlight w:val="cyan"/>
        </w:rPr>
        <w:t>have to do with the ‘protector’ role of the empire</w:t>
      </w:r>
      <w:r w:rsidRPr="001B2B9A">
        <w:rPr>
          <w:rStyle w:val="Emphasis"/>
        </w:rPr>
        <w:t xml:space="preserve">, including protection </w:t>
      </w:r>
      <w:r w:rsidRPr="008F7E45">
        <w:rPr>
          <w:rStyle w:val="Emphasis"/>
          <w:highlight w:val="cyan"/>
        </w:rPr>
        <w:t>against</w:t>
      </w:r>
      <w:r w:rsidRPr="001B2B9A">
        <w:rPr>
          <w:rStyle w:val="Emphasis"/>
        </w:rPr>
        <w:t xml:space="preserve"> great </w:t>
      </w:r>
      <w:r w:rsidRPr="008F7E45">
        <w:rPr>
          <w:rStyle w:val="Emphasis"/>
          <w:highlight w:val="cyan"/>
        </w:rPr>
        <w:t>crimes</w:t>
      </w:r>
      <w:r w:rsidRPr="001B2B9A">
        <w:rPr>
          <w:rStyle w:val="Emphasis"/>
        </w:rPr>
        <w:t xml:space="preserve"> and genocide</w:t>
      </w:r>
      <w:r w:rsidRPr="001B2B9A">
        <w:rPr>
          <w:sz w:val="10"/>
        </w:rPr>
        <w:t xml:space="preserve">. Yet history tells us that </w:t>
      </w:r>
      <w:r w:rsidRPr="008F7E45">
        <w:rPr>
          <w:rStyle w:val="Emphasis"/>
          <w:highlight w:val="cyan"/>
        </w:rPr>
        <w:t>it is almost always imperial interventions that generate those same great crimes</w:t>
      </w:r>
      <w:r w:rsidRPr="001B2B9A">
        <w:rPr>
          <w:sz w:val="10"/>
        </w:rPr>
        <w:t xml:space="preserve">. Rafael-Lemkin, the Polish-Jewish lawyer who invented the term ‘genocide’ spoke of it as a ‘recurring pattern of history’ by which </w:t>
      </w:r>
      <w:r w:rsidRPr="008F7E45">
        <w:rPr>
          <w:rStyle w:val="StyleUnderline"/>
          <w:highlight w:val="cyan"/>
        </w:rPr>
        <w:t>empires displace</w:t>
      </w:r>
      <w:r w:rsidRPr="001B2B9A">
        <w:rPr>
          <w:rStyle w:val="StyleUnderline"/>
        </w:rPr>
        <w:t xml:space="preserve">d and wiped out </w:t>
      </w:r>
      <w:r w:rsidRPr="008F7E45">
        <w:rPr>
          <w:rStyle w:val="StyleUnderline"/>
          <w:highlight w:val="cyan"/>
        </w:rPr>
        <w:t>entire peoples</w:t>
      </w:r>
      <w:r w:rsidRPr="001B2B9A">
        <w:rPr>
          <w:sz w:val="10"/>
        </w:rPr>
        <w:t xml:space="preserve">. </w:t>
      </w:r>
      <w:r w:rsidRPr="008F7E45">
        <w:rPr>
          <w:rStyle w:val="StyleUnderline"/>
          <w:highlight w:val="cyan"/>
        </w:rPr>
        <w:t>The deep racism</w:t>
      </w:r>
      <w:r w:rsidRPr="001B2B9A">
        <w:rPr>
          <w:rStyle w:val="StyleUnderline"/>
        </w:rPr>
        <w:t xml:space="preserve"> of imperial intervention and war </w:t>
      </w:r>
      <w:r w:rsidRPr="008F7E45">
        <w:rPr>
          <w:rStyle w:val="StyleUnderline"/>
          <w:highlight w:val="cyan"/>
        </w:rPr>
        <w:t>renders as illegitimate</w:t>
      </w:r>
      <w:r w:rsidRPr="001B2B9A">
        <w:rPr>
          <w:rStyle w:val="StyleUnderline"/>
        </w:rPr>
        <w:t xml:space="preserve">, non-existent and worthless entire </w:t>
      </w:r>
      <w:r w:rsidRPr="008F7E45">
        <w:rPr>
          <w:rStyle w:val="StyleUnderline"/>
          <w:highlight w:val="cyan"/>
        </w:rPr>
        <w:t>peoples and their cultures</w:t>
      </w:r>
      <w:r w:rsidRPr="001B2B9A">
        <w:rPr>
          <w:rStyle w:val="StyleUnderline"/>
        </w:rPr>
        <w:t xml:space="preserve">, values and social </w:t>
      </w:r>
      <w:proofErr w:type="spellStart"/>
      <w:r w:rsidRPr="001B2B9A">
        <w:rPr>
          <w:rStyle w:val="StyleUnderline"/>
        </w:rPr>
        <w:t>organisation</w:t>
      </w:r>
      <w:proofErr w:type="spellEnd"/>
      <w:r w:rsidRPr="001B2B9A">
        <w:rPr>
          <w:rStyle w:val="StyleUnderline"/>
        </w:rPr>
        <w:t>, including nation-states and alliances</w:t>
      </w:r>
      <w:r w:rsidRPr="001B2B9A">
        <w:rPr>
          <w:sz w:val="10"/>
        </w:rPr>
        <w:t xml:space="preserve">. </w:t>
      </w:r>
      <w:r w:rsidRPr="008F7E45">
        <w:rPr>
          <w:rStyle w:val="Emphasis"/>
          <w:highlight w:val="cyan"/>
        </w:rPr>
        <w:t>The aim is to create a cultural void</w:t>
      </w:r>
      <w:r w:rsidRPr="001B2B9A">
        <w:rPr>
          <w:rStyle w:val="Emphasis"/>
        </w:rPr>
        <w:t xml:space="preserve"> into which the imperial powers can step as protectors and </w:t>
      </w:r>
      <w:proofErr w:type="spellStart"/>
      <w:r w:rsidRPr="001B2B9A">
        <w:rPr>
          <w:rStyle w:val="Emphasis"/>
        </w:rPr>
        <w:t>saviours</w:t>
      </w:r>
      <w:proofErr w:type="spellEnd"/>
      <w:r w:rsidRPr="001B2B9A">
        <w:rPr>
          <w:rStyle w:val="Emphasis"/>
        </w:rPr>
        <w:t>, hiding their own strategic and material interests</w:t>
      </w:r>
      <w:r w:rsidRPr="001B2B9A">
        <w:rPr>
          <w:sz w:val="10"/>
        </w:rPr>
        <w:t xml:space="preserve">. </w:t>
      </w:r>
      <w:r w:rsidRPr="008F7E45">
        <w:rPr>
          <w:rStyle w:val="StyleUnderline"/>
          <w:highlight w:val="cyan"/>
        </w:rPr>
        <w:t>At best the</w:t>
      </w:r>
      <w:r w:rsidRPr="001B2B9A">
        <w:rPr>
          <w:rStyle w:val="StyleUnderline"/>
        </w:rPr>
        <w:t xml:space="preserve"> subordinated </w:t>
      </w:r>
      <w:r w:rsidRPr="008F7E45">
        <w:rPr>
          <w:rStyle w:val="StyleUnderline"/>
          <w:highlight w:val="cyan"/>
        </w:rPr>
        <w:t>peoples are seen as victims</w:t>
      </w:r>
      <w:r w:rsidRPr="001B2B9A">
        <w:rPr>
          <w:rStyle w:val="StyleUnderline"/>
        </w:rPr>
        <w:t xml:space="preserve">, refugees or individuals to be assimilated, </w:t>
      </w:r>
      <w:r w:rsidRPr="008F7E45">
        <w:rPr>
          <w:rStyle w:val="StyleUnderline"/>
          <w:highlight w:val="cyan"/>
        </w:rPr>
        <w:t>never as independent peoples</w:t>
      </w:r>
      <w:r w:rsidRPr="001B2B9A">
        <w:rPr>
          <w:sz w:val="10"/>
        </w:rPr>
        <w:t xml:space="preserve"> with their own voice and their own forms of social </w:t>
      </w:r>
      <w:proofErr w:type="spellStart"/>
      <w:r w:rsidRPr="001B2B9A">
        <w:rPr>
          <w:sz w:val="10"/>
        </w:rPr>
        <w:t>organisation</w:t>
      </w:r>
      <w:proofErr w:type="spellEnd"/>
      <w:r w:rsidRPr="001B2B9A">
        <w:rPr>
          <w:sz w:val="10"/>
        </w:rPr>
        <w:t xml:space="preserve">. This is not simply a matter of capitalist logic. Marxists, following Lenin, placed too much emphasis on the financial determinants of contemporary imperialism, saying it was based on the need of financial monopolies to export capital. </w:t>
      </w:r>
      <w:r w:rsidRPr="001B2B9A">
        <w:rPr>
          <w:rStyle w:val="Emphasis"/>
        </w:rPr>
        <w:t xml:space="preserve">Yet </w:t>
      </w:r>
      <w:r w:rsidRPr="008F7E45">
        <w:rPr>
          <w:rStyle w:val="Emphasis"/>
          <w:highlight w:val="cyan"/>
        </w:rPr>
        <w:t>the USA</w:t>
      </w:r>
      <w:r w:rsidRPr="001B2B9A">
        <w:rPr>
          <w:rStyle w:val="Emphasis"/>
        </w:rPr>
        <w:t xml:space="preserve">, </w:t>
      </w:r>
      <w:r w:rsidRPr="008F7E45">
        <w:rPr>
          <w:rStyle w:val="Emphasis"/>
          <w:highlight w:val="cyan"/>
        </w:rPr>
        <w:t>leader of today’s imperial cabal</w:t>
      </w:r>
      <w:r w:rsidRPr="001B2B9A">
        <w:rPr>
          <w:rStyle w:val="Emphasis"/>
        </w:rPr>
        <w:t xml:space="preserve">, </w:t>
      </w:r>
      <w:r w:rsidRPr="008F7E45">
        <w:rPr>
          <w:rStyle w:val="Emphasis"/>
          <w:highlight w:val="cyan"/>
        </w:rPr>
        <w:t>is a massive importer of capital</w:t>
      </w:r>
      <w:r w:rsidRPr="001B2B9A">
        <w:rPr>
          <w:sz w:val="10"/>
        </w:rPr>
        <w:t xml:space="preserve">. </w:t>
      </w:r>
      <w:r w:rsidRPr="001B2B9A">
        <w:rPr>
          <w:rStyle w:val="StyleUnderline"/>
        </w:rPr>
        <w:t>Contemporary imperialism maintains many features of the more ancient systems of domination, including the ‘</w:t>
      </w:r>
      <w:proofErr w:type="spellStart"/>
      <w:r w:rsidRPr="001B2B9A">
        <w:rPr>
          <w:rStyle w:val="Emphasis"/>
        </w:rPr>
        <w:t>civilising</w:t>
      </w:r>
      <w:proofErr w:type="spellEnd"/>
      <w:r w:rsidRPr="001B2B9A">
        <w:rPr>
          <w:rStyle w:val="Emphasis"/>
        </w:rPr>
        <w:t xml:space="preserve"> missions’</w:t>
      </w:r>
      <w:r w:rsidRPr="001B2B9A">
        <w:rPr>
          <w:rStyle w:val="StyleUnderline"/>
        </w:rPr>
        <w:t xml:space="preserve"> set up to subdue and divide the various ‘barbarian’ cultures</w:t>
      </w:r>
      <w:r w:rsidRPr="001B2B9A">
        <w:rPr>
          <w:sz w:val="10"/>
        </w:rPr>
        <w:t xml:space="preserve">. After more than a century of such interventions, Latin Americans found some protection from intervention through a series of regional agreements – the ALBA, UNASUR and CELAC – all led to fruition by the late Hugo Chavez. Now they mostly resolve their own conflicts. </w:t>
      </w:r>
      <w:proofErr w:type="gramStart"/>
      <w:r w:rsidRPr="001B2B9A">
        <w:rPr>
          <w:sz w:val="10"/>
        </w:rPr>
        <w:t>However</w:t>
      </w:r>
      <w:proofErr w:type="gramEnd"/>
      <w:r w:rsidRPr="001B2B9A">
        <w:rPr>
          <w:sz w:val="10"/>
        </w:rPr>
        <w:t xml:space="preserve"> </w:t>
      </w:r>
      <w:r w:rsidRPr="008F7E45">
        <w:rPr>
          <w:rStyle w:val="StyleUnderline"/>
          <w:highlight w:val="cyan"/>
        </w:rPr>
        <w:t>the big powers remain deeply engaged in a series of wars of reconquest</w:t>
      </w:r>
      <w:r w:rsidRPr="001B2B9A">
        <w:rPr>
          <w:rStyle w:val="StyleUnderline"/>
        </w:rPr>
        <w:t xml:space="preserve"> in the Middle East, dressed up in ‘new-speak’ designed for the post-colonial era</w:t>
      </w:r>
      <w:r w:rsidRPr="001B2B9A">
        <w:rPr>
          <w:sz w:val="10"/>
        </w:rPr>
        <w:t xml:space="preserve">. When puppet regimes fail, as they must, the big powers settle for divide and rule. That is what the British, borrowing from the Romans, did with Palestine, Ireland and India; that is what the imperial cabal is attempting with Palestine, Syria and Iraq. Since Baghdad has once again proven itself an unreliable client state, and as Damascus will not surrender, </w:t>
      </w:r>
      <w:r w:rsidRPr="008F7E45">
        <w:rPr>
          <w:rStyle w:val="StyleUnderline"/>
          <w:highlight w:val="cyan"/>
        </w:rPr>
        <w:t>the imperial ‘Plan B’ is to lay the groundwork for the ‘</w:t>
      </w:r>
      <w:proofErr w:type="spellStart"/>
      <w:r w:rsidRPr="008F7E45">
        <w:rPr>
          <w:rStyle w:val="StyleUnderline"/>
          <w:highlight w:val="cyan"/>
        </w:rPr>
        <w:t>balkanisation</w:t>
      </w:r>
      <w:proofErr w:type="spellEnd"/>
      <w:r w:rsidRPr="008F7E45">
        <w:rPr>
          <w:rStyle w:val="StyleUnderline"/>
          <w:highlight w:val="cyan"/>
        </w:rPr>
        <w:t>’ of</w:t>
      </w:r>
      <w:r w:rsidRPr="001B2B9A">
        <w:rPr>
          <w:rStyle w:val="StyleUnderline"/>
        </w:rPr>
        <w:t xml:space="preserve"> both </w:t>
      </w:r>
      <w:r w:rsidRPr="008F7E45">
        <w:rPr>
          <w:rStyle w:val="StyleUnderline"/>
          <w:highlight w:val="cyan"/>
        </w:rPr>
        <w:t>countries though</w:t>
      </w:r>
      <w:r w:rsidRPr="001B2B9A">
        <w:rPr>
          <w:rStyle w:val="StyleUnderline"/>
        </w:rPr>
        <w:t xml:space="preserve"> separate </w:t>
      </w:r>
      <w:r w:rsidRPr="008F7E45">
        <w:rPr>
          <w:rStyle w:val="StyleUnderline"/>
          <w:highlight w:val="cyan"/>
        </w:rPr>
        <w:t>deals</w:t>
      </w:r>
      <w:r w:rsidRPr="001B2B9A">
        <w:rPr>
          <w:rStyle w:val="StyleUnderline"/>
        </w:rPr>
        <w:t xml:space="preserve"> with the Kurds, Sunni groups, the Iraqi Shia, the Syrian Druze and the </w:t>
      </w:r>
      <w:proofErr w:type="spellStart"/>
      <w:r w:rsidRPr="001B2B9A">
        <w:rPr>
          <w:rStyle w:val="StyleUnderline"/>
        </w:rPr>
        <w:t>Alawis</w:t>
      </w:r>
      <w:proofErr w:type="spellEnd"/>
      <w:r w:rsidRPr="001B2B9A">
        <w:rPr>
          <w:sz w:val="10"/>
        </w:rPr>
        <w:t xml:space="preserve">. Ethnic cleansing of Arab Christians by the empire’s proxy armies is consistent with this plan. </w:t>
      </w:r>
      <w:r w:rsidRPr="008F7E45">
        <w:rPr>
          <w:rStyle w:val="StyleUnderline"/>
          <w:highlight w:val="cyan"/>
        </w:rPr>
        <w:t>Fragmentation of the region into sectarian statelets</w:t>
      </w:r>
      <w:r w:rsidRPr="001B2B9A">
        <w:rPr>
          <w:rStyle w:val="StyleUnderline"/>
        </w:rPr>
        <w:t xml:space="preserve"> might </w:t>
      </w:r>
      <w:r w:rsidRPr="008F7E45">
        <w:rPr>
          <w:rStyle w:val="StyleUnderline"/>
          <w:highlight w:val="cyan"/>
        </w:rPr>
        <w:t>also help soften the illegitimacy</w:t>
      </w:r>
      <w:r w:rsidRPr="001B2B9A">
        <w:rPr>
          <w:rStyle w:val="StyleUnderline"/>
        </w:rPr>
        <w:t xml:space="preserve"> of the Zionist regime</w:t>
      </w:r>
      <w:r w:rsidRPr="001B2B9A">
        <w:rPr>
          <w:sz w:val="10"/>
        </w:rPr>
        <w:t xml:space="preserve">. Yet, as always, there is imperial logic and there is resistance. The Kurds may collaborate with this partition, but the Druze and the Shia will not. Baghdad is slowly building good relations with its </w:t>
      </w:r>
      <w:proofErr w:type="spellStart"/>
      <w:r w:rsidRPr="001B2B9A">
        <w:rPr>
          <w:sz w:val="10"/>
        </w:rPr>
        <w:t>neighbours</w:t>
      </w:r>
      <w:proofErr w:type="spellEnd"/>
      <w:r w:rsidRPr="001B2B9A">
        <w:rPr>
          <w:sz w:val="10"/>
        </w:rPr>
        <w:t xml:space="preserve"> Iran and Syria. And pluralist Syria still exists, with a coherent national army. </w:t>
      </w:r>
      <w:r w:rsidRPr="008F7E45">
        <w:rPr>
          <w:rStyle w:val="Emphasis"/>
          <w:highlight w:val="cyan"/>
        </w:rPr>
        <w:t>Imperial power maintains its focus on the exclusion of perceived rival powers</w:t>
      </w:r>
      <w:r w:rsidRPr="001B2B9A">
        <w:rPr>
          <w:rStyle w:val="Emphasis"/>
        </w:rPr>
        <w:t xml:space="preserve">, </w:t>
      </w:r>
      <w:r w:rsidRPr="008F7E45">
        <w:rPr>
          <w:rStyle w:val="Emphasis"/>
          <w:highlight w:val="cyan"/>
        </w:rPr>
        <w:t>fearing the influence of Russia and China</w:t>
      </w:r>
      <w:r w:rsidRPr="001B2B9A">
        <w:rPr>
          <w:rStyle w:val="Emphasis"/>
        </w:rPr>
        <w:t xml:space="preserve">, </w:t>
      </w:r>
      <w:r w:rsidRPr="00852226">
        <w:rPr>
          <w:rStyle w:val="Emphasis"/>
        </w:rPr>
        <w:t>and</w:t>
      </w:r>
      <w:r w:rsidRPr="001B2B9A">
        <w:rPr>
          <w:rStyle w:val="Emphasis"/>
        </w:rPr>
        <w:t xml:space="preserve"> of a re-configured Europe</w:t>
      </w:r>
      <w:r w:rsidRPr="001B2B9A">
        <w:rPr>
          <w:sz w:val="10"/>
        </w:rPr>
        <w:t xml:space="preserve">. Yet the greatest threat to the ‘New Middle East’ is that the peoples of the region, sooner or later, will come together in an anti-imperial alliance. None of these schemes have anything to do with international law. </w:t>
      </w:r>
      <w:r w:rsidRPr="008F7E45">
        <w:rPr>
          <w:rStyle w:val="StyleUnderline"/>
          <w:highlight w:val="cyan"/>
        </w:rPr>
        <w:t>Imperialism always practices double standards</w:t>
      </w:r>
      <w:r w:rsidRPr="001B2B9A">
        <w:rPr>
          <w:rStyle w:val="StyleUnderline"/>
        </w:rPr>
        <w:t>. Indeed, most of the core imperial collaborators practice their own versions of ‘exceptionalism’</w:t>
      </w:r>
      <w:r w:rsidRPr="001B2B9A">
        <w:rPr>
          <w:sz w:val="10"/>
        </w:rPr>
        <w:t xml:space="preserve">. </w:t>
      </w:r>
      <w:r w:rsidRPr="008F7E45">
        <w:rPr>
          <w:rStyle w:val="StyleUnderline"/>
          <w:highlight w:val="cyan"/>
        </w:rPr>
        <w:t>International rules are said to not apply</w:t>
      </w:r>
      <w:r w:rsidRPr="001B2B9A">
        <w:rPr>
          <w:rStyle w:val="StyleUnderline"/>
        </w:rPr>
        <w:t xml:space="preserve"> to these ‘special’ nations</w:t>
      </w:r>
      <w:r w:rsidRPr="001B2B9A">
        <w:rPr>
          <w:sz w:val="10"/>
        </w:rPr>
        <w:t xml:space="preserve">. That is why </w:t>
      </w:r>
      <w:r w:rsidRPr="008F7E45">
        <w:rPr>
          <w:rStyle w:val="Emphasis"/>
          <w:highlight w:val="cyan"/>
        </w:rPr>
        <w:t>imperialism requires and generates deep racism</w:t>
      </w:r>
      <w:r w:rsidRPr="001B2B9A">
        <w:rPr>
          <w:sz w:val="10"/>
        </w:rPr>
        <w:t>. ‘</w:t>
      </w:r>
      <w:proofErr w:type="spellStart"/>
      <w:r w:rsidRPr="001B2B9A">
        <w:rPr>
          <w:sz w:val="10"/>
        </w:rPr>
        <w:t>Civilising</w:t>
      </w:r>
      <w:proofErr w:type="spellEnd"/>
      <w:r w:rsidRPr="001B2B9A">
        <w:rPr>
          <w:sz w:val="10"/>
        </w:rPr>
        <w:t xml:space="preserve"> missions’ continue, rebadged as campaigns to rescue peoples from their own ‘brutal dictators’, from Venezuela to Ecuador, from Libya to Syria. Ordinary people in western cultures adopt those slogans, imagining that they too can be the </w:t>
      </w:r>
      <w:proofErr w:type="spellStart"/>
      <w:r w:rsidRPr="001B2B9A">
        <w:rPr>
          <w:sz w:val="10"/>
        </w:rPr>
        <w:t>saviours</w:t>
      </w:r>
      <w:proofErr w:type="spellEnd"/>
      <w:r w:rsidRPr="001B2B9A">
        <w:rPr>
          <w:sz w:val="10"/>
        </w:rPr>
        <w:t xml:space="preserve"> of other peoples from their barbarian systems. </w:t>
      </w:r>
      <w:r w:rsidRPr="008F7E45">
        <w:rPr>
          <w:rStyle w:val="Emphasis"/>
          <w:highlight w:val="cyan"/>
        </w:rPr>
        <w:t>Even where western peoples do not support invasions</w:t>
      </w:r>
      <w:r w:rsidRPr="001B2B9A">
        <w:rPr>
          <w:rStyle w:val="Emphasis"/>
        </w:rPr>
        <w:t xml:space="preserve"> or proxy wars, </w:t>
      </w:r>
      <w:r w:rsidRPr="008F7E45">
        <w:rPr>
          <w:rStyle w:val="Emphasis"/>
          <w:highlight w:val="cyan"/>
        </w:rPr>
        <w:t>they often pretend to support the victims of conflicts caused by their own governments</w:t>
      </w:r>
      <w:r w:rsidRPr="001B2B9A">
        <w:rPr>
          <w:rStyle w:val="Emphasis"/>
        </w:rPr>
        <w:t xml:space="preserve">, </w:t>
      </w:r>
      <w:r w:rsidRPr="008F7E45">
        <w:rPr>
          <w:rStyle w:val="Emphasis"/>
          <w:highlight w:val="cyan"/>
        </w:rPr>
        <w:t>while attacking the peoples</w:t>
      </w:r>
      <w:r w:rsidRPr="001B2B9A">
        <w:rPr>
          <w:rStyle w:val="Emphasis"/>
        </w:rPr>
        <w:t xml:space="preserve">, states and alliances </w:t>
      </w:r>
      <w:r w:rsidRPr="008F7E45">
        <w:rPr>
          <w:rStyle w:val="Emphasis"/>
          <w:highlight w:val="cyan"/>
        </w:rPr>
        <w:t>which resist those wars</w:t>
      </w:r>
      <w:r w:rsidRPr="001B2B9A">
        <w:rPr>
          <w:sz w:val="10"/>
        </w:rPr>
        <w:t xml:space="preserve">. In the case of Palestine, Syria and Iraq, </w:t>
      </w:r>
      <w:r w:rsidRPr="008F7E45">
        <w:rPr>
          <w:rStyle w:val="StyleUnderline"/>
          <w:highlight w:val="cyan"/>
        </w:rPr>
        <w:t>western liberals often see themselves as rescuing individuals</w:t>
      </w:r>
      <w:r w:rsidRPr="001B2B9A">
        <w:rPr>
          <w:rStyle w:val="StyleUnderline"/>
        </w:rPr>
        <w:t xml:space="preserve"> and groups, without opposing the ethnic cleansing, partition and destruction of entire nations, </w:t>
      </w:r>
      <w:proofErr w:type="spellStart"/>
      <w:r w:rsidRPr="001B2B9A">
        <w:rPr>
          <w:rStyle w:val="StyleUnderline"/>
        </w:rPr>
        <w:t>practised</w:t>
      </w:r>
      <w:proofErr w:type="spellEnd"/>
      <w:r w:rsidRPr="001B2B9A">
        <w:rPr>
          <w:rStyle w:val="StyleUnderline"/>
        </w:rPr>
        <w:t xml:space="preserve"> by their own governments</w:t>
      </w:r>
      <w:r w:rsidRPr="001B2B9A">
        <w:rPr>
          <w:sz w:val="10"/>
        </w:rPr>
        <w:t xml:space="preserve">. Westerners can celebrate the dissident Jews and conscience-struck imperial soldiers of these new wars, but not the Palestinian militia, the Lebanese Resistance and the Syrian and Iraqi soldiers, facing the proxy Islamist armies sent in by NATO and the oil-rich Gulf despots. They </w:t>
      </w:r>
      <w:proofErr w:type="spellStart"/>
      <w:r w:rsidRPr="001B2B9A">
        <w:rPr>
          <w:sz w:val="10"/>
        </w:rPr>
        <w:t>criticise</w:t>
      </w:r>
      <w:proofErr w:type="spellEnd"/>
      <w:r w:rsidRPr="001B2B9A">
        <w:rPr>
          <w:sz w:val="10"/>
        </w:rPr>
        <w:t xml:space="preserve"> Washington, London, Paris, Tel Aviv, but do not cross the invisible lines that prohibit support for The Resistance. They shed tears for the refugees and displaced peoples. There is a place for this within the new </w:t>
      </w:r>
      <w:proofErr w:type="spellStart"/>
      <w:r w:rsidRPr="001B2B9A">
        <w:rPr>
          <w:sz w:val="10"/>
        </w:rPr>
        <w:t>civilising</w:t>
      </w:r>
      <w:proofErr w:type="spellEnd"/>
      <w:r w:rsidRPr="001B2B9A">
        <w:rPr>
          <w:sz w:val="10"/>
        </w:rPr>
        <w:t xml:space="preserve"> missions. I have stressed the racist side of imperialism here because, as with petty apartheid in South Africa, there is the risk that opposition to petty racism may be seen as absolving the peoples of imperial cultures from their responsibilities to confront and oppose their own countries’ deep racism, most profoundly generated by imperial war and intervention.</w:t>
      </w:r>
    </w:p>
    <w:p w:rsidR="007E7A5E" w:rsidRPr="007E7A5E" w:rsidRDefault="007E7A5E" w:rsidP="007E7A5E"/>
    <w:p w:rsidR="002A1618" w:rsidRDefault="007952A7" w:rsidP="007952A7">
      <w:pPr>
        <w:pStyle w:val="Heading1"/>
      </w:pPr>
      <w:r>
        <w:t xml:space="preserve">Other </w:t>
      </w:r>
      <w:proofErr w:type="spellStart"/>
      <w:r>
        <w:t>Aff</w:t>
      </w:r>
      <w:proofErr w:type="spellEnd"/>
      <w:r w:rsidR="001F3514">
        <w:t xml:space="preserve"> Cards</w:t>
      </w:r>
    </w:p>
    <w:p w:rsidR="001F3514" w:rsidRDefault="001F3514" w:rsidP="007952A7">
      <w:pPr>
        <w:pStyle w:val="Heading2"/>
      </w:pPr>
      <w:r>
        <w:t>More Inherency</w:t>
      </w:r>
    </w:p>
    <w:p w:rsidR="00E46770" w:rsidRDefault="00E46770" w:rsidP="00E56793">
      <w:pPr>
        <w:pStyle w:val="Heading3"/>
      </w:pPr>
      <w:r>
        <w:t>General Commitment High</w:t>
      </w:r>
    </w:p>
    <w:p w:rsidR="00E46770" w:rsidRDefault="00E46770" w:rsidP="00E46770">
      <w:pPr>
        <w:pStyle w:val="Heading4"/>
      </w:pPr>
      <w:r>
        <w:t>US commitment to Taiwan has never been higher.</w:t>
      </w:r>
    </w:p>
    <w:p w:rsidR="00E46770" w:rsidRPr="00E46770" w:rsidRDefault="00E46770" w:rsidP="00E46770">
      <w:r>
        <w:t xml:space="preserve">Chris </w:t>
      </w:r>
      <w:r w:rsidRPr="00E46770">
        <w:rPr>
          <w:rStyle w:val="Style13ptBold"/>
        </w:rPr>
        <w:t>Horton</w:t>
      </w:r>
      <w:r>
        <w:t>, 3-21-</w:t>
      </w:r>
      <w:r w:rsidRPr="00E46770">
        <w:rPr>
          <w:rStyle w:val="Style13ptBold"/>
        </w:rPr>
        <w:t>2018</w:t>
      </w:r>
      <w:r>
        <w:t>, “</w:t>
      </w:r>
      <w:r w:rsidRPr="00E46770">
        <w:rPr>
          <w:i/>
        </w:rPr>
        <w:t>In Taiwan, U.S. Official Says Commitment ‘Has Never Been Stronger’</w:t>
      </w:r>
      <w:r>
        <w:t xml:space="preserve">,” New York Times, </w:t>
      </w:r>
      <w:hyperlink r:id="rId30" w:history="1">
        <w:r w:rsidRPr="00FD616B">
          <w:rPr>
            <w:rStyle w:val="Hyperlink"/>
          </w:rPr>
          <w:t>https://www.nytimes.com/2018/03/21/world/asia/taiwan-china-alex-wong.html</w:t>
        </w:r>
      </w:hyperlink>
      <w:r>
        <w:t>. ZKMSU</w:t>
      </w:r>
    </w:p>
    <w:p w:rsidR="00E46770" w:rsidRPr="00E46770" w:rsidRDefault="00E46770" w:rsidP="00E46770">
      <w:pPr>
        <w:rPr>
          <w:sz w:val="10"/>
        </w:rPr>
      </w:pPr>
      <w:r w:rsidRPr="00E46770">
        <w:rPr>
          <w:sz w:val="10"/>
        </w:rPr>
        <w:t xml:space="preserve">TAIPEI, Taiwan — </w:t>
      </w:r>
      <w:r w:rsidRPr="008F7E45">
        <w:rPr>
          <w:rStyle w:val="Emphasis"/>
          <w:highlight w:val="cyan"/>
        </w:rPr>
        <w:t>A State Department official</w:t>
      </w:r>
      <w:r w:rsidRPr="00E46770">
        <w:rPr>
          <w:rStyle w:val="Emphasis"/>
        </w:rPr>
        <w:t xml:space="preserve"> on Wednesday </w:t>
      </w:r>
      <w:r w:rsidRPr="008F7E45">
        <w:rPr>
          <w:rStyle w:val="Emphasis"/>
          <w:highlight w:val="cyan"/>
        </w:rPr>
        <w:t>reasserted America’s commitment to Taiwan’s defense</w:t>
      </w:r>
      <w:r w:rsidRPr="00E46770">
        <w:rPr>
          <w:sz w:val="10"/>
        </w:rPr>
        <w:t xml:space="preserve"> at a dinner attended by its president, </w:t>
      </w:r>
      <w:r w:rsidRPr="008F7E45">
        <w:rPr>
          <w:rStyle w:val="StyleUnderline"/>
          <w:highlight w:val="cyan"/>
        </w:rPr>
        <w:t>a day after China’s leader issued a stern warning against any challenges</w:t>
      </w:r>
      <w:r w:rsidRPr="00E46770">
        <w:rPr>
          <w:rStyle w:val="StyleUnderline"/>
        </w:rPr>
        <w:t xml:space="preserve"> to China’s claim to the island</w:t>
      </w:r>
      <w:r w:rsidRPr="00E46770">
        <w:rPr>
          <w:sz w:val="10"/>
        </w:rPr>
        <w:t>. “</w:t>
      </w:r>
      <w:r w:rsidRPr="008F7E45">
        <w:rPr>
          <w:rStyle w:val="Emphasis"/>
          <w:highlight w:val="cyan"/>
        </w:rPr>
        <w:t>The aim of U.S. policy is to ensure that Taiwan’s people can continue along their chosen path</w:t>
      </w:r>
      <w:r w:rsidRPr="00E46770">
        <w:rPr>
          <w:sz w:val="10"/>
        </w:rPr>
        <w:t xml:space="preserve">, free from coercion,” the official, Deputy Assistant Secretary of State Alex Wong, said at the banquet in Taipei, Taiwan’s capital, as President Tsai Ing-wen looked on. Speaking to 700 people, including representatives of top American companies and senior Taiwanese officials, at an American Chamber of Commerce function, Mr. Wong said </w:t>
      </w:r>
      <w:r w:rsidRPr="008F7E45">
        <w:rPr>
          <w:rStyle w:val="Emphasis"/>
          <w:highlight w:val="cyan"/>
        </w:rPr>
        <w:t xml:space="preserve">the United States wanted “to strengthen our ties with the Taiwan people and </w:t>
      </w:r>
      <w:r w:rsidRPr="00E46770">
        <w:rPr>
          <w:rStyle w:val="Emphasis"/>
        </w:rPr>
        <w:t xml:space="preserve">to </w:t>
      </w:r>
      <w:r w:rsidRPr="008F7E45">
        <w:rPr>
          <w:rStyle w:val="Emphasis"/>
          <w:highlight w:val="cyan"/>
        </w:rPr>
        <w:t>bolster Taiwan’s ability to defend its democracy</w:t>
      </w:r>
      <w:r w:rsidRPr="00E46770">
        <w:rPr>
          <w:sz w:val="10"/>
        </w:rPr>
        <w:t>.” “</w:t>
      </w:r>
      <w:r w:rsidRPr="008F7E45">
        <w:rPr>
          <w:rStyle w:val="Emphasis"/>
          <w:highlight w:val="cyan"/>
        </w:rPr>
        <w:t>Our commitment to those goals has never been stronger</w:t>
      </w:r>
      <w:r w:rsidRPr="00E46770">
        <w:rPr>
          <w:rStyle w:val="Emphasis"/>
        </w:rPr>
        <w:t>,”</w:t>
      </w:r>
      <w:r w:rsidRPr="00E46770">
        <w:rPr>
          <w:sz w:val="10"/>
        </w:rPr>
        <w:t xml:space="preserve"> added Mr. Wong, </w:t>
      </w:r>
      <w:r w:rsidRPr="00E46770">
        <w:rPr>
          <w:rStyle w:val="StyleUnderline"/>
        </w:rPr>
        <w:t>whose remarks came less than week after President Trump, over China’s objection, signed the Taiwan Travel Act, a measure encouraging official, high-level visits between the United States and Taiwan</w:t>
      </w:r>
      <w:r w:rsidRPr="00E46770">
        <w:rPr>
          <w:sz w:val="10"/>
        </w:rPr>
        <w:t>.</w:t>
      </w:r>
    </w:p>
    <w:p w:rsidR="00E46770" w:rsidRPr="00E46770" w:rsidRDefault="00E46770" w:rsidP="00E46770"/>
    <w:p w:rsidR="001F3514" w:rsidRPr="001F3514" w:rsidRDefault="00E56793" w:rsidP="00E56793">
      <w:pPr>
        <w:pStyle w:val="Heading3"/>
      </w:pPr>
      <w:r>
        <w:t>Arms Sales Commitment</w:t>
      </w:r>
    </w:p>
    <w:p w:rsidR="001F3514" w:rsidRPr="00B83B78" w:rsidRDefault="001F3514" w:rsidP="001F3514">
      <w:pPr>
        <w:pStyle w:val="Heading4"/>
      </w:pPr>
      <w:r w:rsidRPr="00B83B78">
        <w:t>The United States has reaffirmed its commitment to Taiwan through arms sales.</w:t>
      </w:r>
    </w:p>
    <w:p w:rsidR="001F3514" w:rsidRPr="00B83B78" w:rsidRDefault="001F3514" w:rsidP="001F3514">
      <w:r w:rsidRPr="00B83B78">
        <w:rPr>
          <w:rStyle w:val="Style13ptBold"/>
        </w:rPr>
        <w:t>CNBC</w:t>
      </w:r>
      <w:r w:rsidRPr="00B83B78">
        <w:t>, 5-7-</w:t>
      </w:r>
      <w:r w:rsidRPr="00B83B78">
        <w:rPr>
          <w:rStyle w:val="Style13ptBold"/>
        </w:rPr>
        <w:t>2019</w:t>
      </w:r>
      <w:r w:rsidRPr="00B83B78">
        <w:t>, “</w:t>
      </w:r>
      <w:r w:rsidRPr="00B83B78">
        <w:rPr>
          <w:i/>
        </w:rPr>
        <w:t>US House passes pro-Taiwan bills, amid trade tensions with China</w:t>
      </w:r>
      <w:r w:rsidRPr="00B83B78">
        <w:t xml:space="preserve">,” CNBC.com, </w:t>
      </w:r>
      <w:hyperlink r:id="rId31" w:history="1">
        <w:r w:rsidRPr="00B83B78">
          <w:rPr>
            <w:rStyle w:val="Hyperlink"/>
          </w:rPr>
          <w:t>https://www.cnbc.com/2019/05/08/us-house-passes-pro-taiwan-bills-amid-trade-tensions-with-china.html</w:t>
        </w:r>
      </w:hyperlink>
      <w:r w:rsidRPr="00B83B78">
        <w:t>. ZKMSU</w:t>
      </w:r>
    </w:p>
    <w:p w:rsidR="001F3514" w:rsidRPr="00B83B78" w:rsidRDefault="001F3514" w:rsidP="001F3514">
      <w:pPr>
        <w:rPr>
          <w:sz w:val="10"/>
        </w:rPr>
      </w:pPr>
      <w:r w:rsidRPr="008F7E45">
        <w:rPr>
          <w:rStyle w:val="StyleUnderline"/>
          <w:highlight w:val="cyan"/>
        </w:rPr>
        <w:t>The U.S.</w:t>
      </w:r>
      <w:r w:rsidRPr="00B83B78">
        <w:rPr>
          <w:rStyle w:val="StyleUnderline"/>
        </w:rPr>
        <w:t xml:space="preserve"> House of Representatives on Tuesday </w:t>
      </w:r>
      <w:r w:rsidRPr="008F7E45">
        <w:rPr>
          <w:rStyle w:val="StyleUnderline"/>
          <w:highlight w:val="cyan"/>
        </w:rPr>
        <w:t>unanimously backed legislation supporting Taiwan which faces</w:t>
      </w:r>
      <w:r w:rsidRPr="00B83B78">
        <w:rPr>
          <w:rStyle w:val="StyleUnderline"/>
        </w:rPr>
        <w:t xml:space="preserve"> military</w:t>
      </w:r>
      <w:r w:rsidRPr="00B83B78">
        <w:rPr>
          <w:sz w:val="10"/>
        </w:rPr>
        <w:t xml:space="preserve"> and diplomatic </w:t>
      </w:r>
      <w:r w:rsidRPr="008F7E45">
        <w:rPr>
          <w:rStyle w:val="StyleUnderline"/>
          <w:highlight w:val="cyan"/>
        </w:rPr>
        <w:t>pressure from China</w:t>
      </w:r>
      <w:r w:rsidRPr="00B83B78">
        <w:rPr>
          <w:rStyle w:val="StyleUnderline"/>
        </w:rPr>
        <w:t xml:space="preserve"> as members of the U.S. Congress push for a sharper approach to relations with Beijing</w:t>
      </w:r>
      <w:r w:rsidRPr="00B83B78">
        <w:rPr>
          <w:sz w:val="10"/>
        </w:rPr>
        <w:t xml:space="preserve">. </w:t>
      </w:r>
      <w:r w:rsidRPr="00B83B78">
        <w:rPr>
          <w:rStyle w:val="StyleUnderline"/>
        </w:rPr>
        <w:t>The House passed the measures as Washington and Beijing continue months-long trade negotiations</w:t>
      </w:r>
      <w:r w:rsidRPr="00B83B78">
        <w:rPr>
          <w:sz w:val="10"/>
        </w:rPr>
        <w:t xml:space="preserve">. China said on Tuesday that China’s Vice Premier Liu He, would travel to Washington for talks this week, setting up a last-ditch bid for a deal that would avoid a steep increase in tariffs ordered by U.S. President Donald Trump. </w:t>
      </w:r>
      <w:r w:rsidRPr="008F7E45">
        <w:rPr>
          <w:rStyle w:val="StyleUnderline"/>
          <w:highlight w:val="cyan"/>
        </w:rPr>
        <w:t>The House voted 414-0</w:t>
      </w:r>
      <w:r w:rsidRPr="00B83B78">
        <w:rPr>
          <w:rStyle w:val="StyleUnderline"/>
        </w:rPr>
        <w:t xml:space="preserve"> for a non-binding resolution </w:t>
      </w:r>
      <w:r w:rsidRPr="008F7E45">
        <w:rPr>
          <w:rStyle w:val="StyleUnderline"/>
          <w:highlight w:val="cyan"/>
        </w:rPr>
        <w:t>reaffirming the U.S. commitment to Taiwan</w:t>
      </w:r>
      <w:r w:rsidRPr="00B83B78">
        <w:rPr>
          <w:sz w:val="10"/>
        </w:rPr>
        <w:t xml:space="preserve">. </w:t>
      </w:r>
      <w:r w:rsidRPr="008F7E45">
        <w:rPr>
          <w:rStyle w:val="StyleUnderline"/>
          <w:highlight w:val="cyan"/>
        </w:rPr>
        <w:t>It also backed</w:t>
      </w:r>
      <w:r w:rsidRPr="00B83B78">
        <w:rPr>
          <w:sz w:val="10"/>
        </w:rPr>
        <w:t xml:space="preserve"> by unanimous voice vote </w:t>
      </w:r>
      <w:r w:rsidRPr="008F7E45">
        <w:rPr>
          <w:rStyle w:val="StyleUnderline"/>
          <w:highlight w:val="cyan"/>
        </w:rPr>
        <w:t>the “Taiwan Assurance Act of 2019,”</w:t>
      </w:r>
      <w:r w:rsidRPr="00B83B78">
        <w:rPr>
          <w:sz w:val="10"/>
        </w:rPr>
        <w:t xml:space="preserve"> which supports Taiwan and urges it to increase its defense spending, </w:t>
      </w:r>
      <w:r w:rsidRPr="008F7E45">
        <w:rPr>
          <w:rStyle w:val="Emphasis"/>
          <w:highlight w:val="cyan"/>
        </w:rPr>
        <w:t>noting Washington should conduct “regular sales and defense articles” to Taiwan</w:t>
      </w:r>
      <w:r w:rsidRPr="00B83B78">
        <w:rPr>
          <w:sz w:val="10"/>
        </w:rPr>
        <w:t xml:space="preserve"> and backing Taiwan’s participation in international organizations. There was no word on when the Assurance Act might come up for a vote in the Senate, which would be necessary before it could become law. Both measures reflect U.S. concern over any efforts by Beijing to influence Taiwan. </w:t>
      </w:r>
      <w:r w:rsidRPr="008F7E45">
        <w:rPr>
          <w:rStyle w:val="StyleUnderline"/>
          <w:highlight w:val="cyan"/>
        </w:rPr>
        <w:t>Washington</w:t>
      </w:r>
      <w:r w:rsidRPr="00B83B78">
        <w:rPr>
          <w:sz w:val="10"/>
        </w:rPr>
        <w:t xml:space="preserve"> has no formal ties with Taipei, but </w:t>
      </w:r>
      <w:r w:rsidRPr="00B83B78">
        <w:rPr>
          <w:rStyle w:val="Emphasis"/>
        </w:rPr>
        <w:t xml:space="preserve">is bound by law to help provide the island with the means to defend itself and </w:t>
      </w:r>
      <w:r w:rsidRPr="008F7E45">
        <w:rPr>
          <w:rStyle w:val="Emphasis"/>
          <w:highlight w:val="cyan"/>
        </w:rPr>
        <w:t>is its main source of arms</w:t>
      </w:r>
      <w:r w:rsidRPr="00B83B78">
        <w:rPr>
          <w:sz w:val="10"/>
        </w:rPr>
        <w:t>.</w:t>
      </w:r>
    </w:p>
    <w:p w:rsidR="001F3514" w:rsidRDefault="001F3514" w:rsidP="001F3514"/>
    <w:p w:rsidR="00BD0C67" w:rsidRDefault="00BD0C67" w:rsidP="00BD0C67">
      <w:pPr>
        <w:pStyle w:val="Heading4"/>
      </w:pPr>
      <w:r>
        <w:t>The US maintains its commitment to Taiwan despite growing tensions – Trump.</w:t>
      </w:r>
    </w:p>
    <w:p w:rsidR="00BD0C67" w:rsidRPr="00BD0C67" w:rsidRDefault="00BD0C67" w:rsidP="00BD0C67">
      <w:r>
        <w:t xml:space="preserve">Steven </w:t>
      </w:r>
      <w:r w:rsidRPr="00BD0C67">
        <w:rPr>
          <w:rStyle w:val="Style13ptBold"/>
        </w:rPr>
        <w:t>Metz</w:t>
      </w:r>
      <w:r>
        <w:t>, 2-8-</w:t>
      </w:r>
      <w:r w:rsidRPr="00BD0C67">
        <w:rPr>
          <w:rStyle w:val="Style13ptBold"/>
        </w:rPr>
        <w:t>2019</w:t>
      </w:r>
      <w:r>
        <w:t>, “</w:t>
      </w:r>
      <w:r w:rsidRPr="00BD0C67">
        <w:rPr>
          <w:i/>
        </w:rPr>
        <w:t>How Committed Is the U.S. to Fending Off a War Over Taiwan?</w:t>
      </w:r>
      <w:r>
        <w:t xml:space="preserve">” World Politics Review, </w:t>
      </w:r>
      <w:hyperlink r:id="rId32" w:history="1">
        <w:r w:rsidRPr="00FD616B">
          <w:rPr>
            <w:rStyle w:val="Hyperlink"/>
          </w:rPr>
          <w:t>https://www.worldpoliticsreview.com/articles/27395/how-committed-is-the-u-s-to-fending-off-a-war-over-taiwan</w:t>
        </w:r>
      </w:hyperlink>
      <w:r>
        <w:t>. ZKMSU</w:t>
      </w:r>
    </w:p>
    <w:p w:rsidR="00BD0C67" w:rsidRPr="00BD0C67" w:rsidRDefault="00BD0C67" w:rsidP="00BD0C67">
      <w:pPr>
        <w:rPr>
          <w:sz w:val="10"/>
        </w:rPr>
      </w:pPr>
      <w:r w:rsidRPr="00BD0C67">
        <w:rPr>
          <w:sz w:val="10"/>
        </w:rPr>
        <w:t xml:space="preserve">Undoubtedly, this would lead the regime in Beijing to ramp up its system of internal security, which is already the most effective on earth. </w:t>
      </w:r>
      <w:r w:rsidRPr="00BD0C67">
        <w:rPr>
          <w:rStyle w:val="StyleUnderline"/>
        </w:rPr>
        <w:t xml:space="preserve">Authoritarian </w:t>
      </w:r>
      <w:r w:rsidRPr="008F7E45">
        <w:rPr>
          <w:rStyle w:val="StyleUnderline"/>
          <w:highlight w:val="cyan"/>
        </w:rPr>
        <w:t>regimes facing internal opposition</w:t>
      </w:r>
      <w:r w:rsidRPr="00BD0C67">
        <w:rPr>
          <w:rStyle w:val="StyleUnderline"/>
        </w:rPr>
        <w:t xml:space="preserve"> have always tried to </w:t>
      </w:r>
      <w:r w:rsidRPr="008F7E45">
        <w:rPr>
          <w:rStyle w:val="StyleUnderline"/>
          <w:highlight w:val="cyan"/>
        </w:rPr>
        <w:t>ease political pressure through distraction</w:t>
      </w:r>
      <w:r w:rsidRPr="00BD0C67">
        <w:rPr>
          <w:rStyle w:val="StyleUnderline"/>
        </w:rPr>
        <w:t xml:space="preserve">, specifically </w:t>
      </w:r>
      <w:r w:rsidRPr="008F7E45">
        <w:rPr>
          <w:rStyle w:val="StyleUnderline"/>
          <w:highlight w:val="cyan"/>
        </w:rPr>
        <w:t>by</w:t>
      </w:r>
      <w:r w:rsidRPr="00BD0C67">
        <w:rPr>
          <w:rStyle w:val="StyleUnderline"/>
        </w:rPr>
        <w:t xml:space="preserve"> becoming more externally aggressive or </w:t>
      </w:r>
      <w:r w:rsidRPr="008F7E45">
        <w:rPr>
          <w:rStyle w:val="StyleUnderline"/>
          <w:highlight w:val="cyan"/>
        </w:rPr>
        <w:t>exaggerating</w:t>
      </w:r>
      <w:r w:rsidRPr="00BD0C67">
        <w:rPr>
          <w:rStyle w:val="StyleUnderline"/>
        </w:rPr>
        <w:t xml:space="preserve"> security </w:t>
      </w:r>
      <w:r w:rsidRPr="008F7E45">
        <w:rPr>
          <w:rStyle w:val="StyleUnderline"/>
          <w:highlight w:val="cyan"/>
        </w:rPr>
        <w:t>threats</w:t>
      </w:r>
      <w:r w:rsidRPr="00BD0C67">
        <w:rPr>
          <w:sz w:val="10"/>
        </w:rPr>
        <w:t xml:space="preserve">, whether foreign or internal. If China experiences a deep and long-term economic slowdown, it is not hard to imagine the government taking a more bellicose approach to Taiwan. </w:t>
      </w:r>
      <w:r w:rsidRPr="00BD0C67">
        <w:rPr>
          <w:rStyle w:val="StyleUnderline"/>
        </w:rPr>
        <w:t>There are already ominous signs of that</w:t>
      </w:r>
      <w:r w:rsidRPr="00BD0C67">
        <w:rPr>
          <w:sz w:val="10"/>
        </w:rPr>
        <w:t xml:space="preserve">. Last month, </w:t>
      </w:r>
      <w:r w:rsidRPr="00BD0C67">
        <w:rPr>
          <w:rStyle w:val="Emphasis"/>
        </w:rPr>
        <w:t xml:space="preserve">an editorial in </w:t>
      </w:r>
      <w:r w:rsidRPr="008F7E45">
        <w:rPr>
          <w:rStyle w:val="Emphasis"/>
          <w:highlight w:val="cyan"/>
        </w:rPr>
        <w:t>China</w:t>
      </w:r>
      <w:r w:rsidRPr="00BD0C67">
        <w:rPr>
          <w:rStyle w:val="Emphasis"/>
        </w:rPr>
        <w:t xml:space="preserve">’s official military newspaper </w:t>
      </w:r>
      <w:r w:rsidRPr="008F7E45">
        <w:rPr>
          <w:rStyle w:val="Emphasis"/>
          <w:highlight w:val="cyan"/>
        </w:rPr>
        <w:t>stated that “war preparations” should be a top priority</w:t>
      </w:r>
      <w:r w:rsidRPr="00BD0C67">
        <w:rPr>
          <w:rStyle w:val="Emphasis"/>
        </w:rPr>
        <w:t xml:space="preserve"> for the year</w:t>
      </w:r>
      <w:r w:rsidRPr="00BD0C67">
        <w:rPr>
          <w:sz w:val="10"/>
        </w:rPr>
        <w:t xml:space="preserve">. The next day, </w:t>
      </w:r>
      <w:r w:rsidRPr="00BD0C67">
        <w:rPr>
          <w:rStyle w:val="StyleUnderline"/>
        </w:rPr>
        <w:t xml:space="preserve">President Xi </w:t>
      </w:r>
      <w:r w:rsidRPr="008F7E45">
        <w:rPr>
          <w:rStyle w:val="StyleUnderline"/>
          <w:highlight w:val="cyan"/>
        </w:rPr>
        <w:t>Jinping reiterated</w:t>
      </w:r>
      <w:r w:rsidRPr="00BD0C67">
        <w:rPr>
          <w:rStyle w:val="StyleUnderline"/>
        </w:rPr>
        <w:t xml:space="preserve"> China’s longstanding position </w:t>
      </w:r>
      <w:r w:rsidRPr="008F7E45">
        <w:rPr>
          <w:rStyle w:val="StyleUnderline"/>
          <w:highlight w:val="cyan"/>
        </w:rPr>
        <w:t>that it reserves the right to use force against Taiwan</w:t>
      </w:r>
      <w:r w:rsidRPr="00BD0C67">
        <w:rPr>
          <w:rStyle w:val="StyleUnderline"/>
        </w:rPr>
        <w:t xml:space="preserve"> if it considers it necessary</w:t>
      </w:r>
      <w:r w:rsidRPr="00BD0C67">
        <w:rPr>
          <w:sz w:val="10"/>
        </w:rPr>
        <w:t xml:space="preserve">. </w:t>
      </w:r>
      <w:r w:rsidRPr="008F7E45">
        <w:rPr>
          <w:rStyle w:val="Emphasis"/>
          <w:highlight w:val="cyan"/>
        </w:rPr>
        <w:t>This may foreshadow</w:t>
      </w:r>
      <w:r w:rsidRPr="00BD0C67">
        <w:rPr>
          <w:rStyle w:val="Emphasis"/>
        </w:rPr>
        <w:t xml:space="preserve"> a coming </w:t>
      </w:r>
      <w:r w:rsidRPr="008F7E45">
        <w:rPr>
          <w:rStyle w:val="Emphasis"/>
          <w:highlight w:val="cyan"/>
        </w:rPr>
        <w:t>crisis</w:t>
      </w:r>
      <w:r w:rsidRPr="00BD0C67">
        <w:rPr>
          <w:sz w:val="10"/>
        </w:rPr>
        <w:t xml:space="preserve">. What is not clear at this point is how the United States would, or should, respond if China attempts to compel reunification with Taiwan. </w:t>
      </w:r>
      <w:r w:rsidRPr="00BD0C67">
        <w:rPr>
          <w:rStyle w:val="Emphasis"/>
        </w:rPr>
        <w:t xml:space="preserve">President Donald </w:t>
      </w:r>
      <w:r w:rsidRPr="008F7E45">
        <w:rPr>
          <w:rStyle w:val="Emphasis"/>
          <w:highlight w:val="cyan"/>
        </w:rPr>
        <w:t>Trump seems more committed to</w:t>
      </w:r>
      <w:r w:rsidRPr="00BD0C67">
        <w:rPr>
          <w:rStyle w:val="Emphasis"/>
        </w:rPr>
        <w:t xml:space="preserve"> the defense of </w:t>
      </w:r>
      <w:r w:rsidRPr="008F7E45">
        <w:rPr>
          <w:rStyle w:val="Emphasis"/>
          <w:highlight w:val="cyan"/>
        </w:rPr>
        <w:t>Taiwan than his predecessors</w:t>
      </w:r>
      <w:r w:rsidRPr="00BD0C67">
        <w:rPr>
          <w:rStyle w:val="Emphasis"/>
        </w:rPr>
        <w:t xml:space="preserve">, </w:t>
      </w:r>
      <w:r w:rsidRPr="008F7E45">
        <w:rPr>
          <w:rStyle w:val="Emphasis"/>
          <w:highlight w:val="cyan"/>
        </w:rPr>
        <w:t>having approved arms sales</w:t>
      </w:r>
      <w:r w:rsidRPr="00BD0C67">
        <w:rPr>
          <w:rStyle w:val="Emphasis"/>
        </w:rPr>
        <w:t xml:space="preserve"> to Taipei </w:t>
      </w:r>
      <w:r w:rsidRPr="008F7E45">
        <w:rPr>
          <w:rStyle w:val="Emphasis"/>
          <w:highlight w:val="cyan"/>
        </w:rPr>
        <w:t>at a much faster rate</w:t>
      </w:r>
      <w:r w:rsidRPr="00BD0C67">
        <w:rPr>
          <w:sz w:val="10"/>
        </w:rPr>
        <w:t xml:space="preserve">. And </w:t>
      </w:r>
      <w:r w:rsidRPr="00BD0C67">
        <w:rPr>
          <w:rStyle w:val="Emphasis"/>
        </w:rPr>
        <w:t xml:space="preserve">in December he signed the pro-Taiwan Asia Reassurance Initiative Act into law, which aims </w:t>
      </w:r>
      <w:r w:rsidRPr="008F7E45">
        <w:rPr>
          <w:rStyle w:val="Emphasis"/>
          <w:highlight w:val="cyan"/>
        </w:rPr>
        <w:t>to counter China’s military influence</w:t>
      </w:r>
      <w:r w:rsidRPr="00BD0C67">
        <w:rPr>
          <w:rStyle w:val="Emphasis"/>
        </w:rPr>
        <w:t xml:space="preserve"> in the region and boost U.S. support for allies like Taiwan, including arms sales</w:t>
      </w:r>
      <w:r w:rsidRPr="00BD0C67">
        <w:rPr>
          <w:sz w:val="10"/>
        </w:rPr>
        <w:t xml:space="preserve">. </w:t>
      </w:r>
    </w:p>
    <w:p w:rsidR="00BD0C67" w:rsidRDefault="00BD0C67" w:rsidP="00BD0C67"/>
    <w:p w:rsidR="00E56793" w:rsidRDefault="00E56793" w:rsidP="00E56793">
      <w:pPr>
        <w:pStyle w:val="Heading3"/>
      </w:pPr>
      <w:r>
        <w:t>$2 Billion Sale</w:t>
      </w:r>
    </w:p>
    <w:p w:rsidR="00A73677" w:rsidRDefault="00A73677" w:rsidP="00A73677">
      <w:pPr>
        <w:pStyle w:val="Heading4"/>
      </w:pPr>
      <w:r>
        <w:t>The US is pursuing a $2 billion sale to Taiwan. That angers China.</w:t>
      </w:r>
    </w:p>
    <w:p w:rsidR="00A73677" w:rsidRPr="00A73677" w:rsidRDefault="00A73677" w:rsidP="00A73677">
      <w:r>
        <w:t xml:space="preserve">Courtney </w:t>
      </w:r>
      <w:r w:rsidRPr="00A73677">
        <w:rPr>
          <w:rStyle w:val="Style13ptBold"/>
        </w:rPr>
        <w:t>McBride</w:t>
      </w:r>
      <w:r>
        <w:t>, 6-6-</w:t>
      </w:r>
      <w:r w:rsidRPr="00A73677">
        <w:rPr>
          <w:rStyle w:val="Style13ptBold"/>
        </w:rPr>
        <w:t>2019</w:t>
      </w:r>
      <w:r>
        <w:t>, “</w:t>
      </w:r>
      <w:r w:rsidRPr="00A73677">
        <w:rPr>
          <w:i/>
        </w:rPr>
        <w:t>U.S. Plans More Than $2 Billion in Weapons Sales to Taiwan, Angering Beijing</w:t>
      </w:r>
      <w:r>
        <w:t xml:space="preserve">,” The Wall Street Journal, </w:t>
      </w:r>
      <w:hyperlink r:id="rId33" w:history="1">
        <w:r w:rsidRPr="00FD616B">
          <w:rPr>
            <w:rStyle w:val="Hyperlink"/>
          </w:rPr>
          <w:t>https://www.wsj.com/articles/u-s-plans-more-than-2-billion-in-weapons-sales-to-taiwan-angering-beijing-11559870443</w:t>
        </w:r>
      </w:hyperlink>
      <w:r>
        <w:t>. ZKMSU</w:t>
      </w:r>
    </w:p>
    <w:p w:rsidR="00E56793" w:rsidRPr="006E13B2" w:rsidRDefault="005857EA" w:rsidP="00E56793">
      <w:pPr>
        <w:rPr>
          <w:sz w:val="10"/>
        </w:rPr>
      </w:pPr>
      <w:r w:rsidRPr="006E13B2">
        <w:rPr>
          <w:sz w:val="10"/>
        </w:rPr>
        <w:t>WASHINGTON—</w:t>
      </w:r>
      <w:r w:rsidRPr="008F7E45">
        <w:rPr>
          <w:rStyle w:val="Emphasis"/>
          <w:highlight w:val="cyan"/>
        </w:rPr>
        <w:t>The U.S. is planning a new effort to help the Taiwanese government upgrade its military by allowing Taipei to buy billions of dollars’ worth of weapons</w:t>
      </w:r>
      <w:r w:rsidRPr="00A73677">
        <w:rPr>
          <w:rStyle w:val="Emphasis"/>
        </w:rPr>
        <w:t xml:space="preserve"> systems</w:t>
      </w:r>
      <w:r w:rsidRPr="006E13B2">
        <w:rPr>
          <w:sz w:val="10"/>
        </w:rPr>
        <w:t xml:space="preserve">, possibly </w:t>
      </w:r>
      <w:r w:rsidRPr="00A73677">
        <w:rPr>
          <w:rStyle w:val="StyleUnderline"/>
        </w:rPr>
        <w:t>including more than 100 tanks</w:t>
      </w:r>
      <w:r w:rsidRPr="006E13B2">
        <w:rPr>
          <w:sz w:val="10"/>
        </w:rPr>
        <w:t>—</w:t>
      </w:r>
      <w:r w:rsidRPr="008F7E45">
        <w:rPr>
          <w:rStyle w:val="StyleUnderline"/>
          <w:highlight w:val="cyan"/>
        </w:rPr>
        <w:t xml:space="preserve">a move that has </w:t>
      </w:r>
      <w:r w:rsidRPr="006E13B2">
        <w:rPr>
          <w:rStyle w:val="StyleUnderline"/>
        </w:rPr>
        <w:t xml:space="preserve">already </w:t>
      </w:r>
      <w:r w:rsidRPr="008F7E45">
        <w:rPr>
          <w:rStyle w:val="StyleUnderline"/>
          <w:highlight w:val="cyan"/>
        </w:rPr>
        <w:t>drawn criticism from Beijing</w:t>
      </w:r>
      <w:r w:rsidRPr="006E13B2">
        <w:rPr>
          <w:sz w:val="10"/>
        </w:rPr>
        <w:t xml:space="preserve">. Washington is legally obliged under the Taiwan Relations Act of 1979 to help the self-ruled island access defensive weapons, but </w:t>
      </w:r>
      <w:r w:rsidRPr="008F7E45">
        <w:rPr>
          <w:rStyle w:val="StyleUnderline"/>
          <w:highlight w:val="cyan"/>
        </w:rPr>
        <w:t>such transactions are bitterly opposed by Beijing</w:t>
      </w:r>
      <w:r w:rsidRPr="006E13B2">
        <w:rPr>
          <w:rStyle w:val="StyleUnderline"/>
        </w:rPr>
        <w:t>, which considers Taiwan a breakaway province</w:t>
      </w:r>
      <w:r w:rsidRPr="008F7E45">
        <w:rPr>
          <w:sz w:val="10"/>
          <w:highlight w:val="cyan"/>
        </w:rPr>
        <w:t xml:space="preserve">. </w:t>
      </w:r>
      <w:r w:rsidRPr="008F7E45">
        <w:rPr>
          <w:rStyle w:val="StyleUnderline"/>
          <w:highlight w:val="cyan"/>
        </w:rPr>
        <w:t>A new round of weapons sales</w:t>
      </w:r>
      <w:r w:rsidRPr="006E13B2">
        <w:rPr>
          <w:rStyle w:val="StyleUnderline"/>
        </w:rPr>
        <w:t xml:space="preserve"> to Taipei </w:t>
      </w:r>
      <w:r w:rsidRPr="008F7E45">
        <w:rPr>
          <w:rStyle w:val="StyleUnderline"/>
          <w:highlight w:val="cyan"/>
        </w:rPr>
        <w:t>would</w:t>
      </w:r>
      <w:r w:rsidRPr="006E13B2">
        <w:rPr>
          <w:rStyle w:val="StyleUnderline"/>
        </w:rPr>
        <w:t xml:space="preserve"> also </w:t>
      </w:r>
      <w:r w:rsidRPr="008F7E45">
        <w:rPr>
          <w:rStyle w:val="StyleUnderline"/>
          <w:highlight w:val="cyan"/>
        </w:rPr>
        <w:t>risk further inflaming tensions between the U.S. and China</w:t>
      </w:r>
      <w:r w:rsidRPr="006E13B2">
        <w:rPr>
          <w:rStyle w:val="StyleUnderline"/>
        </w:rPr>
        <w:t xml:space="preserve"> as the two countries remain locked in a trade fight</w:t>
      </w:r>
      <w:r w:rsidRPr="006E13B2">
        <w:rPr>
          <w:sz w:val="10"/>
        </w:rPr>
        <w:t xml:space="preserve">. Multiple people familiar with the weapons-sales plan told The Wall Street Journal that members of Congress have been informally notified of the possible arms sale. Ultimately, </w:t>
      </w:r>
      <w:r w:rsidRPr="006E13B2">
        <w:rPr>
          <w:rStyle w:val="StyleUnderline"/>
        </w:rPr>
        <w:t>the Taiwanese government would have the option to buy some or all of the items included in the proposal</w:t>
      </w:r>
      <w:r w:rsidRPr="006E13B2">
        <w:rPr>
          <w:sz w:val="10"/>
        </w:rPr>
        <w:t xml:space="preserve">, these people said. Reuters earlier reported the potential sale, </w:t>
      </w:r>
      <w:r w:rsidRPr="006E13B2">
        <w:rPr>
          <w:rStyle w:val="StyleUnderline"/>
        </w:rPr>
        <w:t>which includes Abrams tanks, antitank missiles, medium-range tactical missiles and portable Stinger air-defense missiles</w:t>
      </w:r>
      <w:r w:rsidRPr="006E13B2">
        <w:rPr>
          <w:sz w:val="10"/>
        </w:rPr>
        <w:t xml:space="preserve">. </w:t>
      </w:r>
      <w:r w:rsidRPr="008F7E45">
        <w:rPr>
          <w:rStyle w:val="Emphasis"/>
          <w:highlight w:val="cyan"/>
        </w:rPr>
        <w:t>The value could be in excess of $2 billion</w:t>
      </w:r>
      <w:r w:rsidRPr="006E13B2">
        <w:rPr>
          <w:sz w:val="10"/>
        </w:rPr>
        <w:t xml:space="preserve">. A State Department official, citing U.S. government policy on potential or pending arms sales, declined to comment on or confirm the terms before formal congressional notification. A representative of </w:t>
      </w:r>
      <w:r w:rsidRPr="008F7E45">
        <w:rPr>
          <w:rStyle w:val="StyleUnderline"/>
          <w:highlight w:val="cyan"/>
        </w:rPr>
        <w:t>the Taiwanese government</w:t>
      </w:r>
      <w:r w:rsidRPr="006E13B2">
        <w:rPr>
          <w:sz w:val="10"/>
        </w:rPr>
        <w:t xml:space="preserve"> declined to comment beyond a Ministry of National Defense statement </w:t>
      </w:r>
      <w:r w:rsidRPr="008F7E45">
        <w:rPr>
          <w:rStyle w:val="StyleUnderline"/>
          <w:highlight w:val="cyan"/>
        </w:rPr>
        <w:t>confirm</w:t>
      </w:r>
      <w:r w:rsidRPr="006E13B2">
        <w:rPr>
          <w:sz w:val="10"/>
        </w:rPr>
        <w:t xml:space="preserve">ing </w:t>
      </w:r>
      <w:r w:rsidRPr="008F7E45">
        <w:rPr>
          <w:rStyle w:val="StyleUnderline"/>
          <w:highlight w:val="cyan"/>
        </w:rPr>
        <w:t>its request</w:t>
      </w:r>
      <w:r w:rsidRPr="006E13B2">
        <w:rPr>
          <w:rStyle w:val="StyleUnderline"/>
        </w:rPr>
        <w:t xml:space="preserve"> for the weapon systems, in accordance with U.S. procedures </w:t>
      </w:r>
      <w:r w:rsidRPr="008F7E45">
        <w:rPr>
          <w:rStyle w:val="StyleUnderline"/>
          <w:highlight w:val="cyan"/>
        </w:rPr>
        <w:t>for foreign military sales</w:t>
      </w:r>
      <w:r w:rsidRPr="006E13B2">
        <w:rPr>
          <w:sz w:val="10"/>
        </w:rPr>
        <w:t>.</w:t>
      </w:r>
    </w:p>
    <w:p w:rsidR="005857EA" w:rsidRDefault="005857EA" w:rsidP="00E56793"/>
    <w:p w:rsidR="00361A68" w:rsidRDefault="00361A68" w:rsidP="00361A68">
      <w:pPr>
        <w:pStyle w:val="Heading4"/>
      </w:pPr>
      <w:bookmarkStart w:id="7" w:name="_Hlk11251212"/>
      <w:r>
        <w:t>Taiwan requested $2 billion in arms from the US</w:t>
      </w:r>
      <w:r w:rsidR="00504362">
        <w:t xml:space="preserve"> who is likely to accept it.</w:t>
      </w:r>
    </w:p>
    <w:p w:rsidR="00504362" w:rsidRPr="00504362" w:rsidRDefault="00504362" w:rsidP="00504362">
      <w:r>
        <w:t xml:space="preserve">Edward </w:t>
      </w:r>
      <w:r w:rsidRPr="00504362">
        <w:rPr>
          <w:rStyle w:val="Style13ptBold"/>
        </w:rPr>
        <w:t>Wong</w:t>
      </w:r>
      <w:r>
        <w:t xml:space="preserve"> </w:t>
      </w:r>
      <w:r w:rsidRPr="00504362">
        <w:rPr>
          <w:rStyle w:val="Style13ptBold"/>
        </w:rPr>
        <w:t>and</w:t>
      </w:r>
      <w:r>
        <w:t xml:space="preserve"> Catie </w:t>
      </w:r>
      <w:r w:rsidRPr="00504362">
        <w:rPr>
          <w:rStyle w:val="Style13ptBold"/>
        </w:rPr>
        <w:t>Edmondson</w:t>
      </w:r>
      <w:r>
        <w:t>, 6-6-</w:t>
      </w:r>
      <w:r w:rsidRPr="00504362">
        <w:rPr>
          <w:rStyle w:val="Style13ptBold"/>
        </w:rPr>
        <w:t>2019</w:t>
      </w:r>
      <w:r>
        <w:t>, “</w:t>
      </w:r>
      <w:r w:rsidRPr="00504362">
        <w:rPr>
          <w:i/>
        </w:rPr>
        <w:t>Trump Administration Plans to Sell More Than $2 Billion of Arms to Taiwan</w:t>
      </w:r>
      <w:r>
        <w:t xml:space="preserve">,” New York Times, </w:t>
      </w:r>
      <w:hyperlink r:id="rId34" w:history="1">
        <w:r w:rsidRPr="00FD616B">
          <w:rPr>
            <w:rStyle w:val="Hyperlink"/>
          </w:rPr>
          <w:t>https://www.nytimes.com/2019/06/06/us/politics/trump-taiwan-arms-sale.html</w:t>
        </w:r>
      </w:hyperlink>
      <w:r>
        <w:t>. ZKMSU</w:t>
      </w:r>
    </w:p>
    <w:p w:rsidR="00361A68" w:rsidRPr="00504362" w:rsidRDefault="00361A68" w:rsidP="00E56793">
      <w:pPr>
        <w:rPr>
          <w:sz w:val="12"/>
        </w:rPr>
      </w:pPr>
      <w:r w:rsidRPr="00504362">
        <w:rPr>
          <w:sz w:val="12"/>
        </w:rPr>
        <w:t xml:space="preserve">PARIS — </w:t>
      </w:r>
      <w:r w:rsidRPr="008F7E45">
        <w:rPr>
          <w:rStyle w:val="Emphasis"/>
          <w:highlight w:val="cyan"/>
        </w:rPr>
        <w:t>The Trump administration is proposing to sell more than $2 billion</w:t>
      </w:r>
      <w:r w:rsidRPr="00504362">
        <w:rPr>
          <w:rStyle w:val="Emphasis"/>
        </w:rPr>
        <w:t xml:space="preserve"> worth </w:t>
      </w:r>
      <w:r w:rsidRPr="008F7E45">
        <w:rPr>
          <w:rStyle w:val="Emphasis"/>
          <w:highlight w:val="cyan"/>
        </w:rPr>
        <w:t>of</w:t>
      </w:r>
      <w:r w:rsidRPr="00504362">
        <w:rPr>
          <w:rStyle w:val="Emphasis"/>
        </w:rPr>
        <w:t xml:space="preserve"> tanks and other </w:t>
      </w:r>
      <w:r w:rsidRPr="008F7E45">
        <w:rPr>
          <w:rStyle w:val="Emphasis"/>
          <w:highlight w:val="cyan"/>
        </w:rPr>
        <w:t>military equipment to Taiwan</w:t>
      </w:r>
      <w:r w:rsidRPr="00504362">
        <w:rPr>
          <w:sz w:val="12"/>
        </w:rPr>
        <w:t xml:space="preserve">, American officials said on Thursday. </w:t>
      </w:r>
      <w:r w:rsidRPr="008F7E45">
        <w:rPr>
          <w:rStyle w:val="StyleUnderline"/>
          <w:highlight w:val="cyan"/>
        </w:rPr>
        <w:t>The sale would add</w:t>
      </w:r>
      <w:r w:rsidRPr="00504362">
        <w:rPr>
          <w:rStyle w:val="StyleUnderline"/>
        </w:rPr>
        <w:t xml:space="preserve"> to </w:t>
      </w:r>
      <w:r w:rsidRPr="008F7E45">
        <w:rPr>
          <w:rStyle w:val="StyleUnderline"/>
          <w:highlight w:val="cyan"/>
        </w:rPr>
        <w:t>tensions between the United States and China</w:t>
      </w:r>
      <w:r w:rsidRPr="00504362">
        <w:rPr>
          <w:rStyle w:val="StyleUnderline"/>
        </w:rPr>
        <w:t xml:space="preserve">, </w:t>
      </w:r>
      <w:r w:rsidRPr="008F7E45">
        <w:rPr>
          <w:rStyle w:val="StyleUnderline"/>
          <w:highlight w:val="cyan"/>
        </w:rPr>
        <w:t>which are already clashing</w:t>
      </w:r>
      <w:r w:rsidRPr="00504362">
        <w:rPr>
          <w:rStyle w:val="StyleUnderline"/>
        </w:rPr>
        <w:t xml:space="preserve"> over trade, communications technology and a military buildup in the Pacific region.</w:t>
      </w:r>
      <w:r w:rsidR="00504362">
        <w:rPr>
          <w:rStyle w:val="StyleUnderline"/>
        </w:rPr>
        <w:t xml:space="preserve"> </w:t>
      </w:r>
      <w:r w:rsidRPr="008F7E45">
        <w:rPr>
          <w:rStyle w:val="Emphasis"/>
          <w:highlight w:val="cyan"/>
        </w:rPr>
        <w:t>The sale would be one of the largest to Taiwan</w:t>
      </w:r>
      <w:r w:rsidRPr="00504362">
        <w:rPr>
          <w:rStyle w:val="Emphasis"/>
        </w:rPr>
        <w:t xml:space="preserve"> in recent years </w:t>
      </w:r>
      <w:r w:rsidRPr="008F7E45">
        <w:rPr>
          <w:rStyle w:val="Emphasis"/>
          <w:highlight w:val="cyan"/>
        </w:rPr>
        <w:t>by the United States</w:t>
      </w:r>
      <w:r w:rsidRPr="00504362">
        <w:rPr>
          <w:sz w:val="12"/>
        </w:rPr>
        <w:t xml:space="preserve">. </w:t>
      </w:r>
      <w:r w:rsidRPr="00504362">
        <w:rPr>
          <w:rStyle w:val="StyleUnderline"/>
        </w:rPr>
        <w:t>The single costliest part of the package is 108 M1A2 Abrams tanks, the officials said, and the deal would also resupply some weapons, including portable anti-tank missile systems</w:t>
      </w:r>
      <w:r w:rsidRPr="00504362">
        <w:rPr>
          <w:sz w:val="12"/>
        </w:rPr>
        <w:t>.</w:t>
      </w:r>
      <w:r w:rsidR="00504362" w:rsidRPr="00504362">
        <w:rPr>
          <w:sz w:val="12"/>
        </w:rPr>
        <w:t xml:space="preserve"> </w:t>
      </w:r>
      <w:r w:rsidRPr="008F7E45">
        <w:rPr>
          <w:rStyle w:val="StyleUnderline"/>
          <w:highlight w:val="cyan"/>
        </w:rPr>
        <w:t>The United States does not give national recognition to Taiwan</w:t>
      </w:r>
      <w:r w:rsidRPr="00504362">
        <w:rPr>
          <w:sz w:val="12"/>
        </w:rPr>
        <w:t xml:space="preserve">, a de facto independent island off the southeast coast of China that the Chinese Communist Party intends to bring back eventually under the control of Beijing, by force if necessary. </w:t>
      </w:r>
      <w:r w:rsidRPr="008F7E45">
        <w:rPr>
          <w:rStyle w:val="Emphasis"/>
          <w:highlight w:val="cyan"/>
        </w:rPr>
        <w:t>But the Taiwan Relations Act obligates the United States government to help Taiwan maintain self-defense capabilities</w:t>
      </w:r>
      <w:r w:rsidRPr="00504362">
        <w:rPr>
          <w:rStyle w:val="Emphasis"/>
        </w:rPr>
        <w:t>, and each administration has sold it arms packages</w:t>
      </w:r>
      <w:r w:rsidRPr="00504362">
        <w:rPr>
          <w:sz w:val="12"/>
        </w:rPr>
        <w:t xml:space="preserve">. </w:t>
      </w:r>
      <w:r w:rsidRPr="008F7E45">
        <w:rPr>
          <w:rStyle w:val="Emphasis"/>
          <w:highlight w:val="cyan"/>
        </w:rPr>
        <w:t>The United States is Taiwan’s main arms supplier</w:t>
      </w:r>
      <w:r w:rsidRPr="00504362">
        <w:rPr>
          <w:sz w:val="12"/>
        </w:rPr>
        <w:t>.</w:t>
      </w:r>
      <w:r w:rsidR="00504362" w:rsidRPr="00504362">
        <w:rPr>
          <w:sz w:val="12"/>
        </w:rPr>
        <w:t xml:space="preserve"> </w:t>
      </w:r>
      <w:r w:rsidRPr="00504362">
        <w:rPr>
          <w:rStyle w:val="StyleUnderline"/>
        </w:rPr>
        <w:t>The Taiwan defense ministry requested the weapons in the latest package</w:t>
      </w:r>
      <w:r w:rsidRPr="00504362">
        <w:rPr>
          <w:sz w:val="12"/>
        </w:rPr>
        <w:t>, which was first reported by Reuters on Wednesday. Congress would have to be notified of the deal before it could go forward.</w:t>
      </w:r>
    </w:p>
    <w:bookmarkEnd w:id="7"/>
    <w:p w:rsidR="00504362" w:rsidRDefault="00504362" w:rsidP="00E56793"/>
    <w:p w:rsidR="00504362" w:rsidRPr="00504362" w:rsidRDefault="007952A7" w:rsidP="00C01A85">
      <w:pPr>
        <w:pStyle w:val="Heading2"/>
      </w:pPr>
      <w:r>
        <w:t>More Solvency</w:t>
      </w:r>
    </w:p>
    <w:p w:rsidR="007952A7" w:rsidRDefault="00D7667D" w:rsidP="00D7667D">
      <w:pPr>
        <w:pStyle w:val="Heading3"/>
      </w:pPr>
      <w:r>
        <w:t>No Circumvention from Trump</w:t>
      </w:r>
    </w:p>
    <w:p w:rsidR="00375410" w:rsidRDefault="00375410" w:rsidP="00375410">
      <w:pPr>
        <w:pStyle w:val="Heading4"/>
      </w:pPr>
      <w:bookmarkStart w:id="8" w:name="_Hlk11265607"/>
      <w:r>
        <w:t>No circumvention – congress can overturn which definitely happens through durable fiat.</w:t>
      </w:r>
    </w:p>
    <w:p w:rsidR="00375410" w:rsidRPr="00375410" w:rsidRDefault="00375410" w:rsidP="00375410">
      <w:r>
        <w:t xml:space="preserve">Mark </w:t>
      </w:r>
      <w:r w:rsidRPr="00375410">
        <w:rPr>
          <w:rStyle w:val="Style13ptBold"/>
        </w:rPr>
        <w:t>Gruenberg</w:t>
      </w:r>
      <w:r>
        <w:t>, 6-5-</w:t>
      </w:r>
      <w:r w:rsidRPr="00375410">
        <w:rPr>
          <w:rStyle w:val="Style13ptBold"/>
        </w:rPr>
        <w:t>2019</w:t>
      </w:r>
      <w:r>
        <w:t>, “</w:t>
      </w:r>
      <w:r w:rsidRPr="00375410">
        <w:rPr>
          <w:i/>
        </w:rPr>
        <w:t>Lawmakers try to block Trump’s latest 22 Saudi arms deals</w:t>
      </w:r>
      <w:r>
        <w:t xml:space="preserve">,” People’s World, </w:t>
      </w:r>
      <w:hyperlink r:id="rId35" w:history="1">
        <w:r w:rsidRPr="00FD616B">
          <w:rPr>
            <w:rStyle w:val="Hyperlink"/>
          </w:rPr>
          <w:t>https://www.peoplesworld.org/article/lawmakers-try-to-block-trumps-latest-22-saudi-arms-deals/</w:t>
        </w:r>
      </w:hyperlink>
      <w:r>
        <w:t>. ZKMSU</w:t>
      </w:r>
    </w:p>
    <w:p w:rsidR="00D7667D" w:rsidRPr="00375410" w:rsidRDefault="00375410" w:rsidP="00D7667D">
      <w:pPr>
        <w:rPr>
          <w:sz w:val="10"/>
        </w:rPr>
      </w:pPr>
      <w:r w:rsidRPr="00375410">
        <w:rPr>
          <w:sz w:val="10"/>
        </w:rPr>
        <w:t>WASHINGTON—</w:t>
      </w:r>
      <w:r w:rsidRPr="008F7E45">
        <w:rPr>
          <w:rStyle w:val="StyleUnderline"/>
          <w:highlight w:val="cyan"/>
        </w:rPr>
        <w:t>A bipartisan group of senators will</w:t>
      </w:r>
      <w:r w:rsidRPr="00375410">
        <w:rPr>
          <w:rStyle w:val="StyleUnderline"/>
        </w:rPr>
        <w:t xml:space="preserve"> try to </w:t>
      </w:r>
      <w:r w:rsidRPr="008F7E45">
        <w:rPr>
          <w:rStyle w:val="StyleUnderline"/>
          <w:highlight w:val="cyan"/>
        </w:rPr>
        <w:t>block</w:t>
      </w:r>
      <w:r w:rsidRPr="00375410">
        <w:rPr>
          <w:rStyle w:val="StyleUnderline"/>
        </w:rPr>
        <w:t xml:space="preserve"> President Donald </w:t>
      </w:r>
      <w:r w:rsidRPr="008F7E45">
        <w:rPr>
          <w:rStyle w:val="StyleUnderline"/>
          <w:highlight w:val="cyan"/>
        </w:rPr>
        <w:t>Trump’s latest</w:t>
      </w:r>
      <w:r w:rsidRPr="00375410">
        <w:rPr>
          <w:rStyle w:val="StyleUnderline"/>
        </w:rPr>
        <w:t xml:space="preserve"> $8.1 billion, in 22 separate </w:t>
      </w:r>
      <w:r w:rsidRPr="008F7E45">
        <w:rPr>
          <w:rStyle w:val="StyleUnderline"/>
          <w:highlight w:val="cyan"/>
        </w:rPr>
        <w:t>arms sales</w:t>
      </w:r>
      <w:r w:rsidRPr="00375410">
        <w:rPr>
          <w:rStyle w:val="StyleUnderline"/>
        </w:rPr>
        <w:t xml:space="preserve">, </w:t>
      </w:r>
      <w:r w:rsidRPr="008F7E45">
        <w:rPr>
          <w:rStyle w:val="StyleUnderline"/>
          <w:highlight w:val="cyan"/>
        </w:rPr>
        <w:t>to Saudi Arabia</w:t>
      </w:r>
      <w:r w:rsidRPr="00375410">
        <w:rPr>
          <w:rStyle w:val="StyleUnderline"/>
        </w:rPr>
        <w:t xml:space="preserve"> and the United Arab Emirates</w:t>
      </w:r>
      <w:r w:rsidRPr="00375410">
        <w:rPr>
          <w:sz w:val="10"/>
        </w:rPr>
        <w:t xml:space="preserve">. </w:t>
      </w:r>
      <w:r w:rsidRPr="008F7E45">
        <w:rPr>
          <w:rStyle w:val="Emphasis"/>
          <w:highlight w:val="cyan"/>
        </w:rPr>
        <w:t>They challenge Trump’s justification</w:t>
      </w:r>
      <w:r w:rsidRPr="00375410">
        <w:rPr>
          <w:sz w:val="10"/>
        </w:rPr>
        <w:t>—the supposed threat from Iran—</w:t>
      </w:r>
      <w:r w:rsidRPr="008F7E45">
        <w:rPr>
          <w:rStyle w:val="Emphasis"/>
          <w:highlight w:val="cyan"/>
        </w:rPr>
        <w:t>for invoking “emergency” arms sale law loopholes</w:t>
      </w:r>
      <w:r w:rsidRPr="00375410">
        <w:rPr>
          <w:rStyle w:val="Emphasis"/>
        </w:rPr>
        <w:t xml:space="preserve"> to aid the Saudis.</w:t>
      </w:r>
      <w:r>
        <w:rPr>
          <w:rStyle w:val="Emphasis"/>
        </w:rPr>
        <w:t xml:space="preserve"> </w:t>
      </w:r>
      <w:r w:rsidRPr="00375410">
        <w:rPr>
          <w:sz w:val="10"/>
        </w:rPr>
        <w:t xml:space="preserve">One of the </w:t>
      </w:r>
      <w:proofErr w:type="gramStart"/>
      <w:r w:rsidRPr="00375410">
        <w:rPr>
          <w:sz w:val="10"/>
        </w:rPr>
        <w:t>group</w:t>
      </w:r>
      <w:proofErr w:type="gramEnd"/>
      <w:r w:rsidRPr="00375410">
        <w:rPr>
          <w:sz w:val="10"/>
        </w:rPr>
        <w:t xml:space="preserve">, Sen. Jack Reed, D-R.I., worries about Saudis getting their hands on nukes, too. Another, Sen. Chris Murphy, D-Conn., says more arms to the Saudis will only make a bad situation in Yemen—where the Saudis are waging a brutal war with U.S. assistance—worse. Senators introduced 22 joint resolutions against the Saudi arms sales, with one resolution bouncing each sale, as arms sale law requires. </w:t>
      </w:r>
      <w:r w:rsidRPr="008F7E45">
        <w:rPr>
          <w:rStyle w:val="StyleUnderline"/>
          <w:highlight w:val="cyan"/>
        </w:rPr>
        <w:t>Their resolutions</w:t>
      </w:r>
      <w:r w:rsidRPr="00375410">
        <w:rPr>
          <w:sz w:val="10"/>
        </w:rPr>
        <w:t xml:space="preserve">, which </w:t>
      </w:r>
      <w:r w:rsidRPr="008F7E45">
        <w:rPr>
          <w:rStyle w:val="Emphasis"/>
          <w:highlight w:val="cyan"/>
        </w:rPr>
        <w:t>have the force of law if approved</w:t>
      </w:r>
      <w:r w:rsidRPr="00375410">
        <w:rPr>
          <w:sz w:val="10"/>
        </w:rPr>
        <w:t>, are part of the ongoing bitter contest between Trump and Capitol Hill over aiding the murderous Saudi regime led by Crown Prince Mohammed bin Salman, also known as MBS. Over in the Democratic-run House, Foreign Affairs Committee Chairman Eliot Engel, D-N.Y., and top Republican Michael McCaul, R-Texas, are working on unspecified joint legislation on the arms sales and promise hearings on it soon, Engel said. “</w:t>
      </w:r>
      <w:r w:rsidRPr="008F7E45">
        <w:rPr>
          <w:rStyle w:val="StyleUnderline"/>
          <w:highlight w:val="cyan"/>
        </w:rPr>
        <w:t>The notion that there’s an emergency</w:t>
      </w:r>
      <w:r w:rsidRPr="00375410">
        <w:rPr>
          <w:rStyle w:val="StyleUnderline"/>
        </w:rPr>
        <w:t xml:space="preserve"> that justifies upending our checks and balances </w:t>
      </w:r>
      <w:r w:rsidRPr="008F7E45">
        <w:rPr>
          <w:rStyle w:val="StyleUnderline"/>
          <w:highlight w:val="cyan"/>
        </w:rPr>
        <w:t>is false</w:t>
      </w:r>
      <w:r w:rsidRPr="00375410">
        <w:rPr>
          <w:rStyle w:val="StyleUnderline"/>
        </w:rPr>
        <w:t>, plain and simple,” Engel added.</w:t>
      </w:r>
      <w:r w:rsidRPr="00375410">
        <w:rPr>
          <w:sz w:val="10"/>
        </w:rPr>
        <w:t xml:space="preserve"> With U.S.-provided arms and intelligence data, MBS has led Saudi intervention in Yemen’s murderous civil war. Saudi planes, armed with U.S.-made bombs, have bombed civilians—including hospitals, kids on school buses and at picnics, and even a wedding—while creating widespread hunger and half a nation as refugees. The Saudis and Trump use the threat from Iran as their justification. Iran, the Saudis and Trump allege, supports the other side in the war. </w:t>
      </w:r>
      <w:r w:rsidRPr="00375410">
        <w:rPr>
          <w:rStyle w:val="StyleUnderline"/>
        </w:rPr>
        <w:t xml:space="preserve">Earlier this year, </w:t>
      </w:r>
      <w:r w:rsidRPr="00AD30A8">
        <w:rPr>
          <w:rStyle w:val="StyleUnderline"/>
        </w:rPr>
        <w:t>both</w:t>
      </w:r>
      <w:r w:rsidRPr="00375410">
        <w:rPr>
          <w:rStyle w:val="StyleUnderline"/>
        </w:rPr>
        <w:t xml:space="preserve"> houses of </w:t>
      </w:r>
      <w:r w:rsidRPr="008F7E45">
        <w:rPr>
          <w:rStyle w:val="StyleUnderline"/>
          <w:highlight w:val="cyan"/>
        </w:rPr>
        <w:t>Congress approved a joint resolution to end U.S. military involvement</w:t>
      </w:r>
      <w:r w:rsidRPr="00375410">
        <w:rPr>
          <w:rStyle w:val="StyleUnderline"/>
        </w:rPr>
        <w:t xml:space="preserve"> in the war on the Saudis’ side. </w:t>
      </w:r>
      <w:r w:rsidRPr="008F7E45">
        <w:rPr>
          <w:rStyle w:val="StyleUnderline"/>
          <w:highlight w:val="cyan"/>
        </w:rPr>
        <w:t>Trump vetoed it</w:t>
      </w:r>
      <w:r w:rsidRPr="00375410">
        <w:rPr>
          <w:rStyle w:val="StyleUnderline"/>
        </w:rPr>
        <w:t xml:space="preserve">, </w:t>
      </w:r>
      <w:r w:rsidRPr="008F7E45">
        <w:rPr>
          <w:rStyle w:val="StyleUnderline"/>
          <w:highlight w:val="cyan"/>
        </w:rPr>
        <w:t>and there weren’t enough votes to override him</w:t>
      </w:r>
      <w:r w:rsidRPr="00375410">
        <w:rPr>
          <w:rStyle w:val="StyleUnderline"/>
        </w:rPr>
        <w:t xml:space="preserve">, </w:t>
      </w:r>
      <w:r w:rsidRPr="008F7E45">
        <w:rPr>
          <w:rStyle w:val="StyleUnderline"/>
          <w:highlight w:val="cyan"/>
        </w:rPr>
        <w:t>so</w:t>
      </w:r>
      <w:r w:rsidRPr="00375410">
        <w:rPr>
          <w:rStyle w:val="StyleUnderline"/>
        </w:rPr>
        <w:t xml:space="preserve"> the </w:t>
      </w:r>
      <w:r w:rsidRPr="008F7E45">
        <w:rPr>
          <w:rStyle w:val="StyleUnderline"/>
          <w:highlight w:val="cyan"/>
        </w:rPr>
        <w:t>involvement</w:t>
      </w:r>
      <w:r w:rsidRPr="00375410">
        <w:rPr>
          <w:rStyle w:val="StyleUnderline"/>
        </w:rPr>
        <w:t xml:space="preserve">, in arms and intelligence-sharing, </w:t>
      </w:r>
      <w:r w:rsidRPr="008F7E45">
        <w:rPr>
          <w:rStyle w:val="StyleUnderline"/>
          <w:highlight w:val="cyan"/>
        </w:rPr>
        <w:t>continues</w:t>
      </w:r>
      <w:r w:rsidRPr="00375410">
        <w:rPr>
          <w:sz w:val="10"/>
        </w:rPr>
        <w:t xml:space="preserve">. </w:t>
      </w:r>
      <w:r w:rsidRPr="008F7E45">
        <w:rPr>
          <w:rStyle w:val="StyleUnderline"/>
          <w:highlight w:val="cyan"/>
        </w:rPr>
        <w:t>This time</w:t>
      </w:r>
      <w:r w:rsidRPr="00375410">
        <w:rPr>
          <w:sz w:val="10"/>
        </w:rPr>
        <w:t xml:space="preserve">, Sens. Robert Menendez, D-N.J., Lindsay Graham, R-S.C., Murphy, Reed, and others say </w:t>
      </w:r>
      <w:r w:rsidRPr="008F7E45">
        <w:rPr>
          <w:rStyle w:val="StyleUnderline"/>
          <w:highlight w:val="cyan"/>
        </w:rPr>
        <w:t>Trump is taking advantage of a</w:t>
      </w:r>
      <w:r w:rsidRPr="00375410">
        <w:rPr>
          <w:rStyle w:val="StyleUnderline"/>
        </w:rPr>
        <w:t xml:space="preserve"> 43-year-old arms sales legal </w:t>
      </w:r>
      <w:r w:rsidRPr="008F7E45">
        <w:rPr>
          <w:rStyle w:val="StyleUnderline"/>
          <w:highlight w:val="cyan"/>
        </w:rPr>
        <w:t>loophole</w:t>
      </w:r>
      <w:r w:rsidRPr="00375410">
        <w:rPr>
          <w:sz w:val="10"/>
        </w:rPr>
        <w:t xml:space="preserve"> to aid the Saudis. </w:t>
      </w:r>
      <w:r w:rsidRPr="008F7E45">
        <w:rPr>
          <w:rStyle w:val="Emphasis"/>
          <w:highlight w:val="cyan"/>
        </w:rPr>
        <w:t>The bipartisan opposition is important</w:t>
      </w:r>
      <w:r w:rsidRPr="00375410">
        <w:rPr>
          <w:sz w:val="10"/>
        </w:rPr>
        <w:t>, as the GOP controls the Senate. But Graham, usually a Trump ally—given South Carolina politics—breaks with him on the Saudis and Yemen. Menendez is the top Democrat on the Senate Foreign Relations Committee and Reed is the top Democrat on Senate Armed Services. Those panels handle arms sales requests.</w:t>
      </w:r>
    </w:p>
    <w:bookmarkEnd w:id="8"/>
    <w:p w:rsidR="00375410" w:rsidRDefault="00375410" w:rsidP="00D7667D"/>
    <w:p w:rsidR="00D7667D" w:rsidRDefault="00D7667D" w:rsidP="00D7667D">
      <w:pPr>
        <w:pStyle w:val="Heading3"/>
      </w:pPr>
      <w:r>
        <w:t>No Circumvention from Companies</w:t>
      </w:r>
    </w:p>
    <w:p w:rsidR="00BE1278" w:rsidRDefault="00BE1278" w:rsidP="00BE1278">
      <w:pPr>
        <w:pStyle w:val="Heading4"/>
      </w:pPr>
      <w:bookmarkStart w:id="9" w:name="_Hlk11267186"/>
      <w:r>
        <w:t>Any arms sale MUST go through Congress which leaves no room for circumvention, especially to a banned nation.</w:t>
      </w:r>
    </w:p>
    <w:p w:rsidR="00BE1278" w:rsidRPr="00BE1278" w:rsidRDefault="00BE1278" w:rsidP="00BE1278">
      <w:r w:rsidRPr="00BE1278">
        <w:rPr>
          <w:rStyle w:val="Style13ptBold"/>
        </w:rPr>
        <w:t>CRS</w:t>
      </w:r>
      <w:r>
        <w:t>, 4-1-</w:t>
      </w:r>
      <w:r w:rsidRPr="00BE1278">
        <w:rPr>
          <w:rStyle w:val="Style13ptBold"/>
        </w:rPr>
        <w:t>2019</w:t>
      </w:r>
      <w:r>
        <w:t>, “</w:t>
      </w:r>
      <w:r w:rsidRPr="00BE1278">
        <w:rPr>
          <w:i/>
        </w:rPr>
        <w:t>Arms Sales: Congressional Review Process</w:t>
      </w:r>
      <w:r>
        <w:t xml:space="preserve">,” Congressional Research Service, </w:t>
      </w:r>
      <w:hyperlink r:id="rId36" w:history="1">
        <w:r w:rsidRPr="00FD616B">
          <w:rPr>
            <w:rStyle w:val="Hyperlink"/>
          </w:rPr>
          <w:t>https://fas.org/sgp/crs/weapons/RL31675.pdf</w:t>
        </w:r>
      </w:hyperlink>
      <w:r>
        <w:t>. ZKMSU</w:t>
      </w:r>
    </w:p>
    <w:p w:rsidR="00BE1278" w:rsidRPr="0018530E" w:rsidRDefault="00BE1278" w:rsidP="00BE1278">
      <w:pPr>
        <w:rPr>
          <w:sz w:val="10"/>
        </w:rPr>
      </w:pPr>
      <w:r w:rsidRPr="008F7E45">
        <w:rPr>
          <w:rStyle w:val="StyleUnderline"/>
          <w:highlight w:val="cyan"/>
        </w:rPr>
        <w:t>The Department of State</w:t>
      </w:r>
      <w:r w:rsidRPr="0018530E">
        <w:rPr>
          <w:sz w:val="10"/>
        </w:rPr>
        <w:t xml:space="preserve"> (on behalf of the President) </w:t>
      </w:r>
      <w:r w:rsidRPr="008F7E45">
        <w:rPr>
          <w:rStyle w:val="StyleUnderline"/>
          <w:highlight w:val="cyan"/>
        </w:rPr>
        <w:t>submits a</w:t>
      </w:r>
      <w:r w:rsidRPr="0018530E">
        <w:rPr>
          <w:rStyle w:val="StyleUnderline"/>
        </w:rPr>
        <w:t xml:space="preserve"> preliminary or informal</w:t>
      </w:r>
      <w:r w:rsidR="0018530E">
        <w:rPr>
          <w:rStyle w:val="StyleUnderline"/>
        </w:rPr>
        <w:t xml:space="preserve"> </w:t>
      </w:r>
      <w:r w:rsidRPr="008F7E45">
        <w:rPr>
          <w:rStyle w:val="StyleUnderline"/>
          <w:highlight w:val="cyan"/>
        </w:rPr>
        <w:t>notification of a</w:t>
      </w:r>
      <w:r w:rsidRPr="0018530E">
        <w:rPr>
          <w:rStyle w:val="StyleUnderline"/>
        </w:rPr>
        <w:t xml:space="preserve"> prospective </w:t>
      </w:r>
      <w:r w:rsidRPr="008F7E45">
        <w:rPr>
          <w:rStyle w:val="StyleUnderline"/>
          <w:highlight w:val="cyan"/>
        </w:rPr>
        <w:t>major arms sale 20</w:t>
      </w:r>
      <w:r w:rsidRPr="0018530E">
        <w:rPr>
          <w:rStyle w:val="StyleUnderline"/>
        </w:rPr>
        <w:t xml:space="preserve"> calendar </w:t>
      </w:r>
      <w:r w:rsidRPr="008F7E45">
        <w:rPr>
          <w:rStyle w:val="StyleUnderline"/>
          <w:highlight w:val="cyan"/>
        </w:rPr>
        <w:t xml:space="preserve">days </w:t>
      </w:r>
      <w:r w:rsidRPr="008F7E45">
        <w:rPr>
          <w:rStyle w:val="Emphasis"/>
          <w:highlight w:val="cyan"/>
        </w:rPr>
        <w:t>before the executive branch takes</w:t>
      </w:r>
      <w:r w:rsidR="0018530E" w:rsidRPr="008F7E45">
        <w:rPr>
          <w:rStyle w:val="Emphasis"/>
          <w:highlight w:val="cyan"/>
        </w:rPr>
        <w:t xml:space="preserve"> </w:t>
      </w:r>
      <w:r w:rsidRPr="008F7E45">
        <w:rPr>
          <w:rStyle w:val="Emphasis"/>
          <w:highlight w:val="cyan"/>
        </w:rPr>
        <w:t>further</w:t>
      </w:r>
      <w:r w:rsidRPr="0018530E">
        <w:rPr>
          <w:rStyle w:val="Emphasis"/>
        </w:rPr>
        <w:t xml:space="preserve"> formal </w:t>
      </w:r>
      <w:r w:rsidRPr="008F7E45">
        <w:rPr>
          <w:rStyle w:val="Emphasis"/>
          <w:highlight w:val="cyan"/>
        </w:rPr>
        <w:t>action</w:t>
      </w:r>
      <w:r w:rsidRPr="0018530E">
        <w:rPr>
          <w:sz w:val="10"/>
        </w:rPr>
        <w:t xml:space="preserve">. </w:t>
      </w:r>
      <w:r w:rsidRPr="0018530E">
        <w:rPr>
          <w:rStyle w:val="StyleUnderline"/>
        </w:rPr>
        <w:t>This</w:t>
      </w:r>
      <w:r w:rsidRPr="0018530E">
        <w:rPr>
          <w:sz w:val="10"/>
        </w:rPr>
        <w:t xml:space="preserve"> informal </w:t>
      </w:r>
      <w:r w:rsidRPr="0018530E">
        <w:rPr>
          <w:rStyle w:val="StyleUnderline"/>
        </w:rPr>
        <w:t>notification is provided to the committees of primary</w:t>
      </w:r>
      <w:r w:rsidR="0018530E">
        <w:rPr>
          <w:rStyle w:val="StyleUnderline"/>
        </w:rPr>
        <w:t xml:space="preserve"> </w:t>
      </w:r>
      <w:r w:rsidRPr="0018530E">
        <w:rPr>
          <w:rStyle w:val="StyleUnderline"/>
        </w:rPr>
        <w:t>jurisdiction for arms sales issues</w:t>
      </w:r>
      <w:r w:rsidRPr="0018530E">
        <w:rPr>
          <w:sz w:val="10"/>
        </w:rPr>
        <w:t>. In the Senate, this is the Senate Foreign Relations Committee;</w:t>
      </w:r>
      <w:r w:rsidR="0018530E" w:rsidRPr="0018530E">
        <w:rPr>
          <w:sz w:val="10"/>
        </w:rPr>
        <w:t xml:space="preserve"> </w:t>
      </w:r>
      <w:r w:rsidRPr="0018530E">
        <w:rPr>
          <w:sz w:val="10"/>
        </w:rPr>
        <w:t>in the House, it is the Foreign Affairs Committee. It has been the practice for such informal</w:t>
      </w:r>
      <w:r w:rsidR="0018530E" w:rsidRPr="0018530E">
        <w:rPr>
          <w:sz w:val="10"/>
        </w:rPr>
        <w:t xml:space="preserve"> </w:t>
      </w:r>
      <w:r w:rsidRPr="0018530E">
        <w:rPr>
          <w:sz w:val="10"/>
        </w:rPr>
        <w:t>notifications to be made for arms sales cases that would have to be formally notified to Congress</w:t>
      </w:r>
      <w:r w:rsidR="0018530E" w:rsidRPr="0018530E">
        <w:rPr>
          <w:sz w:val="10"/>
        </w:rPr>
        <w:t xml:space="preserve"> </w:t>
      </w:r>
      <w:r w:rsidRPr="0018530E">
        <w:rPr>
          <w:sz w:val="10"/>
        </w:rPr>
        <w:t>under the provisions of Section 36(b) of the AECA.</w:t>
      </w:r>
      <w:r w:rsidR="0018530E" w:rsidRPr="0018530E">
        <w:rPr>
          <w:sz w:val="10"/>
        </w:rPr>
        <w:t xml:space="preserve"> </w:t>
      </w:r>
      <w:r w:rsidRPr="0018530E">
        <w:rPr>
          <w:sz w:val="10"/>
        </w:rPr>
        <w:t>2 The informal notification practice stemmed</w:t>
      </w:r>
      <w:r w:rsidR="0018530E" w:rsidRPr="0018530E">
        <w:rPr>
          <w:sz w:val="10"/>
        </w:rPr>
        <w:t xml:space="preserve"> </w:t>
      </w:r>
      <w:r w:rsidRPr="0018530E">
        <w:rPr>
          <w:sz w:val="10"/>
        </w:rPr>
        <w:t xml:space="preserve">from a February 18, 1976, letter from the Department of Defense making a </w:t>
      </w:r>
      <w:proofErr w:type="spellStart"/>
      <w:r w:rsidRPr="0018530E">
        <w:rPr>
          <w:sz w:val="10"/>
        </w:rPr>
        <w:t>nonstatutory</w:t>
      </w:r>
      <w:proofErr w:type="spellEnd"/>
      <w:r w:rsidR="0018530E" w:rsidRPr="0018530E">
        <w:rPr>
          <w:sz w:val="10"/>
        </w:rPr>
        <w:t xml:space="preserve"> </w:t>
      </w:r>
      <w:r w:rsidRPr="0018530E">
        <w:rPr>
          <w:sz w:val="10"/>
        </w:rPr>
        <w:t xml:space="preserve">commitment to give Congress these preliminary classified notifications.3 Beginning in 2012, </w:t>
      </w:r>
      <w:r w:rsidRPr="008F7E45">
        <w:rPr>
          <w:rStyle w:val="StyleUnderline"/>
          <w:highlight w:val="cyan"/>
        </w:rPr>
        <w:t>the</w:t>
      </w:r>
      <w:r w:rsidR="0018530E">
        <w:rPr>
          <w:rStyle w:val="StyleUnderline"/>
        </w:rPr>
        <w:t xml:space="preserve"> </w:t>
      </w:r>
      <w:r w:rsidRPr="0018530E">
        <w:rPr>
          <w:rStyle w:val="StyleUnderline"/>
        </w:rPr>
        <w:t xml:space="preserve">State </w:t>
      </w:r>
      <w:r w:rsidRPr="008F7E45">
        <w:rPr>
          <w:rStyle w:val="StyleUnderline"/>
          <w:highlight w:val="cyan"/>
        </w:rPr>
        <w:t>Department implemented a</w:t>
      </w:r>
      <w:r w:rsidRPr="0018530E">
        <w:rPr>
          <w:rStyle w:val="StyleUnderline"/>
        </w:rPr>
        <w:t xml:space="preserve"> new informal notification process, which the department calls a</w:t>
      </w:r>
      <w:r w:rsidR="0018530E">
        <w:rPr>
          <w:rStyle w:val="StyleUnderline"/>
        </w:rPr>
        <w:t xml:space="preserve"> </w:t>
      </w:r>
      <w:r w:rsidRPr="0018530E">
        <w:rPr>
          <w:rStyle w:val="StyleUnderline"/>
        </w:rPr>
        <w:t>“</w:t>
      </w:r>
      <w:r w:rsidRPr="008F7E45">
        <w:rPr>
          <w:rStyle w:val="StyleUnderline"/>
          <w:highlight w:val="cyan"/>
        </w:rPr>
        <w:t>tiered review</w:t>
      </w:r>
      <w:r w:rsidRPr="0018530E">
        <w:rPr>
          <w:rStyle w:val="StyleUnderline"/>
        </w:rPr>
        <w:t xml:space="preserve">,” </w:t>
      </w:r>
      <w:r w:rsidRPr="008F7E45">
        <w:rPr>
          <w:rStyle w:val="StyleUnderline"/>
          <w:highlight w:val="cyan"/>
        </w:rPr>
        <w:t xml:space="preserve">in which </w:t>
      </w:r>
      <w:r w:rsidRPr="0018530E">
        <w:rPr>
          <w:rStyle w:val="StyleUnderline"/>
        </w:rPr>
        <w:t>the relevant committees are notified between 20 and 40 calendar days</w:t>
      </w:r>
      <w:r w:rsidR="0018530E">
        <w:rPr>
          <w:rStyle w:val="StyleUnderline"/>
        </w:rPr>
        <w:t xml:space="preserve"> </w:t>
      </w:r>
      <w:r w:rsidRPr="0018530E">
        <w:rPr>
          <w:rStyle w:val="StyleUnderline"/>
        </w:rPr>
        <w:t>before receiving formal notification</w:t>
      </w:r>
      <w:r w:rsidRPr="0018530E">
        <w:rPr>
          <w:sz w:val="10"/>
        </w:rPr>
        <w:t>, depending on the system and destination in question.4</w:t>
      </w:r>
      <w:r w:rsidR="0018530E" w:rsidRPr="0018530E">
        <w:rPr>
          <w:sz w:val="10"/>
        </w:rPr>
        <w:t xml:space="preserve"> </w:t>
      </w:r>
      <w:r w:rsidRPr="0018530E">
        <w:rPr>
          <w:sz w:val="10"/>
        </w:rPr>
        <w:t xml:space="preserve">During June 2017 testimony, Acting Assistant Secretary of State Tina </w:t>
      </w:r>
      <w:proofErr w:type="spellStart"/>
      <w:r w:rsidRPr="0018530E">
        <w:rPr>
          <w:sz w:val="10"/>
        </w:rPr>
        <w:t>Kaidanow</w:t>
      </w:r>
      <w:proofErr w:type="spellEnd"/>
      <w:r w:rsidRPr="0018530E">
        <w:rPr>
          <w:sz w:val="10"/>
        </w:rPr>
        <w:t xml:space="preserve"> described this</w:t>
      </w:r>
      <w:r w:rsidR="0018530E" w:rsidRPr="0018530E">
        <w:rPr>
          <w:sz w:val="10"/>
        </w:rPr>
        <w:t xml:space="preserve"> </w:t>
      </w:r>
      <w:r w:rsidRPr="0018530E">
        <w:rPr>
          <w:sz w:val="10"/>
        </w:rPr>
        <w:t>process as</w:t>
      </w:r>
      <w:r w:rsidR="0018530E" w:rsidRPr="0018530E">
        <w:rPr>
          <w:sz w:val="10"/>
        </w:rPr>
        <w:t xml:space="preserve"> </w:t>
      </w:r>
      <w:r w:rsidRPr="0018530E">
        <w:rPr>
          <w:rStyle w:val="StyleUnderline"/>
        </w:rPr>
        <w:t xml:space="preserve">Congressional review period during which </w:t>
      </w:r>
      <w:r w:rsidRPr="008F7E45">
        <w:rPr>
          <w:rStyle w:val="StyleUnderline"/>
          <w:highlight w:val="cyan"/>
        </w:rPr>
        <w:t>the Committees can ask questions or raise</w:t>
      </w:r>
      <w:r w:rsidR="0018530E" w:rsidRPr="008F7E45">
        <w:rPr>
          <w:rStyle w:val="StyleUnderline"/>
          <w:highlight w:val="cyan"/>
        </w:rPr>
        <w:t xml:space="preserve"> </w:t>
      </w:r>
      <w:r w:rsidRPr="008F7E45">
        <w:rPr>
          <w:rStyle w:val="StyleUnderline"/>
          <w:highlight w:val="cyan"/>
        </w:rPr>
        <w:t>concerns prior to the</w:t>
      </w:r>
      <w:r w:rsidRPr="0018530E">
        <w:rPr>
          <w:rStyle w:val="StyleUnderline"/>
        </w:rPr>
        <w:t xml:space="preserve"> Department of State </w:t>
      </w:r>
      <w:r w:rsidRPr="008F7E45">
        <w:rPr>
          <w:rStyle w:val="StyleUnderline"/>
          <w:highlight w:val="cyan"/>
        </w:rPr>
        <w:t>initiating formal notification</w:t>
      </w:r>
      <w:r w:rsidRPr="0018530E">
        <w:rPr>
          <w:sz w:val="10"/>
        </w:rPr>
        <w:t xml:space="preserve">. </w:t>
      </w:r>
      <w:r w:rsidRPr="0018530E">
        <w:rPr>
          <w:rStyle w:val="StyleUnderline"/>
        </w:rPr>
        <w:t>The purpose is to</w:t>
      </w:r>
      <w:r w:rsidR="0018530E">
        <w:rPr>
          <w:rStyle w:val="StyleUnderline"/>
        </w:rPr>
        <w:t xml:space="preserve"> </w:t>
      </w:r>
      <w:r w:rsidRPr="0018530E">
        <w:rPr>
          <w:rStyle w:val="StyleUnderline"/>
        </w:rPr>
        <w:t>provide Congress the opportunity to raise concerns</w:t>
      </w:r>
      <w:r w:rsidRPr="0018530E">
        <w:rPr>
          <w:sz w:val="10"/>
        </w:rPr>
        <w:t xml:space="preserve">, </w:t>
      </w:r>
      <w:r w:rsidRPr="0018530E">
        <w:rPr>
          <w:rStyle w:val="StyleUnderline"/>
        </w:rPr>
        <w:t>and have these concerns addressed</w:t>
      </w:r>
      <w:r w:rsidRPr="0018530E">
        <w:rPr>
          <w:sz w:val="10"/>
        </w:rPr>
        <w:t>, in</w:t>
      </w:r>
      <w:r w:rsidR="0018530E" w:rsidRPr="0018530E">
        <w:rPr>
          <w:sz w:val="10"/>
        </w:rPr>
        <w:t xml:space="preserve"> </w:t>
      </w:r>
      <w:r w:rsidRPr="0018530E">
        <w:rPr>
          <w:sz w:val="10"/>
        </w:rPr>
        <w:t>a confidential process with the Administration, so that our bilateral relationship with the</w:t>
      </w:r>
      <w:r w:rsidR="0018530E" w:rsidRPr="0018530E">
        <w:rPr>
          <w:sz w:val="10"/>
        </w:rPr>
        <w:t xml:space="preserve"> </w:t>
      </w:r>
      <w:r w:rsidRPr="0018530E">
        <w:rPr>
          <w:sz w:val="10"/>
        </w:rPr>
        <w:t>country in question is protected during this process.5</w:t>
      </w:r>
      <w:r w:rsidR="0018530E" w:rsidRPr="0018530E">
        <w:rPr>
          <w:sz w:val="10"/>
        </w:rPr>
        <w:t xml:space="preserve"> </w:t>
      </w:r>
      <w:r w:rsidRPr="008F7E45">
        <w:rPr>
          <w:rStyle w:val="StyleUnderline"/>
          <w:highlight w:val="cyan"/>
        </w:rPr>
        <w:t>If a committee “raises significant concerns</w:t>
      </w:r>
      <w:r w:rsidRPr="0018530E">
        <w:rPr>
          <w:rStyle w:val="StyleUnderline"/>
        </w:rPr>
        <w:t xml:space="preserve"> about a sale or [export] license,” </w:t>
      </w:r>
      <w:r w:rsidRPr="008F7E45">
        <w:rPr>
          <w:rStyle w:val="StyleUnderline"/>
          <w:highlight w:val="cyan"/>
        </w:rPr>
        <w:t>the</w:t>
      </w:r>
      <w:r w:rsidRPr="0018530E">
        <w:rPr>
          <w:rStyle w:val="StyleUnderline"/>
        </w:rPr>
        <w:t xml:space="preserve"> State </w:t>
      </w:r>
      <w:r w:rsidRPr="008F7E45">
        <w:rPr>
          <w:rStyle w:val="StyleUnderline"/>
          <w:highlight w:val="cyan"/>
        </w:rPr>
        <w:t>Department</w:t>
      </w:r>
      <w:r w:rsidR="0018530E">
        <w:rPr>
          <w:rStyle w:val="StyleUnderline"/>
        </w:rPr>
        <w:t xml:space="preserve"> </w:t>
      </w:r>
      <w:r w:rsidRPr="0018530E">
        <w:rPr>
          <w:rStyle w:val="StyleUnderline"/>
        </w:rPr>
        <w:t>“</w:t>
      </w:r>
      <w:r w:rsidRPr="008F7E45">
        <w:rPr>
          <w:rStyle w:val="StyleUnderline"/>
          <w:highlight w:val="cyan"/>
        </w:rPr>
        <w:t>will</w:t>
      </w:r>
      <w:r w:rsidRPr="0018530E">
        <w:rPr>
          <w:rStyle w:val="StyleUnderline"/>
        </w:rPr>
        <w:t xml:space="preserve"> typically </w:t>
      </w:r>
      <w:r w:rsidRPr="008F7E45">
        <w:rPr>
          <w:rStyle w:val="StyleUnderline"/>
          <w:highlight w:val="cyan"/>
        </w:rPr>
        <w:t>extend the review period until we can resolve those concerns</w:t>
      </w:r>
      <w:r w:rsidRPr="0018530E">
        <w:rPr>
          <w:rStyle w:val="StyleUnderline"/>
        </w:rPr>
        <w:t>,”</w:t>
      </w:r>
      <w:r w:rsidRPr="0018530E">
        <w:rPr>
          <w:sz w:val="10"/>
        </w:rPr>
        <w:t xml:space="preserve"> </w:t>
      </w:r>
      <w:proofErr w:type="spellStart"/>
      <w:r w:rsidRPr="0018530E">
        <w:rPr>
          <w:sz w:val="10"/>
        </w:rPr>
        <w:t>Kaidanow</w:t>
      </w:r>
      <w:proofErr w:type="spellEnd"/>
      <w:r w:rsidR="0018530E" w:rsidRPr="0018530E">
        <w:rPr>
          <w:sz w:val="10"/>
        </w:rPr>
        <w:t xml:space="preserve"> </w:t>
      </w:r>
      <w:r w:rsidRPr="0018530E">
        <w:rPr>
          <w:sz w:val="10"/>
        </w:rPr>
        <w:t>explained.</w:t>
      </w:r>
      <w:r w:rsidR="0018530E" w:rsidRPr="0018530E">
        <w:rPr>
          <w:sz w:val="10"/>
        </w:rPr>
        <w:t xml:space="preserve"> </w:t>
      </w:r>
      <w:r w:rsidRPr="0018530E">
        <w:rPr>
          <w:sz w:val="10"/>
        </w:rPr>
        <w:t xml:space="preserve">Under Section 36(b) of the AECA, </w:t>
      </w:r>
      <w:r w:rsidRPr="008F7E45">
        <w:rPr>
          <w:rStyle w:val="Emphasis"/>
          <w:highlight w:val="cyan"/>
        </w:rPr>
        <w:t>Congress must be formally notified 30</w:t>
      </w:r>
      <w:r w:rsidRPr="0018530E">
        <w:rPr>
          <w:rStyle w:val="Emphasis"/>
        </w:rPr>
        <w:t xml:space="preserve"> calendar </w:t>
      </w:r>
      <w:r w:rsidRPr="008F7E45">
        <w:rPr>
          <w:rStyle w:val="Emphasis"/>
          <w:highlight w:val="cyan"/>
        </w:rPr>
        <w:t>days before</w:t>
      </w:r>
      <w:r w:rsidR="0018530E" w:rsidRPr="008F7E45">
        <w:rPr>
          <w:rStyle w:val="Emphasis"/>
          <w:highlight w:val="cyan"/>
        </w:rPr>
        <w:t xml:space="preserve"> </w:t>
      </w:r>
      <w:r w:rsidRPr="008F7E45">
        <w:rPr>
          <w:rStyle w:val="Emphasis"/>
          <w:highlight w:val="cyan"/>
        </w:rPr>
        <w:t>the Administration can</w:t>
      </w:r>
      <w:r w:rsidRPr="0018530E">
        <w:rPr>
          <w:rStyle w:val="Emphasis"/>
        </w:rPr>
        <w:t xml:space="preserve"> take the final steps to </w:t>
      </w:r>
      <w:r w:rsidRPr="008F7E45">
        <w:rPr>
          <w:rStyle w:val="Emphasis"/>
          <w:highlight w:val="cyan"/>
        </w:rPr>
        <w:t>conclude a government-to-government foreign</w:t>
      </w:r>
      <w:r w:rsidR="0018530E" w:rsidRPr="008F7E45">
        <w:rPr>
          <w:rStyle w:val="Emphasis"/>
          <w:highlight w:val="cyan"/>
        </w:rPr>
        <w:t xml:space="preserve"> </w:t>
      </w:r>
      <w:r w:rsidRPr="008F7E45">
        <w:rPr>
          <w:rStyle w:val="Emphasis"/>
          <w:highlight w:val="cyan"/>
        </w:rPr>
        <w:t>military sale</w:t>
      </w:r>
      <w:r w:rsidRPr="0018530E">
        <w:rPr>
          <w:rStyle w:val="Emphasis"/>
        </w:rPr>
        <w:t xml:space="preserve"> of major defense equipment</w:t>
      </w:r>
      <w:r w:rsidRPr="0018530E">
        <w:rPr>
          <w:sz w:val="10"/>
        </w:rPr>
        <w:t xml:space="preserve"> valued at $14 million or more, defense articles or</w:t>
      </w:r>
      <w:r w:rsidR="0018530E" w:rsidRPr="0018530E">
        <w:rPr>
          <w:sz w:val="10"/>
        </w:rPr>
        <w:t xml:space="preserve"> </w:t>
      </w:r>
      <w:r w:rsidRPr="0018530E">
        <w:rPr>
          <w:sz w:val="10"/>
        </w:rPr>
        <w:t>services valued at $50 million or more, or design and construction services valued at $200 million</w:t>
      </w:r>
      <w:r w:rsidR="0018530E" w:rsidRPr="0018530E">
        <w:rPr>
          <w:sz w:val="10"/>
        </w:rPr>
        <w:t xml:space="preserve"> </w:t>
      </w:r>
      <w:r w:rsidRPr="0018530E">
        <w:rPr>
          <w:sz w:val="10"/>
        </w:rPr>
        <w:t>or more.6</w:t>
      </w:r>
      <w:r w:rsidR="0018530E" w:rsidRPr="0018530E">
        <w:rPr>
          <w:sz w:val="10"/>
        </w:rPr>
        <w:t xml:space="preserve"> </w:t>
      </w:r>
      <w:r w:rsidRPr="0018530E">
        <w:rPr>
          <w:sz w:val="10"/>
        </w:rPr>
        <w:t>In the case of such sales to NATO member states, NATO, Japan, Australia, South</w:t>
      </w:r>
      <w:r w:rsidR="0018530E" w:rsidRPr="0018530E">
        <w:rPr>
          <w:sz w:val="10"/>
        </w:rPr>
        <w:t xml:space="preserve"> </w:t>
      </w:r>
      <w:r w:rsidRPr="0018530E">
        <w:rPr>
          <w:sz w:val="10"/>
        </w:rPr>
        <w:t>Korea, Israel, or New Zealand, Congress must be formally notified 15 calendar days before the</w:t>
      </w:r>
      <w:r w:rsidR="0018530E" w:rsidRPr="0018530E">
        <w:rPr>
          <w:sz w:val="10"/>
        </w:rPr>
        <w:t xml:space="preserve"> </w:t>
      </w:r>
      <w:r w:rsidRPr="0018530E">
        <w:rPr>
          <w:sz w:val="10"/>
        </w:rPr>
        <w:t>Administration can proceed with the sale. However, the prior notice threshold values are higher</w:t>
      </w:r>
      <w:r w:rsidR="0018530E" w:rsidRPr="0018530E">
        <w:rPr>
          <w:sz w:val="10"/>
        </w:rPr>
        <w:t xml:space="preserve"> </w:t>
      </w:r>
      <w:r w:rsidRPr="0018530E">
        <w:rPr>
          <w:sz w:val="10"/>
        </w:rPr>
        <w:t>for NATO members, Japan, Australia, South Korea, Israel, or New Zealand. These higher</w:t>
      </w:r>
      <w:r w:rsidR="0018530E" w:rsidRPr="0018530E">
        <w:rPr>
          <w:sz w:val="10"/>
        </w:rPr>
        <w:t xml:space="preserve"> </w:t>
      </w:r>
      <w:r w:rsidRPr="0018530E">
        <w:rPr>
          <w:sz w:val="10"/>
        </w:rPr>
        <w:t>thresholds are $25 million for the sale, enhancement, or upgrading of major defense equipment;</w:t>
      </w:r>
      <w:r w:rsidR="0018530E" w:rsidRPr="0018530E">
        <w:rPr>
          <w:sz w:val="10"/>
        </w:rPr>
        <w:t xml:space="preserve"> </w:t>
      </w:r>
      <w:r w:rsidRPr="0018530E">
        <w:rPr>
          <w:sz w:val="10"/>
        </w:rPr>
        <w:t>$100 million for the sale, enhancement, or upgrading of defense articles and defense services; and</w:t>
      </w:r>
      <w:r w:rsidR="0018530E" w:rsidRPr="0018530E">
        <w:rPr>
          <w:sz w:val="10"/>
        </w:rPr>
        <w:t xml:space="preserve"> </w:t>
      </w:r>
      <w:r w:rsidRPr="0018530E">
        <w:rPr>
          <w:sz w:val="10"/>
        </w:rPr>
        <w:t>$300 million for the sale, enhancement, or upgrading of design and construction services, so long</w:t>
      </w:r>
      <w:r w:rsidR="0018530E" w:rsidRPr="0018530E">
        <w:rPr>
          <w:sz w:val="10"/>
        </w:rPr>
        <w:t xml:space="preserve"> </w:t>
      </w:r>
      <w:r w:rsidRPr="0018530E">
        <w:rPr>
          <w:sz w:val="10"/>
        </w:rPr>
        <w:t>as such sales to these countries do not include or involve sales to a country outside of this group</w:t>
      </w:r>
      <w:r w:rsidR="0018530E" w:rsidRPr="0018530E">
        <w:rPr>
          <w:sz w:val="10"/>
        </w:rPr>
        <w:t xml:space="preserve"> </w:t>
      </w:r>
      <w:r w:rsidRPr="0018530E">
        <w:rPr>
          <w:sz w:val="10"/>
        </w:rPr>
        <w:t>of states.</w:t>
      </w:r>
      <w:r w:rsidR="0018530E" w:rsidRPr="0018530E">
        <w:rPr>
          <w:sz w:val="10"/>
        </w:rPr>
        <w:t xml:space="preserve"> </w:t>
      </w:r>
      <w:r w:rsidRPr="0018530E">
        <w:rPr>
          <w:sz w:val="10"/>
        </w:rPr>
        <w:t xml:space="preserve">7 </w:t>
      </w:r>
      <w:r w:rsidRPr="0018530E">
        <w:rPr>
          <w:rStyle w:val="StyleUnderline"/>
        </w:rPr>
        <w:t>Section 36(</w:t>
      </w:r>
      <w:proofErr w:type="spellStart"/>
      <w:r w:rsidRPr="0018530E">
        <w:rPr>
          <w:rStyle w:val="StyleUnderline"/>
        </w:rPr>
        <w:t>i</w:t>
      </w:r>
      <w:proofErr w:type="spellEnd"/>
      <w:r w:rsidRPr="0018530E">
        <w:rPr>
          <w:rStyle w:val="StyleUnderline"/>
        </w:rPr>
        <w:t>) requires the President to notify both the Senate Foreign Relations</w:t>
      </w:r>
      <w:r w:rsidR="0018530E">
        <w:rPr>
          <w:rStyle w:val="StyleUnderline"/>
        </w:rPr>
        <w:t xml:space="preserve"> </w:t>
      </w:r>
      <w:r w:rsidRPr="0018530E">
        <w:rPr>
          <w:rStyle w:val="StyleUnderline"/>
        </w:rPr>
        <w:t>Committee and House Foreign Affairs Committee at least 30 days in advance of a pending</w:t>
      </w:r>
      <w:r w:rsidR="0018530E">
        <w:rPr>
          <w:rStyle w:val="StyleUnderline"/>
        </w:rPr>
        <w:t xml:space="preserve"> </w:t>
      </w:r>
      <w:r w:rsidRPr="0018530E">
        <w:rPr>
          <w:rStyle w:val="StyleUnderline"/>
        </w:rPr>
        <w:t>shipment of defense articles subject to the 36(b) requirements if the chairman and ranking</w:t>
      </w:r>
      <w:r w:rsidR="0018530E">
        <w:rPr>
          <w:rStyle w:val="StyleUnderline"/>
        </w:rPr>
        <w:t xml:space="preserve"> </w:t>
      </w:r>
      <w:r w:rsidRPr="0018530E">
        <w:rPr>
          <w:rStyle w:val="StyleUnderline"/>
        </w:rPr>
        <w:t>member of either committee request such notification</w:t>
      </w:r>
      <w:r w:rsidRPr="0018530E">
        <w:rPr>
          <w:sz w:val="10"/>
        </w:rPr>
        <w:t>. Certain articles or services listed on the</w:t>
      </w:r>
      <w:r w:rsidR="0018530E" w:rsidRPr="0018530E">
        <w:rPr>
          <w:sz w:val="10"/>
        </w:rPr>
        <w:t xml:space="preserve"> </w:t>
      </w:r>
      <w:r w:rsidRPr="0018530E">
        <w:rPr>
          <w:sz w:val="10"/>
        </w:rPr>
        <w:t>Missile Technology Control Regime are subject to a variety of additional reporting requirements.</w:t>
      </w:r>
      <w:r w:rsidR="0018530E" w:rsidRPr="0018530E">
        <w:rPr>
          <w:sz w:val="10"/>
        </w:rPr>
        <w:t xml:space="preserve"> </w:t>
      </w:r>
      <w:r w:rsidRPr="008F7E45">
        <w:rPr>
          <w:rStyle w:val="Emphasis"/>
          <w:highlight w:val="cyan"/>
        </w:rPr>
        <w:t>Commercially licensed arms sales also must be formally notified to Congress 30</w:t>
      </w:r>
      <w:r w:rsidRPr="0018530E">
        <w:rPr>
          <w:rStyle w:val="Emphasis"/>
        </w:rPr>
        <w:t xml:space="preserve"> calendar </w:t>
      </w:r>
      <w:r w:rsidRPr="008F7E45">
        <w:rPr>
          <w:rStyle w:val="Emphasis"/>
          <w:highlight w:val="cyan"/>
        </w:rPr>
        <w:t>days</w:t>
      </w:r>
      <w:r w:rsidR="0018530E" w:rsidRPr="008F7E45">
        <w:rPr>
          <w:rStyle w:val="Emphasis"/>
          <w:highlight w:val="cyan"/>
        </w:rPr>
        <w:t xml:space="preserve"> </w:t>
      </w:r>
      <w:r w:rsidRPr="008F7E45">
        <w:rPr>
          <w:rStyle w:val="Emphasis"/>
          <w:highlight w:val="cyan"/>
        </w:rPr>
        <w:t>before the export license is issued</w:t>
      </w:r>
      <w:r w:rsidRPr="0018530E">
        <w:rPr>
          <w:sz w:val="10"/>
        </w:rPr>
        <w:t xml:space="preserve"> if they involve the sale of major defense equipment valued at</w:t>
      </w:r>
      <w:r w:rsidR="0018530E" w:rsidRPr="0018530E">
        <w:rPr>
          <w:sz w:val="10"/>
        </w:rPr>
        <w:t xml:space="preserve"> </w:t>
      </w:r>
      <w:r w:rsidRPr="0018530E">
        <w:rPr>
          <w:sz w:val="10"/>
        </w:rPr>
        <w:t>$14 million or more, or defense articles or services valued at $50 million or more (Section 36(c)</w:t>
      </w:r>
      <w:r w:rsidR="0018530E" w:rsidRPr="0018530E">
        <w:rPr>
          <w:sz w:val="10"/>
        </w:rPr>
        <w:t xml:space="preserve"> </w:t>
      </w:r>
      <w:r w:rsidRPr="0018530E">
        <w:rPr>
          <w:sz w:val="10"/>
        </w:rPr>
        <w:t>AECA).8</w:t>
      </w:r>
    </w:p>
    <w:bookmarkEnd w:id="9"/>
    <w:p w:rsidR="00BE1278" w:rsidRDefault="00BE1278" w:rsidP="00BE1278"/>
    <w:p w:rsidR="00D7667D" w:rsidRDefault="00D7667D" w:rsidP="00D7667D">
      <w:pPr>
        <w:pStyle w:val="Heading3"/>
      </w:pPr>
      <w:r>
        <w:t>No Circumvention from Black Markets</w:t>
      </w:r>
    </w:p>
    <w:p w:rsidR="00FD2F85" w:rsidRDefault="00FD2F85" w:rsidP="00FD2F85">
      <w:pPr>
        <w:pStyle w:val="Heading4"/>
      </w:pPr>
      <w:r>
        <w:t>Arms sales regulations further resolutions that would hinder the development of black markets – the ATT proves.</w:t>
      </w:r>
    </w:p>
    <w:p w:rsidR="00FD2F85" w:rsidRDefault="007D38D8" w:rsidP="00D7667D">
      <w:r>
        <w:t xml:space="preserve">Pablo </w:t>
      </w:r>
      <w:proofErr w:type="spellStart"/>
      <w:r w:rsidRPr="007D38D8">
        <w:rPr>
          <w:rStyle w:val="Style13ptBold"/>
        </w:rPr>
        <w:t>Olabuenaga</w:t>
      </w:r>
      <w:proofErr w:type="spellEnd"/>
      <w:r>
        <w:t>, 5-8-</w:t>
      </w:r>
      <w:r w:rsidRPr="007D38D8">
        <w:rPr>
          <w:rStyle w:val="Style13ptBold"/>
        </w:rPr>
        <w:t>2019</w:t>
      </w:r>
      <w:r>
        <w:t>, “</w:t>
      </w:r>
      <w:r w:rsidRPr="007D38D8">
        <w:rPr>
          <w:i/>
        </w:rPr>
        <w:t>Why the Arms Trade Treaty Matters – and Why It Matters That the US Is Walking Away</w:t>
      </w:r>
      <w:r>
        <w:t>,” Just Security, https://www.justsecurity.org/63968/why-the-arms-trade-treaty-matters-and-why-it-matters-that-the-us-is-walking-away/. ZKMSU</w:t>
      </w:r>
    </w:p>
    <w:p w:rsidR="007D38D8" w:rsidRPr="007D38D8" w:rsidRDefault="00FD2F85" w:rsidP="00D7667D">
      <w:pPr>
        <w:rPr>
          <w:sz w:val="8"/>
        </w:rPr>
      </w:pPr>
      <w:r w:rsidRPr="007D38D8">
        <w:rPr>
          <w:sz w:val="8"/>
        </w:rPr>
        <w:t xml:space="preserve">I had the opportunity to serve in the Mexican delegation </w:t>
      </w:r>
      <w:r w:rsidRPr="008F7E45">
        <w:rPr>
          <w:rStyle w:val="StyleUnderline"/>
          <w:highlight w:val="cyan"/>
        </w:rPr>
        <w:t>throughout the negotiation</w:t>
      </w:r>
      <w:r w:rsidRPr="007D38D8">
        <w:rPr>
          <w:rStyle w:val="StyleUnderline"/>
        </w:rPr>
        <w:t xml:space="preserve"> process</w:t>
      </w:r>
      <w:r w:rsidRPr="007D38D8">
        <w:rPr>
          <w:sz w:val="8"/>
        </w:rPr>
        <w:t xml:space="preserve">, starting with the negotiation and adoption of General Assembly resolution 64/48 in 2009, and </w:t>
      </w:r>
      <w:r w:rsidRPr="008F7E45">
        <w:rPr>
          <w:rStyle w:val="StyleUnderline"/>
          <w:highlight w:val="cyan"/>
        </w:rPr>
        <w:t>through</w:t>
      </w:r>
      <w:r w:rsidRPr="007D38D8">
        <w:rPr>
          <w:sz w:val="8"/>
        </w:rPr>
        <w:t xml:space="preserve"> the </w:t>
      </w:r>
      <w:r w:rsidRPr="008F7E45">
        <w:rPr>
          <w:rStyle w:val="StyleUnderline"/>
          <w:highlight w:val="cyan"/>
        </w:rPr>
        <w:t>adoption</w:t>
      </w:r>
      <w:r w:rsidRPr="007D38D8">
        <w:rPr>
          <w:sz w:val="8"/>
        </w:rPr>
        <w:t xml:space="preserve"> of the treaty in 2013. I can attest to the hard work and effort that it took both </w:t>
      </w:r>
      <w:proofErr w:type="spellStart"/>
      <w:r w:rsidRPr="007D38D8">
        <w:rPr>
          <w:sz w:val="8"/>
        </w:rPr>
        <w:t>Amb</w:t>
      </w:r>
      <w:proofErr w:type="spellEnd"/>
      <w:r w:rsidRPr="007D38D8">
        <w:rPr>
          <w:sz w:val="8"/>
        </w:rPr>
        <w:t xml:space="preserve">. García </w:t>
      </w:r>
      <w:proofErr w:type="spellStart"/>
      <w:r w:rsidRPr="007D38D8">
        <w:rPr>
          <w:sz w:val="8"/>
        </w:rPr>
        <w:t>Moritán</w:t>
      </w:r>
      <w:proofErr w:type="spellEnd"/>
      <w:r w:rsidRPr="007D38D8">
        <w:rPr>
          <w:sz w:val="8"/>
        </w:rPr>
        <w:t xml:space="preserve"> and </w:t>
      </w:r>
      <w:proofErr w:type="spellStart"/>
      <w:r w:rsidRPr="007D38D8">
        <w:rPr>
          <w:sz w:val="8"/>
        </w:rPr>
        <w:t>Amb</w:t>
      </w:r>
      <w:proofErr w:type="spellEnd"/>
      <w:r w:rsidRPr="007D38D8">
        <w:rPr>
          <w:sz w:val="8"/>
        </w:rPr>
        <w:t xml:space="preserve">. </w:t>
      </w:r>
      <w:proofErr w:type="spellStart"/>
      <w:r w:rsidRPr="007D38D8">
        <w:rPr>
          <w:sz w:val="8"/>
        </w:rPr>
        <w:t>Woolcott</w:t>
      </w:r>
      <w:proofErr w:type="spellEnd"/>
      <w:r w:rsidRPr="007D38D8">
        <w:rPr>
          <w:sz w:val="8"/>
        </w:rPr>
        <w:t xml:space="preserve">, as well as all </w:t>
      </w:r>
      <w:r w:rsidRPr="008F7E45">
        <w:rPr>
          <w:rStyle w:val="StyleUnderline"/>
          <w:highlight w:val="cyan"/>
        </w:rPr>
        <w:t>delegations</w:t>
      </w:r>
      <w:r w:rsidRPr="007D38D8">
        <w:rPr>
          <w:sz w:val="8"/>
        </w:rPr>
        <w:t xml:space="preserve">, to </w:t>
      </w:r>
      <w:r w:rsidRPr="008F7E45">
        <w:rPr>
          <w:rStyle w:val="StyleUnderline"/>
          <w:highlight w:val="cyan"/>
        </w:rPr>
        <w:t>come together on an issue that</w:t>
      </w:r>
      <w:r w:rsidRPr="007D38D8">
        <w:rPr>
          <w:rStyle w:val="StyleUnderline"/>
        </w:rPr>
        <w:t xml:space="preserve"> has an inherent trend to polarization and that </w:t>
      </w:r>
      <w:r w:rsidRPr="008F7E45">
        <w:rPr>
          <w:rStyle w:val="StyleUnderline"/>
          <w:highlight w:val="cyan"/>
        </w:rPr>
        <w:t>touches upon very sensitive issues</w:t>
      </w:r>
      <w:r w:rsidRPr="007D38D8">
        <w:rPr>
          <w:rStyle w:val="StyleUnderline"/>
        </w:rPr>
        <w:t xml:space="preserve"> for States including concerns about their own security and stability</w:t>
      </w:r>
      <w:r w:rsidRPr="007D38D8">
        <w:rPr>
          <w:sz w:val="8"/>
        </w:rPr>
        <w:t xml:space="preserve">. From the Mexican perspective, </w:t>
      </w:r>
      <w:r w:rsidRPr="008F7E45">
        <w:rPr>
          <w:rStyle w:val="Emphasis"/>
          <w:highlight w:val="cyan"/>
        </w:rPr>
        <w:t>this is a particularly important legal instrument given the great challenges</w:t>
      </w:r>
      <w:r w:rsidRPr="007D38D8">
        <w:rPr>
          <w:rStyle w:val="Emphasis"/>
        </w:rPr>
        <w:t xml:space="preserve"> and threats </w:t>
      </w:r>
      <w:r w:rsidRPr="008F7E45">
        <w:rPr>
          <w:rStyle w:val="Emphasis"/>
          <w:highlight w:val="cyan"/>
        </w:rPr>
        <w:t>posed by the illicit trade of arms</w:t>
      </w:r>
      <w:r w:rsidRPr="007D38D8">
        <w:rPr>
          <w:rStyle w:val="Emphasis"/>
        </w:rPr>
        <w:t xml:space="preserve"> that flows mostly from the U.S.</w:t>
      </w:r>
      <w:r w:rsidRPr="007D38D8">
        <w:rPr>
          <w:sz w:val="8"/>
        </w:rPr>
        <w:t xml:space="preserve"> border into Mexico, fueling organized crime. To exemplify this, </w:t>
      </w:r>
      <w:r w:rsidRPr="008F7E45">
        <w:rPr>
          <w:rStyle w:val="Emphasis"/>
          <w:highlight w:val="cyan"/>
        </w:rPr>
        <w:t>the negotiations coincided with the exposure</w:t>
      </w:r>
      <w:r w:rsidRPr="007D38D8">
        <w:rPr>
          <w:rStyle w:val="Emphasis"/>
        </w:rPr>
        <w:t xml:space="preserve"> of the </w:t>
      </w:r>
      <w:r w:rsidRPr="008F7E45">
        <w:rPr>
          <w:rStyle w:val="Emphasis"/>
          <w:highlight w:val="cyan"/>
        </w:rPr>
        <w:t>highly controversial U.S.</w:t>
      </w:r>
      <w:r w:rsidRPr="007D38D8">
        <w:rPr>
          <w:rStyle w:val="Emphasis"/>
        </w:rPr>
        <w:t xml:space="preserve"> Fast and Furious </w:t>
      </w:r>
      <w:r w:rsidRPr="008F7E45">
        <w:rPr>
          <w:rStyle w:val="Emphasis"/>
          <w:highlight w:val="cyan"/>
        </w:rPr>
        <w:t>operation</w:t>
      </w:r>
      <w:r w:rsidRPr="007D38D8">
        <w:rPr>
          <w:sz w:val="8"/>
        </w:rPr>
        <w:t xml:space="preserve">, where the Phoenix Field Division of the Bureau of Alcohol, Tobacco, Firearms and Explosives (ATF), </w:t>
      </w:r>
      <w:r w:rsidRPr="008F7E45">
        <w:rPr>
          <w:rStyle w:val="StyleUnderline"/>
          <w:highlight w:val="cyan"/>
        </w:rPr>
        <w:t>allowed illegal gun sales</w:t>
      </w:r>
      <w:r w:rsidRPr="007D38D8">
        <w:rPr>
          <w:rStyle w:val="StyleUnderline"/>
        </w:rPr>
        <w:t xml:space="preserve"> in an attempt to track the sellers and buyers</w:t>
      </w:r>
      <w:r w:rsidRPr="007D38D8">
        <w:rPr>
          <w:sz w:val="8"/>
        </w:rPr>
        <w:t>, who were believed to be connected to Mexican drug cartels.</w:t>
      </w:r>
      <w:r w:rsidR="007D38D8" w:rsidRPr="007D38D8">
        <w:rPr>
          <w:sz w:val="8"/>
        </w:rPr>
        <w:t xml:space="preserve"> As Roberto </w:t>
      </w:r>
      <w:proofErr w:type="spellStart"/>
      <w:r w:rsidR="007D38D8" w:rsidRPr="007D38D8">
        <w:rPr>
          <w:sz w:val="8"/>
        </w:rPr>
        <w:t>Dondisch</w:t>
      </w:r>
      <w:proofErr w:type="spellEnd"/>
      <w:r w:rsidR="007D38D8" w:rsidRPr="007D38D8">
        <w:rPr>
          <w:sz w:val="8"/>
        </w:rPr>
        <w:t xml:space="preserve">, chief negotiator of the Mexican delegation, has written elsewhere (‘El </w:t>
      </w:r>
      <w:proofErr w:type="spellStart"/>
      <w:r w:rsidR="007D38D8" w:rsidRPr="007D38D8">
        <w:rPr>
          <w:sz w:val="8"/>
        </w:rPr>
        <w:t>Tratado</w:t>
      </w:r>
      <w:proofErr w:type="spellEnd"/>
      <w:r w:rsidR="007D38D8" w:rsidRPr="007D38D8">
        <w:rPr>
          <w:sz w:val="8"/>
        </w:rPr>
        <w:t xml:space="preserve"> de Comercio de </w:t>
      </w:r>
      <w:proofErr w:type="spellStart"/>
      <w:r w:rsidR="007D38D8" w:rsidRPr="007D38D8">
        <w:rPr>
          <w:sz w:val="8"/>
        </w:rPr>
        <w:t>Armas</w:t>
      </w:r>
      <w:proofErr w:type="spellEnd"/>
      <w:r w:rsidR="007D38D8" w:rsidRPr="007D38D8">
        <w:rPr>
          <w:sz w:val="8"/>
        </w:rPr>
        <w:t xml:space="preserve">, un </w:t>
      </w:r>
      <w:proofErr w:type="spellStart"/>
      <w:r w:rsidR="007D38D8" w:rsidRPr="007D38D8">
        <w:rPr>
          <w:sz w:val="8"/>
        </w:rPr>
        <w:t>éxito</w:t>
      </w:r>
      <w:proofErr w:type="spellEnd"/>
      <w:r w:rsidR="007D38D8" w:rsidRPr="007D38D8">
        <w:rPr>
          <w:sz w:val="8"/>
        </w:rPr>
        <w:t xml:space="preserve"> de la </w:t>
      </w:r>
      <w:proofErr w:type="spellStart"/>
      <w:r w:rsidR="007D38D8" w:rsidRPr="007D38D8">
        <w:rPr>
          <w:sz w:val="8"/>
        </w:rPr>
        <w:t>diplomacia</w:t>
      </w:r>
      <w:proofErr w:type="spellEnd"/>
      <w:r w:rsidR="007D38D8" w:rsidRPr="007D38D8">
        <w:rPr>
          <w:sz w:val="8"/>
        </w:rPr>
        <w:t xml:space="preserve"> </w:t>
      </w:r>
      <w:proofErr w:type="spellStart"/>
      <w:r w:rsidR="007D38D8" w:rsidRPr="007D38D8">
        <w:rPr>
          <w:sz w:val="8"/>
        </w:rPr>
        <w:t>mexicana</w:t>
      </w:r>
      <w:proofErr w:type="spellEnd"/>
      <w:r w:rsidR="007D38D8" w:rsidRPr="007D38D8">
        <w:rPr>
          <w:sz w:val="8"/>
        </w:rPr>
        <w:t xml:space="preserve">’ in México y el </w:t>
      </w:r>
      <w:proofErr w:type="spellStart"/>
      <w:r w:rsidR="007D38D8" w:rsidRPr="007D38D8">
        <w:rPr>
          <w:sz w:val="8"/>
        </w:rPr>
        <w:t>Multilateralismo</w:t>
      </w:r>
      <w:proofErr w:type="spellEnd"/>
      <w:r w:rsidR="007D38D8" w:rsidRPr="007D38D8">
        <w:rPr>
          <w:sz w:val="8"/>
        </w:rPr>
        <w:t xml:space="preserve"> del </w:t>
      </w:r>
      <w:proofErr w:type="spellStart"/>
      <w:r w:rsidR="007D38D8" w:rsidRPr="007D38D8">
        <w:rPr>
          <w:sz w:val="8"/>
        </w:rPr>
        <w:t>Siglo</w:t>
      </w:r>
      <w:proofErr w:type="spellEnd"/>
      <w:r w:rsidR="007D38D8" w:rsidRPr="007D38D8">
        <w:rPr>
          <w:sz w:val="8"/>
        </w:rPr>
        <w:t xml:space="preserve"> XXI), </w:t>
      </w:r>
      <w:r w:rsidR="007D38D8" w:rsidRPr="007D38D8">
        <w:rPr>
          <w:rStyle w:val="StyleUnderline"/>
        </w:rPr>
        <w:t>the U.S. and Mexico always kept a very close relationship throughout the negotiations</w:t>
      </w:r>
      <w:r w:rsidR="007D38D8" w:rsidRPr="007D38D8">
        <w:rPr>
          <w:sz w:val="8"/>
        </w:rPr>
        <w:t xml:space="preserve">. </w:t>
      </w:r>
      <w:r w:rsidR="007D38D8" w:rsidRPr="008F7E45">
        <w:rPr>
          <w:rStyle w:val="StyleUnderline"/>
          <w:highlight w:val="cyan"/>
        </w:rPr>
        <w:t>Despite having substantial differences</w:t>
      </w:r>
      <w:r w:rsidR="007D38D8" w:rsidRPr="007D38D8">
        <w:rPr>
          <w:rStyle w:val="StyleUnderline"/>
        </w:rPr>
        <w:t xml:space="preserve"> in our approaches to certain aspects of </w:t>
      </w:r>
      <w:r w:rsidR="007D38D8" w:rsidRPr="008F7E45">
        <w:rPr>
          <w:rStyle w:val="StyleUnderline"/>
          <w:highlight w:val="cyan"/>
        </w:rPr>
        <w:t>the treaty</w:t>
      </w:r>
      <w:r w:rsidR="007D38D8" w:rsidRPr="007D38D8">
        <w:rPr>
          <w:rStyle w:val="StyleUnderline"/>
        </w:rPr>
        <w:t xml:space="preserve">, we always </w:t>
      </w:r>
      <w:r w:rsidR="007D38D8" w:rsidRPr="008F7E45">
        <w:rPr>
          <w:rStyle w:val="StyleUnderline"/>
          <w:highlight w:val="cyan"/>
        </w:rPr>
        <w:t>maintained</w:t>
      </w:r>
      <w:r w:rsidR="007D38D8" w:rsidRPr="007D38D8">
        <w:rPr>
          <w:rStyle w:val="StyleUnderline"/>
        </w:rPr>
        <w:t xml:space="preserve"> the utmost respect in our exchanges and we worked hand in hand towards </w:t>
      </w:r>
      <w:r w:rsidR="007D38D8" w:rsidRPr="008F7E45">
        <w:rPr>
          <w:rStyle w:val="StyleUnderline"/>
          <w:highlight w:val="cyan"/>
        </w:rPr>
        <w:t>bridging those differences in favor of achieving a meaningful legal instrument</w:t>
      </w:r>
      <w:r w:rsidR="007D38D8" w:rsidRPr="007D38D8">
        <w:rPr>
          <w:sz w:val="8"/>
        </w:rPr>
        <w:t xml:space="preserve">. The fact that both teams — led by Dr. </w:t>
      </w:r>
      <w:proofErr w:type="spellStart"/>
      <w:r w:rsidR="007D38D8" w:rsidRPr="007D38D8">
        <w:rPr>
          <w:sz w:val="8"/>
        </w:rPr>
        <w:t>Dondisch</w:t>
      </w:r>
      <w:proofErr w:type="spellEnd"/>
      <w:r w:rsidR="007D38D8" w:rsidRPr="007D38D8">
        <w:rPr>
          <w:sz w:val="8"/>
        </w:rPr>
        <w:t xml:space="preserve"> on the Mexican side, and by </w:t>
      </w:r>
      <w:proofErr w:type="spellStart"/>
      <w:r w:rsidR="007D38D8" w:rsidRPr="007D38D8">
        <w:rPr>
          <w:sz w:val="8"/>
        </w:rPr>
        <w:t>Amb</w:t>
      </w:r>
      <w:proofErr w:type="spellEnd"/>
      <w:r w:rsidR="007D38D8" w:rsidRPr="007D38D8">
        <w:rPr>
          <w:sz w:val="8"/>
        </w:rPr>
        <w:t xml:space="preserve">. Thomas Countryman, who left the State Department in January 2017, on the U.S. side — overcame what initially were perceived as irreconcilable positions and ended up cosponsoring the draft resolution through </w:t>
      </w:r>
      <w:r w:rsidR="007D38D8" w:rsidRPr="007D38D8">
        <w:rPr>
          <w:rStyle w:val="StyleUnderline"/>
        </w:rPr>
        <w:t>which</w:t>
      </w:r>
      <w:r w:rsidR="007D38D8" w:rsidRPr="007D38D8">
        <w:rPr>
          <w:sz w:val="8"/>
        </w:rPr>
        <w:t xml:space="preserve"> the ATT was adopted by the General Assembly, </w:t>
      </w:r>
      <w:r w:rsidR="007D38D8" w:rsidRPr="007D38D8">
        <w:rPr>
          <w:rStyle w:val="StyleUnderline"/>
        </w:rPr>
        <w:t>proves that where there is a will, there is a way</w:t>
      </w:r>
      <w:r w:rsidR="007D38D8" w:rsidRPr="007D38D8">
        <w:rPr>
          <w:sz w:val="8"/>
        </w:rPr>
        <w:t>.</w:t>
      </w:r>
    </w:p>
    <w:p w:rsidR="007D38D8" w:rsidRPr="00D7667D" w:rsidRDefault="007D38D8" w:rsidP="00D7667D"/>
    <w:p w:rsidR="007952A7" w:rsidRDefault="007952A7" w:rsidP="007952A7">
      <w:pPr>
        <w:pStyle w:val="Heading2"/>
      </w:pPr>
      <w:r>
        <w:t>More US-China Relations Advantage</w:t>
      </w:r>
    </w:p>
    <w:p w:rsidR="007952A7" w:rsidRDefault="00E56793" w:rsidP="00E56793">
      <w:pPr>
        <w:pStyle w:val="Heading3"/>
      </w:pPr>
      <w:r>
        <w:t>Uniqueness: US-China Relations on the Brink</w:t>
      </w:r>
    </w:p>
    <w:p w:rsidR="00742CAC" w:rsidRDefault="00742CAC" w:rsidP="00742CAC">
      <w:pPr>
        <w:pStyle w:val="Heading4"/>
      </w:pPr>
      <w:r>
        <w:t>US-China relations are souring now, currently in a deadlock. Taiwan is a keystone issue for the two.</w:t>
      </w:r>
    </w:p>
    <w:p w:rsidR="00742CAC" w:rsidRPr="00742CAC" w:rsidRDefault="00742CAC" w:rsidP="00742CAC">
      <w:r>
        <w:t xml:space="preserve">Shirley </w:t>
      </w:r>
      <w:r w:rsidRPr="00742CAC">
        <w:rPr>
          <w:rStyle w:val="Style13ptBold"/>
        </w:rPr>
        <w:t>Tay</w:t>
      </w:r>
      <w:r>
        <w:t>, 6-11-</w:t>
      </w:r>
      <w:r w:rsidRPr="00742CAC">
        <w:rPr>
          <w:rStyle w:val="Style13ptBold"/>
        </w:rPr>
        <w:t>2019</w:t>
      </w:r>
      <w:r>
        <w:t>, “</w:t>
      </w:r>
      <w:r w:rsidRPr="00742CAC">
        <w:rPr>
          <w:i/>
        </w:rPr>
        <w:t>As US-China relations sour, Taiwan’s value as a ‘chess piece’ may rise</w:t>
      </w:r>
      <w:r>
        <w:t xml:space="preserve">,” CNBC, </w:t>
      </w:r>
      <w:hyperlink r:id="rId37" w:history="1">
        <w:r w:rsidRPr="00FD616B">
          <w:rPr>
            <w:rStyle w:val="Hyperlink"/>
          </w:rPr>
          <w:t>https://www.cnbc.com/2019/06/11/as-us-china-relations-sour-taiwans-value-as-a-chess-piece-may-rise.html</w:t>
        </w:r>
      </w:hyperlink>
      <w:r>
        <w:t>. ZKMSU</w:t>
      </w:r>
    </w:p>
    <w:p w:rsidR="00E56793" w:rsidRPr="009579C3" w:rsidRDefault="00742CAC" w:rsidP="00E56793">
      <w:pPr>
        <w:rPr>
          <w:sz w:val="10"/>
        </w:rPr>
      </w:pPr>
      <w:r w:rsidRPr="008F7E45">
        <w:rPr>
          <w:rStyle w:val="Emphasis"/>
          <w:highlight w:val="cyan"/>
        </w:rPr>
        <w:t>As the United States and China remain deadlocked in a deepening dispute over trade</w:t>
      </w:r>
      <w:r w:rsidRPr="009579C3">
        <w:rPr>
          <w:sz w:val="10"/>
        </w:rPr>
        <w:t xml:space="preserve"> and technology, some experts say </w:t>
      </w:r>
      <w:r w:rsidRPr="008F7E45">
        <w:rPr>
          <w:rStyle w:val="StyleUnderline"/>
          <w:highlight w:val="cyan"/>
        </w:rPr>
        <w:t>Taiwan’s value</w:t>
      </w:r>
      <w:r w:rsidRPr="00742CAC">
        <w:rPr>
          <w:rStyle w:val="StyleUnderline"/>
        </w:rPr>
        <w:t xml:space="preserve"> as a bargaining chip </w:t>
      </w:r>
      <w:r w:rsidRPr="008F7E45">
        <w:rPr>
          <w:rStyle w:val="StyleUnderline"/>
          <w:highlight w:val="cyan"/>
        </w:rPr>
        <w:t>has increased</w:t>
      </w:r>
      <w:r w:rsidRPr="00742CAC">
        <w:rPr>
          <w:rStyle w:val="StyleUnderline"/>
        </w:rPr>
        <w:t>.</w:t>
      </w:r>
      <w:r w:rsidR="009579C3">
        <w:rPr>
          <w:rStyle w:val="StyleUnderline"/>
        </w:rPr>
        <w:t xml:space="preserve"> </w:t>
      </w:r>
      <w:r w:rsidRPr="009579C3">
        <w:rPr>
          <w:rStyle w:val="StyleUnderline"/>
        </w:rPr>
        <w:t>The self-governed island</w:t>
      </w:r>
      <w:r w:rsidRPr="009579C3">
        <w:rPr>
          <w:sz w:val="10"/>
        </w:rPr>
        <w:t xml:space="preserve"> — which Beijing deems to be a renegade Chinese province — </w:t>
      </w:r>
      <w:r w:rsidRPr="009579C3">
        <w:rPr>
          <w:rStyle w:val="StyleUnderline"/>
        </w:rPr>
        <w:t>is one of many flashpoints in the rivalry between the world’s two superpowers</w:t>
      </w:r>
      <w:r w:rsidRPr="009579C3">
        <w:rPr>
          <w:sz w:val="10"/>
        </w:rPr>
        <w:t>.</w:t>
      </w:r>
      <w:r w:rsidR="009579C3" w:rsidRPr="009579C3">
        <w:rPr>
          <w:sz w:val="10"/>
        </w:rPr>
        <w:t xml:space="preserve"> </w:t>
      </w:r>
      <w:r w:rsidRPr="008F7E45">
        <w:rPr>
          <w:rStyle w:val="Emphasis"/>
          <w:highlight w:val="cyan"/>
        </w:rPr>
        <w:t>Taiwan has</w:t>
      </w:r>
      <w:r w:rsidRPr="009579C3">
        <w:rPr>
          <w:rStyle w:val="Emphasis"/>
        </w:rPr>
        <w:t xml:space="preserve"> always </w:t>
      </w:r>
      <w:r w:rsidRPr="008F7E45">
        <w:rPr>
          <w:rStyle w:val="Emphasis"/>
          <w:highlight w:val="cyan"/>
        </w:rPr>
        <w:t>been a “chess piece” that Washington can play</w:t>
      </w:r>
      <w:r w:rsidRPr="009579C3">
        <w:rPr>
          <w:rStyle w:val="Emphasis"/>
        </w:rPr>
        <w:t xml:space="preserve"> with </w:t>
      </w:r>
      <w:r w:rsidRPr="008F7E45">
        <w:rPr>
          <w:rStyle w:val="Emphasis"/>
          <w:highlight w:val="cyan"/>
        </w:rPr>
        <w:t>in U.S.-China relations</w:t>
      </w:r>
      <w:r w:rsidRPr="009579C3">
        <w:rPr>
          <w:sz w:val="10"/>
        </w:rPr>
        <w:t xml:space="preserve">, said </w:t>
      </w:r>
      <w:proofErr w:type="spellStart"/>
      <w:r w:rsidRPr="009579C3">
        <w:rPr>
          <w:sz w:val="10"/>
        </w:rPr>
        <w:t>Zhiqun</w:t>
      </w:r>
      <w:proofErr w:type="spellEnd"/>
      <w:r w:rsidRPr="009579C3">
        <w:rPr>
          <w:sz w:val="10"/>
        </w:rPr>
        <w:t xml:space="preserve"> Zhu, a professor of political science and international relations at Bucknell University.</w:t>
      </w:r>
      <w:r w:rsidR="009579C3" w:rsidRPr="009579C3">
        <w:rPr>
          <w:sz w:val="10"/>
        </w:rPr>
        <w:t xml:space="preserve"> </w:t>
      </w:r>
      <w:r w:rsidRPr="009579C3">
        <w:rPr>
          <w:sz w:val="10"/>
        </w:rPr>
        <w:t>“</w:t>
      </w:r>
      <w:r w:rsidRPr="008F7E45">
        <w:rPr>
          <w:rStyle w:val="Emphasis"/>
          <w:highlight w:val="cyan"/>
        </w:rPr>
        <w:t>Taiwan’s value</w:t>
      </w:r>
      <w:r w:rsidRPr="009579C3">
        <w:rPr>
          <w:rStyle w:val="Emphasis"/>
        </w:rPr>
        <w:t xml:space="preserve"> to the U.S. </w:t>
      </w:r>
      <w:r w:rsidRPr="008F7E45">
        <w:rPr>
          <w:rStyle w:val="Emphasis"/>
          <w:highlight w:val="cyan"/>
        </w:rPr>
        <w:t>will only increase as tensions</w:t>
      </w:r>
      <w:r w:rsidRPr="009579C3">
        <w:rPr>
          <w:rStyle w:val="Emphasis"/>
        </w:rPr>
        <w:t xml:space="preserve"> between the U.S. and China </w:t>
      </w:r>
      <w:r w:rsidRPr="008F7E45">
        <w:rPr>
          <w:rStyle w:val="Emphasis"/>
          <w:highlight w:val="cyan"/>
        </w:rPr>
        <w:t>escalate</w:t>
      </w:r>
      <w:r w:rsidRPr="009579C3">
        <w:rPr>
          <w:sz w:val="10"/>
        </w:rPr>
        <w:t>,” Zhu told CNBC.</w:t>
      </w:r>
      <w:r w:rsidR="009579C3" w:rsidRPr="009579C3">
        <w:rPr>
          <w:sz w:val="10"/>
        </w:rPr>
        <w:t xml:space="preserve"> </w:t>
      </w:r>
      <w:r w:rsidRPr="009579C3">
        <w:rPr>
          <w:sz w:val="10"/>
        </w:rPr>
        <w:t xml:space="preserve">Under the Chinese Communist Party’s “One China” policy, the self-ruled island is part of mainland China. Chinese President </w:t>
      </w:r>
      <w:r w:rsidRPr="009579C3">
        <w:rPr>
          <w:rStyle w:val="StyleUnderline"/>
        </w:rPr>
        <w:t xml:space="preserve">Xi </w:t>
      </w:r>
      <w:r w:rsidRPr="008F7E45">
        <w:rPr>
          <w:rStyle w:val="StyleUnderline"/>
          <w:highlight w:val="cyan"/>
        </w:rPr>
        <w:t>Jinping has said</w:t>
      </w:r>
      <w:r w:rsidRPr="009579C3">
        <w:rPr>
          <w:rStyle w:val="StyleUnderline"/>
        </w:rPr>
        <w:t xml:space="preserve"> before </w:t>
      </w:r>
      <w:r w:rsidRPr="008F7E45">
        <w:rPr>
          <w:rStyle w:val="StyleUnderline"/>
          <w:highlight w:val="cyan"/>
        </w:rPr>
        <w:t>that China</w:t>
      </w:r>
      <w:r w:rsidRPr="009579C3">
        <w:rPr>
          <w:rStyle w:val="StyleUnderline"/>
        </w:rPr>
        <w:t xml:space="preserve"> “</w:t>
      </w:r>
      <w:r w:rsidRPr="008F7E45">
        <w:rPr>
          <w:rStyle w:val="StyleUnderline"/>
          <w:highlight w:val="cyan"/>
        </w:rPr>
        <w:t>must be</w:t>
      </w:r>
      <w:r w:rsidRPr="009579C3">
        <w:rPr>
          <w:rStyle w:val="StyleUnderline"/>
        </w:rPr>
        <w:t xml:space="preserve"> and will be” </w:t>
      </w:r>
      <w:r w:rsidRPr="008F7E45">
        <w:rPr>
          <w:rStyle w:val="StyleUnderline"/>
          <w:highlight w:val="cyan"/>
        </w:rPr>
        <w:t>reunified with Taiwan</w:t>
      </w:r>
      <w:r w:rsidRPr="009579C3">
        <w:rPr>
          <w:rStyle w:val="StyleUnderline"/>
        </w:rPr>
        <w:t xml:space="preserve"> — </w:t>
      </w:r>
      <w:r w:rsidRPr="008F7E45">
        <w:rPr>
          <w:rStyle w:val="StyleUnderline"/>
          <w:highlight w:val="cyan"/>
        </w:rPr>
        <w:t>by force if necessary</w:t>
      </w:r>
      <w:r w:rsidRPr="009579C3">
        <w:rPr>
          <w:sz w:val="10"/>
        </w:rPr>
        <w:t>.</w:t>
      </w:r>
      <w:r w:rsidR="009579C3" w:rsidRPr="009579C3">
        <w:rPr>
          <w:sz w:val="10"/>
        </w:rPr>
        <w:t xml:space="preserve"> </w:t>
      </w:r>
      <w:r w:rsidRPr="009579C3">
        <w:rPr>
          <w:sz w:val="10"/>
        </w:rPr>
        <w:t xml:space="preserve">However, </w:t>
      </w:r>
      <w:r w:rsidRPr="009579C3">
        <w:rPr>
          <w:rStyle w:val="StyleUnderline"/>
        </w:rPr>
        <w:t>recent military and diplomatic actions from Washington have been seen by Beijing as U.S. support for Taiwan’s independence movement</w:t>
      </w:r>
      <w:r w:rsidRPr="009579C3">
        <w:rPr>
          <w:sz w:val="10"/>
        </w:rPr>
        <w:t>.</w:t>
      </w:r>
      <w:r w:rsidR="009579C3" w:rsidRPr="009579C3">
        <w:rPr>
          <w:sz w:val="10"/>
        </w:rPr>
        <w:t xml:space="preserve"> </w:t>
      </w:r>
      <w:r w:rsidRPr="009579C3">
        <w:rPr>
          <w:sz w:val="10"/>
        </w:rPr>
        <w:t xml:space="preserve">At the </w:t>
      </w:r>
      <w:proofErr w:type="spellStart"/>
      <w:r w:rsidRPr="009579C3">
        <w:rPr>
          <w:sz w:val="10"/>
        </w:rPr>
        <w:t>Shangri-la</w:t>
      </w:r>
      <w:proofErr w:type="spellEnd"/>
      <w:r w:rsidRPr="009579C3">
        <w:rPr>
          <w:sz w:val="10"/>
        </w:rPr>
        <w:t xml:space="preserve"> dialogue defense summit in Singapore last weekend, Chinese Lieutenant General Shao </w:t>
      </w:r>
      <w:proofErr w:type="spellStart"/>
      <w:r w:rsidRPr="009579C3">
        <w:rPr>
          <w:sz w:val="10"/>
        </w:rPr>
        <w:t>Yuanming</w:t>
      </w:r>
      <w:proofErr w:type="spellEnd"/>
      <w:r w:rsidRPr="009579C3">
        <w:rPr>
          <w:sz w:val="10"/>
        </w:rPr>
        <w:t xml:space="preserve"> said </w:t>
      </w:r>
      <w:r w:rsidRPr="008F7E45">
        <w:rPr>
          <w:rStyle w:val="StyleUnderline"/>
          <w:highlight w:val="cyan"/>
        </w:rPr>
        <w:t>Washington’s support for Taipei has sent</w:t>
      </w:r>
      <w:r w:rsidRPr="009579C3">
        <w:rPr>
          <w:rStyle w:val="StyleUnderline"/>
        </w:rPr>
        <w:t xml:space="preserve"> “</w:t>
      </w:r>
      <w:r w:rsidRPr="008F7E45">
        <w:rPr>
          <w:rStyle w:val="StyleUnderline"/>
          <w:highlight w:val="cyan"/>
        </w:rPr>
        <w:t>terribly wrong signals</w:t>
      </w:r>
      <w:r w:rsidRPr="009579C3">
        <w:rPr>
          <w:rStyle w:val="StyleUnderline"/>
        </w:rPr>
        <w:t xml:space="preserve"> to Taiwan’s independence forces, </w:t>
      </w:r>
      <w:r w:rsidRPr="008F7E45">
        <w:rPr>
          <w:rStyle w:val="StyleUnderline"/>
          <w:highlight w:val="cyan"/>
        </w:rPr>
        <w:t>which could undermine regional peace and stability</w:t>
      </w:r>
      <w:r w:rsidRPr="009579C3">
        <w:rPr>
          <w:sz w:val="10"/>
        </w:rPr>
        <w:t>.”</w:t>
      </w:r>
      <w:r w:rsidR="009579C3" w:rsidRPr="009579C3">
        <w:rPr>
          <w:sz w:val="10"/>
        </w:rPr>
        <w:t xml:space="preserve"> </w:t>
      </w:r>
      <w:r w:rsidRPr="009579C3">
        <w:rPr>
          <w:sz w:val="10"/>
        </w:rPr>
        <w:t>“</w:t>
      </w:r>
      <w:r w:rsidRPr="009579C3">
        <w:rPr>
          <w:rStyle w:val="StyleUnderline"/>
        </w:rPr>
        <w:t>If anyone wants to separate Taiwan from the country, the Chinese military will resolutely defend the unity of our motherland at all costs</w:t>
      </w:r>
      <w:r w:rsidRPr="009579C3">
        <w:rPr>
          <w:sz w:val="10"/>
        </w:rPr>
        <w:t>,” Shao added.</w:t>
      </w:r>
    </w:p>
    <w:p w:rsidR="00742CAC" w:rsidRDefault="00742CAC" w:rsidP="00E56793"/>
    <w:p w:rsidR="00753DB6" w:rsidRDefault="00753DB6" w:rsidP="00753DB6">
      <w:pPr>
        <w:pStyle w:val="Heading4"/>
      </w:pPr>
      <w:bookmarkStart w:id="10" w:name="_Hlk11313007"/>
      <w:r>
        <w:t>Taiwan is the most important issue for US-China relations and the arms sales are only deepening the wound.</w:t>
      </w:r>
      <w:r w:rsidR="00F93A97">
        <w:t xml:space="preserve"> Now is key.</w:t>
      </w:r>
    </w:p>
    <w:p w:rsidR="00753DB6" w:rsidRPr="00753DB6" w:rsidRDefault="00753DB6" w:rsidP="00753DB6">
      <w:r>
        <w:t xml:space="preserve">Linette </w:t>
      </w:r>
      <w:r w:rsidRPr="00753DB6">
        <w:rPr>
          <w:rStyle w:val="Style13ptBold"/>
        </w:rPr>
        <w:t>Lopez</w:t>
      </w:r>
      <w:r>
        <w:t>, 6-11-</w:t>
      </w:r>
      <w:r w:rsidRPr="00753DB6">
        <w:rPr>
          <w:rStyle w:val="Style13ptBold"/>
        </w:rPr>
        <w:t>2019</w:t>
      </w:r>
      <w:r>
        <w:t>, “</w:t>
      </w:r>
      <w:r w:rsidRPr="00753DB6">
        <w:rPr>
          <w:i/>
        </w:rPr>
        <w:t>Forget the trade war — a bigger conflict between the US and China is playing out right under our noses</w:t>
      </w:r>
      <w:r>
        <w:t xml:space="preserve">,” My San Antonio, </w:t>
      </w:r>
      <w:hyperlink r:id="rId38" w:history="1">
        <w:r w:rsidRPr="00FD616B">
          <w:rPr>
            <w:rStyle w:val="Hyperlink"/>
          </w:rPr>
          <w:t>https://www.mysanantonio.com/technology/businessinsider/article/Forget-the-trade-war-a-bigger-conflict-13967996.php</w:t>
        </w:r>
      </w:hyperlink>
      <w:r>
        <w:t>. ZKMSU</w:t>
      </w:r>
    </w:p>
    <w:p w:rsidR="00753DB6" w:rsidRPr="00F93A97" w:rsidRDefault="00753DB6" w:rsidP="00753DB6">
      <w:pPr>
        <w:rPr>
          <w:sz w:val="10"/>
        </w:rPr>
      </w:pPr>
      <w:r w:rsidRPr="008F7E45">
        <w:rPr>
          <w:rStyle w:val="StyleUnderline"/>
          <w:highlight w:val="cyan"/>
        </w:rPr>
        <w:t>The world has its eye on the trade war</w:t>
      </w:r>
      <w:r w:rsidRPr="00753DB6">
        <w:rPr>
          <w:rStyle w:val="StyleUnderline"/>
        </w:rPr>
        <w:t xml:space="preserve"> between the US and China</w:t>
      </w:r>
      <w:r w:rsidRPr="00F93A97">
        <w:rPr>
          <w:sz w:val="10"/>
        </w:rPr>
        <w:t xml:space="preserve">, </w:t>
      </w:r>
      <w:r w:rsidRPr="008F7E45">
        <w:rPr>
          <w:rStyle w:val="Emphasis"/>
          <w:highlight w:val="cyan"/>
        </w:rPr>
        <w:t>but a more dangerous confrontation</w:t>
      </w:r>
      <w:r w:rsidRPr="00753DB6">
        <w:rPr>
          <w:rStyle w:val="Emphasis"/>
        </w:rPr>
        <w:t xml:space="preserve"> between the two nations </w:t>
      </w:r>
      <w:r w:rsidRPr="008F7E45">
        <w:rPr>
          <w:rStyle w:val="Emphasis"/>
          <w:highlight w:val="cyan"/>
        </w:rPr>
        <w:t>is playing out</w:t>
      </w:r>
      <w:r w:rsidRPr="00753DB6">
        <w:rPr>
          <w:rStyle w:val="Emphasis"/>
        </w:rPr>
        <w:t xml:space="preserve"> in the background: </w:t>
      </w:r>
      <w:r w:rsidRPr="008F7E45">
        <w:rPr>
          <w:rStyle w:val="Emphasis"/>
          <w:highlight w:val="cyan"/>
        </w:rPr>
        <w:t>the worsening disagreement over the "One China" policy</w:t>
      </w:r>
      <w:r w:rsidRPr="00F93A97">
        <w:rPr>
          <w:sz w:val="10"/>
        </w:rPr>
        <w:t>.</w:t>
      </w:r>
      <w:r w:rsidR="00F93A97" w:rsidRPr="00F93A97">
        <w:rPr>
          <w:sz w:val="10"/>
        </w:rPr>
        <w:t xml:space="preserve"> </w:t>
      </w:r>
      <w:r w:rsidRPr="00F93A97">
        <w:rPr>
          <w:sz w:val="10"/>
        </w:rPr>
        <w:t xml:space="preserve">Last week, Reuters reported that </w:t>
      </w:r>
      <w:r w:rsidRPr="00753DB6">
        <w:rPr>
          <w:rStyle w:val="StyleUnderline"/>
        </w:rPr>
        <w:t xml:space="preserve">Washington was on its way to </w:t>
      </w:r>
      <w:r w:rsidRPr="008F7E45">
        <w:rPr>
          <w:rStyle w:val="StyleUnderline"/>
          <w:highlight w:val="cyan"/>
        </w:rPr>
        <w:t>approving $2 billion worth of arms sales to Taiwan</w:t>
      </w:r>
      <w:r w:rsidRPr="00F93A97">
        <w:rPr>
          <w:sz w:val="10"/>
        </w:rPr>
        <w:t xml:space="preserve">. </w:t>
      </w:r>
      <w:r w:rsidRPr="00753DB6">
        <w:rPr>
          <w:rStyle w:val="Emphasis"/>
        </w:rPr>
        <w:t xml:space="preserve">The move </w:t>
      </w:r>
      <w:r w:rsidRPr="008F7E45">
        <w:rPr>
          <w:rStyle w:val="Emphasis"/>
          <w:highlight w:val="cyan"/>
        </w:rPr>
        <w:t>indicates the Trump administration isn't trying to create an atmosphere conducive to</w:t>
      </w:r>
      <w:r w:rsidRPr="00753DB6">
        <w:rPr>
          <w:rStyle w:val="Emphasis"/>
        </w:rPr>
        <w:t xml:space="preserve"> trade </w:t>
      </w:r>
      <w:r w:rsidRPr="008F7E45">
        <w:rPr>
          <w:rStyle w:val="Emphasis"/>
          <w:highlight w:val="cyan"/>
        </w:rPr>
        <w:t>negotiations</w:t>
      </w:r>
      <w:r w:rsidRPr="00753DB6">
        <w:rPr>
          <w:rStyle w:val="Emphasis"/>
        </w:rPr>
        <w:t xml:space="preserve"> and suggests that disputes between </w:t>
      </w:r>
      <w:r w:rsidRPr="008F7E45">
        <w:rPr>
          <w:rStyle w:val="Emphasis"/>
          <w:highlight w:val="cyan"/>
        </w:rPr>
        <w:t>the US and China are more likely headed toward escalation</w:t>
      </w:r>
      <w:r w:rsidRPr="00F93A97">
        <w:rPr>
          <w:sz w:val="10"/>
        </w:rPr>
        <w:t xml:space="preserve"> than resolution.</w:t>
      </w:r>
      <w:r w:rsidR="00F93A97" w:rsidRPr="00F93A97">
        <w:rPr>
          <w:sz w:val="10"/>
        </w:rPr>
        <w:t xml:space="preserve"> </w:t>
      </w:r>
      <w:r w:rsidRPr="00F93A97">
        <w:rPr>
          <w:sz w:val="10"/>
        </w:rPr>
        <w:t>"</w:t>
      </w:r>
      <w:r w:rsidRPr="008F7E45">
        <w:rPr>
          <w:rStyle w:val="Emphasis"/>
          <w:highlight w:val="cyan"/>
        </w:rPr>
        <w:t>Taiwan is the thing the Chinese care most about</w:t>
      </w:r>
      <w:r w:rsidRPr="00753DB6">
        <w:rPr>
          <w:rStyle w:val="Emphasis"/>
        </w:rPr>
        <w:t xml:space="preserve"> hands down</w:t>
      </w:r>
      <w:r w:rsidRPr="00F93A97">
        <w:rPr>
          <w:sz w:val="10"/>
        </w:rPr>
        <w:t>," said Susan Thornton, a former assistant US secretary of state for East Asian and Pacific affairs. "Anything where the US is interfering with Taiwan hits a national third rail."</w:t>
      </w:r>
      <w:r w:rsidR="00F93A97" w:rsidRPr="00F93A97">
        <w:rPr>
          <w:sz w:val="10"/>
        </w:rPr>
        <w:t xml:space="preserve"> </w:t>
      </w:r>
      <w:r w:rsidRPr="00753DB6">
        <w:rPr>
          <w:rStyle w:val="StyleUnderline"/>
        </w:rPr>
        <w:t>The One China policy</w:t>
      </w:r>
      <w:r w:rsidRPr="00F93A97">
        <w:rPr>
          <w:sz w:val="10"/>
        </w:rPr>
        <w:t xml:space="preserve"> — which asserts that Taiwan is not an independent nation but rather part of China — </w:t>
      </w:r>
      <w:r w:rsidRPr="00753DB6">
        <w:rPr>
          <w:rStyle w:val="StyleUnderline"/>
        </w:rPr>
        <w:t>was developed during the Nixon administration to improve US-China relations</w:t>
      </w:r>
      <w:r w:rsidRPr="00F93A97">
        <w:rPr>
          <w:sz w:val="10"/>
        </w:rPr>
        <w:t xml:space="preserve">. </w:t>
      </w:r>
      <w:r w:rsidRPr="00753DB6">
        <w:rPr>
          <w:rStyle w:val="Emphasis"/>
        </w:rPr>
        <w:t>The idea is central to China's identity as a modern world power</w:t>
      </w:r>
      <w:r w:rsidRPr="00F93A97">
        <w:rPr>
          <w:sz w:val="10"/>
        </w:rPr>
        <w:t xml:space="preserve">, and since President Donald Trump took office </w:t>
      </w:r>
      <w:r w:rsidRPr="00753DB6">
        <w:rPr>
          <w:rStyle w:val="StyleUnderline"/>
        </w:rPr>
        <w:t>the US has challenged that notion repeatedly</w:t>
      </w:r>
      <w:r w:rsidRPr="00F93A97">
        <w:rPr>
          <w:sz w:val="10"/>
        </w:rPr>
        <w:t>.</w:t>
      </w:r>
      <w:r w:rsidR="00F93A97" w:rsidRPr="00F93A97">
        <w:rPr>
          <w:sz w:val="10"/>
        </w:rPr>
        <w:t xml:space="preserve"> </w:t>
      </w:r>
      <w:r w:rsidRPr="00F93A97">
        <w:rPr>
          <w:sz w:val="10"/>
        </w:rPr>
        <w:t>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w:t>
      </w:r>
      <w:r w:rsidR="00F93A97" w:rsidRPr="00F93A97">
        <w:rPr>
          <w:sz w:val="10"/>
        </w:rPr>
        <w:t xml:space="preserve"> </w:t>
      </w:r>
      <w:r w:rsidRPr="008F7E45">
        <w:rPr>
          <w:rStyle w:val="StyleUnderline"/>
          <w:highlight w:val="cyan"/>
        </w:rPr>
        <w:t>The Trump administration has</w:t>
      </w:r>
      <w:r w:rsidRPr="00F93A97">
        <w:rPr>
          <w:sz w:val="10"/>
        </w:rPr>
        <w:t xml:space="preserve"> also </w:t>
      </w:r>
      <w:r w:rsidRPr="008F7E45">
        <w:rPr>
          <w:rStyle w:val="StyleUnderline"/>
          <w:highlight w:val="cyan"/>
        </w:rPr>
        <w:t>sold arms to Taiwan before</w:t>
      </w:r>
      <w:r w:rsidRPr="00F93A97">
        <w:rPr>
          <w:sz w:val="10"/>
        </w:rPr>
        <w:t xml:space="preserve">, as have previous administrations, </w:t>
      </w:r>
      <w:r w:rsidRPr="008F7E45">
        <w:rPr>
          <w:rStyle w:val="Emphasis"/>
          <w:highlight w:val="cyan"/>
        </w:rPr>
        <w:t>but this $2 billion arms sale digs at a delicate wound during a delicate time</w:t>
      </w:r>
      <w:r w:rsidRPr="00F93A97">
        <w:rPr>
          <w:sz w:val="10"/>
        </w:rPr>
        <w:t xml:space="preserve">. It's a big sale, even in a world where weapons are becoming more and more expensive. And though it does not include the US's top fighter jets, </w:t>
      </w:r>
      <w:r w:rsidRPr="00F93A97">
        <w:rPr>
          <w:rStyle w:val="Emphasis"/>
        </w:rPr>
        <w:t>it is sure to antagonize Beijing</w:t>
      </w:r>
      <w:r w:rsidRPr="00F93A97">
        <w:rPr>
          <w:sz w:val="10"/>
        </w:rPr>
        <w:t xml:space="preserve"> before the G20 meeting at the end of the month in Osaka, Japan, where US and Chinese heads of state are expected to meet.</w:t>
      </w:r>
    </w:p>
    <w:bookmarkEnd w:id="10"/>
    <w:p w:rsidR="00753DB6" w:rsidRPr="00753DB6" w:rsidRDefault="00753DB6" w:rsidP="00753DB6"/>
    <w:p w:rsidR="00E56793" w:rsidRDefault="00E56793" w:rsidP="00E56793">
      <w:pPr>
        <w:pStyle w:val="Heading3"/>
      </w:pPr>
      <w:r>
        <w:t>Uniqueness: Cross-Strait Crisis Coming</w:t>
      </w:r>
    </w:p>
    <w:p w:rsidR="005B64CC" w:rsidRDefault="005B64CC" w:rsidP="005B64CC">
      <w:pPr>
        <w:pStyle w:val="Heading4"/>
      </w:pPr>
      <w:r>
        <w:t xml:space="preserve">China is ramping up military operations </w:t>
      </w:r>
      <w:r w:rsidR="00833F0F">
        <w:t>around Taiwan. Arms sales will only confirm China’s suspicions.</w:t>
      </w:r>
    </w:p>
    <w:p w:rsidR="00833F0F" w:rsidRPr="00833F0F" w:rsidRDefault="00833F0F" w:rsidP="00833F0F">
      <w:r>
        <w:t xml:space="preserve">John </w:t>
      </w:r>
      <w:r w:rsidRPr="00833F0F">
        <w:rPr>
          <w:rStyle w:val="Style13ptBold"/>
        </w:rPr>
        <w:t>Grady</w:t>
      </w:r>
      <w:r>
        <w:t>, 6-12-</w:t>
      </w:r>
      <w:r w:rsidRPr="00833F0F">
        <w:rPr>
          <w:rStyle w:val="Style13ptBold"/>
        </w:rPr>
        <w:t>2019</w:t>
      </w:r>
      <w:r>
        <w:t>, “</w:t>
      </w:r>
      <w:r w:rsidRPr="00833F0F">
        <w:rPr>
          <w:i/>
        </w:rPr>
        <w:t>Experts Say Arms Sale to Taiwan Answer Defense Needs, But Spur New Questions</w:t>
      </w:r>
      <w:r>
        <w:t xml:space="preserve">,” USNI News, </w:t>
      </w:r>
      <w:hyperlink r:id="rId39" w:history="1">
        <w:r w:rsidRPr="00FD616B">
          <w:rPr>
            <w:rStyle w:val="Hyperlink"/>
          </w:rPr>
          <w:t>https://news.usni.org/2019/06/12/experts-say-arms-sale-to-taiwan-answer-defense-needs-but-spur-new-questions</w:t>
        </w:r>
      </w:hyperlink>
      <w:r>
        <w:t>. ZKMSU</w:t>
      </w:r>
    </w:p>
    <w:p w:rsidR="00E56793" w:rsidRPr="00833F0F" w:rsidRDefault="005B64CC" w:rsidP="00E56793">
      <w:pPr>
        <w:rPr>
          <w:rStyle w:val="StyleUnderline"/>
        </w:rPr>
      </w:pPr>
      <w:r w:rsidRPr="00833F0F">
        <w:rPr>
          <w:sz w:val="10"/>
        </w:rPr>
        <w:t xml:space="preserve">Meanwhile, </w:t>
      </w:r>
      <w:r w:rsidRPr="008F7E45">
        <w:rPr>
          <w:rStyle w:val="StyleUnderline"/>
          <w:highlight w:val="cyan"/>
        </w:rPr>
        <w:t>Taiwan needs to assess</w:t>
      </w:r>
      <w:r w:rsidRPr="00833F0F">
        <w:rPr>
          <w:rStyle w:val="StyleUnderline"/>
        </w:rPr>
        <w:t xml:space="preserve"> the current and future </w:t>
      </w:r>
      <w:r w:rsidRPr="008F7E45">
        <w:rPr>
          <w:rStyle w:val="StyleUnderline"/>
          <w:highlight w:val="cyan"/>
        </w:rPr>
        <w:t>levels of military threats</w:t>
      </w:r>
      <w:r w:rsidRPr="00833F0F">
        <w:rPr>
          <w:sz w:val="10"/>
        </w:rPr>
        <w:t xml:space="preserve">. </w:t>
      </w:r>
      <w:r w:rsidRPr="008F7E45">
        <w:rPr>
          <w:rStyle w:val="Emphasis"/>
          <w:highlight w:val="cyan"/>
        </w:rPr>
        <w:t>China already operates its navy east of Taiwan and routinely flies strike aircraft</w:t>
      </w:r>
      <w:r w:rsidRPr="00833F0F">
        <w:rPr>
          <w:rStyle w:val="Emphasis"/>
        </w:rPr>
        <w:t xml:space="preserve"> around the island</w:t>
      </w:r>
      <w:r w:rsidRPr="00833F0F">
        <w:rPr>
          <w:sz w:val="10"/>
        </w:rPr>
        <w:t xml:space="preserve">. </w:t>
      </w:r>
      <w:r w:rsidRPr="008F7E45">
        <w:rPr>
          <w:rStyle w:val="Emphasis"/>
          <w:highlight w:val="cyan"/>
        </w:rPr>
        <w:t>Taiwan must understand</w:t>
      </w:r>
      <w:r w:rsidRPr="00833F0F">
        <w:rPr>
          <w:sz w:val="10"/>
        </w:rPr>
        <w:t xml:space="preserve"> whether </w:t>
      </w:r>
      <w:r w:rsidRPr="008F7E45">
        <w:rPr>
          <w:rStyle w:val="Emphasis"/>
          <w:highlight w:val="cyan"/>
        </w:rPr>
        <w:t>China could mount a cross-strait invasion and provocations</w:t>
      </w:r>
      <w:r w:rsidRPr="00833F0F">
        <w:rPr>
          <w:rStyle w:val="Emphasis"/>
        </w:rPr>
        <w:t xml:space="preserve"> and incidents similar to the late 1970s confrontations between China and Vietnam</w:t>
      </w:r>
      <w:r w:rsidRPr="00833F0F">
        <w:rPr>
          <w:sz w:val="10"/>
        </w:rPr>
        <w:t xml:space="preserve">. Taiwan also needs to understand Beijing’s short-term goals beyond Taiwan and determine President’s Xi </w:t>
      </w:r>
      <w:proofErr w:type="spellStart"/>
      <w:r w:rsidRPr="00833F0F">
        <w:rPr>
          <w:sz w:val="10"/>
        </w:rPr>
        <w:t>Jin</w:t>
      </w:r>
      <w:proofErr w:type="spellEnd"/>
      <w:r w:rsidRPr="00833F0F">
        <w:rPr>
          <w:sz w:val="10"/>
        </w:rPr>
        <w:t>-ping’s timeline for achieving reunification with the mainland, Harald and Lai said.</w:t>
      </w:r>
      <w:r w:rsidR="00833F0F" w:rsidRPr="00833F0F">
        <w:rPr>
          <w:sz w:val="10"/>
        </w:rPr>
        <w:t xml:space="preserve"> </w:t>
      </w:r>
      <w:r w:rsidRPr="00833F0F">
        <w:rPr>
          <w:sz w:val="10"/>
        </w:rPr>
        <w:t>“Is the fight primarily in the heads of people?” of Taiwanese citizens, leaders of foreign nations and international organizations, Harald asked.</w:t>
      </w:r>
      <w:r w:rsidR="00833F0F" w:rsidRPr="00833F0F">
        <w:rPr>
          <w:sz w:val="10"/>
        </w:rPr>
        <w:t xml:space="preserve"> </w:t>
      </w:r>
      <w:proofErr w:type="spellStart"/>
      <w:r w:rsidRPr="00833F0F">
        <w:rPr>
          <w:sz w:val="10"/>
        </w:rPr>
        <w:t>Szu-chien</w:t>
      </w:r>
      <w:proofErr w:type="spellEnd"/>
      <w:r w:rsidRPr="00833F0F">
        <w:rPr>
          <w:sz w:val="10"/>
        </w:rPr>
        <w:t xml:space="preserve"> Hsu, </w:t>
      </w:r>
      <w:r w:rsidRPr="008F7E45">
        <w:rPr>
          <w:rStyle w:val="StyleUnderline"/>
          <w:highlight w:val="cyan"/>
        </w:rPr>
        <w:t>Taiwan’s deputy minister</w:t>
      </w:r>
      <w:r w:rsidRPr="00833F0F">
        <w:rPr>
          <w:rStyle w:val="StyleUnderline"/>
        </w:rPr>
        <w:t xml:space="preserve"> for foreign affairs, </w:t>
      </w:r>
      <w:r w:rsidRPr="008F7E45">
        <w:rPr>
          <w:rStyle w:val="StyleUnderline"/>
          <w:highlight w:val="cyan"/>
        </w:rPr>
        <w:t>said Beijing’s military intent is clear and it is “breaking through the First Island Chain</w:t>
      </w:r>
      <w:r w:rsidRPr="00833F0F">
        <w:rPr>
          <w:sz w:val="10"/>
        </w:rPr>
        <w:t xml:space="preserve">,” </w:t>
      </w:r>
      <w:r w:rsidRPr="008F7E45">
        <w:rPr>
          <w:rStyle w:val="Emphasis"/>
          <w:highlight w:val="cyan"/>
        </w:rPr>
        <w:t>closest to mainland China to achieve its “very evident</w:t>
      </w:r>
      <w:r w:rsidRPr="00833F0F">
        <w:rPr>
          <w:rStyle w:val="Emphasis"/>
        </w:rPr>
        <w:t xml:space="preserve"> … global strategic </w:t>
      </w:r>
      <w:r w:rsidRPr="008F7E45">
        <w:rPr>
          <w:rStyle w:val="Emphasis"/>
          <w:highlight w:val="cyan"/>
        </w:rPr>
        <w:t>ambitions</w:t>
      </w:r>
      <w:r w:rsidRPr="00833F0F">
        <w:rPr>
          <w:rStyle w:val="Emphasis"/>
        </w:rPr>
        <w:t>” of being the leading superpower</w:t>
      </w:r>
      <w:r w:rsidRPr="00833F0F">
        <w:rPr>
          <w:sz w:val="10"/>
        </w:rPr>
        <w:t>.</w:t>
      </w:r>
      <w:r w:rsidR="00833F0F" w:rsidRPr="00833F0F">
        <w:rPr>
          <w:sz w:val="10"/>
        </w:rPr>
        <w:t xml:space="preserve"> </w:t>
      </w:r>
      <w:r w:rsidRPr="00833F0F">
        <w:rPr>
          <w:sz w:val="10"/>
        </w:rPr>
        <w:t xml:space="preserve">Several speakers detailed how </w:t>
      </w:r>
      <w:r w:rsidRPr="008F7E45">
        <w:rPr>
          <w:rStyle w:val="StyleUnderline"/>
          <w:highlight w:val="cyan"/>
        </w:rPr>
        <w:t>Beijing started ratcheting-up pressure militarily in the South China Sea</w:t>
      </w:r>
      <w:r w:rsidRPr="00833F0F">
        <w:rPr>
          <w:rStyle w:val="StyleUnderline"/>
        </w:rPr>
        <w:t>, threatening neighbors with economic retaliation for trading with Taiwan and wooing away Taiwan diplomatic partners through its Belt and Road infrastructure initiative. China has also sought to dominate international organizations like the World Health Organization and shuts out Taiwan officials from its meetings.</w:t>
      </w:r>
    </w:p>
    <w:p w:rsidR="005B64CC" w:rsidRDefault="005B64CC" w:rsidP="00E56793"/>
    <w:p w:rsidR="004D4E68" w:rsidRDefault="009A1CD2" w:rsidP="004D4E68">
      <w:pPr>
        <w:pStyle w:val="Heading4"/>
      </w:pPr>
      <w:r>
        <w:t>A cross-strait crisis is coming due to current tensions. This is especially true as China continues a comparison strategy against Taiwan.</w:t>
      </w:r>
      <w:r w:rsidR="003042E6">
        <w:t xml:space="preserve"> The timeframe is </w:t>
      </w:r>
      <w:r w:rsidR="000E3FA8">
        <w:t>2020.</w:t>
      </w:r>
    </w:p>
    <w:p w:rsidR="009A1CD2" w:rsidRPr="009A1CD2" w:rsidRDefault="009A1CD2" w:rsidP="009A1CD2">
      <w:r>
        <w:t xml:space="preserve">The </w:t>
      </w:r>
      <w:r w:rsidRPr="009A1CD2">
        <w:rPr>
          <w:rStyle w:val="Style13ptBold"/>
        </w:rPr>
        <w:t>Economist</w:t>
      </w:r>
      <w:r>
        <w:t>, 1-26-</w:t>
      </w:r>
      <w:r w:rsidRPr="009A1CD2">
        <w:rPr>
          <w:rStyle w:val="Style13ptBold"/>
        </w:rPr>
        <w:t>2019</w:t>
      </w:r>
      <w:r>
        <w:t>, “</w:t>
      </w:r>
      <w:r w:rsidRPr="009A1CD2">
        <w:rPr>
          <w:i/>
        </w:rPr>
        <w:t>China’s might is forcing Taiwan to rethink its military strategy</w:t>
      </w:r>
      <w:r>
        <w:t xml:space="preserve">,” The Economist, </w:t>
      </w:r>
      <w:hyperlink r:id="rId40" w:history="1">
        <w:r w:rsidRPr="00FD616B">
          <w:rPr>
            <w:rStyle w:val="Hyperlink"/>
          </w:rPr>
          <w:t>https://www.economist.com/asia/2019/01/26/chinas-might-is-forcing-taiwan-to-rethink-its-military-strategy</w:t>
        </w:r>
      </w:hyperlink>
      <w:r>
        <w:t>. ZKMSU</w:t>
      </w:r>
    </w:p>
    <w:p w:rsidR="004D4E68" w:rsidRPr="00922728" w:rsidRDefault="004D4E68" w:rsidP="004D4E68">
      <w:pPr>
        <w:rPr>
          <w:sz w:val="10"/>
        </w:rPr>
      </w:pPr>
      <w:r w:rsidRPr="008F7E45">
        <w:rPr>
          <w:rStyle w:val="StyleUnderline"/>
          <w:highlight w:val="cyan"/>
        </w:rPr>
        <w:t>TAIWAN “MUST and will” be reunited with the mainland</w:t>
      </w:r>
      <w:r w:rsidRPr="003042E6">
        <w:rPr>
          <w:rStyle w:val="StyleUnderline"/>
        </w:rPr>
        <w:t xml:space="preserve">, </w:t>
      </w:r>
      <w:r w:rsidRPr="008F7E45">
        <w:rPr>
          <w:rStyle w:val="StyleUnderline"/>
          <w:highlight w:val="cyan"/>
        </w:rPr>
        <w:t>declared Xi Jinping</w:t>
      </w:r>
      <w:r w:rsidRPr="00922728">
        <w:rPr>
          <w:sz w:val="10"/>
        </w:rPr>
        <w:t xml:space="preserve">, China’s president, on January 2nd. </w:t>
      </w:r>
      <w:r w:rsidRPr="008F7E45">
        <w:rPr>
          <w:rStyle w:val="StyleUnderline"/>
          <w:highlight w:val="cyan"/>
        </w:rPr>
        <w:t>Chinese leaders have been saying such things since</w:t>
      </w:r>
      <w:r w:rsidRPr="003042E6">
        <w:rPr>
          <w:rStyle w:val="StyleUnderline"/>
        </w:rPr>
        <w:t xml:space="preserve"> the retreating Nationalists separated the island from the rest of the country after losing the civil war to the Communists in </w:t>
      </w:r>
      <w:r w:rsidRPr="008F7E45">
        <w:rPr>
          <w:rStyle w:val="StyleUnderline"/>
          <w:highlight w:val="cyan"/>
        </w:rPr>
        <w:t>1949</w:t>
      </w:r>
      <w:r w:rsidRPr="00922728">
        <w:rPr>
          <w:sz w:val="10"/>
        </w:rPr>
        <w:t xml:space="preserve">. But </w:t>
      </w:r>
      <w:proofErr w:type="spellStart"/>
      <w:r w:rsidRPr="008F7E45">
        <w:rPr>
          <w:rStyle w:val="Emphasis"/>
          <w:highlight w:val="cyan"/>
        </w:rPr>
        <w:t>Mr</w:t>
      </w:r>
      <w:proofErr w:type="spellEnd"/>
      <w:r w:rsidRPr="008F7E45">
        <w:rPr>
          <w:rStyle w:val="Emphasis"/>
          <w:highlight w:val="cyan"/>
        </w:rPr>
        <w:t xml:space="preserve"> Xi has done more than just talk</w:t>
      </w:r>
      <w:r w:rsidRPr="003042E6">
        <w:rPr>
          <w:rStyle w:val="Emphasis"/>
        </w:rPr>
        <w:t xml:space="preserve">: </w:t>
      </w:r>
      <w:r w:rsidRPr="008F7E45">
        <w:rPr>
          <w:rStyle w:val="Emphasis"/>
          <w:highlight w:val="cyan"/>
        </w:rPr>
        <w:t>he has sent bombers and warships to circle the island</w:t>
      </w:r>
      <w:r w:rsidRPr="003042E6">
        <w:rPr>
          <w:rStyle w:val="Emphasis"/>
        </w:rPr>
        <w:t xml:space="preserve">, </w:t>
      </w:r>
      <w:r w:rsidRPr="008F7E45">
        <w:rPr>
          <w:rStyle w:val="Emphasis"/>
          <w:highlight w:val="cyan"/>
        </w:rPr>
        <w:t>held</w:t>
      </w:r>
      <w:r w:rsidRPr="003042E6">
        <w:rPr>
          <w:rStyle w:val="Emphasis"/>
        </w:rPr>
        <w:t xml:space="preserve"> live-fire </w:t>
      </w:r>
      <w:r w:rsidRPr="008F7E45">
        <w:rPr>
          <w:rStyle w:val="Emphasis"/>
          <w:highlight w:val="cyan"/>
        </w:rPr>
        <w:t>drills in the</w:t>
      </w:r>
      <w:r w:rsidRPr="003042E6">
        <w:rPr>
          <w:rStyle w:val="Emphasis"/>
        </w:rPr>
        <w:t xml:space="preserve"> narrow </w:t>
      </w:r>
      <w:r w:rsidRPr="008F7E45">
        <w:rPr>
          <w:rStyle w:val="Emphasis"/>
          <w:highlight w:val="cyan"/>
        </w:rPr>
        <w:t>Taiwan Strait and</w:t>
      </w:r>
      <w:r w:rsidRPr="003042E6">
        <w:rPr>
          <w:rStyle w:val="Emphasis"/>
        </w:rPr>
        <w:t xml:space="preserve">, Taiwanese generals say, </w:t>
      </w:r>
      <w:r w:rsidRPr="008F7E45">
        <w:rPr>
          <w:rStyle w:val="Emphasis"/>
          <w:highlight w:val="cyan"/>
        </w:rPr>
        <w:t>instructed the</w:t>
      </w:r>
      <w:r w:rsidRPr="003042E6">
        <w:rPr>
          <w:rStyle w:val="Emphasis"/>
        </w:rPr>
        <w:t xml:space="preserve"> People’s Liberation </w:t>
      </w:r>
      <w:r w:rsidRPr="008F7E45">
        <w:rPr>
          <w:rStyle w:val="Emphasis"/>
          <w:highlight w:val="cyan"/>
        </w:rPr>
        <w:t>Army</w:t>
      </w:r>
      <w:r w:rsidRPr="00922728">
        <w:rPr>
          <w:sz w:val="10"/>
        </w:rPr>
        <w:t xml:space="preserve"> (PLA) </w:t>
      </w:r>
      <w:r w:rsidRPr="008F7E45">
        <w:rPr>
          <w:rStyle w:val="Emphasis"/>
          <w:highlight w:val="cyan"/>
        </w:rPr>
        <w:t>to be capable of seizing Taiwan by force by next year</w:t>
      </w:r>
      <w:r w:rsidRPr="00922728">
        <w:rPr>
          <w:sz w:val="10"/>
        </w:rPr>
        <w:t xml:space="preserve">. Back </w:t>
      </w:r>
      <w:r w:rsidRPr="008F7E45">
        <w:rPr>
          <w:rStyle w:val="StyleUnderline"/>
          <w:highlight w:val="cyan"/>
        </w:rPr>
        <w:t>in</w:t>
      </w:r>
      <w:r w:rsidRPr="00922728">
        <w:rPr>
          <w:sz w:val="10"/>
        </w:rPr>
        <w:t xml:space="preserve"> 1996, </w:t>
      </w:r>
      <w:r w:rsidRPr="008F7E45">
        <w:rPr>
          <w:rStyle w:val="StyleUnderline"/>
          <w:highlight w:val="cyan"/>
        </w:rPr>
        <w:t>the</w:t>
      </w:r>
      <w:r w:rsidRPr="00922728">
        <w:rPr>
          <w:rStyle w:val="StyleUnderline"/>
        </w:rPr>
        <w:t xml:space="preserve"> most recent </w:t>
      </w:r>
      <w:r w:rsidRPr="008F7E45">
        <w:rPr>
          <w:rStyle w:val="StyleUnderline"/>
          <w:highlight w:val="cyan"/>
        </w:rPr>
        <w:t>cross-strait crisis</w:t>
      </w:r>
      <w:r w:rsidRPr="00922728">
        <w:rPr>
          <w:rStyle w:val="StyleUnderline"/>
        </w:rPr>
        <w:t xml:space="preserve">, </w:t>
      </w:r>
      <w:r w:rsidRPr="008F7E45">
        <w:rPr>
          <w:rStyle w:val="StyleUnderline"/>
          <w:highlight w:val="cyan"/>
        </w:rPr>
        <w:t>China’s military</w:t>
      </w:r>
      <w:r w:rsidRPr="00922728">
        <w:rPr>
          <w:rStyle w:val="StyleUnderline"/>
        </w:rPr>
        <w:t xml:space="preserve"> spending was barely twice Taiwan’s</w:t>
      </w:r>
      <w:r w:rsidRPr="00922728">
        <w:rPr>
          <w:sz w:val="10"/>
        </w:rPr>
        <w:t xml:space="preserve">. </w:t>
      </w:r>
      <w:r w:rsidRPr="00922728">
        <w:rPr>
          <w:rStyle w:val="Emphasis"/>
        </w:rPr>
        <w:t xml:space="preserve">Now it </w:t>
      </w:r>
      <w:r w:rsidRPr="008F7E45">
        <w:rPr>
          <w:rStyle w:val="Emphasis"/>
          <w:highlight w:val="cyan"/>
        </w:rPr>
        <w:t>is 15 times greater</w:t>
      </w:r>
      <w:r w:rsidRPr="00922728">
        <w:rPr>
          <w:sz w:val="10"/>
        </w:rPr>
        <w:t xml:space="preserve">. That has left Taiwanese leaders rushing to rethink their </w:t>
      </w:r>
      <w:proofErr w:type="spellStart"/>
      <w:r w:rsidRPr="00922728">
        <w:rPr>
          <w:sz w:val="10"/>
        </w:rPr>
        <w:t>defences</w:t>
      </w:r>
      <w:proofErr w:type="spellEnd"/>
      <w:r w:rsidRPr="00922728">
        <w:rPr>
          <w:sz w:val="10"/>
        </w:rPr>
        <w:t>.</w:t>
      </w:r>
      <w:r w:rsidR="00922728" w:rsidRPr="00922728">
        <w:rPr>
          <w:sz w:val="10"/>
        </w:rPr>
        <w:t xml:space="preserve"> </w:t>
      </w:r>
      <w:r w:rsidRPr="00922728">
        <w:rPr>
          <w:rStyle w:val="StyleUnderline"/>
        </w:rPr>
        <w:t>Taiwan already does a great deal to make itself indigestible to invaders</w:t>
      </w:r>
      <w:r w:rsidRPr="00922728">
        <w:rPr>
          <w:sz w:val="10"/>
        </w:rPr>
        <w:t xml:space="preserve">. The island is “honeycombed with bunkers”, says Ian Easton of the Project 2049 Institute, an American think-tank. Tanks are hidden away in bustling </w:t>
      </w:r>
      <w:proofErr w:type="spellStart"/>
      <w:r w:rsidRPr="00922728">
        <w:rPr>
          <w:sz w:val="10"/>
        </w:rPr>
        <w:t>neighbourhoods</w:t>
      </w:r>
      <w:proofErr w:type="spellEnd"/>
      <w:r w:rsidRPr="00922728">
        <w:rPr>
          <w:sz w:val="10"/>
        </w:rPr>
        <w:t xml:space="preserve"> of Taipei. The Sun </w:t>
      </w:r>
      <w:proofErr w:type="spellStart"/>
      <w:r w:rsidRPr="00922728">
        <w:rPr>
          <w:sz w:val="10"/>
        </w:rPr>
        <w:t>Yat-sen</w:t>
      </w:r>
      <w:proofErr w:type="spellEnd"/>
      <w:r w:rsidRPr="00922728">
        <w:rPr>
          <w:sz w:val="10"/>
        </w:rPr>
        <w:t xml:space="preserve"> Memorial Highway Number One was built to handle not only rush-hour traffic, but also ten-</w:t>
      </w:r>
      <w:proofErr w:type="spellStart"/>
      <w:r w:rsidRPr="00922728">
        <w:rPr>
          <w:sz w:val="10"/>
        </w:rPr>
        <w:t>tonne</w:t>
      </w:r>
      <w:proofErr w:type="spellEnd"/>
      <w:r w:rsidRPr="00922728">
        <w:rPr>
          <w:sz w:val="10"/>
        </w:rPr>
        <w:t xml:space="preserve"> fighter jets, since </w:t>
      </w:r>
      <w:r w:rsidRPr="008F7E45">
        <w:rPr>
          <w:rStyle w:val="StyleUnderline"/>
          <w:highlight w:val="cyan"/>
        </w:rPr>
        <w:t>the island’s airfields would quickly be destroyed</w:t>
      </w:r>
      <w:r w:rsidRPr="00922728">
        <w:rPr>
          <w:rStyle w:val="StyleUnderline"/>
        </w:rPr>
        <w:t xml:space="preserve"> by Chinese missiles </w:t>
      </w:r>
      <w:r w:rsidRPr="008F7E45">
        <w:rPr>
          <w:rStyle w:val="StyleUnderline"/>
          <w:highlight w:val="cyan"/>
        </w:rPr>
        <w:t>should war break out</w:t>
      </w:r>
      <w:r w:rsidRPr="00922728">
        <w:rPr>
          <w:sz w:val="10"/>
        </w:rPr>
        <w:t>.</w:t>
      </w:r>
      <w:r w:rsidR="00922728" w:rsidRPr="00922728">
        <w:rPr>
          <w:sz w:val="10"/>
        </w:rPr>
        <w:t xml:space="preserve"> </w:t>
      </w:r>
      <w:r w:rsidRPr="00922728">
        <w:rPr>
          <w:rStyle w:val="StyleUnderline"/>
        </w:rPr>
        <w:t>America</w:t>
      </w:r>
      <w:r w:rsidRPr="00922728">
        <w:rPr>
          <w:sz w:val="10"/>
        </w:rPr>
        <w:t xml:space="preserve">, Taiwan’s closest military ally, </w:t>
      </w:r>
      <w:r w:rsidRPr="00922728">
        <w:rPr>
          <w:rStyle w:val="StyleUnderline"/>
        </w:rPr>
        <w:t>has urged the island to move further towards a “porcupine strategy”.</w:t>
      </w:r>
      <w:r w:rsidRPr="00922728">
        <w:rPr>
          <w:sz w:val="10"/>
        </w:rPr>
        <w:t xml:space="preserve"> It wants Taiwan to acquire smaller, cheaper and more mobile weapons that could wear down Chinese forces close to Taiwan’s shores, in the place of big, lumbering and expensive kit such as warplanes and battleships, which are better suited to projecting firepower onto China’s mainland.</w:t>
      </w:r>
    </w:p>
    <w:p w:rsidR="004D4E68" w:rsidRPr="004D4E68" w:rsidRDefault="004D4E68" w:rsidP="004D4E68"/>
    <w:p w:rsidR="00E56793" w:rsidRDefault="00E56793" w:rsidP="00E56793">
      <w:pPr>
        <w:pStyle w:val="Heading3"/>
      </w:pPr>
      <w:r>
        <w:t>Internal Link: Cross-Strait Crisis Decks Hegemony</w:t>
      </w:r>
    </w:p>
    <w:p w:rsidR="00C834EE" w:rsidRDefault="00C834EE" w:rsidP="00C834EE">
      <w:pPr>
        <w:pStyle w:val="Heading4"/>
      </w:pPr>
      <w:r>
        <w:t>China is working toward hegemonic parity</w:t>
      </w:r>
      <w:r w:rsidR="0008302F">
        <w:t xml:space="preserve"> with the US; a cross-strait crisis would accelerate this process onto the global stage. Particularly, the US’ regional credibility would collapse.</w:t>
      </w:r>
    </w:p>
    <w:p w:rsidR="0008302F" w:rsidRPr="0008302F" w:rsidRDefault="0008302F" w:rsidP="0008302F">
      <w:r>
        <w:t xml:space="preserve">Gursimran </w:t>
      </w:r>
      <w:r w:rsidRPr="0008302F">
        <w:rPr>
          <w:rStyle w:val="Style13ptBold"/>
        </w:rPr>
        <w:t>Hans</w:t>
      </w:r>
      <w:r>
        <w:t>, 6-8-</w:t>
      </w:r>
      <w:r w:rsidRPr="0008302F">
        <w:rPr>
          <w:rStyle w:val="Style13ptBold"/>
        </w:rPr>
        <w:t>2019</w:t>
      </w:r>
      <w:r>
        <w:t>, “</w:t>
      </w:r>
      <w:r w:rsidRPr="0008302F">
        <w:rPr>
          <w:i/>
        </w:rPr>
        <w:t>China THREAT: Beijing military now close to MATCHING America says expert in SHOCK warning</w:t>
      </w:r>
      <w:r>
        <w:t xml:space="preserve">,” Express, </w:t>
      </w:r>
      <w:hyperlink r:id="rId41" w:history="1">
        <w:r w:rsidRPr="00FD616B">
          <w:rPr>
            <w:rStyle w:val="Hyperlink"/>
          </w:rPr>
          <w:t>https://www.express.co.uk/news/world/1137868/China-news-World-War-3-South-China-Sea-military-America-warning-Donald-Trump-Xi-Jinping</w:t>
        </w:r>
      </w:hyperlink>
      <w:r>
        <w:t>. ZKMSU</w:t>
      </w:r>
    </w:p>
    <w:p w:rsidR="00C834EE" w:rsidRPr="0008302F" w:rsidRDefault="00C834EE" w:rsidP="00E56793">
      <w:pPr>
        <w:rPr>
          <w:sz w:val="10"/>
        </w:rPr>
      </w:pPr>
      <w:r w:rsidRPr="0008302F">
        <w:rPr>
          <w:sz w:val="10"/>
        </w:rPr>
        <w:t>Robert Work co-authored a chilling report with former special assistant Greg Grant, warning of the threat China poses. The report explained: "</w:t>
      </w:r>
      <w:r w:rsidRPr="008F7E45">
        <w:rPr>
          <w:rStyle w:val="StyleUnderline"/>
          <w:highlight w:val="cyan"/>
        </w:rPr>
        <w:t>The Chinese P</w:t>
      </w:r>
      <w:r w:rsidRPr="0008302F">
        <w:rPr>
          <w:rStyle w:val="StyleUnderline"/>
        </w:rPr>
        <w:t xml:space="preserve">eople's </w:t>
      </w:r>
      <w:r w:rsidRPr="008F7E45">
        <w:rPr>
          <w:rStyle w:val="StyleUnderline"/>
          <w:highlight w:val="cyan"/>
        </w:rPr>
        <w:t>L</w:t>
      </w:r>
      <w:r w:rsidRPr="0008302F">
        <w:rPr>
          <w:rStyle w:val="StyleUnderline"/>
        </w:rPr>
        <w:t xml:space="preserve">iberation </w:t>
      </w:r>
      <w:r w:rsidRPr="008F7E45">
        <w:rPr>
          <w:rStyle w:val="StyleUnderline"/>
          <w:highlight w:val="cyan"/>
        </w:rPr>
        <w:t>A</w:t>
      </w:r>
      <w:r w:rsidRPr="0008302F">
        <w:rPr>
          <w:rStyle w:val="StyleUnderline"/>
        </w:rPr>
        <w:t xml:space="preserve">rmy </w:t>
      </w:r>
      <w:r w:rsidRPr="008F7E45">
        <w:rPr>
          <w:rStyle w:val="StyleUnderline"/>
          <w:highlight w:val="cyan"/>
        </w:rPr>
        <w:t>has been patiently stalking the US military for two decades</w:t>
      </w:r>
      <w:r w:rsidRPr="0008302F">
        <w:rPr>
          <w:sz w:val="10"/>
        </w:rPr>
        <w:t xml:space="preserve">. </w:t>
      </w:r>
      <w:r w:rsidRPr="008F7E45">
        <w:rPr>
          <w:rStyle w:val="Emphasis"/>
          <w:highlight w:val="cyan"/>
        </w:rPr>
        <w:t>It has studied the preferred American way of war and devised a strategy to exploit its weaknesses</w:t>
      </w:r>
      <w:r w:rsidRPr="0008302F">
        <w:rPr>
          <w:rStyle w:val="Emphasis"/>
        </w:rPr>
        <w:t xml:space="preserve"> and offset its strengths</w:t>
      </w:r>
      <w:r w:rsidRPr="0008302F">
        <w:rPr>
          <w:sz w:val="10"/>
        </w:rPr>
        <w:t>—</w:t>
      </w:r>
      <w:r w:rsidRPr="008F7E45">
        <w:rPr>
          <w:rStyle w:val="Emphasis"/>
          <w:highlight w:val="cyan"/>
        </w:rPr>
        <w:t>particularly its military-technological strengths</w:t>
      </w:r>
      <w:r w:rsidRPr="0008302F">
        <w:rPr>
          <w:sz w:val="10"/>
        </w:rPr>
        <w:t xml:space="preserve">." </w:t>
      </w:r>
      <w:r w:rsidRPr="008F7E45">
        <w:rPr>
          <w:rStyle w:val="StyleUnderline"/>
          <w:highlight w:val="cyan"/>
        </w:rPr>
        <w:t>It added China "appears increasingly close to achieving technological parity with US</w:t>
      </w:r>
      <w:r w:rsidRPr="0008302F">
        <w:rPr>
          <w:rStyle w:val="StyleUnderline"/>
        </w:rPr>
        <w:t xml:space="preserve"> operational </w:t>
      </w:r>
      <w:r w:rsidRPr="008F7E45">
        <w:rPr>
          <w:rStyle w:val="StyleUnderline"/>
          <w:highlight w:val="cyan"/>
        </w:rPr>
        <w:t>systems</w:t>
      </w:r>
      <w:r w:rsidRPr="0008302F">
        <w:rPr>
          <w:rStyle w:val="StyleUnderline"/>
        </w:rPr>
        <w:t xml:space="preserve"> and has a plan to achieve technological superiority</w:t>
      </w:r>
      <w:r w:rsidRPr="0008302F">
        <w:rPr>
          <w:sz w:val="10"/>
        </w:rPr>
        <w:t xml:space="preserve">”. As Newsweek reported, the report examined a three-stage plan </w:t>
      </w:r>
      <w:r w:rsidRPr="008F7E45">
        <w:rPr>
          <w:rStyle w:val="StyleUnderline"/>
          <w:highlight w:val="cyan"/>
        </w:rPr>
        <w:t>to topple the American military as the dominant</w:t>
      </w:r>
      <w:r w:rsidRPr="0008302F">
        <w:rPr>
          <w:rStyle w:val="StyleUnderline"/>
        </w:rPr>
        <w:t xml:space="preserve"> military </w:t>
      </w:r>
      <w:r w:rsidRPr="008F7E45">
        <w:rPr>
          <w:rStyle w:val="StyleUnderline"/>
          <w:highlight w:val="cyan"/>
        </w:rPr>
        <w:t>power</w:t>
      </w:r>
      <w:r w:rsidRPr="0008302F">
        <w:rPr>
          <w:rStyle w:val="StyleUnderline"/>
        </w:rPr>
        <w:t xml:space="preserve"> on the planet</w:t>
      </w:r>
      <w:r w:rsidRPr="0008302F">
        <w:rPr>
          <w:sz w:val="10"/>
        </w:rPr>
        <w:t xml:space="preserve">. The first began in the late 1990s and focused on China challenging the US from its weaker position until the military apparatus had </w:t>
      </w:r>
      <w:proofErr w:type="spellStart"/>
      <w:r w:rsidRPr="0008302F">
        <w:rPr>
          <w:sz w:val="10"/>
        </w:rPr>
        <w:t>modernised</w:t>
      </w:r>
      <w:proofErr w:type="spellEnd"/>
      <w:r w:rsidRPr="0008302F">
        <w:rPr>
          <w:sz w:val="10"/>
        </w:rPr>
        <w:t xml:space="preserve">. The second stage involved reaching "a position of rough technological parity in guided munitions and battle network warfare”, allowing China to assert dominance in local affairs and become a regional superpower. </w:t>
      </w:r>
      <w:r w:rsidRPr="008F7E45">
        <w:rPr>
          <w:rStyle w:val="Emphasis"/>
          <w:highlight w:val="cyan"/>
        </w:rPr>
        <w:t>This would prevent the US from getting involved in disputes over the status of Taiwan</w:t>
      </w:r>
      <w:r w:rsidRPr="0008302F">
        <w:rPr>
          <w:rStyle w:val="Emphasis"/>
        </w:rPr>
        <w:t xml:space="preserve"> and the disputes </w:t>
      </w:r>
      <w:r w:rsidRPr="008F7E45">
        <w:rPr>
          <w:rStyle w:val="Emphasis"/>
          <w:highlight w:val="cyan"/>
        </w:rPr>
        <w:t>within the South China Sea</w:t>
      </w:r>
      <w:r w:rsidRPr="0008302F">
        <w:rPr>
          <w:rStyle w:val="Emphasis"/>
        </w:rPr>
        <w:t xml:space="preserve"> due to the economic cost being more than Washington would be prepared to consider</w:t>
      </w:r>
      <w:r w:rsidRPr="0008302F">
        <w:rPr>
          <w:sz w:val="10"/>
        </w:rPr>
        <w:t xml:space="preserve">. The final stage would </w:t>
      </w:r>
      <w:proofErr w:type="gramStart"/>
      <w:r w:rsidRPr="0008302F">
        <w:rPr>
          <w:sz w:val="10"/>
        </w:rPr>
        <w:t>is</w:t>
      </w:r>
      <w:proofErr w:type="gramEnd"/>
      <w:r w:rsidRPr="0008302F">
        <w:rPr>
          <w:sz w:val="10"/>
        </w:rPr>
        <w:t xml:space="preserve"> when China surpasses the technological capabilities of the United States.</w:t>
      </w:r>
    </w:p>
    <w:p w:rsidR="00C834EE" w:rsidRDefault="00C834EE" w:rsidP="00E56793"/>
    <w:p w:rsidR="001A66C3" w:rsidRDefault="000712D6" w:rsidP="000712D6">
      <w:pPr>
        <w:pStyle w:val="Heading4"/>
      </w:pPr>
      <w:r>
        <w:t>A cross-strait crisis would be devastating and would guarantee military conflict. This should never be ruled out.</w:t>
      </w:r>
    </w:p>
    <w:p w:rsidR="000712D6" w:rsidRPr="000712D6" w:rsidRDefault="000712D6" w:rsidP="000712D6">
      <w:r>
        <w:t xml:space="preserve">Zhang </w:t>
      </w:r>
      <w:proofErr w:type="spellStart"/>
      <w:r w:rsidRPr="000712D6">
        <w:rPr>
          <w:rStyle w:val="Style13ptBold"/>
        </w:rPr>
        <w:t>Tuosheng</w:t>
      </w:r>
      <w:proofErr w:type="spellEnd"/>
      <w:r>
        <w:t>, 4-17-</w:t>
      </w:r>
      <w:r w:rsidRPr="000712D6">
        <w:rPr>
          <w:rStyle w:val="Style13ptBold"/>
        </w:rPr>
        <w:t>2019</w:t>
      </w:r>
      <w:r>
        <w:t>, “</w:t>
      </w:r>
      <w:r w:rsidRPr="000712D6">
        <w:rPr>
          <w:i/>
        </w:rPr>
        <w:t>Cross-Straits ties haven't reached a crisis point</w:t>
      </w:r>
      <w:r>
        <w:t xml:space="preserve">,” </w:t>
      </w:r>
      <w:proofErr w:type="spellStart"/>
      <w:r>
        <w:t>ChinaDaily</w:t>
      </w:r>
      <w:proofErr w:type="spellEnd"/>
      <w:r>
        <w:t xml:space="preserve">, </w:t>
      </w:r>
      <w:hyperlink r:id="rId42" w:history="1">
        <w:r w:rsidRPr="00FD616B">
          <w:rPr>
            <w:rStyle w:val="Hyperlink"/>
          </w:rPr>
          <w:t>http://www.chinadaily.com.cn/a/201904/17/WS5cb6680fa3104842260b6929.html</w:t>
        </w:r>
      </w:hyperlink>
      <w:r>
        <w:t>. ZKMSU</w:t>
      </w:r>
    </w:p>
    <w:p w:rsidR="000712D6" w:rsidRPr="000712D6" w:rsidRDefault="000712D6" w:rsidP="000712D6">
      <w:pPr>
        <w:rPr>
          <w:sz w:val="10"/>
        </w:rPr>
      </w:pPr>
      <w:r w:rsidRPr="000712D6">
        <w:rPr>
          <w:sz w:val="10"/>
        </w:rPr>
        <w:t xml:space="preserve">The coming years could witness three possible scenarios. First, </w:t>
      </w:r>
      <w:r w:rsidRPr="000712D6">
        <w:rPr>
          <w:rStyle w:val="StyleUnderline"/>
        </w:rPr>
        <w:t>tensions could continue</w:t>
      </w:r>
      <w:r w:rsidRPr="000712D6">
        <w:rPr>
          <w:sz w:val="10"/>
        </w:rPr>
        <w:t xml:space="preserve">. If Tsai wins next year's election on the island and Sino-US relations remain unstable but without deteriorating further, this is the most likely scenario. </w:t>
      </w:r>
      <w:r w:rsidRPr="008F7E45">
        <w:rPr>
          <w:rStyle w:val="Emphasis"/>
          <w:highlight w:val="cyan"/>
        </w:rPr>
        <w:t>Cross-Straits crisis can't be ruled out</w:t>
      </w:r>
      <w:r>
        <w:rPr>
          <w:rStyle w:val="Emphasis"/>
        </w:rPr>
        <w:t xml:space="preserve"> </w:t>
      </w:r>
      <w:r w:rsidRPr="000712D6">
        <w:rPr>
          <w:sz w:val="10"/>
        </w:rPr>
        <w:t xml:space="preserve">Second, </w:t>
      </w:r>
      <w:r w:rsidRPr="000712D6">
        <w:rPr>
          <w:rStyle w:val="StyleUnderline"/>
        </w:rPr>
        <w:t>a crisis could emerge across the Straits, due to several factors</w:t>
      </w:r>
      <w:r w:rsidRPr="000712D6">
        <w:rPr>
          <w:sz w:val="10"/>
        </w:rPr>
        <w:t xml:space="preserve">. </w:t>
      </w:r>
      <w:r w:rsidRPr="008F7E45">
        <w:rPr>
          <w:rStyle w:val="Emphasis"/>
          <w:highlight w:val="cyan"/>
        </w:rPr>
        <w:t>If Washington were to implement any of the Taiwan-related acts</w:t>
      </w:r>
      <w:r w:rsidRPr="000712D6">
        <w:rPr>
          <w:rStyle w:val="Emphasis"/>
        </w:rPr>
        <w:t>-</w:t>
      </w:r>
      <w:r w:rsidRPr="008F7E45">
        <w:rPr>
          <w:rStyle w:val="Emphasis"/>
          <w:highlight w:val="cyan"/>
        </w:rPr>
        <w:t>enhancing</w:t>
      </w:r>
      <w:r w:rsidRPr="000712D6">
        <w:rPr>
          <w:rStyle w:val="Emphasis"/>
        </w:rPr>
        <w:t xml:space="preserve"> the quality and </w:t>
      </w:r>
      <w:r w:rsidRPr="008F7E45">
        <w:rPr>
          <w:rStyle w:val="Emphasis"/>
          <w:highlight w:val="cyan"/>
        </w:rPr>
        <w:t>quantity of arms sales to Taiwan</w:t>
      </w:r>
      <w:r w:rsidRPr="000712D6">
        <w:rPr>
          <w:sz w:val="10"/>
        </w:rPr>
        <w:t>, holding a live-fire joint military drill with the island, a US navy vessel calling on a port in Taiwan or a senior US official visiting the island-</w:t>
      </w:r>
      <w:r w:rsidRPr="008F7E45">
        <w:rPr>
          <w:rStyle w:val="Emphasis"/>
          <w:highlight w:val="cyan"/>
        </w:rPr>
        <w:t>it will generate a huge storm across the Straits</w:t>
      </w:r>
      <w:r w:rsidRPr="000712D6">
        <w:rPr>
          <w:sz w:val="10"/>
        </w:rPr>
        <w:t xml:space="preserve">. </w:t>
      </w:r>
      <w:r w:rsidRPr="000712D6">
        <w:rPr>
          <w:rStyle w:val="StyleUnderline"/>
        </w:rPr>
        <w:t>"Taiwan independence" forces making desperate attempts to remain in power during the election next year pose another major risk to which the mainland has to respond</w:t>
      </w:r>
      <w:r w:rsidRPr="000712D6">
        <w:rPr>
          <w:sz w:val="10"/>
        </w:rPr>
        <w:t xml:space="preserve">. Also, with all the three parties increasing military activities in and around the Straits, </w:t>
      </w:r>
      <w:r w:rsidRPr="008F7E45">
        <w:rPr>
          <w:rStyle w:val="Emphasis"/>
          <w:highlight w:val="cyan"/>
        </w:rPr>
        <w:t>the possibility of a conflict</w:t>
      </w:r>
      <w:r w:rsidRPr="000712D6">
        <w:rPr>
          <w:rStyle w:val="Emphasis"/>
        </w:rPr>
        <w:t xml:space="preserve"> caused by an accident, miscalculation or misjudgment </w:t>
      </w:r>
      <w:r w:rsidRPr="008F7E45">
        <w:rPr>
          <w:rStyle w:val="Emphasis"/>
          <w:highlight w:val="cyan"/>
        </w:rPr>
        <w:t>cannot be ruled out</w:t>
      </w:r>
      <w:r w:rsidRPr="000712D6">
        <w:rPr>
          <w:sz w:val="10"/>
        </w:rPr>
        <w:t xml:space="preserve">. And </w:t>
      </w:r>
      <w:r w:rsidRPr="008F7E45">
        <w:rPr>
          <w:rStyle w:val="Emphasis"/>
          <w:highlight w:val="cyan"/>
        </w:rPr>
        <w:t xml:space="preserve">given the </w:t>
      </w:r>
      <w:r w:rsidRPr="000712D6">
        <w:rPr>
          <w:rStyle w:val="Emphasis"/>
        </w:rPr>
        <w:t xml:space="preserve">current </w:t>
      </w:r>
      <w:r w:rsidRPr="008F7E45">
        <w:rPr>
          <w:rStyle w:val="Emphasis"/>
          <w:highlight w:val="cyan"/>
        </w:rPr>
        <w:t>tensions, an emergency could quickly escalate into a serious crisis</w:t>
      </w:r>
      <w:r w:rsidRPr="000712D6">
        <w:rPr>
          <w:sz w:val="10"/>
        </w:rPr>
        <w:t xml:space="preserve">. </w:t>
      </w:r>
      <w:r w:rsidRPr="000712D6">
        <w:rPr>
          <w:rStyle w:val="StyleUnderline"/>
        </w:rPr>
        <w:t>Since its founding, the People's Republic of China has gone through three crises with the US over the Straits.</w:t>
      </w:r>
      <w:r w:rsidRPr="000712D6">
        <w:rPr>
          <w:sz w:val="10"/>
        </w:rPr>
        <w:t xml:space="preserve"> All three involved the mainland's military forces targeting the island. A crisis could lead to a new Cold War But, compared with the three previous instances</w:t>
      </w:r>
      <w:r w:rsidRPr="000712D6">
        <w:rPr>
          <w:rStyle w:val="Emphasis"/>
        </w:rPr>
        <w:t xml:space="preserve">, </w:t>
      </w:r>
      <w:r w:rsidRPr="008F7E45">
        <w:rPr>
          <w:rStyle w:val="Emphasis"/>
          <w:highlight w:val="cyan"/>
        </w:rPr>
        <w:t>a future cross-Straits crisis will be much more difficult to control and have a much greater impact</w:t>
      </w:r>
      <w:r w:rsidRPr="000712D6">
        <w:rPr>
          <w:rStyle w:val="Emphasis"/>
        </w:rPr>
        <w:t xml:space="preserve"> on cross-Straits and Sino-US relations</w:t>
      </w:r>
      <w:r w:rsidRPr="000712D6">
        <w:rPr>
          <w:sz w:val="10"/>
        </w:rPr>
        <w:t xml:space="preserve">. </w:t>
      </w:r>
      <w:r w:rsidRPr="000712D6">
        <w:rPr>
          <w:rStyle w:val="StyleUnderline"/>
        </w:rPr>
        <w:t xml:space="preserve">This is because the context and status of Beijing-Washington ties have undergone major changes. </w:t>
      </w:r>
      <w:r w:rsidRPr="008F7E45">
        <w:rPr>
          <w:rStyle w:val="StyleUnderline"/>
          <w:highlight w:val="cyan"/>
        </w:rPr>
        <w:t>A new crisis could push the two countries into</w:t>
      </w:r>
      <w:r w:rsidRPr="000712D6">
        <w:rPr>
          <w:rStyle w:val="StyleUnderline"/>
        </w:rPr>
        <w:t xml:space="preserve"> a new Cold War or, worse, </w:t>
      </w:r>
      <w:r w:rsidRPr="008F7E45">
        <w:rPr>
          <w:rStyle w:val="StyleUnderline"/>
          <w:highlight w:val="cyan"/>
        </w:rPr>
        <w:t>a military conflict</w:t>
      </w:r>
      <w:r w:rsidRPr="000712D6">
        <w:rPr>
          <w:rStyle w:val="StyleUnderline"/>
        </w:rPr>
        <w:t xml:space="preserve">. Either way, </w:t>
      </w:r>
      <w:r w:rsidRPr="008F7E45">
        <w:rPr>
          <w:rStyle w:val="StyleUnderline"/>
          <w:highlight w:val="cyan"/>
        </w:rPr>
        <w:t>the impact</w:t>
      </w:r>
      <w:r w:rsidRPr="000712D6">
        <w:rPr>
          <w:rStyle w:val="StyleUnderline"/>
        </w:rPr>
        <w:t xml:space="preserve"> on cross-Straits and Sino-US relations </w:t>
      </w:r>
      <w:r w:rsidRPr="008F7E45">
        <w:rPr>
          <w:rStyle w:val="StyleUnderline"/>
          <w:highlight w:val="cyan"/>
        </w:rPr>
        <w:t>would be disastrous</w:t>
      </w:r>
      <w:r w:rsidRPr="000712D6">
        <w:rPr>
          <w:sz w:val="10"/>
        </w:rPr>
        <w:t>.</w:t>
      </w:r>
    </w:p>
    <w:p w:rsidR="000712D6" w:rsidRPr="000712D6" w:rsidRDefault="000712D6" w:rsidP="000712D6"/>
    <w:p w:rsidR="00E56793" w:rsidRDefault="00E56793" w:rsidP="00E56793">
      <w:pPr>
        <w:pStyle w:val="Heading3"/>
      </w:pPr>
      <w:r>
        <w:t>Internal Link: US Credibility Collapse Causes Proliferation</w:t>
      </w:r>
    </w:p>
    <w:p w:rsidR="001C0774" w:rsidRDefault="001C0774" w:rsidP="001C0774">
      <w:pPr>
        <w:pStyle w:val="Heading4"/>
      </w:pPr>
      <w:r>
        <w:t>A crisis over Taiwan specifically causes US credibility to collapse, China to modernize even faster, and mass proliferation.</w:t>
      </w:r>
    </w:p>
    <w:p w:rsidR="001C0774" w:rsidRPr="001C0774" w:rsidRDefault="00746313" w:rsidP="001C0774">
      <w:r>
        <w:t xml:space="preserve">Francis </w:t>
      </w:r>
      <w:r w:rsidRPr="00746313">
        <w:rPr>
          <w:rStyle w:val="Style13ptBold"/>
        </w:rPr>
        <w:t>Gavin</w:t>
      </w:r>
      <w:r>
        <w:t xml:space="preserve">, January </w:t>
      </w:r>
      <w:r w:rsidRPr="00746313">
        <w:rPr>
          <w:rStyle w:val="Style13ptBold"/>
        </w:rPr>
        <w:t>2019</w:t>
      </w:r>
      <w:r>
        <w:t>, “</w:t>
      </w:r>
      <w:r w:rsidRPr="00746313">
        <w:rPr>
          <w:i/>
        </w:rPr>
        <w:t>Rethinking the Bomb: Nuclear Weapons and American Grand Strategy</w:t>
      </w:r>
      <w:r>
        <w:t xml:space="preserve">,” Texas National Security Review, </w:t>
      </w:r>
      <w:hyperlink r:id="rId43" w:history="1">
        <w:r w:rsidRPr="00FD616B">
          <w:rPr>
            <w:rStyle w:val="Hyperlink"/>
          </w:rPr>
          <w:t>https://tnsr.org/2019/01/rethinking-the-bomb-nuclear-weapons-and-american-grand-strategy/</w:t>
        </w:r>
      </w:hyperlink>
      <w:r>
        <w:t>. ZKMSU</w:t>
      </w:r>
    </w:p>
    <w:p w:rsidR="001C0774" w:rsidRPr="00926B50" w:rsidRDefault="001C0774" w:rsidP="00E56793">
      <w:pPr>
        <w:rPr>
          <w:sz w:val="10"/>
        </w:rPr>
      </w:pPr>
      <w:r w:rsidRPr="00746313">
        <w:rPr>
          <w:sz w:val="10"/>
        </w:rPr>
        <w:t xml:space="preserve">This relates to the second change: </w:t>
      </w:r>
      <w:r w:rsidRPr="008F7E45">
        <w:rPr>
          <w:rStyle w:val="StyleUnderline"/>
          <w:highlight w:val="cyan"/>
        </w:rPr>
        <w:t>the increased</w:t>
      </w:r>
      <w:r w:rsidRPr="00746313">
        <w:rPr>
          <w:rStyle w:val="StyleUnderline"/>
        </w:rPr>
        <w:t xml:space="preserve"> geopolitical </w:t>
      </w:r>
      <w:r w:rsidRPr="008F7E45">
        <w:rPr>
          <w:rStyle w:val="StyleUnderline"/>
          <w:highlight w:val="cyan"/>
        </w:rPr>
        <w:t>assertiveness of America’s primary</w:t>
      </w:r>
      <w:r w:rsidRPr="00746313">
        <w:rPr>
          <w:rStyle w:val="StyleUnderline"/>
        </w:rPr>
        <w:t xml:space="preserve"> nuclear-armed </w:t>
      </w:r>
      <w:r w:rsidRPr="008F7E45">
        <w:rPr>
          <w:rStyle w:val="StyleUnderline"/>
          <w:highlight w:val="cyan"/>
        </w:rPr>
        <w:t>competitors</w:t>
      </w:r>
      <w:r w:rsidRPr="00746313">
        <w:rPr>
          <w:sz w:val="10"/>
        </w:rPr>
        <w:t xml:space="preserve">, </w:t>
      </w:r>
      <w:r w:rsidRPr="008F7E45">
        <w:rPr>
          <w:rStyle w:val="StyleUnderline"/>
          <w:highlight w:val="cyan"/>
        </w:rPr>
        <w:t>China and Russia</w:t>
      </w:r>
      <w:r w:rsidRPr="00746313">
        <w:rPr>
          <w:sz w:val="10"/>
        </w:rPr>
        <w:t xml:space="preserve">.84 </w:t>
      </w:r>
      <w:r w:rsidRPr="008F7E45">
        <w:rPr>
          <w:rStyle w:val="Emphasis"/>
          <w:highlight w:val="cyan"/>
        </w:rPr>
        <w:t>Both</w:t>
      </w:r>
      <w:r w:rsidRPr="00746313">
        <w:rPr>
          <w:rStyle w:val="Emphasis"/>
        </w:rPr>
        <w:t xml:space="preserve"> countries </w:t>
      </w:r>
      <w:r w:rsidRPr="008F7E45">
        <w:rPr>
          <w:rStyle w:val="Emphasis"/>
          <w:highlight w:val="cyan"/>
        </w:rPr>
        <w:t>are modernizing their</w:t>
      </w:r>
      <w:r w:rsidRPr="00746313">
        <w:rPr>
          <w:rStyle w:val="Emphasis"/>
        </w:rPr>
        <w:t xml:space="preserve"> nuclear </w:t>
      </w:r>
      <w:r w:rsidRPr="008F7E45">
        <w:rPr>
          <w:rStyle w:val="Emphasis"/>
          <w:highlight w:val="cyan"/>
        </w:rPr>
        <w:t>forces</w:t>
      </w:r>
      <w:r w:rsidRPr="00746313">
        <w:rPr>
          <w:sz w:val="10"/>
        </w:rPr>
        <w:t xml:space="preserve"> (</w:t>
      </w:r>
      <w:r w:rsidRPr="00746313">
        <w:rPr>
          <w:rStyle w:val="StyleUnderline"/>
        </w:rPr>
        <w:t xml:space="preserve">albeit </w:t>
      </w:r>
      <w:r w:rsidRPr="008F7E45">
        <w:rPr>
          <w:rStyle w:val="StyleUnderline"/>
          <w:highlight w:val="cyan"/>
        </w:rPr>
        <w:t>at different paces</w:t>
      </w:r>
      <w:r w:rsidRPr="00746313">
        <w:rPr>
          <w:sz w:val="10"/>
        </w:rPr>
        <w:t xml:space="preserve"> and in different ways), </w:t>
      </w:r>
      <w:r w:rsidRPr="00746313">
        <w:rPr>
          <w:rStyle w:val="StyleUnderline"/>
        </w:rPr>
        <w:t>and both have made efforts to reexamine their nuclear doctrines</w:t>
      </w:r>
      <w:r w:rsidRPr="00746313">
        <w:rPr>
          <w:sz w:val="10"/>
        </w:rPr>
        <w:t xml:space="preserve">. </w:t>
      </w:r>
      <w:r w:rsidRPr="008F7E45">
        <w:rPr>
          <w:rStyle w:val="Emphasis"/>
          <w:highlight w:val="cyan"/>
        </w:rPr>
        <w:t>There are dangerous scenarios</w:t>
      </w:r>
      <w:r w:rsidRPr="00746313">
        <w:rPr>
          <w:rStyle w:val="Emphasis"/>
        </w:rPr>
        <w:t xml:space="preserve"> — </w:t>
      </w:r>
      <w:r w:rsidRPr="008F7E45">
        <w:rPr>
          <w:rStyle w:val="Emphasis"/>
          <w:highlight w:val="cyan"/>
        </w:rPr>
        <w:t>such as a crisis over Taiwan</w:t>
      </w:r>
      <w:r w:rsidRPr="00746313">
        <w:rPr>
          <w:rStyle w:val="Emphasis"/>
        </w:rPr>
        <w:t xml:space="preserve">, </w:t>
      </w:r>
      <w:r w:rsidRPr="008F7E45">
        <w:rPr>
          <w:rStyle w:val="Emphasis"/>
          <w:highlight w:val="cyan"/>
        </w:rPr>
        <w:t>a clash over</w:t>
      </w:r>
      <w:r w:rsidRPr="00746313">
        <w:rPr>
          <w:rStyle w:val="Emphasis"/>
        </w:rPr>
        <w:t xml:space="preserve"> disputed territories in </w:t>
      </w:r>
      <w:r w:rsidRPr="008F7E45">
        <w:rPr>
          <w:rStyle w:val="Emphasis"/>
          <w:highlight w:val="cyan"/>
        </w:rPr>
        <w:t>the South China Sea</w:t>
      </w:r>
      <w:r w:rsidRPr="00746313">
        <w:rPr>
          <w:sz w:val="10"/>
        </w:rPr>
        <w:t xml:space="preserve">, or an attack on a NATO member in the Baltics — </w:t>
      </w:r>
      <w:r w:rsidRPr="008F7E45">
        <w:rPr>
          <w:rStyle w:val="Emphasis"/>
          <w:highlight w:val="cyan"/>
        </w:rPr>
        <w:t>in which nuclear weapons might</w:t>
      </w:r>
      <w:r w:rsidRPr="00746313">
        <w:rPr>
          <w:rStyle w:val="Emphasis"/>
        </w:rPr>
        <w:t xml:space="preserve"> plausibly </w:t>
      </w:r>
      <w:r w:rsidRPr="008F7E45">
        <w:rPr>
          <w:rStyle w:val="Emphasis"/>
          <w:highlight w:val="cyan"/>
        </w:rPr>
        <w:t>be engaged</w:t>
      </w:r>
      <w:r w:rsidRPr="00746313">
        <w:rPr>
          <w:rStyle w:val="Emphasis"/>
        </w:rPr>
        <w:t xml:space="preserve">, </w:t>
      </w:r>
      <w:r w:rsidRPr="008F7E45">
        <w:rPr>
          <w:rStyle w:val="Emphasis"/>
          <w:highlight w:val="cyan"/>
        </w:rPr>
        <w:t>either on purpose or inadvertently</w:t>
      </w:r>
      <w:r w:rsidRPr="00746313">
        <w:rPr>
          <w:sz w:val="10"/>
        </w:rPr>
        <w:t>.</w:t>
      </w:r>
      <w:r w:rsidR="00746313" w:rsidRPr="00746313">
        <w:rPr>
          <w:sz w:val="10"/>
        </w:rPr>
        <w:t xml:space="preserve"> </w:t>
      </w:r>
      <w:r w:rsidRPr="00746313">
        <w:rPr>
          <w:sz w:val="10"/>
        </w:rPr>
        <w:t xml:space="preserve">Third, </w:t>
      </w:r>
      <w:r w:rsidRPr="00746313">
        <w:rPr>
          <w:rStyle w:val="Emphasis"/>
        </w:rPr>
        <w:t xml:space="preserve">U.S. </w:t>
      </w:r>
      <w:r w:rsidRPr="008F7E45">
        <w:rPr>
          <w:rStyle w:val="Emphasis"/>
          <w:highlight w:val="cyan"/>
        </w:rPr>
        <w:t>allies and adversaries</w:t>
      </w:r>
      <w:r w:rsidRPr="00746313">
        <w:rPr>
          <w:rStyle w:val="Emphasis"/>
        </w:rPr>
        <w:t xml:space="preserve">, as well as neutral countries, </w:t>
      </w:r>
      <w:r w:rsidRPr="008F7E45">
        <w:rPr>
          <w:rStyle w:val="Emphasis"/>
          <w:highlight w:val="cyan"/>
        </w:rPr>
        <w:t>will continue to make their own choices about nuclear capabilities based</w:t>
      </w:r>
      <w:r w:rsidRPr="00746313">
        <w:rPr>
          <w:rStyle w:val="Emphasis"/>
        </w:rPr>
        <w:t xml:space="preserve"> in part </w:t>
      </w:r>
      <w:r w:rsidRPr="008F7E45">
        <w:rPr>
          <w:rStyle w:val="Emphasis"/>
          <w:highlight w:val="cyan"/>
        </w:rPr>
        <w:t>on their beliefs about</w:t>
      </w:r>
      <w:r w:rsidRPr="00746313">
        <w:rPr>
          <w:rStyle w:val="Emphasis"/>
        </w:rPr>
        <w:t xml:space="preserve"> the role of nuclear weapons in </w:t>
      </w:r>
      <w:r w:rsidRPr="008F7E45">
        <w:rPr>
          <w:rStyle w:val="Emphasis"/>
          <w:highlight w:val="cyan"/>
        </w:rPr>
        <w:t>American</w:t>
      </w:r>
      <w:r w:rsidRPr="00746313">
        <w:rPr>
          <w:rStyle w:val="Emphasis"/>
        </w:rPr>
        <w:t xml:space="preserve"> grand strategy</w:t>
      </w:r>
      <w:r w:rsidRPr="00746313">
        <w:rPr>
          <w:sz w:val="10"/>
        </w:rPr>
        <w:t xml:space="preserve">. This can take many forms. </w:t>
      </w:r>
      <w:r w:rsidRPr="00746313">
        <w:rPr>
          <w:rStyle w:val="StyleUnderline"/>
        </w:rPr>
        <w:t xml:space="preserve">Changes in the international environment or American grand strategy, </w:t>
      </w:r>
      <w:r w:rsidRPr="008F7E45">
        <w:rPr>
          <w:rStyle w:val="StyleUnderline"/>
          <w:highlight w:val="cyan"/>
        </w:rPr>
        <w:t>perceptions of declining</w:t>
      </w:r>
      <w:r w:rsidRPr="00746313">
        <w:rPr>
          <w:rStyle w:val="StyleUnderline"/>
        </w:rPr>
        <w:t xml:space="preserve"> U.S. </w:t>
      </w:r>
      <w:r w:rsidRPr="008F7E45">
        <w:rPr>
          <w:rStyle w:val="StyleUnderline"/>
          <w:highlight w:val="cyan"/>
        </w:rPr>
        <w:t>credibility</w:t>
      </w:r>
      <w:r w:rsidRPr="00746313">
        <w:rPr>
          <w:rStyle w:val="StyleUnderline"/>
        </w:rPr>
        <w:t xml:space="preserve"> or power, intensifying regional rivalries, or technological developments </w:t>
      </w:r>
      <w:r w:rsidRPr="008F7E45">
        <w:rPr>
          <w:rStyle w:val="StyleUnderline"/>
          <w:highlight w:val="cyan"/>
        </w:rPr>
        <w:t>might contribute to shifts in the global nuclear landscape</w:t>
      </w:r>
      <w:r w:rsidRPr="00746313">
        <w:rPr>
          <w:sz w:val="10"/>
        </w:rPr>
        <w:t xml:space="preserve">. The use of nuclear weapons by regional adversaries — India and Pakistan, for example — might entangle the United States and its nuclear forces in unforeseen and unwelcome ways. Smaller, arguably less responsible countries such as North Korea or Iran could expand their nuclear programs. </w:t>
      </w:r>
      <w:r w:rsidRPr="00746313">
        <w:rPr>
          <w:rStyle w:val="StyleUnderline"/>
        </w:rPr>
        <w:t xml:space="preserve">Geopolitical shifts are taking place today under a U.S. administration whose policies on nuclear weapons and grand strategies can most generously be described as erratic; meanwhile, </w:t>
      </w:r>
      <w:r w:rsidRPr="008F7E45">
        <w:rPr>
          <w:rStyle w:val="StyleUnderline"/>
          <w:highlight w:val="cyan"/>
        </w:rPr>
        <w:t>America’s role in the world</w:t>
      </w:r>
      <w:r w:rsidRPr="00746313">
        <w:rPr>
          <w:rStyle w:val="StyleUnderline"/>
        </w:rPr>
        <w:t xml:space="preserve">, regardless of who is in the White House, </w:t>
      </w:r>
      <w:r w:rsidRPr="008F7E45">
        <w:rPr>
          <w:rStyle w:val="StyleUnderline"/>
          <w:highlight w:val="cyan"/>
        </w:rPr>
        <w:t>is uncertain</w:t>
      </w:r>
      <w:r w:rsidRPr="00746313">
        <w:rPr>
          <w:sz w:val="10"/>
        </w:rPr>
        <w:t>.</w:t>
      </w:r>
    </w:p>
    <w:p w:rsidR="00E56793" w:rsidRDefault="00E56793" w:rsidP="00E56793"/>
    <w:p w:rsidR="0009452B" w:rsidRDefault="0009452B" w:rsidP="0009452B">
      <w:pPr>
        <w:pStyle w:val="Heading3"/>
      </w:pPr>
      <w:r>
        <w:t>Internal Link: China Hates Taiwan Arms Sales</w:t>
      </w:r>
    </w:p>
    <w:p w:rsidR="00753DB6" w:rsidRDefault="00E86D90" w:rsidP="00E86D90">
      <w:pPr>
        <w:pStyle w:val="Heading4"/>
      </w:pPr>
      <w:bookmarkStart w:id="11" w:name="_Hlk11322144"/>
      <w:r>
        <w:t>China is not a fan of US arms sales to Taiwan.</w:t>
      </w:r>
    </w:p>
    <w:p w:rsidR="00E86D90" w:rsidRPr="00E86D90" w:rsidRDefault="00E86D90" w:rsidP="00E86D90">
      <w:proofErr w:type="spellStart"/>
      <w:r>
        <w:t>Zhenhua</w:t>
      </w:r>
      <w:proofErr w:type="spellEnd"/>
      <w:r>
        <w:t xml:space="preserve"> </w:t>
      </w:r>
      <w:r w:rsidRPr="00E86D90">
        <w:rPr>
          <w:rStyle w:val="Style13ptBold"/>
        </w:rPr>
        <w:t>Lu</w:t>
      </w:r>
      <w:r>
        <w:t xml:space="preserve"> </w:t>
      </w:r>
      <w:r w:rsidRPr="00E86D90">
        <w:rPr>
          <w:rStyle w:val="Style13ptBold"/>
        </w:rPr>
        <w:t>and</w:t>
      </w:r>
      <w:r>
        <w:t xml:space="preserve"> Robert </w:t>
      </w:r>
      <w:r w:rsidRPr="00E86D90">
        <w:rPr>
          <w:rStyle w:val="Style13ptBold"/>
        </w:rPr>
        <w:t>Delaney</w:t>
      </w:r>
      <w:r>
        <w:t>, 6-30-</w:t>
      </w:r>
      <w:r w:rsidRPr="00E86D90">
        <w:rPr>
          <w:rStyle w:val="Style13ptBold"/>
        </w:rPr>
        <w:t>2017</w:t>
      </w:r>
      <w:r>
        <w:t>, “</w:t>
      </w:r>
      <w:r w:rsidRPr="00E86D90">
        <w:rPr>
          <w:i/>
        </w:rPr>
        <w:t>US decision to sell arms to Taiwan ‘violated consensus’ reached by Xi, Trump in Florida</w:t>
      </w:r>
      <w:r>
        <w:t xml:space="preserve">,” South China Morning Post, </w:t>
      </w:r>
      <w:hyperlink r:id="rId44" w:history="1">
        <w:r w:rsidRPr="00FD616B">
          <w:rPr>
            <w:rStyle w:val="Hyperlink"/>
          </w:rPr>
          <w:t>https://www.scmp.com/news/china/policies-politics/article/2100657/us-approves-first-arms-sales-taiwan-under-trump-us14</w:t>
        </w:r>
      </w:hyperlink>
      <w:r>
        <w:t>. ZKMSU</w:t>
      </w:r>
    </w:p>
    <w:p w:rsidR="00E86D90" w:rsidRPr="00E86D90" w:rsidRDefault="00E86D90" w:rsidP="00E86D90">
      <w:pPr>
        <w:rPr>
          <w:sz w:val="10"/>
        </w:rPr>
      </w:pPr>
      <w:r w:rsidRPr="008F7E45">
        <w:rPr>
          <w:rStyle w:val="Emphasis"/>
          <w:highlight w:val="cyan"/>
        </w:rPr>
        <w:t>The decision by the United States to sell arms to Taiwan was “wrong”</w:t>
      </w:r>
      <w:r w:rsidRPr="00E86D90">
        <w:rPr>
          <w:rStyle w:val="Emphasis"/>
        </w:rPr>
        <w:t xml:space="preserve"> and violated a consensus reached when Chinese President Xi Jinping met US President Donald Trump</w:t>
      </w:r>
      <w:r w:rsidRPr="00E86D90">
        <w:rPr>
          <w:sz w:val="10"/>
        </w:rPr>
        <w:t xml:space="preserve"> at Mar-a-Lago in April, Beijing told Washington. </w:t>
      </w:r>
      <w:r w:rsidRPr="008F7E45">
        <w:rPr>
          <w:rStyle w:val="StyleUnderline"/>
          <w:highlight w:val="cyan"/>
        </w:rPr>
        <w:t>The announcement of the</w:t>
      </w:r>
      <w:r w:rsidRPr="00E86D90">
        <w:rPr>
          <w:rStyle w:val="StyleUnderline"/>
        </w:rPr>
        <w:t xml:space="preserve"> US$1.4 billion </w:t>
      </w:r>
      <w:r w:rsidRPr="008F7E45">
        <w:rPr>
          <w:rStyle w:val="StyleUnderline"/>
          <w:highlight w:val="cyan"/>
        </w:rPr>
        <w:t>deal comes</w:t>
      </w:r>
      <w:r w:rsidRPr="00E86D90">
        <w:rPr>
          <w:rStyle w:val="StyleUnderline"/>
        </w:rPr>
        <w:t xml:space="preserve"> a week </w:t>
      </w:r>
      <w:r w:rsidRPr="008F7E45">
        <w:rPr>
          <w:rStyle w:val="StyleUnderline"/>
          <w:highlight w:val="cyan"/>
        </w:rPr>
        <w:t>ahead of Xi’s planned meeting with Trump</w:t>
      </w:r>
      <w:r w:rsidRPr="00E86D90">
        <w:rPr>
          <w:rStyle w:val="StyleUnderline"/>
        </w:rPr>
        <w:t xml:space="preserve"> on the sidelines of the G20 summit</w:t>
      </w:r>
      <w:r w:rsidRPr="00E86D90">
        <w:rPr>
          <w:sz w:val="10"/>
        </w:rPr>
        <w:t xml:space="preserve"> in Hamburg, Germany. </w:t>
      </w:r>
      <w:r w:rsidRPr="008F7E45">
        <w:rPr>
          <w:rStyle w:val="Emphasis"/>
          <w:highlight w:val="cyan"/>
        </w:rPr>
        <w:t>China’s ambassador</w:t>
      </w:r>
      <w:r w:rsidRPr="00E86D90">
        <w:rPr>
          <w:sz w:val="10"/>
        </w:rPr>
        <w:t xml:space="preserve"> to Washington, Cui </w:t>
      </w:r>
      <w:proofErr w:type="spellStart"/>
      <w:r w:rsidRPr="00E86D90">
        <w:rPr>
          <w:sz w:val="10"/>
        </w:rPr>
        <w:t>Tiankai</w:t>
      </w:r>
      <w:proofErr w:type="spellEnd"/>
      <w:r w:rsidRPr="00E86D90">
        <w:rPr>
          <w:sz w:val="10"/>
        </w:rPr>
        <w:t xml:space="preserve">, </w:t>
      </w:r>
      <w:r w:rsidRPr="008F7E45">
        <w:rPr>
          <w:rStyle w:val="Emphasis"/>
          <w:highlight w:val="cyan"/>
        </w:rPr>
        <w:t>told reporters that China firmly opposed the deal</w:t>
      </w:r>
      <w:r w:rsidRPr="00E86D90">
        <w:rPr>
          <w:sz w:val="10"/>
        </w:rPr>
        <w:t>. “</w:t>
      </w:r>
      <w:r w:rsidRPr="00E86D90">
        <w:rPr>
          <w:rStyle w:val="Emphasis"/>
        </w:rPr>
        <w:t xml:space="preserve">We have expressed firm opposition to the US </w:t>
      </w:r>
      <w:r w:rsidRPr="008F7E45">
        <w:rPr>
          <w:rStyle w:val="Emphasis"/>
          <w:highlight w:val="cyan"/>
        </w:rPr>
        <w:t>and</w:t>
      </w:r>
      <w:r w:rsidRPr="00E86D90">
        <w:rPr>
          <w:rStyle w:val="Emphasis"/>
        </w:rPr>
        <w:t xml:space="preserve"> we will reserve our right to take further action</w:t>
      </w:r>
      <w:r w:rsidRPr="00E86D90">
        <w:rPr>
          <w:sz w:val="10"/>
        </w:rPr>
        <w:t xml:space="preserve">,” Cui told reporters at an event in Washington to commemorate the 20th anniversary of Hong Kong’s handover to China. </w:t>
      </w:r>
      <w:r w:rsidRPr="00E86D90">
        <w:rPr>
          <w:rStyle w:val="StyleUnderline"/>
        </w:rPr>
        <w:t xml:space="preserve">A statement issued later by the Chinese embassy in Washington DC </w:t>
      </w:r>
      <w:proofErr w:type="spellStart"/>
      <w:r w:rsidRPr="008F7E45">
        <w:rPr>
          <w:rStyle w:val="StyleUnderline"/>
          <w:highlight w:val="cyan"/>
        </w:rPr>
        <w:t>criticised</w:t>
      </w:r>
      <w:proofErr w:type="spellEnd"/>
      <w:r w:rsidRPr="008F7E45">
        <w:rPr>
          <w:rStyle w:val="StyleUnderline"/>
          <w:highlight w:val="cyan"/>
        </w:rPr>
        <w:t xml:space="preserve"> the move as a breach of the consensus reached between the two leaders</w:t>
      </w:r>
      <w:r w:rsidRPr="00E86D90">
        <w:rPr>
          <w:rStyle w:val="StyleUnderline"/>
        </w:rPr>
        <w:t xml:space="preserve"> </w:t>
      </w:r>
      <w:proofErr w:type="spellStart"/>
      <w:r w:rsidRPr="00E86D90">
        <w:rPr>
          <w:rStyle w:val="StyleUnderline"/>
        </w:rPr>
        <w:t>ar</w:t>
      </w:r>
      <w:proofErr w:type="spellEnd"/>
      <w:r w:rsidRPr="00E86D90">
        <w:rPr>
          <w:rStyle w:val="StyleUnderline"/>
        </w:rPr>
        <w:t xml:space="preserve"> their first ever meeting. “The wrong move of the US side runs counter to the consensus reached by the two presidents in Mar-a-Lago and the positive development momentum of the China-US relationship</w:t>
      </w:r>
      <w:r w:rsidRPr="00E86D90">
        <w:rPr>
          <w:sz w:val="10"/>
        </w:rPr>
        <w:t xml:space="preserve">,” </w:t>
      </w:r>
      <w:proofErr w:type="spellStart"/>
      <w:proofErr w:type="gramStart"/>
      <w:r w:rsidRPr="00E86D90">
        <w:rPr>
          <w:sz w:val="10"/>
        </w:rPr>
        <w:t>its</w:t>
      </w:r>
      <w:proofErr w:type="spellEnd"/>
      <w:proofErr w:type="gramEnd"/>
      <w:r w:rsidRPr="00E86D90">
        <w:rPr>
          <w:sz w:val="10"/>
        </w:rPr>
        <w:t xml:space="preserve"> said.</w:t>
      </w:r>
    </w:p>
    <w:bookmarkEnd w:id="11"/>
    <w:p w:rsidR="00E86D90" w:rsidRPr="00E86D90" w:rsidRDefault="00E86D90" w:rsidP="00E86D90"/>
    <w:p w:rsidR="00E86D90" w:rsidRDefault="00CD7E35" w:rsidP="00CD7E35">
      <w:pPr>
        <w:pStyle w:val="Heading4"/>
      </w:pPr>
      <w:r>
        <w:t>China hates arms sales to Taiwan.</w:t>
      </w:r>
    </w:p>
    <w:p w:rsidR="00CD7E35" w:rsidRPr="00CD7E35" w:rsidRDefault="00CD7E35" w:rsidP="00CD7E35">
      <w:r>
        <w:t xml:space="preserve">Rebecca </w:t>
      </w:r>
      <w:r w:rsidRPr="00CD7E35">
        <w:rPr>
          <w:rStyle w:val="Style13ptBold"/>
        </w:rPr>
        <w:t>Falconer</w:t>
      </w:r>
      <w:r>
        <w:t>, 6-5-</w:t>
      </w:r>
      <w:r w:rsidRPr="00CD7E35">
        <w:rPr>
          <w:rStyle w:val="Style13ptBold"/>
        </w:rPr>
        <w:t>2019</w:t>
      </w:r>
      <w:r>
        <w:t>, “</w:t>
      </w:r>
      <w:r w:rsidRPr="00CD7E35">
        <w:rPr>
          <w:i/>
        </w:rPr>
        <w:t>U.S. preparing for $2B arms sale to Taiwan: Reports</w:t>
      </w:r>
      <w:r>
        <w:t xml:space="preserve">,” </w:t>
      </w:r>
      <w:proofErr w:type="spellStart"/>
      <w:r>
        <w:t>Axios</w:t>
      </w:r>
      <w:proofErr w:type="spellEnd"/>
      <w:r>
        <w:t xml:space="preserve">, </w:t>
      </w:r>
      <w:hyperlink r:id="rId45" w:history="1">
        <w:r w:rsidRPr="00FD616B">
          <w:rPr>
            <w:rStyle w:val="Hyperlink"/>
          </w:rPr>
          <w:t>https://www.axios.com/trump-administration-taiwan-arms-sale-plan-83979790-cce1-489f-b39a-59f473e56464.html</w:t>
        </w:r>
      </w:hyperlink>
      <w:r>
        <w:t>. ZKMSU</w:t>
      </w:r>
    </w:p>
    <w:p w:rsidR="00CD7E35" w:rsidRPr="00195EE0" w:rsidRDefault="00CD7E35" w:rsidP="00CD7E35">
      <w:pPr>
        <w:rPr>
          <w:rStyle w:val="StyleUnderline"/>
        </w:rPr>
      </w:pPr>
      <w:r w:rsidRPr="008F7E45">
        <w:rPr>
          <w:rStyle w:val="StyleUnderline"/>
          <w:highlight w:val="cyan"/>
        </w:rPr>
        <w:t>Congress has received notification of a</w:t>
      </w:r>
      <w:r w:rsidRPr="00CD7E35">
        <w:rPr>
          <w:rStyle w:val="StyleUnderline"/>
        </w:rPr>
        <w:t xml:space="preserve"> potential </w:t>
      </w:r>
      <w:r w:rsidRPr="008F7E45">
        <w:rPr>
          <w:rStyle w:val="StyleUnderline"/>
          <w:highlight w:val="cyan"/>
        </w:rPr>
        <w:t>$2 billion U.S. sale of</w:t>
      </w:r>
      <w:r w:rsidRPr="00CD7E35">
        <w:rPr>
          <w:rStyle w:val="StyleUnderline"/>
        </w:rPr>
        <w:t xml:space="preserve"> tanks and other </w:t>
      </w:r>
      <w:r w:rsidRPr="008F7E45">
        <w:rPr>
          <w:rStyle w:val="StyleUnderline"/>
          <w:highlight w:val="cyan"/>
        </w:rPr>
        <w:t>weapons to Taiwan</w:t>
      </w:r>
      <w:r w:rsidRPr="00195EE0">
        <w:rPr>
          <w:sz w:val="10"/>
        </w:rPr>
        <w:t>, Reuters first reported Wednesday, citing 4 sources who spoke on condition of remaining anonymous.</w:t>
      </w:r>
      <w:r w:rsidR="00195EE0" w:rsidRPr="00195EE0">
        <w:rPr>
          <w:sz w:val="10"/>
        </w:rPr>
        <w:t xml:space="preserve"> </w:t>
      </w:r>
      <w:r w:rsidRPr="00195EE0">
        <w:rPr>
          <w:sz w:val="10"/>
        </w:rPr>
        <w:t xml:space="preserve">Details: Bloomberg reports the Pentagon and State Department outlined to Congress </w:t>
      </w:r>
      <w:r w:rsidRPr="008F7E45">
        <w:rPr>
          <w:rStyle w:val="Emphasis"/>
          <w:highlight w:val="cyan"/>
        </w:rPr>
        <w:t>the deal would include</w:t>
      </w:r>
      <w:r w:rsidRPr="00195EE0">
        <w:rPr>
          <w:rStyle w:val="Emphasis"/>
        </w:rPr>
        <w:t xml:space="preserve"> a </w:t>
      </w:r>
      <w:r w:rsidRPr="008F7E45">
        <w:rPr>
          <w:rStyle w:val="Emphasis"/>
          <w:highlight w:val="cyan"/>
        </w:rPr>
        <w:t>resupply</w:t>
      </w:r>
      <w:r w:rsidRPr="00195EE0">
        <w:rPr>
          <w:rStyle w:val="Emphasis"/>
        </w:rPr>
        <w:t xml:space="preserve"> of anti-air and anti-armor weapons </w:t>
      </w:r>
      <w:r w:rsidRPr="008F7E45">
        <w:rPr>
          <w:rStyle w:val="Emphasis"/>
          <w:highlight w:val="cyan"/>
        </w:rPr>
        <w:t>and</w:t>
      </w:r>
      <w:r w:rsidRPr="00195EE0">
        <w:rPr>
          <w:rStyle w:val="Emphasis"/>
        </w:rPr>
        <w:t xml:space="preserve"> the first-time sale of the U.S. Army’s the M1A2 tank, described as </w:t>
      </w:r>
      <w:r w:rsidRPr="008F7E45">
        <w:rPr>
          <w:rStyle w:val="Emphasis"/>
          <w:highlight w:val="cyan"/>
        </w:rPr>
        <w:t>the "backbone of the armored forces</w:t>
      </w:r>
      <w:r w:rsidRPr="00195EE0">
        <w:rPr>
          <w:sz w:val="10"/>
        </w:rPr>
        <w:t>."</w:t>
      </w:r>
      <w:r w:rsidR="00195EE0" w:rsidRPr="00195EE0">
        <w:rPr>
          <w:sz w:val="10"/>
        </w:rPr>
        <w:t xml:space="preserve"> </w:t>
      </w:r>
      <w:r w:rsidRPr="00195EE0">
        <w:rPr>
          <w:sz w:val="10"/>
        </w:rPr>
        <w:t xml:space="preserve">Why it matters: </w:t>
      </w:r>
      <w:r w:rsidRPr="008F7E45">
        <w:rPr>
          <w:rStyle w:val="Emphasis"/>
          <w:highlight w:val="cyan"/>
        </w:rPr>
        <w:t>Such a sale would</w:t>
      </w:r>
      <w:r w:rsidRPr="00195EE0">
        <w:rPr>
          <w:rStyle w:val="Emphasis"/>
        </w:rPr>
        <w:t xml:space="preserve"> likely </w:t>
      </w:r>
      <w:r w:rsidRPr="008F7E45">
        <w:rPr>
          <w:rStyle w:val="Emphasis"/>
          <w:highlight w:val="cyan"/>
        </w:rPr>
        <w:t>anger China</w:t>
      </w:r>
      <w:r w:rsidRPr="00195EE0">
        <w:rPr>
          <w:sz w:val="10"/>
        </w:rPr>
        <w:t xml:space="preserve">, </w:t>
      </w:r>
      <w:r w:rsidRPr="008F7E45">
        <w:rPr>
          <w:rStyle w:val="Emphasis"/>
          <w:highlight w:val="cyan"/>
        </w:rPr>
        <w:t xml:space="preserve">which regards </w:t>
      </w:r>
      <w:r w:rsidRPr="00195EE0">
        <w:rPr>
          <w:rStyle w:val="Emphasis"/>
        </w:rPr>
        <w:t xml:space="preserve">the self-ruled </w:t>
      </w:r>
      <w:r w:rsidRPr="008F7E45">
        <w:rPr>
          <w:rStyle w:val="Emphasis"/>
          <w:highlight w:val="cyan"/>
        </w:rPr>
        <w:t>Taiwan as a breakaway province</w:t>
      </w:r>
      <w:r w:rsidRPr="00195EE0">
        <w:rPr>
          <w:sz w:val="10"/>
        </w:rPr>
        <w:t xml:space="preserve">. </w:t>
      </w:r>
      <w:r w:rsidRPr="008F7E45">
        <w:rPr>
          <w:rStyle w:val="Emphasis"/>
          <w:highlight w:val="cyan"/>
        </w:rPr>
        <w:t>Taiwan has become one</w:t>
      </w:r>
      <w:r w:rsidRPr="00195EE0">
        <w:rPr>
          <w:rStyle w:val="Emphasis"/>
        </w:rPr>
        <w:t xml:space="preserve"> of several </w:t>
      </w:r>
      <w:r w:rsidRPr="008F7E45">
        <w:rPr>
          <w:rStyle w:val="Emphasis"/>
          <w:highlight w:val="cyan"/>
        </w:rPr>
        <w:t>flashpoint</w:t>
      </w:r>
      <w:r w:rsidRPr="00195EE0">
        <w:rPr>
          <w:rStyle w:val="Emphasis"/>
        </w:rPr>
        <w:t xml:space="preserve">s </w:t>
      </w:r>
      <w:r w:rsidRPr="008F7E45">
        <w:rPr>
          <w:rStyle w:val="Emphasis"/>
          <w:highlight w:val="cyan"/>
        </w:rPr>
        <w:t>in the U.S.-China relationship</w:t>
      </w:r>
      <w:r w:rsidRPr="00195EE0">
        <w:rPr>
          <w:rStyle w:val="Emphasis"/>
        </w:rPr>
        <w:t>, as the trade war shows no signs of abating and negotiations between the 2 countries continue to stall</w:t>
      </w:r>
      <w:r w:rsidRPr="00195EE0">
        <w:rPr>
          <w:sz w:val="10"/>
        </w:rPr>
        <w:t>.</w:t>
      </w:r>
      <w:r w:rsidR="00195EE0" w:rsidRPr="00195EE0">
        <w:rPr>
          <w:sz w:val="10"/>
        </w:rPr>
        <w:t xml:space="preserve"> </w:t>
      </w:r>
      <w:r w:rsidRPr="00195EE0">
        <w:rPr>
          <w:sz w:val="10"/>
        </w:rPr>
        <w:t xml:space="preserve">The big picture: </w:t>
      </w:r>
      <w:r w:rsidRPr="00195EE0">
        <w:rPr>
          <w:rStyle w:val="StyleUnderline"/>
        </w:rPr>
        <w:t xml:space="preserve">Acting Defense Secretary Patrick </w:t>
      </w:r>
      <w:r w:rsidRPr="008F7E45">
        <w:rPr>
          <w:rStyle w:val="StyleUnderline"/>
          <w:highlight w:val="cyan"/>
        </w:rPr>
        <w:t>Shanahan said</w:t>
      </w:r>
      <w:r w:rsidRPr="00195EE0">
        <w:rPr>
          <w:rStyle w:val="StyleUnderline"/>
        </w:rPr>
        <w:t xml:space="preserve"> on Saturday </w:t>
      </w:r>
      <w:r w:rsidRPr="008F7E45">
        <w:rPr>
          <w:rStyle w:val="StyleUnderline"/>
          <w:highlight w:val="cyan"/>
        </w:rPr>
        <w:t>the U.S. is prepared to invest billions of dollars in securing stability in the</w:t>
      </w:r>
      <w:r w:rsidRPr="00195EE0">
        <w:rPr>
          <w:rStyle w:val="StyleUnderline"/>
        </w:rPr>
        <w:t xml:space="preserve"> Indo-Pacific </w:t>
      </w:r>
      <w:r w:rsidRPr="008F7E45">
        <w:rPr>
          <w:rStyle w:val="StyleUnderline"/>
          <w:highlight w:val="cyan"/>
        </w:rPr>
        <w:t>region</w:t>
      </w:r>
      <w:r w:rsidRPr="00195EE0">
        <w:rPr>
          <w:rStyle w:val="StyleUnderline"/>
        </w:rPr>
        <w:t>.</w:t>
      </w:r>
    </w:p>
    <w:p w:rsidR="00CD7E35" w:rsidRDefault="00CD7E35" w:rsidP="00CD7E35"/>
    <w:p w:rsidR="00CD7E35" w:rsidRPr="00CD7E35" w:rsidRDefault="00CD7E35" w:rsidP="00CD7E35"/>
    <w:p w:rsidR="00E56793" w:rsidRDefault="00E56793" w:rsidP="00E56793">
      <w:pPr>
        <w:pStyle w:val="Heading3"/>
      </w:pPr>
      <w:r>
        <w:t>Impact: Proliferation Causes Extinction</w:t>
      </w:r>
    </w:p>
    <w:p w:rsidR="00E56793" w:rsidRDefault="00055AC5" w:rsidP="00055AC5">
      <w:pPr>
        <w:pStyle w:val="Heading4"/>
      </w:pPr>
      <w:bookmarkStart w:id="12" w:name="_Hlk11324559"/>
      <w:r>
        <w:t>The more nukes that exist, the higher chance of nuclear devastation.</w:t>
      </w:r>
    </w:p>
    <w:p w:rsidR="00055AC5" w:rsidRPr="00055AC5" w:rsidRDefault="00055AC5" w:rsidP="00055AC5">
      <w:r>
        <w:t xml:space="preserve">Alex </w:t>
      </w:r>
      <w:r w:rsidRPr="00055AC5">
        <w:rPr>
          <w:rStyle w:val="Style13ptBold"/>
        </w:rPr>
        <w:t>Ward</w:t>
      </w:r>
      <w:r>
        <w:t>, 12-26-</w:t>
      </w:r>
      <w:r w:rsidRPr="00055AC5">
        <w:rPr>
          <w:rStyle w:val="Style13ptBold"/>
        </w:rPr>
        <w:t>2018</w:t>
      </w:r>
      <w:r>
        <w:t>, “</w:t>
      </w:r>
      <w:r w:rsidRPr="00055AC5">
        <w:rPr>
          <w:i/>
        </w:rPr>
        <w:t>This is exactly how a nuclear war would kill you</w:t>
      </w:r>
      <w:r>
        <w:t xml:space="preserve">,” Vox, </w:t>
      </w:r>
      <w:hyperlink r:id="rId46" w:history="1">
        <w:r w:rsidRPr="00FD616B">
          <w:rPr>
            <w:rStyle w:val="Hyperlink"/>
          </w:rPr>
          <w:t>https://www.vox.com/future-perfect/2018/10/19/17873822/nuclear-war-weapons-bombs-how-kill</w:t>
        </w:r>
      </w:hyperlink>
      <w:r>
        <w:t>. ZKMSU</w:t>
      </w:r>
    </w:p>
    <w:p w:rsidR="00055AC5" w:rsidRPr="00055AC5" w:rsidRDefault="00055AC5" w:rsidP="00055AC5">
      <w:pPr>
        <w:rPr>
          <w:sz w:val="10"/>
        </w:rPr>
      </w:pPr>
      <w:r w:rsidRPr="00055AC5">
        <w:rPr>
          <w:sz w:val="10"/>
        </w:rPr>
        <w:t xml:space="preserve">Former senior US leaders have made this case for years. </w:t>
      </w:r>
      <w:r w:rsidRPr="008F7E45">
        <w:rPr>
          <w:rStyle w:val="StyleUnderline"/>
          <w:highlight w:val="cyan"/>
        </w:rPr>
        <w:t>Four</w:t>
      </w:r>
      <w:r w:rsidRPr="00055AC5">
        <w:rPr>
          <w:rStyle w:val="StyleUnderline"/>
        </w:rPr>
        <w:t xml:space="preserve"> of America’s elder </w:t>
      </w:r>
      <w:r w:rsidRPr="008F7E45">
        <w:rPr>
          <w:rStyle w:val="StyleUnderline"/>
          <w:highlight w:val="cyan"/>
        </w:rPr>
        <w:t>statesmen</w:t>
      </w:r>
      <w:r w:rsidRPr="00055AC5">
        <w:rPr>
          <w:sz w:val="10"/>
        </w:rPr>
        <w:t xml:space="preserve"> — former Secretaries of State George Shultz and Henry Kissinger, former Secretary of Defense William Perry, and former Sen. Sam Nunn — </w:t>
      </w:r>
      <w:r w:rsidRPr="008F7E45">
        <w:rPr>
          <w:rStyle w:val="StyleUnderline"/>
          <w:highlight w:val="cyan"/>
        </w:rPr>
        <w:t>wrote</w:t>
      </w:r>
      <w:r w:rsidRPr="00055AC5">
        <w:rPr>
          <w:sz w:val="10"/>
        </w:rPr>
        <w:t xml:space="preserve"> in 2007 in the Wall Street Journal </w:t>
      </w:r>
      <w:r w:rsidRPr="008F7E45">
        <w:rPr>
          <w:rStyle w:val="StyleUnderline"/>
          <w:highlight w:val="cyan"/>
        </w:rPr>
        <w:t>that they wanted to see “a world free of nuclear weapons</w:t>
      </w:r>
      <w:r w:rsidRPr="00055AC5">
        <w:rPr>
          <w:rStyle w:val="StyleUnderline"/>
        </w:rPr>
        <w:t>.”</w:t>
      </w:r>
      <w:r w:rsidRPr="00055AC5">
        <w:rPr>
          <w:sz w:val="10"/>
        </w:rPr>
        <w:t xml:space="preserve"> </w:t>
      </w:r>
      <w:r w:rsidRPr="00055AC5">
        <w:rPr>
          <w:rStyle w:val="StyleUnderline"/>
        </w:rPr>
        <w:t xml:space="preserve">Having nukes in the Cold War made sense, they said, but now </w:t>
      </w:r>
      <w:r w:rsidRPr="008F7E45">
        <w:rPr>
          <w:rStyle w:val="StyleUnderline"/>
          <w:highlight w:val="cyan"/>
        </w:rPr>
        <w:t>they’re “increasingly hazardous and decreasingly effective</w:t>
      </w:r>
      <w:r w:rsidRPr="00055AC5">
        <w:rPr>
          <w:rStyle w:val="StyleUnderline"/>
        </w:rPr>
        <w:t>.”</w:t>
      </w:r>
      <w:r w:rsidRPr="00055AC5">
        <w:rPr>
          <w:sz w:val="10"/>
        </w:rPr>
        <w:t xml:space="preserve"> And current health and humanitarian officials worry about nuclear use’s impact on the world. “</w:t>
      </w:r>
      <w:r w:rsidRPr="008F7E45">
        <w:rPr>
          <w:rStyle w:val="Emphasis"/>
          <w:highlight w:val="cyan"/>
        </w:rPr>
        <w:t>Even a limited use</w:t>
      </w:r>
      <w:r w:rsidRPr="00055AC5">
        <w:rPr>
          <w:rStyle w:val="Emphasis"/>
        </w:rPr>
        <w:t xml:space="preserve"> of nuclear weapons </w:t>
      </w:r>
      <w:r w:rsidRPr="008F7E45">
        <w:rPr>
          <w:rStyle w:val="Emphasis"/>
          <w:highlight w:val="cyan"/>
        </w:rPr>
        <w:t>would have devastating</w:t>
      </w:r>
      <w:r w:rsidRPr="00055AC5">
        <w:rPr>
          <w:rStyle w:val="Emphasis"/>
        </w:rPr>
        <w:t xml:space="preserve">, </w:t>
      </w:r>
      <w:r w:rsidRPr="008F7E45">
        <w:rPr>
          <w:rStyle w:val="Emphasis"/>
          <w:highlight w:val="cyan"/>
        </w:rPr>
        <w:t>long-lasting and irreparable</w:t>
      </w:r>
      <w:r w:rsidRPr="00E542C6">
        <w:rPr>
          <w:rStyle w:val="Emphasis"/>
        </w:rPr>
        <w:t xml:space="preserve"> humanitarian </w:t>
      </w:r>
      <w:r w:rsidRPr="008F7E45">
        <w:rPr>
          <w:rStyle w:val="Emphasis"/>
          <w:highlight w:val="cyan"/>
        </w:rPr>
        <w:t>consequences</w:t>
      </w:r>
      <w:r w:rsidRPr="00055AC5">
        <w:rPr>
          <w:sz w:val="10"/>
        </w:rPr>
        <w:t xml:space="preserve">,” Kathleen </w:t>
      </w:r>
      <w:proofErr w:type="spellStart"/>
      <w:r w:rsidRPr="00055AC5">
        <w:rPr>
          <w:sz w:val="10"/>
        </w:rPr>
        <w:t>Lawland</w:t>
      </w:r>
      <w:proofErr w:type="spellEnd"/>
      <w:r w:rsidRPr="00055AC5">
        <w:rPr>
          <w:sz w:val="10"/>
        </w:rPr>
        <w:t>, the arms unit chief for the International Committee of the Red Cross, said at the UN on October 17. “</w:t>
      </w:r>
      <w:r w:rsidRPr="008F7E45">
        <w:rPr>
          <w:rStyle w:val="StyleUnderline"/>
          <w:highlight w:val="cyan"/>
        </w:rPr>
        <w:t>The only safeguard</w:t>
      </w:r>
      <w:r w:rsidRPr="00055AC5">
        <w:rPr>
          <w:rStyle w:val="StyleUnderline"/>
        </w:rPr>
        <w:t xml:space="preserve"> against nuclear catastrophe </w:t>
      </w:r>
      <w:r w:rsidRPr="008F7E45">
        <w:rPr>
          <w:rStyle w:val="StyleUnderline"/>
          <w:highlight w:val="cyan"/>
        </w:rPr>
        <w:t>is</w:t>
      </w:r>
      <w:r w:rsidRPr="00055AC5">
        <w:rPr>
          <w:rStyle w:val="StyleUnderline"/>
        </w:rPr>
        <w:t xml:space="preserve"> nuclear </w:t>
      </w:r>
      <w:r w:rsidRPr="008F7E45">
        <w:rPr>
          <w:rStyle w:val="StyleUnderline"/>
          <w:highlight w:val="cyan"/>
        </w:rPr>
        <w:t>disarmament</w:t>
      </w:r>
      <w:r w:rsidRPr="00055AC5">
        <w:rPr>
          <w:sz w:val="10"/>
        </w:rPr>
        <w:t xml:space="preserve">. It is a humanitarian imperative.” </w:t>
      </w:r>
      <w:r w:rsidRPr="00055AC5">
        <w:rPr>
          <w:rStyle w:val="StyleUnderline"/>
        </w:rPr>
        <w:t>Worries over nuclear weapons have led many to push for a nonnuclear world</w:t>
      </w:r>
      <w:r w:rsidRPr="00055AC5">
        <w:rPr>
          <w:sz w:val="10"/>
        </w:rPr>
        <w:t xml:space="preserve">. Beatrice </w:t>
      </w:r>
      <w:proofErr w:type="spellStart"/>
      <w:r w:rsidRPr="00055AC5">
        <w:rPr>
          <w:sz w:val="10"/>
        </w:rPr>
        <w:t>Fihn</w:t>
      </w:r>
      <w:proofErr w:type="spellEnd"/>
      <w:r w:rsidRPr="00055AC5">
        <w:rPr>
          <w:sz w:val="10"/>
        </w:rPr>
        <w:t>, whose International Campaign to Abolish Nuclear Weapons won the Nobel Peace Prize in 2017, is one such person. She and her team helped get 69 countries to adopt the Treaty on the Prohibition of Nuclear Weapons at the United Nations, although none of the countries that have nukes signed on to the measure.</w:t>
      </w:r>
    </w:p>
    <w:bookmarkEnd w:id="12"/>
    <w:p w:rsidR="00055AC5" w:rsidRDefault="00055AC5" w:rsidP="00055AC5"/>
    <w:p w:rsidR="0074369A" w:rsidRPr="0091016B" w:rsidRDefault="0074369A" w:rsidP="0074369A">
      <w:pPr>
        <w:pStyle w:val="Heading4"/>
        <w:spacing w:before="0" w:line="240" w:lineRule="auto"/>
      </w:pPr>
      <w:r w:rsidRPr="0091016B">
        <w:t>Prolif</w:t>
      </w:r>
      <w:r w:rsidR="00271F54">
        <w:t>eration</w:t>
      </w:r>
      <w:r w:rsidRPr="0091016B">
        <w:t xml:space="preserve"> causes extinction</w:t>
      </w:r>
      <w:r w:rsidR="00596E76">
        <w:t xml:space="preserve"> –</w:t>
      </w:r>
      <w:r w:rsidRPr="0091016B">
        <w:t xml:space="preserve"> breaks down MAD, sparks instability, and terrorism</w:t>
      </w:r>
      <w:r w:rsidR="00E95B06">
        <w:t>.</w:t>
      </w:r>
    </w:p>
    <w:p w:rsidR="0074369A" w:rsidRPr="0074369A" w:rsidRDefault="0074369A" w:rsidP="0074369A">
      <w:proofErr w:type="spellStart"/>
      <w:r w:rsidRPr="0074369A">
        <w:rPr>
          <w:rStyle w:val="Style13ptBold"/>
        </w:rPr>
        <w:t>Kroenig</w:t>
      </w:r>
      <w:proofErr w:type="spellEnd"/>
      <w:r w:rsidRPr="0074369A">
        <w:t xml:space="preserve"> </w:t>
      </w:r>
      <w:r w:rsidRPr="0074369A">
        <w:rPr>
          <w:rStyle w:val="Style13ptBold"/>
        </w:rPr>
        <w:t>15</w:t>
      </w:r>
      <w:r w:rsidRPr="0074369A">
        <w:t xml:space="preserve"> (Matthew, Associate Professor and International Relations Field Chair in the Department of Government and School of Foreign Service at Georgetown University, 2015. “The History of Proliferation Optimism: Does It Have a Future?” Journal of Strategic Studies, Volume 38, Issue 1-2, 2015)</w:t>
      </w:r>
    </w:p>
    <w:p w:rsidR="0074369A" w:rsidRDefault="0074369A" w:rsidP="0074369A">
      <w:pPr>
        <w:spacing w:after="0" w:line="240" w:lineRule="auto"/>
        <w:rPr>
          <w:rStyle w:val="StyleUnderline"/>
        </w:rPr>
      </w:pPr>
      <w:r w:rsidRPr="008F7E45">
        <w:rPr>
          <w:rStyle w:val="StyleUnderline"/>
          <w:highlight w:val="cyan"/>
        </w:rPr>
        <w:t>The spread of nuclear weapons poses</w:t>
      </w:r>
      <w:r w:rsidRPr="0091016B">
        <w:rPr>
          <w:rStyle w:val="StyleUnderline"/>
        </w:rPr>
        <w:t xml:space="preserve"> at least six </w:t>
      </w:r>
      <w:r w:rsidRPr="008F7E45">
        <w:rPr>
          <w:rStyle w:val="Emphasis"/>
          <w:highlight w:val="cyan"/>
        </w:rPr>
        <w:t>severe threats</w:t>
      </w:r>
      <w:r w:rsidRPr="008F7E45">
        <w:rPr>
          <w:rStyle w:val="StyleUnderline"/>
          <w:highlight w:val="cyan"/>
        </w:rPr>
        <w:t xml:space="preserve"> to international</w:t>
      </w:r>
      <w:r w:rsidRPr="0091016B">
        <w:rPr>
          <w:rStyle w:val="StyleUnderline"/>
        </w:rPr>
        <w:t xml:space="preserve"> peace and </w:t>
      </w:r>
      <w:r w:rsidRPr="008F7E45">
        <w:rPr>
          <w:rStyle w:val="StyleUnderline"/>
          <w:highlight w:val="cyan"/>
        </w:rPr>
        <w:t xml:space="preserve">security </w:t>
      </w:r>
      <w:r w:rsidRPr="0091016B">
        <w:rPr>
          <w:rStyle w:val="StyleUnderline"/>
        </w:rPr>
        <w:t xml:space="preserve">including: </w:t>
      </w:r>
      <w:r w:rsidRPr="008F7E45">
        <w:rPr>
          <w:rStyle w:val="Emphasis"/>
          <w:highlight w:val="cyan"/>
        </w:rPr>
        <w:t>nuclear war</w:t>
      </w:r>
      <w:r w:rsidRPr="0091016B">
        <w:rPr>
          <w:rStyle w:val="StyleUnderline"/>
        </w:rPr>
        <w:t xml:space="preserve">, nuclear </w:t>
      </w:r>
      <w:r w:rsidRPr="008F7E45">
        <w:rPr>
          <w:rStyle w:val="Emphasis"/>
          <w:highlight w:val="cyan"/>
        </w:rPr>
        <w:t>terrorism</w:t>
      </w:r>
      <w:r w:rsidRPr="0091016B">
        <w:rPr>
          <w:rStyle w:val="StyleUnderline"/>
        </w:rPr>
        <w:t xml:space="preserve">, global </w:t>
      </w:r>
      <w:r w:rsidRPr="008F7E45">
        <w:rPr>
          <w:rStyle w:val="StyleUnderline"/>
          <w:highlight w:val="cyan"/>
        </w:rPr>
        <w:t>and</w:t>
      </w:r>
      <w:r w:rsidRPr="0091016B">
        <w:rPr>
          <w:sz w:val="16"/>
        </w:rPr>
        <w:t xml:space="preserve"> </w:t>
      </w:r>
      <w:r w:rsidRPr="0091016B">
        <w:rPr>
          <w:rStyle w:val="StyleUnderline"/>
        </w:rPr>
        <w:t xml:space="preserve">regional instability, constrained US freedom of action, </w:t>
      </w:r>
      <w:r w:rsidRPr="008F7E45">
        <w:rPr>
          <w:rStyle w:val="Emphasis"/>
          <w:highlight w:val="cyan"/>
        </w:rPr>
        <w:t>weakened alliances</w:t>
      </w:r>
      <w:r w:rsidRPr="0091016B">
        <w:rPr>
          <w:rStyle w:val="StyleUnderline"/>
        </w:rPr>
        <w:t>, and further nuclear proliferation.</w:t>
      </w:r>
      <w:r w:rsidRPr="0091016B">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91016B">
        <w:rPr>
          <w:rStyle w:val="StyleUnderline"/>
        </w:rPr>
        <w:t>we should be pessimistic about the likely consequences of nuclear proliferation</w:t>
      </w:r>
      <w:r w:rsidRPr="0091016B">
        <w:rPr>
          <w:sz w:val="16"/>
        </w:rPr>
        <w:t xml:space="preserve">. Many of these threats will be illuminated with a discussion of a case of much contemporary concern: Iran’s advanced nuclear program. Nuclear War </w:t>
      </w:r>
      <w:r w:rsidRPr="0091016B">
        <w:rPr>
          <w:rStyle w:val="StyleUnderline"/>
        </w:rPr>
        <w:t>The greatest threat</w:t>
      </w:r>
      <w:r w:rsidRPr="0091016B">
        <w:rPr>
          <w:sz w:val="16"/>
        </w:rPr>
        <w:t xml:space="preserve"> posed by the spread of nuclear weapons </w:t>
      </w:r>
      <w:r w:rsidRPr="0091016B">
        <w:rPr>
          <w:rStyle w:val="StyleUnderline"/>
        </w:rPr>
        <w:t xml:space="preserve">is nuclear war. </w:t>
      </w:r>
      <w:r w:rsidRPr="008F7E45">
        <w:rPr>
          <w:rStyle w:val="StyleUnderline"/>
          <w:highlight w:val="cyan"/>
        </w:rPr>
        <w:t xml:space="preserve">The more </w:t>
      </w:r>
      <w:r w:rsidRPr="0091016B">
        <w:rPr>
          <w:rStyle w:val="StyleUnderline"/>
        </w:rPr>
        <w:t xml:space="preserve">states in possession of </w:t>
      </w:r>
      <w:r w:rsidRPr="008F7E45">
        <w:rPr>
          <w:rStyle w:val="StyleUnderline"/>
          <w:highlight w:val="cyan"/>
        </w:rPr>
        <w:t>nuclear weapons</w:t>
      </w:r>
      <w:r w:rsidRPr="0091016B">
        <w:rPr>
          <w:sz w:val="16"/>
        </w:rPr>
        <w:t xml:space="preserve">, </w:t>
      </w:r>
      <w:r w:rsidRPr="008F7E45">
        <w:rPr>
          <w:rStyle w:val="StyleUnderline"/>
          <w:highlight w:val="cyan"/>
        </w:rPr>
        <w:t xml:space="preserve">the </w:t>
      </w:r>
      <w:r w:rsidRPr="008F7E45">
        <w:rPr>
          <w:rStyle w:val="Emphasis"/>
          <w:highlight w:val="cyan"/>
        </w:rPr>
        <w:t>greater the probability</w:t>
      </w:r>
      <w:r w:rsidRPr="0091016B">
        <w:rPr>
          <w:rStyle w:val="StyleUnderline"/>
        </w:rPr>
        <w:t xml:space="preserve"> that somewhere, someday, </w:t>
      </w:r>
      <w:r w:rsidRPr="008F7E45">
        <w:rPr>
          <w:rStyle w:val="StyleUnderline"/>
          <w:highlight w:val="cyan"/>
        </w:rPr>
        <w:t xml:space="preserve">there will be a </w:t>
      </w:r>
      <w:r w:rsidRPr="008F7E45">
        <w:rPr>
          <w:rStyle w:val="Emphasis"/>
          <w:highlight w:val="cyan"/>
        </w:rPr>
        <w:t>catastrophic nuclear</w:t>
      </w:r>
      <w:r w:rsidRPr="008F7E45">
        <w:rPr>
          <w:rStyle w:val="StyleUnderline"/>
          <w:highlight w:val="cyan"/>
        </w:rPr>
        <w:t xml:space="preserve"> war.</w:t>
      </w:r>
      <w:r w:rsidRPr="0091016B">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8F7E45">
        <w:rPr>
          <w:rStyle w:val="StyleUnderline"/>
          <w:highlight w:val="cyan"/>
        </w:rPr>
        <w:t>Before</w:t>
      </w:r>
      <w:r w:rsidRPr="0091016B">
        <w:rPr>
          <w:rStyle w:val="StyleUnderline"/>
        </w:rPr>
        <w:t xml:space="preserve"> reaching a state of </w:t>
      </w:r>
      <w:r w:rsidRPr="008F7E45">
        <w:rPr>
          <w:rStyle w:val="Emphasis"/>
          <w:highlight w:val="cyan"/>
        </w:rPr>
        <w:t>MAD</w:t>
      </w:r>
      <w:r w:rsidRPr="0091016B">
        <w:rPr>
          <w:sz w:val="16"/>
        </w:rPr>
        <w:t xml:space="preserve">, </w:t>
      </w:r>
      <w:r w:rsidRPr="008F7E45">
        <w:rPr>
          <w:rStyle w:val="StyleUnderline"/>
          <w:highlight w:val="cyan"/>
        </w:rPr>
        <w:t>new</w:t>
      </w:r>
      <w:r w:rsidRPr="0091016B">
        <w:rPr>
          <w:rStyle w:val="StyleUnderline"/>
        </w:rPr>
        <w:t xml:space="preserve"> nuclear </w:t>
      </w:r>
      <w:r w:rsidRPr="008F7E45">
        <w:rPr>
          <w:rStyle w:val="StyleUnderline"/>
          <w:highlight w:val="cyan"/>
        </w:rPr>
        <w:t xml:space="preserve">states </w:t>
      </w:r>
      <w:r w:rsidRPr="0091016B">
        <w:rPr>
          <w:rStyle w:val="StyleUnderline"/>
        </w:rPr>
        <w:t xml:space="preserve">go through a </w:t>
      </w:r>
      <w:r w:rsidRPr="0091016B">
        <w:rPr>
          <w:rStyle w:val="Emphasis"/>
        </w:rPr>
        <w:t>transition</w:t>
      </w:r>
      <w:r w:rsidRPr="0091016B">
        <w:rPr>
          <w:rStyle w:val="StyleUnderline"/>
        </w:rPr>
        <w:t xml:space="preserve"> period in which they</w:t>
      </w:r>
      <w:r w:rsidRPr="008F7E45">
        <w:rPr>
          <w:rStyle w:val="StyleUnderline"/>
          <w:highlight w:val="cyan"/>
        </w:rPr>
        <w:t xml:space="preserve"> </w:t>
      </w:r>
      <w:r w:rsidRPr="008F7E45">
        <w:rPr>
          <w:rStyle w:val="Emphasis"/>
          <w:highlight w:val="cyan"/>
        </w:rPr>
        <w:t>lack</w:t>
      </w:r>
      <w:r w:rsidRPr="0091016B">
        <w:rPr>
          <w:rStyle w:val="StyleUnderline"/>
        </w:rPr>
        <w:t xml:space="preserve"> a secure-</w:t>
      </w:r>
      <w:r w:rsidRPr="008F7E45">
        <w:rPr>
          <w:rStyle w:val="Emphasis"/>
          <w:highlight w:val="cyan"/>
        </w:rPr>
        <w:t>second strike</w:t>
      </w:r>
      <w:r w:rsidRPr="008F7E45">
        <w:rPr>
          <w:rStyle w:val="StyleUnderline"/>
          <w:highlight w:val="cyan"/>
        </w:rPr>
        <w:t xml:space="preserve"> </w:t>
      </w:r>
      <w:r w:rsidRPr="0091016B">
        <w:rPr>
          <w:rStyle w:val="StyleUnderline"/>
        </w:rPr>
        <w:t>capability</w:t>
      </w:r>
      <w:r w:rsidRPr="0091016B">
        <w:rPr>
          <w:sz w:val="16"/>
        </w:rPr>
        <w:t xml:space="preserve">. In this context, </w:t>
      </w:r>
      <w:r w:rsidRPr="0091016B">
        <w:rPr>
          <w:rStyle w:val="StyleUnderline"/>
        </w:rPr>
        <w:t xml:space="preserve">one or both states might believe that </w:t>
      </w:r>
      <w:r w:rsidRPr="008F7E45">
        <w:rPr>
          <w:rStyle w:val="StyleUnderline"/>
          <w:highlight w:val="cyan"/>
        </w:rPr>
        <w:t xml:space="preserve">it has an </w:t>
      </w:r>
      <w:r w:rsidRPr="008F7E45">
        <w:rPr>
          <w:rStyle w:val="Emphasis"/>
          <w:highlight w:val="cyan"/>
        </w:rPr>
        <w:t>incentive</w:t>
      </w:r>
      <w:r w:rsidRPr="008F7E45">
        <w:rPr>
          <w:rStyle w:val="StyleUnderline"/>
          <w:highlight w:val="cyan"/>
        </w:rPr>
        <w:t xml:space="preserve"> to </w:t>
      </w:r>
      <w:r w:rsidRPr="008F7E45">
        <w:rPr>
          <w:rStyle w:val="Emphasis"/>
          <w:highlight w:val="cyan"/>
        </w:rPr>
        <w:t>use</w:t>
      </w:r>
      <w:r w:rsidRPr="0091016B">
        <w:rPr>
          <w:rStyle w:val="StyleUnderline"/>
        </w:rPr>
        <w:t xml:space="preserve"> nuclear weapons </w:t>
      </w:r>
      <w:r w:rsidRPr="008F7E45">
        <w:rPr>
          <w:rStyle w:val="Emphasis"/>
          <w:highlight w:val="cyan"/>
        </w:rPr>
        <w:t>first</w:t>
      </w:r>
      <w:r w:rsidRPr="0091016B">
        <w:rPr>
          <w:sz w:val="16"/>
        </w:rPr>
        <w:t xml:space="preserve">. For example, if Iran acquires nuclear weapons, neither Iran, nor its nuclear-armed rival, Israel, will have a secure, second-strike capability. Even though it is believed to have a large arsenal, </w:t>
      </w:r>
      <w:r w:rsidRPr="0091016B">
        <w:rPr>
          <w:rStyle w:val="StyleUnderline"/>
        </w:rPr>
        <w:t>given its small size and lack of strategic depth, Israel might not be confident that it could absorb a nuclear strike and respond with a devastating counterstrike</w:t>
      </w:r>
      <w:r w:rsidRPr="0091016B">
        <w:rPr>
          <w:sz w:val="16"/>
        </w:rPr>
        <w:t xml:space="preserve">. Similarly, </w:t>
      </w:r>
      <w:r w:rsidRPr="0091016B">
        <w:rPr>
          <w:rStyle w:val="StyleUnderline"/>
        </w:rPr>
        <w:t>Iran might eventually be able to build a large and survivable nuclear arsenal, but, when it first crosses the nuclear threshold, Tehran will have a small and vulnerable nuclear force</w:t>
      </w:r>
      <w:r w:rsidRPr="0091016B">
        <w:rPr>
          <w:sz w:val="16"/>
        </w:rPr>
        <w:t xml:space="preserve">. In these pre-MAD situations, there are at least three ways that nuclear war could occur. First, </w:t>
      </w:r>
      <w:r w:rsidRPr="0091016B">
        <w:rPr>
          <w:rStyle w:val="StyleUnderline"/>
        </w:rPr>
        <w:t>the state with the nuclear advantage might believe it has a</w:t>
      </w:r>
      <w:r w:rsidRPr="0091016B">
        <w:rPr>
          <w:sz w:val="16"/>
        </w:rPr>
        <w:t xml:space="preserve"> </w:t>
      </w:r>
      <w:r w:rsidRPr="0091016B">
        <w:rPr>
          <w:rStyle w:val="StyleUnderline"/>
        </w:rPr>
        <w:t>splendid first strike capability. In a crisis, Israel might</w:t>
      </w:r>
      <w:r w:rsidRPr="0091016B">
        <w:rPr>
          <w:sz w:val="16"/>
        </w:rPr>
        <w:t xml:space="preserve">, therefore, </w:t>
      </w:r>
      <w:r w:rsidRPr="0091016B">
        <w:rPr>
          <w:rStyle w:val="StyleUnderline"/>
        </w:rPr>
        <w:t xml:space="preserve">decide to launch </w:t>
      </w:r>
      <w:r w:rsidRPr="008F7E45">
        <w:rPr>
          <w:rStyle w:val="StyleUnderline"/>
          <w:highlight w:val="cyan"/>
        </w:rPr>
        <w:t xml:space="preserve">a </w:t>
      </w:r>
      <w:r w:rsidRPr="008F7E45">
        <w:rPr>
          <w:rStyle w:val="Emphasis"/>
          <w:highlight w:val="cyan"/>
        </w:rPr>
        <w:t>preventive</w:t>
      </w:r>
      <w:r w:rsidRPr="0091016B">
        <w:rPr>
          <w:rStyle w:val="Emphasis"/>
        </w:rPr>
        <w:t xml:space="preserve"> nuclear </w:t>
      </w:r>
      <w:r w:rsidRPr="008F7E45">
        <w:rPr>
          <w:rStyle w:val="Emphasis"/>
          <w:highlight w:val="cyan"/>
        </w:rPr>
        <w:t>strike</w:t>
      </w:r>
      <w:r w:rsidRPr="0091016B">
        <w:rPr>
          <w:rStyle w:val="StyleUnderline"/>
        </w:rPr>
        <w:t xml:space="preserve"> to disarm Iran’s nuclear capabilities. </w:t>
      </w:r>
      <w:r w:rsidRPr="0091016B">
        <w:rPr>
          <w:sz w:val="16"/>
        </w:rPr>
        <w:t xml:space="preserve">Indeed, </w:t>
      </w:r>
      <w:r w:rsidRPr="0091016B">
        <w:rPr>
          <w:rStyle w:val="StyleUnderline"/>
        </w:rPr>
        <w:t>this</w:t>
      </w:r>
      <w:r w:rsidRPr="0091016B">
        <w:rPr>
          <w:sz w:val="16"/>
        </w:rPr>
        <w:t xml:space="preserve"> </w:t>
      </w:r>
      <w:r w:rsidRPr="0091016B">
        <w:rPr>
          <w:rStyle w:val="Emphasis"/>
        </w:rPr>
        <w:t>incentive</w:t>
      </w:r>
      <w:r w:rsidRPr="0091016B">
        <w:rPr>
          <w:sz w:val="16"/>
        </w:rPr>
        <w:t xml:space="preserve"> </w:t>
      </w:r>
      <w:r w:rsidRPr="0091016B">
        <w:rPr>
          <w:rStyle w:val="StyleUnderline"/>
        </w:rPr>
        <w:t xml:space="preserve">might be further increased by Israel’s aggressive strategic culture that </w:t>
      </w:r>
      <w:r w:rsidRPr="008F7E45">
        <w:rPr>
          <w:rStyle w:val="StyleUnderline"/>
          <w:highlight w:val="cyan"/>
        </w:rPr>
        <w:t>emphasizes</w:t>
      </w:r>
      <w:r w:rsidRPr="0091016B">
        <w:rPr>
          <w:rStyle w:val="StyleUnderline"/>
        </w:rPr>
        <w:t xml:space="preserve"> preemptive action.</w:t>
      </w:r>
      <w:r w:rsidRPr="0091016B">
        <w:rPr>
          <w:sz w:val="16"/>
        </w:rPr>
        <w:t xml:space="preserve"> Second, </w:t>
      </w:r>
      <w:r w:rsidRPr="0091016B">
        <w:rPr>
          <w:rStyle w:val="StyleUnderline"/>
        </w:rPr>
        <w:t>the state with a small and vulnerable</w:t>
      </w:r>
      <w:r w:rsidRPr="0091016B">
        <w:rPr>
          <w:sz w:val="16"/>
        </w:rPr>
        <w:t xml:space="preserve"> nuclear arsenal, in this case Iran, </w:t>
      </w:r>
      <w:r w:rsidRPr="0091016B">
        <w:rPr>
          <w:rStyle w:val="StyleUnderline"/>
        </w:rPr>
        <w:t xml:space="preserve">might feel </w:t>
      </w:r>
      <w:r w:rsidRPr="008F7E45">
        <w:rPr>
          <w:rStyle w:val="Emphasis"/>
          <w:highlight w:val="cyan"/>
        </w:rPr>
        <w:t xml:space="preserve">use </w:t>
      </w:r>
      <w:r w:rsidRPr="0091016B">
        <w:rPr>
          <w:rStyle w:val="Emphasis"/>
        </w:rPr>
        <w:t>th</w:t>
      </w:r>
      <w:r w:rsidRPr="008F7E45">
        <w:rPr>
          <w:rStyle w:val="Emphasis"/>
          <w:highlight w:val="cyan"/>
        </w:rPr>
        <w:t xml:space="preserve">em or lose </w:t>
      </w:r>
      <w:r w:rsidRPr="0091016B">
        <w:rPr>
          <w:rStyle w:val="Emphasis"/>
        </w:rPr>
        <w:t>th</w:t>
      </w:r>
      <w:r w:rsidRPr="008F7E45">
        <w:rPr>
          <w:rStyle w:val="Emphasis"/>
          <w:highlight w:val="cyan"/>
        </w:rPr>
        <w:t>em pressures</w:t>
      </w:r>
      <w:r w:rsidRPr="0091016B">
        <w:rPr>
          <w:sz w:val="16"/>
        </w:rPr>
        <w:t xml:space="preserve">. That is, </w:t>
      </w:r>
      <w:r w:rsidRPr="0091016B">
        <w:rPr>
          <w:rStyle w:val="StyleUnderline"/>
        </w:rPr>
        <w:t>in a crisis, Iran might decide to strike first rather than risk having its entire nuclear arsenal destroyed</w:t>
      </w:r>
      <w:r w:rsidRPr="0091016B">
        <w:rPr>
          <w:sz w:val="16"/>
        </w:rPr>
        <w:t xml:space="preserve">. Third, as Thomas Schelling has argued, </w:t>
      </w:r>
      <w:r w:rsidRPr="0091016B">
        <w:rPr>
          <w:rStyle w:val="StyleUnderline"/>
        </w:rPr>
        <w:t>nuclear war could result due to the reciprocal fear of surprise attack</w:t>
      </w:r>
      <w:r w:rsidRPr="0091016B">
        <w:rPr>
          <w:sz w:val="16"/>
        </w:rPr>
        <w:t xml:space="preserve">.49 If there are advantages to striking first, </w:t>
      </w:r>
      <w:r w:rsidRPr="0091016B">
        <w:rPr>
          <w:rStyle w:val="StyleUnderline"/>
        </w:rPr>
        <w:t>one state might start a nuclear war in the belief that war is inevitable and that it would be better to go first than to go second</w:t>
      </w:r>
      <w:r w:rsidRPr="0091016B">
        <w:rPr>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91016B">
        <w:rPr>
          <w:rStyle w:val="Emphasis"/>
        </w:rPr>
        <w:t>there is still a risk of nuclear war</w:t>
      </w:r>
      <w:r w:rsidRPr="0091016B">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91016B">
        <w:rPr>
          <w:rStyle w:val="StyleUnderline"/>
        </w:rPr>
        <w:t>Iran’s theocratic government</w:t>
      </w:r>
      <w:r w:rsidRPr="0091016B">
        <w:rPr>
          <w:sz w:val="16"/>
        </w:rPr>
        <w:t xml:space="preserve">, despite its inflammatory rhetoric, has followed a fairly pragmatic foreign policy since 1979, but it </w:t>
      </w:r>
      <w:r w:rsidRPr="0091016B">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91016B">
        <w:rPr>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91016B">
        <w:rPr>
          <w:rStyle w:val="StyleUnderline"/>
        </w:rPr>
        <w:t>nuclear-armed states still have conflicts of interest and leaders</w:t>
      </w:r>
      <w:r w:rsidRPr="0091016B">
        <w:rPr>
          <w:sz w:val="16"/>
        </w:rPr>
        <w:t xml:space="preserve"> </w:t>
      </w:r>
      <w:r w:rsidRPr="0091016B">
        <w:rPr>
          <w:rStyle w:val="StyleUnderline"/>
        </w:rPr>
        <w:t>still seek to coerce nuclear-armed adversaries</w:t>
      </w:r>
      <w:r w:rsidRPr="0091016B">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8F7E45">
        <w:rPr>
          <w:rStyle w:val="StyleUnderline"/>
          <w:highlight w:val="cyan"/>
        </w:rPr>
        <w:t>leaders</w:t>
      </w:r>
      <w:r w:rsidRPr="0091016B">
        <w:rPr>
          <w:rStyle w:val="StyleUnderline"/>
        </w:rPr>
        <w:t xml:space="preserve"> can make a ‘threat that leaves something to chance’.</w:t>
      </w:r>
      <w:r w:rsidRPr="0091016B">
        <w:rPr>
          <w:sz w:val="16"/>
        </w:rPr>
        <w:t xml:space="preserve">52 </w:t>
      </w:r>
      <w:r w:rsidRPr="0091016B">
        <w:rPr>
          <w:rStyle w:val="Emphasis"/>
        </w:rPr>
        <w:t xml:space="preserve">They can </w:t>
      </w:r>
      <w:r w:rsidRPr="008F7E45">
        <w:rPr>
          <w:rStyle w:val="Emphasis"/>
          <w:highlight w:val="cyan"/>
        </w:rPr>
        <w:t>initiate a nuclear crisis</w:t>
      </w:r>
      <w:r w:rsidRPr="0091016B">
        <w:rPr>
          <w:sz w:val="16"/>
        </w:rPr>
        <w:t xml:space="preserve">. </w:t>
      </w:r>
      <w:r w:rsidRPr="008F7E45">
        <w:rPr>
          <w:rStyle w:val="StyleUnderline"/>
          <w:highlight w:val="cyan"/>
        </w:rPr>
        <w:t xml:space="preserve">By playing </w:t>
      </w:r>
      <w:r w:rsidRPr="0091016B">
        <w:rPr>
          <w:rStyle w:val="StyleUnderline"/>
        </w:rPr>
        <w:t xml:space="preserve">these risky games of nuclear </w:t>
      </w:r>
      <w:r w:rsidRPr="008F7E45">
        <w:rPr>
          <w:rStyle w:val="StyleUnderline"/>
          <w:highlight w:val="cyan"/>
        </w:rPr>
        <w:t>brinkmanship</w:t>
      </w:r>
      <w:r w:rsidRPr="0091016B">
        <w:rPr>
          <w:rStyle w:val="StyleUnderline"/>
        </w:rPr>
        <w:t xml:space="preserve">, </w:t>
      </w:r>
      <w:r w:rsidRPr="008F7E45">
        <w:rPr>
          <w:rStyle w:val="StyleUnderline"/>
          <w:highlight w:val="cyan"/>
        </w:rPr>
        <w:t>states can increase the risk</w:t>
      </w:r>
      <w:r w:rsidRPr="0091016B">
        <w:rPr>
          <w:rStyle w:val="StyleUnderline"/>
        </w:rPr>
        <w:t xml:space="preserve"> of nuclear war in an attempt </w:t>
      </w:r>
      <w:r w:rsidRPr="008F7E45">
        <w:rPr>
          <w:rStyle w:val="Emphasis"/>
          <w:highlight w:val="cyan"/>
        </w:rPr>
        <w:t>to force a less resolved adversary</w:t>
      </w:r>
      <w:r w:rsidRPr="008F7E45">
        <w:rPr>
          <w:rStyle w:val="StyleUnderline"/>
          <w:highlight w:val="cyan"/>
        </w:rPr>
        <w:t xml:space="preserve"> to back</w:t>
      </w:r>
      <w:r w:rsidRPr="0091016B">
        <w:rPr>
          <w:rStyle w:val="StyleUnderline"/>
        </w:rPr>
        <w:t xml:space="preserve"> </w:t>
      </w:r>
      <w:r w:rsidRPr="008F7E45">
        <w:rPr>
          <w:rStyle w:val="StyleUnderline"/>
          <w:highlight w:val="cyan"/>
        </w:rPr>
        <w:t>down</w:t>
      </w:r>
      <w:r w:rsidRPr="0091016B">
        <w:rPr>
          <w:sz w:val="16"/>
        </w:rPr>
        <w:t xml:space="preserve">. Historical </w:t>
      </w:r>
      <w:r w:rsidRPr="0091016B">
        <w:rPr>
          <w:rStyle w:val="StyleUnderline"/>
        </w:rPr>
        <w:t xml:space="preserve">crises have not resulted in nuclear war, but </w:t>
      </w:r>
      <w:r w:rsidRPr="008F7E45">
        <w:rPr>
          <w:rStyle w:val="StyleUnderline"/>
          <w:highlight w:val="cyan"/>
        </w:rPr>
        <w:t>many of them</w:t>
      </w:r>
      <w:r w:rsidRPr="0091016B">
        <w:rPr>
          <w:sz w:val="16"/>
        </w:rPr>
        <w:t xml:space="preserve">, including the 1962 Cuban Missile Crisis, </w:t>
      </w:r>
      <w:r w:rsidRPr="008F7E45">
        <w:rPr>
          <w:rStyle w:val="StyleUnderline"/>
          <w:highlight w:val="cyan"/>
        </w:rPr>
        <w:t xml:space="preserve">have </w:t>
      </w:r>
      <w:r w:rsidRPr="008F7E45">
        <w:rPr>
          <w:rStyle w:val="Emphasis"/>
          <w:highlight w:val="cyan"/>
        </w:rPr>
        <w:t>come close</w:t>
      </w:r>
      <w:r w:rsidRPr="0091016B">
        <w:rPr>
          <w:sz w:val="16"/>
        </w:rPr>
        <w:t xml:space="preserve">. And scholars have documented historical incidents when accidents nearly led to war.53 </w:t>
      </w:r>
      <w:r w:rsidRPr="0091016B">
        <w:rPr>
          <w:rStyle w:val="StyleUnderline"/>
        </w:rPr>
        <w:t>When we think about future nuclear crisis dyads</w:t>
      </w:r>
      <w:r w:rsidRPr="0091016B">
        <w:rPr>
          <w:sz w:val="16"/>
        </w:rPr>
        <w:t xml:space="preserve">, such as Iran and Israel, </w:t>
      </w:r>
      <w:r w:rsidRPr="0091016B">
        <w:rPr>
          <w:rStyle w:val="StyleUnderline"/>
        </w:rPr>
        <w:t xml:space="preserve">with fewer sources of stability than existed during the Cold War, we can see that there is a real risk that </w:t>
      </w:r>
      <w:r w:rsidRPr="008F7E45">
        <w:rPr>
          <w:rStyle w:val="Emphasis"/>
          <w:highlight w:val="cyan"/>
        </w:rPr>
        <w:t>a future crisis could result in a devastating nuclear exchange</w:t>
      </w:r>
      <w:r w:rsidRPr="0091016B">
        <w:rPr>
          <w:sz w:val="16"/>
        </w:rPr>
        <w:t xml:space="preserve">. Nuclear Terrorism </w:t>
      </w:r>
      <w:r w:rsidRPr="0091016B">
        <w:rPr>
          <w:rStyle w:val="StyleUnderline"/>
        </w:rPr>
        <w:t xml:space="preserve">The </w:t>
      </w:r>
      <w:r w:rsidRPr="008F7E45">
        <w:rPr>
          <w:rStyle w:val="StyleUnderline"/>
          <w:highlight w:val="cyan"/>
        </w:rPr>
        <w:t>spread</w:t>
      </w:r>
      <w:r w:rsidRPr="0091016B">
        <w:rPr>
          <w:rStyle w:val="StyleUnderline"/>
        </w:rPr>
        <w:t xml:space="preserve"> of nuclear weapons also </w:t>
      </w:r>
      <w:r w:rsidRPr="008F7E45">
        <w:rPr>
          <w:rStyle w:val="Emphasis"/>
          <w:highlight w:val="cyan"/>
        </w:rPr>
        <w:t>increases the risk of nuclear terror</w:t>
      </w:r>
      <w:r w:rsidRPr="0091016B">
        <w:rPr>
          <w:rStyle w:val="Emphasis"/>
        </w:rPr>
        <w:t>ism</w:t>
      </w:r>
      <w:r w:rsidRPr="0091016B">
        <w:rPr>
          <w:sz w:val="16"/>
        </w:rPr>
        <w:t xml:space="preserve">.54 While September 11th was one of the greatest tragedies in American history, it would have been much worse had Osama Bin Laden possessed nuclear weapons. Bin </w:t>
      </w:r>
      <w:r w:rsidRPr="0091016B">
        <w:rPr>
          <w:rStyle w:val="StyleUnderline"/>
        </w:rPr>
        <w:t xml:space="preserve">Laden declared it a ‘religious duty’ for Al- </w:t>
      </w:r>
      <w:proofErr w:type="spellStart"/>
      <w:r w:rsidRPr="0091016B">
        <w:rPr>
          <w:rStyle w:val="StyleUnderline"/>
        </w:rPr>
        <w:t>Qa’eda</w:t>
      </w:r>
      <w:proofErr w:type="spellEnd"/>
      <w:r w:rsidRPr="0091016B">
        <w:rPr>
          <w:rStyle w:val="StyleUnderline"/>
        </w:rPr>
        <w:t xml:space="preserve"> to acquire</w:t>
      </w:r>
      <w:r w:rsidRPr="0091016B">
        <w:rPr>
          <w:sz w:val="16"/>
        </w:rPr>
        <w:t xml:space="preserve"> </w:t>
      </w:r>
      <w:r w:rsidRPr="0091016B">
        <w:rPr>
          <w:rStyle w:val="StyleUnderline"/>
        </w:rPr>
        <w:t>nuclear weapons and radical clerics have issued fatwas declaring it permissible to use nuclear weapons in Jihad against the West</w:t>
      </w:r>
      <w:r w:rsidRPr="0091016B">
        <w:rPr>
          <w:sz w:val="16"/>
        </w:rPr>
        <w:t xml:space="preserve">.55 Unlike states, which can be more easily deterred, there is little doubt that if terrorists acquired nuclear weapons, they would use them.56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w:t>
      </w:r>
      <w:r w:rsidRPr="0091016B">
        <w:rPr>
          <w:rStyle w:val="StyleUnderline"/>
        </w:rPr>
        <w:t>as nuclear weapons spread, the possibility that they will eventually fall into terrorist hands increases</w:t>
      </w:r>
      <w:r w:rsidRPr="0091016B">
        <w:rPr>
          <w:sz w:val="16"/>
        </w:rPr>
        <w:t xml:space="preserve">. </w:t>
      </w:r>
      <w:r w:rsidRPr="0091016B">
        <w:rPr>
          <w:rStyle w:val="StyleUnderline"/>
        </w:rPr>
        <w:t xml:space="preserve">States could intentionally </w:t>
      </w:r>
      <w:r w:rsidRPr="0091016B">
        <w:rPr>
          <w:rStyle w:val="Emphasis"/>
        </w:rPr>
        <w:t>transfer nuclear weapons</w:t>
      </w:r>
      <w:r w:rsidRPr="0091016B">
        <w:rPr>
          <w:sz w:val="16"/>
        </w:rPr>
        <w:t xml:space="preserve">, or the fissile material required to build them, </w:t>
      </w:r>
      <w:r w:rsidRPr="0091016B">
        <w:rPr>
          <w:rStyle w:val="StyleUnderline"/>
        </w:rPr>
        <w:t>to terrorist groups</w:t>
      </w:r>
      <w:r w:rsidRPr="0091016B">
        <w:rPr>
          <w:sz w:val="16"/>
        </w:rPr>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w:t>
      </w:r>
      <w:r w:rsidRPr="0091016B">
        <w:rPr>
          <w:rStyle w:val="StyleUnderline"/>
        </w:rPr>
        <w:t xml:space="preserve">a new nuclear state, with underdeveloped security procedures, might be vulnerable to </w:t>
      </w:r>
      <w:r w:rsidRPr="0091016B">
        <w:rPr>
          <w:rStyle w:val="Emphasis"/>
        </w:rPr>
        <w:t>theft</w:t>
      </w:r>
      <w:r w:rsidRPr="0091016B">
        <w:rPr>
          <w:rStyle w:val="StyleUnderline"/>
        </w:rPr>
        <w:t>, allowing terrorist groups or corrupt or ideologically-motivated insiders to transfer dangerous material to terrorists.</w:t>
      </w:r>
      <w:r w:rsidRPr="0091016B">
        <w:rPr>
          <w:sz w:val="16"/>
        </w:rPr>
        <w:t xml:space="preserve"> There is evidence, for example, that representatives from Pakistan’s atomic energy establishment met with Al-</w:t>
      </w:r>
      <w:proofErr w:type="spellStart"/>
      <w:r w:rsidRPr="0091016B">
        <w:rPr>
          <w:sz w:val="16"/>
        </w:rPr>
        <w:t>Qa’eda</w:t>
      </w:r>
      <w:proofErr w:type="spellEnd"/>
      <w:r w:rsidRPr="0091016B">
        <w:rPr>
          <w:sz w:val="16"/>
        </w:rPr>
        <w:t xml:space="preserve"> members to discuss a possible nuclear deal.59 Finally, </w:t>
      </w:r>
      <w:r w:rsidRPr="0091016B">
        <w:rPr>
          <w:rStyle w:val="StyleUnderline"/>
        </w:rPr>
        <w:t>a nuclear-armed state could collapse</w:t>
      </w:r>
      <w:r w:rsidRPr="0091016B">
        <w:rPr>
          <w:sz w:val="16"/>
        </w:rPr>
        <w:t xml:space="preserve">, </w:t>
      </w:r>
      <w:r w:rsidRPr="0091016B">
        <w:rPr>
          <w:rStyle w:val="StyleUnderline"/>
        </w:rPr>
        <w:t>resulting in a breakdown of law and order and a loose nukes problem</w:t>
      </w:r>
      <w:r w:rsidRPr="0091016B">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91016B">
        <w:rPr>
          <w:rStyle w:val="Emphasis"/>
        </w:rPr>
        <w:t xml:space="preserve">Regional Instability </w:t>
      </w:r>
      <w:r w:rsidRPr="0091016B">
        <w:rPr>
          <w:rStyle w:val="StyleUnderline"/>
        </w:rPr>
        <w:t xml:space="preserve">The spread of </w:t>
      </w:r>
      <w:r w:rsidRPr="008F7E45">
        <w:rPr>
          <w:rStyle w:val="StyleUnderline"/>
          <w:highlight w:val="cyan"/>
        </w:rPr>
        <w:t>nuclear weapons</w:t>
      </w:r>
      <w:r w:rsidRPr="0091016B">
        <w:rPr>
          <w:rStyle w:val="StyleUnderline"/>
        </w:rPr>
        <w:t xml:space="preserve"> also </w:t>
      </w:r>
      <w:r w:rsidRPr="008F7E45">
        <w:rPr>
          <w:rStyle w:val="Emphasis"/>
          <w:highlight w:val="cyan"/>
        </w:rPr>
        <w:t>embolden</w:t>
      </w:r>
      <w:r w:rsidRPr="0091016B">
        <w:rPr>
          <w:rStyle w:val="Emphasis"/>
        </w:rPr>
        <w:t xml:space="preserve">s </w:t>
      </w:r>
      <w:r w:rsidRPr="008F7E45">
        <w:rPr>
          <w:rStyle w:val="Emphasis"/>
          <w:highlight w:val="cyan"/>
        </w:rPr>
        <w:t>nuclear powers</w:t>
      </w:r>
      <w:r w:rsidRPr="0091016B">
        <w:rPr>
          <w:sz w:val="16"/>
        </w:rPr>
        <w:t xml:space="preserve">, </w:t>
      </w:r>
      <w:r w:rsidRPr="0091016B">
        <w:rPr>
          <w:rStyle w:val="StyleUnderline"/>
        </w:rPr>
        <w:t xml:space="preserve">contributing </w:t>
      </w:r>
      <w:r w:rsidRPr="008F7E45">
        <w:rPr>
          <w:rStyle w:val="StyleUnderline"/>
          <w:highlight w:val="cyan"/>
        </w:rPr>
        <w:t xml:space="preserve">to </w:t>
      </w:r>
      <w:r w:rsidRPr="008F7E45">
        <w:rPr>
          <w:rStyle w:val="Emphasis"/>
          <w:highlight w:val="cyan"/>
        </w:rPr>
        <w:t>regional instability</w:t>
      </w:r>
      <w:r w:rsidRPr="0091016B">
        <w:rPr>
          <w:sz w:val="16"/>
        </w:rPr>
        <w:t xml:space="preserve">. </w:t>
      </w:r>
      <w:r w:rsidRPr="0091016B">
        <w:rPr>
          <w:rStyle w:val="StyleUnderline"/>
        </w:rPr>
        <w:t>States that lack nuclear weapons need to fear direct</w:t>
      </w:r>
      <w:r w:rsidRPr="0091016B">
        <w:rPr>
          <w:sz w:val="16"/>
        </w:rPr>
        <w:t xml:space="preserve"> </w:t>
      </w:r>
      <w:r w:rsidRPr="0091016B">
        <w:rPr>
          <w:rStyle w:val="StyleUnderline"/>
        </w:rPr>
        <w:t xml:space="preserve">military attack from other states, but </w:t>
      </w:r>
      <w:r w:rsidRPr="008F7E45">
        <w:rPr>
          <w:rStyle w:val="StyleUnderline"/>
          <w:highlight w:val="cyan"/>
        </w:rPr>
        <w:t xml:space="preserve">states with nuclear weapons </w:t>
      </w:r>
      <w:r w:rsidRPr="0091016B">
        <w:rPr>
          <w:rStyle w:val="StyleUnderline"/>
        </w:rPr>
        <w:t>can be confident that they can deter an intentional military attack, giving them an incentive</w:t>
      </w:r>
      <w:r w:rsidRPr="0091016B">
        <w:rPr>
          <w:sz w:val="16"/>
        </w:rPr>
        <w:t xml:space="preserve"> </w:t>
      </w:r>
      <w:r w:rsidRPr="0091016B">
        <w:rPr>
          <w:rStyle w:val="StyleUnderline"/>
        </w:rPr>
        <w:t>to be more aggressive in the conduct of their foreign policy</w:t>
      </w:r>
      <w:r w:rsidRPr="0091016B">
        <w:rPr>
          <w:sz w:val="16"/>
        </w:rPr>
        <w:t>. In this way, n</w:t>
      </w:r>
      <w:r w:rsidRPr="0091016B">
        <w:rPr>
          <w:rStyle w:val="StyleUnderline"/>
        </w:rPr>
        <w:t xml:space="preserve">uclear weapons provide a shield under which states can feel free to </w:t>
      </w:r>
      <w:r w:rsidRPr="008F7E45">
        <w:rPr>
          <w:rStyle w:val="StyleUnderline"/>
          <w:highlight w:val="cyan"/>
        </w:rPr>
        <w:t xml:space="preserve">engage in </w:t>
      </w:r>
      <w:r w:rsidRPr="008F7E45">
        <w:rPr>
          <w:rStyle w:val="Emphasis"/>
          <w:highlight w:val="cyan"/>
        </w:rPr>
        <w:t>lower-level aggression</w:t>
      </w:r>
      <w:r w:rsidRPr="0091016B">
        <w:rPr>
          <w:sz w:val="16"/>
        </w:rPr>
        <w:t xml:space="preserve">. Indeed, international relations theories about the ‘stability-instability paradox’ maintain that stability at the nuclear level contributes to conventional instability.60 Historically, we have seen that </w:t>
      </w:r>
      <w:r w:rsidRPr="008F7E45">
        <w:rPr>
          <w:rStyle w:val="StyleUnderline"/>
          <w:highlight w:val="cyan"/>
        </w:rPr>
        <w:t xml:space="preserve">the spread of </w:t>
      </w:r>
      <w:r w:rsidRPr="008F7E45">
        <w:rPr>
          <w:rStyle w:val="Emphasis"/>
          <w:highlight w:val="cyan"/>
        </w:rPr>
        <w:t>nuclear weapons</w:t>
      </w:r>
      <w:r w:rsidRPr="0091016B">
        <w:rPr>
          <w:rStyle w:val="StyleUnderline"/>
        </w:rPr>
        <w:t xml:space="preserve"> has </w:t>
      </w:r>
      <w:r w:rsidRPr="008F7E45">
        <w:rPr>
          <w:rStyle w:val="StyleUnderline"/>
          <w:highlight w:val="cyan"/>
        </w:rPr>
        <w:t>emboldened</w:t>
      </w:r>
      <w:r w:rsidRPr="0091016B">
        <w:rPr>
          <w:rStyle w:val="StyleUnderline"/>
        </w:rPr>
        <w:t xml:space="preserve"> their possessors and contributed to </w:t>
      </w:r>
      <w:r w:rsidRPr="008F7E45">
        <w:rPr>
          <w:rStyle w:val="Emphasis"/>
          <w:highlight w:val="cyan"/>
        </w:rPr>
        <w:t>regional instability</w:t>
      </w:r>
      <w:r w:rsidRPr="0091016B">
        <w:rPr>
          <w:sz w:val="16"/>
        </w:rPr>
        <w:t xml:space="preserve">. </w:t>
      </w:r>
      <w:r w:rsidRPr="0091016B">
        <w:rPr>
          <w:rStyle w:val="StyleUnderline"/>
        </w:rPr>
        <w:t>Recent scholarly analyses have demonstrated that, after controlling for other relevant factors, nuclear-weapon states are more likely to engage in conflict than nonnuclear</w:t>
      </w:r>
      <w:r w:rsidRPr="0091016B">
        <w:rPr>
          <w:sz w:val="16"/>
        </w:rPr>
        <w:t>-</w:t>
      </w:r>
      <w:r w:rsidRPr="0091016B">
        <w:rPr>
          <w:rStyle w:val="StyleUnderline"/>
        </w:rPr>
        <w:t>weapon states</w:t>
      </w:r>
      <w:r w:rsidRPr="0091016B">
        <w:rPr>
          <w:sz w:val="16"/>
        </w:rPr>
        <w:t xml:space="preserve"> and that </w:t>
      </w:r>
      <w:r w:rsidRPr="0091016B">
        <w:rPr>
          <w:rStyle w:val="StyleUnderline"/>
        </w:rPr>
        <w:t>this aggressiveness is more pronounced in new nuclear states that have less experience with nuclear diplomacy.</w:t>
      </w:r>
      <w:r w:rsidRPr="0091016B">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91016B">
        <w:rPr>
          <w:rStyle w:val="StyleUnderline"/>
        </w:rPr>
        <w:t>nuclear-armed Iran would likely step up support to terrorist and proxy groups and engage in more aggressive coercive diplomacy</w:t>
      </w:r>
      <w:r w:rsidRPr="0091016B">
        <w:rPr>
          <w:sz w:val="16"/>
        </w:rPr>
        <w:t xml:space="preserve">. With a nuclear-armed Iran increasingly throwing its weight around in the region, </w:t>
      </w:r>
      <w:r w:rsidRPr="0091016B">
        <w:rPr>
          <w:rStyle w:val="Emphasis"/>
        </w:rPr>
        <w:t>we could witness an even more crisis prone Middle East.</w:t>
      </w:r>
      <w:r w:rsidRPr="0091016B">
        <w:rPr>
          <w:sz w:val="16"/>
        </w:rPr>
        <w:t xml:space="preserve"> </w:t>
      </w:r>
      <w:r w:rsidRPr="0091016B">
        <w:rPr>
          <w:rStyle w:val="StyleUnderline"/>
        </w:rPr>
        <w:t>And in a poly-nuclear Middle East</w:t>
      </w:r>
      <w:r w:rsidRPr="0091016B">
        <w:rPr>
          <w:sz w:val="16"/>
        </w:rPr>
        <w:t xml:space="preserve"> with Israel, Iran, and, in the future, possibly other states, armed with nuclear weapons, </w:t>
      </w:r>
      <w:r w:rsidRPr="008F7E45">
        <w:rPr>
          <w:rStyle w:val="Emphasis"/>
          <w:highlight w:val="cyan"/>
        </w:rPr>
        <w:t>any</w:t>
      </w:r>
      <w:r w:rsidRPr="008F7E45">
        <w:rPr>
          <w:rStyle w:val="StyleUnderline"/>
          <w:highlight w:val="cyan"/>
        </w:rPr>
        <w:t xml:space="preserve"> </w:t>
      </w:r>
      <w:r w:rsidRPr="0091016B">
        <w:rPr>
          <w:rStyle w:val="StyleUnderline"/>
        </w:rPr>
        <w:t xml:space="preserve">one of those </w:t>
      </w:r>
      <w:r w:rsidRPr="008F7E45">
        <w:rPr>
          <w:rStyle w:val="Emphasis"/>
          <w:highlight w:val="cyan"/>
        </w:rPr>
        <w:t>crises</w:t>
      </w:r>
      <w:r w:rsidRPr="008F7E45">
        <w:rPr>
          <w:rStyle w:val="StyleUnderline"/>
          <w:highlight w:val="cyan"/>
        </w:rPr>
        <w:t xml:space="preserve"> could result in a </w:t>
      </w:r>
      <w:r w:rsidRPr="008F7E45">
        <w:rPr>
          <w:rStyle w:val="Emphasis"/>
          <w:highlight w:val="cyan"/>
        </w:rPr>
        <w:t>catastrophic nuclear exchange</w:t>
      </w:r>
      <w:r w:rsidRPr="0091016B">
        <w:rPr>
          <w:rStyle w:val="StyleUnderline"/>
        </w:rPr>
        <w:t>.</w:t>
      </w:r>
    </w:p>
    <w:p w:rsidR="0074369A" w:rsidRPr="00055AC5" w:rsidRDefault="0074369A" w:rsidP="00055AC5"/>
    <w:p w:rsidR="00E56793" w:rsidRDefault="00E56793" w:rsidP="00E56793">
      <w:pPr>
        <w:pStyle w:val="Heading3"/>
      </w:pPr>
      <w:r>
        <w:t>Impact: US Hegemony Solves War</w:t>
      </w:r>
    </w:p>
    <w:p w:rsidR="00E56793" w:rsidRDefault="009A2E9D" w:rsidP="009A2E9D">
      <w:pPr>
        <w:pStyle w:val="Heading4"/>
      </w:pPr>
      <w:r>
        <w:t>US hegemony needs to be maintained to prevent Great Power War</w:t>
      </w:r>
      <w:r w:rsidR="003C4259">
        <w:t>.</w:t>
      </w:r>
    </w:p>
    <w:p w:rsidR="003C4259" w:rsidRPr="003C4259" w:rsidRDefault="003C4259" w:rsidP="003C4259">
      <w:r>
        <w:t xml:space="preserve">Hal </w:t>
      </w:r>
      <w:r w:rsidRPr="003C4259">
        <w:rPr>
          <w:rStyle w:val="Style13ptBold"/>
        </w:rPr>
        <w:t>Brands</w:t>
      </w:r>
      <w:r>
        <w:t>, 10-24-</w:t>
      </w:r>
      <w:r w:rsidRPr="003C4259">
        <w:rPr>
          <w:rStyle w:val="Style13ptBold"/>
        </w:rPr>
        <w:t>2018</w:t>
      </w:r>
      <w:r>
        <w:t>, “</w:t>
      </w:r>
      <w:r w:rsidRPr="003C4259">
        <w:rPr>
          <w:i/>
        </w:rPr>
        <w:t>Danger: Falling Powers</w:t>
      </w:r>
      <w:r>
        <w:t xml:space="preserve">,” The American Interest, </w:t>
      </w:r>
      <w:hyperlink r:id="rId47" w:history="1">
        <w:r w:rsidRPr="00FD616B">
          <w:rPr>
            <w:rStyle w:val="Hyperlink"/>
          </w:rPr>
          <w:t>https://www.the-american-interest.com/2018/10/24/danger-falling-powers/</w:t>
        </w:r>
      </w:hyperlink>
      <w:r>
        <w:t>. ZKMSU</w:t>
      </w:r>
    </w:p>
    <w:p w:rsidR="009A2E9D" w:rsidRPr="003C4259" w:rsidRDefault="009A2E9D" w:rsidP="009A2E9D">
      <w:pPr>
        <w:rPr>
          <w:sz w:val="10"/>
        </w:rPr>
      </w:pPr>
      <w:r w:rsidRPr="003C4259">
        <w:rPr>
          <w:rStyle w:val="StyleUnderline"/>
        </w:rPr>
        <w:t>Which is more dangerous: The revisionist power on the ascent or the revisionist power in decline? We naturally tend to think it is the former</w:t>
      </w:r>
      <w:r w:rsidRPr="003C4259">
        <w:rPr>
          <w:sz w:val="10"/>
        </w:rPr>
        <w:t xml:space="preserve">. “It was the rise of Athens and the fear that this inspired in Sparta that made war inevitable,” Thucydides famously wrote.1 That line is often interpreted as meaning that </w:t>
      </w:r>
      <w:r w:rsidRPr="008F7E45">
        <w:rPr>
          <w:rStyle w:val="StyleUnderline"/>
          <w:highlight w:val="cyan"/>
        </w:rPr>
        <w:t>rising revisionists</w:t>
      </w:r>
      <w:r w:rsidRPr="003C4259">
        <w:rPr>
          <w:sz w:val="10"/>
        </w:rPr>
        <w:t>—states dissatisfied with the current international system—</w:t>
      </w:r>
      <w:r w:rsidRPr="008F7E45">
        <w:rPr>
          <w:rStyle w:val="StyleUnderline"/>
          <w:highlight w:val="cyan"/>
        </w:rPr>
        <w:t>display growing ambition</w:t>
      </w:r>
      <w:r w:rsidRPr="003C4259">
        <w:rPr>
          <w:rStyle w:val="StyleUnderline"/>
        </w:rPr>
        <w:t xml:space="preserve">, assertiveness, </w:t>
      </w:r>
      <w:r w:rsidRPr="008F7E45">
        <w:rPr>
          <w:rStyle w:val="StyleUnderline"/>
          <w:highlight w:val="cyan"/>
        </w:rPr>
        <w:t>and impatience</w:t>
      </w:r>
      <w:r w:rsidRPr="003C4259">
        <w:rPr>
          <w:sz w:val="10"/>
        </w:rPr>
        <w:t xml:space="preserve">. </w:t>
      </w:r>
      <w:r w:rsidRPr="008F7E45">
        <w:rPr>
          <w:rStyle w:val="Emphasis"/>
          <w:highlight w:val="cyan"/>
        </w:rPr>
        <w:t>This behavior elicits a hostile response</w:t>
      </w:r>
      <w:r w:rsidRPr="003C4259">
        <w:rPr>
          <w:rStyle w:val="Emphasis"/>
        </w:rPr>
        <w:t xml:space="preserve"> by the reigning hegemon; </w:t>
      </w:r>
      <w:r w:rsidRPr="008F7E45">
        <w:rPr>
          <w:rStyle w:val="Emphasis"/>
          <w:highlight w:val="cyan"/>
        </w:rPr>
        <w:t>tensions spiral and war results</w:t>
      </w:r>
      <w:r w:rsidRPr="003C4259">
        <w:rPr>
          <w:sz w:val="10"/>
        </w:rPr>
        <w:t xml:space="preserve">. </w:t>
      </w:r>
      <w:r w:rsidRPr="003C4259">
        <w:rPr>
          <w:rStyle w:val="Emphasis"/>
        </w:rPr>
        <w:t xml:space="preserve">This view of how </w:t>
      </w:r>
      <w:r w:rsidRPr="008F7E45">
        <w:rPr>
          <w:rStyle w:val="Emphasis"/>
          <w:highlight w:val="cyan"/>
        </w:rPr>
        <w:t>great-power wars begin</w:t>
      </w:r>
      <w:r w:rsidRPr="003C4259">
        <w:rPr>
          <w:sz w:val="10"/>
        </w:rPr>
        <w:t>—call it the Thucydidean formula—</w:t>
      </w:r>
      <w:r w:rsidRPr="003C4259">
        <w:rPr>
          <w:rStyle w:val="StyleUnderline"/>
        </w:rPr>
        <w:t>shapes our understanding of global affairs even today</w:t>
      </w:r>
      <w:r w:rsidRPr="003C4259">
        <w:rPr>
          <w:sz w:val="10"/>
        </w:rPr>
        <w:t>.</w:t>
      </w:r>
      <w:r w:rsidR="003C4259" w:rsidRPr="003C4259">
        <w:rPr>
          <w:sz w:val="10"/>
        </w:rPr>
        <w:t xml:space="preserve"> </w:t>
      </w:r>
      <w:r w:rsidRPr="003C4259">
        <w:rPr>
          <w:sz w:val="10"/>
        </w:rPr>
        <w:t xml:space="preserve">Certainly, </w:t>
      </w:r>
      <w:r w:rsidRPr="008F7E45">
        <w:rPr>
          <w:rStyle w:val="Emphasis"/>
          <w:highlight w:val="cyan"/>
        </w:rPr>
        <w:t>rising revisionists can create profound geopolitical friction</w:t>
      </w:r>
      <w:r w:rsidRPr="003C4259">
        <w:rPr>
          <w:sz w:val="10"/>
        </w:rPr>
        <w:t xml:space="preserve">: </w:t>
      </w:r>
      <w:r w:rsidRPr="003C4259">
        <w:rPr>
          <w:rStyle w:val="StyleUnderline"/>
        </w:rPr>
        <w:t>Note</w:t>
      </w:r>
      <w:r w:rsidRPr="003C4259">
        <w:rPr>
          <w:sz w:val="10"/>
        </w:rPr>
        <w:t xml:space="preserve"> how China and Russia have used their resurgent power to disrupt the U.S.-led international system, and </w:t>
      </w:r>
      <w:r w:rsidRPr="003C4259">
        <w:rPr>
          <w:rStyle w:val="StyleUnderline"/>
        </w:rPr>
        <w:t>the increasing alarm that behavior has stirred among the Washington policy elite and American allies</w:t>
      </w:r>
      <w:r w:rsidRPr="003C4259">
        <w:rPr>
          <w:sz w:val="10"/>
        </w:rPr>
        <w:t>. Yet we often lose sight of a different pathway to great-power war, for peril may emerge when a country that has been rising, eagerly anticipating its moment in the sun, peaks and begins to decline before its ambitions have been fulfilled. The sense that a revisionist power’s geopolitical window of opportunity is closing, that its leaders cannot readily deliver the glories they have promised the population, can trigger rashness and risk-taking that a country more confident in its long-term trajectory would avoid.</w:t>
      </w:r>
      <w:r w:rsidR="003C4259" w:rsidRPr="003C4259">
        <w:rPr>
          <w:sz w:val="10"/>
        </w:rPr>
        <w:t xml:space="preserve"> </w:t>
      </w:r>
      <w:r w:rsidRPr="003C4259">
        <w:rPr>
          <w:sz w:val="10"/>
        </w:rPr>
        <w:t>Indeed, this combination—ambitions fired by a revisionist power’s ascent, followed by the fears that emerge when a premature fall begins—has historically created some of the most dangerous moments in great-power relations. It is also a combination worth worrying about today. American strategists are properly concerned about how Russia and China will behave if they become more capable of contesting U.S. leadership; dealing with a rising China in particular may be one of the greatest challenges American statecraft has ever confronted. Yet they should be no less concerned about how those countries will act as their relative power starts to fade.</w:t>
      </w:r>
      <w:r w:rsidR="003C4259" w:rsidRPr="003C4259">
        <w:rPr>
          <w:sz w:val="10"/>
        </w:rPr>
        <w:t xml:space="preserve"> </w:t>
      </w:r>
      <w:r w:rsidRPr="008F7E45">
        <w:rPr>
          <w:rStyle w:val="Emphasis"/>
          <w:highlight w:val="cyan"/>
        </w:rPr>
        <w:t>The dangers created by a rising revisionist power are obvious</w:t>
      </w:r>
      <w:r w:rsidRPr="003C4259">
        <w:rPr>
          <w:sz w:val="10"/>
        </w:rPr>
        <w:t xml:space="preserve">. </w:t>
      </w:r>
      <w:r w:rsidRPr="008F7E45">
        <w:rPr>
          <w:rStyle w:val="Emphasis"/>
          <w:highlight w:val="cyan"/>
        </w:rPr>
        <w:t>As a dissatisfied nation accrues</w:t>
      </w:r>
      <w:r w:rsidRPr="003C4259">
        <w:rPr>
          <w:rStyle w:val="Emphasis"/>
        </w:rPr>
        <w:t xml:space="preserve"> greater </w:t>
      </w:r>
      <w:r w:rsidRPr="008F7E45">
        <w:rPr>
          <w:rStyle w:val="Emphasis"/>
          <w:highlight w:val="cyan"/>
        </w:rPr>
        <w:t>strength</w:t>
      </w:r>
      <w:r w:rsidRPr="003C4259">
        <w:rPr>
          <w:rStyle w:val="Emphasis"/>
        </w:rPr>
        <w:t xml:space="preserve">, </w:t>
      </w:r>
      <w:r w:rsidRPr="008F7E45">
        <w:rPr>
          <w:rStyle w:val="Emphasis"/>
          <w:highlight w:val="cyan"/>
        </w:rPr>
        <w:t>the state uses that strength to avenge perceived slights</w:t>
      </w:r>
      <w:r w:rsidRPr="003C4259">
        <w:rPr>
          <w:rStyle w:val="Emphasis"/>
        </w:rPr>
        <w:t xml:space="preserve"> and attain greater influence. </w:t>
      </w:r>
      <w:r w:rsidRPr="008F7E45">
        <w:rPr>
          <w:rStyle w:val="Emphasis"/>
          <w:highlight w:val="cyan"/>
        </w:rPr>
        <w:t>It enlarges its definition of national interests</w:t>
      </w:r>
      <w:r w:rsidRPr="003C4259">
        <w:rPr>
          <w:rStyle w:val="Emphasis"/>
        </w:rPr>
        <w:t>; and it defends those interests more vigorously</w:t>
      </w:r>
      <w:r w:rsidRPr="003C4259">
        <w:rPr>
          <w:sz w:val="10"/>
        </w:rPr>
        <w:t xml:space="preserve">. </w:t>
      </w:r>
      <w:r w:rsidRPr="008F7E45">
        <w:rPr>
          <w:rStyle w:val="StyleUnderline"/>
          <w:highlight w:val="cyan"/>
        </w:rPr>
        <w:t>Constraints and threats</w:t>
      </w:r>
      <w:r w:rsidRPr="003C4259">
        <w:rPr>
          <w:rStyle w:val="StyleUnderline"/>
        </w:rPr>
        <w:t xml:space="preserve"> that seemed tolerable when the state was weaker </w:t>
      </w:r>
      <w:r w:rsidRPr="008F7E45">
        <w:rPr>
          <w:rStyle w:val="StyleUnderline"/>
          <w:highlight w:val="cyan"/>
        </w:rPr>
        <w:t>come to seem intolerable</w:t>
      </w:r>
      <w:r w:rsidRPr="003C4259">
        <w:rPr>
          <w:rStyle w:val="StyleUnderline"/>
        </w:rPr>
        <w:t xml:space="preserve"> as it gains the power to affect them. And </w:t>
      </w:r>
      <w:r w:rsidRPr="008F7E45">
        <w:rPr>
          <w:rStyle w:val="StyleUnderline"/>
          <w:highlight w:val="cyan"/>
        </w:rPr>
        <w:t>as the rising state behaves more assertively</w:t>
      </w:r>
      <w:r w:rsidRPr="003C4259">
        <w:rPr>
          <w:rStyle w:val="StyleUnderline"/>
        </w:rPr>
        <w:t xml:space="preserve">, </w:t>
      </w:r>
      <w:r w:rsidRPr="008F7E45">
        <w:rPr>
          <w:rStyle w:val="StyleUnderline"/>
          <w:highlight w:val="cyan"/>
        </w:rPr>
        <w:t>its ambitions inevitably collide with the interests of established powers</w:t>
      </w:r>
      <w:r w:rsidRPr="003C4259">
        <w:rPr>
          <w:rStyle w:val="StyleUnderline"/>
        </w:rPr>
        <w:t xml:space="preserve"> and their allies. Progressively sharper moves and counter-moves typically ensue</w:t>
      </w:r>
      <w:r w:rsidRPr="003C4259">
        <w:rPr>
          <w:sz w:val="10"/>
        </w:rPr>
        <w:t xml:space="preserve">; </w:t>
      </w:r>
      <w:r w:rsidRPr="008F7E45">
        <w:rPr>
          <w:rStyle w:val="Emphasis"/>
          <w:highlight w:val="cyan"/>
        </w:rPr>
        <w:t>competition intensifies</w:t>
      </w:r>
      <w:r w:rsidRPr="003C4259">
        <w:rPr>
          <w:rStyle w:val="Emphasis"/>
        </w:rPr>
        <w:t xml:space="preserve">; </w:t>
      </w:r>
      <w:r w:rsidRPr="008F7E45">
        <w:rPr>
          <w:rStyle w:val="Emphasis"/>
          <w:highlight w:val="cyan"/>
        </w:rPr>
        <w:t>the system plunges into military conflict</w:t>
      </w:r>
      <w:r w:rsidRPr="003C4259">
        <w:rPr>
          <w:sz w:val="10"/>
        </w:rPr>
        <w:t>.</w:t>
      </w:r>
      <w:r w:rsidR="003C4259" w:rsidRPr="003C4259">
        <w:rPr>
          <w:sz w:val="10"/>
        </w:rPr>
        <w:t xml:space="preserve"> </w:t>
      </w:r>
      <w:r w:rsidRPr="003C4259">
        <w:rPr>
          <w:rStyle w:val="StyleUnderline"/>
        </w:rPr>
        <w:t xml:space="preserve">This sequence sounds familiar because </w:t>
      </w:r>
      <w:r w:rsidRPr="008F7E45">
        <w:rPr>
          <w:rStyle w:val="StyleUnderline"/>
          <w:highlight w:val="cyan"/>
        </w:rPr>
        <w:t>it has played out many times</w:t>
      </w:r>
      <w:r w:rsidRPr="003C4259">
        <w:rPr>
          <w:rStyle w:val="StyleUnderline"/>
        </w:rPr>
        <w:t xml:space="preserve">. </w:t>
      </w:r>
      <w:r w:rsidRPr="008F7E45">
        <w:rPr>
          <w:rStyle w:val="StyleUnderline"/>
          <w:highlight w:val="cyan"/>
        </w:rPr>
        <w:t>World War I</w:t>
      </w:r>
      <w:r w:rsidRPr="003C4259">
        <w:rPr>
          <w:rStyle w:val="StyleUnderline"/>
        </w:rPr>
        <w:t xml:space="preserve"> was a lot of things, but it was partially a clash between Germany, which was seeking to translate its growing economic and military might into a position of European dominance and global power, and the United Kingdom, which was determined to protect its European interests and global primacy</w:t>
      </w:r>
      <w:r w:rsidRPr="003C4259">
        <w:rPr>
          <w:sz w:val="10"/>
        </w:rPr>
        <w:t xml:space="preserve">. During </w:t>
      </w:r>
      <w:r w:rsidRPr="008F7E45">
        <w:rPr>
          <w:rStyle w:val="StyleUnderline"/>
          <w:highlight w:val="cyan"/>
        </w:rPr>
        <w:t>the Cold War</w:t>
      </w:r>
      <w:r w:rsidRPr="003C4259">
        <w:rPr>
          <w:rStyle w:val="StyleUnderline"/>
        </w:rPr>
        <w:t>, too, arguably the most dangerous moments came when the growth of Soviet military capabilities tempted the Kremlin to more boldly assert its interests against the West.</w:t>
      </w:r>
      <w:r w:rsidR="003C4259">
        <w:rPr>
          <w:rStyle w:val="StyleUnderline"/>
        </w:rPr>
        <w:t xml:space="preserve"> </w:t>
      </w:r>
      <w:r w:rsidRPr="008F7E45">
        <w:rPr>
          <w:rStyle w:val="StyleUnderline"/>
          <w:highlight w:val="cyan"/>
        </w:rPr>
        <w:t>Shortly after Stalin acquired nuclear weapons</w:t>
      </w:r>
      <w:r w:rsidRPr="003C4259">
        <w:rPr>
          <w:rStyle w:val="StyleUnderline"/>
        </w:rPr>
        <w:t xml:space="preserve">, </w:t>
      </w:r>
      <w:r w:rsidRPr="008F7E45">
        <w:rPr>
          <w:rStyle w:val="StyleUnderline"/>
          <w:highlight w:val="cyan"/>
        </w:rPr>
        <w:t>he authorized the North Korean invasion of South Korea</w:t>
      </w:r>
      <w:r w:rsidRPr="003C4259">
        <w:rPr>
          <w:rStyle w:val="StyleUnderline"/>
        </w:rPr>
        <w:t xml:space="preserve">, </w:t>
      </w:r>
      <w:r w:rsidRPr="008F7E45">
        <w:rPr>
          <w:rStyle w:val="StyleUnderline"/>
          <w:highlight w:val="cyan"/>
        </w:rPr>
        <w:t>causing global tensions to rise</w:t>
      </w:r>
      <w:r w:rsidRPr="003C4259">
        <w:rPr>
          <w:rStyle w:val="StyleUnderline"/>
        </w:rPr>
        <w:t xml:space="preserve">. When the Soviets subsequently acquired a ballistic missile capability, Nikita </w:t>
      </w:r>
      <w:r w:rsidRPr="008F7E45">
        <w:rPr>
          <w:rStyle w:val="StyleUnderline"/>
          <w:highlight w:val="cyan"/>
        </w:rPr>
        <w:t>Khrushchev</w:t>
      </w:r>
      <w:r w:rsidRPr="003C4259">
        <w:rPr>
          <w:rStyle w:val="StyleUnderline"/>
        </w:rPr>
        <w:t xml:space="preserve"> used this power to pursue gambits—</w:t>
      </w:r>
      <w:r w:rsidRPr="008F7E45">
        <w:rPr>
          <w:rStyle w:val="StyleUnderline"/>
          <w:highlight w:val="cyan"/>
        </w:rPr>
        <w:t>trying to foreclose Western access</w:t>
      </w:r>
      <w:r w:rsidRPr="003C4259">
        <w:rPr>
          <w:rStyle w:val="StyleUnderline"/>
        </w:rPr>
        <w:t xml:space="preserve"> to Berlin, </w:t>
      </w:r>
      <w:r w:rsidRPr="008F7E45">
        <w:rPr>
          <w:rStyle w:val="StyleUnderline"/>
          <w:highlight w:val="cyan"/>
        </w:rPr>
        <w:t>deploying nuclear missiles to Cuba</w:t>
      </w:r>
      <w:r w:rsidRPr="003C4259">
        <w:rPr>
          <w:sz w:val="10"/>
        </w:rPr>
        <w:t>—</w:t>
      </w:r>
      <w:r w:rsidRPr="008F7E45">
        <w:rPr>
          <w:rStyle w:val="Emphasis"/>
          <w:highlight w:val="cyan"/>
        </w:rPr>
        <w:t>that brought the world to the brink of war</w:t>
      </w:r>
      <w:r w:rsidRPr="003C4259">
        <w:rPr>
          <w:sz w:val="10"/>
        </w:rPr>
        <w:t xml:space="preserve">. </w:t>
      </w:r>
      <w:r w:rsidRPr="008F7E45">
        <w:rPr>
          <w:rStyle w:val="StyleUnderline"/>
          <w:highlight w:val="cyan"/>
        </w:rPr>
        <w:t>Fear</w:t>
      </w:r>
      <w:r w:rsidRPr="003C4259">
        <w:rPr>
          <w:rStyle w:val="StyleUnderline"/>
        </w:rPr>
        <w:t xml:space="preserve"> of being overtaken by the Soviets</w:t>
      </w:r>
      <w:r w:rsidRPr="003C4259">
        <w:rPr>
          <w:sz w:val="10"/>
        </w:rPr>
        <w:t xml:space="preserve">, in turn, sometimes </w:t>
      </w:r>
      <w:r w:rsidRPr="008F7E45">
        <w:rPr>
          <w:rStyle w:val="StyleUnderline"/>
          <w:highlight w:val="cyan"/>
        </w:rPr>
        <w:t>pushed American leaders to consider risky policies</w:t>
      </w:r>
      <w:r w:rsidRPr="003C4259">
        <w:rPr>
          <w:rStyle w:val="StyleUnderline"/>
        </w:rPr>
        <w:t xml:space="preserve"> of their own</w:t>
      </w:r>
      <w:r w:rsidRPr="003C4259">
        <w:rPr>
          <w:sz w:val="10"/>
        </w:rPr>
        <w:t xml:space="preserve">. In the late 1940s and early 1950s, </w:t>
      </w:r>
      <w:r w:rsidRPr="003C4259">
        <w:rPr>
          <w:rStyle w:val="StyleUnderline"/>
        </w:rPr>
        <w:t>some American strategists</w:t>
      </w:r>
      <w:r w:rsidRPr="003C4259">
        <w:rPr>
          <w:sz w:val="10"/>
        </w:rPr>
        <w:t>—and some wayward philosophers like Bertrand Russell—</w:t>
      </w:r>
      <w:r w:rsidRPr="003C4259">
        <w:rPr>
          <w:rStyle w:val="StyleUnderline"/>
        </w:rPr>
        <w:t>advocated waging preventive war before the Kremlin acquired usable nuclear weapons, for fear it would be impossible to contain Moscow once that threshold had been crossed</w:t>
      </w:r>
      <w:r w:rsidRPr="003C4259">
        <w:rPr>
          <w:sz w:val="10"/>
        </w:rPr>
        <w:t>.2</w:t>
      </w:r>
    </w:p>
    <w:p w:rsidR="009A2E9D" w:rsidRDefault="009A2E9D" w:rsidP="00E56793"/>
    <w:p w:rsidR="00E56793" w:rsidRDefault="00E56793" w:rsidP="00E56793">
      <w:pPr>
        <w:pStyle w:val="Heading3"/>
      </w:pPr>
      <w:r>
        <w:t xml:space="preserve">Impact: </w:t>
      </w:r>
      <w:r w:rsidR="00746313">
        <w:t>North Korean</w:t>
      </w:r>
      <w:r>
        <w:t xml:space="preserve"> War</w:t>
      </w:r>
    </w:p>
    <w:p w:rsidR="00E56793" w:rsidRDefault="00892A13" w:rsidP="00892A13">
      <w:pPr>
        <w:pStyle w:val="Heading4"/>
      </w:pPr>
      <w:r>
        <w:t>North Korean war would be devastating. Their military is close to matching the US and patience is wearing thin. Negotiations now are key.</w:t>
      </w:r>
    </w:p>
    <w:p w:rsidR="00892A13" w:rsidRPr="00892A13" w:rsidRDefault="00C47ABF" w:rsidP="00892A13">
      <w:r>
        <w:t xml:space="preserve">Tom </w:t>
      </w:r>
      <w:r w:rsidRPr="00C47ABF">
        <w:rPr>
          <w:rStyle w:val="Style13ptBold"/>
        </w:rPr>
        <w:t>O’Connor</w:t>
      </w:r>
      <w:r>
        <w:t>, 6-12-</w:t>
      </w:r>
      <w:r w:rsidRPr="00C47ABF">
        <w:rPr>
          <w:rStyle w:val="Style13ptBold"/>
        </w:rPr>
        <w:t>2019</w:t>
      </w:r>
      <w:r>
        <w:t>, “</w:t>
      </w:r>
      <w:r w:rsidRPr="00C47ABF">
        <w:rPr>
          <w:i/>
        </w:rPr>
        <w:t>WORLD WAR III: HOW LIKELY IS IT U.S. WILL FIGHT IN IRAN, NORTH KOREA, SYRIA, UKRAINE OR VENEZUELA?</w:t>
      </w:r>
      <w:r>
        <w:t xml:space="preserve">” Newsweek, </w:t>
      </w:r>
      <w:hyperlink r:id="rId48" w:history="1">
        <w:r w:rsidRPr="00FD616B">
          <w:rPr>
            <w:rStyle w:val="Hyperlink"/>
          </w:rPr>
          <w:t>https://www.newsweek.com/world-war-3-ww3-iii-start-us-iran-russia-china-venezuela-ukraine-syria-1395020</w:t>
        </w:r>
      </w:hyperlink>
      <w:r>
        <w:t>. ZKMSU</w:t>
      </w:r>
    </w:p>
    <w:p w:rsidR="00892A13" w:rsidRPr="00C47ABF" w:rsidRDefault="00892A13" w:rsidP="00892A13">
      <w:pPr>
        <w:rPr>
          <w:rStyle w:val="Emphasis"/>
        </w:rPr>
      </w:pPr>
      <w:r w:rsidRPr="008F7E45">
        <w:rPr>
          <w:rStyle w:val="StyleUnderline"/>
          <w:highlight w:val="cyan"/>
        </w:rPr>
        <w:t>North Korea has demonstrated</w:t>
      </w:r>
      <w:r w:rsidRPr="00C47ABF">
        <w:rPr>
          <w:rStyle w:val="StyleUnderline"/>
        </w:rPr>
        <w:t xml:space="preserve"> its ability to fire </w:t>
      </w:r>
      <w:r w:rsidRPr="008F7E45">
        <w:rPr>
          <w:rStyle w:val="StyleUnderline"/>
          <w:highlight w:val="cyan"/>
        </w:rPr>
        <w:t>intercontinental ballistic missiles</w:t>
      </w:r>
      <w:r w:rsidRPr="00C47ABF">
        <w:rPr>
          <w:rStyle w:val="StyleUnderline"/>
        </w:rPr>
        <w:t xml:space="preserve"> as far as would be </w:t>
      </w:r>
      <w:r w:rsidRPr="008F7E45">
        <w:rPr>
          <w:rStyle w:val="StyleUnderline"/>
          <w:highlight w:val="cyan"/>
        </w:rPr>
        <w:t>needed to strike anywhere</w:t>
      </w:r>
      <w:r w:rsidRPr="00C47ABF">
        <w:rPr>
          <w:rStyle w:val="StyleUnderline"/>
        </w:rPr>
        <w:t xml:space="preserve"> in the U.S.</w:t>
      </w:r>
      <w:r w:rsidRPr="00C47ABF">
        <w:rPr>
          <w:sz w:val="10"/>
        </w:rPr>
        <w:t xml:space="preserve">, though its ability to fit a nuclear warhead on such a weapon has yet to be witnessed. Still, </w:t>
      </w:r>
      <w:r w:rsidRPr="008F7E45">
        <w:rPr>
          <w:rStyle w:val="Emphasis"/>
          <w:highlight w:val="cyan"/>
        </w:rPr>
        <w:t>U.S. anti-ICBM defenses had a success rate of about 50 percent under ideal</w:t>
      </w:r>
      <w:r w:rsidRPr="00C47ABF">
        <w:rPr>
          <w:rStyle w:val="Emphasis"/>
        </w:rPr>
        <w:t xml:space="preserve"> test </w:t>
      </w:r>
      <w:r w:rsidRPr="008F7E45">
        <w:rPr>
          <w:rStyle w:val="Emphasis"/>
          <w:highlight w:val="cyan"/>
        </w:rPr>
        <w:t>circumstances</w:t>
      </w:r>
      <w:r w:rsidRPr="00C47ABF">
        <w:rPr>
          <w:rStyle w:val="Emphasis"/>
        </w:rPr>
        <w:t xml:space="preserve">, </w:t>
      </w:r>
      <w:r w:rsidRPr="008F7E45">
        <w:rPr>
          <w:rStyle w:val="Emphasis"/>
          <w:highlight w:val="cyan"/>
        </w:rPr>
        <w:t>making any</w:t>
      </w:r>
      <w:r w:rsidRPr="00C47ABF">
        <w:rPr>
          <w:rStyle w:val="Emphasis"/>
        </w:rPr>
        <w:t xml:space="preserve"> potential </w:t>
      </w:r>
      <w:r w:rsidRPr="008F7E45">
        <w:rPr>
          <w:rStyle w:val="Emphasis"/>
          <w:highlight w:val="cyan"/>
        </w:rPr>
        <w:t>conflict</w:t>
      </w:r>
      <w:r w:rsidRPr="00C47ABF">
        <w:rPr>
          <w:rStyle w:val="Emphasis"/>
        </w:rPr>
        <w:t xml:space="preserve"> perhaps </w:t>
      </w:r>
      <w:r w:rsidRPr="008F7E45">
        <w:rPr>
          <w:rStyle w:val="Emphasis"/>
          <w:highlight w:val="cyan"/>
        </w:rPr>
        <w:t>the deadliest</w:t>
      </w:r>
      <w:r w:rsidRPr="00C47ABF">
        <w:rPr>
          <w:rStyle w:val="Emphasis"/>
        </w:rPr>
        <w:t xml:space="preserve"> on this list</w:t>
      </w:r>
      <w:r w:rsidRPr="00C47ABF">
        <w:rPr>
          <w:sz w:val="10"/>
        </w:rPr>
        <w:t>.</w:t>
      </w:r>
      <w:r w:rsidR="00C47ABF" w:rsidRPr="00C47ABF">
        <w:rPr>
          <w:sz w:val="10"/>
        </w:rPr>
        <w:t xml:space="preserve"> </w:t>
      </w:r>
      <w:r w:rsidRPr="008F7E45">
        <w:rPr>
          <w:rStyle w:val="StyleUnderline"/>
          <w:highlight w:val="cyan"/>
        </w:rPr>
        <w:t>The situation</w:t>
      </w:r>
      <w:r w:rsidRPr="00C47ABF">
        <w:rPr>
          <w:rStyle w:val="StyleUnderline"/>
        </w:rPr>
        <w:t xml:space="preserve"> on the Korean Peninsula</w:t>
      </w:r>
      <w:r w:rsidRPr="00C47ABF">
        <w:rPr>
          <w:sz w:val="10"/>
        </w:rPr>
        <w:t>—though in a state of relative calm—</w:t>
      </w:r>
      <w:r w:rsidRPr="008F7E45">
        <w:rPr>
          <w:rStyle w:val="StyleUnderline"/>
          <w:highlight w:val="cyan"/>
        </w:rPr>
        <w:t>is deemed "critical"</w:t>
      </w:r>
      <w:r w:rsidRPr="00C47ABF">
        <w:rPr>
          <w:rStyle w:val="StyleUnderline"/>
        </w:rPr>
        <w:t xml:space="preserve"> to U.S. interests</w:t>
      </w:r>
      <w:r w:rsidRPr="00C47ABF">
        <w:rPr>
          <w:sz w:val="10"/>
        </w:rPr>
        <w:t xml:space="preserve"> by Global Conflict Tracker maintained by the Council on Foreign Relations' Center for Preventive Action. </w:t>
      </w:r>
      <w:r w:rsidRPr="00C47ABF">
        <w:rPr>
          <w:rStyle w:val="StyleUnderline"/>
        </w:rPr>
        <w:t>In one of many ways in which North Korea is unique, the country is the only one on this list that the U.S. has actually gone to war with</w:t>
      </w:r>
      <w:r w:rsidRPr="00C47ABF">
        <w:rPr>
          <w:sz w:val="10"/>
        </w:rPr>
        <w:t>. The deadly three-year war involving the U.S., U.N. allies and South Korea on one side and the communist alliance of North Korea, China and the Soviet Union on the other ended in stalemate, but not after the deaths of hundreds of thousands, if not millions of people.</w:t>
      </w:r>
      <w:r w:rsidR="00C47ABF" w:rsidRPr="00C47ABF">
        <w:rPr>
          <w:sz w:val="10"/>
        </w:rPr>
        <w:t xml:space="preserve"> </w:t>
      </w:r>
      <w:r w:rsidRPr="008F7E45">
        <w:rPr>
          <w:rStyle w:val="StyleUnderline"/>
          <w:highlight w:val="cyan"/>
        </w:rPr>
        <w:t>Trump and Kim</w:t>
      </w:r>
      <w:r w:rsidRPr="00C47ABF">
        <w:rPr>
          <w:sz w:val="10"/>
        </w:rPr>
        <w:t xml:space="preserve">, while both currently allowing cooler heads to prevail, </w:t>
      </w:r>
      <w:r w:rsidRPr="008F7E45">
        <w:rPr>
          <w:rStyle w:val="StyleUnderline"/>
          <w:highlight w:val="cyan"/>
        </w:rPr>
        <w:t>have a brinksmanship streak that</w:t>
      </w:r>
      <w:r w:rsidRPr="00C47ABF">
        <w:rPr>
          <w:sz w:val="10"/>
        </w:rPr>
        <w:t xml:space="preserve">, </w:t>
      </w:r>
      <w:r w:rsidRPr="008F7E45">
        <w:rPr>
          <w:rStyle w:val="Emphasis"/>
          <w:highlight w:val="cyan"/>
        </w:rPr>
        <w:t>even without</w:t>
      </w:r>
      <w:r w:rsidRPr="00C47ABF">
        <w:rPr>
          <w:rStyle w:val="Emphasis"/>
        </w:rPr>
        <w:t xml:space="preserve"> the use of </w:t>
      </w:r>
      <w:r w:rsidRPr="008F7E45">
        <w:rPr>
          <w:rStyle w:val="Emphasis"/>
          <w:highlight w:val="cyan"/>
        </w:rPr>
        <w:t>nuclear weapons</w:t>
      </w:r>
      <w:r w:rsidRPr="00C47ABF">
        <w:rPr>
          <w:sz w:val="10"/>
        </w:rPr>
        <w:t xml:space="preserve">, </w:t>
      </w:r>
      <w:r w:rsidRPr="008F7E45">
        <w:rPr>
          <w:rStyle w:val="StyleUnderline"/>
          <w:highlight w:val="cyan"/>
        </w:rPr>
        <w:t>could produce an estimated million casualties</w:t>
      </w:r>
      <w:r w:rsidRPr="00C47ABF">
        <w:rPr>
          <w:sz w:val="10"/>
        </w:rPr>
        <w:t>, including across nearby South Korea and Japan, both home to tens of thousands of U.S. troops. The country's shared border with China and Russia also made any unrest in the elusive, authoritarian state a priority issue for the U.S.' top two military competitors.</w:t>
      </w:r>
      <w:r w:rsidR="00C47ABF" w:rsidRPr="00C47ABF">
        <w:rPr>
          <w:sz w:val="10"/>
        </w:rPr>
        <w:t xml:space="preserve"> </w:t>
      </w:r>
      <w:r w:rsidRPr="008F7E45">
        <w:rPr>
          <w:rStyle w:val="Emphasis"/>
          <w:highlight w:val="cyan"/>
        </w:rPr>
        <w:t>North Korea</w:t>
      </w:r>
      <w:r w:rsidRPr="00C47ABF">
        <w:rPr>
          <w:rStyle w:val="Emphasis"/>
        </w:rPr>
        <w:t xml:space="preserve"> is one of the few </w:t>
      </w:r>
      <w:proofErr w:type="spellStart"/>
      <w:r w:rsidRPr="00C47ABF">
        <w:rPr>
          <w:rStyle w:val="Emphasis"/>
        </w:rPr>
        <w:t>country's</w:t>
      </w:r>
      <w:proofErr w:type="spellEnd"/>
      <w:r w:rsidRPr="00C47ABF">
        <w:rPr>
          <w:rStyle w:val="Emphasis"/>
        </w:rPr>
        <w:t xml:space="preserve"> in the world whose </w:t>
      </w:r>
      <w:r w:rsidRPr="008F7E45">
        <w:rPr>
          <w:rStyle w:val="Emphasis"/>
          <w:highlight w:val="cyan"/>
        </w:rPr>
        <w:t>armed forces compare to</w:t>
      </w:r>
      <w:r w:rsidRPr="00C47ABF">
        <w:rPr>
          <w:rStyle w:val="Emphasis"/>
        </w:rPr>
        <w:t xml:space="preserve"> that of </w:t>
      </w:r>
      <w:r w:rsidRPr="008F7E45">
        <w:rPr>
          <w:rStyle w:val="Emphasis"/>
          <w:highlight w:val="cyan"/>
        </w:rPr>
        <w:t>the U.S.</w:t>
      </w:r>
      <w:r w:rsidRPr="00C47ABF">
        <w:rPr>
          <w:rStyle w:val="Emphasis"/>
        </w:rPr>
        <w:t xml:space="preserve"> in terms of sheer numbers</w:t>
      </w:r>
      <w:r w:rsidRPr="00C47ABF">
        <w:rPr>
          <w:sz w:val="10"/>
        </w:rPr>
        <w:t xml:space="preserve">, with 1.2 million active personnel and an additional 800,000 in reserve—though </w:t>
      </w:r>
      <w:r w:rsidRPr="00C47ABF">
        <w:rPr>
          <w:rStyle w:val="StyleUnderline"/>
        </w:rPr>
        <w:t xml:space="preserve">this number has been </w:t>
      </w:r>
      <w:r w:rsidRPr="008F7E45">
        <w:rPr>
          <w:rStyle w:val="StyleUnderline"/>
          <w:highlight w:val="cyan"/>
        </w:rPr>
        <w:t>placed as high over 7 million</w:t>
      </w:r>
      <w:r w:rsidRPr="00C47ABF">
        <w:rPr>
          <w:rStyle w:val="StyleUnderline"/>
        </w:rPr>
        <w:t xml:space="preserve"> by some estimates</w:t>
      </w:r>
      <w:r w:rsidRPr="00C47ABF">
        <w:rPr>
          <w:sz w:val="10"/>
        </w:rPr>
        <w:t xml:space="preserve">. </w:t>
      </w:r>
      <w:r w:rsidRPr="00C47ABF">
        <w:rPr>
          <w:rStyle w:val="Emphasis"/>
        </w:rPr>
        <w:t>Kim's land force also consisted of 4,000 tanks and 2,500 armored personnel carriers and at sea, he oversaw about 800 vessels, including 420 frigates and 70 submarines</w:t>
      </w:r>
      <w:r w:rsidRPr="00C47ABF">
        <w:rPr>
          <w:sz w:val="10"/>
        </w:rPr>
        <w:t>. North Korea also has roughly 820 combat aircraft and a massive missile arsenal of varying ranges.</w:t>
      </w:r>
      <w:r w:rsidR="00C47ABF" w:rsidRPr="00C47ABF">
        <w:rPr>
          <w:sz w:val="10"/>
        </w:rPr>
        <w:t xml:space="preserve"> </w:t>
      </w:r>
      <w:r w:rsidRPr="008F7E45">
        <w:rPr>
          <w:rStyle w:val="Emphasis"/>
          <w:highlight w:val="cyan"/>
        </w:rPr>
        <w:t>Pyongyang's patience with Washington's unwillingness</w:t>
      </w:r>
      <w:r w:rsidRPr="00C47ABF">
        <w:rPr>
          <w:rStyle w:val="Emphasis"/>
        </w:rPr>
        <w:t xml:space="preserve"> to provide sanctions relief </w:t>
      </w:r>
      <w:r w:rsidRPr="008F7E45">
        <w:rPr>
          <w:rStyle w:val="Emphasis"/>
          <w:highlight w:val="cyan"/>
        </w:rPr>
        <w:t>may be wearing thin as evidenced by</w:t>
      </w:r>
      <w:r w:rsidRPr="00C47ABF">
        <w:rPr>
          <w:rStyle w:val="Emphasis"/>
        </w:rPr>
        <w:t xml:space="preserve"> a </w:t>
      </w:r>
      <w:r w:rsidRPr="008F7E45">
        <w:rPr>
          <w:rStyle w:val="Emphasis"/>
          <w:highlight w:val="cyan"/>
        </w:rPr>
        <w:t>recent</w:t>
      </w:r>
      <w:r w:rsidRPr="00C47ABF">
        <w:rPr>
          <w:rStyle w:val="Emphasis"/>
        </w:rPr>
        <w:t xml:space="preserve"> short-range missile </w:t>
      </w:r>
      <w:r w:rsidRPr="008F7E45">
        <w:rPr>
          <w:rStyle w:val="Emphasis"/>
          <w:highlight w:val="cyan"/>
        </w:rPr>
        <w:t>test</w:t>
      </w:r>
      <w:r w:rsidRPr="00C47ABF">
        <w:rPr>
          <w:sz w:val="10"/>
        </w:rPr>
        <w:t xml:space="preserve"> and Farley noted that </w:t>
      </w:r>
      <w:r w:rsidRPr="00C47ABF">
        <w:rPr>
          <w:rStyle w:val="Emphasis"/>
        </w:rPr>
        <w:t>the chance of things getting heated between world players on the Korean Peninsula was "more significant than some folks think."</w:t>
      </w:r>
    </w:p>
    <w:p w:rsidR="00892A13" w:rsidRPr="00892A13" w:rsidRDefault="00892A13" w:rsidP="00892A13"/>
    <w:p w:rsidR="00E56793" w:rsidRDefault="00E56793" w:rsidP="00E56793">
      <w:pPr>
        <w:pStyle w:val="Heading3"/>
      </w:pPr>
      <w:r>
        <w:t>Impact: South China Sea War</w:t>
      </w:r>
    </w:p>
    <w:p w:rsidR="00E56793" w:rsidRDefault="00AF7AC5" w:rsidP="00AF7AC5">
      <w:pPr>
        <w:pStyle w:val="Heading4"/>
      </w:pPr>
      <w:r>
        <w:t>The South China Sea goes nuclear and the introduction of new weapons into the region by the United States on worsens the problem.</w:t>
      </w:r>
    </w:p>
    <w:p w:rsidR="00AF7AC5" w:rsidRPr="00AF7AC5" w:rsidRDefault="00AF7AC5" w:rsidP="00AF7AC5">
      <w:r>
        <w:t xml:space="preserve">Michael </w:t>
      </w:r>
      <w:proofErr w:type="spellStart"/>
      <w:r w:rsidRPr="00AF7AC5">
        <w:rPr>
          <w:rStyle w:val="Style13ptBold"/>
        </w:rPr>
        <w:t>O’Hanlen</w:t>
      </w:r>
      <w:proofErr w:type="spellEnd"/>
      <w:r>
        <w:t>, 5-2-</w:t>
      </w:r>
      <w:r w:rsidRPr="00AF7AC5">
        <w:rPr>
          <w:rStyle w:val="Style13ptBold"/>
        </w:rPr>
        <w:t>2019</w:t>
      </w:r>
      <w:r>
        <w:t>, “</w:t>
      </w:r>
      <w:r w:rsidRPr="00AF7AC5">
        <w:rPr>
          <w:i/>
        </w:rPr>
        <w:t>The Senkaku paradox: Preparing for conflict with the great powers</w:t>
      </w:r>
      <w:r>
        <w:t xml:space="preserve">,” Brookings, </w:t>
      </w:r>
      <w:hyperlink r:id="rId49" w:history="1">
        <w:r w:rsidRPr="00FD616B">
          <w:rPr>
            <w:rStyle w:val="Hyperlink"/>
          </w:rPr>
          <w:t>https://www.brookings.edu/blog/order-from-chaos/2019/05/02/the-senkaku-paradox-preparing-for-conflict-with-the-great-powers/</w:t>
        </w:r>
      </w:hyperlink>
      <w:r>
        <w:t>. ZKMSU</w:t>
      </w:r>
    </w:p>
    <w:p w:rsidR="00AF7AC5" w:rsidRPr="00AA5CB3" w:rsidRDefault="00AF7AC5" w:rsidP="00AF7AC5">
      <w:pPr>
        <w:rPr>
          <w:sz w:val="10"/>
        </w:rPr>
      </w:pPr>
      <w:r w:rsidRPr="008F7E45">
        <w:rPr>
          <w:rStyle w:val="StyleUnderline"/>
          <w:highlight w:val="cyan"/>
        </w:rPr>
        <w:t>The state of military technology and</w:t>
      </w:r>
      <w:r w:rsidRPr="00AF7AC5">
        <w:rPr>
          <w:rStyle w:val="StyleUnderline"/>
        </w:rPr>
        <w:t xml:space="preserve"> expected </w:t>
      </w:r>
      <w:r w:rsidRPr="008F7E45">
        <w:rPr>
          <w:rStyle w:val="StyleUnderline"/>
          <w:highlight w:val="cyan"/>
        </w:rPr>
        <w:t>trends</w:t>
      </w:r>
      <w:r w:rsidRPr="00AA5CB3">
        <w:rPr>
          <w:sz w:val="10"/>
        </w:rPr>
        <w:t xml:space="preserve"> in future innovation </w:t>
      </w:r>
      <w:r w:rsidRPr="008F7E45">
        <w:rPr>
          <w:rStyle w:val="StyleUnderline"/>
          <w:highlight w:val="cyan"/>
        </w:rPr>
        <w:t>compound the problem</w:t>
      </w:r>
      <w:r w:rsidRPr="00AA5CB3">
        <w:rPr>
          <w:sz w:val="10"/>
        </w:rPr>
        <w:t xml:space="preserve">. </w:t>
      </w:r>
      <w:r w:rsidRPr="008F7E45">
        <w:rPr>
          <w:rStyle w:val="StyleUnderline"/>
          <w:highlight w:val="cyan"/>
        </w:rPr>
        <w:t>Deployment of</w:t>
      </w:r>
      <w:r w:rsidRPr="00AF7AC5">
        <w:rPr>
          <w:rStyle w:val="StyleUnderline"/>
        </w:rPr>
        <w:t xml:space="preserve"> large U.S.-led </w:t>
      </w:r>
      <w:r w:rsidRPr="008F7E45">
        <w:rPr>
          <w:rStyle w:val="StyleUnderline"/>
          <w:highlight w:val="cyan"/>
        </w:rPr>
        <w:t>military</w:t>
      </w:r>
      <w:r w:rsidRPr="00AF7AC5">
        <w:rPr>
          <w:rStyle w:val="StyleUnderline"/>
        </w:rPr>
        <w:t xml:space="preserve"> force </w:t>
      </w:r>
      <w:r w:rsidRPr="008F7E45">
        <w:rPr>
          <w:rStyle w:val="StyleUnderline"/>
          <w:highlight w:val="cyan"/>
        </w:rPr>
        <w:t>packages</w:t>
      </w:r>
      <w:r w:rsidRPr="00AF7AC5">
        <w:rPr>
          <w:rStyle w:val="StyleUnderline"/>
        </w:rPr>
        <w:t xml:space="preserve"> into the lion’s den </w:t>
      </w:r>
      <w:r w:rsidRPr="008F7E45">
        <w:rPr>
          <w:rStyle w:val="StyleUnderline"/>
          <w:highlight w:val="cyan"/>
        </w:rPr>
        <w:t>near China’s coasts</w:t>
      </w:r>
      <w:r w:rsidRPr="00AA5CB3">
        <w:rPr>
          <w:sz w:val="10"/>
        </w:rPr>
        <w:t xml:space="preserve"> or into the Baltic regions of Europe near Russia </w:t>
      </w:r>
      <w:r w:rsidRPr="008F7E45">
        <w:rPr>
          <w:rStyle w:val="Emphasis"/>
          <w:highlight w:val="cyan"/>
        </w:rPr>
        <w:t>is becoming a harder proposition to entertain</w:t>
      </w:r>
      <w:r w:rsidRPr="00AF7AC5">
        <w:rPr>
          <w:rStyle w:val="Emphasis"/>
        </w:rPr>
        <w:t>.</w:t>
      </w:r>
      <w:r w:rsidR="00AA5CB3">
        <w:rPr>
          <w:rStyle w:val="Emphasis"/>
        </w:rPr>
        <w:t xml:space="preserve"> </w:t>
      </w:r>
      <w:r w:rsidRPr="00AF7AC5">
        <w:rPr>
          <w:rStyle w:val="StyleUnderline"/>
        </w:rPr>
        <w:t>The spread of the type of</w:t>
      </w:r>
      <w:r w:rsidRPr="00AA5CB3">
        <w:rPr>
          <w:sz w:val="10"/>
        </w:rPr>
        <w:t xml:space="preserve"> precision </w:t>
      </w:r>
      <w:r w:rsidRPr="00AF7AC5">
        <w:rPr>
          <w:rStyle w:val="StyleUnderline"/>
        </w:rPr>
        <w:t xml:space="preserve">technology that the United States once effectively monopolized accounts for much of the reason why. </w:t>
      </w:r>
      <w:r w:rsidRPr="008F7E45">
        <w:rPr>
          <w:rStyle w:val="StyleUnderline"/>
          <w:highlight w:val="cyan"/>
        </w:rPr>
        <w:t>The problem is exacerbated by</w:t>
      </w:r>
      <w:r w:rsidRPr="00AF7AC5">
        <w:rPr>
          <w:rStyle w:val="StyleUnderline"/>
        </w:rPr>
        <w:t xml:space="preserve"> other </w:t>
      </w:r>
      <w:r w:rsidRPr="008F7E45">
        <w:rPr>
          <w:rStyle w:val="StyleUnderline"/>
          <w:highlight w:val="cyan"/>
        </w:rPr>
        <w:t>new</w:t>
      </w:r>
      <w:r w:rsidRPr="00AF7AC5">
        <w:rPr>
          <w:rStyle w:val="StyleUnderline"/>
        </w:rPr>
        <w:t xml:space="preserve"> </w:t>
      </w:r>
      <w:r w:rsidRPr="00AA5CB3">
        <w:rPr>
          <w:rStyle w:val="StyleUnderline"/>
        </w:rPr>
        <w:t>or</w:t>
      </w:r>
      <w:r w:rsidRPr="00AF7AC5">
        <w:rPr>
          <w:rStyle w:val="StyleUnderline"/>
        </w:rPr>
        <w:t xml:space="preserve"> imminent </w:t>
      </w:r>
      <w:r w:rsidRPr="008F7E45">
        <w:rPr>
          <w:rStyle w:val="StyleUnderline"/>
          <w:highlight w:val="cyan"/>
        </w:rPr>
        <w:t>weapons</w:t>
      </w:r>
      <w:r w:rsidRPr="00AA5CB3">
        <w:rPr>
          <w:sz w:val="10"/>
        </w:rPr>
        <w:t>:</w:t>
      </w:r>
      <w:r w:rsidR="00AA5CB3" w:rsidRPr="00AA5CB3">
        <w:rPr>
          <w:sz w:val="10"/>
        </w:rPr>
        <w:t xml:space="preserve"> </w:t>
      </w:r>
      <w:r w:rsidRPr="00AA5CB3">
        <w:rPr>
          <w:sz w:val="10"/>
        </w:rPr>
        <w:t>miniaturized robotics that function as sensors or even weapons, individually or in swarms;</w:t>
      </w:r>
      <w:r w:rsidR="00AA5CB3" w:rsidRPr="00AA5CB3">
        <w:rPr>
          <w:sz w:val="10"/>
        </w:rPr>
        <w:t xml:space="preserve"> </w:t>
      </w:r>
      <w:r w:rsidRPr="00AA5CB3">
        <w:rPr>
          <w:sz w:val="10"/>
        </w:rPr>
        <w:t>small satellites that could function as clandestine space mines against larger satellites;</w:t>
      </w:r>
      <w:r w:rsidR="00AA5CB3" w:rsidRPr="00AA5CB3">
        <w:rPr>
          <w:sz w:val="10"/>
        </w:rPr>
        <w:t xml:space="preserve"> </w:t>
      </w:r>
      <w:r w:rsidRPr="00AA5CB3">
        <w:rPr>
          <w:sz w:val="10"/>
        </w:rPr>
        <w:t>homing anti-ship missiles and various types of superfast hypersonic missiles in general; and</w:t>
      </w:r>
      <w:r w:rsidR="00AA5CB3" w:rsidRPr="00AA5CB3">
        <w:rPr>
          <w:sz w:val="10"/>
        </w:rPr>
        <w:t xml:space="preserve"> </w:t>
      </w:r>
      <w:r w:rsidRPr="00AA5CB3">
        <w:rPr>
          <w:sz w:val="10"/>
        </w:rPr>
        <w:t>threats to computer systems from both traditional human-generated hacking and artificial intelligence (AI)-generated algorithms.</w:t>
      </w:r>
      <w:r w:rsidR="00AA5CB3" w:rsidRPr="00AA5CB3">
        <w:rPr>
          <w:sz w:val="10"/>
        </w:rPr>
        <w:t xml:space="preserve"> </w:t>
      </w:r>
      <w:r w:rsidRPr="008F7E45">
        <w:rPr>
          <w:rStyle w:val="Emphasis"/>
          <w:highlight w:val="cyan"/>
        </w:rPr>
        <w:t>No mid-sized U.S. defense buildup can</w:t>
      </w:r>
      <w:r w:rsidRPr="00AA5CB3">
        <w:rPr>
          <w:rStyle w:val="Emphasis"/>
        </w:rPr>
        <w:t xml:space="preserve"> likely </w:t>
      </w:r>
      <w:r w:rsidRPr="008F7E45">
        <w:rPr>
          <w:rStyle w:val="Emphasis"/>
          <w:highlight w:val="cyan"/>
        </w:rPr>
        <w:t>reverse these dynamics</w:t>
      </w:r>
      <w:r w:rsidRPr="00AA5CB3">
        <w:rPr>
          <w:rStyle w:val="Emphasis"/>
        </w:rPr>
        <w:t>.</w:t>
      </w:r>
      <w:r w:rsidR="00AA5CB3">
        <w:rPr>
          <w:rStyle w:val="Emphasis"/>
        </w:rPr>
        <w:t xml:space="preserve"> </w:t>
      </w:r>
      <w:r w:rsidRPr="00AA5CB3">
        <w:rPr>
          <w:rStyle w:val="StyleUnderline"/>
        </w:rPr>
        <w:t>A scenario of the type sketched above would create a huge dilemma for the United States and allies</w:t>
      </w:r>
      <w:r w:rsidRPr="00AA5CB3">
        <w:rPr>
          <w:sz w:val="10"/>
        </w:rPr>
        <w:t xml:space="preserve">—a situation I call the “Senkaku Paradox.” </w:t>
      </w:r>
      <w:r w:rsidRPr="008F7E45">
        <w:rPr>
          <w:rStyle w:val="StyleUnderline"/>
          <w:highlight w:val="cyan"/>
        </w:rPr>
        <w:t>Mutual-defense treaty commitments</w:t>
      </w:r>
      <w:r w:rsidRPr="00AA5CB3">
        <w:rPr>
          <w:rStyle w:val="StyleUnderline"/>
        </w:rPr>
        <w:t xml:space="preserve"> under Article V of both the NATO and U.S.-Japan treaties </w:t>
      </w:r>
      <w:r w:rsidRPr="008F7E45">
        <w:rPr>
          <w:rStyle w:val="StyleUnderline"/>
          <w:highlight w:val="cyan"/>
        </w:rPr>
        <w:t>would appear to commit Washington to defend</w:t>
      </w:r>
      <w:r w:rsidRPr="00AA5CB3">
        <w:rPr>
          <w:rStyle w:val="StyleUnderline"/>
        </w:rPr>
        <w:t xml:space="preserve"> or liberate </w:t>
      </w:r>
      <w:r w:rsidRPr="008F7E45">
        <w:rPr>
          <w:rStyle w:val="StyleUnderline"/>
          <w:highlight w:val="cyan"/>
        </w:rPr>
        <w:t>such</w:t>
      </w:r>
      <w:r w:rsidRPr="00AA5CB3">
        <w:rPr>
          <w:rStyle w:val="StyleUnderline"/>
        </w:rPr>
        <w:t xml:space="preserve"> allied </w:t>
      </w:r>
      <w:r w:rsidRPr="008F7E45">
        <w:rPr>
          <w:rStyle w:val="StyleUnderline"/>
          <w:highlight w:val="cyan"/>
        </w:rPr>
        <w:t>territory</w:t>
      </w:r>
      <w:r w:rsidRPr="00AA5CB3">
        <w:rPr>
          <w:rStyle w:val="StyleUnderline"/>
        </w:rPr>
        <w:t>.</w:t>
      </w:r>
      <w:r w:rsidR="00AA5CB3">
        <w:rPr>
          <w:rStyle w:val="StyleUnderline"/>
        </w:rPr>
        <w:t xml:space="preserve"> </w:t>
      </w:r>
      <w:r w:rsidRPr="00AA5CB3">
        <w:rPr>
          <w:sz w:val="10"/>
        </w:rPr>
        <w:t xml:space="preserve">Yet, </w:t>
      </w:r>
      <w:r w:rsidRPr="008F7E45">
        <w:rPr>
          <w:rStyle w:val="Emphasis"/>
          <w:highlight w:val="cyan"/>
        </w:rPr>
        <w:t>that could lead to direct war with a nuclear-armed great power</w:t>
      </w:r>
      <w:r w:rsidRPr="00AA5CB3">
        <w:rPr>
          <w:rStyle w:val="Emphasis"/>
        </w:rPr>
        <w:t xml:space="preserve"> over rather insignificant stakes</w:t>
      </w:r>
      <w:r w:rsidRPr="00AA5CB3">
        <w:rPr>
          <w:sz w:val="10"/>
        </w:rPr>
        <w:t xml:space="preserve">. A large-scale U.S. and allied response could seem massively disproportionate. </w:t>
      </w:r>
      <w:r w:rsidRPr="00AA5CB3">
        <w:rPr>
          <w:rStyle w:val="StyleUnderline"/>
        </w:rPr>
        <w:t xml:space="preserve">But </w:t>
      </w:r>
      <w:r w:rsidRPr="008F7E45">
        <w:rPr>
          <w:rStyle w:val="StyleUnderline"/>
          <w:highlight w:val="cyan"/>
        </w:rPr>
        <w:t>a non-response would be unacceptable and invite further aggression</w:t>
      </w:r>
      <w:r w:rsidRPr="00AA5CB3">
        <w:rPr>
          <w:sz w:val="10"/>
        </w:rPr>
        <w:t xml:space="preserve">.   </w:t>
      </w:r>
    </w:p>
    <w:p w:rsidR="00AF7AC5" w:rsidRPr="00AF7AC5" w:rsidRDefault="00AF7AC5" w:rsidP="00AA5CB3"/>
    <w:p w:rsidR="00E56793" w:rsidRDefault="00E56793" w:rsidP="00E56793">
      <w:pPr>
        <w:pStyle w:val="Heading3"/>
      </w:pPr>
      <w:r>
        <w:t>Impact</w:t>
      </w:r>
      <w:r w:rsidR="00617A03">
        <w:t>:</w:t>
      </w:r>
      <w:r>
        <w:t xml:space="preserve"> US-China War</w:t>
      </w:r>
    </w:p>
    <w:p w:rsidR="00085552" w:rsidRDefault="00085552" w:rsidP="00085552">
      <w:pPr>
        <w:pStyle w:val="Heading4"/>
      </w:pPr>
      <w:r>
        <w:t>US-China war goes nuclear.</w:t>
      </w:r>
    </w:p>
    <w:p w:rsidR="00085552" w:rsidRPr="00085552" w:rsidRDefault="00085552" w:rsidP="00085552">
      <w:r>
        <w:t xml:space="preserve">Gregory </w:t>
      </w:r>
      <w:proofErr w:type="spellStart"/>
      <w:r w:rsidRPr="00085552">
        <w:rPr>
          <w:rStyle w:val="Style13ptBold"/>
        </w:rPr>
        <w:t>Kulacki</w:t>
      </w:r>
      <w:proofErr w:type="spellEnd"/>
      <w:r>
        <w:t xml:space="preserve">, May </w:t>
      </w:r>
      <w:r w:rsidRPr="00085552">
        <w:rPr>
          <w:rStyle w:val="Style13ptBold"/>
        </w:rPr>
        <w:t>2016</w:t>
      </w:r>
      <w:r>
        <w:t>, “</w:t>
      </w:r>
      <w:r w:rsidRPr="00085552">
        <w:rPr>
          <w:i/>
        </w:rPr>
        <w:t>The Risk of Nuclear War with China: A Troubling Lack of Urgency</w:t>
      </w:r>
      <w:r>
        <w:t xml:space="preserve">,” UCS, </w:t>
      </w:r>
      <w:hyperlink r:id="rId50" w:history="1">
        <w:r w:rsidRPr="00FD616B">
          <w:rPr>
            <w:rStyle w:val="Hyperlink"/>
          </w:rPr>
          <w:t>https://www.ucsusa.org/nuclear-weapons/us-china-relations/risk-nuclear-war-china</w:t>
        </w:r>
      </w:hyperlink>
      <w:r>
        <w:t>. ZKMSU</w:t>
      </w:r>
    </w:p>
    <w:p w:rsidR="00085552" w:rsidRPr="00DE772A" w:rsidRDefault="00085552" w:rsidP="002073E2">
      <w:pPr>
        <w:rPr>
          <w:sz w:val="10"/>
        </w:rPr>
      </w:pPr>
      <w:r w:rsidRPr="008F7E45">
        <w:rPr>
          <w:rStyle w:val="StyleUnderline"/>
          <w:highlight w:val="cyan"/>
        </w:rPr>
        <w:t>Mistrust and misunderstanding have plagued US and Chinese relations for years</w:t>
      </w:r>
      <w:r w:rsidRPr="00DE772A">
        <w:rPr>
          <w:sz w:val="10"/>
        </w:rPr>
        <w:t xml:space="preserve">. </w:t>
      </w:r>
      <w:r w:rsidRPr="008F7E45">
        <w:rPr>
          <w:rStyle w:val="Emphasis"/>
          <w:highlight w:val="cyan"/>
        </w:rPr>
        <w:t>Nowhere is this more</w:t>
      </w:r>
      <w:r w:rsidRPr="00085552">
        <w:rPr>
          <w:rStyle w:val="Emphasis"/>
        </w:rPr>
        <w:t xml:space="preserve"> evident</w:t>
      </w:r>
      <w:r w:rsidRPr="00DE772A">
        <w:rPr>
          <w:sz w:val="10"/>
        </w:rPr>
        <w:t>—</w:t>
      </w:r>
      <w:r w:rsidRPr="00085552">
        <w:rPr>
          <w:rStyle w:val="Emphasis"/>
        </w:rPr>
        <w:t xml:space="preserve">and more </w:t>
      </w:r>
      <w:r w:rsidRPr="008F7E45">
        <w:rPr>
          <w:rStyle w:val="Emphasis"/>
          <w:highlight w:val="cyan"/>
        </w:rPr>
        <w:t>dangerous</w:t>
      </w:r>
      <w:r w:rsidRPr="00DE772A">
        <w:rPr>
          <w:sz w:val="10"/>
        </w:rPr>
        <w:t>—</w:t>
      </w:r>
      <w:r w:rsidRPr="008F7E45">
        <w:rPr>
          <w:rStyle w:val="Emphasis"/>
          <w:highlight w:val="cyan"/>
        </w:rPr>
        <w:t>than</w:t>
      </w:r>
      <w:r w:rsidRPr="00085552">
        <w:rPr>
          <w:rStyle w:val="Emphasis"/>
        </w:rPr>
        <w:t xml:space="preserve"> in</w:t>
      </w:r>
      <w:r w:rsidRPr="00DE772A">
        <w:rPr>
          <w:sz w:val="10"/>
        </w:rPr>
        <w:t xml:space="preserve"> the contrasting perspectives and policies each country holds on </w:t>
      </w:r>
      <w:r w:rsidRPr="008F7E45">
        <w:rPr>
          <w:rStyle w:val="Emphasis"/>
          <w:highlight w:val="cyan"/>
        </w:rPr>
        <w:t>nuclear weapons</w:t>
      </w:r>
      <w:r w:rsidRPr="00DE772A">
        <w:rPr>
          <w:sz w:val="10"/>
        </w:rPr>
        <w:t xml:space="preserve">. Could </w:t>
      </w:r>
      <w:r w:rsidRPr="008F7E45">
        <w:rPr>
          <w:rStyle w:val="StyleUnderline"/>
          <w:highlight w:val="cyan"/>
        </w:rPr>
        <w:t>simmering tensions lead to a full-blown nuclear war</w:t>
      </w:r>
      <w:r w:rsidRPr="00DE772A">
        <w:rPr>
          <w:sz w:val="10"/>
        </w:rPr>
        <w:t xml:space="preserve">? More specifically: could a minor skirmish or conventional war escalate into a full-blown nuclear conflict? </w:t>
      </w:r>
      <w:r w:rsidRPr="00085552">
        <w:rPr>
          <w:rStyle w:val="StyleUnderline"/>
        </w:rPr>
        <w:t xml:space="preserve">Numerous factors suggest that it could—and that </w:t>
      </w:r>
      <w:r w:rsidRPr="008F7E45">
        <w:rPr>
          <w:rStyle w:val="StyleUnderline"/>
          <w:highlight w:val="cyan"/>
        </w:rPr>
        <w:t>the likelihood of nuclear use</w:t>
      </w:r>
      <w:r w:rsidRPr="00085552">
        <w:rPr>
          <w:rStyle w:val="StyleUnderline"/>
        </w:rPr>
        <w:t xml:space="preserve"> between the United States and China </w:t>
      </w:r>
      <w:r w:rsidRPr="008F7E45">
        <w:rPr>
          <w:rStyle w:val="StyleUnderline"/>
          <w:highlight w:val="cyan"/>
        </w:rPr>
        <w:t>may be increasing</w:t>
      </w:r>
      <w:r w:rsidRPr="00DE772A">
        <w:rPr>
          <w:sz w:val="10"/>
        </w:rPr>
        <w:t xml:space="preserve">. </w:t>
      </w:r>
      <w:r w:rsidRPr="00085552">
        <w:rPr>
          <w:rStyle w:val="StyleUnderline"/>
        </w:rPr>
        <w:t>The two countries have a very contentious history</w:t>
      </w:r>
      <w:r w:rsidRPr="00DE772A">
        <w:rPr>
          <w:sz w:val="10"/>
        </w:rPr>
        <w:t xml:space="preserve">. </w:t>
      </w:r>
      <w:r w:rsidRPr="008F7E45">
        <w:rPr>
          <w:rStyle w:val="StyleUnderline"/>
          <w:highlight w:val="cyan"/>
        </w:rPr>
        <w:t>Despite</w:t>
      </w:r>
      <w:r w:rsidRPr="00085552">
        <w:rPr>
          <w:rStyle w:val="StyleUnderline"/>
        </w:rPr>
        <w:t xml:space="preserve"> sincere and occasionally successful </w:t>
      </w:r>
      <w:r w:rsidRPr="008F7E45">
        <w:rPr>
          <w:rStyle w:val="StyleUnderline"/>
          <w:highlight w:val="cyan"/>
        </w:rPr>
        <w:t>efforts to cooperate</w:t>
      </w:r>
      <w:r w:rsidRPr="00085552">
        <w:rPr>
          <w:rStyle w:val="StyleUnderline"/>
        </w:rPr>
        <w:t xml:space="preserve"> on shared concerns such as climate change and nuclear terrorism, </w:t>
      </w:r>
      <w:r w:rsidRPr="008F7E45">
        <w:rPr>
          <w:rStyle w:val="StyleUnderline"/>
          <w:highlight w:val="cyan"/>
        </w:rPr>
        <w:t>lack of mutual trust sustains an entrenched</w:t>
      </w:r>
      <w:r w:rsidRPr="00085552">
        <w:rPr>
          <w:rStyle w:val="StyleUnderline"/>
        </w:rPr>
        <w:t xml:space="preserve"> and deepening </w:t>
      </w:r>
      <w:r w:rsidRPr="008F7E45">
        <w:rPr>
          <w:rStyle w:val="StyleUnderline"/>
          <w:highlight w:val="cyan"/>
        </w:rPr>
        <w:t>antagonism</w:t>
      </w:r>
      <w:r w:rsidRPr="00DE772A">
        <w:rPr>
          <w:sz w:val="10"/>
        </w:rPr>
        <w:t xml:space="preserve">. </w:t>
      </w:r>
      <w:r w:rsidRPr="008F7E45">
        <w:rPr>
          <w:rStyle w:val="Emphasis"/>
          <w:highlight w:val="cyan"/>
        </w:rPr>
        <w:t>Both governments are preparing for war</w:t>
      </w:r>
      <w:r w:rsidRPr="00DE772A">
        <w:rPr>
          <w:sz w:val="10"/>
        </w:rPr>
        <w:t xml:space="preserve">. Their preparations include improvements to their nuclear arsenals, including a </w:t>
      </w:r>
      <w:proofErr w:type="gramStart"/>
      <w:r w:rsidRPr="00DE772A">
        <w:rPr>
          <w:sz w:val="10"/>
        </w:rPr>
        <w:t>trillion dollar</w:t>
      </w:r>
      <w:proofErr w:type="gramEnd"/>
      <w:r w:rsidRPr="00DE772A">
        <w:rPr>
          <w:sz w:val="10"/>
        </w:rPr>
        <w:t xml:space="preserve"> investment in the United States. </w:t>
      </w:r>
      <w:r w:rsidRPr="008F7E45">
        <w:rPr>
          <w:rStyle w:val="StyleUnderline"/>
          <w:highlight w:val="cyan"/>
        </w:rPr>
        <w:t>Both governments</w:t>
      </w:r>
      <w:r w:rsidRPr="00085552">
        <w:rPr>
          <w:rStyle w:val="StyleUnderline"/>
        </w:rPr>
        <w:t xml:space="preserve"> also </w:t>
      </w:r>
      <w:r w:rsidRPr="008F7E45">
        <w:rPr>
          <w:rStyle w:val="StyleUnderline"/>
          <w:highlight w:val="cyan"/>
        </w:rPr>
        <w:t>believe that</w:t>
      </w:r>
      <w:r w:rsidRPr="00085552">
        <w:rPr>
          <w:rStyle w:val="StyleUnderline"/>
        </w:rPr>
        <w:t xml:space="preserve"> a demonstrable readiness to use military force­—including </w:t>
      </w:r>
      <w:r w:rsidRPr="008F7E45">
        <w:rPr>
          <w:rStyle w:val="StyleUnderline"/>
          <w:highlight w:val="cyan"/>
        </w:rPr>
        <w:t>nuclear weapons</w:t>
      </w:r>
      <w:r w:rsidRPr="00085552">
        <w:rPr>
          <w:rStyle w:val="StyleUnderline"/>
        </w:rPr>
        <w:t>—</w:t>
      </w:r>
      <w:r w:rsidRPr="008F7E45">
        <w:rPr>
          <w:rStyle w:val="StyleUnderline"/>
          <w:highlight w:val="cyan"/>
        </w:rPr>
        <w:t>is needed to ensure the other will yield</w:t>
      </w:r>
      <w:r w:rsidRPr="00085552">
        <w:rPr>
          <w:rStyle w:val="StyleUnderline"/>
        </w:rPr>
        <w:t xml:space="preserve"> in a military confrontation</w:t>
      </w:r>
      <w:r w:rsidRPr="00DE772A">
        <w:rPr>
          <w:sz w:val="10"/>
        </w:rPr>
        <w:t xml:space="preserve">. </w:t>
      </w:r>
      <w:r w:rsidRPr="008F7E45">
        <w:rPr>
          <w:rStyle w:val="Emphasis"/>
          <w:highlight w:val="cyan"/>
        </w:rPr>
        <w:t>Discussions of contentious issues are exceedingly inadequate</w:t>
      </w:r>
      <w:r w:rsidRPr="00DE772A">
        <w:rPr>
          <w:sz w:val="10"/>
        </w:rPr>
        <w:t xml:space="preserve">. Their militaries have produced shared understandings of the conduct of naval vessels and aircraft, but strategic dialogues on nuclear forces, missile defenses, and anti-satellite weapons are limited at best. </w:t>
      </w:r>
      <w:r w:rsidRPr="00DE772A">
        <w:rPr>
          <w:rStyle w:val="StyleUnderline"/>
        </w:rPr>
        <w:t>United States and Chinese officials see the risk of nuclear use differently</w:t>
      </w:r>
      <w:r w:rsidRPr="00DE772A">
        <w:rPr>
          <w:sz w:val="10"/>
        </w:rPr>
        <w:t xml:space="preserve">. </w:t>
      </w:r>
      <w:r w:rsidRPr="00DE772A">
        <w:rPr>
          <w:rStyle w:val="StyleUnderline"/>
        </w:rPr>
        <w:t xml:space="preserve">US officials believe that if a military conflict starts, nuclear weapons may be needed to stop it—but </w:t>
      </w:r>
      <w:r w:rsidRPr="008F7E45">
        <w:rPr>
          <w:rStyle w:val="StyleUnderline"/>
          <w:highlight w:val="cyan"/>
        </w:rPr>
        <w:t>Chinese officials assume no nation would ever invite</w:t>
      </w:r>
      <w:r w:rsidRPr="00DE772A">
        <w:rPr>
          <w:rStyle w:val="StyleUnderline"/>
        </w:rPr>
        <w:t xml:space="preserve"> nuclear </w:t>
      </w:r>
      <w:r w:rsidRPr="008F7E45">
        <w:rPr>
          <w:rStyle w:val="StyleUnderline"/>
          <w:highlight w:val="cyan"/>
        </w:rPr>
        <w:t xml:space="preserve">retaliation by </w:t>
      </w:r>
      <w:r w:rsidRPr="008F7E45">
        <w:rPr>
          <w:rStyle w:val="Emphasis"/>
          <w:highlight w:val="cyan"/>
        </w:rPr>
        <w:t>using nuclear weapons first</w:t>
      </w:r>
      <w:r w:rsidRPr="00DE772A">
        <w:rPr>
          <w:sz w:val="10"/>
        </w:rPr>
        <w:t xml:space="preserve">. </w:t>
      </w:r>
      <w:r w:rsidRPr="00DE772A">
        <w:rPr>
          <w:rStyle w:val="StyleUnderline"/>
        </w:rPr>
        <w:t>Their only concern is maintaining a credible threat of retaliation</w:t>
      </w:r>
      <w:r w:rsidRPr="00DE772A">
        <w:rPr>
          <w:sz w:val="10"/>
        </w:rPr>
        <w:t xml:space="preserve">. </w:t>
      </w:r>
      <w:r w:rsidRPr="008F7E45">
        <w:rPr>
          <w:rStyle w:val="StyleUnderline"/>
          <w:highlight w:val="cyan"/>
        </w:rPr>
        <w:t>These</w:t>
      </w:r>
      <w:r w:rsidRPr="00DE772A">
        <w:rPr>
          <w:sz w:val="10"/>
        </w:rPr>
        <w:t xml:space="preserve"> and other </w:t>
      </w:r>
      <w:r w:rsidRPr="008F7E45">
        <w:rPr>
          <w:rStyle w:val="StyleUnderline"/>
          <w:highlight w:val="cyan"/>
        </w:rPr>
        <w:t>factors are exacerbated by</w:t>
      </w:r>
      <w:r w:rsidRPr="00DE772A">
        <w:rPr>
          <w:sz w:val="10"/>
        </w:rPr>
        <w:t xml:space="preserve"> recent developments between the two countries, including </w:t>
      </w:r>
      <w:r w:rsidRPr="008F7E45">
        <w:rPr>
          <w:rStyle w:val="StyleUnderline"/>
          <w:highlight w:val="cyan"/>
        </w:rPr>
        <w:t>China’s</w:t>
      </w:r>
      <w:r w:rsidRPr="00DE772A">
        <w:rPr>
          <w:rStyle w:val="StyleUnderline"/>
        </w:rPr>
        <w:t xml:space="preserve"> apparent move toward </w:t>
      </w:r>
      <w:r w:rsidRPr="008F7E45">
        <w:rPr>
          <w:rStyle w:val="StyleUnderline"/>
          <w:highlight w:val="cyan"/>
        </w:rPr>
        <w:t>hair-trigger</w:t>
      </w:r>
      <w:r w:rsidRPr="00DE772A">
        <w:rPr>
          <w:rStyle w:val="StyleUnderline"/>
        </w:rPr>
        <w:t xml:space="preserve"> alert—a policy </w:t>
      </w:r>
      <w:r w:rsidRPr="008F7E45">
        <w:rPr>
          <w:rStyle w:val="StyleUnderline"/>
          <w:highlight w:val="cyan"/>
        </w:rPr>
        <w:t>that increases the risk of accidental nuclear war</w:t>
      </w:r>
      <w:r w:rsidRPr="00DE772A">
        <w:rPr>
          <w:sz w:val="10"/>
        </w:rPr>
        <w:t>, especially in the early days of its development.</w:t>
      </w:r>
    </w:p>
    <w:p w:rsidR="00085552" w:rsidRDefault="00085552" w:rsidP="002073E2"/>
    <w:p w:rsidR="002073E2" w:rsidRDefault="002073E2" w:rsidP="002073E2"/>
    <w:p w:rsidR="002073E2" w:rsidRDefault="002073E2" w:rsidP="002073E2">
      <w:pPr>
        <w:pStyle w:val="Heading3"/>
      </w:pPr>
      <w:r>
        <w:t>Impact: Nuclear Winter</w:t>
      </w:r>
    </w:p>
    <w:p w:rsidR="002073E2" w:rsidRDefault="00A95FFF" w:rsidP="00A95FFF">
      <w:pPr>
        <w:pStyle w:val="Heading4"/>
      </w:pPr>
      <w:bookmarkStart w:id="13" w:name="_Hlk11324553"/>
      <w:r>
        <w:t>Nuclear winter would kill everyone.</w:t>
      </w:r>
    </w:p>
    <w:p w:rsidR="00055AC5" w:rsidRPr="00055AC5" w:rsidRDefault="00055AC5" w:rsidP="00055AC5">
      <w:r>
        <w:t xml:space="preserve">Alex </w:t>
      </w:r>
      <w:r w:rsidRPr="00055AC5">
        <w:rPr>
          <w:rStyle w:val="Style13ptBold"/>
        </w:rPr>
        <w:t>Ward</w:t>
      </w:r>
      <w:r>
        <w:t>, 12-26-</w:t>
      </w:r>
      <w:r w:rsidRPr="00055AC5">
        <w:rPr>
          <w:rStyle w:val="Style13ptBold"/>
        </w:rPr>
        <w:t>2018</w:t>
      </w:r>
      <w:r>
        <w:t>, “</w:t>
      </w:r>
      <w:r w:rsidRPr="00055AC5">
        <w:rPr>
          <w:i/>
        </w:rPr>
        <w:t>This is exactly how a nuclear war would kill you</w:t>
      </w:r>
      <w:r>
        <w:t xml:space="preserve">,” Vox, </w:t>
      </w:r>
      <w:hyperlink r:id="rId51" w:history="1">
        <w:r w:rsidRPr="00FD616B">
          <w:rPr>
            <w:rStyle w:val="Hyperlink"/>
          </w:rPr>
          <w:t>https://www.vox.com/future-perfect/2018/10/19/17873822/nuclear-war-weapons-bombs-how-kill</w:t>
        </w:r>
      </w:hyperlink>
      <w:r>
        <w:t>. ZKMSU</w:t>
      </w:r>
    </w:p>
    <w:p w:rsidR="00A95FFF" w:rsidRPr="00055AC5" w:rsidRDefault="00A95FFF" w:rsidP="00A95FFF">
      <w:pPr>
        <w:rPr>
          <w:sz w:val="10"/>
        </w:rPr>
      </w:pPr>
      <w:r w:rsidRPr="008F7E45">
        <w:rPr>
          <w:rStyle w:val="Emphasis"/>
          <w:highlight w:val="cyan"/>
        </w:rPr>
        <w:t>The absolute doomsday scenario is a “nuclear winter</w:t>
      </w:r>
      <w:r w:rsidRPr="00055AC5">
        <w:rPr>
          <w:rStyle w:val="Emphasis"/>
        </w:rPr>
        <w:t>.”</w:t>
      </w:r>
      <w:r w:rsidRPr="00055AC5">
        <w:rPr>
          <w:sz w:val="10"/>
        </w:rPr>
        <w:t xml:space="preserve"> For that to happen, the US and Russia would have to use about 2,000 nukes each and destroy major cities and targets, Toon told me. Each country would effectively take out the other — and likely bring down most of humanity as well.</w:t>
      </w:r>
      <w:r w:rsidR="00055AC5" w:rsidRPr="00055AC5">
        <w:rPr>
          <w:sz w:val="10"/>
        </w:rPr>
        <w:t xml:space="preserve"> </w:t>
      </w:r>
      <w:r w:rsidRPr="00055AC5">
        <w:rPr>
          <w:sz w:val="10"/>
        </w:rPr>
        <w:t xml:space="preserve">According to </w:t>
      </w:r>
      <w:proofErr w:type="spellStart"/>
      <w:r w:rsidRPr="00055AC5">
        <w:rPr>
          <w:sz w:val="10"/>
        </w:rPr>
        <w:t>Robock</w:t>
      </w:r>
      <w:proofErr w:type="spellEnd"/>
      <w:r w:rsidRPr="00055AC5">
        <w:rPr>
          <w:sz w:val="10"/>
        </w:rPr>
        <w:t xml:space="preserve"> and others, </w:t>
      </w:r>
      <w:r w:rsidRPr="008F7E45">
        <w:rPr>
          <w:rStyle w:val="Emphasis"/>
          <w:highlight w:val="cyan"/>
        </w:rPr>
        <w:t>the roughly 150 million tons of black smoke</w:t>
      </w:r>
      <w:r w:rsidRPr="00055AC5">
        <w:rPr>
          <w:rStyle w:val="Emphasis"/>
        </w:rPr>
        <w:t xml:space="preserve"> rising from burning cities and other areas </w:t>
      </w:r>
      <w:r w:rsidRPr="008F7E45">
        <w:rPr>
          <w:rStyle w:val="Emphasis"/>
          <w:highlight w:val="cyan"/>
        </w:rPr>
        <w:t xml:space="preserve">would spread </w:t>
      </w:r>
      <w:r w:rsidRPr="00E542C6">
        <w:rPr>
          <w:rStyle w:val="Emphasis"/>
        </w:rPr>
        <w:t>around to most</w:t>
      </w:r>
      <w:r w:rsidRPr="00055AC5">
        <w:rPr>
          <w:rStyle w:val="Emphasis"/>
        </w:rPr>
        <w:t xml:space="preserve"> of </w:t>
      </w:r>
      <w:r w:rsidRPr="008F7E45">
        <w:rPr>
          <w:rStyle w:val="Emphasis"/>
          <w:highlight w:val="cyan"/>
        </w:rPr>
        <w:t>the planet</w:t>
      </w:r>
      <w:r w:rsidRPr="00055AC5">
        <w:rPr>
          <w:rStyle w:val="Emphasis"/>
        </w:rPr>
        <w:t xml:space="preserve"> over a period of weeks</w:t>
      </w:r>
      <w:r w:rsidRPr="00055AC5">
        <w:rPr>
          <w:sz w:val="10"/>
        </w:rPr>
        <w:t xml:space="preserve">. </w:t>
      </w:r>
      <w:r w:rsidRPr="008F7E45">
        <w:rPr>
          <w:rStyle w:val="StyleUnderline"/>
          <w:highlight w:val="cyan"/>
        </w:rPr>
        <w:t>That would plunge</w:t>
      </w:r>
      <w:r w:rsidRPr="00055AC5">
        <w:rPr>
          <w:rStyle w:val="StyleUnderline"/>
        </w:rPr>
        <w:t xml:space="preserve"> surface </w:t>
      </w:r>
      <w:r w:rsidRPr="008F7E45">
        <w:rPr>
          <w:rStyle w:val="StyleUnderline"/>
          <w:highlight w:val="cyan"/>
        </w:rPr>
        <w:t>temperatures by about 17 to 20 degrees Fahrenheit</w:t>
      </w:r>
      <w:r w:rsidRPr="00055AC5">
        <w:rPr>
          <w:rStyle w:val="StyleUnderline"/>
        </w:rPr>
        <w:t xml:space="preserve"> for the first few years, and then come back up just by 5 degrees Fahrenheit for the following decade</w:t>
      </w:r>
      <w:r w:rsidRPr="00055AC5">
        <w:rPr>
          <w:sz w:val="10"/>
        </w:rPr>
        <w:t>.</w:t>
      </w:r>
      <w:r w:rsidR="00055AC5" w:rsidRPr="00055AC5">
        <w:rPr>
          <w:sz w:val="10"/>
        </w:rPr>
        <w:t xml:space="preserve"> </w:t>
      </w:r>
      <w:r w:rsidRPr="00055AC5">
        <w:rPr>
          <w:rStyle w:val="StyleUnderline"/>
        </w:rPr>
        <w:t xml:space="preserve">The Northern Hemisphere would suffer the coldest temperatures, but </w:t>
      </w:r>
      <w:r w:rsidRPr="008F7E45">
        <w:rPr>
          <w:rStyle w:val="StyleUnderline"/>
          <w:highlight w:val="cyan"/>
        </w:rPr>
        <w:t>the world would feel the impact</w:t>
      </w:r>
      <w:r w:rsidRPr="00055AC5">
        <w:rPr>
          <w:sz w:val="10"/>
        </w:rPr>
        <w:t xml:space="preserve">. </w:t>
      </w:r>
      <w:r w:rsidRPr="00055AC5">
        <w:rPr>
          <w:rStyle w:val="Emphasis"/>
        </w:rPr>
        <w:t>“[</w:t>
      </w:r>
      <w:r w:rsidRPr="008F7E45">
        <w:rPr>
          <w:rStyle w:val="Emphasis"/>
          <w:highlight w:val="cyan"/>
        </w:rPr>
        <w:t>T]his would be a climate change unprecedented in speed</w:t>
      </w:r>
      <w:r w:rsidRPr="00055AC5">
        <w:rPr>
          <w:rStyle w:val="Emphasis"/>
        </w:rPr>
        <w:t xml:space="preserve"> and amplitude in the history of the human race,</w:t>
      </w:r>
      <w:r w:rsidRPr="00055AC5">
        <w:rPr>
          <w:sz w:val="10"/>
        </w:rPr>
        <w:t>” they wrote.</w:t>
      </w:r>
      <w:r w:rsidR="00055AC5" w:rsidRPr="00055AC5">
        <w:rPr>
          <w:sz w:val="10"/>
        </w:rPr>
        <w:t xml:space="preserve"> </w:t>
      </w:r>
      <w:r w:rsidRPr="008F7E45">
        <w:rPr>
          <w:rStyle w:val="StyleUnderline"/>
          <w:highlight w:val="cyan"/>
        </w:rPr>
        <w:t>Global precipitation would</w:t>
      </w:r>
      <w:r w:rsidRPr="00E542C6">
        <w:rPr>
          <w:rStyle w:val="StyleUnderline"/>
        </w:rPr>
        <w:t xml:space="preserve"> also </w:t>
      </w:r>
      <w:r w:rsidRPr="008F7E45">
        <w:rPr>
          <w:rStyle w:val="StyleUnderline"/>
          <w:highlight w:val="cyan"/>
        </w:rPr>
        <w:t>drop</w:t>
      </w:r>
      <w:r w:rsidRPr="00E542C6">
        <w:rPr>
          <w:rStyle w:val="StyleUnderline"/>
        </w:rPr>
        <w:t xml:space="preserve"> by around 45 percent</w:t>
      </w:r>
      <w:r w:rsidRPr="00E542C6">
        <w:rPr>
          <w:sz w:val="10"/>
        </w:rPr>
        <w:t xml:space="preserve">. Between that and the cold, </w:t>
      </w:r>
      <w:r w:rsidRPr="00E542C6">
        <w:rPr>
          <w:rStyle w:val="Emphasis"/>
        </w:rPr>
        <w:t xml:space="preserve">almost </w:t>
      </w:r>
      <w:r w:rsidRPr="008F7E45">
        <w:rPr>
          <w:rStyle w:val="Emphasis"/>
          <w:highlight w:val="cyan"/>
        </w:rPr>
        <w:t>nothing would grow</w:t>
      </w:r>
      <w:r w:rsidRPr="00E542C6">
        <w:rPr>
          <w:rStyle w:val="Emphasis"/>
        </w:rPr>
        <w:t>, ensuring those who didn’t die in the nuclear firefight soon would of starvation</w:t>
      </w:r>
      <w:r w:rsidRPr="00E542C6">
        <w:rPr>
          <w:sz w:val="10"/>
        </w:rPr>
        <w:t xml:space="preserve">. </w:t>
      </w:r>
      <w:r w:rsidRPr="00E542C6">
        <w:rPr>
          <w:rStyle w:val="StyleUnderline"/>
        </w:rPr>
        <w:t xml:space="preserve">And if that didn’t do it, </w:t>
      </w:r>
      <w:r w:rsidRPr="008F7E45">
        <w:rPr>
          <w:rStyle w:val="StyleUnderline"/>
          <w:highlight w:val="cyan"/>
        </w:rPr>
        <w:t>the depleted ozone layer</w:t>
      </w:r>
      <w:r w:rsidRPr="00E542C6">
        <w:rPr>
          <w:rStyle w:val="StyleUnderline"/>
        </w:rPr>
        <w:t xml:space="preserve"> — a side effect of a major nuclear war — </w:t>
      </w:r>
      <w:r w:rsidRPr="008F7E45">
        <w:rPr>
          <w:rStyle w:val="StyleUnderline"/>
          <w:highlight w:val="cyan"/>
        </w:rPr>
        <w:t>would allow large amounts of ultraviolet light to make it to the surface</w:t>
      </w:r>
      <w:r w:rsidRPr="00055AC5">
        <w:rPr>
          <w:rStyle w:val="StyleUnderline"/>
        </w:rPr>
        <w:t xml:space="preserve">. </w:t>
      </w:r>
      <w:r w:rsidRPr="008F7E45">
        <w:rPr>
          <w:rStyle w:val="StyleUnderline"/>
          <w:highlight w:val="cyan"/>
        </w:rPr>
        <w:t>That would harm</w:t>
      </w:r>
      <w:r w:rsidRPr="00055AC5">
        <w:rPr>
          <w:rStyle w:val="StyleUnderline"/>
        </w:rPr>
        <w:t xml:space="preserve"> nearly </w:t>
      </w:r>
      <w:r w:rsidRPr="008F7E45">
        <w:rPr>
          <w:rStyle w:val="StyleUnderline"/>
          <w:highlight w:val="cyan"/>
        </w:rPr>
        <w:t>every ecosystem</w:t>
      </w:r>
      <w:r w:rsidRPr="00055AC5">
        <w:rPr>
          <w:rStyle w:val="StyleUnderline"/>
        </w:rPr>
        <w:t xml:space="preserve"> and make it harder for some humans to go outside</w:t>
      </w:r>
      <w:r w:rsidRPr="00055AC5">
        <w:rPr>
          <w:sz w:val="10"/>
        </w:rPr>
        <w:t>. “A Caucasian person couldn’t go outside for a few minutes before getting a sunburn,” Toon told me.</w:t>
      </w:r>
    </w:p>
    <w:bookmarkEnd w:id="13"/>
    <w:p w:rsidR="00753DB6" w:rsidRDefault="00753DB6" w:rsidP="00753DB6"/>
    <w:p w:rsidR="00E20764" w:rsidRDefault="00E20764" w:rsidP="00E20764">
      <w:pPr>
        <w:pStyle w:val="Heading3"/>
      </w:pPr>
      <w:r>
        <w:t>Impact Framing: Timeframe</w:t>
      </w:r>
    </w:p>
    <w:p w:rsidR="00E20764" w:rsidRDefault="00E20764" w:rsidP="00E20764">
      <w:pPr>
        <w:pStyle w:val="Heading4"/>
      </w:pPr>
      <w:bookmarkStart w:id="14" w:name="_Hlk11522436"/>
      <w:r>
        <w:t>China will attempt to take Taiwan in 2020, forcing conflict given US presence. Four reasons.</w:t>
      </w:r>
    </w:p>
    <w:p w:rsidR="00E20764" w:rsidRPr="00E20764" w:rsidRDefault="00E20764" w:rsidP="00E20764">
      <w:r>
        <w:t xml:space="preserve">Deng </w:t>
      </w:r>
      <w:proofErr w:type="spellStart"/>
      <w:r w:rsidRPr="00E20764">
        <w:rPr>
          <w:rStyle w:val="Style13ptBold"/>
        </w:rPr>
        <w:t>Yuwen</w:t>
      </w:r>
      <w:proofErr w:type="spellEnd"/>
      <w:r>
        <w:t>, 1-3-</w:t>
      </w:r>
      <w:r w:rsidRPr="00E20764">
        <w:rPr>
          <w:rStyle w:val="Style13ptBold"/>
        </w:rPr>
        <w:t>2018</w:t>
      </w:r>
      <w:r>
        <w:t>, “</w:t>
      </w:r>
      <w:r w:rsidRPr="00E20764">
        <w:rPr>
          <w:i/>
        </w:rPr>
        <w:t>Is China planning to take Taiwan by force in 2020?</w:t>
      </w:r>
      <w:r>
        <w:t xml:space="preserve">” South China Morning Post, </w:t>
      </w:r>
      <w:hyperlink r:id="rId52" w:history="1">
        <w:r w:rsidRPr="00FD616B">
          <w:rPr>
            <w:rStyle w:val="Hyperlink"/>
          </w:rPr>
          <w:t>https://www.scmp.com/comment/insight-opinion/article/2126541/china-planning-take-taiwan-force-2020</w:t>
        </w:r>
      </w:hyperlink>
      <w:r>
        <w:t>. ZKMSU</w:t>
      </w:r>
    </w:p>
    <w:p w:rsidR="00E20764" w:rsidRPr="00E20764" w:rsidRDefault="00E20764" w:rsidP="00E20764">
      <w:pPr>
        <w:rPr>
          <w:sz w:val="8"/>
        </w:rPr>
      </w:pPr>
      <w:r w:rsidRPr="00E20764">
        <w:rPr>
          <w:sz w:val="8"/>
        </w:rPr>
        <w:t xml:space="preserve">Nonetheless, </w:t>
      </w:r>
      <w:r w:rsidRPr="00E20764">
        <w:rPr>
          <w:rStyle w:val="StyleUnderline"/>
        </w:rPr>
        <w:t xml:space="preserve">the points raised so far only signal that </w:t>
      </w:r>
      <w:r w:rsidRPr="008F7E45">
        <w:rPr>
          <w:rStyle w:val="StyleUnderline"/>
          <w:highlight w:val="cyan"/>
        </w:rPr>
        <w:t>Beijing has a timetable in mind to unify Taiwan with China</w:t>
      </w:r>
      <w:r w:rsidRPr="00E20764">
        <w:rPr>
          <w:sz w:val="8"/>
        </w:rPr>
        <w:t xml:space="preserve">, but they do not explain why the PLA could move to take Taiwan by force in 2020. A </w:t>
      </w:r>
      <w:r w:rsidRPr="008F7E45">
        <w:rPr>
          <w:rStyle w:val="Emphasis"/>
          <w:highlight w:val="cyan"/>
        </w:rPr>
        <w:t>combination of factors could point to a military confrontation</w:t>
      </w:r>
      <w:r w:rsidRPr="00E20764">
        <w:rPr>
          <w:sz w:val="8"/>
        </w:rPr>
        <w:t xml:space="preserve">. </w:t>
      </w:r>
      <w:r w:rsidRPr="00E20764">
        <w:rPr>
          <w:rStyle w:val="StyleUnderline"/>
        </w:rPr>
        <w:t>They include Trump’s labelling of China as a strategic rival in his administration’s national security strategy; Beijing’s worry about the pro-independence movement in Taiwan and its belief that it now has the ability to resolve the Taiwan problem once and for all; a misjudgment by Taiwanese President Tsai Ing-wen; and Xi’s sense of his own legacy.</w:t>
      </w:r>
      <w:r>
        <w:rPr>
          <w:rStyle w:val="StyleUnderline"/>
        </w:rPr>
        <w:t xml:space="preserve"> </w:t>
      </w:r>
      <w:r w:rsidRPr="00E20764">
        <w:rPr>
          <w:sz w:val="8"/>
        </w:rPr>
        <w:t xml:space="preserve">First of all, why would Beijing opt for unification by force, rather than through the peaceful negotiation it has always championed? </w:t>
      </w:r>
      <w:r w:rsidRPr="008F7E45">
        <w:rPr>
          <w:rStyle w:val="StyleUnderline"/>
          <w:highlight w:val="cyan"/>
        </w:rPr>
        <w:t>There are four reasons</w:t>
      </w:r>
      <w:r w:rsidRPr="00E20764">
        <w:rPr>
          <w:rStyle w:val="StyleUnderline"/>
        </w:rPr>
        <w:t xml:space="preserve">. </w:t>
      </w:r>
      <w:r w:rsidRPr="008F7E45">
        <w:rPr>
          <w:rStyle w:val="StyleUnderline"/>
          <w:highlight w:val="cyan"/>
        </w:rPr>
        <w:t>First</w:t>
      </w:r>
      <w:r w:rsidRPr="00E20764">
        <w:rPr>
          <w:rStyle w:val="StyleUnderline"/>
        </w:rPr>
        <w:t xml:space="preserve">, after </w:t>
      </w:r>
      <w:r w:rsidRPr="008F7E45">
        <w:rPr>
          <w:rStyle w:val="StyleUnderline"/>
          <w:highlight w:val="cyan"/>
        </w:rPr>
        <w:t>extending economic help to the island for years</w:t>
      </w:r>
      <w:r w:rsidRPr="00E20764">
        <w:rPr>
          <w:rStyle w:val="StyleUnderline"/>
        </w:rPr>
        <w:t xml:space="preserve">, </w:t>
      </w:r>
      <w:r w:rsidRPr="008F7E45">
        <w:rPr>
          <w:rStyle w:val="StyleUnderline"/>
          <w:highlight w:val="cyan"/>
        </w:rPr>
        <w:t>Beijing has still failed to win the hearts and minds of its people</w:t>
      </w:r>
      <w:r w:rsidRPr="00E20764">
        <w:rPr>
          <w:rStyle w:val="StyleUnderline"/>
        </w:rPr>
        <w:t xml:space="preserve">. Instead, </w:t>
      </w:r>
      <w:r w:rsidRPr="008F7E45">
        <w:rPr>
          <w:rStyle w:val="StyleUnderline"/>
          <w:highlight w:val="cyan"/>
        </w:rPr>
        <w:t>cross-strait relations have deteriorated.</w:t>
      </w:r>
      <w:r>
        <w:rPr>
          <w:rStyle w:val="StyleUnderline"/>
        </w:rPr>
        <w:t xml:space="preserve"> </w:t>
      </w:r>
      <w:r w:rsidRPr="008F7E45">
        <w:rPr>
          <w:rStyle w:val="StyleUnderline"/>
          <w:highlight w:val="cyan"/>
        </w:rPr>
        <w:t>Second</w:t>
      </w:r>
      <w:r w:rsidRPr="00E20764">
        <w:rPr>
          <w:rStyle w:val="StyleUnderline"/>
        </w:rPr>
        <w:t xml:space="preserve">, as one generation of Taiwanese replaces another, </w:t>
      </w:r>
      <w:r w:rsidRPr="008F7E45">
        <w:rPr>
          <w:rStyle w:val="StyleUnderline"/>
          <w:highlight w:val="cyan"/>
        </w:rPr>
        <w:t>the “Chinese” identity among the people will only grow weaker</w:t>
      </w:r>
      <w:r w:rsidRPr="00E20764">
        <w:rPr>
          <w:sz w:val="8"/>
        </w:rPr>
        <w:t xml:space="preserve">. </w:t>
      </w:r>
      <w:r w:rsidRPr="008F7E45">
        <w:rPr>
          <w:rStyle w:val="StyleUnderline"/>
          <w:highlight w:val="cyan"/>
        </w:rPr>
        <w:t>Third,</w:t>
      </w:r>
      <w:r w:rsidRPr="00E20764">
        <w:rPr>
          <w:rStyle w:val="StyleUnderline"/>
        </w:rPr>
        <w:t xml:space="preserve"> </w:t>
      </w:r>
      <w:r w:rsidRPr="008F7E45">
        <w:rPr>
          <w:rStyle w:val="StyleUnderline"/>
          <w:highlight w:val="cyan"/>
        </w:rPr>
        <w:t>the influence of Taiwan’s political parties is waning</w:t>
      </w:r>
      <w:r w:rsidRPr="00E20764">
        <w:rPr>
          <w:sz w:val="8"/>
        </w:rPr>
        <w:t xml:space="preserve">. Even if the Kuomintang wins back power, it would not be in a position to lead cross-strait unification. </w:t>
      </w:r>
      <w:r w:rsidRPr="008F7E45">
        <w:rPr>
          <w:rStyle w:val="StyleUnderline"/>
          <w:highlight w:val="cyan"/>
        </w:rPr>
        <w:t>Fourth</w:t>
      </w:r>
      <w:r w:rsidRPr="00E20764">
        <w:rPr>
          <w:rStyle w:val="StyleUnderline"/>
        </w:rPr>
        <w:t xml:space="preserve">, </w:t>
      </w:r>
      <w:r w:rsidRPr="008F7E45">
        <w:rPr>
          <w:rStyle w:val="StyleUnderline"/>
          <w:highlight w:val="cyan"/>
        </w:rPr>
        <w:t>more and more Chinese are calling for unification by force</w:t>
      </w:r>
      <w:r w:rsidRPr="00E20764">
        <w:rPr>
          <w:sz w:val="8"/>
        </w:rPr>
        <w:t xml:space="preserve">. Thus, though on the surface Beijing has continued to call for a peaceful reunification, it has in fact ditched the idea. </w:t>
      </w:r>
      <w:r w:rsidRPr="00E20764">
        <w:rPr>
          <w:rStyle w:val="Emphasis"/>
        </w:rPr>
        <w:t xml:space="preserve">As Beijing believes it has to use force to reunite with Taiwan, the next step would be to find a good time to do so. </w:t>
      </w:r>
      <w:r w:rsidRPr="008F7E45">
        <w:rPr>
          <w:rStyle w:val="Emphasis"/>
          <w:highlight w:val="cyan"/>
        </w:rPr>
        <w:t>The year 2020 offers such an opportunity</w:t>
      </w:r>
      <w:r w:rsidRPr="00E20764">
        <w:rPr>
          <w:sz w:val="8"/>
        </w:rPr>
        <w:t>.</w:t>
      </w:r>
    </w:p>
    <w:bookmarkEnd w:id="14"/>
    <w:p w:rsidR="00E20764" w:rsidRPr="00E20764" w:rsidRDefault="00E20764" w:rsidP="00E20764"/>
    <w:p w:rsidR="007952A7" w:rsidRDefault="007952A7" w:rsidP="007952A7">
      <w:pPr>
        <w:pStyle w:val="Heading2"/>
      </w:pPr>
      <w:r>
        <w:t>More Trade War Advantage</w:t>
      </w:r>
    </w:p>
    <w:p w:rsidR="007952A7" w:rsidRDefault="0049174A" w:rsidP="0049174A">
      <w:pPr>
        <w:pStyle w:val="Heading3"/>
      </w:pPr>
      <w:r>
        <w:t>Uniqueness: Trade War Now</w:t>
      </w:r>
    </w:p>
    <w:p w:rsidR="00A42156" w:rsidRDefault="00A42156" w:rsidP="00A42156">
      <w:pPr>
        <w:pStyle w:val="Heading4"/>
      </w:pPr>
      <w:r>
        <w:t>China is unwilling to end the trade war without easing tensions.</w:t>
      </w:r>
    </w:p>
    <w:p w:rsidR="00A42156" w:rsidRPr="00016E7B" w:rsidRDefault="00A42156" w:rsidP="00A42156">
      <w:r>
        <w:t xml:space="preserve">Katherine </w:t>
      </w:r>
      <w:r w:rsidRPr="00016E7B">
        <w:rPr>
          <w:rStyle w:val="Style13ptBold"/>
        </w:rPr>
        <w:t>Lam</w:t>
      </w:r>
      <w:r>
        <w:t>, 6-11-</w:t>
      </w:r>
      <w:r w:rsidRPr="00016E7B">
        <w:rPr>
          <w:rStyle w:val="Style13ptBold"/>
        </w:rPr>
        <w:t>2019</w:t>
      </w:r>
      <w:r>
        <w:t>, “</w:t>
      </w:r>
      <w:r w:rsidRPr="00016E7B">
        <w:rPr>
          <w:i/>
        </w:rPr>
        <w:t>China vows to ‘fight to the end’ in trade war if US escalates tensions</w:t>
      </w:r>
      <w:r>
        <w:t xml:space="preserve">,” FOX Business, </w:t>
      </w:r>
      <w:hyperlink r:id="rId53" w:history="1">
        <w:r w:rsidRPr="00FD616B">
          <w:rPr>
            <w:rStyle w:val="Hyperlink"/>
          </w:rPr>
          <w:t>https://www.foxbusiness.com/politics/china-trade-war-us-tensions</w:t>
        </w:r>
      </w:hyperlink>
      <w:r>
        <w:t>. ZKMSU</w:t>
      </w:r>
    </w:p>
    <w:p w:rsidR="00A42156" w:rsidRPr="00016E7B" w:rsidRDefault="00A42156" w:rsidP="00A42156">
      <w:pPr>
        <w:rPr>
          <w:sz w:val="10"/>
        </w:rPr>
      </w:pPr>
      <w:r w:rsidRPr="008F7E45">
        <w:rPr>
          <w:rStyle w:val="Emphasis"/>
          <w:highlight w:val="cyan"/>
        </w:rPr>
        <w:t>China is promising to “fight to the end” if the U.S. escalates tensions</w:t>
      </w:r>
      <w:r w:rsidRPr="00016E7B">
        <w:rPr>
          <w:sz w:val="10"/>
        </w:rPr>
        <w:t xml:space="preserve"> in their ongoing trade war as President Trump edges closer to deciding whether to impose tariffs on another $300 billion worth of Chinese goods. </w:t>
      </w:r>
      <w:r w:rsidRPr="00016E7B">
        <w:rPr>
          <w:rStyle w:val="StyleUnderline"/>
        </w:rPr>
        <w:t xml:space="preserve">Chinese Foreign Ministry spokesman </w:t>
      </w:r>
      <w:proofErr w:type="spellStart"/>
      <w:r w:rsidRPr="00016E7B">
        <w:rPr>
          <w:rStyle w:val="StyleUnderline"/>
        </w:rPr>
        <w:t>Geng</w:t>
      </w:r>
      <w:proofErr w:type="spellEnd"/>
      <w:r w:rsidRPr="00016E7B">
        <w:rPr>
          <w:rStyle w:val="StyleUnderline"/>
        </w:rPr>
        <w:t xml:space="preserve"> </w:t>
      </w:r>
      <w:r w:rsidRPr="008F7E45">
        <w:rPr>
          <w:rStyle w:val="StyleUnderline"/>
          <w:highlight w:val="cyan"/>
        </w:rPr>
        <w:t>Shuang said China is willing to negotiate with the U.S.</w:t>
      </w:r>
      <w:r w:rsidRPr="00016E7B">
        <w:rPr>
          <w:rStyle w:val="StyleUnderline"/>
        </w:rPr>
        <w:t xml:space="preserve"> if both sides are willing to come to a fair agreement </w:t>
      </w:r>
      <w:r w:rsidRPr="008F7E45">
        <w:rPr>
          <w:rStyle w:val="StyleUnderline"/>
          <w:highlight w:val="cyan"/>
        </w:rPr>
        <w:t>but said it was “not afraid of fighting a trade war</w:t>
      </w:r>
      <w:r w:rsidRPr="00016E7B">
        <w:rPr>
          <w:rStyle w:val="StyleUnderline"/>
        </w:rPr>
        <w:t>."</w:t>
      </w:r>
      <w:r w:rsidRPr="00016E7B">
        <w:rPr>
          <w:sz w:val="10"/>
        </w:rPr>
        <w:t xml:space="preserve"> “</w:t>
      </w:r>
      <w:r w:rsidRPr="008F7E45">
        <w:rPr>
          <w:rStyle w:val="Emphasis"/>
          <w:highlight w:val="cyan"/>
        </w:rPr>
        <w:t>China does not want to fight a trade war</w:t>
      </w:r>
      <w:r w:rsidRPr="00016E7B">
        <w:rPr>
          <w:rStyle w:val="Emphasis"/>
        </w:rPr>
        <w:t xml:space="preserve">, </w:t>
      </w:r>
      <w:r w:rsidRPr="008F7E45">
        <w:rPr>
          <w:rStyle w:val="Emphasis"/>
          <w:highlight w:val="cyan"/>
        </w:rPr>
        <w:t>but we are not afraid of fighting a trade war</w:t>
      </w:r>
      <w:r w:rsidRPr="00016E7B">
        <w:rPr>
          <w:sz w:val="10"/>
        </w:rPr>
        <w:t xml:space="preserve">,” </w:t>
      </w:r>
      <w:proofErr w:type="spellStart"/>
      <w:r w:rsidRPr="00016E7B">
        <w:rPr>
          <w:sz w:val="10"/>
        </w:rPr>
        <w:t>Geng</w:t>
      </w:r>
      <w:proofErr w:type="spellEnd"/>
      <w:r w:rsidRPr="00016E7B">
        <w:rPr>
          <w:sz w:val="10"/>
        </w:rPr>
        <w:t xml:space="preserve"> said. “</w:t>
      </w:r>
      <w:r w:rsidRPr="00016E7B">
        <w:rPr>
          <w:rStyle w:val="StyleUnderline"/>
        </w:rPr>
        <w:t xml:space="preserve">If the U.S. is ready to have equal consultations, our door is wide open. </w:t>
      </w:r>
      <w:r w:rsidRPr="008F7E45">
        <w:rPr>
          <w:rStyle w:val="StyleUnderline"/>
          <w:highlight w:val="cyan"/>
        </w:rPr>
        <w:t>If the United States only wants to escalate</w:t>
      </w:r>
      <w:r w:rsidRPr="00016E7B">
        <w:rPr>
          <w:rStyle w:val="StyleUnderline"/>
        </w:rPr>
        <w:t xml:space="preserve"> trade </w:t>
      </w:r>
      <w:r w:rsidRPr="008F7E45">
        <w:rPr>
          <w:rStyle w:val="StyleUnderline"/>
          <w:highlight w:val="cyan"/>
        </w:rPr>
        <w:t>frictions</w:t>
      </w:r>
      <w:r w:rsidRPr="00016E7B">
        <w:rPr>
          <w:rStyle w:val="StyleUnderline"/>
        </w:rPr>
        <w:t xml:space="preserve">, </w:t>
      </w:r>
      <w:r w:rsidRPr="008F7E45">
        <w:rPr>
          <w:rStyle w:val="StyleUnderline"/>
          <w:highlight w:val="cyan"/>
        </w:rPr>
        <w:t>we will resolutely respond</w:t>
      </w:r>
      <w:r w:rsidRPr="00016E7B">
        <w:rPr>
          <w:rStyle w:val="StyleUnderline"/>
        </w:rPr>
        <w:t xml:space="preserve"> and fight to the end</w:t>
      </w:r>
      <w:r w:rsidRPr="00016E7B">
        <w:rPr>
          <w:sz w:val="10"/>
        </w:rPr>
        <w:t xml:space="preserve">.” </w:t>
      </w:r>
      <w:proofErr w:type="spellStart"/>
      <w:r w:rsidRPr="00016E7B">
        <w:rPr>
          <w:sz w:val="10"/>
        </w:rPr>
        <w:t>Geng</w:t>
      </w:r>
      <w:proofErr w:type="spellEnd"/>
      <w:r w:rsidRPr="00016E7B">
        <w:rPr>
          <w:sz w:val="10"/>
        </w:rPr>
        <w:t xml:space="preserve"> stopped short of confirming whether Chinese President Xi Jinping will meet with Trump when both leaders head to Osaka, Japan for the G-20 summit in late June. He said information about a possible meeting would be released when it was available "We note that for some time, the U.S. has made multiple public statements that it looks forward to a meeting between the two heads of state during the G-20 Osaka Summit," </w:t>
      </w:r>
      <w:proofErr w:type="spellStart"/>
      <w:r w:rsidRPr="00016E7B">
        <w:rPr>
          <w:sz w:val="10"/>
        </w:rPr>
        <w:t>Geng</w:t>
      </w:r>
      <w:proofErr w:type="spellEnd"/>
      <w:r w:rsidRPr="00016E7B">
        <w:rPr>
          <w:sz w:val="10"/>
        </w:rPr>
        <w:t xml:space="preserve"> told reporters in Beijing. "We will release information on this when we have it." Trump has said he would meet with his Chinese counterpart at the summit, while U.S. Treasury Secretary Steven Mnuchin also told reporters over the weekend that any major progress to resolve the trade war will come during the leaders’ meeting. </w:t>
      </w:r>
      <w:r w:rsidRPr="00016E7B">
        <w:rPr>
          <w:rStyle w:val="StyleUnderline"/>
        </w:rPr>
        <w:t>The president said in an interview with CNBC's "Squawk Box" on Monday that if Xi doesn't meet with him at the Osaka summit later this month, more U.S. tariffs on Chinese exports will go into effect</w:t>
      </w:r>
      <w:r w:rsidRPr="00016E7B">
        <w:rPr>
          <w:sz w:val="10"/>
        </w:rPr>
        <w:t xml:space="preserve">. Trump told reporters last week that “a lot of interesting things are happening” during talks with China, but said he could impose tariffs on “at least” another $300 billion worth of goods. He provided no further details on the negotiations. </w:t>
      </w:r>
      <w:r w:rsidRPr="008F7E45">
        <w:rPr>
          <w:rStyle w:val="StyleUnderline"/>
          <w:highlight w:val="cyan"/>
        </w:rPr>
        <w:t>Trade tensions escalated last month</w:t>
      </w:r>
      <w:r w:rsidRPr="00016E7B">
        <w:rPr>
          <w:rStyle w:val="StyleUnderline"/>
        </w:rPr>
        <w:t xml:space="preserve"> when Trump increased tariffs on $200 billion worth of Chinese imports to 25 percent</w:t>
      </w:r>
      <w:r w:rsidRPr="00016E7B">
        <w:rPr>
          <w:sz w:val="10"/>
        </w:rPr>
        <w:t xml:space="preserve">. </w:t>
      </w:r>
      <w:r w:rsidRPr="008F7E45">
        <w:rPr>
          <w:rStyle w:val="StyleUnderline"/>
          <w:highlight w:val="cyan"/>
        </w:rPr>
        <w:t>China responded by increasing tariffs on $60 billion worth of American products</w:t>
      </w:r>
      <w:r w:rsidRPr="00016E7B">
        <w:rPr>
          <w:rStyle w:val="StyleUnderline"/>
        </w:rPr>
        <w:t xml:space="preserve"> that went into effect earlier this month</w:t>
      </w:r>
      <w:r w:rsidRPr="00016E7B">
        <w:rPr>
          <w:sz w:val="10"/>
        </w:rPr>
        <w:t>.</w:t>
      </w:r>
    </w:p>
    <w:p w:rsidR="00A42156" w:rsidRPr="007B6399" w:rsidRDefault="00A42156" w:rsidP="00A42156"/>
    <w:p w:rsidR="0049174A" w:rsidRDefault="007B6399" w:rsidP="007B6399">
      <w:pPr>
        <w:pStyle w:val="Heading4"/>
      </w:pPr>
      <w:r>
        <w:t>The trade war is still a thing that exists</w:t>
      </w:r>
      <w:r w:rsidR="00016E7B">
        <w:t>.</w:t>
      </w:r>
    </w:p>
    <w:p w:rsidR="00016E7B" w:rsidRPr="00016E7B" w:rsidRDefault="00016E7B" w:rsidP="00016E7B">
      <w:r>
        <w:t xml:space="preserve">Karson </w:t>
      </w:r>
      <w:proofErr w:type="spellStart"/>
      <w:r w:rsidRPr="00016E7B">
        <w:rPr>
          <w:rStyle w:val="Style13ptBold"/>
        </w:rPr>
        <w:t>Yiu</w:t>
      </w:r>
      <w:proofErr w:type="spellEnd"/>
      <w:r>
        <w:t>, 3-28-</w:t>
      </w:r>
      <w:r w:rsidRPr="00016E7B">
        <w:rPr>
          <w:rStyle w:val="Style13ptBold"/>
        </w:rPr>
        <w:t>2019</w:t>
      </w:r>
      <w:r>
        <w:t>, “</w:t>
      </w:r>
      <w:r w:rsidRPr="00016E7B">
        <w:rPr>
          <w:i/>
        </w:rPr>
        <w:t>Chinese media turning up the heat as US-China trade war drags on</w:t>
      </w:r>
      <w:r>
        <w:t xml:space="preserve">,” ABC News, </w:t>
      </w:r>
      <w:hyperlink r:id="rId54" w:history="1">
        <w:r w:rsidRPr="00FD616B">
          <w:rPr>
            <w:rStyle w:val="Hyperlink"/>
          </w:rPr>
          <w:t>https://abcnews.go.com/International/chinese-media-turning-heat-us-china-trade-war/story?id=63315423</w:t>
        </w:r>
      </w:hyperlink>
      <w:r>
        <w:t>. ZKMSU</w:t>
      </w:r>
    </w:p>
    <w:p w:rsidR="007B6399" w:rsidRPr="00016E7B" w:rsidRDefault="007B6399" w:rsidP="007B6399">
      <w:pPr>
        <w:rPr>
          <w:sz w:val="12"/>
        </w:rPr>
      </w:pPr>
      <w:r w:rsidRPr="00016E7B">
        <w:rPr>
          <w:sz w:val="12"/>
        </w:rPr>
        <w:t xml:space="preserve">In the year that </w:t>
      </w:r>
      <w:r w:rsidRPr="008F7E45">
        <w:rPr>
          <w:rStyle w:val="StyleUnderline"/>
          <w:highlight w:val="cyan"/>
        </w:rPr>
        <w:t>trade talks between the United States and China have faltered</w:t>
      </w:r>
      <w:r w:rsidRPr="00016E7B">
        <w:rPr>
          <w:rStyle w:val="StyleUnderline"/>
        </w:rPr>
        <w:t xml:space="preserve"> repeatedly</w:t>
      </w:r>
      <w:r w:rsidRPr="00016E7B">
        <w:rPr>
          <w:sz w:val="12"/>
        </w:rPr>
        <w:t>, China's state media has mostly played down the escalating trade war between world’s two largest economies.</w:t>
      </w:r>
      <w:r w:rsidR="00016E7B" w:rsidRPr="00016E7B">
        <w:rPr>
          <w:sz w:val="12"/>
        </w:rPr>
        <w:t xml:space="preserve"> </w:t>
      </w:r>
      <w:r w:rsidRPr="00016E7B">
        <w:rPr>
          <w:sz w:val="12"/>
        </w:rPr>
        <w:t xml:space="preserve">But that changed in mid-May, </w:t>
      </w:r>
      <w:r w:rsidRPr="008F7E45">
        <w:rPr>
          <w:rStyle w:val="StyleUnderline"/>
          <w:highlight w:val="cyan"/>
        </w:rPr>
        <w:t>after Beijing’s top trade negotiator</w:t>
      </w:r>
      <w:r w:rsidRPr="00016E7B">
        <w:rPr>
          <w:rStyle w:val="StyleUnderline"/>
        </w:rPr>
        <w:t xml:space="preserve">, Vice Premier Liu He, </w:t>
      </w:r>
      <w:r w:rsidRPr="008F7E45">
        <w:rPr>
          <w:rStyle w:val="StyleUnderline"/>
          <w:highlight w:val="cyan"/>
        </w:rPr>
        <w:t>returned from Washington without a deal</w:t>
      </w:r>
      <w:r w:rsidRPr="00016E7B">
        <w:rPr>
          <w:rStyle w:val="StyleUnderline"/>
        </w:rPr>
        <w:t xml:space="preserve">, </w:t>
      </w:r>
      <w:r w:rsidRPr="008F7E45">
        <w:rPr>
          <w:rStyle w:val="StyleUnderline"/>
          <w:highlight w:val="cyan"/>
        </w:rPr>
        <w:t>or even the promise of another round of talks</w:t>
      </w:r>
      <w:r w:rsidRPr="00016E7B">
        <w:rPr>
          <w:rStyle w:val="StyleUnderline"/>
        </w:rPr>
        <w:t>, and both countries announced tariff hikes on the other's goods</w:t>
      </w:r>
      <w:r w:rsidRPr="00016E7B">
        <w:rPr>
          <w:sz w:val="12"/>
        </w:rPr>
        <w:t>.</w:t>
      </w:r>
      <w:r w:rsidR="00016E7B" w:rsidRPr="00016E7B">
        <w:rPr>
          <w:sz w:val="12"/>
        </w:rPr>
        <w:t xml:space="preserve"> </w:t>
      </w:r>
      <w:r w:rsidRPr="00016E7B">
        <w:rPr>
          <w:sz w:val="12"/>
        </w:rPr>
        <w:t xml:space="preserve">Since then, </w:t>
      </w:r>
      <w:r w:rsidRPr="008F7E45">
        <w:rPr>
          <w:rStyle w:val="StyleUnderline"/>
          <w:highlight w:val="cyan"/>
        </w:rPr>
        <w:t>China's state media has been turning up the heat</w:t>
      </w:r>
      <w:r w:rsidRPr="00016E7B">
        <w:rPr>
          <w:sz w:val="12"/>
        </w:rPr>
        <w:t xml:space="preserve">. And </w:t>
      </w:r>
      <w:r w:rsidRPr="00016E7B">
        <w:rPr>
          <w:rStyle w:val="Emphasis"/>
        </w:rPr>
        <w:t>American content, like the "Game of Thrones" finale, have disappeared</w:t>
      </w:r>
      <w:r w:rsidRPr="00016E7B">
        <w:rPr>
          <w:sz w:val="12"/>
        </w:rPr>
        <w:t>.</w:t>
      </w:r>
      <w:r w:rsidR="00016E7B" w:rsidRPr="00016E7B">
        <w:rPr>
          <w:sz w:val="12"/>
        </w:rPr>
        <w:t xml:space="preserve"> </w:t>
      </w:r>
      <w:r w:rsidRPr="00016E7B">
        <w:rPr>
          <w:sz w:val="12"/>
        </w:rPr>
        <w:t>“Talk? Our door is wide open. Fight? We will accompany you to the end,” CCTV newscaster Kang Hui said May 13, in opening the national evening news program, "</w:t>
      </w:r>
      <w:proofErr w:type="spellStart"/>
      <w:r w:rsidRPr="00016E7B">
        <w:rPr>
          <w:sz w:val="12"/>
        </w:rPr>
        <w:t>Xinwen</w:t>
      </w:r>
      <w:proofErr w:type="spellEnd"/>
      <w:r w:rsidRPr="00016E7B">
        <w:rPr>
          <w:sz w:val="12"/>
        </w:rPr>
        <w:t xml:space="preserve"> </w:t>
      </w:r>
      <w:proofErr w:type="spellStart"/>
      <w:r w:rsidRPr="00016E7B">
        <w:rPr>
          <w:sz w:val="12"/>
        </w:rPr>
        <w:t>Lianbo</w:t>
      </w:r>
      <w:proofErr w:type="spellEnd"/>
      <w:r w:rsidRPr="00016E7B">
        <w:rPr>
          <w:sz w:val="12"/>
        </w:rPr>
        <w:t>," which is broadcast by every station in China. "“Having experienced disturbances for well over 5,000 years, what kind of battle formation has the Chinese nation not seen?”</w:t>
      </w:r>
      <w:r w:rsidR="00016E7B" w:rsidRPr="00016E7B">
        <w:rPr>
          <w:sz w:val="12"/>
        </w:rPr>
        <w:t xml:space="preserve"> </w:t>
      </w:r>
      <w:r w:rsidRPr="00016E7B">
        <w:rPr>
          <w:sz w:val="12"/>
        </w:rPr>
        <w:t>The next day, People’s Daily, the official newspaper of the Chinese Communist Party, published a poster on its social media accounts, titled: "This is China’s Attitude!" Against the backdrop of the Chinese five-starred flag and an image of container port, it read: "Talk? Sure. Fight? Will accompany you! Bully us? In your dreams!”</w:t>
      </w:r>
      <w:r w:rsidR="00016E7B" w:rsidRPr="00016E7B">
        <w:rPr>
          <w:sz w:val="12"/>
        </w:rPr>
        <w:t xml:space="preserve"> </w:t>
      </w:r>
      <w:r w:rsidRPr="00016E7B">
        <w:rPr>
          <w:rStyle w:val="StyleUnderline"/>
        </w:rPr>
        <w:t>CCTV’s movie channel began airing Cold War-era anti-American films set during the Korean War, which is known in China as the War to Resist US Aggression and Aid Korea</w:t>
      </w:r>
      <w:r w:rsidRPr="00016E7B">
        <w:rPr>
          <w:sz w:val="12"/>
        </w:rPr>
        <w:t>.</w:t>
      </w:r>
      <w:r w:rsidR="00016E7B" w:rsidRPr="00016E7B">
        <w:rPr>
          <w:sz w:val="12"/>
        </w:rPr>
        <w:t xml:space="preserve"> </w:t>
      </w:r>
      <w:r w:rsidRPr="008F7E45">
        <w:rPr>
          <w:rStyle w:val="StyleUnderline"/>
          <w:highlight w:val="cyan"/>
        </w:rPr>
        <w:t>This change in tone</w:t>
      </w:r>
      <w:r w:rsidRPr="00016E7B">
        <w:rPr>
          <w:rStyle w:val="StyleUnderline"/>
        </w:rPr>
        <w:t xml:space="preserve"> reportedly </w:t>
      </w:r>
      <w:r w:rsidRPr="008F7E45">
        <w:rPr>
          <w:rStyle w:val="StyleUnderline"/>
          <w:highlight w:val="cyan"/>
        </w:rPr>
        <w:t>came soon after a crucial meeting in Beijing</w:t>
      </w:r>
      <w:r w:rsidRPr="00016E7B">
        <w:rPr>
          <w:sz w:val="12"/>
        </w:rPr>
        <w:t xml:space="preserve"> earlier that Monday, at which China's President Xi </w:t>
      </w:r>
      <w:r w:rsidRPr="008F7E45">
        <w:rPr>
          <w:rStyle w:val="StyleUnderline"/>
          <w:highlight w:val="cyan"/>
        </w:rPr>
        <w:t>Jinping secured a consensus</w:t>
      </w:r>
      <w:r w:rsidRPr="00016E7B">
        <w:rPr>
          <w:rStyle w:val="StyleUnderline"/>
        </w:rPr>
        <w:t xml:space="preserve"> from the 25-member Politburo of the Communist Party </w:t>
      </w:r>
      <w:r w:rsidRPr="008F7E45">
        <w:rPr>
          <w:rStyle w:val="StyleUnderline"/>
          <w:highlight w:val="cyan"/>
        </w:rPr>
        <w:t>to take harder line against the US</w:t>
      </w:r>
      <w:r w:rsidRPr="00016E7B">
        <w:rPr>
          <w:sz w:val="12"/>
        </w:rPr>
        <w:t>, according to reports by Nikkei Asian Review and the and the South China Morning Post.</w:t>
      </w:r>
      <w:r w:rsidR="00016E7B" w:rsidRPr="00016E7B">
        <w:rPr>
          <w:sz w:val="12"/>
        </w:rPr>
        <w:t xml:space="preserve"> </w:t>
      </w:r>
      <w:r w:rsidRPr="00016E7B">
        <w:rPr>
          <w:sz w:val="12"/>
        </w:rPr>
        <w:t xml:space="preserve">Meanwhile, </w:t>
      </w:r>
      <w:r w:rsidRPr="00016E7B">
        <w:rPr>
          <w:rStyle w:val="StyleUnderline"/>
        </w:rPr>
        <w:t>American content has been falling victim to China’s censors</w:t>
      </w:r>
      <w:r w:rsidRPr="00016E7B">
        <w:rPr>
          <w:sz w:val="12"/>
        </w:rPr>
        <w:t>.</w:t>
      </w:r>
    </w:p>
    <w:p w:rsidR="007B6399" w:rsidRDefault="007B6399" w:rsidP="007B6399"/>
    <w:p w:rsidR="0049174A" w:rsidRDefault="0049174A" w:rsidP="0049174A">
      <w:pPr>
        <w:pStyle w:val="Heading3"/>
      </w:pPr>
      <w:r>
        <w:t>Uniqueness: Taiwan Biggest Issue</w:t>
      </w:r>
    </w:p>
    <w:p w:rsidR="0049174A" w:rsidRDefault="0047763C" w:rsidP="0047763C">
      <w:pPr>
        <w:pStyle w:val="Heading4"/>
      </w:pPr>
      <w:r>
        <w:t>Xi Jinping is dedicated to the Taiwan issue; it remains the biggest conundrum of China.</w:t>
      </w:r>
    </w:p>
    <w:p w:rsidR="0047763C" w:rsidRPr="0047763C" w:rsidRDefault="0047763C" w:rsidP="0047763C">
      <w:r>
        <w:t xml:space="preserve">Peter </w:t>
      </w:r>
      <w:proofErr w:type="spellStart"/>
      <w:r w:rsidRPr="0047763C">
        <w:rPr>
          <w:rStyle w:val="Style13ptBold"/>
        </w:rPr>
        <w:t>Gries</w:t>
      </w:r>
      <w:proofErr w:type="spellEnd"/>
      <w:r>
        <w:t xml:space="preserve"> </w:t>
      </w:r>
      <w:r w:rsidRPr="0047763C">
        <w:rPr>
          <w:rStyle w:val="Style13ptBold"/>
        </w:rPr>
        <w:t>and</w:t>
      </w:r>
      <w:r>
        <w:t xml:space="preserve"> Tao </w:t>
      </w:r>
      <w:r w:rsidRPr="0047763C">
        <w:rPr>
          <w:rStyle w:val="Style13ptBold"/>
        </w:rPr>
        <w:t>Wang</w:t>
      </w:r>
      <w:r>
        <w:t>, 2-15-</w:t>
      </w:r>
      <w:r w:rsidRPr="0047763C">
        <w:rPr>
          <w:rStyle w:val="Style13ptBold"/>
        </w:rPr>
        <w:t>2019</w:t>
      </w:r>
      <w:r>
        <w:t>, “</w:t>
      </w:r>
      <w:r w:rsidRPr="0047763C">
        <w:rPr>
          <w:i/>
        </w:rPr>
        <w:t>Will China Seize Taiwan?</w:t>
      </w:r>
      <w:r>
        <w:t xml:space="preserve">” Foreign Affairs, </w:t>
      </w:r>
      <w:hyperlink r:id="rId55" w:history="1">
        <w:r w:rsidRPr="00FD616B">
          <w:rPr>
            <w:rStyle w:val="Hyperlink"/>
          </w:rPr>
          <w:t>https://www.foreignaffairs.com/articles/china/2019-02-15/will-china-seize-taiwan</w:t>
        </w:r>
      </w:hyperlink>
      <w:r>
        <w:t>. ZKMSU</w:t>
      </w:r>
    </w:p>
    <w:p w:rsidR="0047763C" w:rsidRPr="0047763C" w:rsidRDefault="0047763C" w:rsidP="0047763C">
      <w:pPr>
        <w:rPr>
          <w:sz w:val="10"/>
        </w:rPr>
      </w:pPr>
      <w:r w:rsidRPr="0047763C">
        <w:rPr>
          <w:rStyle w:val="Emphasis"/>
        </w:rPr>
        <w:t>“</w:t>
      </w:r>
      <w:r w:rsidRPr="008F7E45">
        <w:rPr>
          <w:rStyle w:val="Emphasis"/>
          <w:highlight w:val="cyan"/>
        </w:rPr>
        <w:t>China must be, and will be reunified</w:t>
      </w:r>
      <w:r w:rsidRPr="0047763C">
        <w:rPr>
          <w:rStyle w:val="Emphasis"/>
        </w:rPr>
        <w:t xml:space="preserve">,” </w:t>
      </w:r>
      <w:r w:rsidRPr="008F7E45">
        <w:rPr>
          <w:rStyle w:val="Emphasis"/>
          <w:highlight w:val="cyan"/>
        </w:rPr>
        <w:t>Chinese President Xi Jinping declared</w:t>
      </w:r>
      <w:r w:rsidRPr="0047763C">
        <w:rPr>
          <w:rStyle w:val="Emphasis"/>
        </w:rPr>
        <w:t xml:space="preserve"> in a speech</w:t>
      </w:r>
      <w:r w:rsidRPr="0047763C">
        <w:rPr>
          <w:sz w:val="10"/>
        </w:rPr>
        <w:t xml:space="preserve"> in January. </w:t>
      </w:r>
      <w:r w:rsidRPr="0047763C">
        <w:rPr>
          <w:rStyle w:val="StyleUnderline"/>
        </w:rPr>
        <w:t>Xi</w:t>
      </w:r>
      <w:r w:rsidRPr="0047763C">
        <w:rPr>
          <w:sz w:val="10"/>
        </w:rPr>
        <w:t xml:space="preserve"> spoke of “peaceful reunification” with Taiwan, but he </w:t>
      </w:r>
      <w:r w:rsidRPr="0047763C">
        <w:rPr>
          <w:rStyle w:val="Emphasis"/>
        </w:rPr>
        <w:t>warned, “</w:t>
      </w:r>
      <w:r w:rsidRPr="008F7E45">
        <w:rPr>
          <w:rStyle w:val="Emphasis"/>
          <w:highlight w:val="cyan"/>
        </w:rPr>
        <w:t>We do not forsake the use of force</w:t>
      </w:r>
      <w:r w:rsidRPr="0047763C">
        <w:rPr>
          <w:rStyle w:val="Emphasis"/>
        </w:rPr>
        <w:t>.”</w:t>
      </w:r>
      <w:r w:rsidRPr="0047763C">
        <w:rPr>
          <w:sz w:val="10"/>
        </w:rPr>
        <w:t xml:space="preserve"> Ever since Hong Kong and Macau rejoined Mainland China in 1997 and 1999, respectively, Chinese expectations that Taiwan would follow suit have grown. When, a decade ago, </w:t>
      </w:r>
      <w:r w:rsidRPr="0047763C">
        <w:rPr>
          <w:rStyle w:val="StyleUnderline"/>
        </w:rPr>
        <w:t>the Beijing Olympics and the global financial crisis boosted China’s confidence on the world stage, those expectations redoubled</w:t>
      </w:r>
      <w:r w:rsidRPr="0047763C">
        <w:rPr>
          <w:sz w:val="10"/>
        </w:rPr>
        <w:t>. But “</w:t>
      </w:r>
      <w:r w:rsidRPr="008F7E45">
        <w:rPr>
          <w:rStyle w:val="StyleUnderline"/>
          <w:highlight w:val="cyan"/>
        </w:rPr>
        <w:t>peaceful reunification” has proved elusive</w:t>
      </w:r>
      <w:r w:rsidRPr="0047763C">
        <w:rPr>
          <w:sz w:val="10"/>
        </w:rPr>
        <w:t xml:space="preserve">. After Taiwan elected Tsai Ing-wen, of the pro-independence Democratic Progressive Party (DPP), to the presidency in 2016, </w:t>
      </w:r>
      <w:r w:rsidRPr="0047763C">
        <w:rPr>
          <w:rStyle w:val="StyleUnderline"/>
        </w:rPr>
        <w:t>many Mainland Chinese lost patience with the idea</w:t>
      </w:r>
      <w:r w:rsidRPr="0047763C">
        <w:rPr>
          <w:sz w:val="10"/>
        </w:rPr>
        <w:t xml:space="preserve">. Some Chinese nationalists now argue that China has only a brief window of opportunity to seize Taiwan. </w:t>
      </w:r>
      <w:r w:rsidRPr="008F7E45">
        <w:rPr>
          <w:rStyle w:val="Emphasis"/>
          <w:highlight w:val="cyan"/>
        </w:rPr>
        <w:t>Talk of “forceful reunification” is ascendant</w:t>
      </w:r>
      <w:r w:rsidRPr="0047763C">
        <w:rPr>
          <w:sz w:val="10"/>
        </w:rPr>
        <w:t xml:space="preserve">. </w:t>
      </w:r>
      <w:r w:rsidRPr="008F7E45">
        <w:rPr>
          <w:rStyle w:val="Emphasis"/>
          <w:highlight w:val="cyan"/>
        </w:rPr>
        <w:t>China has</w:t>
      </w:r>
      <w:r w:rsidRPr="0047763C">
        <w:rPr>
          <w:rStyle w:val="Emphasis"/>
        </w:rPr>
        <w:t xml:space="preserve"> already </w:t>
      </w:r>
      <w:r w:rsidRPr="008F7E45">
        <w:rPr>
          <w:rStyle w:val="Emphasis"/>
          <w:highlight w:val="cyan"/>
        </w:rPr>
        <w:t>begun to tighten the noose</w:t>
      </w:r>
      <w:r w:rsidRPr="0047763C">
        <w:rPr>
          <w:sz w:val="10"/>
        </w:rPr>
        <w:t xml:space="preserve">. It has forced Taiwan out of international bodies, such as the World Health Organization; required airlines to replace “Taiwan” with descriptions such as “Taiwan, Province of China”; and induced five more countries to sever relations with Taipei. Beijing seems to believe that the United States will sit by as it squeezes Taiwan. </w:t>
      </w:r>
      <w:r w:rsidRPr="0047763C">
        <w:rPr>
          <w:rStyle w:val="StyleUnderline"/>
        </w:rPr>
        <w:t>Taipei, meanwhile, has convinced itself that China has no plans to invade</w:t>
      </w:r>
      <w:r w:rsidRPr="0047763C">
        <w:rPr>
          <w:sz w:val="10"/>
        </w:rPr>
        <w:t xml:space="preserve">. </w:t>
      </w:r>
      <w:r w:rsidRPr="008F7E45">
        <w:rPr>
          <w:rStyle w:val="StyleUnderline"/>
          <w:highlight w:val="cyan"/>
        </w:rPr>
        <w:t>And</w:t>
      </w:r>
      <w:r w:rsidRPr="0047763C">
        <w:rPr>
          <w:rStyle w:val="StyleUnderline"/>
        </w:rPr>
        <w:t xml:space="preserve"> U.S. President Donald </w:t>
      </w:r>
      <w:r w:rsidRPr="008F7E45">
        <w:rPr>
          <w:rStyle w:val="StyleUnderline"/>
          <w:highlight w:val="cyan"/>
        </w:rPr>
        <w:t>Trump seems to think he can rock the boat without consequences</w:t>
      </w:r>
      <w:r w:rsidRPr="0047763C">
        <w:rPr>
          <w:rStyle w:val="StyleUnderline"/>
        </w:rPr>
        <w:t xml:space="preserve">. </w:t>
      </w:r>
      <w:r w:rsidRPr="008F7E45">
        <w:rPr>
          <w:rStyle w:val="StyleUnderline"/>
          <w:highlight w:val="cyan"/>
        </w:rPr>
        <w:t>All are wrong</w:t>
      </w:r>
      <w:r w:rsidRPr="0047763C">
        <w:rPr>
          <w:rStyle w:val="StyleUnderline"/>
        </w:rPr>
        <w:t>—</w:t>
      </w:r>
      <w:r w:rsidRPr="008F7E45">
        <w:rPr>
          <w:rStyle w:val="StyleUnderline"/>
          <w:highlight w:val="cyan"/>
        </w:rPr>
        <w:t>and</w:t>
      </w:r>
      <w:r w:rsidRPr="0047763C">
        <w:rPr>
          <w:rStyle w:val="StyleUnderline"/>
        </w:rPr>
        <w:t xml:space="preserve"> their </w:t>
      </w:r>
      <w:r w:rsidRPr="008F7E45">
        <w:rPr>
          <w:rStyle w:val="StyleUnderline"/>
          <w:highlight w:val="cyan"/>
        </w:rPr>
        <w:t>wishful thinking is raising the odds of conflict</w:t>
      </w:r>
      <w:r w:rsidRPr="0047763C">
        <w:rPr>
          <w:sz w:val="10"/>
        </w:rPr>
        <w:t>.</w:t>
      </w:r>
    </w:p>
    <w:p w:rsidR="0049174A" w:rsidRDefault="0049174A" w:rsidP="0049174A"/>
    <w:p w:rsidR="0049174A" w:rsidRDefault="0049174A" w:rsidP="0049174A">
      <w:pPr>
        <w:pStyle w:val="Heading3"/>
      </w:pPr>
      <w:r>
        <w:t>Internal Link: Trade War Destroys Economy</w:t>
      </w:r>
    </w:p>
    <w:p w:rsidR="0049174A" w:rsidRDefault="00167D23" w:rsidP="00167D23">
      <w:pPr>
        <w:pStyle w:val="Heading4"/>
      </w:pPr>
      <w:bookmarkStart w:id="15" w:name="_Hlk11426224"/>
      <w:r>
        <w:t>The trade war will destroy the global economy</w:t>
      </w:r>
      <w:r w:rsidR="00F827D0">
        <w:t>. There needs to be an end soon.</w:t>
      </w:r>
    </w:p>
    <w:p w:rsidR="00F827D0" w:rsidRPr="00F827D0" w:rsidRDefault="00F827D0" w:rsidP="00F827D0">
      <w:r>
        <w:t xml:space="preserve">Alex </w:t>
      </w:r>
      <w:r w:rsidRPr="00F827D0">
        <w:rPr>
          <w:rStyle w:val="Style13ptBold"/>
        </w:rPr>
        <w:t>Ward</w:t>
      </w:r>
      <w:r>
        <w:t>, 5-13-</w:t>
      </w:r>
      <w:r w:rsidRPr="00F827D0">
        <w:rPr>
          <w:rStyle w:val="Style13ptBold"/>
        </w:rPr>
        <w:t>2019</w:t>
      </w:r>
      <w:r>
        <w:t>, “</w:t>
      </w:r>
      <w:r w:rsidRPr="00F827D0">
        <w:rPr>
          <w:i/>
        </w:rPr>
        <w:t>Why China’s new tariffs could make the US trade war even worse</w:t>
      </w:r>
      <w:r>
        <w:t xml:space="preserve">,” Vox, </w:t>
      </w:r>
      <w:hyperlink r:id="rId56" w:history="1">
        <w:r w:rsidRPr="00FD616B">
          <w:rPr>
            <w:rStyle w:val="Hyperlink"/>
          </w:rPr>
          <w:t>https://www.vox.com/2019/5/13/18617818/china-usa-trade-war-trump-tariff</w:t>
        </w:r>
      </w:hyperlink>
      <w:r>
        <w:t>. ZKMSU</w:t>
      </w:r>
    </w:p>
    <w:p w:rsidR="00F827D0" w:rsidRPr="00F827D0" w:rsidRDefault="00F827D0" w:rsidP="00F827D0">
      <w:pPr>
        <w:rPr>
          <w:sz w:val="10"/>
        </w:rPr>
      </w:pPr>
      <w:r w:rsidRPr="00F827D0">
        <w:rPr>
          <w:sz w:val="10"/>
        </w:rPr>
        <w:t xml:space="preserve">Trump’s misguided views about how tariffs work </w:t>
      </w:r>
      <w:proofErr w:type="gramStart"/>
      <w:r w:rsidRPr="00F827D0">
        <w:rPr>
          <w:sz w:val="10"/>
        </w:rPr>
        <w:t>are</w:t>
      </w:r>
      <w:proofErr w:type="gramEnd"/>
      <w:r w:rsidRPr="00F827D0">
        <w:rPr>
          <w:sz w:val="10"/>
        </w:rPr>
        <w:t xml:space="preserve"> also likely playing a big role in the administration’s hardline approach. </w:t>
      </w:r>
      <w:r w:rsidRPr="008F7E45">
        <w:rPr>
          <w:rStyle w:val="StyleUnderline"/>
          <w:highlight w:val="cyan"/>
        </w:rPr>
        <w:t>Trump insists</w:t>
      </w:r>
      <w:r w:rsidRPr="00F827D0">
        <w:rPr>
          <w:rStyle w:val="StyleUnderline"/>
        </w:rPr>
        <w:t xml:space="preserve"> that </w:t>
      </w:r>
      <w:r w:rsidRPr="008F7E45">
        <w:rPr>
          <w:rStyle w:val="StyleUnderline"/>
          <w:highlight w:val="cyan"/>
        </w:rPr>
        <w:t>tariffs force China to pay</w:t>
      </w:r>
      <w:r w:rsidRPr="00F827D0">
        <w:rPr>
          <w:rStyle w:val="StyleUnderline"/>
        </w:rPr>
        <w:t xml:space="preserve"> money</w:t>
      </w:r>
      <w:r w:rsidRPr="00F827D0">
        <w:rPr>
          <w:sz w:val="10"/>
        </w:rPr>
        <w:t xml:space="preserve"> to the US Treasury — </w:t>
      </w:r>
      <w:r w:rsidRPr="008F7E45">
        <w:rPr>
          <w:rStyle w:val="StyleUnderline"/>
          <w:highlight w:val="cyan"/>
        </w:rPr>
        <w:t>which just isn’t true</w:t>
      </w:r>
      <w:r w:rsidRPr="00F827D0">
        <w:rPr>
          <w:sz w:val="10"/>
        </w:rPr>
        <w:t xml:space="preserve">. </w:t>
      </w:r>
      <w:r w:rsidRPr="00F827D0">
        <w:rPr>
          <w:rStyle w:val="StyleUnderline"/>
        </w:rPr>
        <w:t>When a tariff is placed on a Chinese good, it is the company importing that product or a consumer buying it who pays a higher price — not China</w:t>
      </w:r>
      <w:r w:rsidRPr="00F827D0">
        <w:rPr>
          <w:sz w:val="10"/>
        </w:rPr>
        <w:t xml:space="preserve">. In other words, </w:t>
      </w:r>
      <w:r w:rsidRPr="008F7E45">
        <w:rPr>
          <w:rStyle w:val="Emphasis"/>
          <w:highlight w:val="cyan"/>
        </w:rPr>
        <w:t>these tariffs are effectively a tax on Americans</w:t>
      </w:r>
      <w:r w:rsidRPr="00F827D0">
        <w:rPr>
          <w:sz w:val="10"/>
        </w:rPr>
        <w:t xml:space="preserve">. But for whatever reason, Trump continues to proclaim that tariffs are “paid to the United States by China” and that they result in “billions” of dollars pouring into the US Treasury. And </w:t>
      </w:r>
      <w:r w:rsidRPr="00F827D0">
        <w:rPr>
          <w:rStyle w:val="Emphasis"/>
        </w:rPr>
        <w:t xml:space="preserve">experts worry that </w:t>
      </w:r>
      <w:r w:rsidRPr="008F7E45">
        <w:rPr>
          <w:rStyle w:val="Emphasis"/>
          <w:highlight w:val="cyan"/>
        </w:rPr>
        <w:t xml:space="preserve">his misguided </w:t>
      </w:r>
      <w:r w:rsidRPr="00F827D0">
        <w:rPr>
          <w:rStyle w:val="Emphasis"/>
        </w:rPr>
        <w:t xml:space="preserve">strategic and personal </w:t>
      </w:r>
      <w:r w:rsidRPr="008F7E45">
        <w:rPr>
          <w:rStyle w:val="Emphasis"/>
          <w:highlight w:val="cyan"/>
        </w:rPr>
        <w:t>views</w:t>
      </w:r>
      <w:r w:rsidRPr="00F827D0">
        <w:rPr>
          <w:rStyle w:val="Emphasis"/>
        </w:rPr>
        <w:t xml:space="preserve"> on tariffs </w:t>
      </w:r>
      <w:r w:rsidRPr="008F7E45">
        <w:rPr>
          <w:rStyle w:val="Emphasis"/>
          <w:highlight w:val="cyan"/>
        </w:rPr>
        <w:t>may end up seriously damaging the world economy</w:t>
      </w:r>
      <w:r w:rsidRPr="00F827D0">
        <w:rPr>
          <w:sz w:val="10"/>
        </w:rPr>
        <w:t xml:space="preserve">. “Trump is dragging a dangerous misconception into a critical moment in his standoff with the Chinese,” Chad </w:t>
      </w:r>
      <w:proofErr w:type="spellStart"/>
      <w:r w:rsidRPr="00F827D0">
        <w:rPr>
          <w:sz w:val="10"/>
        </w:rPr>
        <w:t>Bown</w:t>
      </w:r>
      <w:proofErr w:type="spellEnd"/>
      <w:r w:rsidRPr="00F827D0">
        <w:rPr>
          <w:sz w:val="10"/>
        </w:rPr>
        <w:t xml:space="preserve">, a trade expert at the Peterson Institute for International Economics in Washington, said last week. “And </w:t>
      </w:r>
      <w:r w:rsidRPr="00F827D0">
        <w:rPr>
          <w:rStyle w:val="StyleUnderline"/>
        </w:rPr>
        <w:t xml:space="preserve">American </w:t>
      </w:r>
      <w:r w:rsidRPr="008F7E45">
        <w:rPr>
          <w:rStyle w:val="StyleUnderline"/>
          <w:highlight w:val="cyan"/>
        </w:rPr>
        <w:t>businesses and consumers</w:t>
      </w:r>
      <w:r w:rsidRPr="00F827D0">
        <w:rPr>
          <w:rStyle w:val="StyleUnderline"/>
        </w:rPr>
        <w:t xml:space="preserve"> stand to </w:t>
      </w:r>
      <w:r w:rsidRPr="008F7E45">
        <w:rPr>
          <w:rStyle w:val="StyleUnderline"/>
          <w:highlight w:val="cyan"/>
        </w:rPr>
        <w:t>pay the price</w:t>
      </w:r>
      <w:r w:rsidRPr="00F827D0">
        <w:rPr>
          <w:rStyle w:val="StyleUnderline"/>
        </w:rPr>
        <w:t>.”</w:t>
      </w:r>
      <w:r w:rsidRPr="00F827D0">
        <w:rPr>
          <w:sz w:val="10"/>
        </w:rPr>
        <w:t xml:space="preserve"> The first reactions to the growing trade standoff aren’t good </w:t>
      </w:r>
      <w:proofErr w:type="gramStart"/>
      <w:r w:rsidRPr="008F7E45">
        <w:rPr>
          <w:rStyle w:val="Emphasis"/>
          <w:highlight w:val="cyan"/>
        </w:rPr>
        <w:t>The</w:t>
      </w:r>
      <w:proofErr w:type="gramEnd"/>
      <w:r w:rsidRPr="008F7E45">
        <w:rPr>
          <w:rStyle w:val="Emphasis"/>
          <w:highlight w:val="cyan"/>
        </w:rPr>
        <w:t xml:space="preserve"> world has visibly started to panic</w:t>
      </w:r>
      <w:r w:rsidRPr="00F827D0">
        <w:rPr>
          <w:rStyle w:val="Emphasis"/>
        </w:rPr>
        <w:t xml:space="preserve"> about the latest US-China spat as </w:t>
      </w:r>
      <w:r w:rsidRPr="008F7E45">
        <w:rPr>
          <w:rStyle w:val="Emphasis"/>
          <w:highlight w:val="cyan"/>
        </w:rPr>
        <w:t>global stocks tumbled</w:t>
      </w:r>
      <w:r w:rsidRPr="00F827D0">
        <w:rPr>
          <w:rStyle w:val="Emphasis"/>
        </w:rPr>
        <w:t xml:space="preserve"> on Monday</w:t>
      </w:r>
      <w:r w:rsidRPr="00F827D0">
        <w:rPr>
          <w:sz w:val="10"/>
        </w:rPr>
        <w:t xml:space="preserve">. </w:t>
      </w:r>
      <w:r w:rsidRPr="00F827D0">
        <w:rPr>
          <w:rStyle w:val="StyleUnderline"/>
        </w:rPr>
        <w:t>Here’s just a taste:</w:t>
      </w:r>
      <w:r>
        <w:rPr>
          <w:rStyle w:val="StyleUnderline"/>
        </w:rPr>
        <w:t xml:space="preserve"> </w:t>
      </w:r>
      <w:r w:rsidRPr="008F7E45">
        <w:rPr>
          <w:rStyle w:val="StyleUnderline"/>
          <w:highlight w:val="cyan"/>
        </w:rPr>
        <w:t>Japan’s Nikkei Index is down</w:t>
      </w:r>
      <w:r w:rsidRPr="00F827D0">
        <w:rPr>
          <w:rStyle w:val="StyleUnderline"/>
        </w:rPr>
        <w:t xml:space="preserve"> 0.7 percent.</w:t>
      </w:r>
      <w:r>
        <w:rPr>
          <w:rStyle w:val="StyleUnderline"/>
        </w:rPr>
        <w:t xml:space="preserve"> </w:t>
      </w:r>
      <w:r w:rsidRPr="008F7E45">
        <w:rPr>
          <w:rStyle w:val="StyleUnderline"/>
          <w:highlight w:val="cyan"/>
        </w:rPr>
        <w:t>European stock indexes fell</w:t>
      </w:r>
      <w:r w:rsidRPr="00F827D0">
        <w:rPr>
          <w:rStyle w:val="StyleUnderline"/>
        </w:rPr>
        <w:t xml:space="preserve"> by more than 1 percent.</w:t>
      </w:r>
      <w:r>
        <w:rPr>
          <w:rStyle w:val="StyleUnderline"/>
        </w:rPr>
        <w:t xml:space="preserve"> </w:t>
      </w:r>
      <w:r w:rsidRPr="008F7E45">
        <w:rPr>
          <w:rStyle w:val="StyleUnderline"/>
          <w:highlight w:val="cyan"/>
        </w:rPr>
        <w:t>The Dow</w:t>
      </w:r>
      <w:r w:rsidRPr="00F827D0">
        <w:rPr>
          <w:rStyle w:val="StyleUnderline"/>
        </w:rPr>
        <w:t xml:space="preserve">, a barometer for how well the US stock market is doing, </w:t>
      </w:r>
      <w:r w:rsidRPr="008F7E45">
        <w:rPr>
          <w:rStyle w:val="StyleUnderline"/>
          <w:highlight w:val="cyan"/>
        </w:rPr>
        <w:t>lost nearly 700 points</w:t>
      </w:r>
      <w:r w:rsidRPr="00F827D0">
        <w:rPr>
          <w:rStyle w:val="StyleUnderline"/>
        </w:rPr>
        <w:t>.</w:t>
      </w:r>
      <w:r>
        <w:rPr>
          <w:rStyle w:val="StyleUnderline"/>
        </w:rPr>
        <w:t xml:space="preserve"> </w:t>
      </w:r>
      <w:r w:rsidRPr="00F827D0">
        <w:rPr>
          <w:sz w:val="10"/>
        </w:rPr>
        <w:t xml:space="preserve">It’s of course possible that the markets will rebound over time, but </w:t>
      </w:r>
      <w:r w:rsidRPr="00F827D0">
        <w:rPr>
          <w:rStyle w:val="Emphasis"/>
        </w:rPr>
        <w:t xml:space="preserve">these initial numbers are certainly a sign of growing worldwide worry that </w:t>
      </w:r>
      <w:r w:rsidRPr="008F7E45">
        <w:rPr>
          <w:rStyle w:val="Emphasis"/>
          <w:highlight w:val="cyan"/>
        </w:rPr>
        <w:t>the US-China trade war will hurt the global economy</w:t>
      </w:r>
      <w:r w:rsidRPr="00F827D0">
        <w:rPr>
          <w:sz w:val="10"/>
        </w:rPr>
        <w:t xml:space="preserve">. An April report from the International Monetary Fund, a world body that helps keep the global economy stable, backs that sentiment by noting the spat will lead to job losses in both countries. </w:t>
      </w:r>
      <w:r w:rsidRPr="00F827D0">
        <w:rPr>
          <w:rStyle w:val="StyleUnderline"/>
        </w:rPr>
        <w:t xml:space="preserve">Which means that </w:t>
      </w:r>
      <w:r w:rsidRPr="008F7E45">
        <w:rPr>
          <w:rStyle w:val="StyleUnderline"/>
          <w:highlight w:val="cyan"/>
        </w:rPr>
        <w:t>unless the trade war ends soon</w:t>
      </w:r>
      <w:r w:rsidRPr="00F827D0">
        <w:rPr>
          <w:sz w:val="10"/>
        </w:rPr>
        <w:t xml:space="preserve"> — an unlikely prospect — </w:t>
      </w:r>
      <w:r w:rsidRPr="008F7E45">
        <w:rPr>
          <w:rStyle w:val="StyleUnderline"/>
          <w:highlight w:val="cyan"/>
        </w:rPr>
        <w:t>the world economy will be held hostage</w:t>
      </w:r>
      <w:r w:rsidRPr="00F827D0">
        <w:rPr>
          <w:rStyle w:val="StyleUnderline"/>
        </w:rPr>
        <w:t xml:space="preserve"> by China’s malfeasance and Trump’s misguided views</w:t>
      </w:r>
      <w:r w:rsidRPr="00F827D0">
        <w:rPr>
          <w:sz w:val="10"/>
        </w:rPr>
        <w:t>.</w:t>
      </w:r>
    </w:p>
    <w:bookmarkEnd w:id="15"/>
    <w:p w:rsidR="00F827D0" w:rsidRPr="00F827D0" w:rsidRDefault="00F827D0" w:rsidP="00F827D0"/>
    <w:p w:rsidR="0049174A" w:rsidRDefault="0049174A" w:rsidP="0049174A">
      <w:pPr>
        <w:pStyle w:val="Heading3"/>
      </w:pPr>
      <w:r>
        <w:t>Internal Link: Economy Solves Climate Change</w:t>
      </w:r>
    </w:p>
    <w:p w:rsidR="00F827D0" w:rsidRPr="00695F5C" w:rsidRDefault="00F827D0" w:rsidP="00F827D0">
      <w:pPr>
        <w:pStyle w:val="Heading4"/>
      </w:pPr>
      <w:r>
        <w:t>Higher economic growth</w:t>
      </w:r>
      <w:r w:rsidRPr="00695F5C">
        <w:t xml:space="preserve"> solves resource caps and </w:t>
      </w:r>
      <w:r w:rsidR="00D74BAF">
        <w:t>climate change</w:t>
      </w:r>
      <w:r>
        <w:t xml:space="preserve"> </w:t>
      </w:r>
      <w:r w:rsidR="00D74BAF">
        <w:t xml:space="preserve">through </w:t>
      </w:r>
      <w:r w:rsidR="00837F41">
        <w:t xml:space="preserve">the promotion of </w:t>
      </w:r>
      <w:r w:rsidR="00D74BAF">
        <w:t>innovation</w:t>
      </w:r>
      <w:r>
        <w:t>.</w:t>
      </w:r>
    </w:p>
    <w:p w:rsidR="00F827D0" w:rsidRPr="00F827D0" w:rsidRDefault="00F827D0" w:rsidP="00F827D0">
      <w:pPr>
        <w:rPr>
          <w:b/>
          <w:sz w:val="24"/>
        </w:rPr>
      </w:pPr>
      <w:r w:rsidRPr="00F827D0">
        <w:rPr>
          <w:rStyle w:val="Style13ptBold"/>
        </w:rPr>
        <w:t>Bisk</w:t>
      </w:r>
      <w:r w:rsidRPr="00695F5C">
        <w:t xml:space="preserve">, Center for Strategic Futurist Thinking director, </w:t>
      </w:r>
      <w:r w:rsidRPr="00F827D0">
        <w:rPr>
          <w:rStyle w:val="Style13ptBold"/>
        </w:rPr>
        <w:t>2012</w:t>
      </w:r>
      <w:r>
        <w:rPr>
          <w:b/>
          <w:sz w:val="24"/>
        </w:rPr>
        <w:t xml:space="preserve"> </w:t>
      </w:r>
      <w:r w:rsidRPr="00695F5C">
        <w:t>(</w:t>
      </w:r>
      <w:proofErr w:type="spellStart"/>
      <w:r w:rsidRPr="00695F5C">
        <w:t>Tsvi</w:t>
      </w:r>
      <w:proofErr w:type="spellEnd"/>
      <w:r w:rsidRPr="00695F5C">
        <w:t xml:space="preserve">, “No Limits to Growth”, </w:t>
      </w:r>
      <w:hyperlink r:id="rId57" w:history="1">
        <w:r w:rsidRPr="00695F5C">
          <w:rPr>
            <w:rStyle w:val="Hyperlink"/>
          </w:rPr>
          <w:t>https://www.wfs.org/Upload/PDFWFR/WFR_Spring2012_Bisk.pdf</w:t>
        </w:r>
      </w:hyperlink>
      <w:r w:rsidRPr="00695F5C">
        <w:t xml:space="preserve">, DOA: 3-22-13, </w:t>
      </w:r>
      <w:proofErr w:type="spellStart"/>
      <w:r w:rsidRPr="00695F5C">
        <w:t>ldg</w:t>
      </w:r>
      <w:proofErr w:type="spellEnd"/>
      <w:r w:rsidRPr="00695F5C">
        <w:t>)</w:t>
      </w:r>
    </w:p>
    <w:p w:rsidR="00F827D0" w:rsidRPr="00910BAB" w:rsidRDefault="00F827D0" w:rsidP="00F827D0">
      <w:pPr>
        <w:rPr>
          <w:sz w:val="16"/>
        </w:rPr>
      </w:pPr>
      <w:r w:rsidRPr="00695F5C">
        <w:rPr>
          <w:sz w:val="14"/>
        </w:rPr>
        <w:t xml:space="preserve">The Case for No Limits to Growth Notwithstanding all of the above, I want to reassert that by </w:t>
      </w:r>
      <w:proofErr w:type="spellStart"/>
      <w:r w:rsidRPr="00695F5C">
        <w:rPr>
          <w:sz w:val="14"/>
        </w:rPr>
        <w:t>imagineering</w:t>
      </w:r>
      <w:proofErr w:type="spellEnd"/>
      <w:r w:rsidRPr="00695F5C">
        <w:rPr>
          <w:sz w:val="14"/>
        </w:rPr>
        <w:t xml:space="preserve"> an alternative future—based on solid science and technology— we can create a situation in which there are “</w:t>
      </w:r>
      <w:r w:rsidRPr="008F7E45">
        <w:rPr>
          <w:rStyle w:val="StyleUnderline"/>
          <w:highlight w:val="cyan"/>
        </w:rPr>
        <w:t>no limits to growth</w:t>
      </w:r>
      <w:r w:rsidRPr="00695F5C">
        <w:rPr>
          <w:rStyle w:val="StyleUnderline"/>
        </w:rPr>
        <w:t xml:space="preserve">.” It </w:t>
      </w:r>
      <w:r w:rsidRPr="008F7E45">
        <w:rPr>
          <w:rStyle w:val="StyleUnderline"/>
          <w:highlight w:val="cyan"/>
        </w:rPr>
        <w:t>begins with</w:t>
      </w:r>
      <w:r w:rsidRPr="00695F5C">
        <w:rPr>
          <w:rStyle w:val="StyleUnderline"/>
        </w:rPr>
        <w:t xml:space="preserve"> a </w:t>
      </w:r>
      <w:r w:rsidRPr="008F7E45">
        <w:rPr>
          <w:rStyle w:val="StyleUnderline"/>
          <w:highlight w:val="cyan"/>
        </w:rPr>
        <w:t>new</w:t>
      </w:r>
      <w:r w:rsidRPr="00695F5C">
        <w:rPr>
          <w:rStyle w:val="StyleUnderline"/>
        </w:rPr>
        <w:t xml:space="preserve"> paradigm for </w:t>
      </w:r>
      <w:r w:rsidRPr="008F7E45">
        <w:rPr>
          <w:rStyle w:val="StyleUnderline"/>
          <w:highlight w:val="cyan"/>
        </w:rPr>
        <w:t>food production</w:t>
      </w:r>
      <w:r w:rsidRPr="00695F5C">
        <w:rPr>
          <w:rStyle w:val="StyleUnderline"/>
        </w:rPr>
        <w:t xml:space="preserve"> now under development</w:t>
      </w:r>
      <w:r w:rsidRPr="00695F5C">
        <w:rPr>
          <w:sz w:val="14"/>
        </w:rPr>
        <w:t xml:space="preserve">: the urban vertical farm. This is a concept popularized by Prof. Dickson </w:t>
      </w:r>
      <w:proofErr w:type="spellStart"/>
      <w:r w:rsidRPr="00695F5C">
        <w:rPr>
          <w:sz w:val="14"/>
        </w:rPr>
        <w:t>Despommier</w:t>
      </w:r>
      <w:proofErr w:type="spellEnd"/>
      <w:r w:rsidRPr="00695F5C">
        <w:rPr>
          <w:sz w:val="14"/>
        </w:rPr>
        <w:t xml:space="preserve"> of Columbia University.30 </w:t>
      </w:r>
      <w:r w:rsidRPr="008F7E45">
        <w:rPr>
          <w:rStyle w:val="StyleUnderline"/>
          <w:highlight w:val="cyan"/>
        </w:rPr>
        <w:t>A</w:t>
      </w:r>
      <w:r w:rsidRPr="00695F5C">
        <w:rPr>
          <w:sz w:val="14"/>
        </w:rPr>
        <w:t xml:space="preserve"> 30-story urban </w:t>
      </w:r>
      <w:r w:rsidRPr="008F7E45">
        <w:rPr>
          <w:rStyle w:val="StyleUnderline"/>
          <w:highlight w:val="cyan"/>
        </w:rPr>
        <w:t>vertical farm</w:t>
      </w:r>
      <w:r w:rsidRPr="00695F5C">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8F7E45">
        <w:rPr>
          <w:rStyle w:val="Emphasis"/>
          <w:highlight w:val="cyan"/>
        </w:rPr>
        <w:t>the size of Denmark could feed the entire human race</w:t>
      </w:r>
      <w:r w:rsidRPr="00695F5C">
        <w:rPr>
          <w:sz w:val="14"/>
        </w:rPr>
        <w:t xml:space="preserve">. </w:t>
      </w:r>
      <w:r w:rsidRPr="008F7E45">
        <w:rPr>
          <w:rStyle w:val="StyleUnderline"/>
          <w:highlight w:val="cyan"/>
        </w:rPr>
        <w:t>Vertical farms</w:t>
      </w:r>
      <w:r w:rsidRPr="008F7E45">
        <w:rPr>
          <w:sz w:val="14"/>
          <w:highlight w:val="cyan"/>
        </w:rPr>
        <w:t xml:space="preserve"> </w:t>
      </w:r>
      <w:r w:rsidRPr="00695F5C">
        <w:rPr>
          <w:sz w:val="14"/>
        </w:rPr>
        <w:t xml:space="preserve">would be self-sustaining. Located contiguous to or inside urban centers, they could also contribute to urban renewal. They would be urban lungs, improving the air quality of cities. They would produce a varied food supply year-round. They would </w:t>
      </w:r>
      <w:r w:rsidRPr="008F7E45">
        <w:rPr>
          <w:rStyle w:val="StyleUnderline"/>
          <w:highlight w:val="cyan"/>
        </w:rPr>
        <w:t>use 90% less water</w:t>
      </w:r>
      <w:r w:rsidRPr="00695F5C">
        <w:rPr>
          <w:sz w:val="14"/>
        </w:rPr>
        <w:t xml:space="preserve">. Since agriculture consumes two-thirds of the water worldwide, mass adoption of </w:t>
      </w:r>
      <w:r w:rsidRPr="00695F5C">
        <w:rPr>
          <w:rStyle w:val="StyleUnderline"/>
        </w:rPr>
        <w:t>this technology would solve humanity’s water problem</w:t>
      </w:r>
      <w:r w:rsidRPr="00695F5C">
        <w:rPr>
          <w:sz w:val="14"/>
        </w:rPr>
        <w:t xml:space="preserve">. Food would no longer need to be transported to market; it would be produced at the market and would not require use of petroleum intensive agricultural equipment. </w:t>
      </w:r>
      <w:r w:rsidRPr="00695F5C">
        <w:rPr>
          <w:rStyle w:val="StyleUnderline"/>
        </w:rPr>
        <w:t xml:space="preserve">This, along with </w:t>
      </w:r>
      <w:r w:rsidRPr="008F7E45">
        <w:rPr>
          <w:rStyle w:val="StyleUnderline"/>
          <w:highlight w:val="cyan"/>
        </w:rPr>
        <w:t>less</w:t>
      </w:r>
      <w:r w:rsidRPr="00695F5C">
        <w:rPr>
          <w:rStyle w:val="StyleUnderline"/>
        </w:rPr>
        <w:t xml:space="preserve">ened use of </w:t>
      </w:r>
      <w:r w:rsidRPr="008F7E45">
        <w:rPr>
          <w:rStyle w:val="StyleUnderline"/>
          <w:highlight w:val="cyan"/>
        </w:rPr>
        <w:t>pesticides</w:t>
      </w:r>
      <w:r w:rsidRPr="00695F5C">
        <w:rPr>
          <w:rStyle w:val="StyleUnderline"/>
        </w:rPr>
        <w:t xml:space="preserve">, herbicides </w:t>
      </w:r>
      <w:r w:rsidRPr="008F7E45">
        <w:rPr>
          <w:rStyle w:val="StyleUnderline"/>
          <w:highlight w:val="cyan"/>
        </w:rPr>
        <w:t>and fertilizers, would</w:t>
      </w:r>
      <w:r w:rsidRPr="00695F5C">
        <w:rPr>
          <w:rStyle w:val="StyleUnderline"/>
        </w:rPr>
        <w:t xml:space="preserve"> not only </w:t>
      </w:r>
      <w:r w:rsidRPr="008F7E45">
        <w:rPr>
          <w:rStyle w:val="StyleUnderline"/>
          <w:highlight w:val="cyan"/>
        </w:rPr>
        <w:t xml:space="preserve">be better for the environment </w:t>
      </w:r>
      <w:r w:rsidRPr="00695F5C">
        <w:rPr>
          <w:rStyle w:val="StyleUnderline"/>
        </w:rPr>
        <w:t xml:space="preserve">but would eliminate agriculture’s dependence on petroleum </w:t>
      </w:r>
      <w:r w:rsidRPr="008F7E45">
        <w:rPr>
          <w:rStyle w:val="StyleUnderline"/>
          <w:highlight w:val="cyan"/>
        </w:rPr>
        <w:t>and</w:t>
      </w:r>
      <w:r w:rsidRPr="00695F5C">
        <w:rPr>
          <w:rStyle w:val="StyleUnderline"/>
        </w:rPr>
        <w:t xml:space="preserve"> </w:t>
      </w:r>
      <w:r w:rsidRPr="008F7E45">
        <w:rPr>
          <w:rStyle w:val="StyleUnderline"/>
          <w:highlight w:val="cyan"/>
        </w:rPr>
        <w:t>significantly reduce petroleum demand</w:t>
      </w:r>
      <w:r w:rsidRPr="00695F5C">
        <w:rPr>
          <w:sz w:val="14"/>
        </w:rPr>
        <w:t xml:space="preserve">. Despite increased efficiencies, direct (energy) and indirect (fertilizers, etc.) energy use represented over 13% of farm expenses in 2005-2008 and have been increasing as the price of oil rises.31 </w:t>
      </w:r>
      <w:r w:rsidRPr="008F7E45">
        <w:rPr>
          <w:rStyle w:val="StyleUnderline"/>
          <w:highlight w:val="cyan"/>
        </w:rPr>
        <w:t>Many</w:t>
      </w:r>
      <w:r w:rsidRPr="00695F5C">
        <w:rPr>
          <w:rStyle w:val="StyleUnderline"/>
        </w:rPr>
        <w:t xml:space="preserve"> of the world’s damaged </w:t>
      </w:r>
      <w:r w:rsidRPr="008F7E45">
        <w:rPr>
          <w:rStyle w:val="StyleUnderline"/>
          <w:highlight w:val="cyan"/>
        </w:rPr>
        <w:t xml:space="preserve">ecosystems would be repaired </w:t>
      </w:r>
      <w:r w:rsidRPr="00695F5C">
        <w:rPr>
          <w:rStyle w:val="StyleUnderline"/>
        </w:rPr>
        <w:t>by the consequent abandonment of farmland</w:t>
      </w:r>
      <w:r w:rsidRPr="00695F5C">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The embryonic revolution in material science now taking place is the key to “no limits to growth.” I refer to “smart” and superlight materials. </w:t>
      </w:r>
      <w:r w:rsidRPr="008F7E45">
        <w:rPr>
          <w:rStyle w:val="StyleUnderline"/>
          <w:highlight w:val="cyan"/>
        </w:rPr>
        <w:t>Smart materials</w:t>
      </w:r>
      <w:r w:rsidRPr="00695F5C">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8F7E45">
        <w:rPr>
          <w:rStyle w:val="StyleUnderline"/>
          <w:highlight w:val="cyan"/>
        </w:rPr>
        <w:t>are</w:t>
      </w:r>
      <w:r w:rsidRPr="00695F5C">
        <w:rPr>
          <w:rStyle w:val="StyleUnderline"/>
        </w:rPr>
        <w:t xml:space="preserve"> already </w:t>
      </w:r>
      <w:r w:rsidRPr="008F7E45">
        <w:rPr>
          <w:rStyle w:val="StyleUnderline"/>
          <w:highlight w:val="cyan"/>
        </w:rPr>
        <w:t>commercialized and penetrating</w:t>
      </w:r>
      <w:r w:rsidRPr="00695F5C">
        <w:rPr>
          <w:rStyle w:val="StyleUnderline"/>
        </w:rPr>
        <w:t xml:space="preserve"> </w:t>
      </w:r>
      <w:r w:rsidRPr="008F7E45">
        <w:rPr>
          <w:rStyle w:val="StyleUnderline"/>
          <w:highlight w:val="cyan"/>
        </w:rPr>
        <w:t>the market.</w:t>
      </w:r>
      <w:r w:rsidRPr="00695F5C">
        <w:rPr>
          <w:sz w:val="14"/>
        </w:rPr>
        <w:t xml:space="preserve"> For example, the Israeli company </w:t>
      </w:r>
      <w:proofErr w:type="spellStart"/>
      <w:r w:rsidRPr="00695F5C">
        <w:rPr>
          <w:sz w:val="14"/>
        </w:rPr>
        <w:t>Innowattech</w:t>
      </w:r>
      <w:proofErr w:type="spellEnd"/>
      <w:r w:rsidRPr="00695F5C">
        <w:rPr>
          <w:sz w:val="14"/>
        </w:rPr>
        <w:t xml:space="preserve"> has underlain a one-kilometer stretch of local highway with piezoelectric material to “harvest” the wasted stress energy of vehicles passing over and convert it to electricity.33 They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w:t>
      </w:r>
      <w:proofErr w:type="spellStart"/>
      <w:r w:rsidRPr="00695F5C">
        <w:rPr>
          <w:sz w:val="14"/>
        </w:rPr>
        <w:t>airconditioning</w:t>
      </w:r>
      <w:proofErr w:type="spellEnd"/>
      <w:r w:rsidRPr="00695F5C">
        <w:rPr>
          <w:sz w:val="14"/>
        </w:rPr>
        <w:t xml:space="preserve">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695F5C">
        <w:rPr>
          <w:rStyle w:val="StyleUnderline"/>
        </w:rPr>
        <w:t xml:space="preserve">These three steps: </w:t>
      </w:r>
      <w:r w:rsidRPr="008F7E45">
        <w:rPr>
          <w:rStyle w:val="StyleUnderline"/>
          <w:highlight w:val="cyan"/>
        </w:rPr>
        <w:t>transforming waste heat into</w:t>
      </w:r>
      <w:r w:rsidRPr="00695F5C">
        <w:rPr>
          <w:rStyle w:val="StyleUnderline"/>
        </w:rPr>
        <w:t xml:space="preserve"> </w:t>
      </w:r>
      <w:r w:rsidRPr="008F7E45">
        <w:rPr>
          <w:rStyle w:val="StyleUnderline"/>
          <w:highlight w:val="cyan"/>
        </w:rPr>
        <w:t>electricity,</w:t>
      </w:r>
      <w:r w:rsidRPr="00695F5C">
        <w:rPr>
          <w:rStyle w:val="StyleUnderline"/>
        </w:rPr>
        <w:t xml:space="preserve"> retrofitting buildings with </w:t>
      </w:r>
      <w:r w:rsidRPr="008F7E45">
        <w:rPr>
          <w:rStyle w:val="StyleUnderline"/>
          <w:highlight w:val="cyan"/>
        </w:rPr>
        <w:t>smart glass, and LED lighting</w:t>
      </w:r>
      <w:r w:rsidRPr="00695F5C">
        <w:rPr>
          <w:rStyle w:val="StyleUnderline"/>
        </w:rPr>
        <w:t xml:space="preserve">, </w:t>
      </w:r>
      <w:r w:rsidRPr="008F7E45">
        <w:rPr>
          <w:rStyle w:val="StyleUnderline"/>
          <w:highlight w:val="cyan"/>
        </w:rPr>
        <w:t>could cut America’s</w:t>
      </w:r>
      <w:r w:rsidRPr="00695F5C">
        <w:rPr>
          <w:rStyle w:val="StyleUnderline"/>
        </w:rPr>
        <w:t xml:space="preserve"> electricity consumption and its </w:t>
      </w:r>
      <w:r w:rsidRPr="008F7E45">
        <w:rPr>
          <w:rStyle w:val="StyleUnderline"/>
          <w:highlight w:val="cyan"/>
        </w:rPr>
        <w:t>CO2 emissions by 50% within 10 years</w:t>
      </w:r>
      <w:r w:rsidRPr="00695F5C">
        <w:rPr>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8F7E45">
        <w:rPr>
          <w:rStyle w:val="StyleUnderline"/>
          <w:highlight w:val="cyan"/>
        </w:rPr>
        <w:t>Waste-to-energy tech</w:t>
      </w:r>
      <w:r w:rsidRPr="00695F5C">
        <w:rPr>
          <w:rStyle w:val="StyleUnderline"/>
        </w:rPr>
        <w:t>nologies</w:t>
      </w:r>
      <w:r w:rsidRPr="008F7E45">
        <w:rPr>
          <w:rStyle w:val="StyleUnderline"/>
          <w:highlight w:val="cyan"/>
        </w:rPr>
        <w:t xml:space="preserve"> could</w:t>
      </w:r>
      <w:r w:rsidRPr="00695F5C">
        <w:rPr>
          <w:rStyle w:val="StyleUnderline"/>
        </w:rPr>
        <w:t xml:space="preserve"> begin to </w:t>
      </w:r>
      <w:r w:rsidRPr="008F7E45">
        <w:rPr>
          <w:rStyle w:val="StyleUnderline"/>
          <w:highlight w:val="cyan"/>
        </w:rPr>
        <w:t>replace fossil fuels</w:t>
      </w:r>
      <w:r w:rsidRPr="00695F5C">
        <w:rPr>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695F5C">
        <w:rPr>
          <w:rStyle w:val="StyleUnderline"/>
        </w:rPr>
        <w:t>Numerous prototypes of a variety of waste-to-energy technologies are already in place.</w:t>
      </w:r>
      <w:r w:rsidRPr="008F7E45">
        <w:rPr>
          <w:rStyle w:val="StyleUnderline"/>
          <w:highlight w:val="cyan"/>
        </w:rPr>
        <w:t xml:space="preserve"> When</w:t>
      </w:r>
      <w:r w:rsidRPr="00695F5C">
        <w:rPr>
          <w:rStyle w:val="StyleUnderline"/>
        </w:rPr>
        <w:t xml:space="preserve"> their </w:t>
      </w:r>
      <w:r w:rsidRPr="008F7E45">
        <w:rPr>
          <w:rStyle w:val="StyleUnderline"/>
          <w:highlight w:val="cyan"/>
        </w:rPr>
        <w:t>declining costs meet</w:t>
      </w:r>
      <w:r w:rsidRPr="00695F5C">
        <w:rPr>
          <w:rStyle w:val="StyleUnderline"/>
        </w:rPr>
        <w:t xml:space="preserve"> the </w:t>
      </w:r>
      <w:r w:rsidRPr="008F7E45">
        <w:rPr>
          <w:rStyle w:val="StyleUnderline"/>
          <w:highlight w:val="cyan"/>
        </w:rPr>
        <w:t>rising costs of fossil fuels</w:t>
      </w:r>
      <w:r w:rsidRPr="00695F5C">
        <w:rPr>
          <w:rStyle w:val="StyleUnderline"/>
        </w:rPr>
        <w:t xml:space="preserve">, </w:t>
      </w:r>
      <w:r w:rsidRPr="008F7E45">
        <w:rPr>
          <w:rStyle w:val="StyleUnderline"/>
          <w:highlight w:val="cyan"/>
        </w:rPr>
        <w:t>they will</w:t>
      </w:r>
      <w:r w:rsidRPr="00695F5C">
        <w:rPr>
          <w:rStyle w:val="StyleUnderline"/>
        </w:rPr>
        <w:t xml:space="preserve"> become commercialized and, if history is any judge, will </w:t>
      </w:r>
      <w:r w:rsidRPr="008F7E45">
        <w:rPr>
          <w:rStyle w:val="StyleUnderline"/>
          <w:highlight w:val="cyan"/>
        </w:rPr>
        <w:t>replace fossil fuels very quickly</w:t>
      </w:r>
      <w:r w:rsidRPr="00695F5C">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w:t>
      </w:r>
      <w:proofErr w:type="spellStart"/>
      <w:r w:rsidRPr="00695F5C">
        <w:rPr>
          <w:sz w:val="14"/>
        </w:rPr>
        <w:t>Buckyballs</w:t>
      </w:r>
      <w:proofErr w:type="spellEnd"/>
      <w:r w:rsidRPr="00695F5C">
        <w:rPr>
          <w:sz w:val="14"/>
        </w:rPr>
        <w:t xml:space="preserve"> or </w:t>
      </w:r>
      <w:proofErr w:type="spellStart"/>
      <w:r w:rsidRPr="00695F5C">
        <w:rPr>
          <w:sz w:val="14"/>
        </w:rPr>
        <w:t>Buckypaper</w:t>
      </w:r>
      <w:proofErr w:type="spellEnd"/>
      <w:r w:rsidRPr="00695F5C">
        <w:rPr>
          <w:sz w:val="14"/>
        </w:rPr>
        <w:t xml:space="preserve">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can would cost $1,125 today (or $80,000 a kilogram), were it not for a new method of processing aluminum ore. The Hall-</w:t>
      </w:r>
      <w:proofErr w:type="spellStart"/>
      <w:r w:rsidRPr="00695F5C">
        <w:rPr>
          <w:sz w:val="14"/>
        </w:rPr>
        <w:t>Héroult</w:t>
      </w:r>
      <w:proofErr w:type="spellEnd"/>
      <w:r w:rsidRPr="00695F5C">
        <w:rPr>
          <w:sz w:val="14"/>
        </w:rPr>
        <w:t xml:space="preserve">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695F5C">
        <w:rPr>
          <w:rStyle w:val="StyleUnderline"/>
        </w:rPr>
        <w:t xml:space="preserve">At </w:t>
      </w:r>
      <w:r w:rsidRPr="008F7E45">
        <w:rPr>
          <w:rStyle w:val="StyleUnderline"/>
          <w:highlight w:val="cyan"/>
        </w:rPr>
        <w:t>Cambridge</w:t>
      </w:r>
      <w:r w:rsidRPr="00695F5C">
        <w:rPr>
          <w:rStyle w:val="StyleUnderline"/>
        </w:rPr>
        <w:t xml:space="preserve"> University they are </w:t>
      </w:r>
      <w:r w:rsidRPr="008F7E45">
        <w:rPr>
          <w:rStyle w:val="StyleUnderline"/>
          <w:highlight w:val="cyan"/>
        </w:rPr>
        <w:t>work</w:t>
      </w:r>
      <w:r w:rsidRPr="00695F5C">
        <w:rPr>
          <w:rStyle w:val="StyleUnderline"/>
        </w:rPr>
        <w:t xml:space="preserve">ing on a new electrochemical production method that </w:t>
      </w:r>
      <w:r w:rsidRPr="008F7E45">
        <w:rPr>
          <w:rStyle w:val="StyleUnderline"/>
          <w:highlight w:val="cyan"/>
        </w:rPr>
        <w:t>could produce 600 kilograms of</w:t>
      </w:r>
      <w:r w:rsidRPr="00695F5C">
        <w:rPr>
          <w:rStyle w:val="StyleUnderline"/>
        </w:rPr>
        <w:t xml:space="preserve"> carbon </w:t>
      </w:r>
      <w:r w:rsidRPr="008F7E45">
        <w:rPr>
          <w:rStyle w:val="StyleUnderline"/>
          <w:highlight w:val="cyan"/>
        </w:rPr>
        <w:t>nanotubes per day</w:t>
      </w:r>
      <w:r w:rsidRPr="00695F5C">
        <w:rPr>
          <w:sz w:val="14"/>
        </w:rPr>
        <w:t xml:space="preserve"> at a projected cost of around $10 a kilogram, or $10,000 a metric ton.39 This will do for carbon nanotubes what the Hall-</w:t>
      </w:r>
      <w:proofErr w:type="spellStart"/>
      <w:r w:rsidRPr="00695F5C">
        <w:rPr>
          <w:sz w:val="14"/>
        </w:rPr>
        <w:t>Héroult</w:t>
      </w:r>
      <w:proofErr w:type="spellEnd"/>
      <w:r w:rsidRPr="00695F5C">
        <w:rPr>
          <w:sz w:val="14"/>
        </w:rPr>
        <w:t xml:space="preserve"> process did for aluminum</w:t>
      </w:r>
      <w:r w:rsidRPr="00695F5C">
        <w:rPr>
          <w:rStyle w:val="StyleUnderline"/>
        </w:rPr>
        <w:t xml:space="preserve">. </w:t>
      </w:r>
      <w:r w:rsidRPr="008F7E45">
        <w:rPr>
          <w:rStyle w:val="StyleUnderline"/>
          <w:highlight w:val="cyan"/>
        </w:rPr>
        <w:t>Nanotubes</w:t>
      </w:r>
      <w:r w:rsidRPr="00695F5C">
        <w:rPr>
          <w:rStyle w:val="StyleUnderline"/>
        </w:rPr>
        <w:t xml:space="preserve"> </w:t>
      </w:r>
      <w:r w:rsidRPr="008F7E45">
        <w:rPr>
          <w:rStyle w:val="StyleUnderline"/>
          <w:highlight w:val="cyan"/>
        </w:rPr>
        <w:t>will become the universal raw material of choice</w:t>
      </w:r>
      <w:r w:rsidRPr="00695F5C">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r w:rsidRPr="00695F5C">
        <w:rPr>
          <w:rStyle w:val="StyleUnderline"/>
        </w:rPr>
        <w:t>Since other research has indicated that carbon nanotubes would be</w:t>
      </w:r>
      <w:r w:rsidRPr="008F7E45">
        <w:rPr>
          <w:rStyle w:val="StyleUnderline"/>
          <w:highlight w:val="cyan"/>
        </w:rPr>
        <w:t xml:space="preserve"> more suitable than silicon </w:t>
      </w:r>
      <w:r w:rsidRPr="00695F5C">
        <w:rPr>
          <w:rStyle w:val="StyleUnderline"/>
        </w:rPr>
        <w:t xml:space="preserve">for producing photovoltaic energy, consider the implications. </w:t>
      </w:r>
      <w:r w:rsidRPr="00695F5C">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695F5C">
        <w:rPr>
          <w:rStyle w:val="StyleUnderline"/>
        </w:rPr>
        <w:t xml:space="preserve">is a reasonable conjecture that </w:t>
      </w:r>
      <w:r w:rsidRPr="008F7E45">
        <w:rPr>
          <w:rStyle w:val="StyleUnderline"/>
          <w:highlight w:val="cyan"/>
        </w:rPr>
        <w:t>by</w:t>
      </w:r>
      <w:r w:rsidRPr="00695F5C">
        <w:rPr>
          <w:rStyle w:val="StyleUnderline"/>
        </w:rPr>
        <w:t xml:space="preserve"> </w:t>
      </w:r>
      <w:r w:rsidRPr="008F7E45">
        <w:rPr>
          <w:rStyle w:val="StyleUnderline"/>
          <w:highlight w:val="cyan"/>
        </w:rPr>
        <w:t xml:space="preserve">2020 </w:t>
      </w:r>
      <w:r w:rsidRPr="00695F5C">
        <w:rPr>
          <w:rStyle w:val="StyleUnderline"/>
        </w:rPr>
        <w:t>or earlier, an industrial process for the inexpensive production of carbon nanotubes will be developed,</w:t>
      </w:r>
      <w:r w:rsidRPr="00695F5C">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695F5C">
        <w:rPr>
          <w:rStyle w:val="StyleUnderline"/>
        </w:rPr>
        <w:t xml:space="preserve">The Promise of Algae Biofuels produced from </w:t>
      </w:r>
      <w:r w:rsidRPr="008F7E45">
        <w:rPr>
          <w:rStyle w:val="StyleUnderline"/>
          <w:highlight w:val="cyan"/>
        </w:rPr>
        <w:t>algae could</w:t>
      </w:r>
      <w:r w:rsidRPr="00695F5C">
        <w:rPr>
          <w:rStyle w:val="StyleUnderline"/>
        </w:rPr>
        <w:t xml:space="preserve"> eventually </w:t>
      </w:r>
      <w:r w:rsidRPr="008F7E45">
        <w:rPr>
          <w:rStyle w:val="StyleUnderline"/>
          <w:highlight w:val="cyan"/>
        </w:rPr>
        <w:t>provide</w:t>
      </w:r>
      <w:r w:rsidRPr="00695F5C">
        <w:rPr>
          <w:rStyle w:val="StyleUnderline"/>
        </w:rPr>
        <w:t xml:space="preserve"> a substantial portion of </w:t>
      </w:r>
      <w:r w:rsidRPr="008F7E45">
        <w:rPr>
          <w:rStyle w:val="StyleUnderline"/>
          <w:highlight w:val="cyan"/>
        </w:rPr>
        <w:t>our transportation fuel.</w:t>
      </w:r>
      <w:r w:rsidRPr="00695F5C">
        <w:rPr>
          <w:rStyle w:val="StyleUnderline"/>
        </w:rPr>
        <w:t xml:space="preserve"> </w:t>
      </w:r>
      <w:r w:rsidRPr="008F7E45">
        <w:rPr>
          <w:rStyle w:val="StyleUnderline"/>
          <w:highlight w:val="cyan"/>
        </w:rPr>
        <w:t>Algae</w:t>
      </w:r>
      <w:r w:rsidRPr="00695F5C">
        <w:rPr>
          <w:rStyle w:val="StyleUnderline"/>
        </w:rPr>
        <w:t xml:space="preserve"> has a much higher productivity potential than crop-based biofuels because it </w:t>
      </w:r>
      <w:r w:rsidRPr="008F7E45">
        <w:rPr>
          <w:rStyle w:val="StyleUnderline"/>
          <w:highlight w:val="cyan"/>
        </w:rPr>
        <w:t>grows faster, uses less land and requires only sun</w:t>
      </w:r>
      <w:r w:rsidRPr="00695F5C">
        <w:rPr>
          <w:rStyle w:val="StyleUnderline"/>
        </w:rPr>
        <w:t xml:space="preserve"> and </w:t>
      </w:r>
      <w:r w:rsidRPr="008F7E45">
        <w:rPr>
          <w:rStyle w:val="StyleUnderline"/>
          <w:highlight w:val="cyan"/>
        </w:rPr>
        <w:t>CO2 plus</w:t>
      </w:r>
      <w:r w:rsidRPr="00695F5C">
        <w:rPr>
          <w:rStyle w:val="StyleUnderline"/>
        </w:rPr>
        <w:t xml:space="preserve"> nutrients that can be provided from gray </w:t>
      </w:r>
      <w:r w:rsidRPr="008F7E45">
        <w:rPr>
          <w:rStyle w:val="StyleUnderline"/>
          <w:highlight w:val="cyan"/>
        </w:rPr>
        <w:t>sewage</w:t>
      </w:r>
      <w:r w:rsidRPr="00695F5C">
        <w:rPr>
          <w:rStyle w:val="StyleUnderline"/>
        </w:rPr>
        <w:t xml:space="preserve"> water.</w:t>
      </w:r>
      <w:r w:rsidRPr="00695F5C">
        <w:rPr>
          <w:sz w:val="14"/>
        </w:rPr>
        <w:t xml:space="preserve"> It is the primo CO2 </w:t>
      </w:r>
      <w:proofErr w:type="spellStart"/>
      <w:r w:rsidRPr="00695F5C">
        <w:rPr>
          <w:sz w:val="14"/>
        </w:rPr>
        <w:t>sequesterer</w:t>
      </w:r>
      <w:proofErr w:type="spellEnd"/>
      <w:r w:rsidRPr="00695F5C">
        <w:rPr>
          <w:sz w:val="14"/>
        </w:rPr>
        <w:t xml:space="preserve">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w:t>
      </w:r>
      <w:proofErr w:type="spellStart"/>
      <w:r w:rsidRPr="00695F5C">
        <w:rPr>
          <w:sz w:val="14"/>
        </w:rPr>
        <w:t>Buckypaper</w:t>
      </w:r>
      <w:proofErr w:type="spellEnd"/>
      <w:r w:rsidRPr="00695F5C">
        <w:rPr>
          <w:sz w:val="14"/>
        </w:rPr>
        <w:t xml:space="preserve">,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w:t>
      </w:r>
      <w:proofErr w:type="spellStart"/>
      <w:r w:rsidRPr="00695F5C">
        <w:rPr>
          <w:sz w:val="14"/>
        </w:rPr>
        <w:t>KWh</w:t>
      </w:r>
      <w:proofErr w:type="spellEnd"/>
      <w:r w:rsidRPr="00695F5C">
        <w:rPr>
          <w:sz w:val="14"/>
        </w:rPr>
        <w:t xml:space="preserve"> of power. </w:t>
      </w:r>
      <w:proofErr w:type="gramStart"/>
      <w:r w:rsidRPr="00695F5C">
        <w:rPr>
          <w:sz w:val="14"/>
        </w:rPr>
        <w:t>So</w:t>
      </w:r>
      <w:proofErr w:type="gramEnd"/>
      <w:r w:rsidRPr="00695F5C">
        <w:rPr>
          <w:sz w:val="14"/>
        </w:rPr>
        <w:t xml:space="preserve"> the electric car can go 25 miles using the same electricity needed to refine the gallon of gas that a combustion engine car would use to go the same distance. Additional Strategies The goal of mitigating global warming/climate change without changing our lifestyles is not naïve. </w:t>
      </w:r>
      <w:r w:rsidRPr="00695F5C">
        <w:rPr>
          <w:rStyle w:val="StyleUnderline"/>
        </w:rPr>
        <w:t xml:space="preserve">Using proven Israeli expertise, </w:t>
      </w:r>
      <w:r w:rsidRPr="008F7E45">
        <w:rPr>
          <w:rStyle w:val="StyleUnderline"/>
          <w:highlight w:val="cyan"/>
        </w:rPr>
        <w:t>planting forests</w:t>
      </w:r>
      <w:r w:rsidRPr="00695F5C">
        <w:rPr>
          <w:rStyle w:val="StyleUnderline"/>
        </w:rPr>
        <w:t xml:space="preserve"> </w:t>
      </w:r>
      <w:r w:rsidRPr="008F7E45">
        <w:rPr>
          <w:rStyle w:val="StyleUnderline"/>
          <w:highlight w:val="cyan"/>
        </w:rPr>
        <w:t>on</w:t>
      </w:r>
      <w:r w:rsidRPr="00695F5C">
        <w:rPr>
          <w:rStyle w:val="StyleUnderline"/>
        </w:rPr>
        <w:t xml:space="preserve"> just</w:t>
      </w:r>
      <w:r w:rsidRPr="008F7E45">
        <w:rPr>
          <w:rStyle w:val="StyleUnderline"/>
          <w:highlight w:val="cyan"/>
        </w:rPr>
        <w:t xml:space="preserve"> 12%</w:t>
      </w:r>
      <w:r w:rsidRPr="00695F5C">
        <w:rPr>
          <w:rStyle w:val="StyleUnderline"/>
        </w:rPr>
        <w:t xml:space="preserve"> </w:t>
      </w:r>
      <w:r w:rsidRPr="008F7E45">
        <w:rPr>
          <w:rStyle w:val="StyleUnderline"/>
          <w:highlight w:val="cyan"/>
        </w:rPr>
        <w:t>of</w:t>
      </w:r>
      <w:r w:rsidRPr="00695F5C">
        <w:rPr>
          <w:rStyle w:val="StyleUnderline"/>
        </w:rPr>
        <w:t xml:space="preserve"> the world’s </w:t>
      </w:r>
      <w:r w:rsidRPr="008F7E45">
        <w:rPr>
          <w:rStyle w:val="StyleUnderline"/>
          <w:highlight w:val="cyan"/>
        </w:rPr>
        <w:t>semi-arid areas would offset</w:t>
      </w:r>
      <w:r w:rsidRPr="00695F5C">
        <w:rPr>
          <w:rStyle w:val="StyleUnderline"/>
        </w:rPr>
        <w:t xml:space="preserve"> the annual CO2 output of </w:t>
      </w:r>
      <w:r w:rsidRPr="008F7E45">
        <w:rPr>
          <w:rStyle w:val="StyleUnderline"/>
          <w:highlight w:val="cyan"/>
        </w:rPr>
        <w:t xml:space="preserve">one thousand </w:t>
      </w:r>
      <w:r w:rsidRPr="00695F5C">
        <w:rPr>
          <w:rStyle w:val="StyleUnderline"/>
        </w:rPr>
        <w:t xml:space="preserve">500-megawatt </w:t>
      </w:r>
      <w:r w:rsidRPr="008F7E45">
        <w:rPr>
          <w:rStyle w:val="StyleUnderline"/>
          <w:highlight w:val="cyan"/>
        </w:rPr>
        <w:t>coal plants</w:t>
      </w:r>
      <w:r w:rsidRPr="00695F5C">
        <w:rPr>
          <w:sz w:val="14"/>
        </w:rPr>
        <w:t xml:space="preserve">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695F5C">
        <w:rPr>
          <w:rStyle w:val="StyleUnderline"/>
        </w:rPr>
        <w:t>, we could put millions</w:t>
      </w:r>
      <w:r w:rsidRPr="00695F5C">
        <w:rPr>
          <w:sz w:val="14"/>
        </w:rPr>
        <w:t xml:space="preserve"> of the world’s poorest citizens </w:t>
      </w:r>
      <w:r w:rsidRPr="00695F5C">
        <w:rPr>
          <w:rStyle w:val="StyleUnderline"/>
        </w:rPr>
        <w:t>to work in</w:t>
      </w:r>
      <w:r w:rsidRPr="00695F5C">
        <w:rPr>
          <w:sz w:val="14"/>
        </w:rPr>
        <w:t xml:space="preserve"> forestation, thus accomplishing two positives (fighting poverty and environmental degradation) with one project. </w:t>
      </w:r>
      <w:r w:rsidRPr="008F7E45">
        <w:rPr>
          <w:rStyle w:val="StyleUnderline"/>
          <w:highlight w:val="cyan"/>
        </w:rPr>
        <w:t xml:space="preserve">Moving </w:t>
      </w:r>
      <w:r w:rsidRPr="00695F5C">
        <w:rPr>
          <w:rStyle w:val="StyleUnderline"/>
        </w:rPr>
        <w:t xml:space="preserve">agriculture from its current </w:t>
      </w:r>
      <w:proofErr w:type="spellStart"/>
      <w:r w:rsidRPr="00695F5C">
        <w:rPr>
          <w:rStyle w:val="StyleUnderline"/>
        </w:rPr>
        <w:t>fieldbased</w:t>
      </w:r>
      <w:proofErr w:type="spellEnd"/>
      <w:r w:rsidRPr="00695F5C">
        <w:rPr>
          <w:rStyle w:val="StyleUnderline"/>
        </w:rPr>
        <w:t xml:space="preserve"> paradigm </w:t>
      </w:r>
      <w:r w:rsidRPr="008F7E45">
        <w:rPr>
          <w:rStyle w:val="StyleUnderline"/>
          <w:highlight w:val="cyan"/>
        </w:rPr>
        <w:t>to vertical</w:t>
      </w:r>
      <w:r w:rsidRPr="00695F5C">
        <w:rPr>
          <w:rStyle w:val="StyleUnderline"/>
        </w:rPr>
        <w:t xml:space="preserve"> urban </w:t>
      </w:r>
      <w:r w:rsidRPr="008F7E45">
        <w:rPr>
          <w:rStyle w:val="StyleUnderline"/>
          <w:highlight w:val="cyan"/>
        </w:rPr>
        <w:t>ag</w:t>
      </w:r>
      <w:r w:rsidRPr="00695F5C">
        <w:rPr>
          <w:rStyle w:val="StyleUnderline"/>
        </w:rPr>
        <w:t xml:space="preserve">riculture </w:t>
      </w:r>
      <w:r w:rsidRPr="008F7E45">
        <w:rPr>
          <w:rStyle w:val="StyleUnderline"/>
          <w:highlight w:val="cyan"/>
        </w:rPr>
        <w:t>would eliminate</w:t>
      </w:r>
      <w:r w:rsidRPr="00695F5C">
        <w:rPr>
          <w:rStyle w:val="StyleUnderline"/>
        </w:rPr>
        <w:t xml:space="preserve"> two gigatons of CO2. The subsequent re-wilding of vast areas of the earth’s surface could help sequester up to </w:t>
      </w:r>
      <w:r w:rsidRPr="008F7E45">
        <w:rPr>
          <w:rStyle w:val="StyleUnderline"/>
          <w:highlight w:val="cyan"/>
        </w:rPr>
        <w:t>50 gigatons of CO2 a year</w:t>
      </w:r>
      <w:r w:rsidRPr="00695F5C">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This trapped CO2 could then be combined with hydrogen to create much of the petroleum we will continue to need. As hemp and other fast-growing plants replace wood for making paper, the logging industry will largely cease to exist. </w:t>
      </w:r>
      <w:r w:rsidRPr="00695F5C">
        <w:rPr>
          <w:rStyle w:val="StyleUnderline"/>
        </w:rPr>
        <w:t xml:space="preserve">Self-contained </w:t>
      </w:r>
      <w:r w:rsidRPr="008F7E45">
        <w:rPr>
          <w:rStyle w:val="StyleUnderline"/>
          <w:highlight w:val="cyan"/>
        </w:rPr>
        <w:t>fish farms will</w:t>
      </w:r>
      <w:r w:rsidRPr="00695F5C">
        <w:rPr>
          <w:rStyle w:val="StyleUnderline"/>
        </w:rPr>
        <w:t xml:space="preserve"> </w:t>
      </w:r>
      <w:r w:rsidRPr="008F7E45">
        <w:rPr>
          <w:rStyle w:val="StyleUnderline"/>
          <w:highlight w:val="cyan"/>
        </w:rPr>
        <w:t>provide</w:t>
      </w:r>
      <w:r w:rsidRPr="00695F5C">
        <w:rPr>
          <w:rStyle w:val="StyleUnderline"/>
        </w:rPr>
        <w:t xml:space="preserve"> a major share of our </w:t>
      </w:r>
      <w:r w:rsidRPr="008F7E45">
        <w:rPr>
          <w:rStyle w:val="StyleUnderline"/>
          <w:highlight w:val="cyan"/>
        </w:rPr>
        <w:t>protein</w:t>
      </w:r>
      <w:r w:rsidRPr="00695F5C">
        <w:rPr>
          <w:rStyle w:val="StyleUnderline"/>
        </w:rPr>
        <w:t xml:space="preserve"> needs </w:t>
      </w:r>
      <w:r w:rsidRPr="008F7E45">
        <w:rPr>
          <w:rStyle w:val="StyleUnderline"/>
          <w:highlight w:val="cyan"/>
        </w:rPr>
        <w:t>with</w:t>
      </w:r>
      <w:r w:rsidRPr="00695F5C">
        <w:rPr>
          <w:rStyle w:val="StyleUnderline"/>
        </w:rPr>
        <w:t xml:space="preserve"> far </w:t>
      </w:r>
      <w:r w:rsidRPr="008F7E45">
        <w:rPr>
          <w:rStyle w:val="StyleUnderline"/>
          <w:highlight w:val="cyan"/>
        </w:rPr>
        <w:t>less</w:t>
      </w:r>
      <w:r w:rsidRPr="00695F5C">
        <w:rPr>
          <w:rStyle w:val="StyleUnderline"/>
        </w:rPr>
        <w:t xml:space="preserve"> environmental </w:t>
      </w:r>
      <w:r w:rsidRPr="008F7E45">
        <w:rPr>
          <w:rStyle w:val="StyleUnderline"/>
          <w:highlight w:val="cyan"/>
        </w:rPr>
        <w:t xml:space="preserve">damage to </w:t>
      </w:r>
      <w:r w:rsidRPr="00695F5C">
        <w:rPr>
          <w:rStyle w:val="StyleUnderline"/>
        </w:rPr>
        <w:t xml:space="preserve">the </w:t>
      </w:r>
      <w:r w:rsidRPr="008F7E45">
        <w:rPr>
          <w:rStyle w:val="StyleUnderline"/>
          <w:highlight w:val="cyan"/>
        </w:rPr>
        <w:t>oceans</w:t>
      </w:r>
      <w:r w:rsidRPr="00695F5C">
        <w:rPr>
          <w:rStyle w:val="StyleUnderline"/>
        </w:rPr>
        <w:t xml:space="preserve">. </w:t>
      </w:r>
      <w:r w:rsidRPr="00695F5C">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8F7E45">
        <w:rPr>
          <w:rStyle w:val="StyleUnderline"/>
          <w:highlight w:val="cyan"/>
        </w:rPr>
        <w:t>More than 60</w:t>
      </w:r>
      <w:r w:rsidRPr="00695F5C">
        <w:rPr>
          <w:rStyle w:val="StyleUnderline"/>
        </w:rPr>
        <w:t xml:space="preserve"> </w:t>
      </w:r>
      <w:r w:rsidRPr="008F7E45">
        <w:rPr>
          <w:rStyle w:val="StyleUnderline"/>
          <w:highlight w:val="cyan"/>
        </w:rPr>
        <w:t>countries</w:t>
      </w:r>
      <w:r w:rsidRPr="00695F5C">
        <w:rPr>
          <w:rStyle w:val="StyleUnderline"/>
        </w:rPr>
        <w:t xml:space="preserve"> (containing over half the world’s population) already </w:t>
      </w:r>
      <w:r w:rsidRPr="008F7E45">
        <w:rPr>
          <w:rStyle w:val="StyleUnderline"/>
          <w:highlight w:val="cyan"/>
        </w:rPr>
        <w:t>do not have replacement birth rates</w:t>
      </w:r>
      <w:r w:rsidRPr="00695F5C">
        <w:rPr>
          <w:rStyle w:val="StyleUnderline"/>
        </w:rPr>
        <w:t xml:space="preserve"> of 2.1 children per woman.</w:t>
      </w:r>
      <w:r w:rsidRPr="00695F5C">
        <w:rPr>
          <w:sz w:val="14"/>
        </w:rPr>
        <w:t xml:space="preserve"> This includes the entire EU, China, Russia, and half a dozen Muslim countries, including Turkey, Algeria, and Iran. </w:t>
      </w:r>
      <w:r w:rsidRPr="008F7E45">
        <w:rPr>
          <w:rStyle w:val="StyleUnderline"/>
          <w:highlight w:val="cyan"/>
        </w:rPr>
        <w:t xml:space="preserve">If </w:t>
      </w:r>
      <w:r w:rsidRPr="00695F5C">
        <w:rPr>
          <w:rStyle w:val="StyleUnderline"/>
        </w:rPr>
        <w:t xml:space="preserve">present </w:t>
      </w:r>
      <w:r w:rsidRPr="008F7E45">
        <w:rPr>
          <w:rStyle w:val="StyleUnderline"/>
          <w:highlight w:val="cyan"/>
        </w:rPr>
        <w:t>trends continue</w:t>
      </w:r>
      <w:r w:rsidRPr="00695F5C">
        <w:rPr>
          <w:sz w:val="14"/>
        </w:rPr>
        <w:t xml:space="preserve">, India, Mexico and Indonesia will join this group before 2030. The human population will peak at 9-10 billion by 2060, after which, for the first time since the Black Death, it will begin to shrink. </w:t>
      </w:r>
      <w:r w:rsidRPr="008F7E45">
        <w:rPr>
          <w:rStyle w:val="StyleUnderline"/>
          <w:highlight w:val="cyan"/>
        </w:rPr>
        <w:t>By the end of the century, the</w:t>
      </w:r>
      <w:r w:rsidRPr="00695F5C">
        <w:rPr>
          <w:rStyle w:val="StyleUnderline"/>
        </w:rPr>
        <w:t xml:space="preserve"> human </w:t>
      </w:r>
      <w:r w:rsidRPr="008F7E45">
        <w:rPr>
          <w:rStyle w:val="StyleUnderline"/>
          <w:highlight w:val="cyan"/>
        </w:rPr>
        <w:t>population</w:t>
      </w:r>
      <w:r w:rsidRPr="00695F5C">
        <w:rPr>
          <w:rStyle w:val="StyleUnderline"/>
        </w:rPr>
        <w:t xml:space="preserve"> </w:t>
      </w:r>
      <w:r w:rsidRPr="008F7E45">
        <w:rPr>
          <w:rStyle w:val="StyleUnderline"/>
          <w:highlight w:val="cyan"/>
        </w:rPr>
        <w:t xml:space="preserve">might be </w:t>
      </w:r>
      <w:r w:rsidRPr="00695F5C">
        <w:rPr>
          <w:rStyle w:val="StyleUnderline"/>
        </w:rPr>
        <w:t xml:space="preserve">as low as </w:t>
      </w:r>
      <w:r w:rsidRPr="008F7E45">
        <w:rPr>
          <w:rStyle w:val="StyleUnderline"/>
          <w:highlight w:val="cyan"/>
        </w:rPr>
        <w:t>6 billion</w:t>
      </w:r>
      <w:r w:rsidRPr="00695F5C">
        <w:rPr>
          <w:rStyle w:val="StyleUnderline"/>
        </w:rPr>
        <w:t>-7 billion.</w:t>
      </w:r>
      <w:r w:rsidRPr="00695F5C">
        <w:rPr>
          <w:sz w:val="14"/>
        </w:rPr>
        <w:t xml:space="preserve"> The real danger is not a population explosion; but the consequences of the impending population implosion.47 This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r w:rsidRPr="00910BAB">
        <w:rPr>
          <w:sz w:val="16"/>
        </w:rPr>
        <w:t xml:space="preserve"> </w:t>
      </w:r>
    </w:p>
    <w:p w:rsidR="0049174A" w:rsidRPr="0049174A" w:rsidRDefault="0049174A" w:rsidP="0049174A"/>
    <w:p w:rsidR="0049174A" w:rsidRDefault="0049174A" w:rsidP="0049174A">
      <w:pPr>
        <w:pStyle w:val="Heading3"/>
      </w:pPr>
      <w:r>
        <w:t>Impact: Food Wars</w:t>
      </w:r>
    </w:p>
    <w:p w:rsidR="00C619AB" w:rsidRDefault="00C619AB" w:rsidP="00C619AB">
      <w:pPr>
        <w:pStyle w:val="Heading4"/>
      </w:pPr>
      <w:bookmarkStart w:id="16" w:name="_Hlk11415200"/>
      <w:r>
        <w:t>Food price shocks cause conflicts</w:t>
      </w:r>
      <w:r w:rsidR="00F625E4">
        <w:t>.</w:t>
      </w:r>
    </w:p>
    <w:p w:rsidR="003E14DC" w:rsidRDefault="003E14DC" w:rsidP="003E14DC">
      <w:r>
        <w:t xml:space="preserve">Charles </w:t>
      </w:r>
      <w:r w:rsidRPr="003E14DC">
        <w:rPr>
          <w:rStyle w:val="Style13ptBold"/>
        </w:rPr>
        <w:t>Martin-Shields</w:t>
      </w:r>
      <w:r>
        <w:t xml:space="preserve"> </w:t>
      </w:r>
      <w:r w:rsidRPr="003E14DC">
        <w:rPr>
          <w:rStyle w:val="Style13ptBold"/>
        </w:rPr>
        <w:t>and</w:t>
      </w:r>
      <w:r>
        <w:t xml:space="preserve"> Wolfgang </w:t>
      </w:r>
      <w:proofErr w:type="spellStart"/>
      <w:r w:rsidRPr="003E14DC">
        <w:rPr>
          <w:rStyle w:val="Style13ptBold"/>
        </w:rPr>
        <w:t>Stojetz</w:t>
      </w:r>
      <w:proofErr w:type="spellEnd"/>
      <w:r>
        <w:t xml:space="preserve">, September </w:t>
      </w:r>
      <w:r w:rsidRPr="003E14DC">
        <w:rPr>
          <w:rStyle w:val="Style13ptBold"/>
        </w:rPr>
        <w:t>2018</w:t>
      </w:r>
      <w:r>
        <w:t>, “</w:t>
      </w:r>
      <w:r w:rsidRPr="003E14DC">
        <w:rPr>
          <w:i/>
        </w:rPr>
        <w:t>Food security and conflict: Empirical challenges and future opportunities for research and policy making on food security and conflict</w:t>
      </w:r>
      <w:r>
        <w:t xml:space="preserve">,” Food and Agriculture Organization of the United Nations, </w:t>
      </w:r>
      <w:hyperlink r:id="rId58" w:history="1">
        <w:r w:rsidRPr="00FD616B">
          <w:rPr>
            <w:rStyle w:val="Hyperlink"/>
          </w:rPr>
          <w:t>http://www.fao.org/3/ca1587en/CA1587EN.pdf</w:t>
        </w:r>
      </w:hyperlink>
      <w:r>
        <w:t>. ZKMSU</w:t>
      </w:r>
    </w:p>
    <w:p w:rsidR="003E14DC" w:rsidRPr="003E14DC" w:rsidRDefault="003E14DC" w:rsidP="003E14DC">
      <w:r>
        <w:t>**modified for gendered terminology**</w:t>
      </w:r>
    </w:p>
    <w:p w:rsidR="00C619AB" w:rsidRPr="00F625E4" w:rsidRDefault="00C619AB" w:rsidP="00C619AB">
      <w:pPr>
        <w:rPr>
          <w:sz w:val="10"/>
        </w:rPr>
      </w:pPr>
      <w:r w:rsidRPr="008F7E45">
        <w:rPr>
          <w:rStyle w:val="StyleUnderline"/>
          <w:highlight w:val="cyan"/>
        </w:rPr>
        <w:t xml:space="preserve">Historical accounts are replete with </w:t>
      </w:r>
      <w:r w:rsidRPr="00AB7048">
        <w:rPr>
          <w:rStyle w:val="StyleUnderline"/>
        </w:rPr>
        <w:t>descriptions</w:t>
      </w:r>
      <w:r w:rsidRPr="003E14DC">
        <w:rPr>
          <w:rStyle w:val="StyleUnderline"/>
        </w:rPr>
        <w:t xml:space="preserve"> of how rising </w:t>
      </w:r>
      <w:r w:rsidRPr="008F7E45">
        <w:rPr>
          <w:rStyle w:val="StyleUnderline"/>
          <w:highlight w:val="cyan"/>
        </w:rPr>
        <w:t>food prices</w:t>
      </w:r>
      <w:r w:rsidRPr="00F625E4">
        <w:rPr>
          <w:sz w:val="10"/>
        </w:rPr>
        <w:t xml:space="preserve"> </w:t>
      </w:r>
      <w:r w:rsidRPr="00F625E4">
        <w:rPr>
          <w:strike/>
          <w:sz w:val="10"/>
        </w:rPr>
        <w:t>breed</w:t>
      </w:r>
      <w:r w:rsidRPr="00F625E4">
        <w:rPr>
          <w:sz w:val="10"/>
        </w:rPr>
        <w:t xml:space="preserve"> </w:t>
      </w:r>
      <w:r w:rsidRPr="003E14DC">
        <w:rPr>
          <w:rStyle w:val="StyleUnderline"/>
        </w:rPr>
        <w:t>[</w:t>
      </w:r>
      <w:r w:rsidRPr="008F7E45">
        <w:rPr>
          <w:rStyle w:val="StyleUnderline"/>
          <w:highlight w:val="cyan"/>
        </w:rPr>
        <w:t>cause] violent conflict</w:t>
      </w:r>
      <w:r w:rsidRPr="00F625E4">
        <w:rPr>
          <w:sz w:val="10"/>
        </w:rPr>
        <w:t>,</w:t>
      </w:r>
      <w:r w:rsidR="003E14DC" w:rsidRPr="00F625E4">
        <w:rPr>
          <w:sz w:val="10"/>
        </w:rPr>
        <w:t xml:space="preserve"> </w:t>
      </w:r>
      <w:r w:rsidRPr="008F7E45">
        <w:rPr>
          <w:rStyle w:val="Emphasis"/>
          <w:highlight w:val="cyan"/>
        </w:rPr>
        <w:t>including insurgencies, wars and revolutions</w:t>
      </w:r>
      <w:r w:rsidRPr="00F625E4">
        <w:rPr>
          <w:sz w:val="10"/>
        </w:rPr>
        <w:t xml:space="preserve"> (</w:t>
      </w:r>
      <w:proofErr w:type="spellStart"/>
      <w:r w:rsidRPr="00F625E4">
        <w:rPr>
          <w:sz w:val="10"/>
        </w:rPr>
        <w:t>Rudé</w:t>
      </w:r>
      <w:proofErr w:type="spellEnd"/>
      <w:r w:rsidRPr="00F625E4">
        <w:rPr>
          <w:sz w:val="10"/>
        </w:rPr>
        <w:t>, 1964; Goldstone, 1991; Diamond, 2005).</w:t>
      </w:r>
      <w:r w:rsidR="003E14DC" w:rsidRPr="00F625E4">
        <w:rPr>
          <w:sz w:val="10"/>
        </w:rPr>
        <w:t xml:space="preserve"> </w:t>
      </w:r>
      <w:r w:rsidRPr="008F7E45">
        <w:rPr>
          <w:rStyle w:val="StyleUnderline"/>
          <w:highlight w:val="cyan"/>
        </w:rPr>
        <w:t>There is</w:t>
      </w:r>
      <w:r w:rsidRPr="00F625E4">
        <w:rPr>
          <w:rStyle w:val="StyleUnderline"/>
        </w:rPr>
        <w:t xml:space="preserve"> now </w:t>
      </w:r>
      <w:r w:rsidRPr="008F7E45">
        <w:rPr>
          <w:rStyle w:val="StyleUnderline"/>
          <w:highlight w:val="cyan"/>
        </w:rPr>
        <w:t>a growing body of</w:t>
      </w:r>
      <w:r w:rsidRPr="00F625E4">
        <w:rPr>
          <w:rStyle w:val="StyleUnderline"/>
        </w:rPr>
        <w:t xml:space="preserve"> econometric </w:t>
      </w:r>
      <w:r w:rsidRPr="008F7E45">
        <w:rPr>
          <w:rStyle w:val="StyleUnderline"/>
          <w:highlight w:val="cyan"/>
        </w:rPr>
        <w:t>evidence</w:t>
      </w:r>
      <w:r w:rsidRPr="00F625E4">
        <w:rPr>
          <w:sz w:val="10"/>
        </w:rPr>
        <w:t xml:space="preserve"> ─ broadly in the vein of Hendrix, Haggard</w:t>
      </w:r>
      <w:r w:rsidR="003E14DC" w:rsidRPr="00F625E4">
        <w:rPr>
          <w:sz w:val="10"/>
        </w:rPr>
        <w:t xml:space="preserve"> </w:t>
      </w:r>
      <w:r w:rsidRPr="00F625E4">
        <w:rPr>
          <w:sz w:val="10"/>
        </w:rPr>
        <w:t xml:space="preserve">and </w:t>
      </w:r>
      <w:proofErr w:type="spellStart"/>
      <w:r w:rsidRPr="00F625E4">
        <w:rPr>
          <w:sz w:val="10"/>
        </w:rPr>
        <w:t>Magaloni</w:t>
      </w:r>
      <w:proofErr w:type="spellEnd"/>
      <w:r w:rsidRPr="00F625E4">
        <w:rPr>
          <w:sz w:val="10"/>
        </w:rPr>
        <w:t xml:space="preserve"> (2009) ─ </w:t>
      </w:r>
      <w:r w:rsidRPr="008F7E45">
        <w:rPr>
          <w:rStyle w:val="StyleUnderline"/>
          <w:highlight w:val="cyan"/>
        </w:rPr>
        <w:t>that supports this</w:t>
      </w:r>
      <w:r w:rsidRPr="00F625E4">
        <w:rPr>
          <w:rStyle w:val="StyleUnderline"/>
        </w:rPr>
        <w:t xml:space="preserve"> conjecture </w:t>
      </w:r>
      <w:r w:rsidRPr="008F7E45">
        <w:rPr>
          <w:rStyle w:val="StyleUnderline"/>
          <w:highlight w:val="cyan"/>
        </w:rPr>
        <w:t>for the incidence of</w:t>
      </w:r>
      <w:r w:rsidRPr="00F625E4">
        <w:rPr>
          <w:sz w:val="10"/>
        </w:rPr>
        <w:t xml:space="preserve"> very different forms of</w:t>
      </w:r>
      <w:r w:rsidR="003E14DC" w:rsidRPr="00F625E4">
        <w:rPr>
          <w:sz w:val="10"/>
        </w:rPr>
        <w:t xml:space="preserve"> </w:t>
      </w:r>
      <w:r w:rsidRPr="00F625E4">
        <w:rPr>
          <w:sz w:val="10"/>
        </w:rPr>
        <w:t>14</w:t>
      </w:r>
      <w:r w:rsidR="003E14DC" w:rsidRPr="00F625E4">
        <w:rPr>
          <w:sz w:val="10"/>
        </w:rPr>
        <w:t xml:space="preserve"> </w:t>
      </w:r>
      <w:r w:rsidRPr="008F7E45">
        <w:rPr>
          <w:rStyle w:val="Emphasis"/>
          <w:highlight w:val="cyan"/>
        </w:rPr>
        <w:t>social unrest</w:t>
      </w:r>
      <w:r w:rsidRPr="00F625E4">
        <w:rPr>
          <w:rStyle w:val="Emphasis"/>
        </w:rPr>
        <w:t xml:space="preserve">, such as protests, </w:t>
      </w:r>
      <w:r w:rsidRPr="008F7E45">
        <w:rPr>
          <w:rStyle w:val="Emphasis"/>
          <w:highlight w:val="cyan"/>
        </w:rPr>
        <w:t>riots</w:t>
      </w:r>
      <w:r w:rsidRPr="00F625E4">
        <w:rPr>
          <w:rStyle w:val="Emphasis"/>
        </w:rPr>
        <w:t xml:space="preserve">, </w:t>
      </w:r>
      <w:r w:rsidRPr="008F7E45">
        <w:rPr>
          <w:rStyle w:val="Emphasis"/>
          <w:highlight w:val="cyan"/>
        </w:rPr>
        <w:t>violence and war</w:t>
      </w:r>
      <w:r w:rsidRPr="00F625E4">
        <w:rPr>
          <w:sz w:val="10"/>
        </w:rPr>
        <w:t>, with most studies relying on the FAO</w:t>
      </w:r>
      <w:r w:rsidR="003E14DC" w:rsidRPr="00F625E4">
        <w:rPr>
          <w:sz w:val="10"/>
        </w:rPr>
        <w:t xml:space="preserve"> </w:t>
      </w:r>
      <w:r w:rsidRPr="00F625E4">
        <w:rPr>
          <w:sz w:val="10"/>
        </w:rPr>
        <w:t>price index of food commodities.</w:t>
      </w:r>
      <w:r w:rsidR="003E14DC" w:rsidRPr="00F625E4">
        <w:rPr>
          <w:sz w:val="10"/>
        </w:rPr>
        <w:t xml:space="preserve"> </w:t>
      </w:r>
      <w:r w:rsidRPr="00F625E4">
        <w:rPr>
          <w:sz w:val="10"/>
        </w:rPr>
        <w:t xml:space="preserve">Most evidence exists for urban social unrest in contemporary Africa (e.g. </w:t>
      </w:r>
      <w:proofErr w:type="spellStart"/>
      <w:r w:rsidRPr="00F625E4">
        <w:rPr>
          <w:sz w:val="10"/>
        </w:rPr>
        <w:t>Berazneva</w:t>
      </w:r>
      <w:proofErr w:type="spellEnd"/>
      <w:r w:rsidRPr="00F625E4">
        <w:rPr>
          <w:sz w:val="10"/>
        </w:rPr>
        <w:t xml:space="preserve"> and Lee,</w:t>
      </w:r>
      <w:r w:rsidR="003E14DC" w:rsidRPr="00F625E4">
        <w:rPr>
          <w:sz w:val="10"/>
        </w:rPr>
        <w:t xml:space="preserve"> </w:t>
      </w:r>
      <w:r w:rsidRPr="00F625E4">
        <w:rPr>
          <w:sz w:val="10"/>
        </w:rPr>
        <w:t xml:space="preserve">2013; Smith, 2014), </w:t>
      </w:r>
      <w:r w:rsidRPr="00F625E4">
        <w:rPr>
          <w:rStyle w:val="StyleUnderline"/>
        </w:rPr>
        <w:t>which includes studies linking the ‘Arab Spring’ uprisings to international</w:t>
      </w:r>
      <w:r w:rsidR="003E14DC" w:rsidRPr="00F625E4">
        <w:rPr>
          <w:rStyle w:val="StyleUnderline"/>
        </w:rPr>
        <w:t xml:space="preserve"> </w:t>
      </w:r>
      <w:r w:rsidRPr="00F625E4">
        <w:rPr>
          <w:rStyle w:val="StyleUnderline"/>
        </w:rPr>
        <w:t>food price shocks</w:t>
      </w:r>
      <w:r w:rsidRPr="00F625E4">
        <w:rPr>
          <w:sz w:val="10"/>
        </w:rPr>
        <w:t xml:space="preserve"> (e.g. Johnstone and </w:t>
      </w:r>
      <w:proofErr w:type="spellStart"/>
      <w:r w:rsidRPr="00F625E4">
        <w:rPr>
          <w:sz w:val="10"/>
        </w:rPr>
        <w:t>Mazo</w:t>
      </w:r>
      <w:proofErr w:type="spellEnd"/>
      <w:r w:rsidRPr="00F625E4">
        <w:rPr>
          <w:sz w:val="10"/>
        </w:rPr>
        <w:t xml:space="preserve">, 2011; </w:t>
      </w:r>
      <w:proofErr w:type="spellStart"/>
      <w:r w:rsidRPr="00F625E4">
        <w:rPr>
          <w:sz w:val="10"/>
        </w:rPr>
        <w:t>Maystadt</w:t>
      </w:r>
      <w:proofErr w:type="spellEnd"/>
      <w:r w:rsidRPr="00F625E4">
        <w:rPr>
          <w:sz w:val="10"/>
        </w:rPr>
        <w:t xml:space="preserve">, Trinh Tan and </w:t>
      </w:r>
      <w:proofErr w:type="spellStart"/>
      <w:r w:rsidRPr="00F625E4">
        <w:rPr>
          <w:sz w:val="10"/>
        </w:rPr>
        <w:t>Breisinger</w:t>
      </w:r>
      <w:proofErr w:type="spellEnd"/>
      <w:r w:rsidRPr="00F625E4">
        <w:rPr>
          <w:sz w:val="10"/>
        </w:rPr>
        <w:t>, 2014).</w:t>
      </w:r>
      <w:r w:rsidR="003E14DC" w:rsidRPr="00F625E4">
        <w:rPr>
          <w:sz w:val="10"/>
        </w:rPr>
        <w:t xml:space="preserve"> </w:t>
      </w:r>
      <w:r w:rsidRPr="00F625E4">
        <w:rPr>
          <w:rStyle w:val="StyleUnderline"/>
        </w:rPr>
        <w:t xml:space="preserve">More </w:t>
      </w:r>
      <w:r w:rsidRPr="008F7E45">
        <w:rPr>
          <w:rStyle w:val="StyleUnderline"/>
          <w:highlight w:val="cyan"/>
        </w:rPr>
        <w:t>recent findings suggest global relevance</w:t>
      </w:r>
      <w:r w:rsidRPr="00F625E4">
        <w:rPr>
          <w:sz w:val="10"/>
        </w:rPr>
        <w:t xml:space="preserve"> (Bellemare, 2015; </w:t>
      </w:r>
      <w:proofErr w:type="spellStart"/>
      <w:r w:rsidRPr="00F625E4">
        <w:rPr>
          <w:sz w:val="10"/>
        </w:rPr>
        <w:t>Cadoret</w:t>
      </w:r>
      <w:proofErr w:type="spellEnd"/>
      <w:r w:rsidRPr="00F625E4">
        <w:rPr>
          <w:sz w:val="10"/>
        </w:rPr>
        <w:t xml:space="preserve">, Hubert, and </w:t>
      </w:r>
      <w:proofErr w:type="spellStart"/>
      <w:r w:rsidRPr="00F625E4">
        <w:rPr>
          <w:sz w:val="10"/>
        </w:rPr>
        <w:t>Thelen</w:t>
      </w:r>
      <w:proofErr w:type="spellEnd"/>
      <w:r w:rsidRPr="00F625E4">
        <w:rPr>
          <w:sz w:val="10"/>
        </w:rPr>
        <w:t>,</w:t>
      </w:r>
      <w:r w:rsidR="003E14DC" w:rsidRPr="00F625E4">
        <w:rPr>
          <w:sz w:val="10"/>
        </w:rPr>
        <w:t xml:space="preserve"> </w:t>
      </w:r>
      <w:r w:rsidRPr="00F625E4">
        <w:rPr>
          <w:sz w:val="10"/>
        </w:rPr>
        <w:t xml:space="preserve">2015). </w:t>
      </w:r>
      <w:r w:rsidRPr="00F625E4">
        <w:rPr>
          <w:rStyle w:val="StyleUnderline"/>
        </w:rPr>
        <w:t>Studies</w:t>
      </w:r>
      <w:r w:rsidRPr="00F625E4">
        <w:rPr>
          <w:sz w:val="10"/>
        </w:rPr>
        <w:t xml:space="preserve"> of the intensive margin of violent conflict are </w:t>
      </w:r>
      <w:proofErr w:type="gramStart"/>
      <w:r w:rsidRPr="00F625E4">
        <w:rPr>
          <w:sz w:val="10"/>
        </w:rPr>
        <w:t>more scarce</w:t>
      </w:r>
      <w:proofErr w:type="gramEnd"/>
      <w:r w:rsidRPr="00F625E4">
        <w:rPr>
          <w:sz w:val="10"/>
        </w:rPr>
        <w:t xml:space="preserve">, but </w:t>
      </w:r>
      <w:r w:rsidRPr="00F625E4">
        <w:rPr>
          <w:rStyle w:val="StyleUnderline"/>
        </w:rPr>
        <w:t>point to broadly</w:t>
      </w:r>
      <w:r w:rsidR="003E14DC" w:rsidRPr="00F625E4">
        <w:rPr>
          <w:rStyle w:val="StyleUnderline"/>
        </w:rPr>
        <w:t xml:space="preserve"> </w:t>
      </w:r>
      <w:r w:rsidRPr="00F625E4">
        <w:rPr>
          <w:rStyle w:val="StyleUnderline"/>
        </w:rPr>
        <w:t>similar, positive relationships with increasing food prices</w:t>
      </w:r>
      <w:r w:rsidRPr="00F625E4">
        <w:rPr>
          <w:sz w:val="10"/>
        </w:rPr>
        <w:t xml:space="preserve"> (see e.g. </w:t>
      </w:r>
      <w:proofErr w:type="spellStart"/>
      <w:r w:rsidRPr="00F625E4">
        <w:rPr>
          <w:sz w:val="10"/>
        </w:rPr>
        <w:t>Breisinger</w:t>
      </w:r>
      <w:proofErr w:type="spellEnd"/>
      <w:r w:rsidRPr="00F625E4">
        <w:rPr>
          <w:sz w:val="10"/>
        </w:rPr>
        <w:t>, Ecker and Trinh</w:t>
      </w:r>
      <w:r w:rsidR="003E14DC" w:rsidRPr="00F625E4">
        <w:rPr>
          <w:sz w:val="10"/>
        </w:rPr>
        <w:t xml:space="preserve"> </w:t>
      </w:r>
      <w:r w:rsidRPr="00F625E4">
        <w:rPr>
          <w:sz w:val="10"/>
        </w:rPr>
        <w:t xml:space="preserve">Tan, 2015; </w:t>
      </w:r>
      <w:proofErr w:type="spellStart"/>
      <w:r w:rsidRPr="00F625E4">
        <w:rPr>
          <w:sz w:val="10"/>
        </w:rPr>
        <w:t>Maystadt</w:t>
      </w:r>
      <w:proofErr w:type="spellEnd"/>
      <w:r w:rsidRPr="00F625E4">
        <w:rPr>
          <w:sz w:val="10"/>
        </w:rPr>
        <w:t xml:space="preserve"> and Ecker, 2014). By contrast, much less is known on how and how much</w:t>
      </w:r>
      <w:r w:rsidR="003E14DC" w:rsidRPr="00F625E4">
        <w:rPr>
          <w:sz w:val="10"/>
        </w:rPr>
        <w:t xml:space="preserve"> </w:t>
      </w:r>
      <w:r w:rsidRPr="008F7E45">
        <w:rPr>
          <w:rStyle w:val="Emphasis"/>
          <w:highlight w:val="cyan"/>
        </w:rPr>
        <w:t>food prices drive violent conflict</w:t>
      </w:r>
      <w:r w:rsidRPr="00F625E4">
        <w:rPr>
          <w:sz w:val="10"/>
        </w:rPr>
        <w:t>. Among the most fundamental unsettled questions is whether</w:t>
      </w:r>
      <w:r w:rsidR="003E14DC" w:rsidRPr="00F625E4">
        <w:rPr>
          <w:sz w:val="10"/>
        </w:rPr>
        <w:t xml:space="preserve"> </w:t>
      </w:r>
      <w:r w:rsidRPr="00F625E4">
        <w:rPr>
          <w:sz w:val="10"/>
        </w:rPr>
        <w:t>and when it is the level versus the volatility of food prices that breeds conflict. In this regard, the</w:t>
      </w:r>
      <w:r w:rsidR="003E14DC" w:rsidRPr="00F625E4">
        <w:rPr>
          <w:sz w:val="10"/>
        </w:rPr>
        <w:t xml:space="preserve"> </w:t>
      </w:r>
      <w:r w:rsidRPr="00F625E4">
        <w:rPr>
          <w:sz w:val="10"/>
        </w:rPr>
        <w:t>most convincing evidence is provided by Bellemare (2015), who forcefully argues that increases</w:t>
      </w:r>
      <w:r w:rsidR="003E14DC" w:rsidRPr="00F625E4">
        <w:rPr>
          <w:sz w:val="10"/>
        </w:rPr>
        <w:t xml:space="preserve"> </w:t>
      </w:r>
      <w:r w:rsidRPr="00F625E4">
        <w:rPr>
          <w:sz w:val="10"/>
        </w:rPr>
        <w:t>in food price levels cause urban unrest, while those in food price volatility do not.</w:t>
      </w:r>
      <w:r w:rsidR="003E14DC" w:rsidRPr="00F625E4">
        <w:rPr>
          <w:sz w:val="10"/>
        </w:rPr>
        <w:t xml:space="preserve"> </w:t>
      </w:r>
      <w:r w:rsidRPr="008F7E45">
        <w:rPr>
          <w:rStyle w:val="StyleUnderline"/>
          <w:highlight w:val="cyan"/>
        </w:rPr>
        <w:t>The dominant explanation</w:t>
      </w:r>
      <w:r w:rsidRPr="00F625E4">
        <w:rPr>
          <w:rStyle w:val="StyleUnderline"/>
        </w:rPr>
        <w:t xml:space="preserve"> for the food price-conflict link </w:t>
      </w:r>
      <w:r w:rsidRPr="008F7E45">
        <w:rPr>
          <w:rStyle w:val="StyleUnderline"/>
          <w:highlight w:val="cyan"/>
        </w:rPr>
        <w:t>are consumer grievances</w:t>
      </w:r>
      <w:r w:rsidRPr="00F625E4">
        <w:rPr>
          <w:rStyle w:val="StyleUnderline"/>
        </w:rPr>
        <w:t xml:space="preserve">; </w:t>
      </w:r>
      <w:r w:rsidRPr="008F7E45">
        <w:rPr>
          <w:rStyle w:val="StyleUnderline"/>
          <w:highlight w:val="cyan"/>
        </w:rPr>
        <w:t>higher prices</w:t>
      </w:r>
      <w:r w:rsidR="003E14DC" w:rsidRPr="00F625E4">
        <w:rPr>
          <w:rStyle w:val="StyleUnderline"/>
        </w:rPr>
        <w:t xml:space="preserve"> </w:t>
      </w:r>
      <w:r w:rsidRPr="00F625E4">
        <w:rPr>
          <w:rStyle w:val="StyleUnderline"/>
        </w:rPr>
        <w:t xml:space="preserve">essentially </w:t>
      </w:r>
      <w:r w:rsidRPr="008F7E45">
        <w:rPr>
          <w:rStyle w:val="StyleUnderline"/>
          <w:highlight w:val="cyan"/>
        </w:rPr>
        <w:t>create</w:t>
      </w:r>
      <w:r w:rsidRPr="00F625E4">
        <w:rPr>
          <w:rStyle w:val="StyleUnderline"/>
        </w:rPr>
        <w:t xml:space="preserve"> or increase </w:t>
      </w:r>
      <w:r w:rsidRPr="008F7E45">
        <w:rPr>
          <w:rStyle w:val="StyleUnderline"/>
          <w:highlight w:val="cyan"/>
        </w:rPr>
        <w:t>economic constraints and</w:t>
      </w:r>
      <w:r w:rsidRPr="00F625E4">
        <w:rPr>
          <w:rStyle w:val="StyleUnderline"/>
        </w:rPr>
        <w:t xml:space="preserve">/or </w:t>
      </w:r>
      <w:r w:rsidRPr="008F7E45">
        <w:rPr>
          <w:rStyle w:val="StyleUnderline"/>
          <w:highlight w:val="cyan"/>
        </w:rPr>
        <w:t>sentiments of</w:t>
      </w:r>
      <w:r w:rsidRPr="00F625E4">
        <w:rPr>
          <w:rStyle w:val="StyleUnderline"/>
        </w:rPr>
        <w:t xml:space="preserve"> perceived relative</w:t>
      </w:r>
      <w:r w:rsidR="003E14DC" w:rsidRPr="00F625E4">
        <w:rPr>
          <w:rStyle w:val="StyleUnderline"/>
        </w:rPr>
        <w:t xml:space="preserve"> </w:t>
      </w:r>
      <w:r w:rsidRPr="008F7E45">
        <w:rPr>
          <w:rStyle w:val="StyleUnderline"/>
          <w:highlight w:val="cyan"/>
        </w:rPr>
        <w:t>deprivation</w:t>
      </w:r>
      <w:r w:rsidRPr="00F625E4">
        <w:rPr>
          <w:rStyle w:val="StyleUnderline"/>
        </w:rPr>
        <w:t xml:space="preserve">, </w:t>
      </w:r>
      <w:r w:rsidRPr="008F7E45">
        <w:rPr>
          <w:rStyle w:val="StyleUnderline"/>
          <w:highlight w:val="cyan"/>
        </w:rPr>
        <w:t>which activates</w:t>
      </w:r>
      <w:r w:rsidRPr="00F625E4">
        <w:rPr>
          <w:rStyle w:val="StyleUnderline"/>
        </w:rPr>
        <w:t xml:space="preserve"> grievances that in turn lead to </w:t>
      </w:r>
      <w:r w:rsidRPr="008F7E45">
        <w:rPr>
          <w:rStyle w:val="StyleUnderline"/>
          <w:highlight w:val="cyan"/>
        </w:rPr>
        <w:t>conflict</w:t>
      </w:r>
      <w:r w:rsidRPr="00F625E4">
        <w:rPr>
          <w:sz w:val="10"/>
        </w:rPr>
        <w:t>. This causal chain is very</w:t>
      </w:r>
      <w:r w:rsidR="003E14DC" w:rsidRPr="00F625E4">
        <w:rPr>
          <w:sz w:val="10"/>
        </w:rPr>
        <w:t xml:space="preserve"> </w:t>
      </w:r>
      <w:r w:rsidRPr="00F625E4">
        <w:rPr>
          <w:sz w:val="10"/>
        </w:rPr>
        <w:t>difficult to both measure and isolate empirically, for reasons already noted above, which is why</w:t>
      </w:r>
      <w:r w:rsidR="003E14DC" w:rsidRPr="00F625E4">
        <w:rPr>
          <w:sz w:val="10"/>
        </w:rPr>
        <w:t xml:space="preserve"> </w:t>
      </w:r>
      <w:r w:rsidRPr="00F625E4">
        <w:rPr>
          <w:sz w:val="10"/>
        </w:rPr>
        <w:t>it is usually assumed rather than tested directly. In addition, most contributions have looked at</w:t>
      </w:r>
      <w:r w:rsidR="003E14DC" w:rsidRPr="00F625E4">
        <w:rPr>
          <w:sz w:val="10"/>
        </w:rPr>
        <w:t xml:space="preserve"> </w:t>
      </w:r>
      <w:r w:rsidRPr="00F625E4">
        <w:rPr>
          <w:sz w:val="10"/>
        </w:rPr>
        <w:t>the impact of international food prices on conflict at the national level, which is reasonable in</w:t>
      </w:r>
      <w:r w:rsidR="003E14DC" w:rsidRPr="00F625E4">
        <w:rPr>
          <w:sz w:val="10"/>
        </w:rPr>
        <w:t xml:space="preserve"> </w:t>
      </w:r>
      <w:r w:rsidRPr="00F625E4">
        <w:rPr>
          <w:sz w:val="10"/>
        </w:rPr>
        <w:t>principle, as many fragile and conflict-affected countries are net importers of food. However, a</w:t>
      </w:r>
      <w:r w:rsidR="003E14DC" w:rsidRPr="00F625E4">
        <w:rPr>
          <w:sz w:val="10"/>
        </w:rPr>
        <w:t xml:space="preserve"> </w:t>
      </w:r>
      <w:r w:rsidRPr="00F625E4">
        <w:rPr>
          <w:sz w:val="10"/>
        </w:rPr>
        <w:t>few recent studies emphasize the need to use country-specific food price indexes to better</w:t>
      </w:r>
      <w:r w:rsidR="003E14DC" w:rsidRPr="00F625E4">
        <w:rPr>
          <w:sz w:val="10"/>
        </w:rPr>
        <w:t xml:space="preserve"> </w:t>
      </w:r>
      <w:r w:rsidRPr="00F625E4">
        <w:rPr>
          <w:sz w:val="10"/>
        </w:rPr>
        <w:t>understand the consumption patterns and constraints faced by vulnerable populations (e.g.</w:t>
      </w:r>
      <w:r w:rsidR="003E14DC" w:rsidRPr="00F625E4">
        <w:rPr>
          <w:sz w:val="10"/>
        </w:rPr>
        <w:t xml:space="preserve"> </w:t>
      </w:r>
      <w:proofErr w:type="spellStart"/>
      <w:r w:rsidRPr="00F625E4">
        <w:rPr>
          <w:sz w:val="10"/>
        </w:rPr>
        <w:t>Arezki</w:t>
      </w:r>
      <w:proofErr w:type="spellEnd"/>
      <w:r w:rsidRPr="00F625E4">
        <w:rPr>
          <w:sz w:val="10"/>
        </w:rPr>
        <w:t xml:space="preserve"> and </w:t>
      </w:r>
      <w:proofErr w:type="spellStart"/>
      <w:r w:rsidRPr="00F625E4">
        <w:rPr>
          <w:sz w:val="10"/>
        </w:rPr>
        <w:t>Brueckner</w:t>
      </w:r>
      <w:proofErr w:type="spellEnd"/>
      <w:r w:rsidRPr="00F625E4">
        <w:rPr>
          <w:sz w:val="10"/>
        </w:rPr>
        <w:t xml:space="preserve">, 2014; </w:t>
      </w:r>
      <w:proofErr w:type="spellStart"/>
      <w:r w:rsidRPr="00F625E4">
        <w:rPr>
          <w:sz w:val="10"/>
        </w:rPr>
        <w:t>Cadoret</w:t>
      </w:r>
      <w:proofErr w:type="spellEnd"/>
      <w:r w:rsidRPr="00F625E4">
        <w:rPr>
          <w:sz w:val="10"/>
        </w:rPr>
        <w:t xml:space="preserve">, </w:t>
      </w:r>
      <w:proofErr w:type="spellStart"/>
      <w:r w:rsidRPr="00F625E4">
        <w:rPr>
          <w:sz w:val="10"/>
        </w:rPr>
        <w:t>Hubertt</w:t>
      </w:r>
      <w:proofErr w:type="spellEnd"/>
      <w:r w:rsidRPr="00F625E4">
        <w:rPr>
          <w:sz w:val="10"/>
        </w:rPr>
        <w:t xml:space="preserve"> and </w:t>
      </w:r>
      <w:proofErr w:type="spellStart"/>
      <w:r w:rsidRPr="00F625E4">
        <w:rPr>
          <w:sz w:val="10"/>
        </w:rPr>
        <w:t>Thelen</w:t>
      </w:r>
      <w:proofErr w:type="spellEnd"/>
      <w:r w:rsidRPr="00F625E4">
        <w:rPr>
          <w:sz w:val="10"/>
        </w:rPr>
        <w:t>, 2015; Weinberg and Bakker, 2015).</w:t>
      </w:r>
      <w:r w:rsidR="003E14DC" w:rsidRPr="00F625E4">
        <w:rPr>
          <w:sz w:val="10"/>
        </w:rPr>
        <w:t xml:space="preserve"> </w:t>
      </w:r>
      <w:r w:rsidRPr="00F625E4">
        <w:rPr>
          <w:sz w:val="10"/>
        </w:rPr>
        <w:t>In an innovative study using such an approach based on a country’s food import pattern, Van</w:t>
      </w:r>
      <w:r w:rsidR="003E14DC" w:rsidRPr="00F625E4">
        <w:rPr>
          <w:sz w:val="10"/>
        </w:rPr>
        <w:t xml:space="preserve"> </w:t>
      </w:r>
      <w:proofErr w:type="spellStart"/>
      <w:r w:rsidRPr="00F625E4">
        <w:rPr>
          <w:sz w:val="10"/>
        </w:rPr>
        <w:t>Weezel</w:t>
      </w:r>
      <w:proofErr w:type="spellEnd"/>
      <w:r w:rsidRPr="00F625E4">
        <w:rPr>
          <w:sz w:val="10"/>
        </w:rPr>
        <w:t xml:space="preserve"> (2016) provides three statistically robust and important findings:</w:t>
      </w:r>
      <w:r w:rsidR="003E14DC" w:rsidRPr="00F625E4">
        <w:rPr>
          <w:sz w:val="10"/>
        </w:rPr>
        <w:t xml:space="preserve"> </w:t>
      </w:r>
      <w:r w:rsidRPr="00F625E4">
        <w:rPr>
          <w:sz w:val="10"/>
        </w:rPr>
        <w:t xml:space="preserve">• </w:t>
      </w:r>
      <w:r w:rsidRPr="00F625E4">
        <w:rPr>
          <w:rStyle w:val="StyleUnderline"/>
        </w:rPr>
        <w:t>The (previously documented) relationship between food prices and urban conflict is</w:t>
      </w:r>
      <w:r w:rsidR="003E14DC" w:rsidRPr="00F625E4">
        <w:rPr>
          <w:rStyle w:val="StyleUnderline"/>
        </w:rPr>
        <w:t xml:space="preserve"> </w:t>
      </w:r>
      <w:r w:rsidRPr="00F625E4">
        <w:rPr>
          <w:rStyle w:val="StyleUnderline"/>
        </w:rPr>
        <w:t>driven mainly by the prices of basic staples</w:t>
      </w:r>
      <w:r w:rsidRPr="00F625E4">
        <w:rPr>
          <w:sz w:val="10"/>
        </w:rPr>
        <w:t xml:space="preserve"> like wheat;</w:t>
      </w:r>
      <w:r w:rsidR="003E14DC" w:rsidRPr="00F625E4">
        <w:rPr>
          <w:sz w:val="10"/>
        </w:rPr>
        <w:t xml:space="preserve"> </w:t>
      </w:r>
      <w:r w:rsidRPr="00F625E4">
        <w:rPr>
          <w:sz w:val="10"/>
        </w:rPr>
        <w:t xml:space="preserve">• </w:t>
      </w:r>
      <w:r w:rsidRPr="008F7E45">
        <w:rPr>
          <w:rStyle w:val="Emphasis"/>
          <w:highlight w:val="cyan"/>
        </w:rPr>
        <w:t>It is</w:t>
      </w:r>
      <w:r w:rsidRPr="00F625E4">
        <w:rPr>
          <w:rStyle w:val="Emphasis"/>
        </w:rPr>
        <w:t xml:space="preserve"> also </w:t>
      </w:r>
      <w:r w:rsidRPr="008F7E45">
        <w:rPr>
          <w:rStyle w:val="Emphasis"/>
          <w:highlight w:val="cyan"/>
        </w:rPr>
        <w:t>predominantly</w:t>
      </w:r>
      <w:r w:rsidRPr="00F625E4">
        <w:rPr>
          <w:rStyle w:val="Emphasis"/>
        </w:rPr>
        <w:t xml:space="preserve"> supported </w:t>
      </w:r>
      <w:r w:rsidRPr="008F7E45">
        <w:rPr>
          <w:rStyle w:val="Emphasis"/>
          <w:highlight w:val="cyan"/>
        </w:rPr>
        <w:t>for high-intensity conflict</w:t>
      </w:r>
      <w:r w:rsidRPr="00F625E4">
        <w:rPr>
          <w:sz w:val="10"/>
        </w:rPr>
        <w:t>;</w:t>
      </w:r>
      <w:r w:rsidR="003E14DC" w:rsidRPr="00F625E4">
        <w:rPr>
          <w:sz w:val="10"/>
        </w:rPr>
        <w:t xml:space="preserve"> </w:t>
      </w:r>
      <w:r w:rsidRPr="00F625E4">
        <w:rPr>
          <w:sz w:val="10"/>
        </w:rPr>
        <w:t>• Interestingly, however, the magnitude of the effect as well as the predictive power of</w:t>
      </w:r>
      <w:r w:rsidR="003E14DC" w:rsidRPr="00F625E4">
        <w:rPr>
          <w:sz w:val="10"/>
        </w:rPr>
        <w:t xml:space="preserve"> </w:t>
      </w:r>
      <w:r w:rsidRPr="00F625E4">
        <w:rPr>
          <w:sz w:val="10"/>
        </w:rPr>
        <w:t>food prices are both notably moderate.</w:t>
      </w:r>
      <w:r w:rsidR="003E14DC" w:rsidRPr="00F625E4">
        <w:rPr>
          <w:sz w:val="10"/>
        </w:rPr>
        <w:t xml:space="preserve"> </w:t>
      </w:r>
      <w:r w:rsidRPr="00F625E4">
        <w:rPr>
          <w:rStyle w:val="StyleUnderline"/>
        </w:rPr>
        <w:t>A second set of explanations for the food price-conflict link emphasizes breakdowns of state</w:t>
      </w:r>
      <w:r w:rsidR="003E14DC" w:rsidRPr="00F625E4">
        <w:rPr>
          <w:rStyle w:val="StyleUnderline"/>
        </w:rPr>
        <w:t xml:space="preserve"> </w:t>
      </w:r>
      <w:r w:rsidRPr="00F625E4">
        <w:rPr>
          <w:rStyle w:val="StyleUnderline"/>
        </w:rPr>
        <w:t>authority and legitimacy, when the state fails to provide food security</w:t>
      </w:r>
      <w:r w:rsidRPr="00F625E4">
        <w:rPr>
          <w:sz w:val="10"/>
        </w:rPr>
        <w:t xml:space="preserve">, i.e. </w:t>
      </w:r>
      <w:r w:rsidRPr="00F625E4">
        <w:rPr>
          <w:rStyle w:val="StyleUnderline"/>
        </w:rPr>
        <w:t>activating grievances</w:t>
      </w:r>
      <w:r w:rsidR="003E14DC" w:rsidRPr="00F625E4">
        <w:rPr>
          <w:rStyle w:val="StyleUnderline"/>
        </w:rPr>
        <w:t xml:space="preserve"> </w:t>
      </w:r>
      <w:r w:rsidRPr="00F625E4">
        <w:rPr>
          <w:rStyle w:val="StyleUnderline"/>
        </w:rPr>
        <w:t>against the state</w:t>
      </w:r>
      <w:r w:rsidRPr="00F625E4">
        <w:rPr>
          <w:sz w:val="10"/>
        </w:rPr>
        <w:t xml:space="preserve"> (e.g. </w:t>
      </w:r>
      <w:proofErr w:type="spellStart"/>
      <w:r w:rsidRPr="00F625E4">
        <w:rPr>
          <w:sz w:val="10"/>
        </w:rPr>
        <w:t>Lagi</w:t>
      </w:r>
      <w:proofErr w:type="spellEnd"/>
      <w:r w:rsidRPr="00F625E4">
        <w:rPr>
          <w:sz w:val="10"/>
        </w:rPr>
        <w:t>, Bertrand and Bar-Yam, 2011). A few recent analyses have sought</w:t>
      </w:r>
      <w:r w:rsidR="003E14DC" w:rsidRPr="00F625E4">
        <w:rPr>
          <w:sz w:val="10"/>
        </w:rPr>
        <w:t xml:space="preserve"> </w:t>
      </w:r>
      <w:r w:rsidRPr="00F625E4">
        <w:rPr>
          <w:sz w:val="10"/>
        </w:rPr>
        <w:t xml:space="preserve">to document the related impact on state-level correlates of conflict. For instance, </w:t>
      </w:r>
      <w:proofErr w:type="spellStart"/>
      <w:r w:rsidRPr="00F625E4">
        <w:rPr>
          <w:sz w:val="10"/>
        </w:rPr>
        <w:t>Arezki</w:t>
      </w:r>
      <w:proofErr w:type="spellEnd"/>
      <w:r w:rsidRPr="00F625E4">
        <w:rPr>
          <w:sz w:val="10"/>
        </w:rPr>
        <w:t xml:space="preserve"> and</w:t>
      </w:r>
      <w:r w:rsidR="003E14DC" w:rsidRPr="00F625E4">
        <w:rPr>
          <w:sz w:val="10"/>
        </w:rPr>
        <w:t xml:space="preserve"> </w:t>
      </w:r>
      <w:proofErr w:type="spellStart"/>
      <w:r w:rsidRPr="00F625E4">
        <w:rPr>
          <w:sz w:val="10"/>
        </w:rPr>
        <w:t>Brueckner</w:t>
      </w:r>
      <w:proofErr w:type="spellEnd"/>
      <w:r w:rsidRPr="00F625E4">
        <w:rPr>
          <w:sz w:val="10"/>
        </w:rPr>
        <w:t xml:space="preserve"> (2014) argue that </w:t>
      </w:r>
      <w:r w:rsidRPr="008F7E45">
        <w:rPr>
          <w:rStyle w:val="Emphasis"/>
          <w:highlight w:val="cyan"/>
        </w:rPr>
        <w:t>the cohesiveness of political institutions</w:t>
      </w:r>
      <w:r w:rsidRPr="00F625E4">
        <w:rPr>
          <w:rStyle w:val="Emphasis"/>
        </w:rPr>
        <w:t xml:space="preserve"> in low-income countries</w:t>
      </w:r>
      <w:r w:rsidR="003E14DC" w:rsidRPr="00F625E4">
        <w:rPr>
          <w:rStyle w:val="Emphasis"/>
        </w:rPr>
        <w:t xml:space="preserve"> </w:t>
      </w:r>
      <w:r w:rsidRPr="008F7E45">
        <w:rPr>
          <w:rStyle w:val="Emphasis"/>
          <w:highlight w:val="cyan"/>
        </w:rPr>
        <w:t>deteriorates significantly when international food prices increase</w:t>
      </w:r>
      <w:r w:rsidRPr="00F625E4">
        <w:rPr>
          <w:sz w:val="10"/>
        </w:rPr>
        <w:t xml:space="preserve">, while </w:t>
      </w:r>
      <w:proofErr w:type="spellStart"/>
      <w:r w:rsidRPr="00F625E4">
        <w:rPr>
          <w:sz w:val="10"/>
        </w:rPr>
        <w:t>Berazneva</w:t>
      </w:r>
      <w:proofErr w:type="spellEnd"/>
      <w:r w:rsidRPr="00F625E4">
        <w:rPr>
          <w:sz w:val="10"/>
        </w:rPr>
        <w:t xml:space="preserve"> and Lee</w:t>
      </w:r>
      <w:r w:rsidR="003E14DC" w:rsidRPr="00F625E4">
        <w:rPr>
          <w:sz w:val="10"/>
        </w:rPr>
        <w:t xml:space="preserve"> </w:t>
      </w:r>
      <w:r w:rsidRPr="00F625E4">
        <w:rPr>
          <w:sz w:val="10"/>
        </w:rPr>
        <w:t>(2013) show that rising food prices and riots in Africa are associated with more political</w:t>
      </w:r>
      <w:r w:rsidR="003E14DC" w:rsidRPr="00F625E4">
        <w:rPr>
          <w:sz w:val="10"/>
        </w:rPr>
        <w:t xml:space="preserve"> </w:t>
      </w:r>
      <w:r w:rsidRPr="00F625E4">
        <w:rPr>
          <w:sz w:val="10"/>
        </w:rPr>
        <w:t>repression.</w:t>
      </w:r>
    </w:p>
    <w:bookmarkEnd w:id="16"/>
    <w:p w:rsidR="003E14DC" w:rsidRPr="00C619AB" w:rsidRDefault="003E14DC" w:rsidP="00C619AB"/>
    <w:p w:rsidR="0049174A" w:rsidRDefault="0049174A" w:rsidP="0049174A">
      <w:pPr>
        <w:pStyle w:val="Heading3"/>
      </w:pPr>
      <w:r>
        <w:t>Impact: Climate Change</w:t>
      </w:r>
    </w:p>
    <w:p w:rsidR="00742E8A" w:rsidRPr="005E0085" w:rsidRDefault="00742E8A" w:rsidP="00742E8A">
      <w:pPr>
        <w:pStyle w:val="Heading4"/>
      </w:pPr>
      <w:r w:rsidRPr="005E0085">
        <w:t xml:space="preserve">Warming outweighs and turns every impact – </w:t>
      </w:r>
      <w:r>
        <w:t xml:space="preserve">Leads to extinction </w:t>
      </w:r>
    </w:p>
    <w:p w:rsidR="00742E8A" w:rsidRPr="00B33A1E" w:rsidRDefault="00742E8A" w:rsidP="00742E8A">
      <w:r w:rsidRPr="00742E8A">
        <w:rPr>
          <w:rStyle w:val="Style13ptBold"/>
        </w:rPr>
        <w:t>Sharp and Kennedy</w:t>
      </w:r>
      <w:r w:rsidRPr="005E0085">
        <w:t xml:space="preserve">, Near East South Asia Center for Strategic Studies associate professor, </w:t>
      </w:r>
      <w:r w:rsidRPr="00742E8A">
        <w:rPr>
          <w:rStyle w:val="Style13ptBold"/>
        </w:rPr>
        <w:t>14</w:t>
      </w:r>
      <w:r>
        <w:t xml:space="preserve"> (Robert and Edward, 8-22-14, “Climate Change and Implications for National Security”, DOA: 9-27-14, </w:t>
      </w:r>
      <w:r w:rsidRPr="00B33A1E">
        <w:t>http://www.internationalpolicydigest.org/2014/08/22/climate-change-implications-national-security/</w:t>
      </w:r>
      <w:r>
        <w:t>, LLC)</w:t>
      </w:r>
    </w:p>
    <w:p w:rsidR="00742E8A" w:rsidRPr="00742E8A" w:rsidRDefault="00742E8A" w:rsidP="00742E8A">
      <w:pPr>
        <w:rPr>
          <w:rFonts w:asciiTheme="minorHAnsi" w:hAnsiTheme="minorHAnsi" w:cstheme="minorHAnsi"/>
        </w:rPr>
      </w:pPr>
      <w:r w:rsidRPr="00742E8A">
        <w:rPr>
          <w:rFonts w:asciiTheme="minorHAnsi" w:hAnsiTheme="minorHAnsi" w:cstheme="minorHAnsi"/>
          <w:sz w:val="14"/>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w:t>
      </w:r>
      <w:r w:rsidRPr="008F7E45">
        <w:rPr>
          <w:rStyle w:val="StyleUnderline"/>
          <w:rFonts w:asciiTheme="minorHAnsi" w:hAnsiTheme="minorHAnsi" w:cstheme="minorHAnsi"/>
          <w:highlight w:val="cyan"/>
        </w:rPr>
        <w:t>Over the 250 years carbon fuels have enabled tremendous technological advances including a population growth</w:t>
      </w:r>
      <w:r w:rsidRPr="00742E8A">
        <w:rPr>
          <w:rFonts w:asciiTheme="minorHAnsi" w:hAnsiTheme="minorHAnsi" w:cstheme="minorHAnsi"/>
          <w:sz w:val="14"/>
        </w:rPr>
        <w:t xml:space="preserve"> from about 800 million then </w:t>
      </w:r>
      <w:r w:rsidRPr="00742E8A">
        <w:rPr>
          <w:rStyle w:val="StyleUnderline"/>
          <w:rFonts w:asciiTheme="minorHAnsi" w:hAnsiTheme="minorHAnsi" w:cstheme="minorHAnsi"/>
        </w:rPr>
        <w:t>to 7.5 billion</w:t>
      </w:r>
      <w:r w:rsidRPr="00742E8A">
        <w:rPr>
          <w:rFonts w:asciiTheme="minorHAnsi" w:hAnsiTheme="minorHAnsi" w:cstheme="minorHAnsi"/>
          <w:sz w:val="14"/>
        </w:rPr>
        <w:t xml:space="preserve"> today and the consequent demand to extract even more carbon. This has occurred during a handful of generations, which is hardly noticeable on our imaginary one-year calendar. </w:t>
      </w:r>
      <w:r w:rsidRPr="00742E8A">
        <w:rPr>
          <w:rStyle w:val="BoldUnderlineChar"/>
          <w:rFonts w:asciiTheme="minorHAnsi" w:eastAsia="Calibri" w:hAnsiTheme="minorHAnsi" w:cstheme="minorHAnsi"/>
        </w:rPr>
        <w:t xml:space="preserve">The </w:t>
      </w:r>
      <w:r w:rsidRPr="008F7E45">
        <w:rPr>
          <w:rStyle w:val="BoldUnderlineChar"/>
          <w:rFonts w:asciiTheme="minorHAnsi" w:eastAsia="Calibri" w:hAnsiTheme="minorHAnsi" w:cstheme="minorHAnsi"/>
          <w:highlight w:val="cyan"/>
        </w:rPr>
        <w:t>release of</w:t>
      </w:r>
      <w:r w:rsidRPr="00742E8A">
        <w:rPr>
          <w:rFonts w:asciiTheme="minorHAnsi" w:hAnsiTheme="minorHAnsi" w:cstheme="minorHAnsi"/>
          <w:sz w:val="14"/>
        </w:rPr>
        <w:t xml:space="preserve"> this </w:t>
      </w:r>
      <w:r w:rsidRPr="008F7E45">
        <w:rPr>
          <w:rStyle w:val="BoldUnderlineChar"/>
          <w:rFonts w:asciiTheme="minorHAnsi" w:eastAsia="Calibri" w:hAnsiTheme="minorHAnsi" w:cstheme="minorHAnsi"/>
          <w:highlight w:val="cyan"/>
          <w:bdr w:val="single" w:sz="4" w:space="0" w:color="auto"/>
        </w:rPr>
        <w:t>carbon</w:t>
      </w:r>
      <w:r w:rsidRPr="00742E8A">
        <w:rPr>
          <w:rFonts w:asciiTheme="minorHAnsi" w:hAnsiTheme="minorHAnsi" w:cstheme="minorHAnsi"/>
          <w:sz w:val="14"/>
        </w:rPr>
        <w:t xml:space="preserve"> – however </w:t>
      </w:r>
      <w:r w:rsidRPr="008F7E45">
        <w:rPr>
          <w:rStyle w:val="StyleUnderline"/>
          <w:rFonts w:asciiTheme="minorHAnsi" w:hAnsiTheme="minorHAnsi" w:cstheme="minorHAnsi"/>
          <w:highlight w:val="cyan"/>
        </w:rPr>
        <w:t xml:space="preserve">– </w:t>
      </w:r>
      <w:r w:rsidRPr="008F7E45">
        <w:rPr>
          <w:rStyle w:val="BoldUnderlineChar"/>
          <w:rFonts w:asciiTheme="minorHAnsi" w:eastAsia="Calibri" w:hAnsiTheme="minorHAnsi" w:cstheme="minorHAnsi"/>
          <w:highlight w:val="cyan"/>
        </w:rPr>
        <w:t>is</w:t>
      </w:r>
      <w:r w:rsidRPr="00742E8A">
        <w:rPr>
          <w:rStyle w:val="BoldUnderlineChar"/>
          <w:rFonts w:asciiTheme="minorHAnsi" w:eastAsia="Calibri" w:hAnsiTheme="minorHAnsi" w:cstheme="minorHAnsi"/>
        </w:rPr>
        <w:t xml:space="preserve"> </w:t>
      </w:r>
      <w:r w:rsidRPr="008F7E45">
        <w:rPr>
          <w:rStyle w:val="BoldUnderlineChar"/>
          <w:rFonts w:asciiTheme="minorHAnsi" w:eastAsia="Calibri" w:hAnsiTheme="minorHAnsi" w:cstheme="minorHAnsi"/>
          <w:highlight w:val="cyan"/>
        </w:rPr>
        <w:t xml:space="preserve">changing our climate at such a rapid rate that it </w:t>
      </w:r>
      <w:r w:rsidRPr="008F7E45">
        <w:rPr>
          <w:rStyle w:val="BoldUnderlineChar"/>
          <w:rFonts w:asciiTheme="minorHAnsi" w:eastAsia="Calibri" w:hAnsiTheme="minorHAnsi" w:cstheme="minorHAnsi"/>
          <w:highlight w:val="cyan"/>
          <w:bdr w:val="single" w:sz="4" w:space="0" w:color="auto"/>
        </w:rPr>
        <w:t>threatens our survival</w:t>
      </w:r>
      <w:r w:rsidRPr="00742E8A">
        <w:rPr>
          <w:rStyle w:val="StyleUnderline"/>
          <w:rFonts w:asciiTheme="minorHAnsi" w:hAnsiTheme="minorHAnsi" w:cstheme="minorHAnsi"/>
        </w:rPr>
        <w:t xml:space="preserve"> and presence on earth.</w:t>
      </w:r>
      <w:r w:rsidRPr="00742E8A">
        <w:rPr>
          <w:rFonts w:asciiTheme="minorHAnsi" w:hAnsiTheme="minorHAnsi" w:cstheme="minorHAnsi"/>
          <w:sz w:val="14"/>
        </w:rPr>
        <w:t xml:space="preserve"> It defies imagination that so much damage has been done in such a relatively short time. </w:t>
      </w:r>
      <w:r w:rsidRPr="00742E8A">
        <w:rPr>
          <w:rStyle w:val="BoldUnderlineChar"/>
          <w:rFonts w:asciiTheme="minorHAnsi" w:eastAsia="Calibri" w:hAnsiTheme="minorHAnsi" w:cstheme="minorHAnsi"/>
        </w:rPr>
        <w:t xml:space="preserve">The </w:t>
      </w:r>
      <w:r w:rsidRPr="008F7E45">
        <w:rPr>
          <w:rStyle w:val="BoldUnderlineChar"/>
          <w:rFonts w:asciiTheme="minorHAnsi" w:eastAsia="Calibri" w:hAnsiTheme="minorHAnsi" w:cstheme="minorHAnsi"/>
          <w:highlight w:val="cyan"/>
        </w:rPr>
        <w:t xml:space="preserve">implications of climate change are the </w:t>
      </w:r>
      <w:r w:rsidRPr="00742E8A">
        <w:rPr>
          <w:rStyle w:val="BoldUnderlineChar"/>
          <w:rFonts w:asciiTheme="minorHAnsi" w:eastAsia="Calibri" w:hAnsiTheme="minorHAnsi" w:cstheme="minorHAnsi"/>
        </w:rPr>
        <w:t xml:space="preserve">single </w:t>
      </w:r>
      <w:r w:rsidRPr="008F7E45">
        <w:rPr>
          <w:rStyle w:val="BoldUnderlineChar"/>
          <w:rFonts w:asciiTheme="minorHAnsi" w:eastAsia="Calibri" w:hAnsiTheme="minorHAnsi" w:cstheme="minorHAnsi"/>
          <w:highlight w:val="cyan"/>
        </w:rPr>
        <w:t>most significant threat to life</w:t>
      </w:r>
      <w:r w:rsidRPr="00742E8A">
        <w:rPr>
          <w:rFonts w:asciiTheme="minorHAnsi" w:hAnsiTheme="minorHAnsi" w:cstheme="minorHAnsi"/>
          <w:sz w:val="14"/>
        </w:rPr>
        <w:t xml:space="preserve"> on earth and, put simply, </w:t>
      </w:r>
      <w:r w:rsidRPr="00742E8A">
        <w:rPr>
          <w:rStyle w:val="StyleUnderline"/>
          <w:rFonts w:asciiTheme="minorHAnsi" w:hAnsiTheme="minorHAnsi" w:cstheme="minorHAnsi"/>
        </w:rPr>
        <w:t>we are not doing enough to rectify the damage</w:t>
      </w:r>
      <w:r w:rsidRPr="00742E8A">
        <w:rPr>
          <w:rFonts w:asciiTheme="minorHAnsi" w:hAnsiTheme="minorHAnsi" w:cstheme="minorHAnsi"/>
          <w:sz w:val="14"/>
        </w:rPr>
        <w:t xml:space="preserve">.  This relatively very recent ability to change our climate is an inconvenient truth; the science is sound. We know of the complex set of interrelated national and global security risks that are a result of global warming and the velocity at which climate change is occurring. We worry it may already be too late.  Climate change writ large has informed few, interested some, confused many, and polarized politics. It has already led to an increase in natural disasters including but not limited to droughts, storms, floods, fires etc. </w:t>
      </w:r>
      <w:r w:rsidRPr="00742E8A">
        <w:rPr>
          <w:rStyle w:val="StyleUnderline"/>
          <w:rFonts w:asciiTheme="minorHAnsi" w:hAnsiTheme="minorHAnsi" w:cstheme="minorHAnsi"/>
        </w:rPr>
        <w:t>The year 2012 was among the 10 warmest years on record</w:t>
      </w:r>
      <w:r w:rsidRPr="00742E8A">
        <w:rPr>
          <w:rFonts w:asciiTheme="minorHAnsi" w:hAnsiTheme="minorHAnsi" w:cstheme="minorHAnsi"/>
          <w:sz w:val="14"/>
        </w:rPr>
        <w:t xml:space="preserve"> according to an American Meteorological Society (AMS) report. </w:t>
      </w:r>
      <w:r w:rsidRPr="00742E8A">
        <w:rPr>
          <w:rStyle w:val="StyleUnderline"/>
          <w:rFonts w:asciiTheme="minorHAnsi" w:hAnsiTheme="minorHAnsi" w:cstheme="minorHAnsi"/>
        </w:rPr>
        <w:t xml:space="preserve">Research suggests that </w:t>
      </w:r>
      <w:r w:rsidRPr="008F7E45">
        <w:rPr>
          <w:rStyle w:val="StyleUnderline"/>
          <w:rFonts w:asciiTheme="minorHAnsi" w:hAnsiTheme="minorHAnsi" w:cstheme="minorHAnsi"/>
          <w:highlight w:val="cyan"/>
        </w:rPr>
        <w:t>climate change is already affecting human displacement;</w:t>
      </w:r>
      <w:r w:rsidRPr="00742E8A">
        <w:rPr>
          <w:rStyle w:val="StyleUnderline"/>
          <w:rFonts w:asciiTheme="minorHAnsi" w:hAnsiTheme="minorHAnsi" w:cstheme="minorHAnsi"/>
        </w:rPr>
        <w:t xml:space="preserve"> reportedly </w:t>
      </w:r>
      <w:r w:rsidRPr="008F7E45">
        <w:rPr>
          <w:rStyle w:val="StyleUnderline"/>
          <w:rFonts w:asciiTheme="minorHAnsi" w:hAnsiTheme="minorHAnsi" w:cstheme="minorHAnsi"/>
          <w:highlight w:val="cyan"/>
        </w:rPr>
        <w:t>36 million people</w:t>
      </w:r>
      <w:r w:rsidRPr="00742E8A">
        <w:rPr>
          <w:rStyle w:val="StyleUnderline"/>
          <w:rFonts w:asciiTheme="minorHAnsi" w:hAnsiTheme="minorHAnsi" w:cstheme="minorHAnsi"/>
        </w:rPr>
        <w:t xml:space="preserve"> were displaced</w:t>
      </w:r>
      <w:r w:rsidRPr="00742E8A">
        <w:rPr>
          <w:rFonts w:asciiTheme="minorHAnsi" w:hAnsiTheme="minorHAnsi" w:cstheme="minorHAnsi"/>
          <w:sz w:val="14"/>
        </w:rPr>
        <w:t xml:space="preserve"> in 2008 alone because of sudden natural disasters. Figures for 2010 and 2011 paint a grimmer picture of people displaced because of rising sea levels, heat and storms.  </w:t>
      </w:r>
      <w:r w:rsidRPr="00742E8A">
        <w:rPr>
          <w:rStyle w:val="StyleUnderline"/>
          <w:rFonts w:asciiTheme="minorHAnsi" w:hAnsiTheme="minorHAnsi" w:cstheme="minorHAnsi"/>
        </w:rPr>
        <w:t xml:space="preserve">Climate change </w:t>
      </w:r>
      <w:r w:rsidRPr="008F7E45">
        <w:rPr>
          <w:rStyle w:val="StyleUnderline"/>
          <w:rFonts w:asciiTheme="minorHAnsi" w:hAnsiTheme="minorHAnsi" w:cstheme="minorHAnsi"/>
          <w:highlight w:val="cyan"/>
        </w:rPr>
        <w:t xml:space="preserve">affects </w:t>
      </w:r>
      <w:proofErr w:type="gramStart"/>
      <w:r w:rsidRPr="008F7E45">
        <w:rPr>
          <w:rStyle w:val="StyleUnderline"/>
          <w:rFonts w:asciiTheme="minorHAnsi" w:hAnsiTheme="minorHAnsi" w:cstheme="minorHAnsi"/>
          <w:highlight w:val="cyan"/>
        </w:rPr>
        <w:t>all natural</w:t>
      </w:r>
      <w:proofErr w:type="gramEnd"/>
      <w:r w:rsidRPr="008F7E45">
        <w:rPr>
          <w:rStyle w:val="StyleUnderline"/>
          <w:rFonts w:asciiTheme="minorHAnsi" w:hAnsiTheme="minorHAnsi" w:cstheme="minorHAnsi"/>
          <w:highlight w:val="cyan"/>
        </w:rPr>
        <w:t xml:space="preserve"> systems</w:t>
      </w:r>
      <w:r w:rsidRPr="00742E8A">
        <w:rPr>
          <w:rStyle w:val="StyleUnderline"/>
          <w:rFonts w:asciiTheme="minorHAnsi" w:hAnsiTheme="minorHAnsi" w:cstheme="minorHAnsi"/>
        </w:rPr>
        <w:t xml:space="preserve">. It </w:t>
      </w:r>
      <w:r w:rsidRPr="008F7E45">
        <w:rPr>
          <w:rStyle w:val="StyleUnderline"/>
          <w:rFonts w:asciiTheme="minorHAnsi" w:hAnsiTheme="minorHAnsi" w:cstheme="minorHAnsi"/>
          <w:highlight w:val="cyan"/>
        </w:rPr>
        <w:t>impacts temperature</w:t>
      </w:r>
      <w:r w:rsidRPr="00742E8A">
        <w:rPr>
          <w:rStyle w:val="StyleUnderline"/>
          <w:rFonts w:asciiTheme="minorHAnsi" w:hAnsiTheme="minorHAnsi" w:cstheme="minorHAnsi"/>
        </w:rPr>
        <w:t xml:space="preserve"> and</w:t>
      </w:r>
      <w:r w:rsidRPr="00742E8A">
        <w:rPr>
          <w:rFonts w:asciiTheme="minorHAnsi" w:hAnsiTheme="minorHAnsi" w:cstheme="minorHAnsi"/>
          <w:sz w:val="14"/>
        </w:rPr>
        <w:t xml:space="preserve"> consequently it </w:t>
      </w:r>
      <w:r w:rsidRPr="00742E8A">
        <w:rPr>
          <w:rStyle w:val="StyleUnderline"/>
          <w:rFonts w:asciiTheme="minorHAnsi" w:hAnsiTheme="minorHAnsi" w:cstheme="minorHAnsi"/>
        </w:rPr>
        <w:t xml:space="preserve">affects </w:t>
      </w:r>
      <w:r w:rsidRPr="008F7E45">
        <w:rPr>
          <w:rStyle w:val="StyleUnderline"/>
          <w:rFonts w:asciiTheme="minorHAnsi" w:hAnsiTheme="minorHAnsi" w:cstheme="minorHAnsi"/>
          <w:highlight w:val="cyan"/>
        </w:rPr>
        <w:t>water and weather patterns</w:t>
      </w:r>
      <w:r w:rsidRPr="00742E8A">
        <w:rPr>
          <w:rFonts w:asciiTheme="minorHAnsi" w:hAnsiTheme="minorHAnsi" w:cstheme="minorHAnsi"/>
          <w:sz w:val="14"/>
        </w:rPr>
        <w:t xml:space="preserve">. It contributes to desertification, deforestation and acidification of the oceans. </w:t>
      </w:r>
      <w:r w:rsidRPr="00742E8A">
        <w:rPr>
          <w:rStyle w:val="StyleUnderline"/>
          <w:rFonts w:asciiTheme="minorHAnsi" w:hAnsiTheme="minorHAnsi" w:cstheme="minorHAnsi"/>
        </w:rPr>
        <w:t>Changes</w:t>
      </w:r>
      <w:r w:rsidRPr="00742E8A">
        <w:rPr>
          <w:rFonts w:asciiTheme="minorHAnsi" w:hAnsiTheme="minorHAnsi" w:cstheme="minorHAnsi"/>
          <w:sz w:val="14"/>
        </w:rPr>
        <w:t xml:space="preserve"> in weather patterns </w:t>
      </w:r>
      <w:r w:rsidRPr="00742E8A">
        <w:rPr>
          <w:rStyle w:val="StyleUnderline"/>
          <w:rFonts w:asciiTheme="minorHAnsi" w:hAnsiTheme="minorHAnsi" w:cstheme="minorHAnsi"/>
        </w:rPr>
        <w:t>may mean</w:t>
      </w:r>
      <w:r w:rsidRPr="00742E8A">
        <w:rPr>
          <w:rFonts w:asciiTheme="minorHAnsi" w:hAnsiTheme="minorHAnsi" w:cstheme="minorHAnsi"/>
          <w:sz w:val="14"/>
        </w:rPr>
        <w:t xml:space="preserve"> </w:t>
      </w:r>
      <w:r w:rsidRPr="008F7E45">
        <w:rPr>
          <w:rStyle w:val="StyleUnderline"/>
          <w:rFonts w:asciiTheme="minorHAnsi" w:hAnsiTheme="minorHAnsi" w:cstheme="minorHAnsi"/>
          <w:highlight w:val="cyan"/>
        </w:rPr>
        <w:t>droughts</w:t>
      </w:r>
      <w:r w:rsidRPr="00742E8A">
        <w:rPr>
          <w:rFonts w:asciiTheme="minorHAnsi" w:hAnsiTheme="minorHAnsi" w:cstheme="minorHAnsi"/>
          <w:sz w:val="14"/>
        </w:rPr>
        <w:t xml:space="preserve"> in one area </w:t>
      </w:r>
      <w:r w:rsidRPr="008F7E45">
        <w:rPr>
          <w:rStyle w:val="StyleUnderline"/>
          <w:rFonts w:asciiTheme="minorHAnsi" w:hAnsiTheme="minorHAnsi" w:cstheme="minorHAnsi"/>
          <w:highlight w:val="cyan"/>
        </w:rPr>
        <w:t>and floods</w:t>
      </w:r>
      <w:r w:rsidRPr="00742E8A">
        <w:rPr>
          <w:rFonts w:asciiTheme="minorHAnsi" w:hAnsiTheme="minorHAnsi" w:cstheme="minorHAnsi"/>
          <w:sz w:val="14"/>
        </w:rPr>
        <w:t xml:space="preserve"> in another. Counter-intuitively, perhaps, sea levels rise but perennial river water supplies are reduced because glaciers are retreating.  As glaciers and polar ice caps melt, there is an albedo effect, which is a double whammy of less temperature regulation because of less surface area of ice present. This means that less absorption occurs and also there is less reflection of the sun’s light. </w:t>
      </w:r>
      <w:r w:rsidRPr="00742E8A">
        <w:rPr>
          <w:rStyle w:val="StyleUnderline"/>
          <w:rFonts w:asciiTheme="minorHAnsi" w:hAnsiTheme="minorHAnsi" w:cstheme="minorHAnsi"/>
        </w:rPr>
        <w:t>A potentially critical wild card could be runaway climate change</w:t>
      </w:r>
      <w:r w:rsidRPr="00742E8A">
        <w:rPr>
          <w:rFonts w:asciiTheme="minorHAnsi" w:hAnsiTheme="minorHAnsi" w:cstheme="minorHAnsi"/>
          <w:sz w:val="14"/>
        </w:rPr>
        <w:t xml:space="preserve"> due to the release of methane from melting tundra. Worldwide permafrost soils contain about 1,700 Giga Tons of carbon, which is about four times more than all the carbon released through human activity thus far.  The planet has already adapted itself to dramatic climate change including a wide range of distinct geologic periods and multiple extinctions, and at a pace that it can be managed. </w:t>
      </w:r>
      <w:r w:rsidRPr="00742E8A">
        <w:rPr>
          <w:rStyle w:val="BoldUnderlineChar"/>
          <w:rFonts w:asciiTheme="minorHAnsi" w:eastAsia="Calibri" w:hAnsiTheme="minorHAnsi" w:cstheme="minorHAnsi"/>
        </w:rPr>
        <w:t xml:space="preserve">It is </w:t>
      </w:r>
      <w:r w:rsidRPr="008F7E45">
        <w:rPr>
          <w:rStyle w:val="BoldUnderlineChar"/>
          <w:rFonts w:asciiTheme="minorHAnsi" w:eastAsia="Calibri" w:hAnsiTheme="minorHAnsi" w:cstheme="minorHAnsi"/>
          <w:highlight w:val="cyan"/>
        </w:rPr>
        <w:t>human intervention</w:t>
      </w:r>
      <w:r w:rsidRPr="00742E8A">
        <w:rPr>
          <w:rStyle w:val="BoldUnderlineChar"/>
          <w:rFonts w:asciiTheme="minorHAnsi" w:eastAsia="Calibri" w:hAnsiTheme="minorHAnsi" w:cstheme="minorHAnsi"/>
        </w:rPr>
        <w:t xml:space="preserve"> that </w:t>
      </w:r>
      <w:r w:rsidRPr="008F7E45">
        <w:rPr>
          <w:rStyle w:val="BoldUnderlineChar"/>
          <w:rFonts w:asciiTheme="minorHAnsi" w:eastAsia="Calibri" w:hAnsiTheme="minorHAnsi" w:cstheme="minorHAnsi"/>
          <w:highlight w:val="cyan"/>
        </w:rPr>
        <w:t>has accelerated the pace</w:t>
      </w:r>
      <w:r w:rsidRPr="00742E8A">
        <w:rPr>
          <w:rStyle w:val="BoldUnderlineChar"/>
          <w:rFonts w:asciiTheme="minorHAnsi" w:eastAsia="Calibri" w:hAnsiTheme="minorHAnsi" w:cstheme="minorHAnsi"/>
        </w:rPr>
        <w:t xml:space="preserve"> </w:t>
      </w:r>
      <w:r w:rsidRPr="00742E8A">
        <w:rPr>
          <w:rFonts w:asciiTheme="minorHAnsi" w:hAnsiTheme="minorHAnsi" w:cstheme="minorHAnsi"/>
          <w:sz w:val="14"/>
        </w:rPr>
        <w:t xml:space="preserve">dramatically: </w:t>
      </w:r>
      <w:r w:rsidRPr="00742E8A">
        <w:rPr>
          <w:rStyle w:val="StyleUnderline"/>
          <w:rFonts w:asciiTheme="minorHAnsi" w:hAnsiTheme="minorHAnsi" w:cstheme="minorHAnsi"/>
        </w:rPr>
        <w:t xml:space="preserve">An </w:t>
      </w:r>
      <w:r w:rsidRPr="008F7E45">
        <w:rPr>
          <w:rStyle w:val="StyleUnderline"/>
          <w:rFonts w:asciiTheme="minorHAnsi" w:hAnsiTheme="minorHAnsi" w:cstheme="minorHAnsi"/>
          <w:highlight w:val="cyan"/>
        </w:rPr>
        <w:t>increased surface temperature, coupled with</w:t>
      </w:r>
      <w:r w:rsidRPr="00742E8A">
        <w:rPr>
          <w:rFonts w:asciiTheme="minorHAnsi" w:hAnsiTheme="minorHAnsi" w:cstheme="minorHAnsi"/>
          <w:sz w:val="14"/>
        </w:rPr>
        <w:t xml:space="preserve"> more </w:t>
      </w:r>
      <w:r w:rsidRPr="008F7E45">
        <w:rPr>
          <w:rStyle w:val="StyleUnderline"/>
          <w:rFonts w:asciiTheme="minorHAnsi" w:hAnsiTheme="minorHAnsi" w:cstheme="minorHAnsi"/>
          <w:highlight w:val="cyan"/>
        </w:rPr>
        <w:t>severe weather</w:t>
      </w:r>
      <w:r w:rsidRPr="00742E8A">
        <w:rPr>
          <w:rFonts w:asciiTheme="minorHAnsi" w:hAnsiTheme="minorHAnsi" w:cstheme="minorHAnsi"/>
          <w:sz w:val="14"/>
        </w:rPr>
        <w:t xml:space="preserve"> and changes in water distribution </w:t>
      </w:r>
      <w:r w:rsidRPr="008F7E45">
        <w:rPr>
          <w:rStyle w:val="StyleUnderline"/>
          <w:rFonts w:asciiTheme="minorHAnsi" w:hAnsiTheme="minorHAnsi" w:cstheme="minorHAnsi"/>
          <w:highlight w:val="cyan"/>
        </w:rPr>
        <w:t>will create uneven threats to</w:t>
      </w:r>
      <w:r w:rsidRPr="00742E8A">
        <w:rPr>
          <w:rFonts w:asciiTheme="minorHAnsi" w:hAnsiTheme="minorHAnsi" w:cstheme="minorHAnsi"/>
          <w:sz w:val="14"/>
        </w:rPr>
        <w:t xml:space="preserve"> our </w:t>
      </w:r>
      <w:r w:rsidRPr="008F7E45">
        <w:rPr>
          <w:rStyle w:val="StyleUnderline"/>
          <w:rFonts w:asciiTheme="minorHAnsi" w:hAnsiTheme="minorHAnsi" w:cstheme="minorHAnsi"/>
          <w:highlight w:val="cyan"/>
        </w:rPr>
        <w:t xml:space="preserve">agricultural systems </w:t>
      </w:r>
      <w:r w:rsidRPr="00742E8A">
        <w:rPr>
          <w:rStyle w:val="StyleUnderline"/>
          <w:rFonts w:asciiTheme="minorHAnsi" w:hAnsiTheme="minorHAnsi" w:cstheme="minorHAnsi"/>
        </w:rPr>
        <w:t xml:space="preserve">and will </w:t>
      </w:r>
      <w:r w:rsidRPr="008F7E45">
        <w:rPr>
          <w:rStyle w:val="StyleUnderline"/>
          <w:rFonts w:asciiTheme="minorHAnsi" w:hAnsiTheme="minorHAnsi" w:cstheme="minorHAnsi"/>
          <w:highlight w:val="cyan"/>
        </w:rPr>
        <w:t>foster</w:t>
      </w:r>
      <w:r w:rsidRPr="00742E8A">
        <w:rPr>
          <w:rFonts w:asciiTheme="minorHAnsi" w:hAnsiTheme="minorHAnsi" w:cstheme="minorHAnsi"/>
          <w:sz w:val="14"/>
        </w:rPr>
        <w:t xml:space="preserve"> and support the spread of insect borne </w:t>
      </w:r>
      <w:r w:rsidRPr="008F7E45">
        <w:rPr>
          <w:rStyle w:val="StyleUnderline"/>
          <w:rFonts w:asciiTheme="minorHAnsi" w:hAnsiTheme="minorHAnsi" w:cstheme="minorHAnsi"/>
          <w:highlight w:val="cyan"/>
        </w:rPr>
        <w:t>diseases</w:t>
      </w:r>
      <w:r w:rsidRPr="00742E8A">
        <w:rPr>
          <w:rFonts w:asciiTheme="minorHAnsi" w:hAnsiTheme="minorHAnsi" w:cstheme="minorHAnsi"/>
          <w:sz w:val="14"/>
        </w:rPr>
        <w:t xml:space="preserve"> like Malaria, Dengue and the West Nile virus. </w:t>
      </w:r>
      <w:r w:rsidRPr="008F7E45">
        <w:rPr>
          <w:rStyle w:val="StyleUnderline"/>
          <w:rFonts w:asciiTheme="minorHAnsi" w:hAnsiTheme="minorHAnsi" w:cstheme="minorHAnsi"/>
          <w:highlight w:val="cyan"/>
        </w:rPr>
        <w:t>Rising sea levels will</w:t>
      </w:r>
      <w:r w:rsidRPr="00742E8A">
        <w:rPr>
          <w:rStyle w:val="StyleUnderline"/>
          <w:rFonts w:asciiTheme="minorHAnsi" w:hAnsiTheme="minorHAnsi" w:cstheme="minorHAnsi"/>
        </w:rPr>
        <w:t xml:space="preserve"> </w:t>
      </w:r>
      <w:r w:rsidRPr="00742E8A">
        <w:rPr>
          <w:rFonts w:asciiTheme="minorHAnsi" w:hAnsiTheme="minorHAnsi" w:cstheme="minorHAnsi"/>
          <w:sz w:val="14"/>
        </w:rPr>
        <w:t xml:space="preserve">increasingly </w:t>
      </w:r>
      <w:r w:rsidRPr="008F7E45">
        <w:rPr>
          <w:rStyle w:val="StyleUnderline"/>
          <w:rFonts w:asciiTheme="minorHAnsi" w:hAnsiTheme="minorHAnsi" w:cstheme="minorHAnsi"/>
          <w:highlight w:val="cyan"/>
        </w:rPr>
        <w:t>threaten</w:t>
      </w:r>
      <w:r w:rsidRPr="00742E8A">
        <w:rPr>
          <w:rFonts w:asciiTheme="minorHAnsi" w:hAnsiTheme="minorHAnsi" w:cstheme="minorHAnsi"/>
          <w:sz w:val="14"/>
        </w:rPr>
        <w:t xml:space="preserve"> our coastal population and </w:t>
      </w:r>
      <w:r w:rsidRPr="008F7E45">
        <w:rPr>
          <w:rStyle w:val="StyleUnderline"/>
          <w:rFonts w:asciiTheme="minorHAnsi" w:hAnsiTheme="minorHAnsi" w:cstheme="minorHAnsi"/>
          <w:highlight w:val="cyan"/>
        </w:rPr>
        <w:t>infrastructure centers</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and</w:t>
      </w:r>
      <w:r w:rsidRPr="00742E8A">
        <w:rPr>
          <w:rFonts w:asciiTheme="minorHAnsi" w:hAnsiTheme="minorHAnsi" w:cstheme="minorHAnsi"/>
          <w:sz w:val="14"/>
        </w:rPr>
        <w:t xml:space="preserve"> with more than </w:t>
      </w:r>
      <w:r w:rsidRPr="008F7E45">
        <w:rPr>
          <w:rStyle w:val="StyleUnderline"/>
          <w:rFonts w:asciiTheme="minorHAnsi" w:hAnsiTheme="minorHAnsi" w:cstheme="minorHAnsi"/>
          <w:highlight w:val="cyan"/>
        </w:rPr>
        <w:t>3.5 billion people</w:t>
      </w:r>
      <w:r w:rsidRPr="00742E8A">
        <w:rPr>
          <w:rFonts w:asciiTheme="minorHAnsi" w:hAnsiTheme="minorHAnsi" w:cstheme="minorHAnsi"/>
          <w:sz w:val="14"/>
        </w:rPr>
        <w:t xml:space="preserve"> – half the planet – </w:t>
      </w:r>
      <w:r w:rsidRPr="008F7E45">
        <w:rPr>
          <w:rStyle w:val="StyleUnderline"/>
          <w:rFonts w:asciiTheme="minorHAnsi" w:hAnsiTheme="minorHAnsi" w:cstheme="minorHAnsi"/>
          <w:highlight w:val="cyan"/>
        </w:rPr>
        <w:t>depending on the ocean for</w:t>
      </w:r>
      <w:r w:rsidRPr="00742E8A">
        <w:rPr>
          <w:rFonts w:asciiTheme="minorHAnsi" w:hAnsiTheme="minorHAnsi" w:cstheme="minorHAnsi"/>
          <w:sz w:val="14"/>
        </w:rPr>
        <w:t xml:space="preserve"> their primary source of </w:t>
      </w:r>
      <w:r w:rsidRPr="008F7E45">
        <w:rPr>
          <w:rStyle w:val="StyleUnderline"/>
          <w:rFonts w:asciiTheme="minorHAnsi" w:hAnsiTheme="minorHAnsi" w:cstheme="minorHAnsi"/>
          <w:highlight w:val="cyan"/>
        </w:rPr>
        <w:t>food</w:t>
      </w:r>
      <w:r w:rsidRPr="00742E8A">
        <w:rPr>
          <w:rFonts w:asciiTheme="minorHAnsi" w:hAnsiTheme="minorHAnsi" w:cstheme="minorHAnsi"/>
          <w:sz w:val="14"/>
        </w:rPr>
        <w:t xml:space="preserve">, </w:t>
      </w:r>
      <w:r w:rsidRPr="00742E8A">
        <w:rPr>
          <w:rStyle w:val="StyleUnderline"/>
          <w:rFonts w:asciiTheme="minorHAnsi" w:hAnsiTheme="minorHAnsi" w:cstheme="minorHAnsi"/>
        </w:rPr>
        <w:t xml:space="preserve">ocean </w:t>
      </w:r>
      <w:r w:rsidRPr="008F7E45">
        <w:rPr>
          <w:rStyle w:val="StyleUnderline"/>
          <w:rFonts w:asciiTheme="minorHAnsi" w:hAnsiTheme="minorHAnsi" w:cstheme="minorHAnsi"/>
          <w:highlight w:val="cyan"/>
        </w:rPr>
        <w:t>acidification may</w:t>
      </w:r>
      <w:r w:rsidRPr="00742E8A">
        <w:rPr>
          <w:rStyle w:val="StyleUnderline"/>
          <w:rFonts w:asciiTheme="minorHAnsi" w:hAnsiTheme="minorHAnsi" w:cstheme="minorHAnsi"/>
        </w:rPr>
        <w:t xml:space="preserve"> </w:t>
      </w:r>
      <w:r w:rsidRPr="00742E8A">
        <w:rPr>
          <w:rFonts w:asciiTheme="minorHAnsi" w:hAnsiTheme="minorHAnsi" w:cstheme="minorHAnsi"/>
          <w:sz w:val="14"/>
        </w:rPr>
        <w:t xml:space="preserve">dangerously </w:t>
      </w:r>
      <w:r w:rsidRPr="008F7E45">
        <w:rPr>
          <w:rStyle w:val="StyleUnderline"/>
          <w:rFonts w:asciiTheme="minorHAnsi" w:hAnsiTheme="minorHAnsi" w:cstheme="minorHAnsi"/>
          <w:highlight w:val="cyan"/>
        </w:rPr>
        <w:t>undercut</w:t>
      </w:r>
      <w:r w:rsidRPr="00742E8A">
        <w:rPr>
          <w:rStyle w:val="StyleUnderline"/>
          <w:rFonts w:asciiTheme="minorHAnsi" w:hAnsiTheme="minorHAnsi" w:cstheme="minorHAnsi"/>
        </w:rPr>
        <w:t xml:space="preserve"> critical </w:t>
      </w:r>
      <w:r w:rsidRPr="008F7E45">
        <w:rPr>
          <w:rStyle w:val="StyleUnderline"/>
          <w:rFonts w:asciiTheme="minorHAnsi" w:hAnsiTheme="minorHAnsi" w:cstheme="minorHAnsi"/>
          <w:highlight w:val="cyan"/>
        </w:rPr>
        <w:t>natural food systems</w:t>
      </w:r>
      <w:r w:rsidRPr="00742E8A">
        <w:rPr>
          <w:rFonts w:asciiTheme="minorHAnsi" w:hAnsiTheme="minorHAnsi" w:cstheme="minorHAnsi"/>
          <w:sz w:val="14"/>
        </w:rPr>
        <w:t xml:space="preserve"> which would result in reduced rations.  </w:t>
      </w:r>
      <w:r w:rsidRPr="00742E8A">
        <w:rPr>
          <w:rStyle w:val="StyleUnderline"/>
          <w:rFonts w:asciiTheme="minorHAnsi" w:hAnsiTheme="minorHAnsi" w:cstheme="minorHAnsi"/>
        </w:rPr>
        <w:t>Climate change</w:t>
      </w:r>
      <w:r w:rsidRPr="00742E8A">
        <w:rPr>
          <w:rFonts w:asciiTheme="minorHAnsi" w:hAnsiTheme="minorHAnsi" w:cstheme="minorHAnsi"/>
          <w:sz w:val="14"/>
        </w:rPr>
        <w:t xml:space="preserve"> also carries significant inertia. Even if emissions were completely halted today, temperature increases would continue for some time. </w:t>
      </w:r>
      <w:proofErr w:type="gramStart"/>
      <w:r w:rsidRPr="00742E8A">
        <w:rPr>
          <w:rFonts w:asciiTheme="minorHAnsi" w:hAnsiTheme="minorHAnsi" w:cstheme="minorHAnsi"/>
          <w:sz w:val="14"/>
        </w:rPr>
        <w:t>Thus</w:t>
      </w:r>
      <w:proofErr w:type="gramEnd"/>
      <w:r w:rsidRPr="00742E8A">
        <w:rPr>
          <w:rFonts w:asciiTheme="minorHAnsi" w:hAnsiTheme="minorHAnsi" w:cstheme="minorHAnsi"/>
          <w:sz w:val="14"/>
        </w:rPr>
        <w:t xml:space="preserve"> the impact is not only to the environment, water, coastal homes, agriculture and fisheries as mentioned, but also would </w:t>
      </w:r>
      <w:r w:rsidRPr="008F7E45">
        <w:rPr>
          <w:rStyle w:val="StyleUnderline"/>
          <w:rFonts w:asciiTheme="minorHAnsi" w:hAnsiTheme="minorHAnsi" w:cstheme="minorHAnsi"/>
          <w:highlight w:val="cyan"/>
        </w:rPr>
        <w:t xml:space="preserve">lead to conflict and </w:t>
      </w:r>
      <w:r w:rsidRPr="00742E8A">
        <w:rPr>
          <w:rStyle w:val="StyleUnderline"/>
          <w:rFonts w:asciiTheme="minorHAnsi" w:hAnsiTheme="minorHAnsi" w:cstheme="minorHAnsi"/>
        </w:rPr>
        <w:t xml:space="preserve">thus </w:t>
      </w:r>
      <w:r w:rsidRPr="008F7E45">
        <w:rPr>
          <w:rStyle w:val="StyleUnderline"/>
          <w:rFonts w:asciiTheme="minorHAnsi" w:hAnsiTheme="minorHAnsi" w:cstheme="minorHAnsi"/>
          <w:highlight w:val="cyan"/>
        </w:rPr>
        <w:t>impact national security</w:t>
      </w:r>
      <w:r w:rsidRPr="008F7E45">
        <w:rPr>
          <w:rFonts w:asciiTheme="minorHAnsi" w:hAnsiTheme="minorHAnsi" w:cstheme="minorHAnsi"/>
          <w:sz w:val="14"/>
          <w:highlight w:val="cyan"/>
        </w:rPr>
        <w:t>.</w:t>
      </w:r>
      <w:r w:rsidRPr="00742E8A">
        <w:rPr>
          <w:rFonts w:asciiTheme="minorHAnsi" w:hAnsiTheme="minorHAnsi" w:cstheme="minorHAnsi"/>
          <w:sz w:val="14"/>
        </w:rPr>
        <w:t xml:space="preserve"> </w:t>
      </w:r>
      <w:r w:rsidRPr="008F7E45">
        <w:rPr>
          <w:rStyle w:val="BoldUnderlineChar"/>
          <w:rFonts w:asciiTheme="minorHAnsi" w:eastAsia="Calibri" w:hAnsiTheme="minorHAnsi" w:cstheme="minorHAnsi"/>
          <w:highlight w:val="cyan"/>
        </w:rPr>
        <w:t>Resource wars are inevitable</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as countries respond</w:t>
      </w:r>
      <w:r w:rsidRPr="00742E8A">
        <w:rPr>
          <w:rStyle w:val="StyleUnderline"/>
          <w:rFonts w:asciiTheme="minorHAnsi" w:hAnsiTheme="minorHAnsi" w:cstheme="minorHAnsi"/>
        </w:rPr>
        <w:t>, adapt and compete for the shrinking set of those available resources.</w:t>
      </w:r>
      <w:r w:rsidRPr="00742E8A">
        <w:rPr>
          <w:rFonts w:asciiTheme="minorHAnsi" w:hAnsiTheme="minorHAnsi" w:cstheme="minorHAnsi"/>
          <w:sz w:val="14"/>
        </w:rPr>
        <w:t xml:space="preserve"> </w:t>
      </w:r>
      <w:r w:rsidRPr="00742E8A">
        <w:rPr>
          <w:rStyle w:val="StyleUnderline"/>
          <w:rFonts w:asciiTheme="minorHAnsi" w:hAnsiTheme="minorHAnsi" w:cstheme="minorHAnsi"/>
        </w:rPr>
        <w:t xml:space="preserve">These </w:t>
      </w:r>
      <w:r w:rsidRPr="008F7E45">
        <w:rPr>
          <w:rStyle w:val="StyleUnderline"/>
          <w:rFonts w:asciiTheme="minorHAnsi" w:hAnsiTheme="minorHAnsi" w:cstheme="minorHAnsi"/>
          <w:highlight w:val="cyan"/>
        </w:rPr>
        <w:t>wars have</w:t>
      </w:r>
      <w:r w:rsidRPr="00742E8A">
        <w:rPr>
          <w:rFonts w:asciiTheme="minorHAnsi" w:hAnsiTheme="minorHAnsi" w:cstheme="minorHAnsi"/>
          <w:sz w:val="14"/>
        </w:rPr>
        <w:t xml:space="preserve"> arguably already </w:t>
      </w:r>
      <w:r w:rsidRPr="00742E8A">
        <w:rPr>
          <w:rStyle w:val="StyleUnderline"/>
          <w:rFonts w:asciiTheme="minorHAnsi" w:hAnsiTheme="minorHAnsi" w:cstheme="minorHAnsi"/>
        </w:rPr>
        <w:t xml:space="preserve">started and </w:t>
      </w:r>
      <w:r w:rsidRPr="008F7E45">
        <w:rPr>
          <w:rStyle w:val="StyleUnderline"/>
          <w:rFonts w:asciiTheme="minorHAnsi" w:hAnsiTheme="minorHAnsi" w:cstheme="minorHAnsi"/>
          <w:highlight w:val="cyan"/>
        </w:rPr>
        <w:t xml:space="preserve">will continue in the future because climate </w:t>
      </w:r>
      <w:r w:rsidRPr="00742E8A">
        <w:rPr>
          <w:rStyle w:val="StyleUnderline"/>
          <w:rFonts w:asciiTheme="minorHAnsi" w:hAnsiTheme="minorHAnsi" w:cstheme="minorHAnsi"/>
        </w:rPr>
        <w:t>change</w:t>
      </w:r>
      <w:r w:rsidRPr="008F7E45">
        <w:rPr>
          <w:rStyle w:val="StyleUnderline"/>
          <w:rFonts w:asciiTheme="minorHAnsi" w:hAnsiTheme="minorHAnsi" w:cstheme="minorHAnsi"/>
          <w:highlight w:val="cyan"/>
        </w:rPr>
        <w:t xml:space="preserve"> will force countries to act for national survival</w:t>
      </w:r>
      <w:r w:rsidRPr="00742E8A">
        <w:rPr>
          <w:rFonts w:asciiTheme="minorHAnsi" w:hAnsiTheme="minorHAnsi" w:cstheme="minorHAnsi"/>
          <w:sz w:val="14"/>
        </w:rPr>
        <w:t xml:space="preserve">; the so-called Climate Wars.  As early as 2003 Greenpeace alluded to a report which it claimed was commissioned by the Pentagon titled: An Abrupt Climate Change Scenario and Its Implications for U.S. National Security. It painted a picture of a world in turmoil because global warming had accelerated. </w:t>
      </w:r>
      <w:r w:rsidRPr="00742E8A">
        <w:rPr>
          <w:rStyle w:val="StyleUnderline"/>
          <w:rFonts w:asciiTheme="minorHAnsi" w:hAnsiTheme="minorHAnsi" w:cstheme="minorHAnsi"/>
        </w:rPr>
        <w:t>The scenario outlined was both abrupt and alarming.</w:t>
      </w:r>
      <w:r w:rsidRPr="00742E8A">
        <w:rPr>
          <w:rFonts w:asciiTheme="minorHAnsi" w:hAnsiTheme="minorHAnsi" w:cstheme="minorHAnsi"/>
          <w:sz w:val="14"/>
        </w:rPr>
        <w:t xml:space="preserve"> The report offered recommendations but backed away from declaring climate change an immediate problem, concluding that it would actually be more incremental and measured; as such it would be an irritant, not a shock for national security systems.  In 2006 the Center for Naval Analyses (CNA) – Institute of Public Research – convened a board of 11 senior retired generals and admirals to assess National Security and the Threat to Climate Change. Their initial report was published in April 2007 and made no mention of the potential acceleration of climate change. </w:t>
      </w:r>
      <w:r w:rsidRPr="008F7E45">
        <w:rPr>
          <w:rStyle w:val="StyleUnderline"/>
          <w:rFonts w:asciiTheme="minorHAnsi" w:hAnsiTheme="minorHAnsi" w:cstheme="minorHAnsi"/>
          <w:highlight w:val="cyan"/>
        </w:rPr>
        <w:t>The team found that climate change was a serious threat to national security and that it was: “most likely to happen in regions of the world that are already fertile ground for extremism</w:t>
      </w:r>
      <w:r w:rsidRPr="00742E8A">
        <w:rPr>
          <w:rFonts w:asciiTheme="minorHAnsi" w:hAnsiTheme="minorHAnsi" w:cstheme="minorHAnsi"/>
          <w:sz w:val="14"/>
        </w:rPr>
        <w:t xml:space="preserve">.” The team made recommendations from their analysis of regional impacts which suggested the following. </w:t>
      </w:r>
      <w:r w:rsidRPr="008F7E45">
        <w:rPr>
          <w:rStyle w:val="StyleUnderline"/>
          <w:rFonts w:asciiTheme="minorHAnsi" w:hAnsiTheme="minorHAnsi" w:cstheme="minorHAnsi"/>
          <w:highlight w:val="cyan"/>
        </w:rPr>
        <w:t xml:space="preserve">Europe would experience </w:t>
      </w:r>
      <w:r w:rsidRPr="00742E8A">
        <w:rPr>
          <w:rStyle w:val="StyleUnderline"/>
          <w:rFonts w:asciiTheme="minorHAnsi" w:hAnsiTheme="minorHAnsi" w:cstheme="minorHAnsi"/>
        </w:rPr>
        <w:t xml:space="preserve">some fracturing because of border </w:t>
      </w:r>
      <w:r w:rsidRPr="008F7E45">
        <w:rPr>
          <w:rStyle w:val="StyleUnderline"/>
          <w:rFonts w:asciiTheme="minorHAnsi" w:hAnsiTheme="minorHAnsi" w:cstheme="minorHAnsi"/>
          <w:highlight w:val="cyan"/>
        </w:rPr>
        <w:t>migration</w:t>
      </w:r>
      <w:r w:rsidRPr="008F7E45">
        <w:rPr>
          <w:rFonts w:asciiTheme="minorHAnsi" w:hAnsiTheme="minorHAnsi" w:cstheme="minorHAnsi"/>
          <w:sz w:val="14"/>
          <w:highlight w:val="cyan"/>
        </w:rPr>
        <w:t>.</w:t>
      </w:r>
      <w:r w:rsidRPr="00742E8A">
        <w:rPr>
          <w:rFonts w:asciiTheme="minorHAnsi" w:hAnsiTheme="minorHAnsi" w:cstheme="minorHAnsi"/>
          <w:sz w:val="14"/>
        </w:rPr>
        <w:t xml:space="preserve"> Africa would need more stability and humanitarian operations provided by the United States. </w:t>
      </w:r>
      <w:r w:rsidRPr="00742E8A">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Middle East would experience a “loss of food and water security</w:t>
      </w:r>
      <w:r w:rsidRPr="00742E8A">
        <w:rPr>
          <w:rFonts w:asciiTheme="minorHAnsi" w:hAnsiTheme="minorHAnsi" w:cstheme="minorHAnsi"/>
          <w:sz w:val="14"/>
        </w:rPr>
        <w:t xml:space="preserve"> (which) will increase pressure to emigrate across borders.” </w:t>
      </w:r>
      <w:r w:rsidRPr="008F7E45">
        <w:rPr>
          <w:rStyle w:val="StyleUnderline"/>
          <w:rFonts w:asciiTheme="minorHAnsi" w:hAnsiTheme="minorHAnsi" w:cstheme="minorHAnsi"/>
          <w:highlight w:val="cyan"/>
        </w:rPr>
        <w:t>Asia would suffer from “threats to water and the spread of infectious disease</w:t>
      </w:r>
      <w:r w:rsidRPr="008F7E45">
        <w:rPr>
          <w:rFonts w:asciiTheme="minorHAnsi" w:hAnsiTheme="minorHAnsi" w:cstheme="minorHAnsi"/>
          <w:sz w:val="14"/>
          <w:highlight w:val="cyan"/>
        </w:rPr>
        <w:t>.</w:t>
      </w:r>
      <w:r w:rsidRPr="00742E8A">
        <w:rPr>
          <w:rFonts w:asciiTheme="minorHAnsi" w:hAnsiTheme="minorHAnsi" w:cstheme="minorHAnsi"/>
          <w:sz w:val="14"/>
        </w:rPr>
        <w:t xml:space="preserve">” In 2009 the CIA opened a Center on Climate Change and National Security to coordinate across the intelligence community and to focus policy.  In May 2014, CNA again convened a Military Advisory Board but this time to assess National Security and the Accelerating Risk of Climate Change. The report concludes that </w:t>
      </w:r>
      <w:r w:rsidRPr="008F7E45">
        <w:rPr>
          <w:rStyle w:val="StyleUnderline"/>
          <w:rFonts w:asciiTheme="minorHAnsi" w:hAnsiTheme="minorHAnsi" w:cstheme="minorHAnsi"/>
          <w:highlight w:val="cyan"/>
        </w:rPr>
        <w:t>climate change is</w:t>
      </w:r>
      <w:r w:rsidRPr="00742E8A">
        <w:rPr>
          <w:rFonts w:asciiTheme="minorHAnsi" w:hAnsiTheme="minorHAnsi" w:cstheme="minorHAnsi"/>
          <w:sz w:val="14"/>
        </w:rPr>
        <w:t xml:space="preserve"> no longer a future threat but </w:t>
      </w:r>
      <w:r w:rsidRPr="008F7E45">
        <w:rPr>
          <w:rStyle w:val="StyleUnderline"/>
          <w:rFonts w:asciiTheme="minorHAnsi" w:hAnsiTheme="minorHAnsi" w:cstheme="minorHAnsi"/>
          <w:highlight w:val="cyan"/>
        </w:rPr>
        <w:t>occurring right now</w:t>
      </w:r>
      <w:r w:rsidRPr="008F7E45">
        <w:rPr>
          <w:rFonts w:asciiTheme="minorHAnsi" w:hAnsiTheme="minorHAnsi" w:cstheme="minorHAnsi"/>
          <w:sz w:val="14"/>
          <w:highlight w:val="cyan"/>
        </w:rPr>
        <w:t xml:space="preserve"> </w:t>
      </w:r>
      <w:r w:rsidRPr="00742E8A">
        <w:rPr>
          <w:rFonts w:asciiTheme="minorHAnsi" w:hAnsiTheme="minorHAnsi" w:cstheme="minorHAnsi"/>
          <w:sz w:val="14"/>
        </w:rPr>
        <w:t xml:space="preserve">and the authors appeal to the security community, the entire government and the American people to not only build resilience against projected climate change impacts but to form agreements to stabilize climate change and also to integrate climate change across all strategy and planning.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8F7E45">
        <w:rPr>
          <w:rStyle w:val="StyleUnderline"/>
          <w:rFonts w:asciiTheme="minorHAnsi" w:hAnsiTheme="minorHAnsi" w:cstheme="minorHAnsi"/>
          <w:highlight w:val="cyan"/>
        </w:rPr>
        <w:t>Actions by the U</w:t>
      </w:r>
      <w:r w:rsidRPr="00742E8A">
        <w:rPr>
          <w:rStyle w:val="StyleUnderline"/>
          <w:rFonts w:asciiTheme="minorHAnsi" w:hAnsiTheme="minorHAnsi" w:cstheme="minorHAnsi"/>
        </w:rPr>
        <w:t xml:space="preserve">nited </w:t>
      </w:r>
      <w:r w:rsidRPr="008F7E45">
        <w:rPr>
          <w:rStyle w:val="StyleUnderline"/>
          <w:rFonts w:asciiTheme="minorHAnsi" w:hAnsiTheme="minorHAnsi" w:cstheme="minorHAnsi"/>
          <w:highlight w:val="cyan"/>
        </w:rPr>
        <w:t>S</w:t>
      </w:r>
      <w:r w:rsidRPr="00742E8A">
        <w:rPr>
          <w:rStyle w:val="StyleUnderline"/>
          <w:rFonts w:asciiTheme="minorHAnsi" w:hAnsiTheme="minorHAnsi" w:cstheme="minorHAnsi"/>
        </w:rPr>
        <w:t xml:space="preserve">tates </w:t>
      </w:r>
      <w:r w:rsidRPr="008F7E45">
        <w:rPr>
          <w:rStyle w:val="StyleUnderline"/>
          <w:rFonts w:asciiTheme="minorHAnsi" w:hAnsiTheme="minorHAnsi" w:cstheme="minorHAnsi"/>
          <w:highlight w:val="cyan"/>
        </w:rPr>
        <w:t>and the international community have been insufficient</w:t>
      </w:r>
      <w:r w:rsidRPr="00742E8A">
        <w:rPr>
          <w:rFonts w:asciiTheme="minorHAnsi" w:hAnsiTheme="minorHAnsi" w:cstheme="minorHAnsi"/>
          <w:sz w:val="14"/>
        </w:rPr>
        <w:t xml:space="preserve"> to adapt to the challenges associated with projected climate change. </w:t>
      </w:r>
      <w:r w:rsidRPr="008F7E45">
        <w:rPr>
          <w:rStyle w:val="StyleUnderline"/>
          <w:rFonts w:asciiTheme="minorHAnsi" w:hAnsiTheme="minorHAnsi" w:cstheme="minorHAnsi"/>
          <w:highlight w:val="cyan"/>
        </w:rPr>
        <w:t>Strengthening resilience to climate impacts already locked into the system is critical,</w:t>
      </w:r>
      <w:r w:rsidRPr="00742E8A">
        <w:rPr>
          <w:rStyle w:val="StyleUnderline"/>
          <w:rFonts w:asciiTheme="minorHAnsi" w:hAnsiTheme="minorHAnsi" w:cstheme="minorHAnsi"/>
        </w:rPr>
        <w:t xml:space="preserve"> but this will reduce long-term risk only if improvements in resilience are accompanied by actionable agreements on ways to stabilize climate change</w:t>
      </w:r>
      <w:r w:rsidRPr="00742E8A">
        <w:rPr>
          <w:rFonts w:asciiTheme="minorHAnsi" w:hAnsiTheme="minorHAnsi" w:cstheme="minorHAnsi"/>
          <w:sz w:val="14"/>
        </w:rPr>
        <w:t xml:space="preserve">.  The 9/11 Report framed the terrorist attacks as less of a failure of intelligence than a failure of imagination. Greenpeace’s 2003 account of the Pentagon’s alleged report describes a coming climate Armageddon which to readers was unimaginable and hence the report was not really taken seriously. It described:  </w:t>
      </w:r>
      <w:r w:rsidRPr="008F7E45">
        <w:rPr>
          <w:rStyle w:val="StyleUnderline"/>
          <w:rFonts w:asciiTheme="minorHAnsi" w:hAnsiTheme="minorHAnsi" w:cstheme="minorHAnsi"/>
          <w:highlight w:val="cyan"/>
        </w:rPr>
        <w:t>A world thrown into turmoil by drought, floods, typhoons.</w:t>
      </w:r>
      <w:r w:rsidRPr="00742E8A">
        <w:rPr>
          <w:rStyle w:val="StyleUnderline"/>
          <w:rFonts w:asciiTheme="minorHAnsi" w:hAnsiTheme="minorHAnsi" w:cstheme="minorHAnsi"/>
        </w:rPr>
        <w:t xml:space="preserve"> Whole countries rendered uninhabitable.</w:t>
      </w:r>
      <w:r w:rsidRPr="00742E8A">
        <w:rPr>
          <w:rFonts w:asciiTheme="minorHAnsi" w:hAnsiTheme="minorHAnsi" w:cstheme="minorHAnsi"/>
          <w:sz w:val="14"/>
        </w:rPr>
        <w:t xml:space="preserve"> The capital of the Netherlands submerged. </w:t>
      </w:r>
      <w:r w:rsidRPr="00742E8A">
        <w:rPr>
          <w:rStyle w:val="StyleUnderline"/>
          <w:rFonts w:asciiTheme="minorHAnsi" w:hAnsiTheme="minorHAnsi" w:cstheme="minorHAnsi"/>
        </w:rPr>
        <w:t>The borders of the U.S. and Australia patrolled by armies firing into waves of starving boat people desperate to find a new home</w:t>
      </w:r>
      <w:r w:rsidRPr="00742E8A">
        <w:rPr>
          <w:rFonts w:asciiTheme="minorHAnsi" w:hAnsiTheme="minorHAnsi" w:cstheme="minorHAnsi"/>
          <w:sz w:val="14"/>
        </w:rPr>
        <w:t xml:space="preserve">. Fishing boats armed with cannon to drive off competitors. Demands for access to water and farmland backed up with nuclear weapons.  The CNA and Greenpeace/Pentagon reports are both mirrored by similar analysis by the World Bank which highlighted not only the physical manifestations of climate change, but also the significant human impacts that threaten to unravel decades of economic development, which will ultimately foster conflict.  </w:t>
      </w:r>
      <w:r w:rsidRPr="008F7E45">
        <w:rPr>
          <w:rStyle w:val="StyleUnderline"/>
          <w:rFonts w:asciiTheme="minorHAnsi" w:hAnsiTheme="minorHAnsi" w:cstheme="minorHAnsi"/>
          <w:highlight w:val="cyan"/>
        </w:rPr>
        <w:t>Climate change is the</w:t>
      </w:r>
      <w:r w:rsidRPr="00742E8A">
        <w:rPr>
          <w:rStyle w:val="StyleUnderline"/>
          <w:rFonts w:asciiTheme="minorHAnsi" w:hAnsiTheme="minorHAnsi" w:cstheme="minorHAnsi"/>
        </w:rPr>
        <w:t xml:space="preserve"> quintessential “</w:t>
      </w:r>
      <w:r w:rsidRPr="008F7E45">
        <w:rPr>
          <w:rStyle w:val="StyleUnderline"/>
          <w:rFonts w:asciiTheme="minorHAnsi" w:hAnsiTheme="minorHAnsi" w:cstheme="minorHAnsi"/>
          <w:highlight w:val="cyan"/>
        </w:rPr>
        <w:t>Tragedy of the Commons</w:t>
      </w:r>
      <w:r w:rsidRPr="00742E8A">
        <w:rPr>
          <w:rStyle w:val="StyleUnderline"/>
          <w:rFonts w:asciiTheme="minorHAnsi" w:hAnsiTheme="minorHAnsi" w:cstheme="minorHAnsi"/>
        </w:rPr>
        <w:t xml:space="preserve">,” where the </w:t>
      </w:r>
      <w:r w:rsidRPr="008F7E45">
        <w:rPr>
          <w:rStyle w:val="StyleUnderline"/>
          <w:rFonts w:asciiTheme="minorHAnsi" w:hAnsiTheme="minorHAnsi" w:cstheme="minorHAnsi"/>
          <w:highlight w:val="cyan"/>
        </w:rPr>
        <w:t>cumulative impact of many individual actions</w:t>
      </w:r>
      <w:r w:rsidRPr="00742E8A">
        <w:rPr>
          <w:rFonts w:asciiTheme="minorHAnsi" w:hAnsiTheme="minorHAnsi" w:cstheme="minorHAnsi"/>
          <w:sz w:val="14"/>
        </w:rPr>
        <w:t xml:space="preserve"> (carbon emission in this case</w:t>
      </w:r>
      <w:r w:rsidRPr="00742E8A">
        <w:rPr>
          <w:rStyle w:val="StyleUnderline"/>
          <w:rFonts w:asciiTheme="minorHAnsi" w:hAnsiTheme="minorHAnsi" w:cstheme="minorHAnsi"/>
        </w:rPr>
        <w:t>) is not seen as linked to the marginal gains available to each individual action and not seen as cause and effect</w:t>
      </w:r>
      <w:r w:rsidRPr="00742E8A">
        <w:rPr>
          <w:rFonts w:asciiTheme="minorHAnsi" w:hAnsiTheme="minorHAnsi" w:cstheme="minorHAnsi"/>
          <w:sz w:val="14"/>
        </w:rPr>
        <w:t xml:space="preserve">. It is simultaneously huge, yet amorphous and nearly invisible from day to day. It is occurring very fast in geologic time terms, but in human time it is (was) slow and incremental. </w:t>
      </w:r>
      <w:r w:rsidRPr="00742E8A">
        <w:rPr>
          <w:rStyle w:val="StyleUnderline"/>
          <w:rFonts w:asciiTheme="minorHAnsi" w:hAnsiTheme="minorHAnsi" w:cstheme="minorHAnsi"/>
        </w:rPr>
        <w:t>Among environmental problems, it is uniquely global</w:t>
      </w:r>
      <w:r w:rsidRPr="00742E8A">
        <w:rPr>
          <w:rFonts w:asciiTheme="minorHAnsi" w:hAnsiTheme="minorHAnsi" w:cstheme="minorHAnsi"/>
          <w:sz w:val="14"/>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49174A" w:rsidRDefault="0049174A" w:rsidP="0049174A"/>
    <w:p w:rsidR="0049174A" w:rsidRDefault="0049174A" w:rsidP="0049174A">
      <w:pPr>
        <w:pStyle w:val="Heading3"/>
      </w:pPr>
      <w:r>
        <w:t>Impact: Diversionary War</w:t>
      </w:r>
    </w:p>
    <w:p w:rsidR="00EA4B26" w:rsidRPr="00C618D5" w:rsidRDefault="00EA4B26" w:rsidP="00EA4B26">
      <w:pPr>
        <w:keepNext/>
        <w:keepLines/>
        <w:spacing w:before="40" w:after="0"/>
        <w:outlineLvl w:val="3"/>
        <w:rPr>
          <w:rFonts w:eastAsiaTheme="majorEastAsia" w:cstheme="majorBidi"/>
          <w:b/>
          <w:iCs/>
          <w:sz w:val="26"/>
        </w:rPr>
      </w:pPr>
      <w:r w:rsidRPr="00C618D5">
        <w:rPr>
          <w:rFonts w:eastAsiaTheme="majorEastAsia" w:cstheme="majorBidi"/>
          <w:b/>
          <w:iCs/>
          <w:sz w:val="26"/>
        </w:rPr>
        <w:t>Current political climate makes Trump much more likely to engage in diversionary conflicts</w:t>
      </w:r>
    </w:p>
    <w:p w:rsidR="00EA4B26" w:rsidRPr="00C618D5" w:rsidRDefault="00A52EF9" w:rsidP="00EA4B26">
      <w:pPr>
        <w:rPr>
          <w:b/>
          <w:bCs/>
        </w:rPr>
      </w:pPr>
      <w:hyperlink r:id="rId59" w:history="1">
        <w:r w:rsidR="00EA4B26" w:rsidRPr="00C618D5">
          <w:t xml:space="preserve">Gene </w:t>
        </w:r>
        <w:r w:rsidR="00EA4B26" w:rsidRPr="00C618D5">
          <w:rPr>
            <w:b/>
            <w:bCs/>
            <w:sz w:val="26"/>
          </w:rPr>
          <w:t>Healy</w:t>
        </w:r>
      </w:hyperlink>
      <w:r w:rsidR="00EA4B26" w:rsidRPr="00C618D5">
        <w:t xml:space="preserve"> April 28, </w:t>
      </w:r>
      <w:r w:rsidR="00EA4B26" w:rsidRPr="00C618D5">
        <w:rPr>
          <w:b/>
          <w:bCs/>
          <w:sz w:val="26"/>
        </w:rPr>
        <w:t>2017</w:t>
      </w:r>
      <w:r w:rsidR="00EA4B26" w:rsidRPr="00C618D5">
        <w:t>, “100 Days in, Trump Has Already Learned the Seductions of Foreign War”, CATO Institute, is a vice president at the Cato Institute and author of “The Cult of the Presidency”, https://www.cato.org/publications/commentary/100-days-trump-has-already-learned-seductions-foreign-war</w:t>
      </w:r>
    </w:p>
    <w:p w:rsidR="00EA4B26" w:rsidRPr="00C618D5" w:rsidRDefault="00EA4B26" w:rsidP="00EA4B26">
      <w:pPr>
        <w:rPr>
          <w:sz w:val="16"/>
        </w:rPr>
      </w:pPr>
      <w:r w:rsidRPr="00C618D5">
        <w:rPr>
          <w:sz w:val="16"/>
        </w:rPr>
        <w:t>With his major initiatives stymied by Congress and the courts, President Trump has begun griping about the media holding him to </w:t>
      </w:r>
      <w:hyperlink r:id="rId60" w:tgtFrame="_blank" w:history="1">
        <w:r w:rsidRPr="00C618D5">
          <w:rPr>
            <w:sz w:val="16"/>
          </w:rPr>
          <w:t>“the ridiculous standard of the first 100 days.”</w:t>
        </w:r>
      </w:hyperlink>
      <w:r w:rsidRPr="00C618D5">
        <w:rPr>
          <w:sz w:val="16"/>
        </w:rPr>
        <w:t xml:space="preserve"> The good news for Trump is he can argue for an extension: according to some of America’s preeminent “thought leaders,” he wasn’t really president until he hit Syria with 59 Tomahawk missiles on April 6. “The Trump administration can truly be said to have started only now,” </w:t>
      </w:r>
      <w:hyperlink r:id="rId61" w:tgtFrame="_blank" w:history="1">
        <w:r w:rsidRPr="00C618D5">
          <w:rPr>
            <w:sz w:val="16"/>
          </w:rPr>
          <w:t>exulted</w:t>
        </w:r>
      </w:hyperlink>
      <w:r w:rsidRPr="00C618D5">
        <w:rPr>
          <w:sz w:val="16"/>
        </w:rPr>
        <w:t xml:space="preserve"> neoconservative foreign policy guru Elliot Abrams the day after the airstrikes. “Donald Trump became the president of the United States [last night],” </w:t>
      </w:r>
      <w:hyperlink r:id="rId62" w:tgtFrame="_blank" w:history="1">
        <w:r w:rsidRPr="00C618D5">
          <w:rPr>
            <w:sz w:val="16"/>
          </w:rPr>
          <w:t>echoed</w:t>
        </w:r>
      </w:hyperlink>
      <w:r w:rsidRPr="00C618D5">
        <w:rPr>
          <w:sz w:val="16"/>
        </w:rPr>
        <w:t xml:space="preserve"> CNN’s Fareed Zakaria. It was “a big moment,” “a kind of education of Donald Trump,” Zakaria gushed: Trump “realized [that] presidents don’t need to go to a pesky Congress every time they want military force.” As a practical matter, Zakaria is right: perversely, </w:t>
      </w:r>
      <w:r w:rsidRPr="008F7E45">
        <w:rPr>
          <w:b/>
          <w:iCs/>
          <w:highlight w:val="cyan"/>
          <w:u w:val="single"/>
        </w:rPr>
        <w:t>it’s in the use of military force—the area where presidents are most dangerous—where they now have the freest hand</w:t>
      </w:r>
      <w:r w:rsidRPr="00C618D5">
        <w:rPr>
          <w:b/>
          <w:iCs/>
          <w:u w:val="single"/>
        </w:rPr>
        <w:t>.</w:t>
      </w:r>
      <w:r w:rsidRPr="00C618D5">
        <w:rPr>
          <w:sz w:val="16"/>
        </w:rPr>
        <w:t xml:space="preserve"> The president can’t unilaterally pass a tax cut or a new health-care plan, but </w:t>
      </w:r>
      <w:r w:rsidRPr="00C618D5">
        <w:rPr>
          <w:b/>
          <w:iCs/>
          <w:u w:val="single"/>
        </w:rPr>
        <w:t xml:space="preserve">say the word, and the missiles will fly. </w:t>
      </w:r>
      <w:r w:rsidRPr="008F7E45">
        <w:rPr>
          <w:b/>
          <w:iCs/>
          <w:highlight w:val="cyan"/>
          <w:u w:val="single"/>
        </w:rPr>
        <w:t>When he’s showered in media accolades for doing so, it can make the resort to force particularly seductive</w:t>
      </w:r>
      <w:r w:rsidRPr="00C618D5">
        <w:rPr>
          <w:sz w:val="16"/>
        </w:rPr>
        <w:t xml:space="preserve">. With tensions rising on the Korean Peninsula, the Trump team has signaled it may be ready to unleash another barrage, if it can just get </w:t>
      </w:r>
      <w:hyperlink r:id="rId63" w:tgtFrame="_blank" w:history="1">
        <w:r w:rsidRPr="00C618D5">
          <w:rPr>
            <w:sz w:val="16"/>
          </w:rPr>
          <w:t>our errant “armada”</w:t>
        </w:r>
      </w:hyperlink>
      <w:r w:rsidRPr="00C618D5">
        <w:rPr>
          <w:sz w:val="16"/>
        </w:rPr>
        <w:t xml:space="preserve"> into position. </w:t>
      </w:r>
      <w:r w:rsidRPr="00C618D5">
        <w:rPr>
          <w:b/>
          <w:iCs/>
          <w:u w:val="single"/>
        </w:rPr>
        <w:t xml:space="preserve">Asked last Monday whether the president was “prepared to act alone” against North Korea, White House press secretary Sean Spicer </w:t>
      </w:r>
      <w:hyperlink r:id="rId64" w:tgtFrame="_blank" w:history="1">
        <w:r w:rsidRPr="00C618D5">
          <w:rPr>
            <w:b/>
            <w:iCs/>
            <w:u w:val="single"/>
          </w:rPr>
          <w:t>replied</w:t>
        </w:r>
      </w:hyperlink>
      <w:r w:rsidRPr="00C618D5">
        <w:rPr>
          <w:b/>
          <w:iCs/>
          <w:u w:val="single"/>
        </w:rPr>
        <w:t xml:space="preserve"> they’d make sure Congress is “notified,” but “I think he’s going to utilize the powers under Article II of the Constitution.”</w:t>
      </w:r>
      <w:r w:rsidRPr="00C618D5">
        <w:rPr>
          <w:sz w:val="16"/>
        </w:rPr>
        <w:t xml:space="preserve"> Now that’s presidential! </w:t>
      </w:r>
      <w:r w:rsidRPr="008F7E45">
        <w:rPr>
          <w:b/>
          <w:iCs/>
          <w:highlight w:val="cyan"/>
          <w:u w:val="single"/>
        </w:rPr>
        <w:t>Our political culture has degraded to the point where it encourages the worst presidential temptations—and we’ve made waging war nearly as easy as firing off a tweet</w:t>
      </w:r>
      <w:r w:rsidRPr="00C618D5">
        <w:rPr>
          <w:b/>
          <w:iCs/>
          <w:u w:val="single"/>
        </w:rPr>
        <w:t xml:space="preserve">. </w:t>
      </w:r>
      <w:r w:rsidRPr="00C618D5">
        <w:rPr>
          <w:sz w:val="16"/>
        </w:rPr>
        <w:t xml:space="preserve">War Abroad Distracts Americans from Home Our Constitution’s framers had a far narrower view of the president’s powers, and envisioned a broader role for that “pesky Congress” in matters of war and peace. As James Madison </w:t>
      </w:r>
      <w:hyperlink r:id="rId65" w:tgtFrame="_blank" w:history="1">
        <w:r w:rsidRPr="00C618D5">
          <w:rPr>
            <w:sz w:val="16"/>
          </w:rPr>
          <w:t>put it in 1793</w:t>
        </w:r>
      </w:hyperlink>
      <w:r w:rsidRPr="00C618D5">
        <w:rPr>
          <w:sz w:val="16"/>
        </w:rPr>
        <w:t xml:space="preserve">, “In no part of the constitution is more wisdom to be found, than in the clause which confides the question of war or peace to the legislature, and not to the executive department”; were it otherwise, “the trust and the temptation would be too great for any one man.” There’s a good deal of political-science evidence suggesting that the “temptation” Madison warned about is real. </w:t>
      </w:r>
      <w:r w:rsidRPr="00C618D5">
        <w:rPr>
          <w:b/>
          <w:iCs/>
          <w:u w:val="single"/>
        </w:rPr>
        <w:t xml:space="preserve">The “rally effect, “for “rally round the flag,” describes the popularity boost presidents derive from international conflict: “Scholars have repeatedly found short-lived spikes in US presidential approval </w:t>
      </w:r>
      <w:hyperlink r:id="rId66" w:anchor="page_scan_tab_contents" w:tgtFrame="_blank" w:history="1">
        <w:r w:rsidRPr="00C618D5">
          <w:rPr>
            <w:b/>
            <w:iCs/>
            <w:u w:val="single"/>
          </w:rPr>
          <w:t>following US uses of military force</w:t>
        </w:r>
      </w:hyperlink>
      <w:r w:rsidRPr="00C618D5">
        <w:rPr>
          <w:b/>
          <w:iCs/>
          <w:u w:val="single"/>
        </w:rPr>
        <w:t>.” The “diversionary war” hypothesis—the scholarly moniker for “Wag the Dog”—proposes that beleaguered presidents may seek to distract the public by waging war abroad.</w:t>
      </w:r>
      <w:r w:rsidRPr="00C618D5">
        <w:rPr>
          <w:sz w:val="16"/>
        </w:rPr>
        <w:t xml:space="preserve"> Here, the evidence is </w:t>
      </w:r>
      <w:hyperlink r:id="rId67" w:tgtFrame="_blank" w:history="1">
        <w:r w:rsidRPr="00C618D5">
          <w:rPr>
            <w:sz w:val="16"/>
          </w:rPr>
          <w:t>more mixed</w:t>
        </w:r>
      </w:hyperlink>
      <w:r w:rsidRPr="00C618D5">
        <w:rPr>
          <w:sz w:val="16"/>
        </w:rPr>
        <w:t xml:space="preserve">. But </w:t>
      </w:r>
      <w:r w:rsidRPr="008F7E45">
        <w:rPr>
          <w:b/>
          <w:iCs/>
          <w:highlight w:val="cyan"/>
          <w:u w:val="single"/>
        </w:rPr>
        <w:t xml:space="preserve">various studies have found that presidents are more likely to use force during periods of </w:t>
      </w:r>
      <w:hyperlink r:id="rId68" w:tgtFrame="_blank" w:history="1">
        <w:r w:rsidRPr="008F7E45">
          <w:rPr>
            <w:b/>
            <w:iCs/>
            <w:highlight w:val="cyan"/>
            <w:u w:val="single"/>
          </w:rPr>
          <w:t>economic stagnation</w:t>
        </w:r>
      </w:hyperlink>
      <w:r w:rsidRPr="008F7E45">
        <w:rPr>
          <w:b/>
          <w:iCs/>
          <w:highlight w:val="cyan"/>
          <w:u w:val="single"/>
        </w:rPr>
        <w:t xml:space="preserve">, or </w:t>
      </w:r>
      <w:hyperlink r:id="rId69" w:tgtFrame="_blank" w:history="1">
        <w:r w:rsidRPr="008F7E45">
          <w:rPr>
            <w:b/>
            <w:iCs/>
            <w:highlight w:val="cyan"/>
            <w:u w:val="single"/>
          </w:rPr>
          <w:t>high unemployment</w:t>
        </w:r>
      </w:hyperlink>
      <w:r w:rsidRPr="008F7E45">
        <w:rPr>
          <w:b/>
          <w:iCs/>
          <w:highlight w:val="cyan"/>
          <w:u w:val="single"/>
        </w:rPr>
        <w:t xml:space="preserve">, and that “presidents resort to the sword more quickly </w:t>
      </w:r>
      <w:hyperlink r:id="rId70" w:anchor="v=onepage&amp;q=Howell%20%E2%80%98%E2%80%98presidents%20resort%20to%20the%20sword%20more%20quickly%20when%20their%20approval%20ratings%20decline.''&amp;f=false" w:tgtFrame="_blank" w:history="1">
        <w:r w:rsidRPr="008F7E45">
          <w:rPr>
            <w:b/>
            <w:iCs/>
            <w:highlight w:val="cyan"/>
            <w:u w:val="single"/>
          </w:rPr>
          <w:t>when their approval ratings decline</w:t>
        </w:r>
      </w:hyperlink>
      <w:r w:rsidRPr="008F7E45">
        <w:rPr>
          <w:b/>
          <w:iCs/>
          <w:highlight w:val="cyan"/>
          <w:u w:val="single"/>
        </w:rPr>
        <w:t>.” Some presidents may be particularly susceptible to temptation: “</w:t>
      </w:r>
      <w:hyperlink r:id="rId71" w:tgtFrame="_blank" w:history="1">
        <w:r w:rsidRPr="008F7E45">
          <w:rPr>
            <w:b/>
            <w:iCs/>
            <w:highlight w:val="cyan"/>
            <w:u w:val="single"/>
          </w:rPr>
          <w:t>More conceptually simple leaders</w:t>
        </w:r>
      </w:hyperlink>
      <w:r w:rsidRPr="008F7E45">
        <w:rPr>
          <w:b/>
          <w:iCs/>
          <w:highlight w:val="cyan"/>
          <w:u w:val="single"/>
        </w:rPr>
        <w:t>—particularly when high in distrust, a trait linked to more hawkish policy inclinations—are significantly more likely to engage in diversion.</w:t>
      </w:r>
      <w:r w:rsidRPr="00C618D5">
        <w:rPr>
          <w:b/>
          <w:iCs/>
          <w:u w:val="single"/>
        </w:rPr>
        <w:t>”</w:t>
      </w:r>
      <w:r w:rsidRPr="00C618D5">
        <w:rPr>
          <w:sz w:val="16"/>
        </w:rPr>
        <w:t xml:space="preserve"> The Media Love War. Middle America, Not So Much Whatever motivated Trump’s Syria strike, it seems to have given his dismal approval ratings </w:t>
      </w:r>
      <w:hyperlink r:id="rId72" w:tgtFrame="_blank" w:history="1">
        <w:r w:rsidRPr="00C618D5">
          <w:rPr>
            <w:sz w:val="16"/>
          </w:rPr>
          <w:t>a nudge</w:t>
        </w:r>
      </w:hyperlink>
      <w:r w:rsidRPr="00C618D5">
        <w:rPr>
          <w:sz w:val="16"/>
        </w:rPr>
        <w:t xml:space="preserve">. Moreover, judging by the </w:t>
      </w:r>
      <w:hyperlink r:id="rId73" w:tgtFrame="_blank" w:history="1">
        <w:r w:rsidRPr="00C618D5">
          <w:rPr>
            <w:sz w:val="16"/>
          </w:rPr>
          <w:t>chorus of approval</w:t>
        </w:r>
      </w:hyperlink>
      <w:r w:rsidRPr="00C618D5">
        <w:rPr>
          <w:sz w:val="16"/>
        </w:rPr>
        <w:t xml:space="preserve"> from American “opinion leaders,” the president may have to rethink his view that the press is the “enemy of the American people.” </w:t>
      </w:r>
      <w:r w:rsidRPr="008F7E45">
        <w:rPr>
          <w:b/>
          <w:iCs/>
          <w:highlight w:val="cyan"/>
          <w:u w:val="single"/>
        </w:rPr>
        <w:t>On Syria, media elites</w:t>
      </w:r>
      <w:r w:rsidRPr="00C618D5">
        <w:rPr>
          <w:b/>
          <w:iCs/>
          <w:u w:val="single"/>
        </w:rPr>
        <w:t xml:space="preserve"> proved themselves far more likely to “rally round the flag” than will guys in trucker hats. The “failing New York Times” </w:t>
      </w:r>
      <w:r w:rsidRPr="008F7E45">
        <w:rPr>
          <w:b/>
          <w:iCs/>
          <w:highlight w:val="cyan"/>
          <w:u w:val="single"/>
        </w:rPr>
        <w:t xml:space="preserve">greeted the airstrikes with the headline </w:t>
      </w:r>
      <w:hyperlink r:id="rId74" w:tgtFrame="_blank" w:history="1">
        <w:r w:rsidRPr="008F7E45">
          <w:rPr>
            <w:b/>
            <w:iCs/>
            <w:highlight w:val="cyan"/>
            <w:u w:val="single"/>
          </w:rPr>
          <w:t>“On Syria Attack, Trump’s Heart Came First.”</w:t>
        </w:r>
      </w:hyperlink>
      <w:r w:rsidRPr="008F7E45">
        <w:rPr>
          <w:b/>
          <w:iCs/>
          <w:highlight w:val="cyan"/>
          <w:u w:val="single"/>
        </w:rPr>
        <w:t xml:space="preserve"> He “did the right thing”</w:t>
      </w:r>
      <w:r w:rsidRPr="00C618D5">
        <w:rPr>
          <w:b/>
          <w:iCs/>
          <w:u w:val="single"/>
        </w:rPr>
        <w:t xml:space="preserve"> was the common refrain from former critics,</w:t>
      </w:r>
      <w:r w:rsidRPr="00C618D5">
        <w:rPr>
          <w:sz w:val="16"/>
        </w:rPr>
        <w:t xml:space="preserve"> like the Times’ </w:t>
      </w:r>
      <w:hyperlink r:id="rId75" w:tgtFrame="_blank" w:history="1">
        <w:r w:rsidRPr="00C618D5">
          <w:rPr>
            <w:sz w:val="16"/>
          </w:rPr>
          <w:t>Nicholas Kristof</w:t>
        </w:r>
      </w:hyperlink>
      <w:r w:rsidRPr="00C618D5">
        <w:rPr>
          <w:sz w:val="16"/>
        </w:rPr>
        <w:t xml:space="preserve">, the humanitarian hawk </w:t>
      </w:r>
      <w:hyperlink r:id="rId76" w:tgtFrame="_blank" w:history="1">
        <w:r w:rsidRPr="00C618D5">
          <w:rPr>
            <w:sz w:val="16"/>
          </w:rPr>
          <w:t>Anne-Marie Slaughter</w:t>
        </w:r>
      </w:hyperlink>
      <w:r w:rsidRPr="00C618D5">
        <w:rPr>
          <w:sz w:val="16"/>
        </w:rPr>
        <w:t>, and neoconservative #</w:t>
      </w:r>
      <w:proofErr w:type="spellStart"/>
      <w:r w:rsidRPr="00C618D5">
        <w:rPr>
          <w:sz w:val="16"/>
        </w:rPr>
        <w:t>NeverTrump-er</w:t>
      </w:r>
      <w:proofErr w:type="spellEnd"/>
      <w:r w:rsidRPr="00C618D5">
        <w:rPr>
          <w:sz w:val="16"/>
        </w:rPr>
        <w:t xml:space="preserve"> </w:t>
      </w:r>
      <w:hyperlink r:id="rId77" w:tgtFrame="_blank" w:history="1">
        <w:r w:rsidRPr="00C618D5">
          <w:rPr>
            <w:sz w:val="16"/>
          </w:rPr>
          <w:t>Bret Stephens</w:t>
        </w:r>
      </w:hyperlink>
      <w:r w:rsidRPr="00C618D5">
        <w:rPr>
          <w:sz w:val="16"/>
        </w:rPr>
        <w:t xml:space="preserve">. It’s no surprise that, as a senior White House official told the Washington Post’s David Ignatius, “The decision to strike a Syrian air base was </w:t>
      </w:r>
      <w:hyperlink r:id="rId78" w:tgtFrame="_blank" w:history="1">
        <w:r w:rsidRPr="00C618D5">
          <w:rPr>
            <w:sz w:val="16"/>
          </w:rPr>
          <w:t>a confidence builder</w:t>
        </w:r>
      </w:hyperlink>
      <w:r w:rsidRPr="00C618D5">
        <w:rPr>
          <w:sz w:val="16"/>
        </w:rPr>
        <w:t xml:space="preserve"> for an inexperienced and sometimes fractious White House.” After all, “Trump couldn’t be sure when he launched the attack that a Russian wouldn’t be killed, or that some other freak mishap wouldn’t arise.” </w:t>
      </w:r>
      <w:r w:rsidRPr="008F7E45">
        <w:rPr>
          <w:b/>
          <w:iCs/>
          <w:highlight w:val="cyan"/>
          <w:u w:val="single"/>
        </w:rPr>
        <w:t>We managed to dodge the worst-case scenarios, but new dangers lie ahead</w:t>
      </w:r>
      <w:r w:rsidRPr="00C618D5">
        <w:rPr>
          <w:b/>
          <w:iCs/>
          <w:u w:val="single"/>
        </w:rPr>
        <w:t>.</w:t>
      </w:r>
      <w:r w:rsidRPr="00C618D5">
        <w:rPr>
          <w:sz w:val="16"/>
        </w:rPr>
        <w:t xml:space="preserve"> As </w:t>
      </w:r>
      <w:hyperlink r:id="rId79" w:tgtFrame="_blank" w:history="1">
        <w:r w:rsidRPr="00C618D5">
          <w:rPr>
            <w:sz w:val="16"/>
          </w:rPr>
          <w:t>Madison warned</w:t>
        </w:r>
      </w:hyperlink>
      <w:r w:rsidRPr="00C618D5">
        <w:rPr>
          <w:sz w:val="16"/>
        </w:rPr>
        <w:t xml:space="preserve">: in war, “laurels are to be gathered, and it is the executive brow they are to encircle. The strongest passions and most dangerous weaknesses of the human breast; ambition, avarice, vanity, the </w:t>
      </w:r>
      <w:proofErr w:type="spellStart"/>
      <w:r w:rsidRPr="00C618D5">
        <w:rPr>
          <w:sz w:val="16"/>
        </w:rPr>
        <w:t>honourable</w:t>
      </w:r>
      <w:proofErr w:type="spellEnd"/>
      <w:r w:rsidRPr="00C618D5">
        <w:rPr>
          <w:sz w:val="16"/>
        </w:rPr>
        <w:t xml:space="preserve"> or venial love of fame, are all in conspiracy against the desire and duty of peace.” Two centuries later, </w:t>
      </w:r>
      <w:r w:rsidRPr="00C618D5">
        <w:rPr>
          <w:b/>
          <w:iCs/>
          <w:u w:val="single"/>
        </w:rPr>
        <w:t>our political culture has degraded to the point where it encourages the worst presidential temptations—and we’ve made waging war nearly as easy as firing off a tweet</w:t>
      </w:r>
      <w:r w:rsidRPr="00C618D5">
        <w:rPr>
          <w:sz w:val="16"/>
        </w:rPr>
        <w:t>. If, per Fareed Zakaria, we’re witnessing the “education of Donald Trump,” what lessons is he being taught?</w:t>
      </w:r>
    </w:p>
    <w:p w:rsidR="00EA4B26" w:rsidRPr="00C618D5" w:rsidRDefault="00EA4B26" w:rsidP="00EA4B26"/>
    <w:p w:rsidR="00EA4B26" w:rsidRPr="00C618D5" w:rsidRDefault="00EA4B26" w:rsidP="00EA4B26">
      <w:pPr>
        <w:keepNext/>
        <w:keepLines/>
        <w:spacing w:before="40" w:after="0"/>
        <w:outlineLvl w:val="3"/>
        <w:rPr>
          <w:rFonts w:eastAsiaTheme="majorEastAsia" w:cstheme="majorBidi"/>
          <w:b/>
          <w:iCs/>
          <w:sz w:val="26"/>
        </w:rPr>
      </w:pPr>
      <w:r w:rsidRPr="00C618D5">
        <w:rPr>
          <w:rFonts w:eastAsiaTheme="majorEastAsia" w:cstheme="majorBidi"/>
          <w:b/>
          <w:iCs/>
          <w:sz w:val="26"/>
        </w:rPr>
        <w:t>US Economic decline risks war with Russia or China</w:t>
      </w:r>
    </w:p>
    <w:p w:rsidR="00EA4B26" w:rsidRPr="00C618D5" w:rsidRDefault="00A52EF9" w:rsidP="00EA4B26">
      <w:hyperlink r:id="rId80" w:history="1">
        <w:r w:rsidR="00EA4B26" w:rsidRPr="00C618D5">
          <w:t xml:space="preserve">Robert </w:t>
        </w:r>
        <w:r w:rsidR="00EA4B26" w:rsidRPr="00C618D5">
          <w:rPr>
            <w:b/>
            <w:bCs/>
            <w:sz w:val="26"/>
          </w:rPr>
          <w:t>Kagan</w:t>
        </w:r>
      </w:hyperlink>
      <w:r w:rsidR="00EA4B26" w:rsidRPr="00C618D5">
        <w:t xml:space="preserve"> February 6, </w:t>
      </w:r>
      <w:r w:rsidR="00EA4B26" w:rsidRPr="00C618D5">
        <w:rPr>
          <w:b/>
          <w:bCs/>
          <w:sz w:val="26"/>
        </w:rPr>
        <w:t>2017</w:t>
      </w:r>
      <w:r w:rsidR="00EA4B26" w:rsidRPr="00C618D5">
        <w:t>, “Backing into World War III”, The Brookings Institution, Kagan is a senior fellow with the </w:t>
      </w:r>
      <w:hyperlink r:id="rId81" w:tgtFrame="_blank" w:history="1">
        <w:r w:rsidR="00EA4B26" w:rsidRPr="00C618D5">
          <w:t>Project on International Order and Strategy</w:t>
        </w:r>
      </w:hyperlink>
      <w:r w:rsidR="00EA4B26" w:rsidRPr="00C618D5">
        <w:t> in the </w:t>
      </w:r>
      <w:hyperlink r:id="rId82" w:history="1">
        <w:r w:rsidR="00EA4B26" w:rsidRPr="00C618D5">
          <w:t>Foreign Policy</w:t>
        </w:r>
      </w:hyperlink>
      <w:r w:rsidR="00EA4B26" w:rsidRPr="00C618D5">
        <w:t> program at Brookings. He is a contributing columnist at the Washington, https://www.brookings.edu/research/backing-into-world-war-iii/</w:t>
      </w:r>
    </w:p>
    <w:p w:rsidR="00EA4B26" w:rsidRPr="00C618D5" w:rsidRDefault="00EA4B26" w:rsidP="00EA4B26">
      <w:pPr>
        <w:rPr>
          <w:sz w:val="16"/>
        </w:rPr>
      </w:pPr>
      <w:r w:rsidRPr="008F7E45">
        <w:rPr>
          <w:b/>
          <w:iCs/>
          <w:highlight w:val="cyan"/>
          <w:u w:val="single"/>
        </w:rPr>
        <w:t>The greatest check on Chinese and Russian ambitions has been the military and economic power of the United States</w:t>
      </w:r>
      <w:r w:rsidRPr="00C618D5">
        <w:rPr>
          <w:b/>
          <w:iCs/>
          <w:u w:val="single"/>
        </w:rPr>
        <w:t xml:space="preserve"> and its allies in Europe and Asia. </w:t>
      </w:r>
      <w:r w:rsidRPr="008F7E45">
        <w:rPr>
          <w:b/>
          <w:iCs/>
          <w:highlight w:val="cyan"/>
          <w:u w:val="single"/>
        </w:rPr>
        <w:t>China, although increasingly powerful, has had to contemplate facing the combined military and economic strength of the world’s superpower</w:t>
      </w:r>
      <w:r w:rsidRPr="00C618D5">
        <w:rPr>
          <w:b/>
          <w:iCs/>
          <w:u w:val="single"/>
        </w:rPr>
        <w:t xml:space="preserve"> and some very formidable regional powers linked by alliance or common strategic interest</w:t>
      </w:r>
      <w:r w:rsidRPr="00C618D5">
        <w:rPr>
          <w:sz w:val="16"/>
        </w:rPr>
        <w:t xml:space="preserve">—including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8F7E45">
        <w:rPr>
          <w:b/>
          <w:iCs/>
          <w:highlight w:val="cyan"/>
          <w:u w:val="single"/>
        </w:rPr>
        <w:t>Even were the Chinese to score an early victory in a conflict</w:t>
      </w:r>
      <w:r w:rsidRPr="00C618D5">
        <w:rPr>
          <w:sz w:val="16"/>
        </w:rPr>
        <w:t xml:space="preserve">, such as the military subjection of Taiwan or a naval battle in the South or East China Sea, </w:t>
      </w:r>
      <w:r w:rsidRPr="008F7E45">
        <w:rPr>
          <w:b/>
          <w:iCs/>
          <w:highlight w:val="cyan"/>
          <w:u w:val="single"/>
        </w:rPr>
        <w:t>they would have to contend over time with the combined industrial productive capacities of some of the world’s richest and most technologically advanced nations</w:t>
      </w:r>
      <w:r w:rsidRPr="00C618D5">
        <w:rPr>
          <w:b/>
          <w:iCs/>
          <w:u w:val="single"/>
        </w:rPr>
        <w:t xml:space="preserve"> and the likely cutoff of access to foreign markets on which their own economy depends. </w:t>
      </w:r>
      <w:r w:rsidRPr="008F7E45">
        <w:rPr>
          <w:b/>
          <w:iCs/>
          <w:highlight w:val="cyan"/>
          <w:u w:val="single"/>
        </w:rPr>
        <w:t>A weaker Russia, with its depleted population and oil- and gas-dependent economy, would face an even greater challenge</w:t>
      </w:r>
      <w:r w:rsidRPr="008F7E45">
        <w:rPr>
          <w:sz w:val="16"/>
          <w:highlight w:val="cyan"/>
        </w:rPr>
        <w:t>.</w:t>
      </w:r>
      <w:r w:rsidRPr="00C618D5">
        <w:rPr>
          <w:sz w:val="16"/>
        </w:rPr>
        <w:t xml:space="preserve"> 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t>
      </w:r>
      <w:proofErr w:type="spellStart"/>
      <w:r w:rsidRPr="00C618D5">
        <w:rPr>
          <w:sz w:val="16"/>
        </w:rPr>
        <w:t>Wohlforth</w:t>
      </w:r>
      <w:proofErr w:type="spellEnd"/>
      <w:r w:rsidRPr="00C618D5">
        <w:rPr>
          <w:sz w:val="16"/>
        </w:rPr>
        <w:t xml:space="preserve"> once described as the inherent </w:t>
      </w:r>
      <w:hyperlink r:id="rId83" w:anchor=".WIrP5mQrLdc" w:tgtFrame="_blank" w:history="1">
        <w:r w:rsidRPr="00C618D5">
          <w:rPr>
            <w:sz w:val="16"/>
          </w:rPr>
          <w:t>stability of the unipolar order</w:t>
        </w:r>
      </w:hyperlink>
      <w:r w:rsidRPr="00C618D5">
        <w:rPr>
          <w:sz w:val="16"/>
        </w:rPr>
        <w:t xml:space="preserve">: As dissatisfied regional powers sought to challenge the status quo, their alarmed neighbors turned to the distant American superpower to contain their ambitions. And it worked. The United States stepped up, and Russia and China largely backed down—or were preempted before acting at all. Faced with these obstacles, the best option for the two revisionist great powers has always been to hope for or, if possible, engineer a weakening of the U.S.-supported world order from within, either by separating the United States from its allies or by raising doubts about the U.S. commitment and thereby encouraging would-be allies and partners to forgo the strategic protection of the liberal world order and seek accommodation with its challengers. The present system has therefore depended not only on American power but on coherence and unity at the heart of the democratic world. </w:t>
      </w:r>
      <w:r w:rsidRPr="00C618D5">
        <w:rPr>
          <w:b/>
          <w:iCs/>
          <w:u w:val="single"/>
        </w:rPr>
        <w:t>The United States has had to play its part as the principal guarantor of the order, especially in the military and strategic realm, but the order’s ideological and economic core—the democracies of Europe and East Asia and the Pacific—has also had to remain relatively healthy and confident</w:t>
      </w:r>
      <w:r w:rsidRPr="00C618D5">
        <w:rPr>
          <w:sz w:val="16"/>
        </w:rPr>
        <w: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w:t>
      </w:r>
    </w:p>
    <w:p w:rsidR="0057133D" w:rsidRPr="0057133D" w:rsidRDefault="0057133D" w:rsidP="0057133D"/>
    <w:p w:rsidR="00D7667D" w:rsidRDefault="00D7667D" w:rsidP="00D7667D">
      <w:pPr>
        <w:pStyle w:val="Heading2"/>
      </w:pPr>
      <w:r>
        <w:t xml:space="preserve">More </w:t>
      </w:r>
      <w:r w:rsidR="0092388C">
        <w:t>Absent Imperialism</w:t>
      </w:r>
      <w:r>
        <w:t xml:space="preserve"> Advantage</w:t>
      </w:r>
    </w:p>
    <w:p w:rsidR="00D7667D" w:rsidRDefault="00AA5E1F" w:rsidP="00AA5E1F">
      <w:pPr>
        <w:pStyle w:val="Heading3"/>
      </w:pPr>
      <w:r>
        <w:t>Uniqueness: US Is Imperial</w:t>
      </w:r>
      <w:r w:rsidR="00707E64">
        <w:t xml:space="preserve"> </w:t>
      </w:r>
      <w:proofErr w:type="gramStart"/>
      <w:r w:rsidR="00707E64">
        <w:t>In</w:t>
      </w:r>
      <w:proofErr w:type="gramEnd"/>
      <w:r w:rsidR="00707E64">
        <w:t xml:space="preserve"> Taiwan</w:t>
      </w:r>
    </w:p>
    <w:p w:rsidR="00707E64" w:rsidRDefault="00707E64" w:rsidP="00707E64">
      <w:pPr>
        <w:pStyle w:val="Heading4"/>
      </w:pPr>
      <w:bookmarkStart w:id="17" w:name="_Hlk11428291"/>
      <w:r>
        <w:t>US policies in Taiwan are done only for America’s imperialist goals.</w:t>
      </w:r>
    </w:p>
    <w:p w:rsidR="00707E64" w:rsidRPr="00707E64" w:rsidRDefault="00707E64" w:rsidP="00707E64">
      <w:r>
        <w:t xml:space="preserve">Chi </w:t>
      </w:r>
      <w:r w:rsidRPr="00707E64">
        <w:rPr>
          <w:rStyle w:val="Style13ptBold"/>
        </w:rPr>
        <w:t>Wang</w:t>
      </w:r>
      <w:r>
        <w:t>, 6-11-</w:t>
      </w:r>
      <w:r w:rsidRPr="00707E64">
        <w:rPr>
          <w:rStyle w:val="Style13ptBold"/>
        </w:rPr>
        <w:t>2018</w:t>
      </w:r>
      <w:r>
        <w:t>, “</w:t>
      </w:r>
      <w:r w:rsidRPr="00707E64">
        <w:rPr>
          <w:i/>
        </w:rPr>
        <w:t>Trump’s policy on Taiwan could turn the island into just another US colony as China’s threats achieve little</w:t>
      </w:r>
      <w:r>
        <w:t xml:space="preserve">,” South China Morning Post, </w:t>
      </w:r>
      <w:hyperlink r:id="rId84" w:history="1">
        <w:r w:rsidRPr="00FD616B">
          <w:rPr>
            <w:rStyle w:val="Hyperlink"/>
          </w:rPr>
          <w:t>https://www.scmp.com/comment/insight-opinion/asia/article/2150230/trumps-policy-taiwan-could-turn-island-just-another-us</w:t>
        </w:r>
      </w:hyperlink>
      <w:r>
        <w:t>, Chi Wang, a former head of the Chinese section of the US Library of Congress and former university librarian at the Chinese University of Hong Kong, is president of the US-China Policy Foundation. ZKMSU</w:t>
      </w:r>
    </w:p>
    <w:p w:rsidR="00707E64" w:rsidRPr="00A632B5" w:rsidRDefault="00707E64" w:rsidP="00AA5E1F">
      <w:pPr>
        <w:rPr>
          <w:sz w:val="10"/>
        </w:rPr>
      </w:pPr>
      <w:r w:rsidRPr="008F7E45">
        <w:rPr>
          <w:rStyle w:val="StyleUnderline"/>
          <w:highlight w:val="cyan"/>
        </w:rPr>
        <w:t>US actions in Taiwan are undertaken</w:t>
      </w:r>
      <w:r w:rsidRPr="00A632B5">
        <w:rPr>
          <w:rStyle w:val="StyleUnderline"/>
        </w:rPr>
        <w:t xml:space="preserve"> at least in part </w:t>
      </w:r>
      <w:r w:rsidRPr="008F7E45">
        <w:rPr>
          <w:rStyle w:val="StyleUnderline"/>
          <w:highlight w:val="cyan"/>
        </w:rPr>
        <w:t>in defiance of China’s influence</w:t>
      </w:r>
      <w:r w:rsidRPr="00A632B5">
        <w:rPr>
          <w:rStyle w:val="StyleUnderline"/>
        </w:rPr>
        <w:t xml:space="preserve"> in the Asia-Pacific</w:t>
      </w:r>
      <w:r w:rsidRPr="00A632B5">
        <w:rPr>
          <w:sz w:val="10"/>
        </w:rPr>
        <w:t xml:space="preserve">. With important trade routes and trade partners located in and near the South China Sea, Washington has a vested interest in maintaining its presence directly in opposition to Beijing’s. </w:t>
      </w:r>
      <w:r w:rsidRPr="008F7E45">
        <w:rPr>
          <w:rStyle w:val="Emphasis"/>
          <w:highlight w:val="cyan"/>
        </w:rPr>
        <w:t>Despite</w:t>
      </w:r>
      <w:r w:rsidRPr="00A632B5">
        <w:rPr>
          <w:rStyle w:val="Emphasis"/>
        </w:rPr>
        <w:t xml:space="preserve"> all the </w:t>
      </w:r>
      <w:r w:rsidRPr="008F7E45">
        <w:rPr>
          <w:rStyle w:val="Emphasis"/>
          <w:highlight w:val="cyan"/>
        </w:rPr>
        <w:t>lip service in Congress about democracy</w:t>
      </w:r>
      <w:r w:rsidRPr="00A632B5">
        <w:rPr>
          <w:rStyle w:val="Emphasis"/>
        </w:rPr>
        <w:t xml:space="preserve">, </w:t>
      </w:r>
      <w:r w:rsidRPr="008F7E45">
        <w:rPr>
          <w:rStyle w:val="Emphasis"/>
          <w:highlight w:val="cyan"/>
        </w:rPr>
        <w:t>the US does not care about Taiwan for Taiwan’s sake</w:t>
      </w:r>
      <w:r w:rsidRPr="00A632B5">
        <w:rPr>
          <w:sz w:val="10"/>
        </w:rPr>
        <w:t xml:space="preserve"> And, US</w:t>
      </w:r>
      <w:r w:rsidRPr="00A632B5">
        <w:rPr>
          <w:rStyle w:val="StyleUnderline"/>
        </w:rPr>
        <w:t>$</w:t>
      </w:r>
      <w:r w:rsidRPr="008F7E45">
        <w:rPr>
          <w:rStyle w:val="StyleUnderline"/>
          <w:highlight w:val="cyan"/>
        </w:rPr>
        <w:t>240 million is not a small investment</w:t>
      </w:r>
      <w:r w:rsidRPr="00A632B5">
        <w:rPr>
          <w:sz w:val="10"/>
        </w:rPr>
        <w:t xml:space="preserve"> for a non-profit </w:t>
      </w:r>
      <w:proofErr w:type="spellStart"/>
      <w:r w:rsidRPr="00A632B5">
        <w:rPr>
          <w:sz w:val="10"/>
        </w:rPr>
        <w:t>organisation’s</w:t>
      </w:r>
      <w:proofErr w:type="spellEnd"/>
      <w:r w:rsidRPr="00A632B5">
        <w:rPr>
          <w:sz w:val="10"/>
        </w:rPr>
        <w:t xml:space="preserve"> headquarters. </w:t>
      </w:r>
      <w:r w:rsidRPr="00A632B5">
        <w:rPr>
          <w:rStyle w:val="StyleUnderline"/>
        </w:rPr>
        <w:t>Beijing is well aware of the significance</w:t>
      </w:r>
      <w:r w:rsidRPr="00A632B5">
        <w:rPr>
          <w:sz w:val="10"/>
        </w:rPr>
        <w:t xml:space="preserve"> that the institute’s new building will have for US-Taiwan relations. </w:t>
      </w:r>
      <w:r w:rsidRPr="008F7E45">
        <w:rPr>
          <w:rStyle w:val="StyleUnderline"/>
          <w:highlight w:val="cyan"/>
        </w:rPr>
        <w:t>It has repeatedly indicated that high-level visits</w:t>
      </w:r>
      <w:r w:rsidRPr="00A632B5">
        <w:rPr>
          <w:rStyle w:val="StyleUnderline"/>
        </w:rPr>
        <w:t xml:space="preserve"> to Taiwan </w:t>
      </w:r>
      <w:r w:rsidRPr="008F7E45">
        <w:rPr>
          <w:rStyle w:val="StyleUnderline"/>
          <w:highlight w:val="cyan"/>
        </w:rPr>
        <w:t>from US officials will not be kindly received</w:t>
      </w:r>
      <w:r w:rsidRPr="00A632B5">
        <w:rPr>
          <w:rStyle w:val="Emphasis"/>
        </w:rPr>
        <w:t xml:space="preserve">; </w:t>
      </w:r>
      <w:r w:rsidRPr="008F7E45">
        <w:rPr>
          <w:rStyle w:val="Emphasis"/>
          <w:highlight w:val="cyan"/>
        </w:rPr>
        <w:t>they would be seen for what they are</w:t>
      </w:r>
      <w:r w:rsidRPr="00A632B5">
        <w:rPr>
          <w:rStyle w:val="Emphasis"/>
        </w:rPr>
        <w:t xml:space="preserve"> – </w:t>
      </w:r>
      <w:r w:rsidRPr="008F7E45">
        <w:rPr>
          <w:rStyle w:val="Emphasis"/>
          <w:highlight w:val="cyan"/>
        </w:rPr>
        <w:t>attempts to bypass</w:t>
      </w:r>
      <w:r w:rsidRPr="00A632B5">
        <w:rPr>
          <w:rStyle w:val="Emphasis"/>
        </w:rPr>
        <w:t xml:space="preserve"> the agreements of </w:t>
      </w:r>
      <w:r w:rsidRPr="008F7E45">
        <w:rPr>
          <w:rStyle w:val="Emphasis"/>
          <w:highlight w:val="cyan"/>
        </w:rPr>
        <w:t>the Shanghai Communiqué</w:t>
      </w:r>
      <w:r w:rsidRPr="00A632B5">
        <w:rPr>
          <w:sz w:val="10"/>
        </w:rPr>
        <w:t xml:space="preserve">. Even the date of the opening is unlikely to be a coincidence. The announcement of the building’s completion comes after two countries, Burkina Faso and the Dominican Republic, cut ties with Taiwan in </w:t>
      </w:r>
      <w:proofErr w:type="spellStart"/>
      <w:r w:rsidRPr="00A632B5">
        <w:rPr>
          <w:sz w:val="10"/>
        </w:rPr>
        <w:t>favour</w:t>
      </w:r>
      <w:proofErr w:type="spellEnd"/>
      <w:r w:rsidRPr="00A632B5">
        <w:rPr>
          <w:sz w:val="10"/>
        </w:rPr>
        <w:t xml:space="preserve"> of establishing formal diplomatic relations with Beijing. Additionally, the opening ceremony takes place on the same day as the US-North Korea summit, which is a major global event. By choosing June 12, </w:t>
      </w:r>
      <w:r w:rsidRPr="008F7E45">
        <w:rPr>
          <w:rStyle w:val="StyleUnderline"/>
          <w:highlight w:val="cyan"/>
        </w:rPr>
        <w:t>the US</w:t>
      </w:r>
      <w:r w:rsidRPr="00A632B5">
        <w:rPr>
          <w:rStyle w:val="StyleUnderline"/>
        </w:rPr>
        <w:t xml:space="preserve"> has given itself an opportunity to act while dealing with a distracted international arena: one that includes Beijing</w:t>
      </w:r>
      <w:r w:rsidRPr="00A632B5">
        <w:rPr>
          <w:sz w:val="10"/>
        </w:rPr>
        <w:t xml:space="preserve">. </w:t>
      </w:r>
      <w:proofErr w:type="gramStart"/>
      <w:r w:rsidRPr="00A632B5">
        <w:rPr>
          <w:sz w:val="10"/>
        </w:rPr>
        <w:t>So</w:t>
      </w:r>
      <w:proofErr w:type="gramEnd"/>
      <w:r w:rsidRPr="00A632B5">
        <w:rPr>
          <w:sz w:val="10"/>
        </w:rPr>
        <w:t xml:space="preserve"> </w:t>
      </w:r>
      <w:r w:rsidRPr="00A632B5">
        <w:rPr>
          <w:rStyle w:val="StyleUnderline"/>
        </w:rPr>
        <w:t>what is the US really trying to do?</w:t>
      </w:r>
      <w:r w:rsidRPr="00A632B5">
        <w:rPr>
          <w:sz w:val="10"/>
        </w:rPr>
        <w:t xml:space="preserve"> </w:t>
      </w:r>
      <w:r w:rsidRPr="00A632B5">
        <w:rPr>
          <w:rStyle w:val="Emphasis"/>
        </w:rPr>
        <w:t>Despite all the lip service in Congress about democracy, the US does not care about Taiwan for Taiwan’s sake</w:t>
      </w:r>
      <w:r w:rsidRPr="00A632B5">
        <w:rPr>
          <w:sz w:val="10"/>
        </w:rPr>
        <w:t xml:space="preserve">. </w:t>
      </w:r>
      <w:r w:rsidRPr="00A632B5">
        <w:rPr>
          <w:rStyle w:val="StyleUnderline"/>
        </w:rPr>
        <w:t xml:space="preserve">It </w:t>
      </w:r>
      <w:r w:rsidRPr="008F7E45">
        <w:rPr>
          <w:rStyle w:val="StyleUnderline"/>
          <w:highlight w:val="cyan"/>
        </w:rPr>
        <w:t>cares about power and trade</w:t>
      </w:r>
      <w:r w:rsidRPr="00A632B5">
        <w:rPr>
          <w:rStyle w:val="StyleUnderline"/>
        </w:rPr>
        <w:t xml:space="preserve"> in the South China Sea</w:t>
      </w:r>
      <w:r w:rsidRPr="00A632B5">
        <w:rPr>
          <w:sz w:val="10"/>
        </w:rPr>
        <w:t xml:space="preserve">, </w:t>
      </w:r>
      <w:r w:rsidRPr="008F7E45">
        <w:rPr>
          <w:rStyle w:val="StyleUnderline"/>
          <w:highlight w:val="cyan"/>
        </w:rPr>
        <w:t>especially directly in defiance of China</w:t>
      </w:r>
      <w:r w:rsidRPr="00A632B5">
        <w:rPr>
          <w:sz w:val="10"/>
        </w:rPr>
        <w:t xml:space="preserve">, </w:t>
      </w:r>
      <w:r w:rsidRPr="008F7E45">
        <w:rPr>
          <w:rStyle w:val="StyleUnderline"/>
          <w:highlight w:val="cyan"/>
        </w:rPr>
        <w:t>and Taiwan is just a vehicle to obtain it</w:t>
      </w:r>
      <w:r w:rsidRPr="00A632B5">
        <w:rPr>
          <w:rStyle w:val="StyleUnderline"/>
        </w:rPr>
        <w:t xml:space="preserve">. </w:t>
      </w:r>
      <w:r w:rsidRPr="008F7E45">
        <w:rPr>
          <w:rStyle w:val="StyleUnderline"/>
          <w:highlight w:val="cyan"/>
        </w:rPr>
        <w:t>The US</w:t>
      </w:r>
      <w:r w:rsidRPr="00A632B5">
        <w:rPr>
          <w:rStyle w:val="StyleUnderline"/>
        </w:rPr>
        <w:t xml:space="preserve"> routinely </w:t>
      </w:r>
      <w:r w:rsidRPr="008F7E45">
        <w:rPr>
          <w:rStyle w:val="StyleUnderline"/>
          <w:highlight w:val="cyan"/>
        </w:rPr>
        <w:t>carries out naval patrols</w:t>
      </w:r>
      <w:r w:rsidRPr="00A632B5">
        <w:rPr>
          <w:rStyle w:val="StyleUnderline"/>
        </w:rPr>
        <w:t xml:space="preserve"> in the South China Sea </w:t>
      </w:r>
      <w:r w:rsidRPr="008F7E45">
        <w:rPr>
          <w:rStyle w:val="StyleUnderline"/>
          <w:highlight w:val="cyan"/>
        </w:rPr>
        <w:t xml:space="preserve">and </w:t>
      </w:r>
      <w:proofErr w:type="spellStart"/>
      <w:r w:rsidRPr="008F7E45">
        <w:rPr>
          <w:rStyle w:val="StyleUnderline"/>
          <w:highlight w:val="cyan"/>
        </w:rPr>
        <w:t>criticises</w:t>
      </w:r>
      <w:proofErr w:type="spellEnd"/>
      <w:r w:rsidRPr="008F7E45">
        <w:rPr>
          <w:rStyle w:val="StyleUnderline"/>
          <w:highlight w:val="cyan"/>
        </w:rPr>
        <w:t xml:space="preserve"> China</w:t>
      </w:r>
      <w:r w:rsidRPr="00A632B5">
        <w:rPr>
          <w:rStyle w:val="StyleUnderline"/>
        </w:rPr>
        <w:t xml:space="preserve"> for doing the same, but it is China, not the US, that has a coastline in that region</w:t>
      </w:r>
      <w:r w:rsidRPr="00A632B5">
        <w:rPr>
          <w:sz w:val="10"/>
        </w:rPr>
        <w:t xml:space="preserve">. </w:t>
      </w:r>
      <w:r w:rsidRPr="008F7E45">
        <w:rPr>
          <w:rStyle w:val="StyleUnderline"/>
          <w:highlight w:val="cyan"/>
        </w:rPr>
        <w:t>The US regularly</w:t>
      </w:r>
      <w:r w:rsidRPr="00A632B5">
        <w:rPr>
          <w:sz w:val="10"/>
        </w:rPr>
        <w:t xml:space="preserve"> inserts itself into the affairs of the Association of Southeast Asian Nations and </w:t>
      </w:r>
      <w:r w:rsidRPr="008F7E45">
        <w:rPr>
          <w:rStyle w:val="Emphasis"/>
          <w:highlight w:val="cyan"/>
        </w:rPr>
        <w:t>sells weapons to Southeast Asian nations as subtle threats to China</w:t>
      </w:r>
      <w:r w:rsidRPr="00A632B5">
        <w:rPr>
          <w:sz w:val="10"/>
        </w:rPr>
        <w:t xml:space="preserve">. </w:t>
      </w:r>
      <w:r w:rsidRPr="00A632B5">
        <w:rPr>
          <w:rStyle w:val="StyleUnderline"/>
        </w:rPr>
        <w:t>The US has openly asserted that free passage</w:t>
      </w:r>
      <w:r w:rsidRPr="00A632B5">
        <w:rPr>
          <w:sz w:val="10"/>
        </w:rPr>
        <w:t xml:space="preserve"> in the South China Sea </w:t>
      </w:r>
      <w:r w:rsidRPr="00A632B5">
        <w:rPr>
          <w:rStyle w:val="StyleUnderline"/>
        </w:rPr>
        <w:t>is in its own “national interest” – rather than about the interests of the other nations</w:t>
      </w:r>
      <w:r w:rsidRPr="00A632B5">
        <w:rPr>
          <w:sz w:val="10"/>
        </w:rPr>
        <w:t xml:space="preserve"> actually bordering the area. Washington is happy to </w:t>
      </w:r>
      <w:proofErr w:type="spellStart"/>
      <w:r w:rsidRPr="00A632B5">
        <w:rPr>
          <w:sz w:val="10"/>
        </w:rPr>
        <w:t>criticise</w:t>
      </w:r>
      <w:proofErr w:type="spellEnd"/>
      <w:r w:rsidRPr="00A632B5">
        <w:rPr>
          <w:sz w:val="10"/>
        </w:rPr>
        <w:t xml:space="preserve"> Beijing’s </w:t>
      </w:r>
      <w:proofErr w:type="spellStart"/>
      <w:r w:rsidRPr="00A632B5">
        <w:rPr>
          <w:sz w:val="10"/>
        </w:rPr>
        <w:t>behaviour</w:t>
      </w:r>
      <w:proofErr w:type="spellEnd"/>
      <w:r w:rsidRPr="00A632B5">
        <w:rPr>
          <w:sz w:val="10"/>
        </w:rPr>
        <w:t xml:space="preserve"> in its own backyard and to accuse it of riding roughshod over other countries’ interests. But what about Asian countries’ interests? </w:t>
      </w:r>
      <w:r w:rsidRPr="008F7E45">
        <w:rPr>
          <w:rStyle w:val="StyleUnderline"/>
          <w:highlight w:val="cyan"/>
        </w:rPr>
        <w:t>What is the US doing</w:t>
      </w:r>
      <w:r w:rsidRPr="00A632B5">
        <w:rPr>
          <w:rStyle w:val="StyleUnderline"/>
        </w:rPr>
        <w:t xml:space="preserve">, </w:t>
      </w:r>
      <w:r w:rsidRPr="008F7E45">
        <w:rPr>
          <w:rStyle w:val="StyleUnderline"/>
          <w:highlight w:val="cyan"/>
        </w:rPr>
        <w:t>if not trying to use Asian nations to gain power</w:t>
      </w:r>
      <w:r w:rsidRPr="00A632B5">
        <w:rPr>
          <w:rStyle w:val="StyleUnderline"/>
        </w:rPr>
        <w:t>?</w:t>
      </w:r>
      <w:r w:rsidRPr="00A632B5">
        <w:rPr>
          <w:sz w:val="10"/>
        </w:rPr>
        <w:t xml:space="preserve"> Chinese President Xi Jinping has in turn claimed he cares about Taiwan, but he has done little to follow up on this but send ships into Taiwan’s sphere of influence. Without a way to resolve the Taiwan problem, America will continue its push until the island is an American puppet used only to defy Beijing. </w:t>
      </w:r>
      <w:r w:rsidRPr="008F7E45">
        <w:rPr>
          <w:rStyle w:val="StyleUnderline"/>
          <w:highlight w:val="cyan"/>
        </w:rPr>
        <w:t>Aggressive action</w:t>
      </w:r>
      <w:r w:rsidRPr="00A632B5">
        <w:rPr>
          <w:rStyle w:val="StyleUnderline"/>
        </w:rPr>
        <w:t xml:space="preserve"> from Beijing </w:t>
      </w:r>
      <w:r w:rsidRPr="008F7E45">
        <w:rPr>
          <w:rStyle w:val="StyleUnderline"/>
          <w:highlight w:val="cyan"/>
        </w:rPr>
        <w:t>will accomplish little</w:t>
      </w:r>
      <w:r w:rsidRPr="00A632B5">
        <w:rPr>
          <w:sz w:val="10"/>
        </w:rPr>
        <w:t xml:space="preserve">; heavy-handed policy, control and suppression will only make Taiwan more resentful of mainland China. Xi needs to wake up and act to resolve the tension across the Taiwan Strait, or he risks losing Taiwan to the American sphere of influence for good. As a Chinese American who grew up in a time when mainland China and Taiwan were not so divided by their differences, it is sad to see them growing further apart. </w:t>
      </w:r>
      <w:r w:rsidRPr="008F7E45">
        <w:rPr>
          <w:rStyle w:val="StyleUnderline"/>
          <w:highlight w:val="cyan"/>
        </w:rPr>
        <w:t>I do not want to see Taiwan become a part of American colonialism</w:t>
      </w:r>
      <w:r w:rsidRPr="00A632B5">
        <w:rPr>
          <w:rStyle w:val="StyleUnderline"/>
        </w:rPr>
        <w:t>. I wish Taiwan and the mainland could resolve their differences, but that will not be accomplished while America exerts an increasingly stronger influence on the island and while Xi is content to do nothing</w:t>
      </w:r>
      <w:r w:rsidRPr="00A632B5">
        <w:rPr>
          <w:sz w:val="10"/>
        </w:rPr>
        <w:t xml:space="preserve">. Of course, the Taiwan issue is a difficult one, but </w:t>
      </w:r>
      <w:r w:rsidRPr="008F7E45">
        <w:rPr>
          <w:rStyle w:val="StyleUnderline"/>
          <w:highlight w:val="cyan"/>
        </w:rPr>
        <w:t>America’s presence</w:t>
      </w:r>
      <w:r w:rsidRPr="00A632B5">
        <w:rPr>
          <w:rStyle w:val="StyleUnderline"/>
        </w:rPr>
        <w:t xml:space="preserve">, in defiance of the Shanghai Communiqué, </w:t>
      </w:r>
      <w:r w:rsidRPr="008F7E45">
        <w:rPr>
          <w:rStyle w:val="StyleUnderline"/>
          <w:highlight w:val="cyan"/>
        </w:rPr>
        <w:t>only serves to make Taiwan one more piece on someone else’s chessboard</w:t>
      </w:r>
      <w:r w:rsidRPr="00A632B5">
        <w:rPr>
          <w:sz w:val="10"/>
        </w:rPr>
        <w:t>.</w:t>
      </w:r>
    </w:p>
    <w:bookmarkEnd w:id="17"/>
    <w:p w:rsidR="00AA5E1F" w:rsidRDefault="00AA5E1F" w:rsidP="00AA5E1F"/>
    <w:p w:rsidR="00B17CD3" w:rsidRDefault="00B17CD3" w:rsidP="00B17CD3">
      <w:pPr>
        <w:pStyle w:val="Heading4"/>
      </w:pPr>
      <w:r>
        <w:t>The US is the world’s empire.</w:t>
      </w:r>
    </w:p>
    <w:p w:rsidR="00B17CD3" w:rsidRPr="00B17CD3" w:rsidRDefault="00B17CD3" w:rsidP="00B17CD3">
      <w:r>
        <w:t xml:space="preserve">Salvatore </w:t>
      </w:r>
      <w:proofErr w:type="spellStart"/>
      <w:r w:rsidRPr="00E71FE5">
        <w:rPr>
          <w:rStyle w:val="Style13ptBold"/>
        </w:rPr>
        <w:t>Babones</w:t>
      </w:r>
      <w:proofErr w:type="spellEnd"/>
      <w:r>
        <w:t>, 6-11-</w:t>
      </w:r>
      <w:r w:rsidRPr="00E71FE5">
        <w:rPr>
          <w:rStyle w:val="Style13ptBold"/>
        </w:rPr>
        <w:t>2015</w:t>
      </w:r>
      <w:r>
        <w:t>, “</w:t>
      </w:r>
      <w:r w:rsidRPr="00E71FE5">
        <w:rPr>
          <w:i/>
        </w:rPr>
        <w:t>American Hegemony Is Here to Stay</w:t>
      </w:r>
      <w:r>
        <w:t xml:space="preserve">,” National Interest, </w:t>
      </w:r>
      <w:hyperlink r:id="rId85" w:history="1">
        <w:r w:rsidRPr="00FD616B">
          <w:rPr>
            <w:rStyle w:val="Hyperlink"/>
          </w:rPr>
          <w:t>https://nationalinterest.org/feature/american-hegemony-here-stay-13089?nopaging=1</w:t>
        </w:r>
      </w:hyperlink>
      <w:r>
        <w:t>. ZKMSU</w:t>
      </w:r>
    </w:p>
    <w:p w:rsidR="00B17CD3" w:rsidRPr="00B17CD3" w:rsidRDefault="00B17CD3" w:rsidP="00B17CD3">
      <w:pPr>
        <w:rPr>
          <w:rStyle w:val="Emphasis"/>
        </w:rPr>
      </w:pPr>
      <w:r w:rsidRPr="00B164A2">
        <w:rPr>
          <w:rStyle w:val="Emphasis"/>
          <w:highlight w:val="cyan"/>
        </w:rPr>
        <w:t>Twenty-first-century America dominates the world to an extent completely unmatched</w:t>
      </w:r>
      <w:r w:rsidRPr="00B17CD3">
        <w:rPr>
          <w:rStyle w:val="Emphasis"/>
        </w:rPr>
        <w:t xml:space="preserve"> by nineteenth-century Britain</w:t>
      </w:r>
      <w:r w:rsidRPr="00B17CD3">
        <w:rPr>
          <w:sz w:val="12"/>
        </w:rPr>
        <w:t xml:space="preserve">. </w:t>
      </w:r>
      <w:r w:rsidRPr="00B164A2">
        <w:rPr>
          <w:rStyle w:val="StyleUnderline"/>
          <w:highlight w:val="cyan"/>
        </w:rPr>
        <w:t>There is no conflict</w:t>
      </w:r>
      <w:r w:rsidRPr="00B17CD3">
        <w:rPr>
          <w:rStyle w:val="StyleUnderline"/>
        </w:rPr>
        <w:t xml:space="preserve"> anywhere in the world </w:t>
      </w:r>
      <w:r w:rsidRPr="00B164A2">
        <w:rPr>
          <w:rStyle w:val="StyleUnderline"/>
          <w:highlight w:val="cyan"/>
        </w:rPr>
        <w:t>in which the United States is not in some way involved</w:t>
      </w:r>
      <w:r w:rsidRPr="00B17CD3">
        <w:rPr>
          <w:sz w:val="12"/>
        </w:rPr>
        <w:t xml:space="preserve">. More to the point, </w:t>
      </w:r>
      <w:r w:rsidRPr="00B17CD3">
        <w:rPr>
          <w:rStyle w:val="StyleUnderline"/>
        </w:rPr>
        <w:t>participants in conflicts everywhere in the world, no matter how remote, expect the United States to be involved</w:t>
      </w:r>
      <w:r w:rsidRPr="00B17CD3">
        <w:rPr>
          <w:sz w:val="12"/>
        </w:rPr>
        <w:t xml:space="preserve">. Revisionists ranging from pro-Russian separatists in eastern Ukraine to Bolivian peasant farmers who want to chew coca leaves see the United States as the power against which they are rebelling. </w:t>
      </w:r>
      <w:r w:rsidRPr="00B164A2">
        <w:rPr>
          <w:rStyle w:val="Emphasis"/>
          <w:highlight w:val="cyan"/>
        </w:rPr>
        <w:t>The United States is much more than the world’s policeman</w:t>
      </w:r>
      <w:r w:rsidRPr="00B17CD3">
        <w:rPr>
          <w:rStyle w:val="Emphasis"/>
        </w:rPr>
        <w:t xml:space="preserve">. </w:t>
      </w:r>
      <w:r w:rsidRPr="00B164A2">
        <w:rPr>
          <w:rStyle w:val="Emphasis"/>
          <w:highlight w:val="cyan"/>
        </w:rPr>
        <w:t>It is the world’s lawgiver</w:t>
      </w:r>
      <w:r w:rsidRPr="00B17CD3">
        <w:rPr>
          <w:sz w:val="12"/>
        </w:rPr>
        <w:t xml:space="preserve">. </w:t>
      </w:r>
      <w:r w:rsidRPr="00B164A2">
        <w:rPr>
          <w:rStyle w:val="StyleUnderline"/>
          <w:highlight w:val="cyan"/>
        </w:rPr>
        <w:t>The</w:t>
      </w:r>
      <w:r w:rsidRPr="00B17CD3">
        <w:rPr>
          <w:rStyle w:val="StyleUnderline"/>
        </w:rPr>
        <w:t xml:space="preserve"> </w:t>
      </w:r>
      <w:r w:rsidRPr="00B164A2">
        <w:rPr>
          <w:rStyle w:val="StyleUnderline"/>
          <w:highlight w:val="cyan"/>
        </w:rPr>
        <w:t>world state</w:t>
      </w:r>
      <w:r w:rsidRPr="00B17CD3">
        <w:rPr>
          <w:rStyle w:val="StyleUnderline"/>
        </w:rPr>
        <w:t xml:space="preserve"> of so many fictional</w:t>
      </w:r>
      <w:r w:rsidRPr="00B17CD3">
        <w:rPr>
          <w:sz w:val="12"/>
        </w:rPr>
        <w:t xml:space="preserve"> utopias and </w:t>
      </w:r>
      <w:r w:rsidRPr="00B164A2">
        <w:rPr>
          <w:rStyle w:val="StyleUnderline"/>
          <w:highlight w:val="cyan"/>
        </w:rPr>
        <w:t>dystopia</w:t>
      </w:r>
      <w:r w:rsidRPr="00B17CD3">
        <w:rPr>
          <w:rStyle w:val="StyleUnderline"/>
        </w:rPr>
        <w:t xml:space="preserve">s </w:t>
      </w:r>
      <w:r w:rsidRPr="00B164A2">
        <w:rPr>
          <w:rStyle w:val="StyleUnderline"/>
          <w:highlight w:val="cyan"/>
        </w:rPr>
        <w:t>is here</w:t>
      </w:r>
      <w:r w:rsidRPr="00B17CD3">
        <w:rPr>
          <w:rStyle w:val="StyleUnderline"/>
        </w:rPr>
        <w:t xml:space="preserve">, and it is not a nameless postmodern entity called global governance. </w:t>
      </w:r>
      <w:r w:rsidRPr="00B164A2">
        <w:rPr>
          <w:rStyle w:val="Emphasis"/>
          <w:highlight w:val="cyan"/>
        </w:rPr>
        <w:t>It is America</w:t>
      </w:r>
      <w:r w:rsidRPr="00B17CD3">
        <w:rPr>
          <w:sz w:val="12"/>
        </w:rPr>
        <w:t xml:space="preserve">. </w:t>
      </w:r>
      <w:r w:rsidRPr="00B164A2">
        <w:rPr>
          <w:rStyle w:val="Emphasis"/>
          <w:highlight w:val="cyan"/>
        </w:rPr>
        <w:t>Another word for a world state that dominates all others is an “empire,”</w:t>
      </w:r>
      <w:r w:rsidRPr="00B17CD3">
        <w:rPr>
          <w:sz w:val="12"/>
        </w:rPr>
        <w:t xml:space="preserve"> a word that Americans of all political persuasions abhor. For FDR liberals it challenges cherished principles of internationalism and fair play. For Jeffersonian conservatives it reeks of foreign adventurism. For today’s neoliberals it undermines faith in the primacy of market competition over political manipulation. And for neoconservatives it implies an unwelcome responsibility for the welfare of the world beyond America’s shores. In fact, </w:t>
      </w:r>
      <w:r w:rsidRPr="00B164A2">
        <w:rPr>
          <w:rStyle w:val="Emphasis"/>
          <w:highlight w:val="cyan"/>
        </w:rPr>
        <w:t xml:space="preserve">it is difficult to avoid the conclusion that the United States has become </w:t>
      </w:r>
      <w:r w:rsidRPr="00B164A2">
        <w:rPr>
          <w:rStyle w:val="Emphasis"/>
        </w:rPr>
        <w:t>an imperial world state—</w:t>
      </w:r>
      <w:r w:rsidRPr="00B164A2">
        <w:rPr>
          <w:rStyle w:val="Emphasis"/>
          <w:highlight w:val="cyan"/>
        </w:rPr>
        <w:t>a world-empire</w:t>
      </w:r>
      <w:r w:rsidRPr="00B164A2">
        <w:rPr>
          <w:rStyle w:val="Emphasis"/>
        </w:rPr>
        <w:t>—</w:t>
      </w:r>
      <w:r w:rsidRPr="00B164A2">
        <w:rPr>
          <w:rStyle w:val="Emphasis"/>
          <w:highlight w:val="cyan"/>
        </w:rPr>
        <w:t>that sets the ground rules for</w:t>
      </w:r>
      <w:r w:rsidRPr="00B164A2">
        <w:rPr>
          <w:rStyle w:val="Emphasis"/>
        </w:rPr>
        <w:t xml:space="preserve"> smooth running of the global </w:t>
      </w:r>
      <w:r w:rsidRPr="00B164A2">
        <w:rPr>
          <w:rStyle w:val="Emphasis"/>
          <w:highlight w:val="cyan"/>
        </w:rPr>
        <w:t>economy</w:t>
      </w:r>
      <w:r w:rsidRPr="00B164A2">
        <w:rPr>
          <w:rStyle w:val="Emphasis"/>
        </w:rPr>
        <w:t xml:space="preserve">, </w:t>
      </w:r>
      <w:r w:rsidRPr="00B164A2">
        <w:rPr>
          <w:rStyle w:val="Emphasis"/>
          <w:highlight w:val="cyan"/>
        </w:rPr>
        <w:t>imposes its will</w:t>
      </w:r>
      <w:r w:rsidRPr="00B164A2">
        <w:rPr>
          <w:rStyle w:val="Emphasis"/>
        </w:rPr>
        <w:t xml:space="preserve"> largely </w:t>
      </w:r>
      <w:r w:rsidRPr="00B164A2">
        <w:rPr>
          <w:rStyle w:val="Emphasis"/>
          <w:highlight w:val="cyan"/>
        </w:rPr>
        <w:t>without constraint</w:t>
      </w:r>
      <w:r w:rsidRPr="00B164A2">
        <w:rPr>
          <w:rStyle w:val="Emphasis"/>
        </w:rPr>
        <w:t xml:space="preserve"> and without consideration of the reasonable desires of other countries</w:t>
      </w:r>
      <w:r w:rsidRPr="00B17CD3">
        <w:rPr>
          <w:rStyle w:val="Emphasis"/>
        </w:rPr>
        <w:t xml:space="preserve">, </w:t>
      </w:r>
      <w:r w:rsidRPr="00B164A2">
        <w:rPr>
          <w:rStyle w:val="Emphasis"/>
          <w:highlight w:val="cyan"/>
        </w:rPr>
        <w:t>and severely punishes those</w:t>
      </w:r>
      <w:r w:rsidRPr="00B17CD3">
        <w:rPr>
          <w:rStyle w:val="Emphasis"/>
        </w:rPr>
        <w:t xml:space="preserve"> few states and nonstate actors </w:t>
      </w:r>
      <w:r w:rsidRPr="00B164A2">
        <w:rPr>
          <w:rStyle w:val="Emphasis"/>
          <w:highlight w:val="cyan"/>
        </w:rPr>
        <w:t>that resist</w:t>
      </w:r>
      <w:r w:rsidRPr="00B17CD3">
        <w:rPr>
          <w:rStyle w:val="Emphasis"/>
        </w:rPr>
        <w:t xml:space="preserve"> its dictates.</w:t>
      </w:r>
    </w:p>
    <w:p w:rsidR="00B17CD3" w:rsidRDefault="00B17CD3" w:rsidP="00B17CD3"/>
    <w:p w:rsidR="00B17CD3" w:rsidRPr="00B17CD3" w:rsidRDefault="00B17CD3" w:rsidP="00B17CD3"/>
    <w:p w:rsidR="00AA5E1F" w:rsidRDefault="006C63EF" w:rsidP="00AA5E1F">
      <w:pPr>
        <w:pStyle w:val="Heading3"/>
      </w:pPr>
      <w:r>
        <w:t>Internal Link: Arms Sales Key to Imperialism</w:t>
      </w:r>
    </w:p>
    <w:p w:rsidR="006C63EF" w:rsidRDefault="002C0626" w:rsidP="0098033D">
      <w:pPr>
        <w:pStyle w:val="Heading4"/>
      </w:pPr>
      <w:bookmarkStart w:id="18" w:name="_Hlk11429613"/>
      <w:r>
        <w:t>Arms sales under Trump have been a key hammer of US imperialism, spurring violence globally.</w:t>
      </w:r>
    </w:p>
    <w:p w:rsidR="0098033D" w:rsidRPr="0098033D" w:rsidRDefault="0098033D" w:rsidP="0098033D">
      <w:r>
        <w:t xml:space="preserve">Abby </w:t>
      </w:r>
      <w:r w:rsidRPr="0098033D">
        <w:rPr>
          <w:rStyle w:val="Style13ptBold"/>
        </w:rPr>
        <w:t>Martin</w:t>
      </w:r>
      <w:r>
        <w:t>, 1-14-</w:t>
      </w:r>
      <w:r w:rsidRPr="0098033D">
        <w:rPr>
          <w:rStyle w:val="Style13ptBold"/>
        </w:rPr>
        <w:t>2019</w:t>
      </w:r>
      <w:r>
        <w:t>, “</w:t>
      </w:r>
      <w:r w:rsidRPr="002C0626">
        <w:rPr>
          <w:i/>
        </w:rPr>
        <w:t>How Donald Trump is Expanding the US Empire</w:t>
      </w:r>
      <w:r>
        <w:t xml:space="preserve">,” MPN News, </w:t>
      </w:r>
      <w:hyperlink r:id="rId86" w:history="1">
        <w:r w:rsidRPr="00FD616B">
          <w:rPr>
            <w:rStyle w:val="Hyperlink"/>
          </w:rPr>
          <w:t>https://www.mintpressnews.com/empire-files-donald-trump-expanding-us-empire/253851/</w:t>
        </w:r>
      </w:hyperlink>
      <w:r>
        <w:t>. ZKMSU</w:t>
      </w:r>
    </w:p>
    <w:p w:rsidR="0098033D" w:rsidRPr="002C0626" w:rsidRDefault="0098033D" w:rsidP="0098033D">
      <w:pPr>
        <w:rPr>
          <w:sz w:val="10"/>
        </w:rPr>
      </w:pPr>
      <w:r w:rsidRPr="002C0626">
        <w:rPr>
          <w:rStyle w:val="StyleUnderline"/>
        </w:rPr>
        <w:t>The increase in military spending alone equates to more than Russia’s entire annual military budget</w:t>
      </w:r>
      <w:r w:rsidRPr="002C0626">
        <w:rPr>
          <w:sz w:val="10"/>
        </w:rPr>
        <w:t xml:space="preserve">. </w:t>
      </w:r>
      <w:r w:rsidRPr="008F7E45">
        <w:rPr>
          <w:rStyle w:val="StyleUnderline"/>
          <w:highlight w:val="cyan"/>
        </w:rPr>
        <w:t>The new $750 billion war toy chest included</w:t>
      </w:r>
      <w:r w:rsidRPr="002C0626">
        <w:rPr>
          <w:rStyle w:val="StyleUnderline"/>
        </w:rPr>
        <w:t xml:space="preserve"> another $705 million for Israel, $100 million to deter “Russian aggression” in the Baltics, and another $500 million to arm Ukraine, </w:t>
      </w:r>
      <w:r w:rsidRPr="008F7E45">
        <w:rPr>
          <w:rStyle w:val="StyleUnderline"/>
          <w:highlight w:val="cyan"/>
        </w:rPr>
        <w:t xml:space="preserve">equipment that seems to keep getting into the hands of </w:t>
      </w:r>
      <w:proofErr w:type="spellStart"/>
      <w:r w:rsidRPr="008F7E45">
        <w:rPr>
          <w:rStyle w:val="StyleUnderline"/>
          <w:highlight w:val="cyan"/>
        </w:rPr>
        <w:t>neo-nazi</w:t>
      </w:r>
      <w:proofErr w:type="spellEnd"/>
      <w:r w:rsidRPr="008F7E45">
        <w:rPr>
          <w:rStyle w:val="StyleUnderline"/>
          <w:highlight w:val="cyan"/>
        </w:rPr>
        <w:t xml:space="preserve"> militias</w:t>
      </w:r>
      <w:r w:rsidRPr="002C0626">
        <w:rPr>
          <w:sz w:val="10"/>
        </w:rPr>
        <w:t xml:space="preserve">. But </w:t>
      </w:r>
      <w:r w:rsidRPr="008F7E45">
        <w:rPr>
          <w:rStyle w:val="StyleUnderline"/>
          <w:highlight w:val="cyan"/>
        </w:rPr>
        <w:t>the most interesting part</w:t>
      </w:r>
      <w:r w:rsidRPr="002C0626">
        <w:rPr>
          <w:rStyle w:val="StyleUnderline"/>
        </w:rPr>
        <w:t xml:space="preserve"> of the budget </w:t>
      </w:r>
      <w:r w:rsidRPr="008F7E45">
        <w:rPr>
          <w:rStyle w:val="StyleUnderline"/>
          <w:highlight w:val="cyan"/>
        </w:rPr>
        <w:t>is the spending increase for</w:t>
      </w:r>
      <w:r w:rsidRPr="002C0626">
        <w:rPr>
          <w:rStyle w:val="StyleUnderline"/>
        </w:rPr>
        <w:t xml:space="preserve"> what’s called Overseas Contingency Operations, which includes maintaining </w:t>
      </w:r>
      <w:r w:rsidRPr="008F7E45">
        <w:rPr>
          <w:rStyle w:val="StyleUnderline"/>
          <w:highlight w:val="cyan"/>
        </w:rPr>
        <w:t>troop deployments and US bases</w:t>
      </w:r>
      <w:r w:rsidRPr="002C0626">
        <w:rPr>
          <w:rStyle w:val="StyleUnderline"/>
        </w:rPr>
        <w:t>, as well as new and expanding outposts</w:t>
      </w:r>
      <w:r w:rsidRPr="002C0626">
        <w:rPr>
          <w:sz w:val="10"/>
        </w:rPr>
        <w:t xml:space="preserve">. Since 2011, this spending has been capped by a federal statute. But </w:t>
      </w:r>
      <w:r w:rsidRPr="008F7E45">
        <w:rPr>
          <w:rStyle w:val="StyleUnderline"/>
          <w:highlight w:val="cyan"/>
        </w:rPr>
        <w:t>Trump blew the caps off by $80 billion dollars</w:t>
      </w:r>
      <w:r w:rsidRPr="002C0626">
        <w:rPr>
          <w:sz w:val="10"/>
        </w:rPr>
        <w:t xml:space="preserve">! This couldn’t have happened without Congress––or the full endorsement of the Democratic Party establishment. </w:t>
      </w:r>
      <w:r w:rsidRPr="008F7E45">
        <w:rPr>
          <w:rStyle w:val="StyleUnderline"/>
          <w:highlight w:val="cyan"/>
        </w:rPr>
        <w:t>There is a bipartisan consensus</w:t>
      </w:r>
      <w:r w:rsidRPr="002C0626">
        <w:rPr>
          <w:rStyle w:val="StyleUnderline"/>
        </w:rPr>
        <w:t xml:space="preserve"> in Washington </w:t>
      </w:r>
      <w:r w:rsidRPr="008F7E45">
        <w:rPr>
          <w:rStyle w:val="StyleUnderline"/>
          <w:highlight w:val="cyan"/>
        </w:rPr>
        <w:t>to maintain the US empire</w:t>
      </w:r>
      <w:r w:rsidRPr="002C0626">
        <w:rPr>
          <w:rStyle w:val="StyleUnderline"/>
        </w:rPr>
        <w:t>, along with its 800 military bases</w:t>
      </w:r>
      <w:r w:rsidRPr="002C0626">
        <w:rPr>
          <w:sz w:val="10"/>
        </w:rPr>
        <w:t xml:space="preserve">. And </w:t>
      </w:r>
      <w:r w:rsidRPr="008F7E45">
        <w:rPr>
          <w:rStyle w:val="Emphasis"/>
          <w:highlight w:val="cyan"/>
        </w:rPr>
        <w:t>it’s not just gifting the military industrial complex</w:t>
      </w:r>
      <w:r w:rsidRPr="002C0626">
        <w:rPr>
          <w:rStyle w:val="Emphasis"/>
        </w:rPr>
        <w:t xml:space="preserve"> with an open faucet</w:t>
      </w:r>
      <w:r w:rsidRPr="002C0626">
        <w:rPr>
          <w:sz w:val="10"/>
        </w:rPr>
        <w:t xml:space="preserve"> of taxpayer dollars, </w:t>
      </w:r>
      <w:r w:rsidRPr="008F7E45">
        <w:rPr>
          <w:rStyle w:val="Emphasis"/>
          <w:highlight w:val="cyan"/>
        </w:rPr>
        <w:t>but using US dominance to get them huge weapons contracts</w:t>
      </w:r>
      <w:r w:rsidRPr="002C0626">
        <w:rPr>
          <w:rStyle w:val="Emphasis"/>
        </w:rPr>
        <w:t xml:space="preserve"> with foreign proxies</w:t>
      </w:r>
      <w:r w:rsidRPr="002C0626">
        <w:rPr>
          <w:sz w:val="10"/>
        </w:rPr>
        <w:t xml:space="preserve">. Obama oversaw some of the biggest arms deals in US history, selling more than $115 Billion in weapons to Saudi Arabia alone, the most of any US administration. But </w:t>
      </w:r>
      <w:r w:rsidRPr="008F7E45">
        <w:rPr>
          <w:rStyle w:val="Emphasis"/>
          <w:highlight w:val="cyan"/>
        </w:rPr>
        <w:t>Trump has taken the role of CEO of the US empire to new heights</w:t>
      </w:r>
      <w:r w:rsidRPr="002C0626">
        <w:rPr>
          <w:rStyle w:val="Emphasis"/>
        </w:rPr>
        <w:t xml:space="preserve">, </w:t>
      </w:r>
      <w:r w:rsidRPr="008F7E45">
        <w:rPr>
          <w:rStyle w:val="Emphasis"/>
          <w:highlight w:val="cyan"/>
        </w:rPr>
        <w:t>becoming the</w:t>
      </w:r>
      <w:r w:rsidRPr="002C0626">
        <w:rPr>
          <w:rStyle w:val="Emphasis"/>
        </w:rPr>
        <w:t xml:space="preserve"> de facto </w:t>
      </w:r>
      <w:r w:rsidRPr="008F7E45">
        <w:rPr>
          <w:rStyle w:val="Emphasis"/>
          <w:highlight w:val="cyan"/>
        </w:rPr>
        <w:t>arms salesman-in-chief</w:t>
      </w:r>
      <w:r w:rsidRPr="002C0626">
        <w:rPr>
          <w:sz w:val="10"/>
        </w:rPr>
        <w:t xml:space="preserve">. Trump made it a priority to lift Obama-era restrictions on selling weapons to countries committing human rights abuses, like Bahrain. </w:t>
      </w:r>
      <w:r w:rsidRPr="002C0626">
        <w:rPr>
          <w:rStyle w:val="StyleUnderline"/>
        </w:rPr>
        <w:t>US diplomats were also instructed to become literal conduits for weapons manufacturers and push arms sales as part of their jobs</w:t>
      </w:r>
      <w:r w:rsidRPr="002C0626">
        <w:rPr>
          <w:sz w:val="10"/>
        </w:rPr>
        <w:t xml:space="preserve">. In Trump’s first year, the State Department approved more than $75 billion in overseas weapons sales, topping the previous record of $68 billion in 2012. It’s only ramped up since. In the first 6 months of 2018, </w:t>
      </w:r>
      <w:r w:rsidRPr="008F7E45">
        <w:rPr>
          <w:rStyle w:val="StyleUnderline"/>
          <w:highlight w:val="cyan"/>
        </w:rPr>
        <w:t>the DOD brokered weapons deals to foreign proxies alone</w:t>
      </w:r>
      <w:r w:rsidRPr="002C0626">
        <w:rPr>
          <w:rStyle w:val="StyleUnderline"/>
        </w:rPr>
        <w:t xml:space="preserve"> worth $46 billion, more than the $41 billion worth of deals made during all of 2017</w:t>
      </w:r>
      <w:r w:rsidRPr="002C0626">
        <w:rPr>
          <w:sz w:val="10"/>
        </w:rPr>
        <w:t xml:space="preserve">. </w:t>
      </w:r>
      <w:r w:rsidRPr="008F7E45">
        <w:rPr>
          <w:rStyle w:val="Emphasis"/>
          <w:highlight w:val="cyan"/>
        </w:rPr>
        <w:t>By pumping obscene amounts of cash into the war machine</w:t>
      </w:r>
      <w:r w:rsidRPr="002C0626">
        <w:rPr>
          <w:rStyle w:val="Emphasis"/>
        </w:rPr>
        <w:t xml:space="preserve">, while gleefully endorsing bombing and torture, </w:t>
      </w:r>
      <w:r w:rsidRPr="008F7E45">
        <w:rPr>
          <w:rStyle w:val="Emphasis"/>
          <w:highlight w:val="cyan"/>
        </w:rPr>
        <w:t>Trump makes it clear</w:t>
      </w:r>
      <w:r w:rsidRPr="002C0626">
        <w:rPr>
          <w:rStyle w:val="Emphasis"/>
        </w:rPr>
        <w:t xml:space="preserve"> to his friends </w:t>
      </w:r>
      <w:r w:rsidRPr="008F7E45">
        <w:rPr>
          <w:rStyle w:val="Emphasis"/>
          <w:highlight w:val="cyan"/>
        </w:rPr>
        <w:t>that business will be booming</w:t>
      </w:r>
      <w:r w:rsidRPr="002C0626">
        <w:rPr>
          <w:rStyle w:val="Emphasis"/>
        </w:rPr>
        <w:t xml:space="preserve"> for a long time</w:t>
      </w:r>
      <w:r w:rsidRPr="002C0626">
        <w:rPr>
          <w:sz w:val="10"/>
        </w:rPr>
        <w:t xml:space="preserve">. Richard </w:t>
      </w:r>
      <w:proofErr w:type="spellStart"/>
      <w:r w:rsidRPr="002C0626">
        <w:rPr>
          <w:sz w:val="10"/>
        </w:rPr>
        <w:t>Aboulafia</w:t>
      </w:r>
      <w:proofErr w:type="spellEnd"/>
      <w:r w:rsidRPr="002C0626">
        <w:rPr>
          <w:sz w:val="10"/>
        </w:rPr>
        <w:t xml:space="preserve"> of the military think tank ‘Teal Group’ said of the policy shift: “</w:t>
      </w:r>
      <w:r w:rsidRPr="008F7E45">
        <w:rPr>
          <w:rStyle w:val="StyleUnderline"/>
          <w:highlight w:val="cyan"/>
        </w:rPr>
        <w:t>diplomacy is out</w:t>
      </w:r>
      <w:r w:rsidRPr="002C0626">
        <w:rPr>
          <w:rStyle w:val="StyleUnderline"/>
        </w:rPr>
        <w:t xml:space="preserve">; </w:t>
      </w:r>
      <w:r w:rsidRPr="008F7E45">
        <w:rPr>
          <w:rStyle w:val="StyleUnderline"/>
          <w:highlight w:val="cyan"/>
        </w:rPr>
        <w:t>air strikes are in</w:t>
      </w:r>
      <w:r w:rsidRPr="002C0626">
        <w:rPr>
          <w:rStyle w:val="StyleUnderline"/>
        </w:rPr>
        <w:t>…in this sort of environment, it’s tough to keep a lid on costs</w:t>
      </w:r>
      <w:r w:rsidRPr="002C0626">
        <w:rPr>
          <w:sz w:val="10"/>
        </w:rPr>
        <w:t xml:space="preserve">.” </w:t>
      </w:r>
      <w:r w:rsidRPr="008F7E45">
        <w:rPr>
          <w:rStyle w:val="StyleUnderline"/>
          <w:highlight w:val="cyan"/>
        </w:rPr>
        <w:t>It’s paid off for America’s five biggest defense contractors</w:t>
      </w:r>
      <w:r w:rsidRPr="002C0626">
        <w:rPr>
          <w:rStyle w:val="StyleUnderline"/>
        </w:rPr>
        <w:t>, whose stocks have more than tripled in the last couple years</w:t>
      </w:r>
      <w:r w:rsidRPr="002C0626">
        <w:rPr>
          <w:sz w:val="10"/>
        </w:rPr>
        <w:t xml:space="preserve">. We’re told it “costs too much” to have </w:t>
      </w:r>
      <w:proofErr w:type="spellStart"/>
      <w:r w:rsidRPr="002C0626">
        <w:rPr>
          <w:sz w:val="10"/>
        </w:rPr>
        <w:t>medicare</w:t>
      </w:r>
      <w:proofErr w:type="spellEnd"/>
      <w:r w:rsidRPr="002C0626">
        <w:rPr>
          <w:sz w:val="10"/>
        </w:rPr>
        <w:t xml:space="preserve"> for all, yet money was no object when Trump ordered the DOD to establish a “Space Force” as a sixth branch of the military, projected to cost at least $13 billion dollars in the first five years.</w:t>
      </w:r>
    </w:p>
    <w:bookmarkEnd w:id="18"/>
    <w:p w:rsidR="0098033D" w:rsidRPr="0098033D" w:rsidRDefault="0098033D" w:rsidP="0098033D"/>
    <w:p w:rsidR="006C63EF" w:rsidRDefault="006C63EF" w:rsidP="006C63EF">
      <w:pPr>
        <w:pStyle w:val="Heading3"/>
      </w:pPr>
      <w:r>
        <w:t>Impact: Imperialism Is Bad</w:t>
      </w:r>
    </w:p>
    <w:p w:rsidR="00F075F3" w:rsidRDefault="00F075F3" w:rsidP="00F075F3">
      <w:pPr>
        <w:pStyle w:val="Heading4"/>
      </w:pPr>
      <w:r>
        <w:t xml:space="preserve">US imperialism is the root cause underlying all violence </w:t>
      </w:r>
      <w:r w:rsidR="0044694D">
        <w:t>globally.</w:t>
      </w:r>
    </w:p>
    <w:p w:rsidR="0044694D" w:rsidRPr="0044694D" w:rsidRDefault="0044694D" w:rsidP="0044694D">
      <w:r>
        <w:t xml:space="preserve">Nicolas </w:t>
      </w:r>
      <w:r w:rsidRPr="0044694D">
        <w:rPr>
          <w:rStyle w:val="Style13ptBold"/>
        </w:rPr>
        <w:t>Davis</w:t>
      </w:r>
      <w:r>
        <w:t>, 3-13-</w:t>
      </w:r>
      <w:r w:rsidRPr="0044694D">
        <w:rPr>
          <w:rStyle w:val="Style13ptBold"/>
        </w:rPr>
        <w:t>2019</w:t>
      </w:r>
      <w:r>
        <w:t>, “</w:t>
      </w:r>
      <w:r w:rsidRPr="0044694D">
        <w:rPr>
          <w:i/>
        </w:rPr>
        <w:t>The Conflict of Our Time: US Imperialism vs the Rule of Law</w:t>
      </w:r>
      <w:r>
        <w:t xml:space="preserve">,” Black Agenda Report, </w:t>
      </w:r>
      <w:hyperlink r:id="rId87" w:history="1">
        <w:r w:rsidRPr="00FD616B">
          <w:rPr>
            <w:rStyle w:val="Hyperlink"/>
          </w:rPr>
          <w:t>https://www.blackagendareport.com/conflict-our-time-us-imperialism-vs-rule-law</w:t>
        </w:r>
      </w:hyperlink>
      <w:r>
        <w:t>. ZKMSU</w:t>
      </w:r>
    </w:p>
    <w:p w:rsidR="00AA5E1F" w:rsidRPr="0044694D" w:rsidRDefault="00F075F3" w:rsidP="00D7667D">
      <w:pPr>
        <w:rPr>
          <w:sz w:val="8"/>
        </w:rPr>
      </w:pPr>
      <w:r w:rsidRPr="0044694D">
        <w:rPr>
          <w:sz w:val="8"/>
        </w:rPr>
        <w:t>“</w:t>
      </w:r>
      <w:r w:rsidRPr="008F7E45">
        <w:rPr>
          <w:rStyle w:val="StyleUnderline"/>
          <w:highlight w:val="cyan"/>
        </w:rPr>
        <w:t>The U.S. recognizes no permanent geographic limits to its imperial sovereignty</w:t>
      </w:r>
      <w:r w:rsidRPr="0044694D">
        <w:rPr>
          <w:sz w:val="8"/>
        </w:rPr>
        <w:t>.”</w:t>
      </w:r>
      <w:r w:rsidR="0044694D" w:rsidRPr="0044694D">
        <w:rPr>
          <w:sz w:val="8"/>
        </w:rPr>
        <w:t xml:space="preserve"> </w:t>
      </w:r>
      <w:r w:rsidRPr="008F7E45">
        <w:rPr>
          <w:rStyle w:val="Emphasis"/>
          <w:highlight w:val="cyan"/>
        </w:rPr>
        <w:t>The world faces many</w:t>
      </w:r>
      <w:r w:rsidRPr="0044694D">
        <w:rPr>
          <w:rStyle w:val="Emphasis"/>
        </w:rPr>
        <w:t xml:space="preserve"> overlapping </w:t>
      </w:r>
      <w:r w:rsidRPr="008F7E45">
        <w:rPr>
          <w:rStyle w:val="Emphasis"/>
          <w:highlight w:val="cyan"/>
        </w:rPr>
        <w:t>crises</w:t>
      </w:r>
      <w:r w:rsidRPr="0044694D">
        <w:rPr>
          <w:rStyle w:val="Emphasis"/>
        </w:rPr>
        <w:t xml:space="preserve">: </w:t>
      </w:r>
      <w:r w:rsidRPr="008F7E45">
        <w:rPr>
          <w:rStyle w:val="Emphasis"/>
          <w:highlight w:val="cyan"/>
        </w:rPr>
        <w:t>regional political crises from Kashmir to Venezuela</w:t>
      </w:r>
      <w:r w:rsidRPr="0044694D">
        <w:rPr>
          <w:rStyle w:val="Emphasis"/>
        </w:rPr>
        <w:t xml:space="preserve">; </w:t>
      </w:r>
      <w:r w:rsidRPr="008F7E45">
        <w:rPr>
          <w:rStyle w:val="Emphasis"/>
          <w:highlight w:val="cyan"/>
        </w:rPr>
        <w:t>brutal wars</w:t>
      </w:r>
      <w:r w:rsidRPr="0044694D">
        <w:rPr>
          <w:rStyle w:val="Emphasis"/>
        </w:rPr>
        <w:t xml:space="preserve"> that rage on in Afghanistan, Syria, Yemen, and Somalia; and </w:t>
      </w:r>
      <w:r w:rsidRPr="008F7E45">
        <w:rPr>
          <w:rStyle w:val="Emphasis"/>
          <w:highlight w:val="cyan"/>
        </w:rPr>
        <w:t>the existential dangers of nuclear weapons, climate change, and mass extinction</w:t>
      </w:r>
      <w:r w:rsidRPr="0044694D">
        <w:rPr>
          <w:sz w:val="8"/>
        </w:rPr>
        <w:t>.</w:t>
      </w:r>
      <w:r w:rsidR="0044694D" w:rsidRPr="0044694D">
        <w:rPr>
          <w:sz w:val="8"/>
        </w:rPr>
        <w:t xml:space="preserve"> </w:t>
      </w:r>
      <w:r w:rsidRPr="0044694D">
        <w:rPr>
          <w:rStyle w:val="Emphasis"/>
        </w:rPr>
        <w:t xml:space="preserve">But </w:t>
      </w:r>
      <w:r w:rsidRPr="008F7E45">
        <w:rPr>
          <w:rStyle w:val="Emphasis"/>
          <w:highlight w:val="cyan"/>
        </w:rPr>
        <w:t>beneath the surface of all these</w:t>
      </w:r>
      <w:r w:rsidRPr="0044694D">
        <w:rPr>
          <w:rStyle w:val="Emphasis"/>
        </w:rPr>
        <w:t xml:space="preserve"> crises, </w:t>
      </w:r>
      <w:r w:rsidRPr="008F7E45">
        <w:rPr>
          <w:rStyle w:val="Emphasis"/>
          <w:highlight w:val="cyan"/>
        </w:rPr>
        <w:t>human society faces an underlying</w:t>
      </w:r>
      <w:r w:rsidRPr="0044694D">
        <w:rPr>
          <w:rStyle w:val="Emphasis"/>
        </w:rPr>
        <w:t xml:space="preserve">, unresolved </w:t>
      </w:r>
      <w:r w:rsidRPr="008F7E45">
        <w:rPr>
          <w:rStyle w:val="Emphasis"/>
          <w:highlight w:val="cyan"/>
        </w:rPr>
        <w:t>conflict about who</w:t>
      </w:r>
      <w:r w:rsidRPr="0044694D">
        <w:rPr>
          <w:rStyle w:val="Emphasis"/>
        </w:rPr>
        <w:t xml:space="preserve"> or what </w:t>
      </w:r>
      <w:r w:rsidRPr="008F7E45">
        <w:rPr>
          <w:rStyle w:val="Emphasis"/>
          <w:highlight w:val="cyan"/>
        </w:rPr>
        <w:t>governs our world</w:t>
      </w:r>
      <w:r w:rsidRPr="0044694D">
        <w:rPr>
          <w:rStyle w:val="Emphasis"/>
        </w:rPr>
        <w:t xml:space="preserve"> and who must make the critical decisions about how to tackle all these problems</w:t>
      </w:r>
      <w:r w:rsidRPr="0044694D">
        <w:rPr>
          <w:sz w:val="8"/>
        </w:rPr>
        <w:t xml:space="preserve"> — or whether we will tackle them at all.</w:t>
      </w:r>
      <w:r w:rsidR="0044694D" w:rsidRPr="0044694D">
        <w:rPr>
          <w:sz w:val="8"/>
        </w:rPr>
        <w:t xml:space="preserve"> </w:t>
      </w:r>
      <w:r w:rsidRPr="008F7E45">
        <w:rPr>
          <w:rStyle w:val="StyleUnderline"/>
          <w:highlight w:val="cyan"/>
        </w:rPr>
        <w:t>The underlying crisis of</w:t>
      </w:r>
      <w:r w:rsidRPr="0044694D">
        <w:rPr>
          <w:rStyle w:val="StyleUnderline"/>
        </w:rPr>
        <w:t xml:space="preserve"> legitimacy and </w:t>
      </w:r>
      <w:r w:rsidRPr="008F7E45">
        <w:rPr>
          <w:rStyle w:val="StyleUnderline"/>
          <w:highlight w:val="cyan"/>
        </w:rPr>
        <w:t>authority</w:t>
      </w:r>
      <w:r w:rsidRPr="0044694D">
        <w:rPr>
          <w:rStyle w:val="StyleUnderline"/>
        </w:rPr>
        <w:t xml:space="preserve"> that </w:t>
      </w:r>
      <w:r w:rsidRPr="008F7E45">
        <w:rPr>
          <w:rStyle w:val="StyleUnderline"/>
          <w:highlight w:val="cyan"/>
        </w:rPr>
        <w:t>makes</w:t>
      </w:r>
      <w:r w:rsidRPr="0044694D">
        <w:rPr>
          <w:rStyle w:val="StyleUnderline"/>
        </w:rPr>
        <w:t xml:space="preserve"> so many of </w:t>
      </w:r>
      <w:r w:rsidRPr="008F7E45">
        <w:rPr>
          <w:rStyle w:val="StyleUnderline"/>
          <w:highlight w:val="cyan"/>
        </w:rPr>
        <w:t>our problems almost impossible to solve</w:t>
      </w:r>
      <w:r w:rsidRPr="0044694D">
        <w:rPr>
          <w:rStyle w:val="StyleUnderline"/>
        </w:rPr>
        <w:t xml:space="preserve"> is the conflict between </w:t>
      </w:r>
      <w:r w:rsidRPr="008F7E45">
        <w:rPr>
          <w:rStyle w:val="StyleUnderline"/>
          <w:highlight w:val="cyan"/>
        </w:rPr>
        <w:t>U.S. imperialism</w:t>
      </w:r>
      <w:r w:rsidRPr="0044694D">
        <w:rPr>
          <w:rStyle w:val="StyleUnderline"/>
        </w:rPr>
        <w:t xml:space="preserve"> and the rule of law</w:t>
      </w:r>
      <w:r w:rsidRPr="0044694D">
        <w:rPr>
          <w:sz w:val="8"/>
        </w:rPr>
        <w:t>.</w:t>
      </w:r>
      <w:r w:rsidR="0044694D" w:rsidRPr="0044694D">
        <w:rPr>
          <w:sz w:val="8"/>
        </w:rPr>
        <w:t xml:space="preserve"> </w:t>
      </w:r>
      <w:r w:rsidRPr="0044694D">
        <w:rPr>
          <w:rStyle w:val="Emphasis"/>
        </w:rPr>
        <w:t xml:space="preserve">Imperialism </w:t>
      </w:r>
      <w:r w:rsidRPr="008F7E45">
        <w:rPr>
          <w:rStyle w:val="Emphasis"/>
          <w:highlight w:val="cyan"/>
        </w:rPr>
        <w:t>means</w:t>
      </w:r>
      <w:r w:rsidRPr="0044694D">
        <w:rPr>
          <w:rStyle w:val="Emphasis"/>
        </w:rPr>
        <w:t xml:space="preserve"> that </w:t>
      </w:r>
      <w:r w:rsidRPr="008F7E45">
        <w:rPr>
          <w:rStyle w:val="Emphasis"/>
          <w:highlight w:val="cyan"/>
        </w:rPr>
        <w:t>one dominant government exercises sovereignty over other countries and people</w:t>
      </w:r>
      <w:r w:rsidRPr="0044694D">
        <w:rPr>
          <w:rStyle w:val="Emphasis"/>
        </w:rPr>
        <w:t xml:space="preserve"> across the world, and makes critical decisions about how they are to be governed and under what kind of economic system they are to live</w:t>
      </w:r>
      <w:r w:rsidRPr="0044694D">
        <w:rPr>
          <w:sz w:val="8"/>
        </w:rPr>
        <w:t>.</w:t>
      </w:r>
      <w:r w:rsidR="0044694D" w:rsidRPr="0044694D">
        <w:rPr>
          <w:sz w:val="8"/>
        </w:rPr>
        <w:t xml:space="preserve"> </w:t>
      </w:r>
      <w:r w:rsidRPr="0044694D">
        <w:rPr>
          <w:sz w:val="8"/>
        </w:rPr>
        <w:t>On the other hand, our current system of international law, based on the UN Charter and other international treaties, recognizes nations as independent and sovereign, with fundamental rights to govern themselves and to freely negotiate agreements about their political and economic relations with each other.</w:t>
      </w:r>
      <w:r w:rsidR="0044694D" w:rsidRPr="0044694D">
        <w:rPr>
          <w:sz w:val="8"/>
        </w:rPr>
        <w:t xml:space="preserve"> </w:t>
      </w:r>
      <w:r w:rsidRPr="008F7E45">
        <w:rPr>
          <w:rStyle w:val="StyleUnderline"/>
          <w:highlight w:val="cyan"/>
        </w:rPr>
        <w:t>Under international law</w:t>
      </w:r>
      <w:r w:rsidRPr="0044694D">
        <w:rPr>
          <w:rStyle w:val="StyleUnderline"/>
        </w:rPr>
        <w:t xml:space="preserve">, multilateral </w:t>
      </w:r>
      <w:r w:rsidRPr="008F7E45">
        <w:rPr>
          <w:rStyle w:val="StyleUnderline"/>
          <w:highlight w:val="cyan"/>
        </w:rPr>
        <w:t>treaties</w:t>
      </w:r>
      <w:r w:rsidRPr="0044694D">
        <w:rPr>
          <w:rStyle w:val="StyleUnderline"/>
        </w:rPr>
        <w:t xml:space="preserve"> that </w:t>
      </w:r>
      <w:r w:rsidRPr="008F7E45">
        <w:rPr>
          <w:rStyle w:val="StyleUnderline"/>
          <w:highlight w:val="cyan"/>
        </w:rPr>
        <w:t>have been signed and ratified</w:t>
      </w:r>
      <w:r w:rsidRPr="0044694D">
        <w:rPr>
          <w:rStyle w:val="StyleUnderline"/>
        </w:rPr>
        <w:t xml:space="preserve"> by large majorities of nations become part of the structure of international law that is binding on all countries, from the least to the most powerful</w:t>
      </w:r>
      <w:r w:rsidRPr="0044694D">
        <w:rPr>
          <w:sz w:val="8"/>
        </w:rPr>
        <w:t>.</w:t>
      </w:r>
      <w:r w:rsidR="0044694D" w:rsidRPr="0044694D">
        <w:rPr>
          <w:sz w:val="8"/>
        </w:rPr>
        <w:t xml:space="preserve"> </w:t>
      </w:r>
      <w:r w:rsidRPr="0044694D">
        <w:rPr>
          <w:sz w:val="8"/>
        </w:rPr>
        <w:t>“</w:t>
      </w:r>
      <w:r w:rsidRPr="008F7E45">
        <w:rPr>
          <w:rStyle w:val="Emphasis"/>
          <w:highlight w:val="cyan"/>
        </w:rPr>
        <w:t>The underlying crisis is the conflict between U.S. imperialism and the rule of law</w:t>
      </w:r>
      <w:r w:rsidRPr="0044694D">
        <w:rPr>
          <w:sz w:val="8"/>
        </w:rPr>
        <w:t>.”</w:t>
      </w:r>
      <w:r w:rsidR="0044694D" w:rsidRPr="0044694D">
        <w:rPr>
          <w:sz w:val="8"/>
        </w:rPr>
        <w:t xml:space="preserve"> </w:t>
      </w:r>
      <w:r w:rsidRPr="0044694D">
        <w:rPr>
          <w:sz w:val="8"/>
        </w:rPr>
        <w:t>In a recent article, “The Hidden Structure of U.S. Empire,” I explored some of the ways that the United States exercises imperial power over other nominally sovereign, independent countries and their citizens. I cited anthropologist Darryl Li’s ethnographic study</w:t>
      </w:r>
      <w:r w:rsidR="0044694D" w:rsidRPr="0044694D">
        <w:rPr>
          <w:sz w:val="8"/>
        </w:rPr>
        <w:t xml:space="preserve"> </w:t>
      </w:r>
      <w:r w:rsidRPr="0044694D">
        <w:rPr>
          <w:sz w:val="8"/>
        </w:rPr>
        <w:t xml:space="preserve">of </w:t>
      </w:r>
      <w:r w:rsidRPr="008F7E45">
        <w:rPr>
          <w:rStyle w:val="StyleUnderline"/>
          <w:highlight w:val="cyan"/>
        </w:rPr>
        <w:t>U.S. terrorism</w:t>
      </w:r>
      <w:r w:rsidRPr="0044694D">
        <w:rPr>
          <w:sz w:val="8"/>
        </w:rPr>
        <w:t xml:space="preserve"> suspects in Bosnia, which </w:t>
      </w:r>
      <w:r w:rsidRPr="008F7E45">
        <w:rPr>
          <w:rStyle w:val="StyleUnderline"/>
          <w:highlight w:val="cyan"/>
        </w:rPr>
        <w:t>revealed a layered system of sovereignty</w:t>
      </w:r>
      <w:r w:rsidRPr="0044694D">
        <w:rPr>
          <w:rStyle w:val="StyleUnderline"/>
        </w:rPr>
        <w:t xml:space="preserve"> under which people around the world are not only subject to the national sovereignty of their own countries but also to the </w:t>
      </w:r>
      <w:r w:rsidRPr="0044694D">
        <w:rPr>
          <w:rStyle w:val="Emphasis"/>
        </w:rPr>
        <w:t>overarching extraterritorial sovereignty of the U.S. empire</w:t>
      </w:r>
      <w:r w:rsidRPr="0044694D">
        <w:rPr>
          <w:sz w:val="8"/>
        </w:rPr>
        <w:t>.</w:t>
      </w:r>
      <w:r w:rsidR="0044694D" w:rsidRPr="0044694D">
        <w:rPr>
          <w:sz w:val="8"/>
        </w:rPr>
        <w:t xml:space="preserve"> </w:t>
      </w:r>
      <w:r w:rsidRPr="0044694D">
        <w:rPr>
          <w:sz w:val="8"/>
        </w:rPr>
        <w:t xml:space="preserve">I described how Julian Assange, trapped in the Ecuadorian Embassy in London, and Huawei CFO Meng </w:t>
      </w:r>
      <w:proofErr w:type="spellStart"/>
      <w:r w:rsidRPr="0044694D">
        <w:rPr>
          <w:sz w:val="8"/>
        </w:rPr>
        <w:t>Wanzhou</w:t>
      </w:r>
      <w:proofErr w:type="spellEnd"/>
      <w:r w:rsidRPr="0044694D">
        <w:rPr>
          <w:sz w:val="8"/>
        </w:rPr>
        <w:t xml:space="preserve">, detained while changing planes at Vancouver Airport, are victims of the same extraterritorial U.S. imperial sovereignty as the hundreds of innocent “terrorism suspects” that </w:t>
      </w:r>
      <w:r w:rsidRPr="0044694D">
        <w:rPr>
          <w:rStyle w:val="StyleUnderline"/>
        </w:rPr>
        <w:t>U.S. forces kidnapped around the world and shipped off to indefinite, extralegal detention at Guantanamo Bay and other U.S. prisons</w:t>
      </w:r>
      <w:r w:rsidRPr="0044694D">
        <w:rPr>
          <w:sz w:val="8"/>
        </w:rPr>
        <w:t>.</w:t>
      </w:r>
      <w:r w:rsidR="0044694D" w:rsidRPr="0044694D">
        <w:rPr>
          <w:sz w:val="8"/>
        </w:rPr>
        <w:t xml:space="preserve"> </w:t>
      </w:r>
      <w:r w:rsidRPr="0044694D">
        <w:rPr>
          <w:sz w:val="8"/>
        </w:rPr>
        <w:t xml:space="preserve">While Darryl Li’s work is invaluable in what it reveals about the actually existing layers of sovereignty through which the U.S. projects its imperial power, </w:t>
      </w:r>
      <w:r w:rsidRPr="0044694D">
        <w:rPr>
          <w:rStyle w:val="StyleUnderline"/>
        </w:rPr>
        <w:t>U.S. imperialism is much more than an exercise in capturing and detaining individuals in other countries</w:t>
      </w:r>
      <w:r w:rsidRPr="0044694D">
        <w:rPr>
          <w:sz w:val="8"/>
        </w:rPr>
        <w:t>.</w:t>
      </w:r>
      <w:r w:rsidR="0044694D" w:rsidRPr="0044694D">
        <w:rPr>
          <w:sz w:val="8"/>
        </w:rPr>
        <w:t xml:space="preserve"> </w:t>
      </w:r>
      <w:r w:rsidRPr="008F7E45">
        <w:rPr>
          <w:rStyle w:val="Emphasis"/>
          <w:highlight w:val="cyan"/>
        </w:rPr>
        <w:t>Many of today’s international crises are the result of this same system of overarching</w:t>
      </w:r>
      <w:r w:rsidRPr="0044694D">
        <w:rPr>
          <w:rStyle w:val="Emphasis"/>
        </w:rPr>
        <w:t xml:space="preserve">, </w:t>
      </w:r>
      <w:r w:rsidRPr="008F7E45">
        <w:rPr>
          <w:rStyle w:val="Emphasis"/>
          <w:highlight w:val="cyan"/>
        </w:rPr>
        <w:t>extraterritorial U.S. imperial sovereignty at work</w:t>
      </w:r>
      <w:r w:rsidRPr="0044694D">
        <w:rPr>
          <w:sz w:val="8"/>
        </w:rPr>
        <w:t>.</w:t>
      </w:r>
      <w:r w:rsidR="0044694D" w:rsidRPr="0044694D">
        <w:rPr>
          <w:sz w:val="8"/>
        </w:rPr>
        <w:t xml:space="preserve"> </w:t>
      </w:r>
      <w:r w:rsidRPr="0044694D">
        <w:rPr>
          <w:rStyle w:val="StyleUnderline"/>
        </w:rPr>
        <w:t xml:space="preserve">These crises all serve to demonstrate how the U.S. exercises imperial power, how </w:t>
      </w:r>
      <w:r w:rsidRPr="008F7E45">
        <w:rPr>
          <w:rStyle w:val="StyleUnderline"/>
          <w:highlight w:val="cyan"/>
        </w:rPr>
        <w:t>this</w:t>
      </w:r>
      <w:r w:rsidRPr="0044694D">
        <w:rPr>
          <w:rStyle w:val="StyleUnderline"/>
        </w:rPr>
        <w:t xml:space="preserve"> conflicts with and </w:t>
      </w:r>
      <w:r w:rsidRPr="008F7E45">
        <w:rPr>
          <w:rStyle w:val="StyleUnderline"/>
          <w:highlight w:val="cyan"/>
        </w:rPr>
        <w:t>undermines the structure of international law</w:t>
      </w:r>
      <w:r w:rsidRPr="0044694D">
        <w:rPr>
          <w:rStyle w:val="StyleUnderline"/>
        </w:rPr>
        <w:t xml:space="preserve"> that has been painstakingly developed to govern international affairs in the modern world, and how this underlying crisis of legitimacy prevents us from solving the most serious problems we face in the 21st century – </w:t>
      </w:r>
      <w:r w:rsidRPr="008F7E45">
        <w:rPr>
          <w:rStyle w:val="StyleUnderline"/>
          <w:highlight w:val="cyan"/>
        </w:rPr>
        <w:t>and thus endangers us all</w:t>
      </w:r>
      <w:r w:rsidRPr="0044694D">
        <w:rPr>
          <w:sz w:val="8"/>
        </w:rPr>
        <w:t>.</w:t>
      </w:r>
      <w:r w:rsidR="0044694D" w:rsidRPr="0044694D">
        <w:rPr>
          <w:sz w:val="8"/>
        </w:rPr>
        <w:t xml:space="preserve"> </w:t>
      </w:r>
      <w:r w:rsidRPr="008F7E45">
        <w:rPr>
          <w:rStyle w:val="Emphasis"/>
          <w:highlight w:val="cyan"/>
        </w:rPr>
        <w:t>U.S. Imperial Wars Unleash Long-Term Violence and Chaos</w:t>
      </w:r>
      <w:r w:rsidR="0044694D" w:rsidRPr="0044694D">
        <w:rPr>
          <w:sz w:val="8"/>
        </w:rPr>
        <w:t xml:space="preserve"> </w:t>
      </w:r>
      <w:proofErr w:type="gramStart"/>
      <w:r w:rsidRPr="0044694D">
        <w:rPr>
          <w:sz w:val="8"/>
        </w:rPr>
        <w:t>The</w:t>
      </w:r>
      <w:proofErr w:type="gramEnd"/>
      <w:r w:rsidRPr="0044694D">
        <w:rPr>
          <w:sz w:val="8"/>
        </w:rPr>
        <w:t xml:space="preserve"> UN Charter was crafted at the end of the Second World War to prevent a repeat of the mass blood-letting and global chaos of two World Wars. The architect of the UN Charter, U.S. President Franklin Roosevelt, had already died, but the horrors of global war were fresh enough in the minds of other leaders to ensure that they accepted peace as the essential prerequisite for future international affairs and the founding principle of the United Nations.</w:t>
      </w:r>
      <w:r w:rsidR="0044694D" w:rsidRPr="0044694D">
        <w:rPr>
          <w:sz w:val="8"/>
        </w:rPr>
        <w:t xml:space="preserve"> </w:t>
      </w:r>
      <w:r w:rsidRPr="0044694D">
        <w:rPr>
          <w:rStyle w:val="StyleUnderline"/>
        </w:rPr>
        <w:t>The development of nuclear weapons suggested that a future world war might completely destroy human civilization, and that it must therefore never be fought</w:t>
      </w:r>
      <w:r w:rsidRPr="0044694D">
        <w:rPr>
          <w:sz w:val="8"/>
        </w:rPr>
        <w:t>.</w:t>
      </w:r>
      <w:r w:rsidR="0044694D" w:rsidRPr="0044694D">
        <w:rPr>
          <w:sz w:val="8"/>
        </w:rPr>
        <w:t xml:space="preserve"> </w:t>
      </w:r>
      <w:r w:rsidRPr="0044694D">
        <w:rPr>
          <w:sz w:val="8"/>
        </w:rPr>
        <w:t>As Albert Einstein famously told an interviewer, “I do not know how the Third World War will be fought, but I can tell you what they will use in the Fourth: rocks!”</w:t>
      </w:r>
      <w:r w:rsidR="0044694D" w:rsidRPr="0044694D">
        <w:rPr>
          <w:sz w:val="8"/>
        </w:rPr>
        <w:t xml:space="preserve"> </w:t>
      </w:r>
      <w:r w:rsidRPr="0044694D">
        <w:rPr>
          <w:sz w:val="8"/>
        </w:rPr>
        <w:t>World leaders therefore put their signatures to the UN Charter, a binding treaty that prohibits the threat or use of force by any country against another. The U.S. Senate had learned the bitter lesson of its refusal to ratify the League of Nations treaty after the First World War, and it voted to ratify the UN Charter without reservation by 98 votes to two.</w:t>
      </w:r>
      <w:r w:rsidR="0044694D" w:rsidRPr="0044694D">
        <w:rPr>
          <w:sz w:val="8"/>
        </w:rPr>
        <w:t xml:space="preserve"> </w:t>
      </w:r>
      <w:r w:rsidRPr="0044694D">
        <w:rPr>
          <w:sz w:val="8"/>
        </w:rPr>
        <w:t>The horrors of the Korean and Vietnam Wars were justified in ways that skirted the UN Charter ’s prohibition against the use of force, with UN or US forces fighting to “defend” new neocolonial states carved out of the ruins of Japanese and French colonialism.</w:t>
      </w:r>
      <w:r w:rsidR="0044694D" w:rsidRPr="0044694D">
        <w:rPr>
          <w:sz w:val="8"/>
        </w:rPr>
        <w:t xml:space="preserve"> </w:t>
      </w:r>
      <w:r w:rsidRPr="0044694D">
        <w:rPr>
          <w:rStyle w:val="StyleUnderline"/>
        </w:rPr>
        <w:t xml:space="preserve">But after the end of the Cold War, </w:t>
      </w:r>
      <w:r w:rsidRPr="008F7E45">
        <w:rPr>
          <w:rStyle w:val="StyleUnderline"/>
          <w:highlight w:val="cyan"/>
        </w:rPr>
        <w:t>U.S. leaders</w:t>
      </w:r>
      <w:r w:rsidRPr="0044694D">
        <w:rPr>
          <w:rStyle w:val="StyleUnderline"/>
        </w:rPr>
        <w:t xml:space="preserve"> and their advisors succumbed to what former Soviet President Mikhail Gorbachev </w:t>
      </w:r>
      <w:r w:rsidRPr="008F7E45">
        <w:rPr>
          <w:rStyle w:val="StyleUnderline"/>
          <w:highlight w:val="cyan"/>
        </w:rPr>
        <w:t>now refer</w:t>
      </w:r>
      <w:r w:rsidRPr="0079568A">
        <w:rPr>
          <w:rStyle w:val="StyleUnderline"/>
        </w:rPr>
        <w:t>s</w:t>
      </w:r>
      <w:r w:rsidRPr="0044694D">
        <w:rPr>
          <w:rStyle w:val="StyleUnderline"/>
        </w:rPr>
        <w:t xml:space="preserve"> </w:t>
      </w:r>
      <w:r w:rsidRPr="008F7E45">
        <w:rPr>
          <w:rStyle w:val="StyleUnderline"/>
          <w:highlight w:val="cyan"/>
        </w:rPr>
        <w:t>to</w:t>
      </w:r>
      <w:r w:rsidRPr="0044694D">
        <w:rPr>
          <w:rStyle w:val="StyleUnderline"/>
        </w:rPr>
        <w:t xml:space="preserve"> as </w:t>
      </w:r>
      <w:r w:rsidRPr="008F7E45">
        <w:rPr>
          <w:rStyle w:val="StyleUnderline"/>
          <w:highlight w:val="cyan"/>
        </w:rPr>
        <w:t xml:space="preserve">Western </w:t>
      </w:r>
      <w:proofErr w:type="gramStart"/>
      <w:r w:rsidRPr="008F7E45">
        <w:rPr>
          <w:rStyle w:val="StyleUnderline"/>
          <w:highlight w:val="cyan"/>
        </w:rPr>
        <w:t>“ triumphalism</w:t>
      </w:r>
      <w:proofErr w:type="gramEnd"/>
      <w:r w:rsidRPr="008F7E45">
        <w:rPr>
          <w:rStyle w:val="StyleUnderline"/>
          <w:highlight w:val="cyan"/>
        </w:rPr>
        <w:t>,”</w:t>
      </w:r>
      <w:r w:rsidR="0044694D" w:rsidRPr="008F7E45">
        <w:rPr>
          <w:rStyle w:val="StyleUnderline"/>
          <w:highlight w:val="cyan"/>
        </w:rPr>
        <w:t xml:space="preserve"> </w:t>
      </w:r>
      <w:r w:rsidRPr="008F7E45">
        <w:rPr>
          <w:rStyle w:val="StyleUnderline"/>
          <w:highlight w:val="cyan"/>
        </w:rPr>
        <w:t>an imperial vision of a “unipolar” world effectively ruled by a “sole superpower,” the United States</w:t>
      </w:r>
      <w:r w:rsidRPr="0044694D">
        <w:rPr>
          <w:sz w:val="8"/>
        </w:rPr>
        <w:t>.</w:t>
      </w:r>
      <w:r w:rsidR="0044694D" w:rsidRPr="0044694D">
        <w:rPr>
          <w:sz w:val="8"/>
        </w:rPr>
        <w:t xml:space="preserve"> </w:t>
      </w:r>
      <w:r w:rsidRPr="0044694D">
        <w:rPr>
          <w:rStyle w:val="StyleUnderline"/>
        </w:rPr>
        <w:t>The U.S. empire expanded economically, politically and militarily into Eastern Europe and U.S. officials believed they could finally “conduct military operations in the Middle East without worrying about triggering World War Three</w:t>
      </w:r>
      <w:r w:rsidRPr="0044694D">
        <w:rPr>
          <w:sz w:val="8"/>
        </w:rPr>
        <w:t>,” as Michael Mandelbaum of the Council on Foreign Relations crowed in 1990.</w:t>
      </w:r>
    </w:p>
    <w:p w:rsidR="007175A6" w:rsidRDefault="007175A6" w:rsidP="007175A6"/>
    <w:p w:rsidR="00621152" w:rsidRDefault="00621152" w:rsidP="00621152">
      <w:pPr>
        <w:pStyle w:val="Heading4"/>
      </w:pPr>
      <w:bookmarkStart w:id="19" w:name="_Hlk11439389"/>
      <w:r>
        <w:t>Imperialism will kill us all; warfare,</w:t>
      </w:r>
      <w:r w:rsidR="00C51DC6">
        <w:t xml:space="preserve"> poverty, and the environment. The $2 billion purchase from Taiwan will literally outweigh all military expenditure in 2018.</w:t>
      </w:r>
    </w:p>
    <w:p w:rsidR="00C51DC6" w:rsidRPr="00C51DC6" w:rsidRDefault="00C51DC6" w:rsidP="00C51DC6">
      <w:r>
        <w:t xml:space="preserve">Eugene </w:t>
      </w:r>
      <w:r w:rsidRPr="00C51DC6">
        <w:rPr>
          <w:rStyle w:val="Style13ptBold"/>
        </w:rPr>
        <w:t>McCartan</w:t>
      </w:r>
      <w:r>
        <w:t>, 5-9-</w:t>
      </w:r>
      <w:r w:rsidRPr="00C51DC6">
        <w:rPr>
          <w:rStyle w:val="Style13ptBold"/>
        </w:rPr>
        <w:t>2019</w:t>
      </w:r>
      <w:r>
        <w:t>, “</w:t>
      </w:r>
      <w:r w:rsidRPr="00C51DC6">
        <w:rPr>
          <w:i/>
        </w:rPr>
        <w:t>Imperialism will kill us all</w:t>
      </w:r>
      <w:r>
        <w:t xml:space="preserve">,” </w:t>
      </w:r>
      <w:proofErr w:type="spellStart"/>
      <w:r>
        <w:t>Socialsit</w:t>
      </w:r>
      <w:proofErr w:type="spellEnd"/>
      <w:r>
        <w:t xml:space="preserve"> Voice, </w:t>
      </w:r>
      <w:hyperlink r:id="rId88" w:history="1">
        <w:r w:rsidRPr="00FD616B">
          <w:rPr>
            <w:rStyle w:val="Hyperlink"/>
          </w:rPr>
          <w:t>https://socialistvoice.ie/2019/05/imperialism-will-kill-us-all/</w:t>
        </w:r>
      </w:hyperlink>
      <w:r>
        <w:t>. ZKMSU</w:t>
      </w:r>
    </w:p>
    <w:p w:rsidR="00C51DC6" w:rsidRPr="00C51DC6" w:rsidRDefault="00C51DC6" w:rsidP="00C51DC6">
      <w:pPr>
        <w:rPr>
          <w:sz w:val="10"/>
        </w:rPr>
      </w:pPr>
      <w:r w:rsidRPr="008F7E45">
        <w:rPr>
          <w:rStyle w:val="StyleUnderline"/>
          <w:highlight w:val="cyan"/>
        </w:rPr>
        <w:t>Our planet is on the verge of an environmental catastrophe</w:t>
      </w:r>
      <w:r w:rsidRPr="00C51DC6">
        <w:rPr>
          <w:sz w:val="10"/>
        </w:rPr>
        <w:t xml:space="preserve">. </w:t>
      </w:r>
      <w:r w:rsidRPr="008F7E45">
        <w:rPr>
          <w:rStyle w:val="StyleUnderline"/>
          <w:highlight w:val="cyan"/>
        </w:rPr>
        <w:t>Billions</w:t>
      </w:r>
      <w:r w:rsidRPr="00C51DC6">
        <w:rPr>
          <w:rStyle w:val="StyleUnderline"/>
        </w:rPr>
        <w:t xml:space="preserve"> live </w:t>
      </w:r>
      <w:r w:rsidRPr="008F7E45">
        <w:rPr>
          <w:rStyle w:val="StyleUnderline"/>
          <w:highlight w:val="cyan"/>
        </w:rPr>
        <w:t>in</w:t>
      </w:r>
      <w:r w:rsidRPr="00C51DC6">
        <w:rPr>
          <w:rStyle w:val="StyleUnderline"/>
        </w:rPr>
        <w:t xml:space="preserve"> abject </w:t>
      </w:r>
      <w:r w:rsidRPr="008F7E45">
        <w:rPr>
          <w:rStyle w:val="StyleUnderline"/>
          <w:highlight w:val="cyan"/>
        </w:rPr>
        <w:t>poverty</w:t>
      </w:r>
      <w:r w:rsidRPr="00C51DC6">
        <w:rPr>
          <w:rStyle w:val="StyleUnderline"/>
        </w:rPr>
        <w:t xml:space="preserve">; </w:t>
      </w:r>
      <w:r w:rsidRPr="008F7E45">
        <w:rPr>
          <w:rStyle w:val="StyleUnderline"/>
          <w:highlight w:val="cyan"/>
        </w:rPr>
        <w:t>millions</w:t>
      </w:r>
      <w:r w:rsidRPr="00C51DC6">
        <w:rPr>
          <w:rStyle w:val="StyleUnderline"/>
        </w:rPr>
        <w:t xml:space="preserve"> more </w:t>
      </w:r>
      <w:r w:rsidRPr="008F7E45">
        <w:rPr>
          <w:rStyle w:val="StyleUnderline"/>
          <w:highlight w:val="cyan"/>
        </w:rPr>
        <w:t>go hungry for want of food or clean drinking water</w:t>
      </w:r>
      <w:r w:rsidRPr="00C51DC6">
        <w:rPr>
          <w:sz w:val="10"/>
        </w:rPr>
        <w:t xml:space="preserve">. </w:t>
      </w:r>
      <w:r w:rsidRPr="008F7E45">
        <w:rPr>
          <w:rStyle w:val="StyleUnderline"/>
          <w:highlight w:val="cyan"/>
        </w:rPr>
        <w:t>The gap between rich and poor grows</w:t>
      </w:r>
      <w:r w:rsidRPr="00C51DC6">
        <w:rPr>
          <w:rStyle w:val="StyleUnderline"/>
        </w:rPr>
        <w:t xml:space="preserve"> and grows</w:t>
      </w:r>
      <w:r w:rsidRPr="00C51DC6">
        <w:rPr>
          <w:sz w:val="10"/>
        </w:rPr>
        <w:t xml:space="preserve">. The wealthiest 1 per cent of people on our planet could fit in a public-transport bus. Yet today, </w:t>
      </w:r>
      <w:r w:rsidRPr="008F7E45">
        <w:rPr>
          <w:rStyle w:val="Emphasis"/>
          <w:highlight w:val="cyan"/>
        </w:rPr>
        <w:t>while the world faces</w:t>
      </w:r>
      <w:r w:rsidRPr="00C51DC6">
        <w:rPr>
          <w:rStyle w:val="Emphasis"/>
        </w:rPr>
        <w:t xml:space="preserve"> these huge </w:t>
      </w:r>
      <w:r w:rsidRPr="008F7E45">
        <w:rPr>
          <w:rStyle w:val="Emphasis"/>
          <w:highlight w:val="cyan"/>
        </w:rPr>
        <w:t>challenges</w:t>
      </w:r>
      <w:r w:rsidRPr="00C51DC6">
        <w:rPr>
          <w:rStyle w:val="Emphasis"/>
        </w:rPr>
        <w:t xml:space="preserve">, </w:t>
      </w:r>
      <w:r w:rsidRPr="008F7E45">
        <w:rPr>
          <w:rStyle w:val="Emphasis"/>
          <w:highlight w:val="cyan"/>
        </w:rPr>
        <w:t>spending on armed forces grows</w:t>
      </w:r>
      <w:r w:rsidRPr="00C51DC6">
        <w:rPr>
          <w:rStyle w:val="Emphasis"/>
        </w:rPr>
        <w:t xml:space="preserve"> and grows</w:t>
      </w:r>
      <w:r w:rsidRPr="00C51DC6">
        <w:rPr>
          <w:sz w:val="10"/>
        </w:rPr>
        <w:t>. The most recent report on global military spending by the Stockholm International Peace Research Institute, World Military Spending, 1988–2018, makes for sobering reading. “</w:t>
      </w:r>
      <w:r w:rsidRPr="008F7E45">
        <w:rPr>
          <w:rStyle w:val="StyleUnderline"/>
          <w:highlight w:val="cyan"/>
        </w:rPr>
        <w:t>Total</w:t>
      </w:r>
      <w:r w:rsidRPr="00C51DC6">
        <w:rPr>
          <w:rStyle w:val="StyleUnderline"/>
        </w:rPr>
        <w:t xml:space="preserve"> world </w:t>
      </w:r>
      <w:r w:rsidRPr="008F7E45">
        <w:rPr>
          <w:rStyle w:val="StyleUnderline"/>
          <w:highlight w:val="cyan"/>
        </w:rPr>
        <w:t>military expenditure rose to $1,822 billion in 2018</w:t>
      </w:r>
      <w:r w:rsidRPr="00C51DC6">
        <w:rPr>
          <w:sz w:val="10"/>
        </w:rPr>
        <w:t>,” the report says, “</w:t>
      </w:r>
      <w:r w:rsidRPr="00C51DC6">
        <w:rPr>
          <w:rStyle w:val="StyleUnderline"/>
        </w:rPr>
        <w:t>representing an increase of 2.6 per cent from 2017</w:t>
      </w:r>
      <w:r w:rsidRPr="00C51DC6">
        <w:rPr>
          <w:sz w:val="10"/>
        </w:rPr>
        <w:t xml:space="preserve">.” It breaks down that figure to show that the five biggest spenders in 2018 were the United States, China, Saudi Arabia, India, and France, which together accounted for 60 per cent of global military spending. The United States has a population of approximately 330 million, China 1,400 million, Saudi Arabia 34 million, India 1,300 million, and France 65 million. The United States, France and Saudi Arabia have a combined population of 429 million. </w:t>
      </w:r>
      <w:r w:rsidRPr="008F7E45">
        <w:rPr>
          <w:rStyle w:val="StyleUnderline"/>
          <w:highlight w:val="cyan"/>
        </w:rPr>
        <w:t>None of these countries are under</w:t>
      </w:r>
      <w:r w:rsidRPr="00C51DC6">
        <w:rPr>
          <w:rStyle w:val="StyleUnderline"/>
        </w:rPr>
        <w:t xml:space="preserve"> any military </w:t>
      </w:r>
      <w:r w:rsidRPr="008F7E45">
        <w:rPr>
          <w:rStyle w:val="StyleUnderline"/>
          <w:highlight w:val="cyan"/>
        </w:rPr>
        <w:t>threat</w:t>
      </w:r>
      <w:r w:rsidRPr="00C51DC6">
        <w:rPr>
          <w:rStyle w:val="StyleUnderline"/>
        </w:rPr>
        <w:t xml:space="preserve">, </w:t>
      </w:r>
      <w:r w:rsidRPr="008F7E45">
        <w:rPr>
          <w:rStyle w:val="StyleUnderline"/>
          <w:highlight w:val="cyan"/>
        </w:rPr>
        <w:t>but they are certainly involved in a lot of military adventures</w:t>
      </w:r>
      <w:r w:rsidRPr="00C51DC6">
        <w:rPr>
          <w:rStyle w:val="StyleUnderline"/>
        </w:rPr>
        <w:t xml:space="preserve"> around the globe, as well as arming and financing many terrorist groups.</w:t>
      </w:r>
      <w:r>
        <w:rPr>
          <w:rStyle w:val="StyleUnderline"/>
        </w:rPr>
        <w:t xml:space="preserve"> </w:t>
      </w:r>
      <w:r w:rsidRPr="00C51DC6">
        <w:rPr>
          <w:sz w:val="10"/>
        </w:rPr>
        <w:t xml:space="preserve">India sees Pakistan as a threat, and the present government is made up of a Hindu extremist party. </w:t>
      </w:r>
      <w:r w:rsidRPr="008F7E45">
        <w:rPr>
          <w:rStyle w:val="StyleUnderline"/>
          <w:highlight w:val="cyan"/>
        </w:rPr>
        <w:t>China is threatened with encirclement by the United States and</w:t>
      </w:r>
      <w:r w:rsidRPr="00C51DC6">
        <w:rPr>
          <w:rStyle w:val="StyleUnderline"/>
        </w:rPr>
        <w:t xml:space="preserve"> its </w:t>
      </w:r>
      <w:r w:rsidRPr="008F7E45">
        <w:rPr>
          <w:rStyle w:val="StyleUnderline"/>
          <w:highlight w:val="cyan"/>
        </w:rPr>
        <w:t>NATO</w:t>
      </w:r>
      <w:r w:rsidRPr="00C51DC6">
        <w:rPr>
          <w:rStyle w:val="StyleUnderline"/>
        </w:rPr>
        <w:t xml:space="preserve"> allies</w:t>
      </w:r>
      <w:r w:rsidRPr="00C51DC6">
        <w:rPr>
          <w:sz w:val="10"/>
        </w:rPr>
        <w:t xml:space="preserve">. </w:t>
      </w:r>
      <w:r w:rsidRPr="008F7E45">
        <w:rPr>
          <w:rStyle w:val="Emphasis"/>
          <w:highlight w:val="cyan"/>
        </w:rPr>
        <w:t>The United States</w:t>
      </w:r>
      <w:r w:rsidRPr="00C51DC6">
        <w:rPr>
          <w:rStyle w:val="Emphasis"/>
        </w:rPr>
        <w:t>, wh</w:t>
      </w:r>
      <w:r w:rsidRPr="008F7E45">
        <w:rPr>
          <w:rStyle w:val="Emphasis"/>
          <w:highlight w:val="cyan"/>
        </w:rPr>
        <w:t>ich has</w:t>
      </w:r>
      <w:r w:rsidRPr="00C51DC6">
        <w:rPr>
          <w:rStyle w:val="Emphasis"/>
        </w:rPr>
        <w:t xml:space="preserve"> approximately </w:t>
      </w:r>
      <w:r w:rsidRPr="008F7E45">
        <w:rPr>
          <w:rStyle w:val="Emphasis"/>
          <w:highlight w:val="cyan"/>
        </w:rPr>
        <w:t>eight hundred military bases</w:t>
      </w:r>
      <w:r w:rsidRPr="00C51DC6">
        <w:rPr>
          <w:rStyle w:val="Emphasis"/>
        </w:rPr>
        <w:t xml:space="preserve"> spread around the globe, </w:t>
      </w:r>
      <w:r w:rsidRPr="008F7E45">
        <w:rPr>
          <w:rStyle w:val="Emphasis"/>
          <w:highlight w:val="cyan"/>
        </w:rPr>
        <w:t>has increased its military spending</w:t>
      </w:r>
      <w:r w:rsidRPr="00C51DC6">
        <w:rPr>
          <w:rStyle w:val="Emphasis"/>
        </w:rPr>
        <w:t xml:space="preserve"> for the first time since 2010</w:t>
      </w:r>
      <w:r w:rsidRPr="00C51DC6">
        <w:rPr>
          <w:sz w:val="10"/>
        </w:rPr>
        <w:t xml:space="preserve">, by 4½ per cent, </w:t>
      </w:r>
      <w:r w:rsidRPr="00C51DC6">
        <w:rPr>
          <w:rStyle w:val="StyleUnderline"/>
        </w:rPr>
        <w:t>to reach $649 billion</w:t>
      </w:r>
      <w:r w:rsidRPr="00C51DC6">
        <w:rPr>
          <w:sz w:val="10"/>
        </w:rPr>
        <w:t xml:space="preserve"> in 2018. </w:t>
      </w:r>
      <w:r w:rsidRPr="00C51DC6">
        <w:rPr>
          <w:rStyle w:val="StyleUnderline"/>
        </w:rPr>
        <w:t>This makes it the largest spender on armaments in the world, spending almost as much on its military in 2018 as the next eight countries combined</w:t>
      </w:r>
      <w:r w:rsidRPr="00C51DC6">
        <w:rPr>
          <w:sz w:val="10"/>
        </w:rPr>
        <w:t xml:space="preserve">. While China’s spending on its military grew for the twenty-fourth consecutive year, </w:t>
      </w:r>
      <w:r w:rsidRPr="008F7E45">
        <w:rPr>
          <w:rStyle w:val="StyleUnderline"/>
          <w:highlight w:val="cyan"/>
        </w:rPr>
        <w:t>China has few if any military facilities outside its</w:t>
      </w:r>
      <w:r w:rsidRPr="00C51DC6">
        <w:rPr>
          <w:rStyle w:val="StyleUnderline"/>
        </w:rPr>
        <w:t xml:space="preserve"> own </w:t>
      </w:r>
      <w:r w:rsidRPr="008F7E45">
        <w:rPr>
          <w:rStyle w:val="StyleUnderline"/>
          <w:highlight w:val="cyan"/>
        </w:rPr>
        <w:t>borders</w:t>
      </w:r>
      <w:r w:rsidRPr="00C51DC6">
        <w:rPr>
          <w:sz w:val="10"/>
        </w:rPr>
        <w:t xml:space="preserve">. </w:t>
      </w:r>
      <w:r w:rsidRPr="008F7E45">
        <w:rPr>
          <w:rStyle w:val="Emphasis"/>
          <w:highlight w:val="cyan"/>
        </w:rPr>
        <w:t>Imperialist aggression is forcing</w:t>
      </w:r>
      <w:r w:rsidRPr="00C51DC6">
        <w:rPr>
          <w:rStyle w:val="Emphasis"/>
        </w:rPr>
        <w:t xml:space="preserve"> more and more </w:t>
      </w:r>
      <w:r w:rsidRPr="008F7E45">
        <w:rPr>
          <w:rStyle w:val="Emphasis"/>
          <w:highlight w:val="cyan"/>
        </w:rPr>
        <w:t>countries to divert scarce resources to military budgets</w:t>
      </w:r>
      <w:r w:rsidRPr="00C51DC6">
        <w:rPr>
          <w:sz w:val="10"/>
        </w:rPr>
        <w:t xml:space="preserve">, thereby forcing further cuts in social schemes. </w:t>
      </w:r>
      <w:r w:rsidRPr="008F7E45">
        <w:rPr>
          <w:rStyle w:val="StyleUnderline"/>
          <w:highlight w:val="cyan"/>
        </w:rPr>
        <w:t>Small countries are forced</w:t>
      </w:r>
      <w:r w:rsidRPr="00C51DC6">
        <w:rPr>
          <w:rStyle w:val="StyleUnderline"/>
        </w:rPr>
        <w:t xml:space="preserve">, </w:t>
      </w:r>
      <w:r w:rsidRPr="008F7E45">
        <w:rPr>
          <w:rStyle w:val="StyleUnderline"/>
          <w:highlight w:val="cyan"/>
        </w:rPr>
        <w:t>if they receive</w:t>
      </w:r>
      <w:r w:rsidRPr="00C51DC6">
        <w:rPr>
          <w:rStyle w:val="StyleUnderline"/>
        </w:rPr>
        <w:t xml:space="preserve"> financial </w:t>
      </w:r>
      <w:r w:rsidRPr="008F7E45">
        <w:rPr>
          <w:rStyle w:val="StyleUnderline"/>
          <w:highlight w:val="cyan"/>
        </w:rPr>
        <w:t>support from capitalist powers</w:t>
      </w:r>
      <w:r w:rsidRPr="00C51DC6">
        <w:rPr>
          <w:rStyle w:val="StyleUnderline"/>
        </w:rPr>
        <w:t xml:space="preserve">, </w:t>
      </w:r>
      <w:r w:rsidRPr="008F7E45">
        <w:rPr>
          <w:rStyle w:val="StyleUnderline"/>
          <w:highlight w:val="cyan"/>
        </w:rPr>
        <w:t>to purchase</w:t>
      </w:r>
      <w:r w:rsidRPr="00C51DC6">
        <w:rPr>
          <w:rStyle w:val="StyleUnderline"/>
        </w:rPr>
        <w:t xml:space="preserve"> goods and services as well </w:t>
      </w:r>
      <w:r w:rsidRPr="00C51DC6">
        <w:rPr>
          <w:rStyle w:val="Emphasis"/>
        </w:rPr>
        <w:t xml:space="preserve">as </w:t>
      </w:r>
      <w:r w:rsidRPr="008F7E45">
        <w:rPr>
          <w:rStyle w:val="Emphasis"/>
          <w:highlight w:val="cyan"/>
        </w:rPr>
        <w:t>military weaponry</w:t>
      </w:r>
      <w:r w:rsidRPr="008F7E45">
        <w:rPr>
          <w:rStyle w:val="StyleUnderline"/>
          <w:highlight w:val="cyan"/>
        </w:rPr>
        <w:t xml:space="preserve"> from those countries</w:t>
      </w:r>
      <w:r w:rsidRPr="00C51DC6">
        <w:rPr>
          <w:sz w:val="10"/>
        </w:rPr>
        <w:t xml:space="preserve">. The SIPRI report reveals that total global military spending rose for the second consecutive year in 2018, to the highest level since 1988 (the first year for which consistent global data is available). World spending is now 76 per cent higher than the low point of 1998, after the Cold War. World military spending in 2018 accounted for 2.1 per cent of global GDP, or $239 per person. Other notable developments </w:t>
      </w:r>
      <w:proofErr w:type="gramStart"/>
      <w:r w:rsidRPr="00C51DC6">
        <w:rPr>
          <w:sz w:val="10"/>
        </w:rPr>
        <w:t>The</w:t>
      </w:r>
      <w:proofErr w:type="gramEnd"/>
      <w:r w:rsidRPr="00C51DC6">
        <w:rPr>
          <w:sz w:val="10"/>
        </w:rPr>
        <w:t xml:space="preserve"> largest absolute increase in spending in 2018 was by the United States ($28 billion). Total military expenditure in 2018 by all twenty-nine NATO members was $963 billion, accounting for 53 per cent of world spending. Military spending in South America rose by 3 per cent in 2018. This was mainly due to the increase of 5 per cent in Brazil’s spending, the second increase in as many years. Military spending in Turkey increased by 24 per cent in 2018, to $19 billion, the highest annual increase among the world’s fifteen biggest military spenders. Six of the ten countries with the highest military burden (military spending as a proportion of GDP) are in the Middle East: Saudi Arabia (8.8 per cent of GDP), Oman (8.2 per cent), Kuwait (5.1 per cent), Lebanon (5 per cent), Jordan (4.7 per cent), and Israel (4.3 per cent). </w:t>
      </w:r>
      <w:r w:rsidRPr="008F7E45">
        <w:rPr>
          <w:rStyle w:val="StyleUnderline"/>
          <w:highlight w:val="cyan"/>
        </w:rPr>
        <w:t>Spending on armed forces is a priority</w:t>
      </w:r>
      <w:r w:rsidRPr="00C51DC6">
        <w:rPr>
          <w:rStyle w:val="StyleUnderline"/>
        </w:rPr>
        <w:t xml:space="preserve"> of the imperialist countries </w:t>
      </w:r>
      <w:r w:rsidRPr="008F7E45">
        <w:rPr>
          <w:rStyle w:val="StyleUnderline"/>
          <w:highlight w:val="cyan"/>
        </w:rPr>
        <w:t>in their strategy of global domination and control of resources</w:t>
      </w:r>
      <w:r w:rsidRPr="00C51DC6">
        <w:rPr>
          <w:rStyle w:val="StyleUnderline"/>
        </w:rPr>
        <w:t xml:space="preserve"> and territory. </w:t>
      </w:r>
      <w:r w:rsidRPr="008F7E45">
        <w:rPr>
          <w:rStyle w:val="StyleUnderline"/>
          <w:highlight w:val="cyan"/>
        </w:rPr>
        <w:t>The needs of the people are far down the list of</w:t>
      </w:r>
      <w:r w:rsidRPr="00C51DC6">
        <w:rPr>
          <w:rStyle w:val="StyleUnderline"/>
        </w:rPr>
        <w:t xml:space="preserve"> government </w:t>
      </w:r>
      <w:r w:rsidRPr="008F7E45">
        <w:rPr>
          <w:rStyle w:val="StyleUnderline"/>
          <w:highlight w:val="cyan"/>
        </w:rPr>
        <w:t>priorities</w:t>
      </w:r>
      <w:r w:rsidRPr="00C51DC6">
        <w:rPr>
          <w:sz w:val="10"/>
        </w:rPr>
        <w:t xml:space="preserve">. </w:t>
      </w:r>
      <w:r w:rsidRPr="008F7E45">
        <w:rPr>
          <w:rStyle w:val="StyleUnderline"/>
          <w:highlight w:val="cyan"/>
        </w:rPr>
        <w:t>Wars</w:t>
      </w:r>
      <w:r w:rsidRPr="00C51DC6">
        <w:rPr>
          <w:sz w:val="10"/>
        </w:rPr>
        <w:t xml:space="preserve">, both large and small, </w:t>
      </w:r>
      <w:r w:rsidRPr="008F7E45">
        <w:rPr>
          <w:rStyle w:val="StyleUnderline"/>
          <w:highlight w:val="cyan"/>
        </w:rPr>
        <w:t>are extremely damaging to the</w:t>
      </w:r>
      <w:r w:rsidRPr="00C51DC6">
        <w:rPr>
          <w:rStyle w:val="StyleUnderline"/>
        </w:rPr>
        <w:t xml:space="preserve"> global </w:t>
      </w:r>
      <w:r w:rsidRPr="008F7E45">
        <w:rPr>
          <w:rStyle w:val="StyleUnderline"/>
          <w:highlight w:val="cyan"/>
        </w:rPr>
        <w:t>environment</w:t>
      </w:r>
      <w:r w:rsidRPr="00C51DC6">
        <w:rPr>
          <w:rStyle w:val="StyleUnderline"/>
        </w:rPr>
        <w:t xml:space="preserve">. </w:t>
      </w:r>
      <w:r w:rsidRPr="008F7E45">
        <w:rPr>
          <w:rStyle w:val="StyleUnderline"/>
          <w:highlight w:val="cyan"/>
        </w:rPr>
        <w:t>The impact</w:t>
      </w:r>
      <w:r w:rsidRPr="00C51DC6">
        <w:rPr>
          <w:rStyle w:val="StyleUnderline"/>
        </w:rPr>
        <w:t xml:space="preserve"> of wars on the environment </w:t>
      </w:r>
      <w:r w:rsidRPr="008F7E45">
        <w:rPr>
          <w:rStyle w:val="StyleUnderline"/>
          <w:highlight w:val="cyan"/>
        </w:rPr>
        <w:t>will last for many decades</w:t>
      </w:r>
      <w:r w:rsidRPr="00C51DC6">
        <w:rPr>
          <w:rStyle w:val="StyleUnderline"/>
        </w:rPr>
        <w:t>, rendering large tracts of land unfit for farming because of poisoning</w:t>
      </w:r>
      <w:r w:rsidRPr="00C51DC6">
        <w:rPr>
          <w:sz w:val="10"/>
        </w:rPr>
        <w:t>.</w:t>
      </w:r>
    </w:p>
    <w:bookmarkEnd w:id="19"/>
    <w:p w:rsidR="00C51DC6" w:rsidRPr="00C51DC6" w:rsidRDefault="00C51DC6" w:rsidP="00C51DC6"/>
    <w:p w:rsidR="008B5A50" w:rsidRDefault="008B5A50" w:rsidP="003A4EA5">
      <w:pPr>
        <w:pStyle w:val="Heading3"/>
      </w:pPr>
      <w:r>
        <w:t xml:space="preserve">Impact Framing: </w:t>
      </w:r>
      <w:r w:rsidR="00621152">
        <w:t>Anti-Imperialism</w:t>
      </w:r>
    </w:p>
    <w:p w:rsidR="00E83018" w:rsidRDefault="00E83018" w:rsidP="00E83018">
      <w:pPr>
        <w:pStyle w:val="Heading4"/>
      </w:pPr>
      <w:r>
        <w:t>You should always vote for the team that opposes imperialism the best; any sort of complicity is an advocacy for mass violence done by the United States around the world.</w:t>
      </w:r>
    </w:p>
    <w:p w:rsidR="00E83018" w:rsidRPr="00E83018" w:rsidRDefault="00E83018" w:rsidP="00E83018">
      <w:r>
        <w:t xml:space="preserve">Ben </w:t>
      </w:r>
      <w:r w:rsidRPr="00E83018">
        <w:rPr>
          <w:rStyle w:val="Style13ptBold"/>
        </w:rPr>
        <w:t>Norton</w:t>
      </w:r>
      <w:r>
        <w:t>, 6-7-</w:t>
      </w:r>
      <w:r w:rsidRPr="00E83018">
        <w:rPr>
          <w:rStyle w:val="Style13ptBold"/>
        </w:rPr>
        <w:t>2017</w:t>
      </w:r>
      <w:r>
        <w:t xml:space="preserve">, “DSA, we need to talk about imperialism,” No Pub, </w:t>
      </w:r>
      <w:hyperlink r:id="rId89" w:history="1">
        <w:r w:rsidRPr="00FD616B">
          <w:rPr>
            <w:rStyle w:val="Hyperlink"/>
          </w:rPr>
          <w:t>https://bennorton.com/dsa-imperialism-democratic-socialists-of-america-war/</w:t>
        </w:r>
      </w:hyperlink>
      <w:r>
        <w:t>, Benjamin D. Norton is an American journalist, writer, and musician. Norton's literary work focuses primarily on United States foreign policy, the Middle East, and US politics. ZKMSU</w:t>
      </w:r>
    </w:p>
    <w:p w:rsidR="008B5A50" w:rsidRPr="00E83018" w:rsidRDefault="00E83018" w:rsidP="008B5A50">
      <w:pPr>
        <w:rPr>
          <w:sz w:val="10"/>
        </w:rPr>
      </w:pPr>
      <w:r w:rsidRPr="008F7E45">
        <w:rPr>
          <w:rStyle w:val="StyleUnderline"/>
          <w:highlight w:val="cyan"/>
        </w:rPr>
        <w:t>The United States</w:t>
      </w:r>
      <w:r w:rsidRPr="00E83018">
        <w:rPr>
          <w:rStyle w:val="StyleUnderline"/>
        </w:rPr>
        <w:t xml:space="preserve"> of America </w:t>
      </w:r>
      <w:r w:rsidRPr="008F7E45">
        <w:rPr>
          <w:rStyle w:val="StyleUnderline"/>
          <w:highlight w:val="cyan"/>
        </w:rPr>
        <w:t>is the largest empire</w:t>
      </w:r>
      <w:r w:rsidRPr="00E83018">
        <w:rPr>
          <w:rStyle w:val="StyleUnderline"/>
        </w:rPr>
        <w:t xml:space="preserve"> in human history</w:t>
      </w:r>
      <w:r w:rsidRPr="00E83018">
        <w:rPr>
          <w:sz w:val="10"/>
        </w:rPr>
        <w:t xml:space="preserve">. </w:t>
      </w:r>
      <w:r w:rsidRPr="008F7E45">
        <w:rPr>
          <w:rStyle w:val="StyleUnderline"/>
          <w:highlight w:val="cyan"/>
        </w:rPr>
        <w:t>It has done more than any other</w:t>
      </w:r>
      <w:r w:rsidRPr="00E83018">
        <w:rPr>
          <w:rStyle w:val="StyleUnderline"/>
        </w:rPr>
        <w:t xml:space="preserve"> country </w:t>
      </w:r>
      <w:r w:rsidRPr="008F7E45">
        <w:rPr>
          <w:rStyle w:val="StyleUnderline"/>
          <w:highlight w:val="cyan"/>
        </w:rPr>
        <w:t>to</w:t>
      </w:r>
      <w:r w:rsidRPr="00E83018">
        <w:rPr>
          <w:rStyle w:val="StyleUnderline"/>
        </w:rPr>
        <w:t xml:space="preserve"> brutally </w:t>
      </w:r>
      <w:r w:rsidRPr="008F7E45">
        <w:rPr>
          <w:rStyle w:val="StyleUnderline"/>
          <w:highlight w:val="cyan"/>
        </w:rPr>
        <w:t>crush</w:t>
      </w:r>
      <w:r w:rsidRPr="00E83018">
        <w:rPr>
          <w:sz w:val="10"/>
        </w:rPr>
        <w:t xml:space="preserve"> socialism throughout </w:t>
      </w:r>
      <w:r w:rsidRPr="008F7E45">
        <w:rPr>
          <w:rStyle w:val="StyleUnderline"/>
          <w:highlight w:val="cyan"/>
        </w:rPr>
        <w:t>the world</w:t>
      </w:r>
      <w:r w:rsidRPr="00E83018">
        <w:rPr>
          <w:rStyle w:val="StyleUnderline"/>
        </w:rPr>
        <w:t xml:space="preserve">, </w:t>
      </w:r>
      <w:r w:rsidRPr="008F7E45">
        <w:rPr>
          <w:rStyle w:val="StyleUnderline"/>
          <w:highlight w:val="cyan"/>
        </w:rPr>
        <w:t>with torrents of bullets and rivers of blood</w:t>
      </w:r>
      <w:r w:rsidRPr="00E83018">
        <w:rPr>
          <w:rStyle w:val="StyleUnderline"/>
        </w:rPr>
        <w:t>.</w:t>
      </w:r>
      <w:r w:rsidRPr="00E83018">
        <w:rPr>
          <w:sz w:val="10"/>
        </w:rPr>
        <w:t xml:space="preserve"> And </w:t>
      </w:r>
      <w:r w:rsidRPr="008F7E45">
        <w:rPr>
          <w:rStyle w:val="StyleUnderline"/>
          <w:highlight w:val="cyan"/>
        </w:rPr>
        <w:t>the US still remains</w:t>
      </w:r>
      <w:r w:rsidRPr="00E83018">
        <w:rPr>
          <w:rStyle w:val="StyleUnderline"/>
        </w:rPr>
        <w:t xml:space="preserve"> the most </w:t>
      </w:r>
      <w:r w:rsidRPr="008F7E45">
        <w:rPr>
          <w:rStyle w:val="StyleUnderline"/>
          <w:highlight w:val="cyan"/>
        </w:rPr>
        <w:t>violent</w:t>
      </w:r>
      <w:r w:rsidRPr="00E83018">
        <w:rPr>
          <w:rStyle w:val="StyleUnderline"/>
        </w:rPr>
        <w:t xml:space="preserve"> regime in the world today</w:t>
      </w:r>
      <w:r w:rsidRPr="00E83018">
        <w:rPr>
          <w:sz w:val="10"/>
        </w:rPr>
        <w:t xml:space="preserve">. In response to the survey, a member said in the organization’s defense, “This poll wasn’t a ranking of your top issues. It was what should DSA focus on as near-term objective.” This provides little consolation. </w:t>
      </w:r>
      <w:r w:rsidRPr="008F7E45">
        <w:rPr>
          <w:rStyle w:val="Emphasis"/>
          <w:highlight w:val="cyan"/>
        </w:rPr>
        <w:t>If anti-imperialism is not a near-term objective</w:t>
      </w:r>
      <w:r w:rsidRPr="00E83018">
        <w:rPr>
          <w:rStyle w:val="Emphasis"/>
        </w:rPr>
        <w:t xml:space="preserve">, </w:t>
      </w:r>
      <w:r w:rsidRPr="008F7E45">
        <w:rPr>
          <w:rStyle w:val="Emphasis"/>
          <w:highlight w:val="cyan"/>
        </w:rPr>
        <w:t>it will never be a long-term one</w:t>
      </w:r>
      <w:r w:rsidRPr="00E83018">
        <w:rPr>
          <w:rStyle w:val="Emphasis"/>
        </w:rPr>
        <w:t>.</w:t>
      </w:r>
      <w:r w:rsidRPr="00E83018">
        <w:rPr>
          <w:sz w:val="10"/>
        </w:rPr>
        <w:t xml:space="preserve"> </w:t>
      </w:r>
      <w:r w:rsidRPr="008F7E45">
        <w:rPr>
          <w:rStyle w:val="StyleUnderline"/>
          <w:highlight w:val="cyan"/>
        </w:rPr>
        <w:t>This mindset reflects the</w:t>
      </w:r>
      <w:r w:rsidRPr="00E83018">
        <w:rPr>
          <w:rStyle w:val="StyleUnderline"/>
        </w:rPr>
        <w:t xml:space="preserve"> age-old </w:t>
      </w:r>
      <w:r w:rsidRPr="008F7E45">
        <w:rPr>
          <w:rStyle w:val="StyleUnderline"/>
          <w:highlight w:val="cyan"/>
        </w:rPr>
        <w:t>argument</w:t>
      </w:r>
      <w:r w:rsidRPr="00E83018">
        <w:rPr>
          <w:rStyle w:val="StyleUnderline"/>
        </w:rPr>
        <w:t>, “</w:t>
      </w:r>
      <w:r w:rsidRPr="008F7E45">
        <w:rPr>
          <w:rStyle w:val="StyleUnderline"/>
          <w:highlight w:val="cyan"/>
        </w:rPr>
        <w:t>Racism and sexism can be dealt with after</w:t>
      </w:r>
      <w:r w:rsidRPr="00E83018">
        <w:rPr>
          <w:rStyle w:val="StyleUnderline"/>
        </w:rPr>
        <w:t xml:space="preserve"> the revolution.” Such a perspective belies a basic understanding of how revolutionary movements work</w:t>
      </w:r>
      <w:r w:rsidRPr="00E83018">
        <w:rPr>
          <w:sz w:val="10"/>
        </w:rPr>
        <w:t xml:space="preserve">. </w:t>
      </w:r>
      <w:r w:rsidRPr="008F7E45">
        <w:rPr>
          <w:rStyle w:val="StyleUnderline"/>
          <w:highlight w:val="cyan"/>
        </w:rPr>
        <w:t>You simply cannot have a</w:t>
      </w:r>
      <w:r w:rsidRPr="00E83018">
        <w:rPr>
          <w:rStyle w:val="StyleUnderline"/>
        </w:rPr>
        <w:t xml:space="preserve"> socialist </w:t>
      </w:r>
      <w:r w:rsidRPr="008F7E45">
        <w:rPr>
          <w:rStyle w:val="StyleUnderline"/>
          <w:highlight w:val="cyan"/>
        </w:rPr>
        <w:t>movement</w:t>
      </w:r>
      <w:r w:rsidRPr="00E83018">
        <w:rPr>
          <w:rStyle w:val="StyleUnderline"/>
        </w:rPr>
        <w:t xml:space="preserve"> in an imperialist country </w:t>
      </w:r>
      <w:r w:rsidRPr="008F7E45">
        <w:rPr>
          <w:rStyle w:val="StyleUnderline"/>
          <w:highlight w:val="cyan"/>
        </w:rPr>
        <w:t>that is not fundamentally predicated on anti-imperialism</w:t>
      </w:r>
      <w:r w:rsidRPr="00E83018">
        <w:rPr>
          <w:sz w:val="10"/>
        </w:rPr>
        <w:t xml:space="preserve">. This is not merely a problem of skewed priorities; </w:t>
      </w:r>
      <w:r w:rsidRPr="00E83018">
        <w:rPr>
          <w:rStyle w:val="StyleUnderline"/>
        </w:rPr>
        <w:t>it is a basic problem of praxis</w:t>
      </w:r>
      <w:r w:rsidRPr="00E83018">
        <w:rPr>
          <w:sz w:val="10"/>
        </w:rPr>
        <w:t xml:space="preserve">. </w:t>
      </w:r>
      <w:r w:rsidRPr="008F7E45">
        <w:rPr>
          <w:rStyle w:val="Emphasis"/>
          <w:highlight w:val="cyan"/>
        </w:rPr>
        <w:t>Anti-imperialism</w:t>
      </w:r>
      <w:r w:rsidRPr="00E83018">
        <w:rPr>
          <w:rStyle w:val="Emphasis"/>
        </w:rPr>
        <w:t xml:space="preserve"> should, </w:t>
      </w:r>
      <w:r w:rsidRPr="008F7E45">
        <w:rPr>
          <w:rStyle w:val="Emphasis"/>
          <w:highlight w:val="cyan"/>
        </w:rPr>
        <w:t>must</w:t>
      </w:r>
      <w:r w:rsidRPr="00E83018">
        <w:rPr>
          <w:rStyle w:val="Emphasis"/>
        </w:rPr>
        <w:t xml:space="preserve">, </w:t>
      </w:r>
      <w:r w:rsidRPr="008F7E45">
        <w:rPr>
          <w:rStyle w:val="Emphasis"/>
          <w:highlight w:val="cyan"/>
        </w:rPr>
        <w:t>be at the top of our list of priorities</w:t>
      </w:r>
      <w:r w:rsidRPr="00E83018">
        <w:rPr>
          <w:rStyle w:val="Emphasis"/>
        </w:rPr>
        <w:t>, not the bottom</w:t>
      </w:r>
      <w:r w:rsidRPr="00E83018">
        <w:rPr>
          <w:sz w:val="10"/>
        </w:rPr>
        <w:t xml:space="preserve">. Capitalism is a global system, and those exploited the most are workers in the Global South. </w:t>
      </w:r>
      <w:r w:rsidRPr="008F7E45">
        <w:rPr>
          <w:rStyle w:val="StyleUnderline"/>
          <w:highlight w:val="cyan"/>
        </w:rPr>
        <w:t>If imperialism is one’s third-to-last priority</w:t>
      </w:r>
      <w:r w:rsidRPr="00E83018">
        <w:rPr>
          <w:rStyle w:val="StyleUnderline"/>
        </w:rPr>
        <w:t xml:space="preserve">, </w:t>
      </w:r>
      <w:r w:rsidRPr="008F7E45">
        <w:rPr>
          <w:rStyle w:val="StyleUnderline"/>
          <w:highlight w:val="cyan"/>
        </w:rPr>
        <w:t>it is hard to see how one differs</w:t>
      </w:r>
      <w:r w:rsidRPr="00E83018">
        <w:rPr>
          <w:rStyle w:val="StyleUnderline"/>
        </w:rPr>
        <w:t xml:space="preserve"> much </w:t>
      </w:r>
      <w:r w:rsidRPr="008F7E45">
        <w:rPr>
          <w:rStyle w:val="StyleUnderline"/>
          <w:highlight w:val="cyan"/>
        </w:rPr>
        <w:t>from</w:t>
      </w:r>
      <w:r w:rsidRPr="00E83018">
        <w:rPr>
          <w:rStyle w:val="StyleUnderline"/>
        </w:rPr>
        <w:t xml:space="preserve"> European-style </w:t>
      </w:r>
      <w:r w:rsidRPr="008F7E45">
        <w:rPr>
          <w:rStyle w:val="StyleUnderline"/>
          <w:highlight w:val="cyan"/>
        </w:rPr>
        <w:t>social democrats who reflexively support every war and</w:t>
      </w:r>
      <w:r w:rsidRPr="00E83018">
        <w:rPr>
          <w:rStyle w:val="StyleUnderline"/>
        </w:rPr>
        <w:t xml:space="preserve"> NATO </w:t>
      </w:r>
      <w:r w:rsidRPr="008F7E45">
        <w:rPr>
          <w:rStyle w:val="StyleUnderline"/>
          <w:highlight w:val="cyan"/>
        </w:rPr>
        <w:t>military intervention</w:t>
      </w:r>
      <w:r w:rsidRPr="00E83018">
        <w:rPr>
          <w:rStyle w:val="StyleUnderline"/>
        </w:rPr>
        <w:t xml:space="preserve">, </w:t>
      </w:r>
      <w:r w:rsidRPr="008F7E45">
        <w:rPr>
          <w:rStyle w:val="StyleUnderline"/>
          <w:highlight w:val="cyan"/>
        </w:rPr>
        <w:t>while calling for</w:t>
      </w:r>
      <w:r w:rsidRPr="00E83018">
        <w:rPr>
          <w:rStyle w:val="StyleUnderline"/>
        </w:rPr>
        <w:t xml:space="preserve"> more </w:t>
      </w:r>
      <w:r w:rsidRPr="008F7E45">
        <w:rPr>
          <w:rStyle w:val="StyleUnderline"/>
          <w:highlight w:val="cyan"/>
        </w:rPr>
        <w:t>public spending</w:t>
      </w:r>
      <w:r w:rsidRPr="00E83018">
        <w:rPr>
          <w:sz w:val="10"/>
        </w:rPr>
        <w:t xml:space="preserve">. </w:t>
      </w:r>
      <w:r w:rsidRPr="00E83018">
        <w:rPr>
          <w:rStyle w:val="Emphasis"/>
        </w:rPr>
        <w:t xml:space="preserve">Even more pragmatically, </w:t>
      </w:r>
      <w:r w:rsidRPr="008F7E45">
        <w:rPr>
          <w:rStyle w:val="Emphasis"/>
          <w:highlight w:val="cyan"/>
        </w:rPr>
        <w:t>if you do not prioritize anti-imperialism</w:t>
      </w:r>
      <w:r w:rsidRPr="00E83018">
        <w:rPr>
          <w:rStyle w:val="Emphasis"/>
        </w:rPr>
        <w:t xml:space="preserve">, </w:t>
      </w:r>
      <w:r w:rsidRPr="008F7E45">
        <w:rPr>
          <w:rStyle w:val="Emphasis"/>
          <w:highlight w:val="cyan"/>
        </w:rPr>
        <w:t>you are abandoning</w:t>
      </w:r>
      <w:r w:rsidRPr="00E83018">
        <w:rPr>
          <w:rStyle w:val="Emphasis"/>
        </w:rPr>
        <w:t xml:space="preserve"> the vast, vast majority</w:t>
      </w:r>
      <w:r w:rsidRPr="00E83018">
        <w:rPr>
          <w:sz w:val="10"/>
        </w:rPr>
        <w:t xml:space="preserve"> of the working class: </w:t>
      </w:r>
      <w:r w:rsidRPr="00E83018">
        <w:rPr>
          <w:rStyle w:val="Emphasis"/>
        </w:rPr>
        <w:t xml:space="preserve">the other </w:t>
      </w:r>
      <w:r w:rsidRPr="008F7E45">
        <w:rPr>
          <w:rStyle w:val="Emphasis"/>
          <w:highlight w:val="cyan"/>
        </w:rPr>
        <w:t>95 percent of the planet</w:t>
      </w:r>
      <w:r w:rsidRPr="00E83018">
        <w:rPr>
          <w:sz w:val="10"/>
        </w:rPr>
        <w:t xml:space="preserve">. After all, there already are active socialist struggles going on in the Global South — in several countries in Latin America, in India, in the Philippines, in Nepal, and beyond. These same socialist struggles are actively being repressed by US imperialism. </w:t>
      </w:r>
      <w:r w:rsidRPr="008F7E45">
        <w:rPr>
          <w:rStyle w:val="StyleUnderline"/>
          <w:highlight w:val="cyan"/>
        </w:rPr>
        <w:t>The Cold War never ended</w:t>
      </w:r>
      <w:r w:rsidRPr="00E83018">
        <w:rPr>
          <w:rStyle w:val="StyleUnderline"/>
        </w:rPr>
        <w:t>. Capitalism will always be at war with socialism; capitalism is war</w:t>
      </w:r>
      <w:r w:rsidRPr="00E83018">
        <w:rPr>
          <w:sz w:val="10"/>
        </w:rPr>
        <w:t xml:space="preserve">. </w:t>
      </w:r>
      <w:r w:rsidRPr="008F7E45">
        <w:rPr>
          <w:rStyle w:val="StyleUnderline"/>
          <w:highlight w:val="cyan"/>
        </w:rPr>
        <w:t>If you want to stand in solidarity</w:t>
      </w:r>
      <w:r w:rsidRPr="00E83018">
        <w:rPr>
          <w:sz w:val="10"/>
        </w:rPr>
        <w:t xml:space="preserve"> with your comrades in other parts of the world, </w:t>
      </w:r>
      <w:r w:rsidRPr="008F7E45">
        <w:rPr>
          <w:rStyle w:val="StyleUnderline"/>
          <w:highlight w:val="cyan"/>
        </w:rPr>
        <w:t>that starts</w:t>
      </w:r>
      <w:r w:rsidRPr="00E83018">
        <w:rPr>
          <w:rStyle w:val="StyleUnderline"/>
        </w:rPr>
        <w:t xml:space="preserve"> most basically </w:t>
      </w:r>
      <w:r w:rsidRPr="008F7E45">
        <w:rPr>
          <w:rStyle w:val="StyleUnderline"/>
          <w:highlight w:val="cyan"/>
        </w:rPr>
        <w:t>with opposing your own government’s repression of</w:t>
      </w:r>
      <w:r w:rsidRPr="00E83018">
        <w:rPr>
          <w:rStyle w:val="StyleUnderline"/>
        </w:rPr>
        <w:t xml:space="preserve"> international liberation </w:t>
      </w:r>
      <w:r w:rsidRPr="008F7E45">
        <w:rPr>
          <w:rStyle w:val="StyleUnderline"/>
          <w:highlight w:val="cyan"/>
        </w:rPr>
        <w:t>struggles</w:t>
      </w:r>
      <w:r w:rsidRPr="00E83018">
        <w:rPr>
          <w:rStyle w:val="StyleUnderline"/>
        </w:rPr>
        <w:t xml:space="preserve"> — especially if you believe the US government (which was founded on genocide of Indigenous peoples, enslavement of Africans, and subjugation of women) supposedly is or can be “democratic.”</w:t>
      </w:r>
    </w:p>
    <w:p w:rsidR="00621152" w:rsidRDefault="00621152" w:rsidP="00621152"/>
    <w:p w:rsidR="00F9019C" w:rsidRDefault="00F9019C" w:rsidP="003A4EA5">
      <w:pPr>
        <w:pStyle w:val="Heading3"/>
      </w:pPr>
      <w:r>
        <w:t>Impact: Capitalism Is Bad</w:t>
      </w:r>
    </w:p>
    <w:p w:rsidR="005B0EBE" w:rsidRPr="00FF499D" w:rsidRDefault="005B0EBE" w:rsidP="005B0EBE">
      <w:pPr>
        <w:pStyle w:val="Heading4"/>
      </w:pPr>
      <w:r>
        <w:t>Capitalism</w:t>
      </w:r>
      <w:r w:rsidRPr="00FF499D">
        <w:t xml:space="preserve"> guarantees extinction</w:t>
      </w:r>
    </w:p>
    <w:p w:rsidR="005B0EBE" w:rsidRPr="0068669F" w:rsidRDefault="005B0EBE" w:rsidP="005B0EBE">
      <w:r w:rsidRPr="0068669F">
        <w:rPr>
          <w:rStyle w:val="Style13ptBold"/>
        </w:rPr>
        <w:t>Brown, 05</w:t>
      </w:r>
      <w:r w:rsidRPr="0068669F">
        <w:t xml:space="preserve"> (Charles, Professor of Economics and Research Scientist at the University of Michigan, 05/13/2005, http://archives.econ.utah.edu/archives/pen-l/2005w15/msg00062.htm)</w:t>
      </w:r>
    </w:p>
    <w:p w:rsidR="005B0EBE" w:rsidRPr="00633B23" w:rsidRDefault="005B0EBE" w:rsidP="005B0EBE">
      <w:pPr>
        <w:rPr>
          <w:sz w:val="16"/>
        </w:rPr>
      </w:pPr>
      <w:r w:rsidRPr="008F7E45">
        <w:rPr>
          <w:rStyle w:val="StyleUnderline"/>
          <w:highlight w:val="cyan"/>
        </w:rPr>
        <w:t xml:space="preserve">The capitalist class owns the </w:t>
      </w:r>
      <w:r w:rsidRPr="0068669F">
        <w:rPr>
          <w:rStyle w:val="StyleUnderline"/>
        </w:rPr>
        <w:t xml:space="preserve">factories, the banks, and transportation-the </w:t>
      </w:r>
      <w:r w:rsidRPr="008F7E45">
        <w:rPr>
          <w:rStyle w:val="StyleUnderline"/>
          <w:highlight w:val="cyan"/>
        </w:rPr>
        <w:t xml:space="preserve">means of production </w:t>
      </w:r>
      <w:r w:rsidRPr="0068669F">
        <w:rPr>
          <w:rStyle w:val="StyleUnderline"/>
        </w:rPr>
        <w:t>and</w:t>
      </w:r>
      <w:r w:rsidRPr="009177AA">
        <w:rPr>
          <w:rStyle w:val="StyleUnderline"/>
        </w:rPr>
        <w:t xml:space="preserve"> distribution. </w:t>
      </w:r>
      <w:r w:rsidRPr="008F7E45">
        <w:rPr>
          <w:rStyle w:val="StyleUnderline"/>
          <w:highlight w:val="cyan"/>
        </w:rPr>
        <w:t>Workers sell their ability to work in order to acquire the necessities of life</w:t>
      </w:r>
      <w:r w:rsidRPr="009177AA">
        <w:rPr>
          <w:rStyle w:val="StyleUnderline"/>
        </w:rPr>
        <w:t>.</w:t>
      </w:r>
      <w:r w:rsidRPr="00633B23">
        <w:rPr>
          <w:sz w:val="16"/>
        </w:rPr>
        <w:t xml:space="preserve"> Capitalists buy the workers' labor, but only pay them back a portion of the wealth they create. Because the capitalists own the means of production, they are able to keep the surplus wealth created by workers above and beyond the cost of paying worker's wages and other costs of production. This surplus is called "profit" and consists of unpaid labor that the capitalists appropriate and use to achieve ever-greater profits. </w:t>
      </w:r>
      <w:r w:rsidRPr="009177AA">
        <w:rPr>
          <w:rStyle w:val="StyleUnderline"/>
        </w:rPr>
        <w:t xml:space="preserve">These profits are turned into capital which capitalists use to further exploit the producers of all wealth-the working class.  </w:t>
      </w:r>
      <w:r w:rsidRPr="008F7E45">
        <w:rPr>
          <w:rStyle w:val="StyleUnderline"/>
          <w:highlight w:val="cyan"/>
        </w:rPr>
        <w:t>Capitalists are compelled</w:t>
      </w:r>
      <w:r w:rsidRPr="009177AA">
        <w:rPr>
          <w:rStyle w:val="StyleUnderline"/>
        </w:rPr>
        <w:t xml:space="preserve"> by competition </w:t>
      </w:r>
      <w:r w:rsidRPr="008F7E45">
        <w:rPr>
          <w:rStyle w:val="StyleUnderline"/>
          <w:highlight w:val="cyan"/>
        </w:rPr>
        <w:t>to</w:t>
      </w:r>
      <w:r w:rsidRPr="009177AA">
        <w:rPr>
          <w:rStyle w:val="StyleUnderline"/>
        </w:rPr>
        <w:t xml:space="preserve"> seek to </w:t>
      </w:r>
      <w:r w:rsidRPr="008F7E45">
        <w:rPr>
          <w:rStyle w:val="StyleUnderline"/>
          <w:highlight w:val="cyan"/>
        </w:rPr>
        <w:t>maximize profits</w:t>
      </w:r>
      <w:r w:rsidRPr="009177AA">
        <w:rPr>
          <w:rStyle w:val="StyleUnderline"/>
        </w:rPr>
        <w:t xml:space="preserve">. The capitalist class as a whole can do that only </w:t>
      </w:r>
      <w:r w:rsidRPr="008F7E45">
        <w:rPr>
          <w:rStyle w:val="StyleUnderline"/>
          <w:highlight w:val="cyan"/>
        </w:rPr>
        <w:t>by extracting a greater surplus from the unpaid labor of workers by increasing exploitation</w:t>
      </w:r>
      <w:r w:rsidRPr="009177AA">
        <w:rPr>
          <w:rStyle w:val="StyleUnderline"/>
        </w:rPr>
        <w:t xml:space="preserve">. Under capitalism, economic development happens only if it is profitable to the individual capitalists, not for any social need or good. </w:t>
      </w:r>
      <w:r w:rsidRPr="008F7E45">
        <w:rPr>
          <w:rStyle w:val="StyleUnderline"/>
          <w:highlight w:val="cyan"/>
        </w:rPr>
        <w:t>The profit drive</w:t>
      </w:r>
      <w:r w:rsidRPr="009177AA">
        <w:rPr>
          <w:rStyle w:val="StyleUnderline"/>
        </w:rPr>
        <w:t xml:space="preserve"> is inherent in capitalism, and </w:t>
      </w:r>
      <w:r w:rsidRPr="008F7E45">
        <w:rPr>
          <w:rStyle w:val="StyleUnderline"/>
          <w:highlight w:val="cyan"/>
        </w:rPr>
        <w:t>underlies</w:t>
      </w:r>
      <w:r w:rsidRPr="009177AA">
        <w:rPr>
          <w:rStyle w:val="StyleUnderline"/>
        </w:rPr>
        <w:t xml:space="preserve"> or exacerbates </w:t>
      </w:r>
      <w:r w:rsidRPr="008F7E45">
        <w:rPr>
          <w:rStyle w:val="StyleUnderline"/>
          <w:highlight w:val="cyan"/>
        </w:rPr>
        <w:t>all major social ills of our times</w:t>
      </w:r>
      <w:r w:rsidRPr="00633B23">
        <w:rPr>
          <w:sz w:val="16"/>
        </w:rPr>
        <w:t xml:space="preserve">. With the rapid advance of technology and productivity, new forms of capitalist ownership have developed to maximize profit.  </w:t>
      </w:r>
      <w:r w:rsidRPr="009177AA">
        <w:rPr>
          <w:rStyle w:val="StyleUnderline"/>
        </w:rPr>
        <w:t xml:space="preserve">The working people of our country confront serious, chronic problems because of capitalism. These chronic problems become part of the objective conditions that confront each new generation of working people.  </w:t>
      </w:r>
      <w:r w:rsidRPr="008F7E45">
        <w:rPr>
          <w:rStyle w:val="StyleUnderline"/>
          <w:highlight w:val="cyan"/>
        </w:rPr>
        <w:t>The threat of nuclear war, which can destroy all humanity, grows with the spread of nuclear weapons, space-based weaponry, and a military doctrine that justifies their use in preemptive wars</w:t>
      </w:r>
      <w:r w:rsidRPr="009177AA">
        <w:rPr>
          <w:rStyle w:val="StyleUnderline"/>
        </w:rPr>
        <w:t xml:space="preserve"> and wars without end</w:t>
      </w:r>
      <w:r w:rsidRPr="00633B23">
        <w:rPr>
          <w:sz w:val="16"/>
        </w:rPr>
        <w:t xml:space="preserve">. Ever since the end of World War II, the U.S. has been constantly involved in aggressive military actions big and small. These wars have cost millions of lives and casualties, huge material losses, as well as trillions of U.S. taxpayer dollars. </w:t>
      </w:r>
      <w:r w:rsidRPr="008F7E45">
        <w:rPr>
          <w:rStyle w:val="StyleUnderline"/>
          <w:highlight w:val="cyan"/>
        </w:rPr>
        <w:t>Threats to the environment continue</w:t>
      </w:r>
      <w:r w:rsidRPr="009177AA">
        <w:rPr>
          <w:rStyle w:val="StyleUnderline"/>
        </w:rPr>
        <w:t xml:space="preserve"> to spiral, </w:t>
      </w:r>
      <w:r w:rsidRPr="008F7E45">
        <w:rPr>
          <w:rStyle w:val="StyleUnderline"/>
          <w:highlight w:val="cyan"/>
        </w:rPr>
        <w:t>threatening all life on our planet</w:t>
      </w:r>
      <w:r w:rsidRPr="009177AA">
        <w:rPr>
          <w:rStyle w:val="StyleUnderline"/>
        </w:rPr>
        <w:t>.  Millions of workers are unemployed or insecure in their jobs, even during economic upswings and periods of "recovery" from recessions</w:t>
      </w:r>
      <w:r w:rsidRPr="00633B23">
        <w:rPr>
          <w:sz w:val="16"/>
        </w:rPr>
        <w:t xml:space="preserve">. Most workers experience long years of stagnant real wages, while health and education costs soar. Many workers are forced to work second and third jobs to make ends meet. Most workers now average four different occupations during their lifetime, being involuntarily moved from job to job and career to career. Often, retirement-age workers are forced to continue working just to provide health care for themselves. With capitalist globalization, jobs move as capitalists export factories and even entire industries to other countries. </w:t>
      </w:r>
      <w:r w:rsidRPr="008F7E45">
        <w:rPr>
          <w:rStyle w:val="StyleUnderline"/>
          <w:highlight w:val="cyan"/>
        </w:rPr>
        <w:t>Millions of people</w:t>
      </w:r>
      <w:r w:rsidRPr="009177AA">
        <w:rPr>
          <w:rStyle w:val="StyleUnderline"/>
        </w:rPr>
        <w:t xml:space="preserve"> continuously </w:t>
      </w:r>
      <w:r w:rsidRPr="008F7E45">
        <w:rPr>
          <w:rStyle w:val="StyleUnderline"/>
          <w:highlight w:val="cyan"/>
        </w:rPr>
        <w:t>live below the poverty level; many suffer homelessness and hunger</w:t>
      </w:r>
      <w:r w:rsidRPr="009177AA">
        <w:rPr>
          <w:rStyle w:val="StyleUnderline"/>
        </w:rPr>
        <w:t xml:space="preserve">. Public and private programs to alleviate poverty and hunger do not reach everyone, and are inadequate even for those they do reach.  </w:t>
      </w:r>
      <w:r w:rsidRPr="008F7E45">
        <w:rPr>
          <w:rStyle w:val="StyleUnderline"/>
          <w:highlight w:val="cyan"/>
        </w:rPr>
        <w:t>Racism remains the most potent weapon to divide working people</w:t>
      </w:r>
      <w:r w:rsidRPr="009177AA">
        <w:rPr>
          <w:rStyle w:val="StyleUnderline"/>
        </w:rPr>
        <w:t>. Institutionalized racism provides billions in extra profits for the capitalists every year due to the unequal pay racially oppressed workers receive for work of comparable value</w:t>
      </w:r>
      <w:r w:rsidRPr="00633B23">
        <w:rPr>
          <w:sz w:val="16"/>
        </w:rPr>
        <w:t xml:space="preserve">. All workers receive lower wages when racism succeeds in dividing and disorganizing them. In every aspect of economic and social life, African Americans, Latinos, Native Americans, Asian a </w:t>
      </w:r>
      <w:proofErr w:type="spellStart"/>
      <w:r w:rsidRPr="00633B23">
        <w:rPr>
          <w:sz w:val="16"/>
        </w:rPr>
        <w:t>nd</w:t>
      </w:r>
      <w:proofErr w:type="spellEnd"/>
      <w:r w:rsidRPr="00633B23">
        <w:rPr>
          <w:sz w:val="16"/>
        </w:rPr>
        <w:t xml:space="preserve"> Pacific Islanders, Arabs and Middle Eastern peoples, and </w:t>
      </w:r>
      <w:r w:rsidRPr="009177AA">
        <w:rPr>
          <w:rStyle w:val="StyleUnderline"/>
        </w:rPr>
        <w:t xml:space="preserve">other nationally and racially oppressed people experience conditions inferior to that of whites. </w:t>
      </w:r>
      <w:r w:rsidRPr="008F7E45">
        <w:rPr>
          <w:rStyle w:val="StyleUnderline"/>
          <w:highlight w:val="cyan"/>
        </w:rPr>
        <w:t>Racist violence</w:t>
      </w:r>
      <w:r w:rsidRPr="009177AA">
        <w:rPr>
          <w:rStyle w:val="StyleUnderline"/>
        </w:rPr>
        <w:t xml:space="preserve"> and the poison of racist ideas </w:t>
      </w:r>
      <w:r w:rsidRPr="008F7E45">
        <w:rPr>
          <w:rStyle w:val="StyleUnderline"/>
          <w:highlight w:val="cyan"/>
        </w:rPr>
        <w:t>victimize all people of color no matter which economic class they belong to</w:t>
      </w:r>
      <w:r w:rsidRPr="009177AA">
        <w:rPr>
          <w:rStyle w:val="StyleUnderline"/>
        </w:rPr>
        <w:t xml:space="preserve">. The attempts to suppress and undercount the vote of the African American and other racially oppressed people are part of racism in the electoral process. Racism permeates the police, judicial and prison systems, perpetuating unequal sentencing, racial profiling, discriminatory enforcement, and police brutality.  </w:t>
      </w:r>
      <w:r w:rsidRPr="008F7E45">
        <w:rPr>
          <w:rStyle w:val="StyleUnderline"/>
          <w:highlight w:val="cyan"/>
        </w:rPr>
        <w:t>The democratic, civil and human rights of all working people are continually under attack</w:t>
      </w:r>
      <w:r w:rsidRPr="00633B23">
        <w:rPr>
          <w:sz w:val="16"/>
        </w:rPr>
        <w:t xml:space="preserve">. These attacks range from increasingly difficult procedures for union recognition and attempts to prevent full union participation in elections, to the absence of the right to strike for many public workers. They range from undercounting minority communities in the census to making it difficult for working people to run for office because of the domination of corporate campaign funding and the high cost of advertising. </w:t>
      </w:r>
      <w:r w:rsidRPr="009177AA">
        <w:rPr>
          <w:rStyle w:val="StyleUnderline"/>
        </w:rPr>
        <w:t xml:space="preserve">These attacks also include growing censorship and domination of the media by the ultra-right; growing restrictions and surveillance of activist social movements and the Left; open denial of basic rights to immigrants; and, violations of the Geneva Conventions up to and including torture for prisoners. </w:t>
      </w:r>
      <w:r w:rsidRPr="008F7E45">
        <w:rPr>
          <w:rStyle w:val="StyleUnderline"/>
          <w:highlight w:val="cyan"/>
        </w:rPr>
        <w:t>These abuses</w:t>
      </w:r>
      <w:r w:rsidRPr="009177AA">
        <w:rPr>
          <w:rStyle w:val="StyleUnderline"/>
        </w:rPr>
        <w:t xml:space="preserve"> all </w:t>
      </w:r>
      <w:r w:rsidRPr="008F7E45">
        <w:rPr>
          <w:rStyle w:val="StyleUnderline"/>
          <w:highlight w:val="cyan"/>
        </w:rPr>
        <w:t>serve to maintain the grip of the capitalists on</w:t>
      </w:r>
      <w:r w:rsidRPr="009177AA">
        <w:rPr>
          <w:rStyle w:val="StyleUnderline"/>
        </w:rPr>
        <w:t xml:space="preserve"> </w:t>
      </w:r>
      <w:r w:rsidRPr="008F7E45">
        <w:rPr>
          <w:rStyle w:val="StyleUnderline"/>
          <w:highlight w:val="cyan"/>
        </w:rPr>
        <w:t>government power</w:t>
      </w:r>
      <w:r w:rsidRPr="00633B23">
        <w:rPr>
          <w:sz w:val="16"/>
        </w:rPr>
        <w:t xml:space="preserve">. They use this power to ensure the economic and political dominance of their class. </w:t>
      </w:r>
      <w:r w:rsidRPr="008F7E45">
        <w:rPr>
          <w:rStyle w:val="StyleUnderline"/>
          <w:highlight w:val="cyan"/>
        </w:rPr>
        <w:t>Women</w:t>
      </w:r>
      <w:r w:rsidRPr="009177AA">
        <w:rPr>
          <w:rStyle w:val="StyleUnderline"/>
        </w:rPr>
        <w:t xml:space="preserve"> still face a considerable differential in wages for work of equal or comparable value. They also </w:t>
      </w:r>
      <w:r w:rsidRPr="008F7E45">
        <w:rPr>
          <w:rStyle w:val="StyleUnderline"/>
          <w:highlight w:val="cyan"/>
        </w:rPr>
        <w:t>confront barriers to promotion, physical and sexual abuse, continuing unequal workload</w:t>
      </w:r>
      <w:r w:rsidRPr="009177AA">
        <w:rPr>
          <w:rStyle w:val="StyleUnderline"/>
        </w:rPr>
        <w:t xml:space="preserve"> in home and family life, </w:t>
      </w:r>
      <w:r w:rsidRPr="008F7E45">
        <w:rPr>
          <w:rStyle w:val="StyleUnderline"/>
          <w:highlight w:val="cyan"/>
        </w:rPr>
        <w:t>and male supremacist ideology</w:t>
      </w:r>
      <w:r w:rsidRPr="009177AA">
        <w:rPr>
          <w:rStyle w:val="StyleUnderline"/>
        </w:rPr>
        <w:t xml:space="preserve"> </w:t>
      </w:r>
      <w:r w:rsidRPr="00633B23">
        <w:rPr>
          <w:sz w:val="16"/>
        </w:rPr>
        <w:t xml:space="preserve">perpetuating unequal and often unsafe conditions. </w:t>
      </w:r>
      <w:r w:rsidRPr="009177AA">
        <w:rPr>
          <w:rStyle w:val="StyleUnderline"/>
        </w:rPr>
        <w:t xml:space="preserve">The constant attacks on social welfare programs severely impact single women, single mothers, nationally and racially oppressed women, and all </w:t>
      </w:r>
      <w:proofErr w:type="gramStart"/>
      <w:r w:rsidRPr="009177AA">
        <w:rPr>
          <w:rStyle w:val="StyleUnderline"/>
        </w:rPr>
        <w:t>working class</w:t>
      </w:r>
      <w:proofErr w:type="gramEnd"/>
      <w:r w:rsidRPr="009177AA">
        <w:rPr>
          <w:rStyle w:val="StyleUnderline"/>
        </w:rPr>
        <w:t xml:space="preserve"> women. The reproductive rights of all women are continually under attack ideologically and politically. Violence against women in the home and in society at large remains a shameful fact of life in the U.S.</w:t>
      </w:r>
    </w:p>
    <w:p w:rsidR="00F9019C" w:rsidRPr="00F9019C" w:rsidRDefault="00F9019C" w:rsidP="00F9019C"/>
    <w:p w:rsidR="003A4EA5" w:rsidRDefault="003A4EA5" w:rsidP="003A4EA5">
      <w:pPr>
        <w:pStyle w:val="Heading3"/>
      </w:pPr>
      <w:r>
        <w:t>A2: Power Vacuum</w:t>
      </w:r>
    </w:p>
    <w:p w:rsidR="00C506E8" w:rsidRPr="00DD78E9" w:rsidRDefault="00C506E8" w:rsidP="00C506E8">
      <w:pPr>
        <w:pStyle w:val="Heading4"/>
        <w:rPr>
          <w:rFonts w:asciiTheme="minorHAnsi" w:hAnsiTheme="minorHAnsi" w:cstheme="minorHAnsi"/>
        </w:rPr>
      </w:pPr>
      <w:r w:rsidRPr="00DD78E9">
        <w:rPr>
          <w:rFonts w:asciiTheme="minorHAnsi" w:hAnsiTheme="minorHAnsi" w:cstheme="minorHAnsi"/>
        </w:rPr>
        <w:t xml:space="preserve">No </w:t>
      </w:r>
      <w:r>
        <w:rPr>
          <w:rFonts w:asciiTheme="minorHAnsi" w:hAnsiTheme="minorHAnsi" w:cstheme="minorHAnsi"/>
        </w:rPr>
        <w:t>power transition</w:t>
      </w:r>
      <w:r w:rsidRPr="00DD78E9">
        <w:rPr>
          <w:rFonts w:asciiTheme="minorHAnsi" w:hAnsiTheme="minorHAnsi" w:cstheme="minorHAnsi"/>
        </w:rPr>
        <w:t xml:space="preserve"> impact</w:t>
      </w:r>
      <w:r w:rsidR="00B507AC">
        <w:rPr>
          <w:rFonts w:asciiTheme="minorHAnsi" w:hAnsiTheme="minorHAnsi" w:cstheme="minorHAnsi"/>
        </w:rPr>
        <w:t>. The international order is relatively stable even without the United States.</w:t>
      </w:r>
    </w:p>
    <w:p w:rsidR="00C506E8" w:rsidRPr="00DD78E9" w:rsidRDefault="00C506E8" w:rsidP="00C506E8">
      <w:pPr>
        <w:rPr>
          <w:rFonts w:asciiTheme="minorHAnsi" w:hAnsiTheme="minorHAnsi" w:cstheme="minorHAnsi"/>
        </w:rPr>
      </w:pPr>
      <w:r w:rsidRPr="00DD78E9">
        <w:rPr>
          <w:rFonts w:asciiTheme="minorHAnsi" w:hAnsiTheme="minorHAnsi" w:cstheme="minorHAnsi"/>
        </w:rPr>
        <w:t xml:space="preserve">G. John </w:t>
      </w:r>
      <w:proofErr w:type="spellStart"/>
      <w:r w:rsidRPr="00DD78E9">
        <w:rPr>
          <w:rStyle w:val="Style13ptBold"/>
          <w:rFonts w:asciiTheme="minorHAnsi" w:hAnsiTheme="minorHAnsi" w:cstheme="minorHAnsi"/>
        </w:rPr>
        <w:t>Ikenberry</w:t>
      </w:r>
      <w:proofErr w:type="spellEnd"/>
      <w:r w:rsidRPr="00DD78E9">
        <w:rPr>
          <w:rStyle w:val="Style13ptBold"/>
          <w:rFonts w:asciiTheme="minorHAnsi" w:hAnsiTheme="minorHAnsi" w:cstheme="minorHAnsi"/>
        </w:rPr>
        <w:t xml:space="preserve"> 18</w:t>
      </w:r>
      <w:r w:rsidRPr="00DD78E9">
        <w:rPr>
          <w:rFonts w:asciiTheme="minorHAnsi" w:hAnsiTheme="minorHAnsi" w:cstheme="minorHAnsi"/>
        </w:rPr>
        <w:t xml:space="preserve">, professor of Politics and International Affairs in the Woodrow Wilson School of Public and International Affairs at Princeton University, “Why the Liberal World Order Will Survive”, Carnegie Ethics and International Affairs, </w:t>
      </w:r>
      <w:hyperlink r:id="rId90" w:history="1">
        <w:r w:rsidRPr="00DD78E9">
          <w:rPr>
            <w:rStyle w:val="Hyperlink"/>
            <w:rFonts w:asciiTheme="minorHAnsi" w:hAnsiTheme="minorHAnsi" w:cstheme="minorHAnsi"/>
          </w:rPr>
          <w:t>https://scholar.princeton.edu/sites/default/files/gji3/files/why_the_liberal_world_order_will_survive.pdf</w:t>
        </w:r>
      </w:hyperlink>
      <w:r w:rsidRPr="00DD78E9">
        <w:rPr>
          <w:rFonts w:asciiTheme="minorHAnsi" w:hAnsiTheme="minorHAnsi" w:cstheme="minorHAnsi"/>
        </w:rPr>
        <w:t xml:space="preserve"> </w:t>
      </w:r>
    </w:p>
    <w:p w:rsidR="00C506E8" w:rsidRPr="00DD78E9" w:rsidRDefault="00C506E8" w:rsidP="00C506E8">
      <w:pPr>
        <w:rPr>
          <w:rStyle w:val="Emphasis"/>
          <w:rFonts w:asciiTheme="minorHAnsi" w:hAnsiTheme="minorHAnsi" w:cstheme="minorHAnsi"/>
        </w:rPr>
      </w:pPr>
      <w:r w:rsidRPr="00DD78E9">
        <w:rPr>
          <w:rFonts w:asciiTheme="minorHAnsi" w:hAnsiTheme="minorHAnsi" w:cstheme="minorHAnsi"/>
          <w:sz w:val="16"/>
        </w:rPr>
        <w:t>In this essay I look at the evolving encounters between rising states and the post-war Western international order. My starting point is the classic “power transition” perspective</w:t>
      </w:r>
      <w:r w:rsidRPr="00DD78E9">
        <w:rPr>
          <w:rStyle w:val="StyleUnderline"/>
          <w:rFonts w:asciiTheme="minorHAnsi" w:hAnsiTheme="minorHAnsi" w:cstheme="minorHAnsi"/>
        </w:rPr>
        <w:t>. Power transition theories see a tight link between international order—</w:t>
      </w:r>
      <w:r w:rsidRPr="00DD78E9">
        <w:rPr>
          <w:rFonts w:asciiTheme="minorHAnsi" w:hAnsiTheme="minorHAnsi" w:cstheme="minorHAnsi"/>
          <w:sz w:val="16"/>
        </w:rPr>
        <w:t>its emergence, stability, and decline—</w:t>
      </w:r>
      <w:r w:rsidRPr="00DD78E9">
        <w:rPr>
          <w:rStyle w:val="StyleUnderline"/>
          <w:rFonts w:asciiTheme="minorHAnsi" w:hAnsiTheme="minorHAnsi" w:cstheme="minorHAnsi"/>
        </w:rPr>
        <w:t xml:space="preserve">and the rise and fall of great powers. </w:t>
      </w:r>
      <w:r w:rsidRPr="00DD78E9">
        <w:rPr>
          <w:rFonts w:asciiTheme="minorHAnsi" w:hAnsiTheme="minorHAnsi" w:cstheme="minorHAnsi"/>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8F7E45">
        <w:rPr>
          <w:rStyle w:val="StyleUnderline"/>
          <w:rFonts w:asciiTheme="minorHAnsi" w:hAnsiTheme="minorHAnsi" w:cstheme="minorHAnsi"/>
          <w:highlight w:val="cyan"/>
        </w:rPr>
        <w:t>although</w:t>
      </w:r>
      <w:r w:rsidRPr="00DD78E9">
        <w:rPr>
          <w:rStyle w:val="StyleUnderline"/>
          <w:rFonts w:asciiTheme="minorHAnsi" w:hAnsiTheme="minorHAnsi" w:cstheme="minorHAnsi"/>
        </w:rPr>
        <w:t xml:space="preserve"> America’s </w:t>
      </w:r>
      <w:r w:rsidRPr="008F7E45">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position </w:t>
      </w:r>
      <w:r w:rsidRPr="008F7E45">
        <w:rPr>
          <w:rStyle w:val="StyleUnderline"/>
          <w:rFonts w:asciiTheme="minorHAnsi" w:hAnsiTheme="minorHAnsi" w:cstheme="minorHAnsi"/>
          <w:highlight w:val="cyan"/>
        </w:rPr>
        <w:t>may be declining</w:t>
      </w:r>
      <w:r w:rsidRPr="008F7E45">
        <w:rPr>
          <w:rFonts w:asciiTheme="minorHAnsi" w:hAnsiTheme="minorHAnsi" w:cstheme="minorHAnsi"/>
          <w:sz w:val="16"/>
          <w:highlight w:val="cyan"/>
        </w:rPr>
        <w:t xml:space="preserve">, </w:t>
      </w:r>
      <w:r w:rsidRPr="008F7E45">
        <w:rPr>
          <w:rStyle w:val="Emphasis"/>
          <w:rFonts w:asciiTheme="minorHAnsi" w:hAnsiTheme="minorHAnsi" w:cstheme="minorHAnsi"/>
          <w:highlight w:val="cyan"/>
        </w:rPr>
        <w:t>the liberal international characteristics of order</w:t>
      </w:r>
      <w:r w:rsidRPr="00DD78E9">
        <w:rPr>
          <w:rStyle w:val="Emphasis"/>
          <w:rFonts w:asciiTheme="minorHAnsi" w:hAnsiTheme="minorHAnsi" w:cstheme="minorHAnsi"/>
        </w:rPr>
        <w:t>—openness, rules, multilateral cooperation—</w:t>
      </w:r>
      <w:r w:rsidRPr="008F7E45">
        <w:rPr>
          <w:rStyle w:val="Emphasis"/>
          <w:rFonts w:asciiTheme="minorHAnsi" w:hAnsiTheme="minorHAnsi" w:cstheme="minorHAnsi"/>
          <w:highlight w:val="cyan"/>
        </w:rPr>
        <w:t>are deeply rooted and likely to persist</w:t>
      </w:r>
      <w:r w:rsidRPr="00DD78E9">
        <w:rPr>
          <w:rStyle w:val="Emphasis"/>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This is true </w:t>
      </w:r>
      <w:r w:rsidRPr="008F7E45">
        <w:rPr>
          <w:rStyle w:val="StyleUnderline"/>
          <w:rFonts w:asciiTheme="minorHAnsi" w:hAnsiTheme="minorHAnsi" w:cstheme="minorHAnsi"/>
          <w:highlight w:val="cyan"/>
        </w:rPr>
        <w:t>ev</w:t>
      </w:r>
      <w:r w:rsidRPr="008F7E45">
        <w:rPr>
          <w:rStyle w:val="Emphasis"/>
          <w:rFonts w:asciiTheme="minorHAnsi" w:hAnsiTheme="minorHAnsi" w:cstheme="minorHAnsi"/>
          <w:highlight w:val="cyan"/>
        </w:rPr>
        <w:t>en though</w:t>
      </w:r>
      <w:r w:rsidRPr="00DD78E9">
        <w:rPr>
          <w:rStyle w:val="Emphasis"/>
          <w:rFonts w:asciiTheme="minorHAnsi" w:hAnsiTheme="minorHAnsi" w:cstheme="minorHAnsi"/>
        </w:rPr>
        <w:t xml:space="preserve"> the orientation and actions of the </w:t>
      </w:r>
      <w:r w:rsidRPr="008F7E45">
        <w:rPr>
          <w:rStyle w:val="Emphasis"/>
          <w:rFonts w:asciiTheme="minorHAnsi" w:hAnsiTheme="minorHAnsi" w:cstheme="minorHAnsi"/>
          <w:highlight w:val="cyan"/>
        </w:rPr>
        <w:t>Trump</w:t>
      </w:r>
      <w:r w:rsidRPr="00DD78E9">
        <w:rPr>
          <w:rStyle w:val="Emphasis"/>
          <w:rFonts w:asciiTheme="minorHAnsi" w:hAnsiTheme="minorHAnsi" w:cstheme="minorHAnsi"/>
        </w:rPr>
        <w:t xml:space="preserve"> administration</w:t>
      </w:r>
      <w:r w:rsidRPr="00DD78E9">
        <w:rPr>
          <w:rStyle w:val="StyleUnderline"/>
          <w:rFonts w:asciiTheme="minorHAnsi" w:hAnsiTheme="minorHAnsi" w:cstheme="minorHAnsi"/>
        </w:rPr>
        <w:t xml:space="preserve"> have </w:t>
      </w:r>
      <w:r w:rsidRPr="008F7E45">
        <w:rPr>
          <w:rStyle w:val="StyleUnderline"/>
          <w:rFonts w:asciiTheme="minorHAnsi" w:hAnsiTheme="minorHAnsi" w:cstheme="minorHAnsi"/>
          <w:highlight w:val="cyan"/>
        </w:rPr>
        <w:t xml:space="preserve">raised </w:t>
      </w:r>
      <w:r w:rsidRPr="00DD78E9">
        <w:rPr>
          <w:rStyle w:val="StyleUnderline"/>
          <w:rFonts w:asciiTheme="minorHAnsi" w:hAnsiTheme="minorHAnsi" w:cstheme="minorHAnsi"/>
        </w:rPr>
        <w:t xml:space="preserve">serious </w:t>
      </w:r>
      <w:r w:rsidRPr="008F7E45">
        <w:rPr>
          <w:rStyle w:val="StyleUnderline"/>
          <w:rFonts w:asciiTheme="minorHAnsi" w:hAnsiTheme="minorHAnsi" w:cstheme="minorHAnsi"/>
          <w:highlight w:val="cyan"/>
        </w:rPr>
        <w:t>questions</w:t>
      </w:r>
      <w:r w:rsidRPr="00DD78E9">
        <w:rPr>
          <w:rStyle w:val="StyleUnderline"/>
          <w:rFonts w:asciiTheme="minorHAnsi" w:hAnsiTheme="minorHAnsi" w:cstheme="minorHAnsi"/>
        </w:rPr>
        <w:t xml:space="preserve"> about the U.S. commitment to liberal internationalism. Just as importantly, </w:t>
      </w:r>
      <w:r w:rsidRPr="008F7E45">
        <w:rPr>
          <w:rStyle w:val="StyleUnderline"/>
          <w:rFonts w:asciiTheme="minorHAnsi" w:hAnsiTheme="minorHAnsi" w:cstheme="minorHAnsi"/>
          <w:highlight w:val="cyan"/>
        </w:rPr>
        <w:t>rising states</w:t>
      </w:r>
      <w:r w:rsidRPr="00DD78E9">
        <w:rPr>
          <w:rStyle w:val="StyleUnderline"/>
          <w:rFonts w:asciiTheme="minorHAnsi" w:hAnsiTheme="minorHAnsi" w:cstheme="minorHAnsi"/>
        </w:rPr>
        <w:t xml:space="preserve"> (led by </w:t>
      </w:r>
      <w:r w:rsidRPr="00DD78E9">
        <w:rPr>
          <w:rStyle w:val="Emphasis"/>
          <w:rFonts w:asciiTheme="minorHAnsi" w:hAnsiTheme="minorHAnsi" w:cstheme="minorHAnsi"/>
        </w:rPr>
        <w:t>China</w:t>
      </w:r>
      <w:r w:rsidRPr="00DD78E9">
        <w:rPr>
          <w:rStyle w:val="StyleUnderline"/>
          <w:rFonts w:asciiTheme="minorHAnsi" w:hAnsiTheme="minorHAnsi" w:cstheme="minorHAnsi"/>
        </w:rPr>
        <w:t xml:space="preserve">) </w:t>
      </w:r>
      <w:r w:rsidRPr="008F7E45">
        <w:rPr>
          <w:rStyle w:val="Emphasis"/>
          <w:rFonts w:asciiTheme="minorHAnsi" w:hAnsiTheme="minorHAnsi" w:cstheme="minorHAnsi"/>
          <w:highlight w:val="cyan"/>
        </w:rPr>
        <w:t>are not engaged in a frontal attack</w:t>
      </w:r>
      <w:r w:rsidRPr="00DD78E9">
        <w:rPr>
          <w:rStyle w:val="StyleUnderline"/>
          <w:rFonts w:asciiTheme="minorHAnsi" w:hAnsiTheme="minorHAnsi" w:cstheme="minorHAnsi"/>
        </w:rPr>
        <w:t xml:space="preserve"> on the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struggles do exist over orientations, agendas, and leadership, </w:t>
      </w:r>
      <w:r w:rsidRPr="00DD78E9">
        <w:rPr>
          <w:rStyle w:val="Emphasis"/>
          <w:rFonts w:asciiTheme="minorHAnsi" w:hAnsiTheme="minorHAnsi" w:cstheme="minorHAnsi"/>
        </w:rPr>
        <w:t>the non-Western developing countries remain tied</w:t>
      </w:r>
      <w:r w:rsidRPr="00DD78E9">
        <w:rPr>
          <w:rStyle w:val="StyleUnderline"/>
          <w:rFonts w:asciiTheme="minorHAnsi" w:hAnsiTheme="minorHAnsi" w:cstheme="minorHAnsi"/>
        </w:rPr>
        <w:t xml:space="preserve"> to the architecture and principles of a liberal-oriented global orde</w:t>
      </w:r>
      <w:r w:rsidRPr="00DD78E9">
        <w:rPr>
          <w:rFonts w:asciiTheme="minorHAnsi" w:hAnsiTheme="minorHAnsi" w:cstheme="minorHAnsi"/>
          <w:sz w:val="16"/>
        </w:rPr>
        <w:t xml:space="preserve">r. And </w:t>
      </w:r>
      <w:r w:rsidRPr="00DD78E9">
        <w:rPr>
          <w:rStyle w:val="StyleUnderline"/>
          <w:rFonts w:asciiTheme="minorHAnsi" w:hAnsiTheme="minorHAnsi" w:cstheme="minorHAnsi"/>
        </w:rPr>
        <w:t xml:space="preserve">even as China seeks in various ways to build rival regional institutions, </w:t>
      </w:r>
      <w:r w:rsidRPr="00DD78E9">
        <w:rPr>
          <w:rStyle w:val="Emphasis"/>
          <w:rFonts w:asciiTheme="minorHAnsi" w:hAnsiTheme="minorHAnsi" w:cstheme="minorHAnsi"/>
        </w:rPr>
        <w:t xml:space="preserve">there are stubborn limits on what it can do. </w:t>
      </w:r>
      <w:r w:rsidRPr="00DD78E9">
        <w:rPr>
          <w:rFonts w:asciiTheme="minorHAnsi" w:hAnsiTheme="minorHAnsi" w:cstheme="minorHAnsi"/>
          <w:sz w:val="16"/>
        </w:rPr>
        <w:t xml:space="preserve">Power Transitions and International Order There is wide agreement that the world is witnessing a long-term global power transition. </w:t>
      </w:r>
      <w:r w:rsidRPr="00DD78E9">
        <w:rPr>
          <w:rStyle w:val="StyleUnderline"/>
          <w:rFonts w:asciiTheme="minorHAnsi" w:hAnsiTheme="minorHAnsi" w:cstheme="minorHAnsi"/>
        </w:rPr>
        <w:t xml:space="preserve">Wealth and power </w:t>
      </w:r>
      <w:proofErr w:type="gramStart"/>
      <w:r w:rsidRPr="00DD78E9">
        <w:rPr>
          <w:rStyle w:val="StyleUnderline"/>
          <w:rFonts w:asciiTheme="minorHAnsi" w:hAnsiTheme="minorHAnsi" w:cstheme="minorHAnsi"/>
        </w:rPr>
        <w:t>is</w:t>
      </w:r>
      <w:proofErr w:type="gramEnd"/>
      <w:r w:rsidRPr="00DD78E9">
        <w:rPr>
          <w:rStyle w:val="StyleUnderline"/>
          <w:rFonts w:asciiTheme="minorHAnsi" w:hAnsiTheme="minorHAnsi" w:cstheme="minorHAnsi"/>
        </w:rPr>
        <w:t xml:space="preserve"> diffusing, spreading outward and away from Europe and the United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rapid growth that marked the non-Western rising states in the last decade may have ended, and even China’s rapid economic ascendency has slowed</w:t>
      </w:r>
      <w:r w:rsidRPr="00DD78E9">
        <w:rPr>
          <w:rFonts w:asciiTheme="minorHAnsi" w:hAnsiTheme="minorHAnsi" w:cstheme="minorHAnsi"/>
          <w:sz w:val="16"/>
        </w:rPr>
        <w:t xml:space="preserve">. But </w:t>
      </w:r>
      <w:r w:rsidRPr="00DD78E9">
        <w:rPr>
          <w:rStyle w:val="StyleUnderline"/>
          <w:rFonts w:asciiTheme="minorHAnsi" w:hAnsiTheme="minorHAnsi" w:cstheme="minorHAnsi"/>
        </w:rPr>
        <w:t xml:space="preserve">the overall pattern of change remains: the “rest” are gaining ground on the “West.” </w:t>
      </w:r>
      <w:r w:rsidRPr="00DD78E9">
        <w:rPr>
          <w:rFonts w:asciiTheme="minorHAnsi" w:hAnsiTheme="minorHAnsi" w:cstheme="minorHAnsi"/>
          <w:sz w:val="16"/>
        </w:rPr>
        <w:t xml:space="preserve">While there is wide agreement that the world is witnessing a global power transition, there is less agreement on the consequences of power shifts for international order. The classic view is advanced by realist scholars, such as E. H. </w:t>
      </w:r>
      <w:proofErr w:type="spellStart"/>
      <w:r w:rsidRPr="00DD78E9">
        <w:rPr>
          <w:rFonts w:asciiTheme="minorHAnsi" w:hAnsiTheme="minorHAnsi" w:cstheme="minorHAnsi"/>
          <w:sz w:val="16"/>
        </w:rPr>
        <w:t>Carr</w:t>
      </w:r>
      <w:proofErr w:type="spellEnd"/>
      <w:r w:rsidRPr="00DD78E9">
        <w:rPr>
          <w:rFonts w:asciiTheme="minorHAnsi" w:hAnsiTheme="minorHAnsi" w:cstheme="minorHAnsi"/>
          <w:sz w:val="16"/>
        </w:rPr>
        <w:t xml:space="preserve">, Robert Gilpin, Paul Kennedy, and William </w:t>
      </w:r>
      <w:proofErr w:type="spellStart"/>
      <w:r w:rsidRPr="00DD78E9">
        <w:rPr>
          <w:rFonts w:asciiTheme="minorHAnsi" w:hAnsiTheme="minorHAnsi" w:cstheme="minorHAnsi"/>
          <w:sz w:val="16"/>
        </w:rPr>
        <w:t>Wohlforth</w:t>
      </w:r>
      <w:proofErr w:type="spellEnd"/>
      <w:r w:rsidRPr="00DD78E9">
        <w:rPr>
          <w:rFonts w:asciiTheme="minorHAnsi" w:hAnsiTheme="minorHAnsi" w:cstheme="minorHAnsi"/>
          <w:sz w:val="16"/>
        </w:rPr>
        <w:t xml:space="preserve">, who make sweeping arguments about power and order. These </w:t>
      </w:r>
      <w:r w:rsidRPr="00DD78E9">
        <w:rPr>
          <w:rStyle w:val="StyleUnderline"/>
          <w:rFonts w:asciiTheme="minorHAnsi" w:hAnsiTheme="minorHAnsi" w:cstheme="minorHAnsi"/>
        </w:rPr>
        <w:t>hegemonic realists argue that international order is a by-product of the concentration of power</w:t>
      </w:r>
      <w:r w:rsidRPr="00DD78E9">
        <w:rPr>
          <w:rFonts w:asciiTheme="minorHAnsi" w:hAnsiTheme="minorHAnsi" w:cstheme="minorHAnsi"/>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DD78E9">
        <w:rPr>
          <w:rStyle w:val="StyleUnderline"/>
          <w:rFonts w:asciiTheme="minorHAnsi" w:hAnsiTheme="minorHAnsi" w:cstheme="minorHAnsi"/>
        </w:rPr>
        <w:t>The logic of hegemonic order comes even more clearly into view with Pax Britannica</w:t>
      </w:r>
      <w:r w:rsidRPr="00DD78E9">
        <w:rPr>
          <w:rFonts w:asciiTheme="minorHAnsi" w:hAnsiTheme="minorHAnsi" w:cstheme="minorHAnsi"/>
          <w:sz w:val="16"/>
        </w:rPr>
        <w:t xml:space="preserve">, the nineteenth-century hegemonic order based on British naval and mercantile dominance. The decline of Britain was followed by decades of war and economic instability, which ended only with the rise of Pax Americana. </w:t>
      </w:r>
      <w:r w:rsidRPr="00DD78E9">
        <w:rPr>
          <w:rStyle w:val="StyleUnderline"/>
          <w:rFonts w:asciiTheme="minorHAnsi" w:hAnsiTheme="minorHAnsi" w:cstheme="minorHAnsi"/>
        </w:rPr>
        <w:t xml:space="preserve">For hegemonic realists, the debate today is about where the world is along this cyclical pathway of rise and decline. Has the United States finally </w:t>
      </w:r>
      <w:proofErr w:type="gramStart"/>
      <w:r w:rsidRPr="00DD78E9">
        <w:rPr>
          <w:rStyle w:val="StyleUnderline"/>
          <w:rFonts w:asciiTheme="minorHAnsi" w:hAnsiTheme="minorHAnsi" w:cstheme="minorHAnsi"/>
        </w:rPr>
        <w:t>lost</w:t>
      </w:r>
      <w:proofErr w:type="gramEnd"/>
      <w:r w:rsidRPr="00DD78E9">
        <w:rPr>
          <w:rStyle w:val="StyleUnderline"/>
          <w:rFonts w:asciiTheme="minorHAnsi" w:hAnsiTheme="minorHAnsi" w:cstheme="minorHAnsi"/>
        </w:rPr>
        <w:t xml:space="preserve"> the ability or willingness to underwrite and lead the post-war order?</w:t>
      </w:r>
      <w:r w:rsidRPr="00DD78E9">
        <w:rPr>
          <w:rFonts w:asciiTheme="minorHAnsi" w:hAnsiTheme="minorHAnsi" w:cstheme="minorHAnsi"/>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D78E9">
        <w:rPr>
          <w:rStyle w:val="Emphasis"/>
          <w:rFonts w:asciiTheme="minorHAnsi" w:hAnsiTheme="minorHAnsi" w:cstheme="minorHAnsi"/>
        </w:rPr>
        <w:t>But does this vision of power transition truly illuminate the struggles going on today over international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Some might argue no—that the United States is still in a position, despite its travails, to provide hegemonic leadership</w:t>
      </w:r>
      <w:r w:rsidRPr="00DD78E9">
        <w:rPr>
          <w:rFonts w:asciiTheme="minorHAnsi" w:hAnsiTheme="minorHAnsi" w:cstheme="minorHAnsi"/>
          <w:sz w:val="16"/>
        </w:rPr>
        <w:t xml:space="preserve">. Here one would note that </w:t>
      </w:r>
      <w:r w:rsidRPr="00DD78E9">
        <w:rPr>
          <w:rStyle w:val="StyleUnderline"/>
          <w:rFonts w:asciiTheme="minorHAnsi" w:hAnsiTheme="minorHAnsi" w:cstheme="minorHAnsi"/>
        </w:rPr>
        <w:t>there is a durable infrastructure (or what Susan Strange has called “structural power”) that undergirds the existing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Far-flung security alliances, market relations, liberal democratic solidarity, deeply rooted geopolitical alignments—there are many possible sources of American hegemonic power that remain intact</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But </w:t>
      </w:r>
      <w:r w:rsidRPr="008F7E45">
        <w:rPr>
          <w:rStyle w:val="Emphasis"/>
          <w:rFonts w:asciiTheme="minorHAnsi" w:hAnsiTheme="minorHAnsi" w:cstheme="minorHAnsi"/>
          <w:highlight w:val="cyan"/>
        </w:rPr>
        <w:t>there may</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be</w:t>
      </w:r>
      <w:r w:rsidRPr="00DD78E9">
        <w:rPr>
          <w:rStyle w:val="Emphasis"/>
          <w:rFonts w:asciiTheme="minorHAnsi" w:hAnsiTheme="minorHAnsi" w:cstheme="minorHAnsi"/>
        </w:rPr>
        <w:t xml:space="preserve"> even </w:t>
      </w:r>
      <w:r w:rsidRPr="008F7E45">
        <w:rPr>
          <w:rStyle w:val="Emphasis"/>
          <w:rFonts w:asciiTheme="minorHAnsi" w:hAnsiTheme="minorHAnsi" w:cstheme="minorHAnsi"/>
          <w:highlight w:val="cyan"/>
        </w:rPr>
        <w:t>deeper</w:t>
      </w:r>
      <w:r w:rsidRPr="00DD78E9">
        <w:rPr>
          <w:rStyle w:val="Emphasis"/>
          <w:rFonts w:asciiTheme="minorHAnsi" w:hAnsiTheme="minorHAnsi" w:cstheme="minorHAnsi"/>
        </w:rPr>
        <w:t xml:space="preserve"> sources of </w:t>
      </w:r>
      <w:r w:rsidRPr="008F7E45">
        <w:rPr>
          <w:rStyle w:val="Emphasis"/>
          <w:rFonts w:asciiTheme="minorHAnsi" w:hAnsiTheme="minorHAnsi" w:cstheme="minorHAnsi"/>
          <w:highlight w:val="cyan"/>
        </w:rPr>
        <w:t>continuity</w:t>
      </w:r>
      <w:r w:rsidRPr="00DD78E9">
        <w:rPr>
          <w:rStyle w:val="Emphasis"/>
          <w:rFonts w:asciiTheme="minorHAnsi" w:hAnsiTheme="minorHAnsi" w:cstheme="minorHAnsi"/>
        </w:rPr>
        <w:t xml:space="preserve"> in the existing system.</w:t>
      </w:r>
      <w:r w:rsidRPr="00DD78E9">
        <w:rPr>
          <w:rFonts w:asciiTheme="minorHAnsi" w:hAnsiTheme="minorHAnsi" w:cstheme="minorHAnsi"/>
          <w:sz w:val="16"/>
        </w:rPr>
        <w:t xml:space="preserve"> This would be true if the existence of a liberal-oriented international order does not in fact require hegemonic domination. It might be that the </w:t>
      </w:r>
      <w:r w:rsidRPr="008F7E45">
        <w:rPr>
          <w:rStyle w:val="Emphasis"/>
          <w:rFonts w:asciiTheme="minorHAnsi" w:hAnsiTheme="minorHAnsi" w:cstheme="minorHAnsi"/>
          <w:highlight w:val="cyan"/>
        </w:rPr>
        <w:t>power transition theory is wrong: the stability and persistence of the existing</w:t>
      </w:r>
      <w:r w:rsidRPr="00DD78E9">
        <w:rPr>
          <w:rStyle w:val="Emphasis"/>
          <w:rFonts w:asciiTheme="minorHAnsi" w:hAnsiTheme="minorHAnsi" w:cstheme="minorHAnsi"/>
        </w:rPr>
        <w:t xml:space="preserve"> post-war international </w:t>
      </w:r>
      <w:r w:rsidRPr="008F7E45">
        <w:rPr>
          <w:rStyle w:val="Emphasis"/>
          <w:rFonts w:asciiTheme="minorHAnsi" w:hAnsiTheme="minorHAnsi" w:cstheme="minorHAnsi"/>
          <w:highlight w:val="cyan"/>
        </w:rPr>
        <w:t>order does not depend on</w:t>
      </w:r>
      <w:r w:rsidRPr="00DD78E9">
        <w:rPr>
          <w:rStyle w:val="Emphasis"/>
          <w:rFonts w:asciiTheme="minorHAnsi" w:hAnsiTheme="minorHAnsi" w:cstheme="minorHAnsi"/>
        </w:rPr>
        <w:t xml:space="preserve"> the concentration of </w:t>
      </w:r>
      <w:r w:rsidRPr="008F7E45">
        <w:rPr>
          <w:rStyle w:val="Emphasis"/>
          <w:rFonts w:asciiTheme="minorHAnsi" w:hAnsiTheme="minorHAnsi" w:cstheme="minorHAnsi"/>
          <w:highlight w:val="cyan"/>
        </w:rPr>
        <w:t>American power</w:t>
      </w:r>
      <w:r w:rsidRPr="00DD78E9">
        <w:rPr>
          <w:rStyle w:val="Emphasis"/>
          <w:rFonts w:asciiTheme="minorHAnsi" w:hAnsiTheme="minorHAnsi" w:cstheme="minorHAnsi"/>
        </w:rPr>
        <w:t xml:space="preserve">. </w:t>
      </w:r>
      <w:r w:rsidRPr="00DD78E9">
        <w:rPr>
          <w:rFonts w:asciiTheme="minorHAnsi" w:hAnsiTheme="minorHAnsi" w:cstheme="minorHAnsi"/>
          <w:sz w:val="16"/>
        </w:rPr>
        <w:t xml:space="preserve">In fact, </w:t>
      </w:r>
      <w:r w:rsidRPr="00DD78E9">
        <w:rPr>
          <w:rStyle w:val="StyleUnderline"/>
          <w:rFonts w:asciiTheme="minorHAnsi" w:hAnsiTheme="minorHAnsi" w:cstheme="minorHAnsi"/>
        </w:rPr>
        <w:t>international order is not simply an artifact of concentrations of power</w:t>
      </w:r>
      <w:r w:rsidRPr="00DD78E9">
        <w:rPr>
          <w:rFonts w:asciiTheme="minorHAnsi" w:hAnsiTheme="minorHAnsi" w:cstheme="minorHAnsi"/>
          <w:sz w:val="16"/>
        </w:rPr>
        <w:t xml:space="preserve">. The </w:t>
      </w:r>
      <w:r w:rsidRPr="008F7E45">
        <w:rPr>
          <w:rStyle w:val="Emphasis"/>
          <w:rFonts w:asciiTheme="minorHAnsi" w:hAnsiTheme="minorHAnsi" w:cstheme="minorHAnsi"/>
          <w:highlight w:val="cyan"/>
        </w:rPr>
        <w:t>rules and institutions</w:t>
      </w:r>
      <w:r w:rsidRPr="00DD78E9">
        <w:rPr>
          <w:rStyle w:val="Emphasis"/>
          <w:rFonts w:asciiTheme="minorHAnsi" w:hAnsiTheme="minorHAnsi" w:cstheme="minorHAnsi"/>
        </w:rPr>
        <w:t xml:space="preserve"> that make up international order </w:t>
      </w:r>
      <w:r w:rsidRPr="008F7E45">
        <w:rPr>
          <w:rStyle w:val="Emphasis"/>
          <w:rFonts w:asciiTheme="minorHAnsi" w:hAnsiTheme="minorHAnsi" w:cstheme="minorHAnsi"/>
          <w:highlight w:val="cyan"/>
        </w:rPr>
        <w:t>have a more complex and contingent relationship</w:t>
      </w:r>
      <w:r w:rsidRPr="00DD78E9">
        <w:rPr>
          <w:rStyle w:val="Emphasis"/>
          <w:rFonts w:asciiTheme="minorHAnsi" w:hAnsiTheme="minorHAnsi" w:cstheme="minorHAnsi"/>
        </w:rPr>
        <w:t xml:space="preserve"> with the rise and fall of state power</w:t>
      </w:r>
      <w:r w:rsidRPr="00DD78E9">
        <w:rPr>
          <w:rFonts w:asciiTheme="minorHAnsi" w:hAnsiTheme="minorHAnsi" w:cstheme="minorHAnsi"/>
          <w:sz w:val="16"/>
        </w:rPr>
        <w:t xml:space="preserve">. This is true in two respects. First, </w:t>
      </w:r>
      <w:r w:rsidRPr="00DD78E9">
        <w:rPr>
          <w:rStyle w:val="StyleUnderline"/>
          <w:rFonts w:asciiTheme="minorHAnsi" w:hAnsiTheme="minorHAnsi" w:cstheme="minorHAnsi"/>
        </w:rPr>
        <w:t>international order itself is complex: multilayered, multifaceted, and not simply a political formation imposed by the leading state</w:t>
      </w:r>
      <w:r w:rsidRPr="00DD78E9">
        <w:rPr>
          <w:rFonts w:asciiTheme="minorHAnsi" w:hAnsiTheme="minorHAnsi" w:cstheme="minorHAnsi"/>
          <w:sz w:val="16"/>
        </w:rPr>
        <w:t xml:space="preserve">. </w:t>
      </w:r>
      <w:r w:rsidRPr="00DD78E9">
        <w:rPr>
          <w:rStyle w:val="StyleUnderline"/>
          <w:rFonts w:asciiTheme="minorHAnsi" w:hAnsiTheme="minorHAnsi" w:cstheme="minorHAnsi"/>
        </w:rPr>
        <w:t>International order is not “one thing” that states either join or resist. It is an aggregation of various sorts of ordering rules and institutions</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There are the deep rules and norms of sovereignty. There are </w:t>
      </w:r>
      <w:r w:rsidRPr="008F7E45">
        <w:rPr>
          <w:rStyle w:val="Emphasis"/>
          <w:rFonts w:asciiTheme="minorHAnsi" w:hAnsiTheme="minorHAnsi" w:cstheme="minorHAnsi"/>
          <w:highlight w:val="cyan"/>
        </w:rPr>
        <w:t>governing institutions</w:t>
      </w:r>
      <w:r w:rsidRPr="00DD78E9">
        <w:rPr>
          <w:rFonts w:asciiTheme="minorHAnsi" w:hAnsiTheme="minorHAnsi" w:cstheme="minorHAnsi"/>
          <w:sz w:val="16"/>
        </w:rPr>
        <w:t xml:space="preserve">, starting with the United Nations. </w:t>
      </w:r>
      <w:r w:rsidRPr="00DD78E9">
        <w:rPr>
          <w:rStyle w:val="Emphasis"/>
          <w:rFonts w:asciiTheme="minorHAnsi" w:hAnsiTheme="minorHAnsi" w:cstheme="minorHAnsi"/>
        </w:rPr>
        <w:t xml:space="preserve">There is a sprawling array of international institutions, </w:t>
      </w:r>
      <w:r w:rsidRPr="008F7E45">
        <w:rPr>
          <w:rStyle w:val="Emphasis"/>
          <w:rFonts w:asciiTheme="minorHAnsi" w:hAnsiTheme="minorHAnsi" w:cstheme="minorHAnsi"/>
          <w:highlight w:val="cyan"/>
        </w:rPr>
        <w:t>regimes</w:t>
      </w:r>
      <w:r w:rsidRPr="00DD78E9">
        <w:rPr>
          <w:rStyle w:val="Emphasis"/>
          <w:rFonts w:asciiTheme="minorHAnsi" w:hAnsiTheme="minorHAnsi" w:cstheme="minorHAnsi"/>
        </w:rPr>
        <w:t xml:space="preserve">, treaties, agreements, protocols, </w:t>
      </w:r>
      <w:r w:rsidRPr="008F7E45">
        <w:rPr>
          <w:rStyle w:val="Emphasis"/>
          <w:rFonts w:asciiTheme="minorHAnsi" w:hAnsiTheme="minorHAnsi" w:cstheme="minorHAnsi"/>
          <w:highlight w:val="cyan"/>
        </w:rPr>
        <w:t>and so forth</w:t>
      </w:r>
      <w:r w:rsidRPr="00DD78E9">
        <w:rPr>
          <w:rFonts w:asciiTheme="minorHAnsi" w:hAnsiTheme="minorHAnsi" w:cstheme="minorHAnsi"/>
          <w:sz w:val="16"/>
        </w:rPr>
        <w:t xml:space="preserve">. These governing arrangements cut across diverse realms, including security and arms control, the world economy, the environment and global commons, human rights, and political relations. </w:t>
      </w:r>
      <w:r w:rsidRPr="00DD78E9">
        <w:rPr>
          <w:rStyle w:val="StyleUnderline"/>
          <w:rFonts w:asciiTheme="minorHAnsi" w:hAnsiTheme="minorHAnsi"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DD78E9">
        <w:rPr>
          <w:rFonts w:asciiTheme="minorHAnsi" w:hAnsiTheme="minorHAnsi" w:cstheme="minorHAnsi"/>
          <w:sz w:val="16"/>
        </w:rPr>
        <w:t xml:space="preserve">, they do not simply confront an American-led order; </w:t>
      </w:r>
      <w:r w:rsidRPr="00DD78E9">
        <w:rPr>
          <w:rStyle w:val="StyleUnderline"/>
          <w:rFonts w:asciiTheme="minorHAnsi" w:hAnsiTheme="minorHAnsi" w:cstheme="minorHAnsi"/>
        </w:rPr>
        <w:t>they face a wider conglomeration of ordering rules, institutions, and arrangements; many of which they have long embraced</w:t>
      </w:r>
      <w:r w:rsidRPr="00DD78E9">
        <w:rPr>
          <w:rStyle w:val="Emphasis"/>
          <w:rFonts w:asciiTheme="minorHAnsi" w:hAnsiTheme="minorHAnsi" w:cstheme="minorHAnsi"/>
        </w:rPr>
        <w:t xml:space="preserve">. By </w:t>
      </w:r>
      <w:r w:rsidRPr="008F7E45">
        <w:rPr>
          <w:rStyle w:val="Emphasis"/>
          <w:rFonts w:asciiTheme="minorHAnsi" w:hAnsiTheme="minorHAnsi" w:cstheme="minorHAnsi"/>
          <w:highlight w:val="cyan"/>
        </w:rPr>
        <w:t>separat</w:t>
      </w:r>
      <w:r w:rsidRPr="00DD78E9">
        <w:rPr>
          <w:rStyle w:val="Emphasis"/>
          <w:rFonts w:asciiTheme="minorHAnsi" w:hAnsiTheme="minorHAnsi" w:cstheme="minorHAnsi"/>
        </w:rPr>
        <w:t xml:space="preserve">ing “American </w:t>
      </w:r>
      <w:r w:rsidRPr="008F7E45">
        <w:rPr>
          <w:rStyle w:val="Emphasis"/>
          <w:rFonts w:asciiTheme="minorHAnsi" w:hAnsiTheme="minorHAnsi" w:cstheme="minorHAnsi"/>
          <w:highlight w:val="cyan"/>
        </w:rPr>
        <w:t>hegemony</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from</w:t>
      </w:r>
      <w:r w:rsidRPr="00DD78E9">
        <w:rPr>
          <w:rStyle w:val="Emphasis"/>
          <w:rFonts w:asciiTheme="minorHAnsi" w:hAnsiTheme="minorHAnsi" w:cstheme="minorHAnsi"/>
        </w:rPr>
        <w:t xml:space="preserve"> “the existing international order,” we can see a more complex set of </w:t>
      </w:r>
      <w:r w:rsidRPr="008F7E45">
        <w:rPr>
          <w:rStyle w:val="Emphasis"/>
          <w:rFonts w:asciiTheme="minorHAnsi" w:hAnsiTheme="minorHAnsi" w:cstheme="minorHAnsi"/>
          <w:highlight w:val="cyan"/>
        </w:rPr>
        <w:t>relationships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The United States </w:t>
      </w:r>
      <w:r w:rsidRPr="00DD78E9">
        <w:rPr>
          <w:rStyle w:val="Emphasis"/>
          <w:rFonts w:asciiTheme="minorHAnsi" w:hAnsiTheme="minorHAnsi" w:cstheme="minorHAnsi"/>
        </w:rPr>
        <w:t>does not embody the international order;</w:t>
      </w:r>
      <w:r w:rsidRPr="00DD78E9">
        <w:rPr>
          <w:rStyle w:val="StyleUnderline"/>
          <w:rFonts w:asciiTheme="minorHAnsi" w:hAnsiTheme="minorHAnsi" w:cstheme="minorHAnsi"/>
        </w:rPr>
        <w:t xml:space="preserve"> it has a relationship with it, as do rising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United States embraces many of the core global rules and institutions</w:t>
      </w:r>
      <w:r w:rsidRPr="00DD78E9">
        <w:rPr>
          <w:rFonts w:asciiTheme="minorHAnsi" w:hAnsiTheme="minorHAnsi" w:cstheme="minorHAnsi"/>
          <w:sz w:val="16"/>
        </w:rPr>
        <w:t xml:space="preserve">, such as the United Nations, International Monetary Fund (IMF), World Bank, and World Trade Organization. </w:t>
      </w:r>
      <w:r w:rsidRPr="00DD78E9">
        <w:rPr>
          <w:rStyle w:val="StyleUnderline"/>
          <w:rFonts w:asciiTheme="minorHAnsi" w:hAnsiTheme="minorHAnsi" w:cstheme="minorHAnsi"/>
        </w:rPr>
        <w:t>But it also has resisted ratification of the Law of the Sea Convention and the Convention on the Rights of the Child (it being the only country not to have ratified the latter) as well as various arms control and disarmament agreements.</w:t>
      </w:r>
      <w:r w:rsidRPr="00DD78E9">
        <w:rPr>
          <w:rFonts w:asciiTheme="minorHAnsi" w:hAnsiTheme="minorHAnsi" w:cstheme="minorHAnsi"/>
          <w:sz w:val="16"/>
        </w:rPr>
        <w:t xml:space="preserve"> </w:t>
      </w:r>
      <w:r w:rsidRPr="00DD78E9">
        <w:rPr>
          <w:rStyle w:val="StyleUnderline"/>
          <w:rFonts w:asciiTheme="minorHAnsi" w:hAnsiTheme="minorHAnsi" w:cstheme="minorHAnsi"/>
        </w:rPr>
        <w:t>China also embraces many of the same global rules and institutions, and resists ratification of others</w:t>
      </w:r>
      <w:r w:rsidRPr="00DD78E9">
        <w:rPr>
          <w:rFonts w:asciiTheme="minorHAnsi" w:hAnsiTheme="minorHAnsi" w:cstheme="minorHAnsi"/>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D78E9">
        <w:rPr>
          <w:rStyle w:val="StyleUnderline"/>
          <w:rFonts w:asciiTheme="minorHAnsi" w:hAnsiTheme="minorHAnsi" w:cstheme="minorHAnsi"/>
        </w:rPr>
        <w:t>Second, there is also diversity in what rising states “want” from the international order. T</w:t>
      </w:r>
      <w:r w:rsidRPr="00DD78E9">
        <w:rPr>
          <w:rFonts w:asciiTheme="minorHAnsi" w:hAnsiTheme="minorHAnsi" w:cstheme="minorHAnsi"/>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D78E9">
        <w:rPr>
          <w:rStyle w:val="StyleUnderline"/>
          <w:rFonts w:asciiTheme="minorHAnsi" w:hAnsiTheme="minorHAnsi" w:cstheme="minorHAnsi"/>
        </w:rPr>
        <w:t>These observations cut against the realist hegemonic perspective and cyclical theories of power transition</w:t>
      </w:r>
      <w:r w:rsidRPr="00DD78E9">
        <w:rPr>
          <w:rFonts w:asciiTheme="minorHAnsi" w:hAnsiTheme="minorHAnsi" w:cstheme="minorHAnsi"/>
          <w:sz w:val="16"/>
        </w:rPr>
        <w:t xml:space="preserve">. </w:t>
      </w:r>
      <w:r w:rsidRPr="00DD78E9">
        <w:rPr>
          <w:rStyle w:val="Emphasis"/>
          <w:rFonts w:asciiTheme="minorHAnsi" w:hAnsiTheme="minorHAnsi" w:cstheme="minorHAnsi"/>
        </w:rPr>
        <w:t>Rising states do not confront a single, coherent, hegemonic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 international order offers a buffet of options and choices. They can embrace some rules and institutions and not others</w:t>
      </w:r>
      <w:r w:rsidRPr="00DD78E9">
        <w:rPr>
          <w:rFonts w:asciiTheme="minorHAnsi" w:hAnsiTheme="minorHAnsi" w:cstheme="minorHAnsi"/>
          <w:sz w:val="16"/>
        </w:rPr>
        <w:t xml:space="preserve">. Moreover, stepping back, </w:t>
      </w:r>
      <w:r w:rsidRPr="00DD78E9">
        <w:rPr>
          <w:rStyle w:val="StyleUnderline"/>
          <w:rFonts w:asciiTheme="minorHAnsi" w:hAnsiTheme="minorHAnsi" w:cstheme="minorHAnsi"/>
        </w:rPr>
        <w:t>the international orders that rising states have faced in different historical eras have not all been the same order</w:t>
      </w:r>
      <w:r w:rsidRPr="00DD78E9">
        <w:rPr>
          <w:rFonts w:asciiTheme="minorHAnsi" w:hAnsiTheme="minorHAnsi" w:cstheme="minorHAnsi"/>
          <w:sz w:val="16"/>
        </w:rPr>
        <w:t xml:space="preserve">. The British-led order that Germany faced at the turn of the twentieth century is different from the international order that China faces today. </w:t>
      </w:r>
      <w:r w:rsidRPr="00DD78E9">
        <w:rPr>
          <w:rStyle w:val="StyleUnderline"/>
          <w:rFonts w:asciiTheme="minorHAnsi" w:hAnsiTheme="minorHAnsi" w:cstheme="minorHAnsi"/>
        </w:rPr>
        <w:t>The contemporary international order is much more complex and wide-ranging than past orders</w:t>
      </w:r>
      <w:r w:rsidRPr="00DD78E9">
        <w:rPr>
          <w:rFonts w:asciiTheme="minorHAnsi" w:hAnsiTheme="minorHAnsi" w:cstheme="minorHAnsi"/>
          <w:sz w:val="16"/>
        </w:rPr>
        <w:t xml:space="preserve">. </w:t>
      </w:r>
      <w:r w:rsidRPr="00DD78E9">
        <w:rPr>
          <w:rStyle w:val="Emphasis"/>
          <w:rFonts w:asciiTheme="minorHAnsi" w:hAnsiTheme="minorHAnsi" w:cstheme="minorHAnsi"/>
        </w:rPr>
        <w:t>It has a much denser array of rules, institutions, and governance realms</w:t>
      </w:r>
      <w:r w:rsidRPr="00DD78E9">
        <w:rPr>
          <w:rFonts w:asciiTheme="minorHAnsi" w:hAnsiTheme="minorHAnsi" w:cstheme="minorHAnsi"/>
          <w:sz w:val="16"/>
        </w:rPr>
        <w:t xml:space="preserve">. There are also both regional and global domains of governance. </w:t>
      </w:r>
      <w:r w:rsidRPr="00DD78E9">
        <w:rPr>
          <w:rStyle w:val="Emphasis"/>
          <w:rFonts w:asciiTheme="minorHAnsi" w:hAnsiTheme="minorHAnsi" w:cstheme="minorHAnsi"/>
        </w:rPr>
        <w:t>This makes it hard to imagine an epic moment when the international order goes into crisis and rising states step forward—either China alone or rising states as a bloc—to reorganize and reshape its rules and institutions</w:t>
      </w:r>
      <w:r w:rsidRPr="00DD78E9">
        <w:rPr>
          <w:rFonts w:asciiTheme="minorHAnsi" w:hAnsiTheme="minorHAnsi" w:cstheme="minorHAnsi"/>
          <w:sz w:val="16"/>
        </w:rPr>
        <w:t xml:space="preserve">. Rather than a cyclical dynamic of rise and decline, </w:t>
      </w:r>
      <w:r w:rsidRPr="00DD78E9">
        <w:rPr>
          <w:rStyle w:val="StyleUnderline"/>
          <w:rFonts w:asciiTheme="minorHAnsi" w:hAnsiTheme="minorHAnsi" w:cstheme="minorHAnsi"/>
        </w:rPr>
        <w:t xml:space="preserve">change in the existing American-led order might best be captured by terms such as continuity, evolution, adaptation, and negotiation. </w:t>
      </w:r>
      <w:r w:rsidRPr="00DD78E9">
        <w:rPr>
          <w:rStyle w:val="Emphasis"/>
          <w:rFonts w:asciiTheme="minorHAnsi" w:hAnsiTheme="minorHAnsi" w:cstheme="minorHAnsi"/>
        </w:rPr>
        <w:t xml:space="preserve">The struggles over international order today are growing, but it is not a drama best told in terms of the rise and decline of American hegemony. </w:t>
      </w:r>
    </w:p>
    <w:p w:rsidR="003A4EA5" w:rsidRDefault="003A4EA5" w:rsidP="00D7667D"/>
    <w:p w:rsidR="00FA3B82" w:rsidRDefault="00FA3B82" w:rsidP="00FA3B82">
      <w:pPr>
        <w:pStyle w:val="Heading3"/>
      </w:pPr>
      <w:r>
        <w:t>A2: Anarchic Nightmare</w:t>
      </w:r>
    </w:p>
    <w:p w:rsidR="00FA3B82" w:rsidRDefault="00FA3B82" w:rsidP="00FA3B82">
      <w:pPr>
        <w:pStyle w:val="Heading4"/>
      </w:pPr>
      <w:r>
        <w:t>Anarchy is good</w:t>
      </w:r>
      <w:r w:rsidR="007D30E8">
        <w:t xml:space="preserve">; it creates value to life and turns </w:t>
      </w:r>
      <w:r w:rsidR="00771E70">
        <w:t>focus away from destruction towards prosperity</w:t>
      </w:r>
      <w:r>
        <w:t>.</w:t>
      </w:r>
    </w:p>
    <w:p w:rsidR="00771E70" w:rsidRPr="00771E70" w:rsidRDefault="00771E70" w:rsidP="00771E70">
      <w:r>
        <w:t xml:space="preserve">Aubrey </w:t>
      </w:r>
      <w:r w:rsidRPr="00771E70">
        <w:rPr>
          <w:rStyle w:val="Style13ptBold"/>
        </w:rPr>
        <w:t>Shirley</w:t>
      </w:r>
      <w:r>
        <w:t>, 11-18-</w:t>
      </w:r>
      <w:r w:rsidRPr="00771E70">
        <w:rPr>
          <w:rStyle w:val="Style13ptBold"/>
        </w:rPr>
        <w:t>2013</w:t>
      </w:r>
      <w:r>
        <w:t>, “</w:t>
      </w:r>
      <w:r w:rsidRPr="00771E70">
        <w:rPr>
          <w:i/>
        </w:rPr>
        <w:t>Making sense of anarchy: why no government is good government</w:t>
      </w:r>
      <w:r>
        <w:t xml:space="preserve">,” UNLV Free Press, </w:t>
      </w:r>
      <w:hyperlink r:id="rId91" w:history="1">
        <w:r w:rsidRPr="00FD616B">
          <w:rPr>
            <w:rStyle w:val="Hyperlink"/>
          </w:rPr>
          <w:t>https://www.unlvfreepress.com/making-sense-anarchy-government-good-government/</w:t>
        </w:r>
      </w:hyperlink>
      <w:r>
        <w:t>. ZKMSU</w:t>
      </w:r>
    </w:p>
    <w:p w:rsidR="00FA3B82" w:rsidRPr="00771E70" w:rsidRDefault="00771E70" w:rsidP="00FA3B82">
      <w:pPr>
        <w:rPr>
          <w:sz w:val="10"/>
        </w:rPr>
      </w:pPr>
      <w:r w:rsidRPr="008F7E45">
        <w:rPr>
          <w:rStyle w:val="StyleUnderline"/>
          <w:highlight w:val="cyan"/>
        </w:rPr>
        <w:t>Destruction and chaos</w:t>
      </w:r>
      <w:r w:rsidRPr="00771E70">
        <w:rPr>
          <w:rStyle w:val="StyleUnderline"/>
        </w:rPr>
        <w:t xml:space="preserve">, the violent overthrow of the government; </w:t>
      </w:r>
      <w:r w:rsidRPr="008F7E45">
        <w:rPr>
          <w:rStyle w:val="StyleUnderline"/>
          <w:highlight w:val="cyan"/>
        </w:rPr>
        <w:t>when you hear these</w:t>
      </w:r>
      <w:r w:rsidRPr="00771E70">
        <w:rPr>
          <w:rStyle w:val="StyleUnderline"/>
        </w:rPr>
        <w:t xml:space="preserve"> phrases, </w:t>
      </w:r>
      <w:r w:rsidRPr="008F7E45">
        <w:rPr>
          <w:rStyle w:val="StyleUnderline"/>
          <w:highlight w:val="cyan"/>
        </w:rPr>
        <w:t>anarchy shouldn’t be the first thing that comes to mind</w:t>
      </w:r>
      <w:r w:rsidRPr="00771E70">
        <w:rPr>
          <w:sz w:val="10"/>
        </w:rPr>
        <w:t xml:space="preserve">. </w:t>
      </w:r>
      <w:r w:rsidRPr="008F7E45">
        <w:rPr>
          <w:rStyle w:val="Emphasis"/>
          <w:highlight w:val="cyan"/>
        </w:rPr>
        <w:t>Anarchy is often misrepresented</w:t>
      </w:r>
      <w:r w:rsidRPr="00771E70">
        <w:rPr>
          <w:rStyle w:val="Emphasis"/>
        </w:rPr>
        <w:t xml:space="preserve"> by our society</w:t>
      </w:r>
      <w:r w:rsidRPr="00771E70">
        <w:rPr>
          <w:sz w:val="10"/>
        </w:rPr>
        <w:t xml:space="preserve">, </w:t>
      </w:r>
      <w:r w:rsidRPr="008F7E45">
        <w:rPr>
          <w:rStyle w:val="Emphasis"/>
          <w:highlight w:val="cyan"/>
        </w:rPr>
        <w:t>but I deem it the only sensible political philosophy that could</w:t>
      </w:r>
      <w:r w:rsidRPr="00771E70">
        <w:rPr>
          <w:rStyle w:val="Emphasis"/>
        </w:rPr>
        <w:t xml:space="preserve"> potentially </w:t>
      </w:r>
      <w:r w:rsidRPr="008F7E45">
        <w:rPr>
          <w:rStyle w:val="Emphasis"/>
          <w:highlight w:val="cyan"/>
        </w:rPr>
        <w:t>lead to a satisfactory lifestyle</w:t>
      </w:r>
      <w:r w:rsidRPr="00771E70">
        <w:rPr>
          <w:rStyle w:val="Emphasis"/>
        </w:rPr>
        <w:t>.</w:t>
      </w:r>
      <w:r>
        <w:rPr>
          <w:rStyle w:val="Emphasis"/>
        </w:rPr>
        <w:t xml:space="preserve"> </w:t>
      </w:r>
      <w:r w:rsidRPr="008F7E45">
        <w:rPr>
          <w:rStyle w:val="StyleUnderline"/>
          <w:highlight w:val="cyan"/>
        </w:rPr>
        <w:t>With the recent shutdown</w:t>
      </w:r>
      <w:r w:rsidRPr="00771E70">
        <w:rPr>
          <w:rStyle w:val="StyleUnderline"/>
        </w:rPr>
        <w:t xml:space="preserve">, very basic anarchist ideals were present on every street corner, even if most didn’t recognize it. </w:t>
      </w:r>
      <w:r w:rsidRPr="008F7E45">
        <w:rPr>
          <w:rStyle w:val="StyleUnderline"/>
          <w:highlight w:val="cyan"/>
        </w:rPr>
        <w:t>Some began doubting the government’s</w:t>
      </w:r>
      <w:r w:rsidRPr="00771E70">
        <w:rPr>
          <w:rStyle w:val="StyleUnderline"/>
        </w:rPr>
        <w:t xml:space="preserve"> efficiency and </w:t>
      </w:r>
      <w:r w:rsidRPr="008F7E45">
        <w:rPr>
          <w:rStyle w:val="StyleUnderline"/>
          <w:highlight w:val="cyan"/>
        </w:rPr>
        <w:t>morals</w:t>
      </w:r>
      <w:r w:rsidRPr="00771E70">
        <w:rPr>
          <w:sz w:val="10"/>
        </w:rPr>
        <w:t xml:space="preserve"> (something I’ve questioned ever since I began understanding politics) </w:t>
      </w:r>
      <w:r w:rsidRPr="00771E70">
        <w:rPr>
          <w:rStyle w:val="StyleUnderline"/>
        </w:rPr>
        <w:t>when they took a paid ‘break’ to decide on funding issues.</w:t>
      </w:r>
      <w:r>
        <w:rPr>
          <w:rStyle w:val="StyleUnderline"/>
        </w:rPr>
        <w:t xml:space="preserve"> </w:t>
      </w:r>
      <w:r w:rsidRPr="00771E70">
        <w:rPr>
          <w:sz w:val="10"/>
        </w:rPr>
        <w:t xml:space="preserve">To the public eye, </w:t>
      </w:r>
      <w:r w:rsidRPr="008F7E45">
        <w:rPr>
          <w:rStyle w:val="StyleUnderline"/>
          <w:highlight w:val="cyan"/>
        </w:rPr>
        <w:t>it was seen as corrupt and unjustifiable</w:t>
      </w:r>
      <w:r w:rsidRPr="00771E70">
        <w:rPr>
          <w:sz w:val="10"/>
        </w:rPr>
        <w:t xml:space="preserve">, as </w:t>
      </w:r>
      <w:r w:rsidRPr="00771E70">
        <w:rPr>
          <w:rStyle w:val="StyleUnderline"/>
        </w:rPr>
        <w:t>Washington’s politicians were essentially getting paid to pout like children</w:t>
      </w:r>
      <w:r w:rsidRPr="00771E70">
        <w:rPr>
          <w:sz w:val="10"/>
        </w:rPr>
        <w:t xml:space="preserve"> while other government workers were not being paid at all. Some even began working for free during the shutdown. </w:t>
      </w:r>
      <w:r w:rsidRPr="00771E70">
        <w:rPr>
          <w:rStyle w:val="StyleUnderline"/>
        </w:rPr>
        <w:t>In an anarchist society, we wouldn’t have this unjust way of operation</w:t>
      </w:r>
      <w:r w:rsidRPr="00771E70">
        <w:rPr>
          <w:sz w:val="10"/>
        </w:rPr>
        <w:t xml:space="preserve">. </w:t>
      </w:r>
      <w:r w:rsidRPr="00771E70">
        <w:rPr>
          <w:rStyle w:val="StyleUnderline"/>
        </w:rPr>
        <w:t>Anarchy</w:t>
      </w:r>
      <w:r w:rsidRPr="00771E70">
        <w:rPr>
          <w:sz w:val="10"/>
        </w:rPr>
        <w:t xml:space="preserve"> is a fluid word that has multiple meanings, but it </w:t>
      </w:r>
      <w:r w:rsidRPr="00771E70">
        <w:rPr>
          <w:rStyle w:val="StyleUnderline"/>
        </w:rPr>
        <w:t>is really a reference to “a society without a publicly enforced government.”</w:t>
      </w:r>
      <w:r>
        <w:rPr>
          <w:rStyle w:val="StyleUnderline"/>
        </w:rPr>
        <w:t xml:space="preserve"> </w:t>
      </w:r>
      <w:r w:rsidRPr="00771E70">
        <w:rPr>
          <w:sz w:val="10"/>
        </w:rPr>
        <w:t xml:space="preserve">Let’s say you’re waiting in a long line to get on a bus. Do your instincts tell you to push and shove the person in front of you in a hurry to get on, or do you patiently wait for your turn? If you chose the latter option, that is an act of anarchy. Does that seem so chaotic and destructive? I don’t think so. So, you wonder, how does a society run by itself without someone patrolling and watching over the people to make sure they don’t do something ‘bad’? </w:t>
      </w:r>
      <w:r w:rsidRPr="008F7E45">
        <w:rPr>
          <w:rStyle w:val="Emphasis"/>
          <w:highlight w:val="cyan"/>
        </w:rPr>
        <w:t>Human beings are inherently responsible enough to behave reasonably without enforcement</w:t>
      </w:r>
      <w:r w:rsidRPr="00771E70">
        <w:rPr>
          <w:rStyle w:val="Emphasis"/>
        </w:rPr>
        <w:t xml:space="preserve">, </w:t>
      </w:r>
      <w:r w:rsidRPr="008F7E45">
        <w:rPr>
          <w:rStyle w:val="Emphasis"/>
          <w:highlight w:val="cyan"/>
        </w:rPr>
        <w:t>so a government is unnecessary</w:t>
      </w:r>
      <w:r w:rsidRPr="00771E70">
        <w:rPr>
          <w:sz w:val="10"/>
        </w:rPr>
        <w:t xml:space="preserve">. </w:t>
      </w:r>
      <w:r w:rsidRPr="00771E70">
        <w:rPr>
          <w:rStyle w:val="StyleUnderline"/>
        </w:rPr>
        <w:t xml:space="preserve">The people of a society patrol themselves, as </w:t>
      </w:r>
      <w:r w:rsidRPr="008F7E45">
        <w:rPr>
          <w:rStyle w:val="StyleUnderline"/>
          <w:highlight w:val="cyan"/>
        </w:rPr>
        <w:t>the anarchist’s belief is that people are not fundamentally evil</w:t>
      </w:r>
      <w:r w:rsidRPr="00771E70">
        <w:rPr>
          <w:rStyle w:val="StyleUnderline"/>
        </w:rPr>
        <w:t xml:space="preserve">, </w:t>
      </w:r>
      <w:r w:rsidRPr="008F7E45">
        <w:rPr>
          <w:rStyle w:val="StyleUnderline"/>
          <w:highlight w:val="cyan"/>
        </w:rPr>
        <w:t>but that they can become such when overrun with greed or power</w:t>
      </w:r>
      <w:r w:rsidRPr="00771E70">
        <w:rPr>
          <w:rStyle w:val="StyleUnderline"/>
        </w:rPr>
        <w:t>, for example.</w:t>
      </w:r>
      <w:r>
        <w:rPr>
          <w:rStyle w:val="StyleUnderline"/>
        </w:rPr>
        <w:t xml:space="preserve"> </w:t>
      </w:r>
      <w:r w:rsidRPr="00771E70">
        <w:rPr>
          <w:sz w:val="10"/>
        </w:rPr>
        <w:t>[</w:t>
      </w:r>
      <w:proofErr w:type="spellStart"/>
      <w:r w:rsidRPr="00771E70">
        <w:rPr>
          <w:sz w:val="10"/>
        </w:rPr>
        <w:t>quote_right</w:t>
      </w:r>
      <w:proofErr w:type="spellEnd"/>
      <w:r w:rsidRPr="00771E70">
        <w:rPr>
          <w:sz w:val="10"/>
        </w:rPr>
        <w:t>]”</w:t>
      </w:r>
      <w:r w:rsidRPr="00771E70">
        <w:rPr>
          <w:rStyle w:val="StyleUnderline"/>
        </w:rPr>
        <w:t>People governing themselves with their own morals is only achievable if those in society are willing to do such</w:t>
      </w:r>
      <w:r w:rsidRPr="00771E70">
        <w:rPr>
          <w:sz w:val="10"/>
        </w:rPr>
        <w:t xml:space="preserve"> and behave …”[/</w:t>
      </w:r>
      <w:proofErr w:type="spellStart"/>
      <w:r w:rsidRPr="00771E70">
        <w:rPr>
          <w:sz w:val="10"/>
        </w:rPr>
        <w:t>quote_right</w:t>
      </w:r>
      <w:proofErr w:type="spellEnd"/>
      <w:r w:rsidRPr="00771E70">
        <w:rPr>
          <w:sz w:val="10"/>
        </w:rPr>
        <w:t xml:space="preserve">] </w:t>
      </w:r>
      <w:r w:rsidRPr="00771E70">
        <w:rPr>
          <w:rStyle w:val="Emphasis"/>
        </w:rPr>
        <w:t xml:space="preserve">Anarchists believe that </w:t>
      </w:r>
      <w:r w:rsidRPr="008F7E45">
        <w:rPr>
          <w:rStyle w:val="Emphasis"/>
          <w:highlight w:val="cyan"/>
        </w:rPr>
        <w:t>politicians are the perfect example of a person who’s been overrun by materialistic needs</w:t>
      </w:r>
      <w:r w:rsidRPr="00771E70">
        <w:rPr>
          <w:sz w:val="10"/>
        </w:rPr>
        <w:t xml:space="preserve"> and doesn’t care about the greater good of the people they govern. </w:t>
      </w:r>
      <w:r w:rsidRPr="008F7E45">
        <w:rPr>
          <w:rStyle w:val="Emphasis"/>
          <w:highlight w:val="cyan"/>
        </w:rPr>
        <w:t>Our current economic system rewards people for being</w:t>
      </w:r>
      <w:r w:rsidRPr="00771E70">
        <w:rPr>
          <w:rStyle w:val="Emphasis"/>
        </w:rPr>
        <w:t xml:space="preserve"> the cheats, liars and all-around </w:t>
      </w:r>
      <w:r w:rsidRPr="008F7E45">
        <w:rPr>
          <w:rStyle w:val="Emphasis"/>
          <w:highlight w:val="cyan"/>
        </w:rPr>
        <w:t>immoral people</w:t>
      </w:r>
      <w:r w:rsidRPr="00771E70">
        <w:rPr>
          <w:rStyle w:val="Emphasis"/>
        </w:rPr>
        <w:t xml:space="preserve"> that politicians are instead of promoting decency</w:t>
      </w:r>
      <w:r w:rsidRPr="00771E70">
        <w:rPr>
          <w:sz w:val="10"/>
        </w:rPr>
        <w:t xml:space="preserve">. To us, </w:t>
      </w:r>
      <w:r w:rsidRPr="008F7E45">
        <w:rPr>
          <w:rStyle w:val="StyleUnderline"/>
          <w:highlight w:val="cyan"/>
        </w:rPr>
        <w:t>this isn’t right</w:t>
      </w:r>
      <w:r w:rsidRPr="00771E70">
        <w:rPr>
          <w:rStyle w:val="StyleUnderline"/>
        </w:rPr>
        <w:t>, and we shouldn’t be led by people who don’t agree with our ideals</w:t>
      </w:r>
      <w:r w:rsidRPr="00771E70">
        <w:rPr>
          <w:sz w:val="10"/>
        </w:rPr>
        <w:t xml:space="preserve">. People governing themselves with their own morals is only achievable if those in society are willing to do such and behave themselves, policing themselves instead of letting laws created by corrupt groups of individuals dictate how they should act. </w:t>
      </w:r>
      <w:r w:rsidRPr="00771E70">
        <w:rPr>
          <w:rStyle w:val="StyleUnderline"/>
        </w:rPr>
        <w:t>So, if anarchists think all politicians are malicious, then by logic, they would want to blow up Washington, right</w:t>
      </w:r>
      <w:r w:rsidRPr="00771E70">
        <w:rPr>
          <w:sz w:val="10"/>
        </w:rPr>
        <w:t xml:space="preserve">? </w:t>
      </w:r>
      <w:r w:rsidRPr="00771E70">
        <w:rPr>
          <w:rStyle w:val="Emphasis"/>
        </w:rPr>
        <w:t>Wrong</w:t>
      </w:r>
      <w:r w:rsidRPr="00771E70">
        <w:rPr>
          <w:sz w:val="10"/>
        </w:rPr>
        <w:t xml:space="preserve">. Don’t confuse us with those </w:t>
      </w:r>
      <w:r w:rsidRPr="00771E70">
        <w:rPr>
          <w:strike/>
          <w:sz w:val="10"/>
        </w:rPr>
        <w:t>crazed</w:t>
      </w:r>
      <w:r w:rsidRPr="00771E70">
        <w:rPr>
          <w:sz w:val="10"/>
        </w:rPr>
        <w:t xml:space="preserve"> nihilists. </w:t>
      </w:r>
      <w:r w:rsidRPr="00771E70">
        <w:rPr>
          <w:rStyle w:val="Emphasis"/>
        </w:rPr>
        <w:t xml:space="preserve">Without politicians, lawyers and telemarketers, </w:t>
      </w:r>
      <w:r w:rsidRPr="008F7E45">
        <w:rPr>
          <w:rStyle w:val="Emphasis"/>
          <w:highlight w:val="cyan"/>
        </w:rPr>
        <w:t>an anarchist society could use</w:t>
      </w:r>
      <w:r w:rsidRPr="00771E70">
        <w:rPr>
          <w:rStyle w:val="Emphasis"/>
        </w:rPr>
        <w:t xml:space="preserve"> those </w:t>
      </w:r>
      <w:r w:rsidRPr="008F7E45">
        <w:rPr>
          <w:rStyle w:val="Emphasis"/>
          <w:highlight w:val="cyan"/>
        </w:rPr>
        <w:t>minds</w:t>
      </w:r>
      <w:r w:rsidRPr="00771E70">
        <w:rPr>
          <w:rStyle w:val="Emphasis"/>
        </w:rPr>
        <w:t xml:space="preserve"> that would have filled those jobs </w:t>
      </w:r>
      <w:r w:rsidRPr="008F7E45">
        <w:rPr>
          <w:rStyle w:val="Emphasis"/>
          <w:highlight w:val="cyan"/>
        </w:rPr>
        <w:t>and put them to a better use</w:t>
      </w:r>
      <w:r w:rsidRPr="00771E70">
        <w:rPr>
          <w:rStyle w:val="Emphasis"/>
        </w:rPr>
        <w:t xml:space="preserve"> — </w:t>
      </w:r>
      <w:r w:rsidRPr="008F7E45">
        <w:rPr>
          <w:rStyle w:val="Emphasis"/>
          <w:highlight w:val="cyan"/>
        </w:rPr>
        <w:t>such as expanding the world’s knowledge</w:t>
      </w:r>
      <w:r w:rsidRPr="00771E70">
        <w:rPr>
          <w:rStyle w:val="Emphasis"/>
        </w:rPr>
        <w:t xml:space="preserve"> in science. </w:t>
      </w:r>
      <w:r w:rsidRPr="008F7E45">
        <w:rPr>
          <w:rStyle w:val="Emphasis"/>
          <w:highlight w:val="cyan"/>
        </w:rPr>
        <w:t>We could turn minds away from the malicious jobs and use anarchist ideals to create things instead of destroying</w:t>
      </w:r>
      <w:r w:rsidRPr="00771E70">
        <w:rPr>
          <w:sz w:val="10"/>
        </w:rPr>
        <w:t>.</w:t>
      </w:r>
    </w:p>
    <w:p w:rsidR="00FA3B82" w:rsidRDefault="00FA3B82" w:rsidP="00FA3B82"/>
    <w:p w:rsidR="00B507AC" w:rsidRDefault="00B507AC" w:rsidP="00B507AC">
      <w:pPr>
        <w:pStyle w:val="Heading4"/>
      </w:pPr>
      <w:r>
        <w:t>Anarchy produces individual freedom, separate from political domination. The impact is value to life and that outweighs everything.</w:t>
      </w:r>
    </w:p>
    <w:p w:rsidR="00B507AC" w:rsidRPr="00B507AC" w:rsidRDefault="00E60BA6" w:rsidP="00B507AC">
      <w:r>
        <w:t xml:space="preserve">Alex </w:t>
      </w:r>
      <w:r w:rsidRPr="002A6A13">
        <w:rPr>
          <w:rStyle w:val="Style13ptBold"/>
        </w:rPr>
        <w:t>Prichard</w:t>
      </w:r>
      <w:r>
        <w:t xml:space="preserve">, </w:t>
      </w:r>
      <w:r w:rsidRPr="002A6A13">
        <w:rPr>
          <w:rStyle w:val="Style13ptBold"/>
        </w:rPr>
        <w:t>2019</w:t>
      </w:r>
      <w:r>
        <w:t>, “</w:t>
      </w:r>
      <w:r w:rsidR="002A6A13">
        <w:rPr>
          <w:i/>
        </w:rPr>
        <w:t xml:space="preserve">The Palgrave Handbook of Anarchism: </w:t>
      </w:r>
      <w:r w:rsidRPr="00E60BA6">
        <w:rPr>
          <w:i/>
        </w:rPr>
        <w:t>Freedom</w:t>
      </w:r>
      <w:r>
        <w:t>,</w:t>
      </w:r>
      <w:r w:rsidR="002A6A13">
        <w:t>” Palgrave Macmillan, pg. 73-74. ZKMSU</w:t>
      </w:r>
    </w:p>
    <w:p w:rsidR="00B507AC" w:rsidRPr="00EA2173" w:rsidRDefault="00B507AC" w:rsidP="00B507AC">
      <w:pPr>
        <w:rPr>
          <w:sz w:val="8"/>
        </w:rPr>
      </w:pPr>
      <w:r w:rsidRPr="008F7E45">
        <w:rPr>
          <w:rStyle w:val="Emphasis"/>
          <w:highlight w:val="cyan"/>
        </w:rPr>
        <w:t>One thing that has been remarkably consistent in</w:t>
      </w:r>
      <w:r w:rsidRPr="002A6A13">
        <w:rPr>
          <w:rStyle w:val="Emphasis"/>
        </w:rPr>
        <w:t xml:space="preserve"> the history of </w:t>
      </w:r>
      <w:r w:rsidRPr="008F7E45">
        <w:rPr>
          <w:rStyle w:val="Emphasis"/>
          <w:highlight w:val="cyan"/>
        </w:rPr>
        <w:t>anarchist thinking about freedom has been to contrast</w:t>
      </w:r>
      <w:r w:rsidRPr="002A6A13">
        <w:rPr>
          <w:rStyle w:val="Emphasis"/>
        </w:rPr>
        <w:t xml:space="preserve"> ideas about what </w:t>
      </w:r>
      <w:r w:rsidRPr="008F7E45">
        <w:rPr>
          <w:rStyle w:val="Emphasis"/>
          <w:highlight w:val="cyan"/>
        </w:rPr>
        <w:t>it</w:t>
      </w:r>
      <w:r w:rsidRPr="002A6A13">
        <w:rPr>
          <w:rStyle w:val="Emphasis"/>
        </w:rPr>
        <w:t xml:space="preserve"> </w:t>
      </w:r>
      <w:r w:rsidRPr="00EA2173">
        <w:rPr>
          <w:rStyle w:val="Emphasis"/>
        </w:rPr>
        <w:t>means</w:t>
      </w:r>
      <w:r w:rsidRPr="002A6A13">
        <w:rPr>
          <w:rStyle w:val="Emphasis"/>
        </w:rPr>
        <w:t xml:space="preserve"> </w:t>
      </w:r>
      <w:r w:rsidRPr="008F7E45">
        <w:rPr>
          <w:rStyle w:val="Emphasis"/>
          <w:highlight w:val="cyan"/>
        </w:rPr>
        <w:t>to</w:t>
      </w:r>
      <w:r w:rsidRPr="002A6A13">
        <w:rPr>
          <w:rStyle w:val="Emphasis"/>
        </w:rPr>
        <w:t xml:space="preserve"> be free with a specific antonym: </w:t>
      </w:r>
      <w:r w:rsidRPr="008F7E45">
        <w:rPr>
          <w:rStyle w:val="Emphasis"/>
          <w:highlight w:val="cyan"/>
        </w:rPr>
        <w:t>domination</w:t>
      </w:r>
      <w:r w:rsidRPr="00EA2173">
        <w:rPr>
          <w:sz w:val="8"/>
        </w:rPr>
        <w:t xml:space="preserve">. Uri Gordon puts it like this: </w:t>
      </w:r>
      <w:r w:rsidRPr="002A6A13">
        <w:rPr>
          <w:rStyle w:val="StyleUnderline"/>
        </w:rPr>
        <w:t xml:space="preserve">‘[t]he term </w:t>
      </w:r>
      <w:r w:rsidRPr="008F7E45">
        <w:rPr>
          <w:rStyle w:val="StyleUnderline"/>
          <w:highlight w:val="cyan"/>
        </w:rPr>
        <w:t>domination</w:t>
      </w:r>
      <w:r w:rsidRPr="002A6A13">
        <w:rPr>
          <w:rStyle w:val="StyleUnderline"/>
        </w:rPr>
        <w:t xml:space="preserve"> in its anarchist sense </w:t>
      </w:r>
      <w:r w:rsidRPr="008F7E45">
        <w:rPr>
          <w:rStyle w:val="StyleUnderline"/>
          <w:highlight w:val="cyan"/>
        </w:rPr>
        <w:t>serves as a generic concept for the</w:t>
      </w:r>
      <w:r w:rsidRPr="002A6A13">
        <w:rPr>
          <w:rStyle w:val="StyleUnderline"/>
        </w:rPr>
        <w:t xml:space="preserve"> various </w:t>
      </w:r>
      <w:r w:rsidRPr="008F7E45">
        <w:rPr>
          <w:rStyle w:val="StyleUnderline"/>
          <w:highlight w:val="cyan"/>
        </w:rPr>
        <w:t>systematic features of society whereby groups and persons are controlled</w:t>
      </w:r>
      <w:r w:rsidRPr="002A6A13">
        <w:rPr>
          <w:rStyle w:val="StyleUnderline"/>
        </w:rPr>
        <w:t xml:space="preserve">, </w:t>
      </w:r>
      <w:r w:rsidRPr="008F7E45">
        <w:rPr>
          <w:rStyle w:val="StyleUnderline"/>
          <w:highlight w:val="cyan"/>
        </w:rPr>
        <w:t>coerced</w:t>
      </w:r>
      <w:r w:rsidRPr="002A6A13">
        <w:rPr>
          <w:rStyle w:val="StyleUnderline"/>
        </w:rPr>
        <w:t xml:space="preserve">, </w:t>
      </w:r>
      <w:r w:rsidRPr="008F7E45">
        <w:rPr>
          <w:rStyle w:val="StyleUnderline"/>
          <w:highlight w:val="cyan"/>
        </w:rPr>
        <w:t>exploited</w:t>
      </w:r>
      <w:r w:rsidRPr="002A6A13">
        <w:rPr>
          <w:rStyle w:val="StyleUnderline"/>
        </w:rPr>
        <w:t xml:space="preserve">, humiliated, </w:t>
      </w:r>
      <w:r w:rsidRPr="008F7E45">
        <w:rPr>
          <w:rStyle w:val="StyleUnderline"/>
          <w:highlight w:val="cyan"/>
        </w:rPr>
        <w:t>discriminated against</w:t>
      </w:r>
      <w:r w:rsidRPr="002A6A13">
        <w:rPr>
          <w:rStyle w:val="StyleUnderline"/>
        </w:rPr>
        <w:t>, etc</w:t>
      </w:r>
      <w:r w:rsidRPr="00EA2173">
        <w:rPr>
          <w:sz w:val="8"/>
        </w:rPr>
        <w:t>.—</w:t>
      </w:r>
      <w:r w:rsidRPr="008F7E45">
        <w:rPr>
          <w:rStyle w:val="Emphasis"/>
          <w:highlight w:val="cyan"/>
        </w:rPr>
        <w:t>the dynamics of which anarchists seek to</w:t>
      </w:r>
      <w:r w:rsidRPr="002A6A13">
        <w:rPr>
          <w:rStyle w:val="Emphasis"/>
        </w:rPr>
        <w:t xml:space="preserve"> uncover, </w:t>
      </w:r>
      <w:r w:rsidRPr="008F7E45">
        <w:rPr>
          <w:rStyle w:val="Emphasis"/>
          <w:highlight w:val="cyan"/>
        </w:rPr>
        <w:t>challenge</w:t>
      </w:r>
      <w:r w:rsidRPr="002A6A13">
        <w:rPr>
          <w:rStyle w:val="Emphasis"/>
        </w:rPr>
        <w:t xml:space="preserve"> and erode’</w:t>
      </w:r>
      <w:r w:rsidRPr="00EA2173">
        <w:rPr>
          <w:sz w:val="8"/>
        </w:rPr>
        <w:t>.7 He continues that ‘</w:t>
      </w:r>
      <w:r w:rsidRPr="002A6A13">
        <w:rPr>
          <w:rStyle w:val="StyleUnderline"/>
        </w:rPr>
        <w:t xml:space="preserve">any act of resistance, is in the barest sense, “anarchist” when it is perceived by the actor as a particular </w:t>
      </w:r>
      <w:proofErr w:type="spellStart"/>
      <w:r w:rsidRPr="002A6A13">
        <w:rPr>
          <w:rStyle w:val="StyleUnderline"/>
        </w:rPr>
        <w:t>actualisation</w:t>
      </w:r>
      <w:proofErr w:type="spellEnd"/>
      <w:r w:rsidRPr="002A6A13">
        <w:rPr>
          <w:rStyle w:val="StyleUnderline"/>
        </w:rPr>
        <w:t xml:space="preserve"> of a more systemic opposition to domination’</w:t>
      </w:r>
      <w:r w:rsidRPr="00EA2173">
        <w:rPr>
          <w:sz w:val="8"/>
        </w:rPr>
        <w:t xml:space="preserve">.8 Not only is domination shorthand for multiple intersecting regimes that render us less free or unfree, but to combat these directly is what makes anarchists </w:t>
      </w:r>
      <w:proofErr w:type="spellStart"/>
      <w:r w:rsidRPr="00EA2173">
        <w:rPr>
          <w:sz w:val="8"/>
        </w:rPr>
        <w:t>anarchists</w:t>
      </w:r>
      <w:proofErr w:type="spellEnd"/>
      <w:r w:rsidRPr="00EA2173">
        <w:rPr>
          <w:sz w:val="8"/>
        </w:rPr>
        <w:t xml:space="preserve">. </w:t>
      </w:r>
      <w:r w:rsidRPr="008F7E45">
        <w:rPr>
          <w:rStyle w:val="StyleUnderline"/>
          <w:highlight w:val="cyan"/>
        </w:rPr>
        <w:t>Domination has historically been a key object of attack</w:t>
      </w:r>
      <w:r w:rsidRPr="002A6A13">
        <w:rPr>
          <w:rStyle w:val="StyleUnderline"/>
        </w:rPr>
        <w:t xml:space="preserve"> for anarchists</w:t>
      </w:r>
      <w:r w:rsidRPr="00EA2173">
        <w:rPr>
          <w:sz w:val="8"/>
        </w:rPr>
        <w:t xml:space="preserve">, and </w:t>
      </w:r>
      <w:r w:rsidRPr="002A6A13">
        <w:rPr>
          <w:rStyle w:val="StyleUnderline"/>
        </w:rPr>
        <w:t>it was often treated as synonymous with authority, hierarchy, slavery</w:t>
      </w:r>
      <w:r w:rsidRPr="00EA2173">
        <w:rPr>
          <w:sz w:val="8"/>
        </w:rPr>
        <w:t xml:space="preserve">, law, and so on. This conceptual proliferation was generally caused by the populist rhetoric of anarchists, but also the range of concepts used by those they engaged, and has no doubt resulted in much conceptual confusion. For example, authority means something quite different during the death throes of absolutist states than it does today, in societies with advanced and impersonal bureaucracies. </w:t>
      </w:r>
      <w:proofErr w:type="gramStart"/>
      <w:r w:rsidRPr="00EA2173">
        <w:rPr>
          <w:sz w:val="8"/>
        </w:rPr>
        <w:t>Likewise</w:t>
      </w:r>
      <w:proofErr w:type="gramEnd"/>
      <w:r w:rsidRPr="00EA2173">
        <w:rPr>
          <w:sz w:val="8"/>
        </w:rPr>
        <w:t xml:space="preserve"> hierarchy can mean rank ordering as well as a relation of domination, and the former is not always synonymous with the latter. Law was often the expression of the will of monarchs and leaders, whereas, today, there is at least democratic access to lawmaking in principle, even if in practice it is very distant from our grasp. Cutting through this complexity is important if we are to understand what it </w:t>
      </w:r>
      <w:proofErr w:type="gramStart"/>
      <w:r w:rsidRPr="00EA2173">
        <w:rPr>
          <w:sz w:val="8"/>
        </w:rPr>
        <w:t>is</w:t>
      </w:r>
      <w:proofErr w:type="gramEnd"/>
      <w:r w:rsidRPr="00EA2173">
        <w:rPr>
          <w:sz w:val="8"/>
        </w:rPr>
        <w:t xml:space="preserve"> we want to be free from. </w:t>
      </w:r>
      <w:r w:rsidRPr="008F7E45">
        <w:rPr>
          <w:rStyle w:val="StyleUnderline"/>
          <w:highlight w:val="cyan"/>
        </w:rPr>
        <w:t>One concept that united thinking about freedom</w:t>
      </w:r>
      <w:r w:rsidRPr="002A6A13">
        <w:rPr>
          <w:rStyle w:val="StyleUnderline"/>
        </w:rPr>
        <w:t xml:space="preserve">, and still has incredible heuristic value for us today, </w:t>
      </w:r>
      <w:r w:rsidRPr="008F7E45">
        <w:rPr>
          <w:rStyle w:val="StyleUnderline"/>
          <w:highlight w:val="cyan"/>
        </w:rPr>
        <w:t>is slavery</w:t>
      </w:r>
      <w:r w:rsidRPr="00EA2173">
        <w:rPr>
          <w:sz w:val="8"/>
        </w:rPr>
        <w:t xml:space="preserve">. </w:t>
      </w:r>
      <w:r w:rsidRPr="002A6A13">
        <w:rPr>
          <w:rStyle w:val="StyleUnderline"/>
        </w:rPr>
        <w:t xml:space="preserve">Slavery </w:t>
      </w:r>
      <w:r w:rsidRPr="008F7E45">
        <w:rPr>
          <w:rStyle w:val="StyleUnderline"/>
          <w:highlight w:val="cyan"/>
        </w:rPr>
        <w:t>as an institution and as a condition</w:t>
      </w:r>
      <w:r w:rsidRPr="002A6A13">
        <w:rPr>
          <w:rStyle w:val="StyleUnderline"/>
        </w:rPr>
        <w:t xml:space="preserve"> </w:t>
      </w:r>
      <w:proofErr w:type="spellStart"/>
      <w:r w:rsidRPr="002A6A13">
        <w:rPr>
          <w:rStyle w:val="StyleUnderline"/>
        </w:rPr>
        <w:t>epitomises</w:t>
      </w:r>
      <w:proofErr w:type="spellEnd"/>
      <w:r w:rsidRPr="002A6A13">
        <w:rPr>
          <w:rStyle w:val="StyleUnderline"/>
        </w:rPr>
        <w:t xml:space="preserve"> what it means to be unfree</w:t>
      </w:r>
      <w:r w:rsidRPr="00EA2173">
        <w:rPr>
          <w:sz w:val="8"/>
        </w:rPr>
        <w:t xml:space="preserve">. </w:t>
      </w:r>
      <w:r w:rsidRPr="002A6A13">
        <w:rPr>
          <w:rStyle w:val="StyleUnderline"/>
        </w:rPr>
        <w:t xml:space="preserve">A slave is </w:t>
      </w:r>
      <w:r w:rsidRPr="008F7E45">
        <w:rPr>
          <w:rStyle w:val="StyleUnderline"/>
          <w:highlight w:val="cyan"/>
        </w:rPr>
        <w:t>subject to the arbitrary domination</w:t>
      </w:r>
      <w:r w:rsidRPr="002A6A13">
        <w:rPr>
          <w:rStyle w:val="StyleUnderline"/>
        </w:rPr>
        <w:t xml:space="preserve"> of the slave master</w:t>
      </w:r>
      <w:r w:rsidRPr="00EA2173">
        <w:rPr>
          <w:sz w:val="8"/>
        </w:rPr>
        <w:t xml:space="preserve">. The slave master forces the slave to act against her will and, </w:t>
      </w:r>
      <w:r w:rsidRPr="002A6A13">
        <w:rPr>
          <w:rStyle w:val="StyleUnderline"/>
        </w:rPr>
        <w:t>even in the absence of direct interference, will remain a looming threat</w:t>
      </w:r>
      <w:r w:rsidRPr="00EA2173">
        <w:rPr>
          <w:sz w:val="8"/>
        </w:rPr>
        <w:t xml:space="preserve"> that will cause those subject to his or her command to toady and submit, </w:t>
      </w:r>
      <w:r w:rsidRPr="008F7E45">
        <w:rPr>
          <w:rStyle w:val="StyleUnderline"/>
          <w:highlight w:val="cyan"/>
        </w:rPr>
        <w:t xml:space="preserve">limiting the fullest </w:t>
      </w:r>
      <w:proofErr w:type="spellStart"/>
      <w:r w:rsidRPr="008F7E45">
        <w:rPr>
          <w:rStyle w:val="StyleUnderline"/>
          <w:highlight w:val="cyan"/>
        </w:rPr>
        <w:t>realisation</w:t>
      </w:r>
      <w:proofErr w:type="spellEnd"/>
      <w:r w:rsidRPr="008F7E45">
        <w:rPr>
          <w:rStyle w:val="StyleUnderline"/>
          <w:highlight w:val="cyan"/>
        </w:rPr>
        <w:t xml:space="preserve"> of who that person could be by conceiving oneself as simply the property</w:t>
      </w:r>
      <w:r w:rsidRPr="002A6A13">
        <w:rPr>
          <w:rStyle w:val="StyleUnderline"/>
        </w:rPr>
        <w:t>, and hence an extension of the will of the owner</w:t>
      </w:r>
      <w:r w:rsidRPr="00EA2173">
        <w:rPr>
          <w:sz w:val="8"/>
        </w:rPr>
        <w:t xml:space="preserve">. </w:t>
      </w:r>
      <w:r w:rsidRPr="008F7E45">
        <w:rPr>
          <w:rStyle w:val="Emphasis"/>
          <w:highlight w:val="cyan"/>
        </w:rPr>
        <w:t>This is</w:t>
      </w:r>
      <w:r w:rsidRPr="002A6A13">
        <w:rPr>
          <w:rStyle w:val="Emphasis"/>
        </w:rPr>
        <w:t xml:space="preserve"> not simply an individual-individual relationship, but </w:t>
      </w:r>
      <w:r w:rsidRPr="008F7E45">
        <w:rPr>
          <w:rStyle w:val="Emphasis"/>
          <w:highlight w:val="cyan"/>
        </w:rPr>
        <w:t>an institution and structure of social relations</w:t>
      </w:r>
      <w:r w:rsidRPr="002A6A13">
        <w:rPr>
          <w:rStyle w:val="Emphasis"/>
        </w:rPr>
        <w:t xml:space="preserve"> from which many benefit(ed) indirectly</w:t>
      </w:r>
      <w:r w:rsidRPr="00EA2173">
        <w:rPr>
          <w:sz w:val="8"/>
        </w:rPr>
        <w:t xml:space="preserve">, whether it kept the wages of non-slaves artificially high, the costs of goods artificially low or the pleasures of life, whether legal equality, or the ability to have a public life, premised on the exploitation and inequality of slaves.9 </w:t>
      </w:r>
      <w:r w:rsidRPr="002A6A13">
        <w:rPr>
          <w:rStyle w:val="StyleUnderline"/>
        </w:rPr>
        <w:t xml:space="preserve">Slavery was not abolished in the United States until 1861 and Russia in 1863, that is, at precisely the time </w:t>
      </w:r>
      <w:r w:rsidRPr="008F7E45">
        <w:rPr>
          <w:rStyle w:val="StyleUnderline"/>
          <w:highlight w:val="cyan"/>
        </w:rPr>
        <w:t>anarchism</w:t>
      </w:r>
      <w:r w:rsidRPr="002A6A13">
        <w:rPr>
          <w:rStyle w:val="StyleUnderline"/>
        </w:rPr>
        <w:t xml:space="preserve"> became a mass movement Europe-wide</w:t>
      </w:r>
      <w:r w:rsidRPr="00EA2173">
        <w:rPr>
          <w:sz w:val="8"/>
        </w:rPr>
        <w:t xml:space="preserve">. But what is also crucial is the language through which this account of freedom from slavery was articulated, and at this time, there were three primary sets of discourses that shaped anarchist thinking: liberal utilitarianism, republicanism and socialism.10 The liberal tradition is vast and practically impossible to </w:t>
      </w:r>
      <w:proofErr w:type="spellStart"/>
      <w:r w:rsidRPr="00EA2173">
        <w:rPr>
          <w:sz w:val="8"/>
        </w:rPr>
        <w:t>summarise</w:t>
      </w:r>
      <w:proofErr w:type="spellEnd"/>
      <w:r w:rsidRPr="00EA2173">
        <w:rPr>
          <w:sz w:val="8"/>
        </w:rPr>
        <w:t xml:space="preserve"> in a few lines here, but in so far as liberals considered the problem of freedom and slavery, </w:t>
      </w:r>
      <w:r w:rsidRPr="00AD24E3">
        <w:rPr>
          <w:rStyle w:val="StyleUnderline"/>
        </w:rPr>
        <w:t>the</w:t>
      </w:r>
      <w:r w:rsidRPr="00EA2173">
        <w:rPr>
          <w:rStyle w:val="StyleUnderline"/>
        </w:rPr>
        <w:t xml:space="preserve"> </w:t>
      </w:r>
      <w:r w:rsidRPr="008F7E45">
        <w:rPr>
          <w:rStyle w:val="StyleUnderline"/>
          <w:highlight w:val="cyan"/>
        </w:rPr>
        <w:t>response was in terms of self-ownership</w:t>
      </w:r>
      <w:r w:rsidRPr="00EA2173">
        <w:rPr>
          <w:rStyle w:val="StyleUnderline"/>
        </w:rPr>
        <w:t xml:space="preserve">, and the problem was to </w:t>
      </w:r>
      <w:proofErr w:type="spellStart"/>
      <w:r w:rsidRPr="00EA2173">
        <w:rPr>
          <w:rStyle w:val="StyleUnderline"/>
        </w:rPr>
        <w:t>theorise</w:t>
      </w:r>
      <w:proofErr w:type="spellEnd"/>
      <w:r w:rsidRPr="00EA2173">
        <w:rPr>
          <w:rStyle w:val="StyleUnderline"/>
        </w:rPr>
        <w:t xml:space="preserve"> and extrapolate the consequences of self-ownership for social order. </w:t>
      </w:r>
      <w:r w:rsidRPr="008F7E45">
        <w:rPr>
          <w:rStyle w:val="StyleUnderline"/>
          <w:highlight w:val="cyan"/>
        </w:rPr>
        <w:t>If I am self-governing and your interference with me is a violation of this autonomy</w:t>
      </w:r>
      <w:r w:rsidRPr="00EA2173">
        <w:rPr>
          <w:rStyle w:val="StyleUnderline"/>
        </w:rPr>
        <w:t xml:space="preserve">, </w:t>
      </w:r>
      <w:r w:rsidRPr="008F7E45">
        <w:rPr>
          <w:rStyle w:val="StyleUnderline"/>
          <w:highlight w:val="cyan"/>
        </w:rPr>
        <w:t>how can society exist</w:t>
      </w:r>
      <w:r w:rsidRPr="00EA2173">
        <w:rPr>
          <w:rStyle w:val="StyleUnderline"/>
        </w:rPr>
        <w:t>, and where would it come from?</w:t>
      </w:r>
      <w:r w:rsidRPr="00EA2173">
        <w:rPr>
          <w:sz w:val="8"/>
        </w:rPr>
        <w:t xml:space="preserve"> From Hobbes to Adam Smith to Mandeville’s fable of the bees, </w:t>
      </w:r>
      <w:r w:rsidRPr="008F7E45">
        <w:rPr>
          <w:rStyle w:val="Emphasis"/>
          <w:highlight w:val="cyan"/>
        </w:rPr>
        <w:t xml:space="preserve">the general proposition was that liberty consisted in </w:t>
      </w:r>
      <w:proofErr w:type="spellStart"/>
      <w:r w:rsidRPr="008F7E45">
        <w:rPr>
          <w:rStyle w:val="Emphasis"/>
          <w:highlight w:val="cyan"/>
        </w:rPr>
        <w:t>harmonising</w:t>
      </w:r>
      <w:proofErr w:type="spellEnd"/>
      <w:r w:rsidRPr="008F7E45">
        <w:rPr>
          <w:rStyle w:val="Emphasis"/>
          <w:highlight w:val="cyan"/>
        </w:rPr>
        <w:t xml:space="preserve"> individual self-interest</w:t>
      </w:r>
      <w:r w:rsidRPr="00EA2173">
        <w:rPr>
          <w:sz w:val="8"/>
        </w:rPr>
        <w:t xml:space="preserve">. </w:t>
      </w:r>
      <w:r w:rsidRPr="008F7E45">
        <w:rPr>
          <w:rStyle w:val="StyleUnderline"/>
          <w:highlight w:val="cyan"/>
        </w:rPr>
        <w:t>For</w:t>
      </w:r>
      <w:r w:rsidRPr="00EA2173">
        <w:rPr>
          <w:rStyle w:val="StyleUnderline"/>
        </w:rPr>
        <w:t xml:space="preserve"> liberal </w:t>
      </w:r>
      <w:r w:rsidRPr="008F7E45">
        <w:rPr>
          <w:rStyle w:val="StyleUnderline"/>
          <w:highlight w:val="cyan"/>
        </w:rPr>
        <w:t>political society to exist</w:t>
      </w:r>
      <w:r w:rsidRPr="00EA2173">
        <w:rPr>
          <w:rStyle w:val="StyleUnderline"/>
        </w:rPr>
        <w:t xml:space="preserve">, </w:t>
      </w:r>
      <w:r w:rsidRPr="008F7E45">
        <w:rPr>
          <w:rStyle w:val="StyleUnderline"/>
          <w:highlight w:val="cyan"/>
        </w:rPr>
        <w:t>the alienation of one</w:t>
      </w:r>
      <w:r w:rsidRPr="00EA2173">
        <w:rPr>
          <w:rStyle w:val="StyleUnderline"/>
        </w:rPr>
        <w:t xml:space="preserve">’s property </w:t>
      </w:r>
      <w:r w:rsidRPr="008F7E45">
        <w:rPr>
          <w:rStyle w:val="StyleUnderline"/>
          <w:highlight w:val="cyan"/>
        </w:rPr>
        <w:t>in the self to the state</w:t>
      </w:r>
      <w:r w:rsidRPr="00EA2173">
        <w:rPr>
          <w:rStyle w:val="StyleUnderline"/>
        </w:rPr>
        <w:t xml:space="preserve">, </w:t>
      </w:r>
      <w:r w:rsidRPr="008F7E45">
        <w:rPr>
          <w:rStyle w:val="StyleUnderline"/>
          <w:highlight w:val="cyan"/>
        </w:rPr>
        <w:t>and to the employer was vital</w:t>
      </w:r>
      <w:r w:rsidRPr="00EA2173">
        <w:rPr>
          <w:rStyle w:val="StyleUnderline"/>
        </w:rPr>
        <w:t xml:space="preserve">. </w:t>
      </w:r>
      <w:proofErr w:type="gramStart"/>
      <w:r w:rsidRPr="00EA2173">
        <w:rPr>
          <w:rStyle w:val="StyleUnderline"/>
        </w:rPr>
        <w:t>Thus</w:t>
      </w:r>
      <w:proofErr w:type="gramEnd"/>
      <w:r w:rsidRPr="00EA2173">
        <w:rPr>
          <w:rStyle w:val="StyleUnderline"/>
        </w:rPr>
        <w:t xml:space="preserve"> merchants and industrialists, as well as the state, could in principle rely on the voluntary relinquishing of your right to your </w:t>
      </w:r>
      <w:proofErr w:type="spellStart"/>
      <w:r w:rsidRPr="00EA2173">
        <w:rPr>
          <w:rStyle w:val="StyleUnderline"/>
        </w:rPr>
        <w:t>selfownership</w:t>
      </w:r>
      <w:proofErr w:type="spellEnd"/>
      <w:r w:rsidRPr="00EA2173">
        <w:rPr>
          <w:rStyle w:val="StyleUnderline"/>
        </w:rPr>
        <w:t>, leasing your body to an employer, or giving up part of your autonomy in return for state protection</w:t>
      </w:r>
      <w:r w:rsidRPr="00EA2173">
        <w:rPr>
          <w:sz w:val="8"/>
        </w:rPr>
        <w:t xml:space="preserve">. This vision of freedom repulsed Rousseau, arguably the modern political philosophers who had the most influence on the development of anarchism. Chapter one of his Social Contract opens with the following words: ‘Man is born free; but everywhere he is in chains’.11 </w:t>
      </w:r>
      <w:r w:rsidRPr="00EA2173">
        <w:rPr>
          <w:rStyle w:val="StyleUnderline"/>
        </w:rPr>
        <w:t xml:space="preserve">The reason for this slavery is the iniquity of the systems of autocratic domination, in which the people are governed by force rather than law, slaves to their material interests rather than the good, and, </w:t>
      </w:r>
      <w:r w:rsidRPr="008F7E45">
        <w:rPr>
          <w:rStyle w:val="StyleUnderline"/>
          <w:highlight w:val="cyan"/>
        </w:rPr>
        <w:t>in giving their tacit consent to the autocratic institutions of the state</w:t>
      </w:r>
      <w:r w:rsidRPr="00EA2173">
        <w:rPr>
          <w:rStyle w:val="StyleUnderline"/>
        </w:rPr>
        <w:t xml:space="preserve">, had in effect enslaved themselves once more. Money, luxury and </w:t>
      </w:r>
      <w:proofErr w:type="spellStart"/>
      <w:r w:rsidRPr="00EA2173">
        <w:rPr>
          <w:rStyle w:val="StyleUnderline"/>
        </w:rPr>
        <w:t>selfinterest</w:t>
      </w:r>
      <w:proofErr w:type="spellEnd"/>
      <w:r w:rsidRPr="00EA2173">
        <w:rPr>
          <w:rStyle w:val="StyleUnderline"/>
        </w:rPr>
        <w:t xml:space="preserve"> were the bane of society, which </w:t>
      </w:r>
      <w:r w:rsidRPr="008F7E45">
        <w:rPr>
          <w:rStyle w:val="StyleUnderline"/>
          <w:highlight w:val="cyan"/>
        </w:rPr>
        <w:t>led to a psychological enslavement</w:t>
      </w:r>
      <w:r w:rsidRPr="00EA2173">
        <w:rPr>
          <w:rStyle w:val="StyleUnderline"/>
        </w:rPr>
        <w:t xml:space="preserve"> to common mores,</w:t>
      </w:r>
      <w:r w:rsidRPr="00EA2173">
        <w:rPr>
          <w:sz w:val="8"/>
        </w:rPr>
        <w:t xml:space="preserve"> and the endorsement of a tacit political enslavement to the Old Order. Only a system of universal laws, agreed by direct, voluntary or presumed consent, could counter this political enslavement.</w:t>
      </w:r>
    </w:p>
    <w:p w:rsidR="00B507AC" w:rsidRPr="00B507AC" w:rsidRDefault="00B507AC" w:rsidP="00B507AC"/>
    <w:p w:rsidR="00CC7BFA" w:rsidRDefault="00CC7BFA" w:rsidP="00CC7BFA">
      <w:pPr>
        <w:pStyle w:val="Heading2"/>
      </w:pPr>
      <w:r>
        <w:t>A2: Econ DA</w:t>
      </w:r>
    </w:p>
    <w:p w:rsidR="00CC7BFA" w:rsidRDefault="00CC7BFA" w:rsidP="00CC7BFA">
      <w:pPr>
        <w:pStyle w:val="Heading3"/>
      </w:pPr>
      <w:r>
        <w:t>No Link: Taiwan Not Profitable</w:t>
      </w:r>
    </w:p>
    <w:p w:rsidR="00E4635B" w:rsidRDefault="00E4635B" w:rsidP="00E4635B">
      <w:pPr>
        <w:pStyle w:val="Heading4"/>
      </w:pPr>
      <w:r>
        <w:t>Arms sales aren’t even good for the economy and only fuel conflicts.</w:t>
      </w:r>
    </w:p>
    <w:p w:rsidR="00E4635B" w:rsidRPr="00752438" w:rsidRDefault="00E4635B" w:rsidP="00E4635B">
      <w:r>
        <w:t xml:space="preserve">Trevor </w:t>
      </w:r>
      <w:r w:rsidRPr="00752438">
        <w:rPr>
          <w:rStyle w:val="Style13ptBold"/>
        </w:rPr>
        <w:t>Thrall and</w:t>
      </w:r>
      <w:r>
        <w:t xml:space="preserve"> Jordan </w:t>
      </w:r>
      <w:r w:rsidRPr="00752438">
        <w:rPr>
          <w:rStyle w:val="Style13ptBold"/>
        </w:rPr>
        <w:t>Cohen</w:t>
      </w:r>
      <w:r>
        <w:t>, 4-5-</w:t>
      </w:r>
      <w:r w:rsidRPr="00752438">
        <w:rPr>
          <w:rStyle w:val="Style13ptBold"/>
        </w:rPr>
        <w:t>2019</w:t>
      </w:r>
      <w:r>
        <w:t>, “</w:t>
      </w:r>
      <w:r w:rsidRPr="00752438">
        <w:rPr>
          <w:i/>
          <w:iCs/>
        </w:rPr>
        <w:t>The False Promises of Trump’s Arms Sales</w:t>
      </w:r>
      <w:r>
        <w:t xml:space="preserve">,” CATO Institute, </w:t>
      </w:r>
      <w:hyperlink r:id="rId92" w:history="1">
        <w:r w:rsidRPr="00FE40EB">
          <w:rPr>
            <w:rStyle w:val="Hyperlink"/>
          </w:rPr>
          <w:t>https://www.cato.org/publications/commentary/false-promises-trumps-arms-sales</w:t>
        </w:r>
      </w:hyperlink>
      <w:r>
        <w:t>. ZKMSU</w:t>
      </w:r>
    </w:p>
    <w:p w:rsidR="00E4635B" w:rsidRPr="00F05B6A" w:rsidRDefault="00E4635B" w:rsidP="00E4635B">
      <w:pPr>
        <w:rPr>
          <w:sz w:val="10"/>
        </w:rPr>
      </w:pPr>
      <w:r w:rsidRPr="00645184">
        <w:rPr>
          <w:sz w:val="10"/>
        </w:rPr>
        <w:t xml:space="preserve">Finally, </w:t>
      </w:r>
      <w:r w:rsidRPr="008F7E45">
        <w:rPr>
          <w:rStyle w:val="Emphasis"/>
          <w:highlight w:val="cyan"/>
        </w:rPr>
        <w:t>Trump’s claims about the economic benefits of arms sales ring the hollowest of all</w:t>
      </w:r>
      <w:r w:rsidRPr="00645184">
        <w:rPr>
          <w:sz w:val="10"/>
        </w:rPr>
        <w:t xml:space="preserve">. For starters, </w:t>
      </w:r>
      <w:r w:rsidRPr="008F7E45">
        <w:rPr>
          <w:rStyle w:val="StyleUnderline"/>
          <w:highlight w:val="cyan"/>
        </w:rPr>
        <w:t>not only won’t arms sales create a million new American jobs</w:t>
      </w:r>
      <w:r w:rsidRPr="00645184">
        <w:rPr>
          <w:rStyle w:val="StyleUnderline"/>
        </w:rPr>
        <w:t xml:space="preserve">, </w:t>
      </w:r>
      <w:r w:rsidRPr="008F7E45">
        <w:rPr>
          <w:rStyle w:val="StyleUnderline"/>
          <w:highlight w:val="cyan"/>
        </w:rPr>
        <w:t>but</w:t>
      </w:r>
      <w:r w:rsidRPr="00645184">
        <w:rPr>
          <w:rStyle w:val="StyleUnderline"/>
        </w:rPr>
        <w:t xml:space="preserve"> a great number of the </w:t>
      </w:r>
      <w:r w:rsidRPr="008F7E45">
        <w:rPr>
          <w:rStyle w:val="StyleUnderline"/>
          <w:highlight w:val="cyan"/>
        </w:rPr>
        <w:t>jobs</w:t>
      </w:r>
      <w:r w:rsidRPr="00645184">
        <w:rPr>
          <w:rStyle w:val="StyleUnderline"/>
        </w:rPr>
        <w:t xml:space="preserve"> created by arms sales will </w:t>
      </w:r>
      <w:r w:rsidRPr="008F7E45">
        <w:rPr>
          <w:rStyle w:val="StyleUnderline"/>
          <w:highlight w:val="cyan"/>
        </w:rPr>
        <w:t>go to citizens of the purchasing nations</w:t>
      </w:r>
      <w:r w:rsidRPr="00645184">
        <w:rPr>
          <w:sz w:val="10"/>
        </w:rPr>
        <w:t xml:space="preserve">. As the Security Assistance Monitor report notes, </w:t>
      </w:r>
      <w:r w:rsidRPr="00645184">
        <w:rPr>
          <w:rStyle w:val="StyleUnderline"/>
        </w:rPr>
        <w:t xml:space="preserve">the number of licenses granted to weapons manufacturers outside the United States doubled from 2017 to 2018. As a result, </w:t>
      </w:r>
      <w:r w:rsidRPr="008F7E45">
        <w:rPr>
          <w:rStyle w:val="StyleUnderline"/>
          <w:highlight w:val="cyan"/>
        </w:rPr>
        <w:t>more than one-quarter of all U.S. arms “sales”</w:t>
      </w:r>
      <w:r w:rsidRPr="00645184">
        <w:rPr>
          <w:rStyle w:val="StyleUnderline"/>
        </w:rPr>
        <w:t xml:space="preserve"> last year </w:t>
      </w:r>
      <w:r w:rsidRPr="008F7E45">
        <w:rPr>
          <w:rStyle w:val="StyleUnderline"/>
          <w:highlight w:val="cyan"/>
        </w:rPr>
        <w:t>were deals to permit</w:t>
      </w:r>
      <w:r w:rsidRPr="00645184">
        <w:rPr>
          <w:rStyle w:val="StyleUnderline"/>
        </w:rPr>
        <w:t xml:space="preserve"> the </w:t>
      </w:r>
      <w:r w:rsidRPr="008F7E45">
        <w:rPr>
          <w:rStyle w:val="StyleUnderline"/>
          <w:highlight w:val="cyan"/>
        </w:rPr>
        <w:t>manufacturing</w:t>
      </w:r>
      <w:r w:rsidRPr="00645184">
        <w:rPr>
          <w:rStyle w:val="StyleUnderline"/>
        </w:rPr>
        <w:t xml:space="preserve"> of U.S.-designed weapons under license — that is, they created jobs in other nations instead of the United States</w:t>
      </w:r>
      <w:r w:rsidRPr="00645184">
        <w:rPr>
          <w:sz w:val="10"/>
        </w:rPr>
        <w:t xml:space="preserve">. The report also finds that the </w:t>
      </w:r>
      <w:r w:rsidRPr="008F7E45">
        <w:rPr>
          <w:rStyle w:val="StyleUnderline"/>
          <w:highlight w:val="cyan"/>
        </w:rPr>
        <w:t>Trump</w:t>
      </w:r>
      <w:r w:rsidRPr="00645184">
        <w:rPr>
          <w:sz w:val="10"/>
        </w:rPr>
        <w:t xml:space="preserve"> administration has </w:t>
      </w:r>
      <w:r w:rsidRPr="00645184">
        <w:rPr>
          <w:rStyle w:val="StyleUnderline"/>
        </w:rPr>
        <w:t xml:space="preserve">sharply </w:t>
      </w:r>
      <w:r w:rsidRPr="008F7E45">
        <w:rPr>
          <w:rStyle w:val="StyleUnderline"/>
          <w:highlight w:val="cyan"/>
        </w:rPr>
        <w:t>increased</w:t>
      </w:r>
      <w:r w:rsidRPr="00645184">
        <w:rPr>
          <w:rStyle w:val="StyleUnderline"/>
        </w:rPr>
        <w:t xml:space="preserve"> the number of</w:t>
      </w:r>
      <w:r w:rsidRPr="00645184">
        <w:rPr>
          <w:sz w:val="10"/>
        </w:rPr>
        <w:t xml:space="preserve"> deals in which foreign countries produce U.S.-developed weaponry under </w:t>
      </w:r>
      <w:r w:rsidRPr="008F7E45">
        <w:rPr>
          <w:rStyle w:val="StyleUnderline"/>
          <w:highlight w:val="cyan"/>
        </w:rPr>
        <w:t>coproduction agreements</w:t>
      </w:r>
      <w:r w:rsidRPr="00645184">
        <w:rPr>
          <w:sz w:val="10"/>
        </w:rPr>
        <w:t xml:space="preserve">, </w:t>
      </w:r>
      <w:r w:rsidRPr="008F7E45">
        <w:rPr>
          <w:rStyle w:val="StyleUnderline"/>
          <w:highlight w:val="cyan"/>
        </w:rPr>
        <w:t>further reducing the number of</w:t>
      </w:r>
      <w:r w:rsidRPr="00645184">
        <w:rPr>
          <w:rStyle w:val="StyleUnderline"/>
        </w:rPr>
        <w:t xml:space="preserve"> U.S. </w:t>
      </w:r>
      <w:r w:rsidRPr="008F7E45">
        <w:rPr>
          <w:rStyle w:val="StyleUnderline"/>
          <w:highlight w:val="cyan"/>
        </w:rPr>
        <w:t>jobs tied to arms sales</w:t>
      </w:r>
      <w:r w:rsidRPr="00645184">
        <w:rPr>
          <w:sz w:val="10"/>
        </w:rPr>
        <w:t xml:space="preserve">. Weakening the economic rationale even further is the fact that </w:t>
      </w:r>
      <w:r w:rsidRPr="00645184">
        <w:rPr>
          <w:rStyle w:val="Emphasis"/>
        </w:rPr>
        <w:t xml:space="preserve">in order </w:t>
      </w:r>
      <w:r w:rsidRPr="008F7E45">
        <w:rPr>
          <w:rStyle w:val="Emphasis"/>
          <w:highlight w:val="cyan"/>
        </w:rPr>
        <w:t>to seal</w:t>
      </w:r>
      <w:r w:rsidRPr="00645184">
        <w:rPr>
          <w:rStyle w:val="Emphasis"/>
        </w:rPr>
        <w:t xml:space="preserve"> major </w:t>
      </w:r>
      <w:r w:rsidRPr="008F7E45">
        <w:rPr>
          <w:rStyle w:val="Emphasis"/>
          <w:highlight w:val="cyan"/>
        </w:rPr>
        <w:t>deals</w:t>
      </w:r>
      <w:r w:rsidRPr="00645184">
        <w:rPr>
          <w:rStyle w:val="Emphasis"/>
        </w:rPr>
        <w:t xml:space="preserve">, American defense </w:t>
      </w:r>
      <w:r w:rsidRPr="008F7E45">
        <w:rPr>
          <w:rStyle w:val="Emphasis"/>
          <w:highlight w:val="cyan"/>
        </w:rPr>
        <w:t>contractors</w:t>
      </w:r>
      <w:r w:rsidRPr="00645184">
        <w:rPr>
          <w:rStyle w:val="Emphasis"/>
        </w:rPr>
        <w:t xml:space="preserve"> have to </w:t>
      </w:r>
      <w:r w:rsidRPr="008F7E45">
        <w:rPr>
          <w:rStyle w:val="Emphasis"/>
          <w:highlight w:val="cyan"/>
        </w:rPr>
        <w:t>offer massive discounts</w:t>
      </w:r>
      <w:r w:rsidRPr="00645184">
        <w:rPr>
          <w:rStyle w:val="Emphasis"/>
        </w:rPr>
        <w:t xml:space="preserve">, or offsets, </w:t>
      </w:r>
      <w:r w:rsidRPr="008F7E45">
        <w:rPr>
          <w:rStyle w:val="Emphasis"/>
          <w:highlight w:val="cyan"/>
        </w:rPr>
        <w:t>to</w:t>
      </w:r>
      <w:r w:rsidRPr="00645184">
        <w:rPr>
          <w:rStyle w:val="Emphasis"/>
        </w:rPr>
        <w:t xml:space="preserve"> the purchasing </w:t>
      </w:r>
      <w:r w:rsidRPr="008F7E45">
        <w:rPr>
          <w:rStyle w:val="Emphasis"/>
          <w:highlight w:val="cyan"/>
        </w:rPr>
        <w:t>nations</w:t>
      </w:r>
      <w:r w:rsidRPr="00645184">
        <w:rPr>
          <w:rStyle w:val="Emphasis"/>
        </w:rPr>
        <w:t xml:space="preserve"> in the form of coproduction arrangements or technology transfer</w:t>
      </w:r>
      <w:r w:rsidRPr="00645184">
        <w:rPr>
          <w:sz w:val="10"/>
        </w:rPr>
        <w:t xml:space="preserve">. In 2014, for example, these offsets equaled roughly one-third of the value of total U.S. arms sales. </w:t>
      </w:r>
      <w:r w:rsidRPr="00645184">
        <w:rPr>
          <w:rStyle w:val="StyleUnderline"/>
        </w:rPr>
        <w:t xml:space="preserve">These offsets mean not only that American </w:t>
      </w:r>
      <w:r w:rsidRPr="008F7E45">
        <w:rPr>
          <w:rStyle w:val="StyleUnderline"/>
          <w:highlight w:val="cyan"/>
        </w:rPr>
        <w:t>arms sales are less profitable than they appear</w:t>
      </w:r>
      <w:r w:rsidRPr="00645184">
        <w:rPr>
          <w:rStyle w:val="StyleUnderline"/>
        </w:rPr>
        <w:t xml:space="preserve"> on paper, but also that </w:t>
      </w:r>
      <w:r w:rsidRPr="008F7E45">
        <w:rPr>
          <w:rStyle w:val="StyleUnderline"/>
          <w:highlight w:val="cyan"/>
        </w:rPr>
        <w:t>they lead to fewer jobs created</w:t>
      </w:r>
      <w:r w:rsidRPr="00645184">
        <w:rPr>
          <w:rStyle w:val="StyleUnderline"/>
        </w:rPr>
        <w:t xml:space="preserve"> in the United States than many, including the president, would like to think.</w:t>
      </w:r>
      <w:r w:rsidRPr="00645184">
        <w:rPr>
          <w:sz w:val="10"/>
        </w:rPr>
        <w:t xml:space="preserve"> Trump’s big Saudi arms deal, for example, would likely lead to somewhere between 20,000 and 40,000 jobs, or less than two-tenths of one percent of the American labor market. </w:t>
      </w:r>
      <w:r w:rsidRPr="00645184">
        <w:rPr>
          <w:rStyle w:val="Emphasis"/>
        </w:rPr>
        <w:t xml:space="preserve">The unpleasant truth is that </w:t>
      </w:r>
      <w:r w:rsidRPr="008F7E45">
        <w:rPr>
          <w:rStyle w:val="Emphasis"/>
          <w:highlight w:val="cyan"/>
        </w:rPr>
        <w:t>the underwhelming economic benefits cannot justify Washington’s love of arms sales</w:t>
      </w:r>
      <w:r w:rsidRPr="00645184">
        <w:rPr>
          <w:sz w:val="10"/>
        </w:rPr>
        <w:t xml:space="preserve">. </w:t>
      </w:r>
      <w:r w:rsidRPr="00645184">
        <w:rPr>
          <w:rStyle w:val="StyleUnderline"/>
        </w:rPr>
        <w:t>Arms sales simply do not benefit the U.S. economy nearly as much as Trump likes to claim</w:t>
      </w:r>
      <w:r w:rsidRPr="00645184">
        <w:rPr>
          <w:sz w:val="10"/>
        </w:rPr>
        <w:t xml:space="preserve">. </w:t>
      </w:r>
      <w:r w:rsidRPr="00645184">
        <w:rPr>
          <w:rStyle w:val="StyleUnderline"/>
        </w:rPr>
        <w:t>Meanwhile</w:t>
      </w:r>
      <w:r w:rsidRPr="00645184">
        <w:rPr>
          <w:sz w:val="10"/>
        </w:rPr>
        <w:t xml:space="preserve">, </w:t>
      </w:r>
      <w:r w:rsidRPr="008F7E45">
        <w:rPr>
          <w:rStyle w:val="StyleUnderline"/>
          <w:highlight w:val="cyan"/>
        </w:rPr>
        <w:t>a large percentage</w:t>
      </w:r>
      <w:r w:rsidRPr="00645184">
        <w:rPr>
          <w:rStyle w:val="StyleUnderline"/>
        </w:rPr>
        <w:t xml:space="preserve"> of American arms sales </w:t>
      </w:r>
      <w:r w:rsidRPr="008F7E45">
        <w:rPr>
          <w:rStyle w:val="StyleUnderline"/>
          <w:highlight w:val="cyan"/>
        </w:rPr>
        <w:t>goes to</w:t>
      </w:r>
      <w:r w:rsidRPr="00645184">
        <w:rPr>
          <w:sz w:val="10"/>
        </w:rPr>
        <w:t xml:space="preserve"> countries with horrible human rights records, to nations where arms are at risk of finding their way into the wrong hands, and to </w:t>
      </w:r>
      <w:r w:rsidRPr="008F7E45">
        <w:rPr>
          <w:rStyle w:val="StyleUnderline"/>
          <w:highlight w:val="cyan"/>
        </w:rPr>
        <w:t>nations embroiled in</w:t>
      </w:r>
      <w:r w:rsidRPr="00645184">
        <w:rPr>
          <w:rStyle w:val="StyleUnderline"/>
        </w:rPr>
        <w:t xml:space="preserve"> dangerous and destabilizing </w:t>
      </w:r>
      <w:r w:rsidRPr="008F7E45">
        <w:rPr>
          <w:rStyle w:val="StyleUnderline"/>
          <w:highlight w:val="cyan"/>
        </w:rPr>
        <w:t>conflicts</w:t>
      </w:r>
      <w:r w:rsidRPr="00645184">
        <w:rPr>
          <w:sz w:val="10"/>
        </w:rPr>
        <w:t xml:space="preserve">. Given this, </w:t>
      </w:r>
      <w:r w:rsidRPr="00645184">
        <w:rPr>
          <w:rStyle w:val="StyleUnderline"/>
        </w:rPr>
        <w:t>it is long past time to rethink American arms sales policy</w:t>
      </w:r>
      <w:r w:rsidRPr="00645184">
        <w:rPr>
          <w:sz w:val="10"/>
        </w:rPr>
        <w:t>.</w:t>
      </w:r>
    </w:p>
    <w:p w:rsidR="00CC7BFA" w:rsidRDefault="00CC7BFA" w:rsidP="00CC7BFA"/>
    <w:p w:rsidR="00CC7BFA" w:rsidRDefault="00CC7BFA" w:rsidP="00CC7BFA">
      <w:pPr>
        <w:pStyle w:val="Heading3"/>
      </w:pPr>
      <w:r>
        <w:t>Link Turn: New Markets</w:t>
      </w:r>
    </w:p>
    <w:p w:rsidR="00001646" w:rsidRDefault="00001646" w:rsidP="00001646">
      <w:pPr>
        <w:pStyle w:val="Heading4"/>
      </w:pPr>
      <w:r>
        <w:t>By not selling to Taiwan, the United States becomes opened up to newer and even larger markets for more profit.</w:t>
      </w:r>
    </w:p>
    <w:p w:rsidR="00001646" w:rsidRPr="00001646" w:rsidRDefault="00001646" w:rsidP="00001646">
      <w:r>
        <w:t xml:space="preserve">Zhang </w:t>
      </w:r>
      <w:r w:rsidRPr="00001646">
        <w:rPr>
          <w:rStyle w:val="Style13ptBold"/>
        </w:rPr>
        <w:t>Hua</w:t>
      </w:r>
      <w:r>
        <w:t>, 12-20-</w:t>
      </w:r>
      <w:r w:rsidRPr="00001646">
        <w:rPr>
          <w:rStyle w:val="Style13ptBold"/>
        </w:rPr>
        <w:t>2012</w:t>
      </w:r>
      <w:r>
        <w:t>, “</w:t>
      </w:r>
      <w:r w:rsidRPr="00001646">
        <w:rPr>
          <w:i/>
        </w:rPr>
        <w:t>Arms sales to Taiwan do not help the US</w:t>
      </w:r>
      <w:r>
        <w:t xml:space="preserve">,” Global Times, </w:t>
      </w:r>
      <w:hyperlink r:id="rId93" w:history="1">
        <w:r w:rsidRPr="00FD616B">
          <w:rPr>
            <w:rStyle w:val="Hyperlink"/>
          </w:rPr>
          <w:t>http://www.globaltimes.cn/content/959549.shtml</w:t>
        </w:r>
      </w:hyperlink>
      <w:r>
        <w:t>. ZKMSU</w:t>
      </w:r>
    </w:p>
    <w:p w:rsidR="00CC7BFA" w:rsidRDefault="00001646" w:rsidP="00CC7BFA">
      <w:pPr>
        <w:rPr>
          <w:sz w:val="10"/>
        </w:rPr>
      </w:pPr>
      <w:r w:rsidRPr="008F7E45">
        <w:rPr>
          <w:rStyle w:val="StyleUnderline"/>
          <w:highlight w:val="cyan"/>
        </w:rPr>
        <w:t>Washington has to accept it is becoming</w:t>
      </w:r>
      <w:r w:rsidRPr="00001646">
        <w:rPr>
          <w:rStyle w:val="StyleUnderline"/>
        </w:rPr>
        <w:t xml:space="preserve"> far </w:t>
      </w:r>
      <w:r w:rsidRPr="008F7E45">
        <w:rPr>
          <w:rStyle w:val="StyleUnderline"/>
          <w:highlight w:val="cyan"/>
        </w:rPr>
        <w:t>less capable of containing China</w:t>
      </w:r>
      <w:r w:rsidRPr="00224ED0">
        <w:rPr>
          <w:rStyle w:val="StyleUnderline"/>
        </w:rPr>
        <w:t>'s</w:t>
      </w:r>
      <w:r w:rsidRPr="00001646">
        <w:rPr>
          <w:rStyle w:val="StyleUnderline"/>
        </w:rPr>
        <w:t xml:space="preserve"> rise</w:t>
      </w:r>
      <w:r w:rsidRPr="00224ED0">
        <w:rPr>
          <w:sz w:val="10"/>
        </w:rPr>
        <w:t>. It may upset the government of the Chinese mainland by making a fuss with Taiwan, but it won't have a real effect.</w:t>
      </w:r>
      <w:r w:rsidR="00224ED0" w:rsidRPr="00224ED0">
        <w:rPr>
          <w:sz w:val="10"/>
        </w:rPr>
        <w:t xml:space="preserve"> </w:t>
      </w:r>
      <w:r w:rsidRPr="008F7E45">
        <w:rPr>
          <w:rStyle w:val="StyleUnderline"/>
          <w:highlight w:val="cyan"/>
        </w:rPr>
        <w:t>Washington's primary intent in forging a military relationship with Taiwan is to maintain military balance</w:t>
      </w:r>
      <w:r w:rsidRPr="00001646">
        <w:rPr>
          <w:rStyle w:val="StyleUnderline"/>
        </w:rPr>
        <w:t xml:space="preserve"> across the Taiwan Strait</w:t>
      </w:r>
      <w:r w:rsidRPr="00224ED0">
        <w:rPr>
          <w:sz w:val="10"/>
        </w:rPr>
        <w:t xml:space="preserve">. However, </w:t>
      </w:r>
      <w:r w:rsidRPr="008F7E45">
        <w:rPr>
          <w:rStyle w:val="Emphasis"/>
          <w:highlight w:val="cyan"/>
        </w:rPr>
        <w:t>the strategy is stretched too thin</w:t>
      </w:r>
      <w:r w:rsidRPr="00224ED0">
        <w:rPr>
          <w:sz w:val="10"/>
        </w:rPr>
        <w:t xml:space="preserve">. </w:t>
      </w:r>
      <w:r w:rsidRPr="008F7E45">
        <w:rPr>
          <w:rStyle w:val="StyleUnderline"/>
          <w:highlight w:val="cyan"/>
        </w:rPr>
        <w:t>Given the mainland's swift</w:t>
      </w:r>
      <w:r w:rsidRPr="00001646">
        <w:rPr>
          <w:rStyle w:val="StyleUnderline"/>
        </w:rPr>
        <w:t xml:space="preserve"> and prominent </w:t>
      </w:r>
      <w:r w:rsidRPr="008F7E45">
        <w:rPr>
          <w:rStyle w:val="StyleUnderline"/>
          <w:highlight w:val="cyan"/>
        </w:rPr>
        <w:t>ramp-up in military spending</w:t>
      </w:r>
      <w:r w:rsidRPr="00001646">
        <w:rPr>
          <w:rStyle w:val="StyleUnderline"/>
        </w:rPr>
        <w:t xml:space="preserve">, </w:t>
      </w:r>
      <w:r w:rsidRPr="008F7E45">
        <w:rPr>
          <w:rStyle w:val="StyleUnderline"/>
          <w:highlight w:val="cyan"/>
        </w:rPr>
        <w:t>a military balance can no longer be stricken</w:t>
      </w:r>
      <w:r w:rsidRPr="00001646">
        <w:rPr>
          <w:rStyle w:val="StyleUnderline"/>
        </w:rPr>
        <w:t xml:space="preserve"> between the mainland and Taiwan, </w:t>
      </w:r>
      <w:r w:rsidRPr="008F7E45">
        <w:rPr>
          <w:rStyle w:val="StyleUnderline"/>
          <w:highlight w:val="cyan"/>
        </w:rPr>
        <w:t>no matter how many advanced weapons the US sells</w:t>
      </w:r>
      <w:r w:rsidRPr="00001646">
        <w:rPr>
          <w:rStyle w:val="StyleUnderline"/>
        </w:rPr>
        <w:t xml:space="preserve"> to Taiwan</w:t>
      </w:r>
      <w:r w:rsidRPr="00224ED0">
        <w:rPr>
          <w:sz w:val="10"/>
        </w:rPr>
        <w:t>.</w:t>
      </w:r>
      <w:r w:rsidR="00224ED0" w:rsidRPr="00224ED0">
        <w:rPr>
          <w:sz w:val="10"/>
        </w:rPr>
        <w:t xml:space="preserve"> </w:t>
      </w:r>
      <w:r w:rsidRPr="00001646">
        <w:rPr>
          <w:rStyle w:val="StyleUnderline"/>
        </w:rPr>
        <w:t>The possibility of using Taiwan to suppress the mainland's growing leverage in its periphery is vanishing</w:t>
      </w:r>
      <w:r w:rsidRPr="00224ED0">
        <w:rPr>
          <w:sz w:val="10"/>
        </w:rPr>
        <w:t xml:space="preserve">. </w:t>
      </w:r>
      <w:r w:rsidRPr="008F7E45">
        <w:rPr>
          <w:rStyle w:val="Emphasis"/>
          <w:highlight w:val="cyan"/>
        </w:rPr>
        <w:t>The mainland's economic aggregate is more than 20 times larger than Taiwan's</w:t>
      </w:r>
      <w:r w:rsidRPr="00224ED0">
        <w:rPr>
          <w:sz w:val="10"/>
        </w:rPr>
        <w:t>, so the latter has no chance to engage in a military race with the former.</w:t>
      </w:r>
      <w:r w:rsidR="00224ED0" w:rsidRPr="00224ED0">
        <w:rPr>
          <w:sz w:val="10"/>
        </w:rPr>
        <w:t xml:space="preserve"> </w:t>
      </w:r>
      <w:r w:rsidRPr="00001646">
        <w:rPr>
          <w:rStyle w:val="StyleUnderline"/>
        </w:rPr>
        <w:t>Selling arms to Taiwan doesn't mean Washington would hold on to its promise to "come and rescue" Taiwan when the island is in trouble with the mainland</w:t>
      </w:r>
      <w:r w:rsidRPr="00224ED0">
        <w:rPr>
          <w:sz w:val="10"/>
        </w:rPr>
        <w:t xml:space="preserve">. </w:t>
      </w:r>
      <w:r w:rsidRPr="00001646">
        <w:rPr>
          <w:rStyle w:val="StyleUnderline"/>
        </w:rPr>
        <w:t>It is not even a commitment to include Taiwan in its umbrella of protection</w:t>
      </w:r>
      <w:r w:rsidRPr="00224ED0">
        <w:rPr>
          <w:sz w:val="10"/>
        </w:rPr>
        <w:t xml:space="preserve">. </w:t>
      </w:r>
      <w:r w:rsidRPr="008F7E45">
        <w:rPr>
          <w:rStyle w:val="Emphasis"/>
          <w:highlight w:val="cyan"/>
        </w:rPr>
        <w:t>Even</w:t>
      </w:r>
      <w:r w:rsidRPr="00001646">
        <w:rPr>
          <w:rStyle w:val="Emphasis"/>
        </w:rPr>
        <w:t xml:space="preserve"> some </w:t>
      </w:r>
      <w:r w:rsidRPr="008F7E45">
        <w:rPr>
          <w:rStyle w:val="Emphasis"/>
          <w:highlight w:val="cyan"/>
        </w:rPr>
        <w:t>Taiwanese strategists have pointed out that Taiwan is too obsessed with the delusion</w:t>
      </w:r>
      <w:r w:rsidRPr="00224ED0">
        <w:rPr>
          <w:sz w:val="10"/>
        </w:rPr>
        <w:t xml:space="preserve"> that Washington will come all the way to defend Taiwan.</w:t>
      </w:r>
      <w:r w:rsidR="00224ED0" w:rsidRPr="00224ED0">
        <w:rPr>
          <w:sz w:val="10"/>
        </w:rPr>
        <w:t xml:space="preserve"> </w:t>
      </w:r>
      <w:r w:rsidRPr="00224ED0">
        <w:rPr>
          <w:sz w:val="10"/>
        </w:rPr>
        <w:t>Washington also cunningly argues that the weaponry deal will bolster Taiwan's confidence when it needs to negotiate with the mainland in other respects. In fact, in such talks, it is always the mainland that makes more room for Taiwan's wellbeing, not because Taiwan has a strong military capability that is feared by the mainland, but because the mainland regards Taiwan as family.</w:t>
      </w:r>
      <w:r w:rsidR="00224ED0" w:rsidRPr="00224ED0">
        <w:rPr>
          <w:sz w:val="10"/>
        </w:rPr>
        <w:t xml:space="preserve"> </w:t>
      </w:r>
      <w:r w:rsidRPr="00224ED0">
        <w:rPr>
          <w:sz w:val="10"/>
        </w:rPr>
        <w:t xml:space="preserve">Although the US, especially its arms enterprises and political brokers, could reap fat profits from such practices, </w:t>
      </w:r>
      <w:r w:rsidRPr="00224ED0">
        <w:rPr>
          <w:rStyle w:val="Emphasis"/>
        </w:rPr>
        <w:t xml:space="preserve">these </w:t>
      </w:r>
      <w:r w:rsidRPr="008F7E45">
        <w:rPr>
          <w:rStyle w:val="Emphasis"/>
          <w:highlight w:val="cyan"/>
        </w:rPr>
        <w:t>companies and individuals might risk losing the second biggest market</w:t>
      </w:r>
      <w:r w:rsidRPr="00224ED0">
        <w:rPr>
          <w:sz w:val="10"/>
        </w:rPr>
        <w:t xml:space="preserve">. </w:t>
      </w:r>
      <w:r w:rsidRPr="00224ED0">
        <w:rPr>
          <w:rStyle w:val="Emphasis"/>
        </w:rPr>
        <w:t>The pros and cons are not hard to weigh</w:t>
      </w:r>
      <w:r w:rsidRPr="00224ED0">
        <w:rPr>
          <w:sz w:val="10"/>
        </w:rPr>
        <w:t>. In fact, some companies have started to reflect on the deal.</w:t>
      </w:r>
    </w:p>
    <w:p w:rsidR="008972F7" w:rsidRDefault="008972F7" w:rsidP="008972F7"/>
    <w:p w:rsidR="00CC7BFA" w:rsidRDefault="00CC7BFA" w:rsidP="00CC7BFA">
      <w:pPr>
        <w:pStyle w:val="Heading3"/>
      </w:pPr>
      <w:r>
        <w:t>Link Turn: Arms Sales Hurt Economy</w:t>
      </w:r>
    </w:p>
    <w:p w:rsidR="000D0867" w:rsidRDefault="000D0867" w:rsidP="000D0867">
      <w:pPr>
        <w:pStyle w:val="Heading4"/>
      </w:pPr>
      <w:bookmarkStart w:id="20" w:name="_Hlk11496086"/>
      <w:r>
        <w:t>American companies rely on Chinese business; arms sales to Taiwan destroy any possibility of rejoinder.</w:t>
      </w:r>
      <w:r w:rsidR="004A1C28">
        <w:t xml:space="preserve"> Also ruins any possibility of solving climate change through international cooperation.</w:t>
      </w:r>
    </w:p>
    <w:p w:rsidR="000D0867" w:rsidRPr="000D0867" w:rsidRDefault="000D0867" w:rsidP="000D0867">
      <w:r>
        <w:t xml:space="preserve">Mina </w:t>
      </w:r>
      <w:proofErr w:type="spellStart"/>
      <w:r w:rsidRPr="000D0867">
        <w:rPr>
          <w:rStyle w:val="Style13ptBold"/>
        </w:rPr>
        <w:t>Tanious</w:t>
      </w:r>
      <w:proofErr w:type="spellEnd"/>
      <w:r>
        <w:t xml:space="preserve">, </w:t>
      </w:r>
      <w:r w:rsidRPr="000D0867">
        <w:rPr>
          <w:rStyle w:val="Style13ptBold"/>
        </w:rPr>
        <w:t>2019</w:t>
      </w:r>
      <w:r>
        <w:t>, “"</w:t>
      </w:r>
      <w:r w:rsidRPr="000D0867">
        <w:rPr>
          <w:i/>
        </w:rPr>
        <w:t>The impact of economic interdependence on the probability of conflict between states: The case of “American–Chinese relationship on Taiwan since 1995</w:t>
      </w:r>
      <w:r>
        <w:t>,’” Review of Economics and Political Science, Vol. 4(1), pg. 38-53. ZKMSU</w:t>
      </w:r>
    </w:p>
    <w:p w:rsidR="00CC7BFA" w:rsidRPr="004A1C28" w:rsidRDefault="000D0867" w:rsidP="00CC7BFA">
      <w:pPr>
        <w:rPr>
          <w:sz w:val="8"/>
        </w:rPr>
      </w:pPr>
      <w:r w:rsidRPr="004A1C28">
        <w:rPr>
          <w:sz w:val="8"/>
        </w:rPr>
        <w:t xml:space="preserve">5.3.4 </w:t>
      </w:r>
      <w:r w:rsidRPr="008F7E45">
        <w:rPr>
          <w:rStyle w:val="StyleUnderline"/>
          <w:highlight w:val="cyan"/>
        </w:rPr>
        <w:t>US arms sales to Taiwan as an element of conflict and tension</w:t>
      </w:r>
      <w:r w:rsidRPr="004A1C28">
        <w:rPr>
          <w:rStyle w:val="StyleUnderline"/>
        </w:rPr>
        <w:t xml:space="preserve"> between China and the USA</w:t>
      </w:r>
      <w:r w:rsidRPr="004A1C28">
        <w:rPr>
          <w:sz w:val="8"/>
        </w:rPr>
        <w:t xml:space="preserve">. </w:t>
      </w:r>
      <w:r w:rsidRPr="004A1C28">
        <w:rPr>
          <w:rStyle w:val="Emphasis"/>
        </w:rPr>
        <w:t>According to the 1982 USA–China Joint Declaration, WA committed to gradually reduce the supply of arms to Taipei</w:t>
      </w:r>
      <w:r w:rsidR="004A1C28" w:rsidRPr="004A1C28">
        <w:rPr>
          <w:sz w:val="8"/>
        </w:rPr>
        <w:t>.</w:t>
      </w:r>
      <w:r w:rsidRPr="004A1C28">
        <w:rPr>
          <w:sz w:val="8"/>
        </w:rPr>
        <w:t xml:space="preserve"> </w:t>
      </w:r>
      <w:r w:rsidRPr="004A1C28">
        <w:rPr>
          <w:rStyle w:val="StyleUnderline"/>
        </w:rPr>
        <w:t xml:space="preserve">In return, </w:t>
      </w:r>
      <w:r w:rsidRPr="008F7E45">
        <w:rPr>
          <w:rStyle w:val="StyleUnderline"/>
          <w:highlight w:val="cyan"/>
        </w:rPr>
        <w:t>Beijing vowed to resolve the issue peacefully</w:t>
      </w:r>
      <w:r w:rsidRPr="004A1C28">
        <w:rPr>
          <w:sz w:val="8"/>
        </w:rPr>
        <w:t xml:space="preserve">. </w:t>
      </w:r>
      <w:r w:rsidRPr="004A1C28">
        <w:rPr>
          <w:rStyle w:val="Emphasis"/>
        </w:rPr>
        <w:t xml:space="preserve">However, </w:t>
      </w:r>
      <w:r w:rsidRPr="008F7E45">
        <w:rPr>
          <w:rStyle w:val="Emphasis"/>
          <w:highlight w:val="cyan"/>
        </w:rPr>
        <w:t>In the 1990s</w:t>
      </w:r>
      <w:r w:rsidRPr="004A1C28">
        <w:rPr>
          <w:rStyle w:val="Emphasis"/>
        </w:rPr>
        <w:t xml:space="preserve">, </w:t>
      </w:r>
      <w:r w:rsidRPr="008F7E45">
        <w:rPr>
          <w:rStyle w:val="Emphasis"/>
          <w:highlight w:val="cyan"/>
        </w:rPr>
        <w:t>US arms sales to Taiwan increased</w:t>
      </w:r>
      <w:r w:rsidRPr="004A1C28">
        <w:rPr>
          <w:sz w:val="8"/>
        </w:rPr>
        <w:t xml:space="preserve">. In 1992, the Bush administration sold 150 F-16s to Taipei and between 1991 and 1998, </w:t>
      </w:r>
      <w:r w:rsidRPr="004A1C28">
        <w:rPr>
          <w:rStyle w:val="StyleUnderline"/>
        </w:rPr>
        <w:t xml:space="preserve">the USA arms sales to Taiwan was </w:t>
      </w:r>
      <w:r w:rsidRPr="008F7E45">
        <w:rPr>
          <w:rStyle w:val="StyleUnderline"/>
          <w:highlight w:val="cyan"/>
        </w:rPr>
        <w:t>totaled by $20bn</w:t>
      </w:r>
      <w:r w:rsidRPr="004A1C28">
        <w:rPr>
          <w:sz w:val="8"/>
        </w:rPr>
        <w:t xml:space="preserve">. On the occasion of USA Vice President Al Gore’s visit to Beijing in March 1997, </w:t>
      </w:r>
      <w:r w:rsidRPr="004A1C28">
        <w:rPr>
          <w:rStyle w:val="StyleUnderline"/>
        </w:rPr>
        <w:t>Chinese prime minister Wen Jiabao requested Washington to stop arming Taiwan and stressed on the fact of continuing USA arming of Taiwan is one of the reasons for the tension in bilateral relations</w:t>
      </w:r>
      <w:r w:rsidRPr="004A1C28">
        <w:rPr>
          <w:sz w:val="8"/>
        </w:rPr>
        <w:t xml:space="preserve">. On January 29, 2010, </w:t>
      </w:r>
      <w:r w:rsidRPr="004A1C28">
        <w:rPr>
          <w:rStyle w:val="StyleUnderline"/>
        </w:rPr>
        <w:t>the Defense Cooperation Agency of the US Department of Defense announced its approval of the long-awaited arms deal valued about US$6.4bn. This deal included advanced Patriot missiles, radar, Black Hawk helicopters and others of modern weapons.</w:t>
      </w:r>
      <w:r w:rsidRPr="004A1C28">
        <w:rPr>
          <w:sz w:val="8"/>
        </w:rPr>
        <w:t xml:space="preserve"> </w:t>
      </w:r>
      <w:r w:rsidRPr="008F7E45">
        <w:rPr>
          <w:rStyle w:val="Emphasis"/>
          <w:highlight w:val="cyan"/>
        </w:rPr>
        <w:t>China’s reaction to the arms deal between the USA and Taiwan</w:t>
      </w:r>
      <w:r w:rsidRPr="004A1C28">
        <w:rPr>
          <w:sz w:val="8"/>
        </w:rPr>
        <w:t xml:space="preserve">:  </w:t>
      </w:r>
      <w:r w:rsidRPr="008F7E45">
        <w:rPr>
          <w:rStyle w:val="StyleUnderline"/>
          <w:highlight w:val="cyan"/>
        </w:rPr>
        <w:t>China</w:t>
      </w:r>
      <w:r w:rsidRPr="004A1C28">
        <w:rPr>
          <w:rStyle w:val="StyleUnderline"/>
        </w:rPr>
        <w:t xml:space="preserve"> has </w:t>
      </w:r>
      <w:r w:rsidRPr="008F7E45">
        <w:rPr>
          <w:rStyle w:val="StyleUnderline"/>
          <w:highlight w:val="cyan"/>
        </w:rPr>
        <w:t>stopped exchanges and military ties with the United States</w:t>
      </w:r>
      <w:r w:rsidRPr="004A1C28">
        <w:rPr>
          <w:sz w:val="8"/>
        </w:rPr>
        <w:t xml:space="preserve">.  China called-up the US ambassador to “Beijing” to make a formal complaint showing rejection and resentment of the arms deal.  </w:t>
      </w:r>
      <w:r w:rsidRPr="008F7E45">
        <w:rPr>
          <w:rStyle w:val="StyleUnderline"/>
          <w:highlight w:val="cyan"/>
        </w:rPr>
        <w:t>The Chinese Government expressed its dissatisfaction</w:t>
      </w:r>
      <w:r w:rsidRPr="004A1C28">
        <w:rPr>
          <w:rStyle w:val="StyleUnderline"/>
        </w:rPr>
        <w:t xml:space="preserve"> with the USAs’ support for Taiwan militarily and that this would undoubtedly affect cooperation with the USA in other fields</w:t>
      </w:r>
      <w:r w:rsidRPr="004A1C28">
        <w:rPr>
          <w:sz w:val="8"/>
        </w:rPr>
        <w:t xml:space="preserve">.  </w:t>
      </w:r>
      <w:r w:rsidRPr="008F7E45">
        <w:rPr>
          <w:rStyle w:val="Emphasis"/>
          <w:highlight w:val="cyan"/>
        </w:rPr>
        <w:t>China has taken a strong stance and explicitly threatened punitive measures against US companies</w:t>
      </w:r>
      <w:r w:rsidRPr="004A1C28">
        <w:rPr>
          <w:sz w:val="8"/>
        </w:rPr>
        <w:t xml:space="preserve">, such as US firm Boeing, which is involved in arms sales to Taiwan.  </w:t>
      </w:r>
      <w:r w:rsidRPr="008F7E45">
        <w:rPr>
          <w:rStyle w:val="StyleUnderline"/>
          <w:highlight w:val="cyan"/>
        </w:rPr>
        <w:t>China suspended its cooperation with the USA in the framework of coordinating</w:t>
      </w:r>
      <w:r w:rsidRPr="004A1C28">
        <w:rPr>
          <w:rStyle w:val="StyleUnderline"/>
        </w:rPr>
        <w:t xml:space="preserve"> the Copenhagen conference </w:t>
      </w:r>
      <w:r w:rsidRPr="008F7E45">
        <w:rPr>
          <w:rStyle w:val="StyleUnderline"/>
          <w:highlight w:val="cyan"/>
        </w:rPr>
        <w:t>on climate change problems</w:t>
      </w:r>
      <w:r w:rsidRPr="004A1C28">
        <w:rPr>
          <w:sz w:val="8"/>
        </w:rPr>
        <w:t xml:space="preserve">. It also announced at the same month that it will be testing its missile defense recently. </w:t>
      </w:r>
      <w:r w:rsidRPr="004A1C28">
        <w:rPr>
          <w:rStyle w:val="StyleUnderline"/>
        </w:rPr>
        <w:t>Because of the desire of the USA to maintain its relationship with China in the framework of mutual economic cooperation between them</w:t>
      </w:r>
      <w:r w:rsidRPr="004A1C28">
        <w:rPr>
          <w:sz w:val="8"/>
        </w:rPr>
        <w:t xml:space="preserve">, The </w:t>
      </w:r>
      <w:r w:rsidRPr="004A1C28">
        <w:rPr>
          <w:rStyle w:val="StyleUnderline"/>
        </w:rPr>
        <w:t>Obama administration regretted the deterioration</w:t>
      </w:r>
      <w:r w:rsidRPr="004A1C28">
        <w:rPr>
          <w:sz w:val="8"/>
        </w:rPr>
        <w:t xml:space="preserve"> of relations with China, and </w:t>
      </w:r>
      <w:r w:rsidRPr="004A1C28">
        <w:rPr>
          <w:rStyle w:val="StyleUnderline"/>
        </w:rPr>
        <w:t xml:space="preserve">the reason for this is </w:t>
      </w:r>
      <w:r w:rsidRPr="008F7E45">
        <w:rPr>
          <w:rStyle w:val="StyleUnderline"/>
          <w:highlight w:val="cyan"/>
        </w:rPr>
        <w:t>the recognition</w:t>
      </w:r>
      <w:r w:rsidRPr="004A1C28">
        <w:rPr>
          <w:rStyle w:val="StyleUnderline"/>
        </w:rPr>
        <w:t xml:space="preserve"> by the American side </w:t>
      </w:r>
      <w:r w:rsidRPr="008F7E45">
        <w:rPr>
          <w:rStyle w:val="StyleUnderline"/>
          <w:highlight w:val="cyan"/>
        </w:rPr>
        <w:t>of the existence of common interests</w:t>
      </w:r>
      <w:r w:rsidRPr="004A1C28">
        <w:rPr>
          <w:rStyle w:val="StyleUnderline"/>
        </w:rPr>
        <w:t xml:space="preserve"> between the two countries, </w:t>
      </w:r>
      <w:r w:rsidRPr="008F7E45">
        <w:rPr>
          <w:rStyle w:val="StyleUnderline"/>
          <w:highlight w:val="cyan"/>
        </w:rPr>
        <w:t>especially in the economic sphere</w:t>
      </w:r>
      <w:r w:rsidRPr="004A1C28">
        <w:rPr>
          <w:sz w:val="8"/>
        </w:rPr>
        <w:t xml:space="preserve">, </w:t>
      </w:r>
      <w:r w:rsidRPr="008F7E45">
        <w:rPr>
          <w:rStyle w:val="Emphasis"/>
          <w:highlight w:val="cyan"/>
        </w:rPr>
        <w:t>where the USA is well aware that the impact</w:t>
      </w:r>
      <w:r w:rsidRPr="004A1C28">
        <w:rPr>
          <w:rStyle w:val="Emphasis"/>
        </w:rPr>
        <w:t xml:space="preserve"> of relations between the two countries </w:t>
      </w:r>
      <w:r w:rsidRPr="008F7E45">
        <w:rPr>
          <w:rStyle w:val="Emphasis"/>
          <w:highlight w:val="cyan"/>
        </w:rPr>
        <w:t>would negatively affect USA economic interests</w:t>
      </w:r>
      <w:r w:rsidRPr="004A1C28">
        <w:rPr>
          <w:sz w:val="8"/>
        </w:rPr>
        <w:t xml:space="preserve">. Adding that </w:t>
      </w:r>
      <w:r w:rsidRPr="008F7E45">
        <w:rPr>
          <w:rStyle w:val="Emphasis"/>
          <w:highlight w:val="cyan"/>
        </w:rPr>
        <w:t>this would do harm to US companies that benefit heavily from Chinese markets</w:t>
      </w:r>
      <w:r w:rsidRPr="004A1C28">
        <w:rPr>
          <w:rStyle w:val="Emphasis"/>
        </w:rPr>
        <w:t xml:space="preserve"> such as Boeing and other companies</w:t>
      </w:r>
      <w:r w:rsidRPr="004A1C28">
        <w:rPr>
          <w:sz w:val="8"/>
        </w:rPr>
        <w:t>.</w:t>
      </w:r>
    </w:p>
    <w:bookmarkEnd w:id="20"/>
    <w:p w:rsidR="000D0867" w:rsidRDefault="000D0867" w:rsidP="00CC7BFA"/>
    <w:p w:rsidR="00CC7BFA" w:rsidRDefault="00CC7BFA" w:rsidP="00CC7BFA">
      <w:pPr>
        <w:pStyle w:val="Heading2"/>
      </w:pPr>
      <w:r>
        <w:t>A2: Ally Relations DA</w:t>
      </w:r>
    </w:p>
    <w:p w:rsidR="004E7DB6" w:rsidRDefault="004E7DB6" w:rsidP="00D7667D">
      <w:pPr>
        <w:pStyle w:val="Heading3"/>
      </w:pPr>
      <w:r>
        <w:t>No Link: No One Cares About Taiwan</w:t>
      </w:r>
    </w:p>
    <w:p w:rsidR="00763145" w:rsidRDefault="00763145" w:rsidP="00763145">
      <w:pPr>
        <w:pStyle w:val="Heading4"/>
      </w:pPr>
      <w:bookmarkStart w:id="21" w:name="_Hlk11496932"/>
      <w:r>
        <w:t xml:space="preserve">Taiwan is internationally isolated </w:t>
      </w:r>
      <w:r w:rsidR="00E328C1">
        <w:t>– arms sales reduction isn’t even remotely key.</w:t>
      </w:r>
    </w:p>
    <w:p w:rsidR="00E328C1" w:rsidRPr="00E328C1" w:rsidRDefault="00E328C1" w:rsidP="00E328C1">
      <w:r>
        <w:t xml:space="preserve">Shin </w:t>
      </w:r>
      <w:r w:rsidRPr="00E328C1">
        <w:rPr>
          <w:rStyle w:val="Style13ptBold"/>
        </w:rPr>
        <w:t>Kawashima</w:t>
      </w:r>
      <w:r>
        <w:t>, 8-22-</w:t>
      </w:r>
      <w:r w:rsidRPr="00E328C1">
        <w:rPr>
          <w:rStyle w:val="Style13ptBold"/>
        </w:rPr>
        <w:t>2018</w:t>
      </w:r>
      <w:r>
        <w:t>, “</w:t>
      </w:r>
      <w:r w:rsidRPr="00E328C1">
        <w:rPr>
          <w:i/>
        </w:rPr>
        <w:t>Taiwan’s Growing Diplomatic Isolation</w:t>
      </w:r>
      <w:r>
        <w:t xml:space="preserve">,” The Diplomat, </w:t>
      </w:r>
      <w:hyperlink r:id="rId94" w:history="1">
        <w:r w:rsidRPr="00FD616B">
          <w:rPr>
            <w:rStyle w:val="Hyperlink"/>
          </w:rPr>
          <w:t>https://thediplomat.com/2018/08/taiwans-growing-diplomatic-isolation/</w:t>
        </w:r>
      </w:hyperlink>
      <w:r>
        <w:t>. ZKMSU</w:t>
      </w:r>
    </w:p>
    <w:p w:rsidR="004E7DB6" w:rsidRPr="00E328C1" w:rsidRDefault="00763145" w:rsidP="004E7DB6">
      <w:pPr>
        <w:rPr>
          <w:sz w:val="8"/>
        </w:rPr>
      </w:pPr>
      <w:r w:rsidRPr="00E328C1">
        <w:rPr>
          <w:sz w:val="8"/>
        </w:rPr>
        <w:t xml:space="preserve">In May this year, </w:t>
      </w:r>
      <w:r w:rsidRPr="008F7E45">
        <w:rPr>
          <w:rStyle w:val="StyleUnderline"/>
          <w:highlight w:val="cyan"/>
        </w:rPr>
        <w:t>two countries</w:t>
      </w:r>
      <w:r w:rsidRPr="00E328C1">
        <w:rPr>
          <w:sz w:val="8"/>
        </w:rPr>
        <w:t xml:space="preserve"> – the Dominican Republic on May 1 and Burkina Faso on May 24 – </w:t>
      </w:r>
      <w:r w:rsidRPr="008F7E45">
        <w:rPr>
          <w:rStyle w:val="StyleUnderline"/>
          <w:highlight w:val="cyan"/>
        </w:rPr>
        <w:t>announced that they would be breaking off diplomatic relations with</w:t>
      </w:r>
      <w:r w:rsidRPr="00E328C1">
        <w:rPr>
          <w:rStyle w:val="StyleUnderline"/>
        </w:rPr>
        <w:t xml:space="preserve"> the Republic of China (</w:t>
      </w:r>
      <w:r w:rsidRPr="008F7E45">
        <w:rPr>
          <w:rStyle w:val="StyleUnderline"/>
          <w:highlight w:val="cyan"/>
        </w:rPr>
        <w:t>Taiwan</w:t>
      </w:r>
      <w:r w:rsidRPr="00E328C1">
        <w:rPr>
          <w:rStyle w:val="StyleUnderline"/>
        </w:rPr>
        <w:t>) and restoring ties with the People’s Republic of China (China).</w:t>
      </w:r>
      <w:r w:rsidRPr="00E328C1">
        <w:rPr>
          <w:sz w:val="8"/>
        </w:rPr>
        <w:t xml:space="preserve"> </w:t>
      </w:r>
      <w:r w:rsidRPr="00E328C1">
        <w:rPr>
          <w:rStyle w:val="Emphasis"/>
        </w:rPr>
        <w:t>That leaves just 18 countries maintaining diplomatic relations with Taiwan</w:t>
      </w:r>
      <w:r w:rsidRPr="00E328C1">
        <w:rPr>
          <w:sz w:val="8"/>
        </w:rPr>
        <w:t>. A total of four countries have ended their diplomatic ties with Taiwan since the Tsai Ing-wen administration was inaugurated in May 2016.</w:t>
      </w:r>
      <w:r w:rsidR="00E328C1" w:rsidRPr="00E328C1">
        <w:rPr>
          <w:sz w:val="8"/>
        </w:rPr>
        <w:t xml:space="preserve"> </w:t>
      </w:r>
      <w:r w:rsidRPr="00E328C1">
        <w:rPr>
          <w:rStyle w:val="StyleUnderline"/>
        </w:rPr>
        <w:t xml:space="preserve">China’s artifice alone is not sufficient to explain why countries are ending their diplomatic relations with Taiwan. </w:t>
      </w:r>
      <w:r w:rsidRPr="008F7E45">
        <w:rPr>
          <w:rStyle w:val="StyleUnderline"/>
          <w:highlight w:val="cyan"/>
        </w:rPr>
        <w:t>For African countries</w:t>
      </w:r>
      <w:r w:rsidRPr="00E328C1">
        <w:rPr>
          <w:rStyle w:val="StyleUnderline"/>
        </w:rPr>
        <w:t xml:space="preserve">, </w:t>
      </w:r>
      <w:r w:rsidRPr="008F7E45">
        <w:rPr>
          <w:rStyle w:val="StyleUnderline"/>
          <w:highlight w:val="cyan"/>
        </w:rPr>
        <w:t>one major factor is that their neighbors are receiving generous helpings of economic aid from China</w:t>
      </w:r>
      <w:r w:rsidRPr="00E328C1">
        <w:rPr>
          <w:rStyle w:val="StyleUnderline"/>
        </w:rPr>
        <w:t xml:space="preserve">. </w:t>
      </w:r>
      <w:r w:rsidRPr="008F7E45">
        <w:rPr>
          <w:rStyle w:val="StyleUnderline"/>
          <w:highlight w:val="cyan"/>
        </w:rPr>
        <w:t>That creates domestic pressure</w:t>
      </w:r>
      <w:r w:rsidRPr="00E328C1">
        <w:rPr>
          <w:rStyle w:val="StyleUnderline"/>
        </w:rPr>
        <w:t xml:space="preserve"> for them to establish diplomatic relations with China so that they too can benefit from the economic largesse. In addition, </w:t>
      </w:r>
      <w:r w:rsidRPr="008F7E45">
        <w:rPr>
          <w:rStyle w:val="StyleUnderline"/>
          <w:highlight w:val="cyan"/>
        </w:rPr>
        <w:t>countries can find themselves isolated because of their ties with Taiwan</w:t>
      </w:r>
      <w:r w:rsidRPr="00E328C1">
        <w:rPr>
          <w:sz w:val="8"/>
        </w:rPr>
        <w:t>. Not surprisingly, many of the 18 countries that have diplomatic relations with Taiwan appear to be hoping to normalize ties with China.</w:t>
      </w:r>
      <w:r w:rsidR="00E328C1" w:rsidRPr="00E328C1">
        <w:rPr>
          <w:sz w:val="8"/>
        </w:rPr>
        <w:t xml:space="preserve"> </w:t>
      </w:r>
      <w:r w:rsidRPr="008F7E45">
        <w:rPr>
          <w:rStyle w:val="StyleUnderline"/>
          <w:highlight w:val="cyan"/>
        </w:rPr>
        <w:t xml:space="preserve">China is largely free to pick and choose </w:t>
      </w:r>
      <w:r w:rsidRPr="00E328C1">
        <w:rPr>
          <w:rStyle w:val="StyleUnderline"/>
        </w:rPr>
        <w:t xml:space="preserve">the point at which it normalizes diplomatic relations with </w:t>
      </w:r>
      <w:r w:rsidRPr="008F7E45">
        <w:rPr>
          <w:rStyle w:val="StyleUnderline"/>
          <w:highlight w:val="cyan"/>
        </w:rPr>
        <w:t>these countries</w:t>
      </w:r>
      <w:r w:rsidRPr="00E328C1">
        <w:rPr>
          <w:sz w:val="8"/>
        </w:rPr>
        <w:t>. Under the previous Ma Ying-</w:t>
      </w:r>
      <w:proofErr w:type="spellStart"/>
      <w:r w:rsidRPr="00E328C1">
        <w:rPr>
          <w:sz w:val="8"/>
        </w:rPr>
        <w:t>jeou</w:t>
      </w:r>
      <w:proofErr w:type="spellEnd"/>
      <w:r w:rsidRPr="00E328C1">
        <w:rPr>
          <w:sz w:val="8"/>
        </w:rPr>
        <w:t xml:space="preserve"> administration, China did not act until shortly before the end of Ma’s time in office. </w:t>
      </w:r>
      <w:r w:rsidRPr="00E328C1">
        <w:rPr>
          <w:rStyle w:val="StyleUnderline"/>
        </w:rPr>
        <w:t>Beijing then stepped up the pace of diplomatic normalization once Tsai Ing-wen came to power in Taiwan</w:t>
      </w:r>
      <w:r w:rsidRPr="00E328C1">
        <w:rPr>
          <w:sz w:val="8"/>
        </w:rPr>
        <w:t xml:space="preserve">. Sao Tome and Principe cut ties with Taiwan in 2016, Panama followed suit in June 2017 and then the Dominican Republic and Burkina Faso did the same in May 2018. The Kingdom of Eswatini (formerly the Kingdom of Swaziland) is now the sole African country to retain diplomatic links with Taiwan – and China is already deepening its relations with the </w:t>
      </w:r>
      <w:proofErr w:type="spellStart"/>
      <w:r w:rsidRPr="00E328C1">
        <w:rPr>
          <w:sz w:val="8"/>
        </w:rPr>
        <w:t>Eswatinian</w:t>
      </w:r>
      <w:proofErr w:type="spellEnd"/>
      <w:r w:rsidRPr="00E328C1">
        <w:rPr>
          <w:sz w:val="8"/>
        </w:rPr>
        <w:t xml:space="preserve"> royal family. For Beijing, May was a good time to have the Dominican Republic and Burkina Faso make the break, enabling it to exert pressure on Taiwan on the second anniversary of Tsai Ing-wen’s inauguration and potentially influence local elections to be held in Taiwan this year.</w:t>
      </w:r>
      <w:r w:rsidR="00E328C1" w:rsidRPr="00E328C1">
        <w:rPr>
          <w:sz w:val="8"/>
        </w:rPr>
        <w:t xml:space="preserve"> </w:t>
      </w:r>
      <w:r w:rsidRPr="00E328C1">
        <w:rPr>
          <w:rStyle w:val="StyleUnderline"/>
        </w:rPr>
        <w:t xml:space="preserve">On entering its second term in 2017, </w:t>
      </w:r>
      <w:r w:rsidRPr="008F7E45">
        <w:rPr>
          <w:rStyle w:val="StyleUnderline"/>
          <w:highlight w:val="cyan"/>
        </w:rPr>
        <w:t>the Chinese administration</w:t>
      </w:r>
      <w:r w:rsidRPr="00E328C1">
        <w:rPr>
          <w:rStyle w:val="StyleUnderline"/>
        </w:rPr>
        <w:t xml:space="preserve"> of Xi Jinping appeared to change its policy towards Taiwan</w:t>
      </w:r>
      <w:r w:rsidRPr="00E328C1">
        <w:rPr>
          <w:sz w:val="8"/>
        </w:rPr>
        <w:t xml:space="preserve">. Previously, the Xi administration had favored dialogue and coordination with the Taiwanese government or the Kuomintang party. But Xi now appears to have dropped this approach. Meanwhile, </w:t>
      </w:r>
      <w:r w:rsidRPr="00E328C1">
        <w:rPr>
          <w:rStyle w:val="Emphasis"/>
        </w:rPr>
        <w:t xml:space="preserve">China </w:t>
      </w:r>
      <w:r w:rsidRPr="008F7E45">
        <w:rPr>
          <w:rStyle w:val="Emphasis"/>
          <w:highlight w:val="cyan"/>
        </w:rPr>
        <w:t>is encouraging countries to sever diplomatic relations with Taiwan</w:t>
      </w:r>
      <w:r w:rsidRPr="00E328C1">
        <w:rPr>
          <w:rStyle w:val="Emphasis"/>
        </w:rPr>
        <w:t xml:space="preserve"> and urging airlines to express Taiwan as part of China.</w:t>
      </w:r>
      <w:r w:rsidRPr="00E328C1">
        <w:rPr>
          <w:sz w:val="8"/>
        </w:rPr>
        <w:t xml:space="preserve"> At the same time, </w:t>
      </w:r>
      <w:r w:rsidRPr="008F7E45">
        <w:rPr>
          <w:rStyle w:val="StyleUnderline"/>
          <w:highlight w:val="cyan"/>
        </w:rPr>
        <w:t>China has presented Taiwan with “31 measures”</w:t>
      </w:r>
      <w:r w:rsidRPr="00E328C1">
        <w:rPr>
          <w:rStyle w:val="StyleUnderline"/>
        </w:rPr>
        <w:t xml:space="preserve"> in an effort to encourage young people and businesspeople without direction </w:t>
      </w:r>
      <w:r w:rsidRPr="008F7E45">
        <w:rPr>
          <w:rStyle w:val="StyleUnderline"/>
          <w:highlight w:val="cyan"/>
        </w:rPr>
        <w:t>to come to “attractive” China</w:t>
      </w:r>
      <w:r w:rsidRPr="00E328C1">
        <w:rPr>
          <w:sz w:val="8"/>
        </w:rPr>
        <w:t xml:space="preserve">. </w:t>
      </w:r>
      <w:r w:rsidRPr="008F7E45">
        <w:rPr>
          <w:rStyle w:val="Emphasis"/>
          <w:highlight w:val="cyan"/>
        </w:rPr>
        <w:t>These are strong jolts</w:t>
      </w:r>
      <w:r w:rsidRPr="00E328C1">
        <w:rPr>
          <w:sz w:val="8"/>
        </w:rPr>
        <w:t>. The current population of Taiwan is just 23 million, yet 2 million live on the Chinese mainland. One wonders how many Taiwanese will move to Mainland China in the coming years.</w:t>
      </w:r>
    </w:p>
    <w:bookmarkEnd w:id="21"/>
    <w:p w:rsidR="00763145" w:rsidRDefault="00763145" w:rsidP="004E7DB6"/>
    <w:p w:rsidR="00C40569" w:rsidRDefault="00C40569" w:rsidP="00C40569">
      <w:pPr>
        <w:pStyle w:val="Heading4"/>
      </w:pPr>
      <w:bookmarkStart w:id="22" w:name="_Hlk11498753"/>
      <w:r>
        <w:t>Taipei is incredibly isolated; no one cares as much and sides with China amid increasing pressure.</w:t>
      </w:r>
    </w:p>
    <w:p w:rsidR="00C40569" w:rsidRPr="00C40569" w:rsidRDefault="00C40569" w:rsidP="00C40569">
      <w:r>
        <w:t xml:space="preserve">Paul </w:t>
      </w:r>
      <w:proofErr w:type="spellStart"/>
      <w:r w:rsidRPr="00C40569">
        <w:rPr>
          <w:rStyle w:val="Style13ptBold"/>
        </w:rPr>
        <w:t>Haenle</w:t>
      </w:r>
      <w:proofErr w:type="spellEnd"/>
      <w:r>
        <w:t>, 6-14-</w:t>
      </w:r>
      <w:r w:rsidRPr="00C40569">
        <w:rPr>
          <w:rStyle w:val="Style13ptBold"/>
        </w:rPr>
        <w:t>2017</w:t>
      </w:r>
      <w:r>
        <w:t>, “</w:t>
      </w:r>
      <w:r w:rsidRPr="00C40569">
        <w:rPr>
          <w:i/>
        </w:rPr>
        <w:t>The World Is Deserting Taiwan. How Should the U.S. Respond?</w:t>
      </w:r>
      <w:r>
        <w:t xml:space="preserve">” </w:t>
      </w:r>
      <w:proofErr w:type="spellStart"/>
      <w:r>
        <w:t>ChinaFile</w:t>
      </w:r>
      <w:proofErr w:type="spellEnd"/>
      <w:r>
        <w:t xml:space="preserve">, </w:t>
      </w:r>
      <w:hyperlink r:id="rId95" w:history="1">
        <w:r w:rsidRPr="00FD616B">
          <w:rPr>
            <w:rStyle w:val="Hyperlink"/>
          </w:rPr>
          <w:t>http://www.chinafile.com/conversation/world-deserting-taiwan-how-should-us-respond</w:t>
        </w:r>
      </w:hyperlink>
      <w:r>
        <w:t>. ZKMSU</w:t>
      </w:r>
    </w:p>
    <w:p w:rsidR="00C40569" w:rsidRPr="00C40569" w:rsidRDefault="00C40569" w:rsidP="00C40569">
      <w:pPr>
        <w:rPr>
          <w:sz w:val="10"/>
        </w:rPr>
      </w:pPr>
      <w:r w:rsidRPr="008F7E45">
        <w:rPr>
          <w:rStyle w:val="Emphasis"/>
          <w:highlight w:val="cyan"/>
        </w:rPr>
        <w:t>Panama’s sudden decision to severe</w:t>
      </w:r>
      <w:r w:rsidRPr="00C40569">
        <w:rPr>
          <w:rStyle w:val="Emphasis"/>
        </w:rPr>
        <w:t xml:space="preserve"> diplomatic </w:t>
      </w:r>
      <w:r w:rsidRPr="008F7E45">
        <w:rPr>
          <w:rStyle w:val="Emphasis"/>
          <w:highlight w:val="cyan"/>
        </w:rPr>
        <w:t>ties with Taiwan and recognize China is a serious setback for Tsai</w:t>
      </w:r>
      <w:r w:rsidRPr="00C40569">
        <w:rPr>
          <w:rStyle w:val="Emphasis"/>
        </w:rPr>
        <w:t xml:space="preserve"> Ing-wen</w:t>
      </w:r>
      <w:r w:rsidRPr="00C40569">
        <w:rPr>
          <w:rStyle w:val="StyleUnderline"/>
        </w:rPr>
        <w:t xml:space="preserve">. </w:t>
      </w:r>
      <w:r w:rsidRPr="008F7E45">
        <w:rPr>
          <w:rStyle w:val="StyleUnderline"/>
          <w:highlight w:val="cyan"/>
        </w:rPr>
        <w:t xml:space="preserve">It marks the third </w:t>
      </w:r>
      <w:proofErr w:type="spellStart"/>
      <w:r w:rsidRPr="008F7E45">
        <w:rPr>
          <w:rStyle w:val="StyleUnderline"/>
          <w:highlight w:val="cyan"/>
        </w:rPr>
        <w:t>diplomatic ally</w:t>
      </w:r>
      <w:proofErr w:type="spellEnd"/>
      <w:r w:rsidRPr="008F7E45">
        <w:rPr>
          <w:rStyle w:val="StyleUnderline"/>
          <w:highlight w:val="cyan"/>
        </w:rPr>
        <w:t xml:space="preserve"> to flip</w:t>
      </w:r>
      <w:r w:rsidRPr="00C40569">
        <w:rPr>
          <w:sz w:val="10"/>
        </w:rPr>
        <w:t xml:space="preserve"> (following the Gambia and Sao Tome and Principe) under her leadership, </w:t>
      </w:r>
      <w:r w:rsidRPr="008F7E45">
        <w:rPr>
          <w:rStyle w:val="Emphasis"/>
          <w:highlight w:val="cyan"/>
        </w:rPr>
        <w:t>and comes shortly after Taiwan failed to receive an invitation to the World Health Assembly</w:t>
      </w:r>
      <w:r w:rsidRPr="00C40569">
        <w:rPr>
          <w:sz w:val="10"/>
        </w:rPr>
        <w:t xml:space="preserve"> in May, for the first time since 2009. Under her predecessor Ma Ing-</w:t>
      </w:r>
      <w:proofErr w:type="spellStart"/>
      <w:r w:rsidRPr="00C40569">
        <w:rPr>
          <w:sz w:val="10"/>
        </w:rPr>
        <w:t>jeou</w:t>
      </w:r>
      <w:proofErr w:type="spellEnd"/>
      <w:r w:rsidRPr="00C40569">
        <w:rPr>
          <w:sz w:val="10"/>
        </w:rPr>
        <w:t xml:space="preserve">, the leader of the KMT, Beijing and Taipei had reached a diplomatic truce not to try to poach the other’s allies. That understanding appears to have been abandoned with the DPP’s election. </w:t>
      </w:r>
      <w:r w:rsidRPr="00C40569">
        <w:rPr>
          <w:rStyle w:val="StyleUnderline"/>
        </w:rPr>
        <w:t xml:space="preserve">Despite Tsai's trip to Central America in January to shore up relationships amid increasing pressure from China, </w:t>
      </w:r>
      <w:r w:rsidRPr="008F7E45">
        <w:rPr>
          <w:rStyle w:val="StyleUnderline"/>
          <w:highlight w:val="cyan"/>
        </w:rPr>
        <w:t xml:space="preserve">there is a risk that other countries </w:t>
      </w:r>
      <w:r w:rsidRPr="00C40569">
        <w:rPr>
          <w:rStyle w:val="StyleUnderline"/>
        </w:rPr>
        <w:t xml:space="preserve">in the region </w:t>
      </w:r>
      <w:r w:rsidRPr="008F7E45">
        <w:rPr>
          <w:rStyle w:val="StyleUnderline"/>
          <w:highlight w:val="cyan"/>
        </w:rPr>
        <w:t>will follow sui</w:t>
      </w:r>
      <w:r w:rsidRPr="00C40569">
        <w:rPr>
          <w:rStyle w:val="StyleUnderline"/>
        </w:rPr>
        <w:t>t</w:t>
      </w:r>
      <w:r w:rsidRPr="00C40569">
        <w:rPr>
          <w:sz w:val="10"/>
        </w:rPr>
        <w:t xml:space="preserve">. </w:t>
      </w:r>
      <w:r w:rsidRPr="008F7E45">
        <w:rPr>
          <w:rStyle w:val="Emphasis"/>
          <w:highlight w:val="cyan"/>
        </w:rPr>
        <w:t>Beijing has made the DPP pay a price for refusing to endorse the 1992 Consensus</w:t>
      </w:r>
      <w:r w:rsidRPr="00C40569">
        <w:rPr>
          <w:sz w:val="10"/>
        </w:rPr>
        <w:t xml:space="preserve">, </w:t>
      </w:r>
      <w:r w:rsidRPr="008F7E45">
        <w:rPr>
          <w:rStyle w:val="StyleUnderline"/>
          <w:highlight w:val="cyan"/>
        </w:rPr>
        <w:t>both in terms of</w:t>
      </w:r>
      <w:r w:rsidRPr="00C40569">
        <w:rPr>
          <w:rStyle w:val="StyleUnderline"/>
        </w:rPr>
        <w:t xml:space="preserve"> bilateral </w:t>
      </w:r>
      <w:r w:rsidRPr="008F7E45">
        <w:rPr>
          <w:rStyle w:val="StyleUnderline"/>
          <w:highlight w:val="cyan"/>
        </w:rPr>
        <w:t>economic engagement and dialogue</w:t>
      </w:r>
      <w:r w:rsidRPr="00C40569">
        <w:rPr>
          <w:rStyle w:val="StyleUnderline"/>
        </w:rPr>
        <w:t xml:space="preserve">, </w:t>
      </w:r>
      <w:r w:rsidRPr="008F7E45">
        <w:rPr>
          <w:rStyle w:val="StyleUnderline"/>
          <w:highlight w:val="cyan"/>
        </w:rPr>
        <w:t>as well as constraining Taiwan's international space</w:t>
      </w:r>
      <w:r w:rsidRPr="00C40569">
        <w:rPr>
          <w:sz w:val="10"/>
        </w:rPr>
        <w:t xml:space="preserve">. </w:t>
      </w:r>
      <w:r w:rsidRPr="008F7E45">
        <w:rPr>
          <w:rStyle w:val="StyleUnderline"/>
          <w:highlight w:val="cyan"/>
        </w:rPr>
        <w:t>This pressure may also be extending to one of Taiwan’s traditional security partners</w:t>
      </w:r>
      <w:r w:rsidRPr="00C40569">
        <w:rPr>
          <w:rStyle w:val="StyleUnderline"/>
        </w:rPr>
        <w:t xml:space="preserve">; Beijing recently announced a trade agreement with </w:t>
      </w:r>
      <w:r w:rsidRPr="008F7E45">
        <w:rPr>
          <w:rStyle w:val="StyleUnderline"/>
          <w:highlight w:val="cyan"/>
        </w:rPr>
        <w:t>Singapore</w:t>
      </w:r>
      <w:r w:rsidRPr="00C40569">
        <w:rPr>
          <w:rStyle w:val="StyleUnderline"/>
        </w:rPr>
        <w:t xml:space="preserve"> after several months of relatively tense relations, partially due to Singapore’s military-to-military ties with Taiwan</w:t>
      </w:r>
      <w:r w:rsidRPr="00C40569">
        <w:rPr>
          <w:sz w:val="10"/>
        </w:rPr>
        <w:t xml:space="preserve">. In the months prior to the 19th Party Congress, </w:t>
      </w:r>
      <w:r w:rsidRPr="008F7E45">
        <w:rPr>
          <w:rStyle w:val="StyleUnderline"/>
          <w:highlight w:val="cyan"/>
        </w:rPr>
        <w:t>it appears that</w:t>
      </w:r>
      <w:r w:rsidRPr="00C40569">
        <w:rPr>
          <w:rStyle w:val="StyleUnderline"/>
        </w:rPr>
        <w:t xml:space="preserve"> President Xi </w:t>
      </w:r>
      <w:r w:rsidRPr="008F7E45">
        <w:rPr>
          <w:rStyle w:val="StyleUnderline"/>
          <w:highlight w:val="cyan"/>
        </w:rPr>
        <w:t>Jinping is increasing pressure</w:t>
      </w:r>
      <w:r w:rsidRPr="00C40569">
        <w:rPr>
          <w:rStyle w:val="StyleUnderline"/>
        </w:rPr>
        <w:t xml:space="preserve"> on Taiwan to show a strong hand and enhance his domestic standing</w:t>
      </w:r>
      <w:r w:rsidRPr="00C40569">
        <w:rPr>
          <w:sz w:val="10"/>
        </w:rPr>
        <w:t xml:space="preserve">. </w:t>
      </w:r>
      <w:r w:rsidRPr="008F7E45">
        <w:rPr>
          <w:rStyle w:val="Emphasis"/>
          <w:highlight w:val="cyan"/>
        </w:rPr>
        <w:t>We should not expect this approach to change</w:t>
      </w:r>
      <w:r w:rsidRPr="00C40569">
        <w:rPr>
          <w:sz w:val="10"/>
        </w:rPr>
        <w:t xml:space="preserve"> after November. In the face of this pressure, U.S. support for our friends on Taiwan, within our one China policy framework, is critical. While President Donald J. Trump has underscored his desire to have a constructive relationship with China and to enhance cooperation with Beijing on North Korea, his administration has sent mixed signals about its policy aims with regard to Taiwan. More needs to be done to push back against changes to the status quo in cross-Strait relations and to encourage Beijing and Taipei to reopen dialogue. The United States has a deep and continuing interest in stable cross-Strait relations and the prosperity of Taiwan, a vibrant democracy and America’s ninth-largest trading partner.</w:t>
      </w:r>
    </w:p>
    <w:bookmarkEnd w:id="22"/>
    <w:p w:rsidR="00C40569" w:rsidRDefault="00C40569" w:rsidP="00C40569"/>
    <w:p w:rsidR="00C40569" w:rsidRPr="00C40569" w:rsidRDefault="00C40569" w:rsidP="00C40569"/>
    <w:p w:rsidR="00D7667D" w:rsidRDefault="00D7667D" w:rsidP="00D7667D">
      <w:pPr>
        <w:pStyle w:val="Heading3"/>
      </w:pPr>
      <w:r>
        <w:t xml:space="preserve">Link Turn: </w:t>
      </w:r>
      <w:r w:rsidR="00707E64">
        <w:t>Hypocrisy</w:t>
      </w:r>
    </w:p>
    <w:p w:rsidR="00D7667D" w:rsidRDefault="004278D7" w:rsidP="004278D7">
      <w:pPr>
        <w:pStyle w:val="Heading4"/>
      </w:pPr>
      <w:r>
        <w:t xml:space="preserve">New arms sales to Taiwan suggests a formal recognition </w:t>
      </w:r>
      <w:r w:rsidR="00E611A6">
        <w:t>of the island which is directly against the United States’ agreement to not do just that. This inconsistency inevitably makes the US seem unreliable in every instance.</w:t>
      </w:r>
    </w:p>
    <w:p w:rsidR="00E611A6" w:rsidRPr="00E611A6" w:rsidRDefault="00E611A6" w:rsidP="00E611A6">
      <w:r>
        <w:t xml:space="preserve">Dan </w:t>
      </w:r>
      <w:proofErr w:type="spellStart"/>
      <w:r w:rsidRPr="00E611A6">
        <w:rPr>
          <w:rStyle w:val="Style13ptBold"/>
        </w:rPr>
        <w:t>Steinbock</w:t>
      </w:r>
      <w:proofErr w:type="spellEnd"/>
      <w:r>
        <w:t>, 6-14-</w:t>
      </w:r>
      <w:r w:rsidRPr="00E611A6">
        <w:rPr>
          <w:rStyle w:val="Style13ptBold"/>
        </w:rPr>
        <w:t>2019</w:t>
      </w:r>
      <w:r>
        <w:t>, “</w:t>
      </w:r>
      <w:r w:rsidRPr="00E611A6">
        <w:rPr>
          <w:i/>
        </w:rPr>
        <w:t>The Privatization of US Indo-Pacific Vision: Project 2049, Armitage, Budget Ploys and Taiwan Nexus</w:t>
      </w:r>
      <w:r>
        <w:t xml:space="preserve">,” Foreign Policy Journal, </w:t>
      </w:r>
      <w:hyperlink r:id="rId96" w:history="1">
        <w:r w:rsidRPr="00FD616B">
          <w:rPr>
            <w:rStyle w:val="Hyperlink"/>
          </w:rPr>
          <w:t>https://www.foreignpolicyjournal.com/2019/06/14/the-privatization-of-us-indo-pacific-vision-project-2049-armitage-budget-ploys-and-taiwan-nexus/</w:t>
        </w:r>
      </w:hyperlink>
      <w:r>
        <w:t>. ZKMSU</w:t>
      </w:r>
    </w:p>
    <w:p w:rsidR="00E611A6" w:rsidRPr="00E611A6" w:rsidRDefault="00E611A6" w:rsidP="00E611A6">
      <w:pPr>
        <w:rPr>
          <w:sz w:val="8"/>
        </w:rPr>
      </w:pPr>
      <w:r w:rsidRPr="008F7E45">
        <w:rPr>
          <w:rStyle w:val="StyleUnderline"/>
          <w:highlight w:val="cyan"/>
        </w:rPr>
        <w:t>Recently</w:t>
      </w:r>
      <w:r w:rsidRPr="00E611A6">
        <w:rPr>
          <w:rStyle w:val="StyleUnderline"/>
        </w:rPr>
        <w:t xml:space="preserve">, </w:t>
      </w:r>
      <w:r w:rsidRPr="008F7E45">
        <w:rPr>
          <w:rStyle w:val="StyleUnderline"/>
          <w:highlight w:val="cyan"/>
        </w:rPr>
        <w:t>the Pentagon</w:t>
      </w:r>
      <w:r w:rsidRPr="00E611A6">
        <w:rPr>
          <w:rStyle w:val="StyleUnderline"/>
        </w:rPr>
        <w:t xml:space="preserve"> and State Department informally </w:t>
      </w:r>
      <w:r w:rsidRPr="008F7E45">
        <w:rPr>
          <w:rStyle w:val="StyleUnderline"/>
          <w:highlight w:val="cyan"/>
        </w:rPr>
        <w:t>notified Congress of a potential $2 billion deal with Taiwan</w:t>
      </w:r>
      <w:r w:rsidRPr="00E611A6">
        <w:rPr>
          <w:sz w:val="8"/>
        </w:rPr>
        <w:t xml:space="preserve">, which includes the first-time sale of one of the US Army’s top tanks, drawing protests from China. In the Shangri-La Dialogue, which took place only days before, </w:t>
      </w:r>
      <w:r w:rsidRPr="00E611A6">
        <w:rPr>
          <w:rStyle w:val="Emphasis"/>
        </w:rPr>
        <w:t xml:space="preserve">Acting Defense Secretary Patrick </w:t>
      </w:r>
      <w:r w:rsidRPr="008F7E45">
        <w:rPr>
          <w:rStyle w:val="Emphasis"/>
          <w:highlight w:val="cyan"/>
        </w:rPr>
        <w:t>Shanahan pledged the United States would no longer “tiptoe” around Chinese behavior</w:t>
      </w:r>
      <w:r w:rsidRPr="00E611A6">
        <w:rPr>
          <w:rStyle w:val="Emphasis"/>
        </w:rPr>
        <w:t xml:space="preserve"> in Asia </w:t>
      </w:r>
      <w:r w:rsidRPr="008F7E45">
        <w:rPr>
          <w:rStyle w:val="Emphasis"/>
          <w:highlight w:val="cyan"/>
        </w:rPr>
        <w:t>and warned about the new US “toolkit of coercion.”</w:t>
      </w:r>
      <w:r w:rsidRPr="00E611A6">
        <w:rPr>
          <w:sz w:val="8"/>
        </w:rPr>
        <w:t xml:space="preserve"> </w:t>
      </w:r>
      <w:r w:rsidRPr="008F7E45">
        <w:rPr>
          <w:rStyle w:val="Emphasis"/>
          <w:highlight w:val="cyan"/>
        </w:rPr>
        <w:t>Here’s the real key</w:t>
      </w:r>
      <w:r w:rsidRPr="00E611A6">
        <w:rPr>
          <w:rStyle w:val="Emphasis"/>
        </w:rPr>
        <w:t xml:space="preserve"> to the new Indo-Pacific stance, </w:t>
      </w:r>
      <w:r w:rsidRPr="008F7E45">
        <w:rPr>
          <w:rStyle w:val="Emphasis"/>
          <w:highlight w:val="cyan"/>
        </w:rPr>
        <w:t>however</w:t>
      </w:r>
      <w:r w:rsidRPr="00E611A6">
        <w:rPr>
          <w:rStyle w:val="Emphasis"/>
        </w:rPr>
        <w:t xml:space="preserve">: </w:t>
      </w:r>
      <w:r w:rsidRPr="008F7E45">
        <w:rPr>
          <w:rStyle w:val="Emphasis"/>
          <w:highlight w:val="cyan"/>
        </w:rPr>
        <w:t>While emphasizing US commitment to the region</w:t>
      </w:r>
      <w:r w:rsidRPr="00E611A6">
        <w:rPr>
          <w:rStyle w:val="Emphasis"/>
        </w:rPr>
        <w:t xml:space="preserve">, </w:t>
      </w:r>
      <w:r w:rsidRPr="008F7E45">
        <w:rPr>
          <w:rStyle w:val="Emphasis"/>
          <w:highlight w:val="cyan"/>
        </w:rPr>
        <w:t>Shanahan urged US allies and partners to increase defense spending</w:t>
      </w:r>
      <w:r w:rsidRPr="00E611A6">
        <w:rPr>
          <w:sz w:val="8"/>
        </w:rPr>
        <w:t xml:space="preserve">. </w:t>
      </w:r>
      <w:r w:rsidRPr="008F7E45">
        <w:rPr>
          <w:rStyle w:val="StyleUnderline"/>
          <w:highlight w:val="cyan"/>
        </w:rPr>
        <w:t>What the Trump administration calls “burden sharing” is predicated on the idea that Asian economies should increasingly “buy American” military hardware from Pentagon contractors</w:t>
      </w:r>
      <w:r w:rsidRPr="00E611A6">
        <w:rPr>
          <w:rStyle w:val="StyleUnderline"/>
        </w:rPr>
        <w:t xml:space="preserve">, </w:t>
      </w:r>
      <w:r w:rsidRPr="008F7E45">
        <w:rPr>
          <w:rStyle w:val="StyleUnderline"/>
          <w:highlight w:val="cyan"/>
        </w:rPr>
        <w:t xml:space="preserve">even if it would </w:t>
      </w:r>
      <w:r w:rsidRPr="008F7E45">
        <w:rPr>
          <w:rStyle w:val="Emphasis"/>
          <w:highlight w:val="cyan"/>
        </w:rPr>
        <w:t xml:space="preserve">split the region and </w:t>
      </w:r>
      <w:r w:rsidRPr="00E611A6">
        <w:rPr>
          <w:rStyle w:val="Emphasis"/>
        </w:rPr>
        <w:t>undermine the promise of the Asian Century.</w:t>
      </w:r>
      <w:r w:rsidRPr="00E611A6">
        <w:rPr>
          <w:sz w:val="8"/>
        </w:rPr>
        <w:t xml:space="preserve"> How did private military interests capture Pentagon’s Indo-Pacific policy? Project 2049, Armitage and China as a budget ploy Secretary Shanahan got his post only last January. That’s when Jim Mattis left the job over policy differences with President Trump. Shanahan is the public face of the “new” US Indo-Pacific strategy, but not necessarily its architect. The credit should go to Steve Bannon, President Trump’s former chief strategist and American far-right’s leading spokesman who predicted in 2016 that the United States and China will fight a war within the next 10 years. </w:t>
      </w:r>
      <w:r w:rsidRPr="00E611A6">
        <w:rPr>
          <w:rStyle w:val="StyleUnderline"/>
        </w:rPr>
        <w:t xml:space="preserve">To </w:t>
      </w:r>
      <w:r w:rsidRPr="008F7E45">
        <w:rPr>
          <w:rStyle w:val="StyleUnderline"/>
          <w:highlight w:val="cyan"/>
        </w:rPr>
        <w:t>ensure the path to war</w:t>
      </w:r>
      <w:r w:rsidRPr="00E611A6">
        <w:rPr>
          <w:rStyle w:val="StyleUnderline"/>
        </w:rPr>
        <w:t xml:space="preserve"> before he was forced out from the White House, Bannon was able to have his candidate, Randall </w:t>
      </w:r>
      <w:proofErr w:type="spellStart"/>
      <w:r w:rsidRPr="00E611A6">
        <w:rPr>
          <w:rStyle w:val="StyleUnderline"/>
        </w:rPr>
        <w:t>Schriver</w:t>
      </w:r>
      <w:proofErr w:type="spellEnd"/>
      <w:r w:rsidRPr="00E611A6">
        <w:rPr>
          <w:rStyle w:val="StyleUnderline"/>
        </w:rPr>
        <w:t>, appointed as Pentagon’s top chief for Asia</w:t>
      </w:r>
      <w:r w:rsidRPr="00E611A6">
        <w:rPr>
          <w:sz w:val="8"/>
        </w:rPr>
        <w:t xml:space="preserve">. </w:t>
      </w:r>
      <w:r w:rsidRPr="00E611A6">
        <w:rPr>
          <w:rStyle w:val="StyleUnderline"/>
        </w:rPr>
        <w:t xml:space="preserve">Now </w:t>
      </w:r>
      <w:proofErr w:type="spellStart"/>
      <w:r w:rsidRPr="00E611A6">
        <w:rPr>
          <w:rStyle w:val="StyleUnderline"/>
        </w:rPr>
        <w:t>Schriver</w:t>
      </w:r>
      <w:proofErr w:type="spellEnd"/>
      <w:r w:rsidRPr="00E611A6">
        <w:rPr>
          <w:rStyle w:val="StyleUnderline"/>
        </w:rPr>
        <w:t xml:space="preserve"> serves as Assistant Secretary of Defense for Indo-Pacific Security Affairs</w:t>
      </w:r>
      <w:r w:rsidRPr="00E611A6">
        <w:rPr>
          <w:sz w:val="8"/>
        </w:rPr>
        <w:t xml:space="preserve">. For years, </w:t>
      </w:r>
      <w:proofErr w:type="spellStart"/>
      <w:r w:rsidRPr="00E611A6">
        <w:rPr>
          <w:sz w:val="8"/>
        </w:rPr>
        <w:t>Schriver</w:t>
      </w:r>
      <w:proofErr w:type="spellEnd"/>
      <w:r w:rsidRPr="00E611A6">
        <w:rPr>
          <w:sz w:val="8"/>
        </w:rPr>
        <w:t xml:space="preserve"> has been known as a “critic of China and a friend of Taiwan.” In the early 2000s, the military veteran worked on the Bush-Cheney campaign in the Asia policy team, until Deputy Secretary of State Richard Armitage hired him as his chief of staff. Armitage’s distinguished career has been overshadowed by moral lapses—from allegations of heroin dealing in Vietnam and regime change in Iraq in the ‘90s to the Plame Affair and pushing arms sales in Taiwan against US government-designated buys. When the two launched their Project 2049 Institute in 2008, Armitage became its chairman and his protégé </w:t>
      </w:r>
      <w:proofErr w:type="spellStart"/>
      <w:r w:rsidRPr="00E611A6">
        <w:rPr>
          <w:sz w:val="8"/>
        </w:rPr>
        <w:t>Schriver</w:t>
      </w:r>
      <w:proofErr w:type="spellEnd"/>
      <w:r w:rsidRPr="00E611A6">
        <w:rPr>
          <w:sz w:val="8"/>
        </w:rPr>
        <w:t xml:space="preserve"> its president. For a decade, the Institute pushed hard for a tougher diplomatic approach against China and increased military sales to Asian countries, particularly Taiwan. This stance led to President-elect Trump’s controversial call to President Tsai in December, which bolstered her lingering ratings ahead of the 2020 election, fostering a tougher line against China. China as a budget ploy After the 2018 National Defense Strategy defined China as a “strategic competitor,” </w:t>
      </w:r>
      <w:proofErr w:type="spellStart"/>
      <w:r w:rsidRPr="00E611A6">
        <w:rPr>
          <w:sz w:val="8"/>
        </w:rPr>
        <w:t>Schriver</w:t>
      </w:r>
      <w:proofErr w:type="spellEnd"/>
      <w:r w:rsidRPr="00E611A6">
        <w:rPr>
          <w:sz w:val="8"/>
        </w:rPr>
        <w:t xml:space="preserve"> introduced in May Pentagon’s 2019 China Military Power Report, which deemed that China has embarked on a 30-year program to eclipse the United States as the preeminent military power in the Indo-Pacific region. Based </w:t>
      </w:r>
      <w:r w:rsidRPr="008F7E45">
        <w:rPr>
          <w:rStyle w:val="StyleUnderline"/>
          <w:highlight w:val="cyan"/>
        </w:rPr>
        <w:t>on unspecified observations</w:t>
      </w:r>
      <w:r w:rsidRPr="00E611A6">
        <w:rPr>
          <w:rStyle w:val="StyleUnderline"/>
        </w:rPr>
        <w:t xml:space="preserve">, </w:t>
      </w:r>
      <w:r w:rsidRPr="008F7E45">
        <w:rPr>
          <w:rStyle w:val="StyleUnderline"/>
          <w:highlight w:val="cyan"/>
        </w:rPr>
        <w:t>the Report</w:t>
      </w:r>
      <w:r w:rsidRPr="00E611A6">
        <w:rPr>
          <w:rStyle w:val="StyleUnderline"/>
        </w:rPr>
        <w:t xml:space="preserve"> misunderstood—or </w:t>
      </w:r>
      <w:r w:rsidRPr="008F7E45">
        <w:rPr>
          <w:rStyle w:val="StyleUnderline"/>
          <w:highlight w:val="cyan"/>
        </w:rPr>
        <w:t>purposefully misrepresented</w:t>
      </w:r>
      <w:r w:rsidRPr="00E611A6">
        <w:rPr>
          <w:rStyle w:val="StyleUnderline"/>
        </w:rPr>
        <w:t>—</w:t>
      </w:r>
      <w:r w:rsidRPr="008F7E45">
        <w:rPr>
          <w:rStyle w:val="StyleUnderline"/>
          <w:highlight w:val="cyan"/>
        </w:rPr>
        <w:t>China’s stated goal of becoming a world-class military</w:t>
      </w:r>
      <w:r w:rsidRPr="00E611A6">
        <w:rPr>
          <w:rStyle w:val="StyleUnderline"/>
        </w:rPr>
        <w:t xml:space="preserve"> by 2049 as the fulfillment of the neoconservative fear that China sought to overthrow the US in the global arena.</w:t>
      </w:r>
      <w:r>
        <w:rPr>
          <w:rStyle w:val="StyleUnderline"/>
        </w:rPr>
        <w:t xml:space="preserve"> </w:t>
      </w:r>
      <w:r w:rsidRPr="00E611A6">
        <w:rPr>
          <w:sz w:val="8"/>
        </w:rPr>
        <w:t xml:space="preserve">Consummate military veterans were quick to call the bluff. </w:t>
      </w:r>
      <w:r w:rsidRPr="00E611A6">
        <w:rPr>
          <w:rStyle w:val="StyleUnderline"/>
        </w:rPr>
        <w:t xml:space="preserve">Col. Lawrence </w:t>
      </w:r>
      <w:r w:rsidRPr="008F7E45">
        <w:rPr>
          <w:rStyle w:val="StyleUnderline"/>
          <w:highlight w:val="cyan"/>
        </w:rPr>
        <w:t>Wilkerson</w:t>
      </w:r>
      <w:r w:rsidRPr="00E611A6">
        <w:rPr>
          <w:sz w:val="8"/>
        </w:rPr>
        <w:t xml:space="preserve">, former chief of staff of Secretary of State Colin Powell, </w:t>
      </w:r>
      <w:r w:rsidRPr="008F7E45">
        <w:rPr>
          <w:rStyle w:val="Emphasis"/>
          <w:highlight w:val="cyan"/>
        </w:rPr>
        <w:t>called the Report an exercise in “hypocrisy.”</w:t>
      </w:r>
      <w:r w:rsidRPr="00E611A6">
        <w:rPr>
          <w:rStyle w:val="Emphasis"/>
        </w:rPr>
        <w:t xml:space="preserve"> “</w:t>
      </w:r>
      <w:r w:rsidRPr="008F7E45">
        <w:rPr>
          <w:rStyle w:val="Emphasis"/>
          <w:highlight w:val="cyan"/>
        </w:rPr>
        <w:t>This is all about money</w:t>
      </w:r>
      <w:r w:rsidRPr="00E611A6">
        <w:rPr>
          <w:rStyle w:val="Emphasis"/>
        </w:rPr>
        <w:t>,”</w:t>
      </w:r>
      <w:r w:rsidRPr="00E611A6">
        <w:rPr>
          <w:sz w:val="8"/>
        </w:rPr>
        <w:t xml:space="preserve"> said Wilkerson. </w:t>
      </w:r>
      <w:r w:rsidRPr="00E611A6">
        <w:rPr>
          <w:rStyle w:val="Emphasis"/>
        </w:rPr>
        <w:t>“</w:t>
      </w:r>
      <w:r w:rsidRPr="008F7E45">
        <w:rPr>
          <w:rStyle w:val="Emphasis"/>
          <w:highlight w:val="cyan"/>
        </w:rPr>
        <w:t>This is a budget ploy</w:t>
      </w:r>
      <w:r w:rsidRPr="00E611A6">
        <w:rPr>
          <w:rStyle w:val="Emphasis"/>
        </w:rPr>
        <w:t xml:space="preserve">.” </w:t>
      </w:r>
      <w:r w:rsidRPr="00E611A6">
        <w:rPr>
          <w:sz w:val="8"/>
        </w:rPr>
        <w:t xml:space="preserve">Wilkerson also warned that </w:t>
      </w:r>
      <w:r w:rsidRPr="00E611A6">
        <w:rPr>
          <w:rStyle w:val="StyleUnderline"/>
        </w:rPr>
        <w:t>the Trump administration’s combative attitude toward China increases the potential for a seemingly “inevitable” fight</w:t>
      </w:r>
      <w:r w:rsidRPr="00E611A6">
        <w:rPr>
          <w:sz w:val="8"/>
        </w:rPr>
        <w:t>.</w:t>
      </w:r>
    </w:p>
    <w:p w:rsidR="00E611A6" w:rsidRDefault="00E611A6" w:rsidP="00E611A6"/>
    <w:p w:rsidR="000A228B" w:rsidRDefault="000A228B" w:rsidP="000A228B">
      <w:pPr>
        <w:pStyle w:val="Heading4"/>
      </w:pPr>
      <w:r>
        <w:t>The US and China have had three communiques in the past, all of which the US is disobeying. This creates mass inconsistency in every deal for the US.</w:t>
      </w:r>
    </w:p>
    <w:p w:rsidR="000A228B" w:rsidRPr="000A228B" w:rsidRDefault="000A228B" w:rsidP="000A228B">
      <w:r>
        <w:t xml:space="preserve">Mu </w:t>
      </w:r>
      <w:proofErr w:type="spellStart"/>
      <w:r w:rsidRPr="000A228B">
        <w:rPr>
          <w:rStyle w:val="Style13ptBold"/>
        </w:rPr>
        <w:t>Xuequan</w:t>
      </w:r>
      <w:proofErr w:type="spellEnd"/>
      <w:r>
        <w:t>, 5-27-</w:t>
      </w:r>
      <w:r w:rsidRPr="000A228B">
        <w:rPr>
          <w:rStyle w:val="Style13ptBold"/>
        </w:rPr>
        <w:t>2019</w:t>
      </w:r>
      <w:r>
        <w:t>, “</w:t>
      </w:r>
      <w:r w:rsidRPr="000A228B">
        <w:rPr>
          <w:i/>
        </w:rPr>
        <w:t>China strongly opposes official contact between U.S., Taiwan: spokesperson</w:t>
      </w:r>
      <w:r>
        <w:t xml:space="preserve">,” </w:t>
      </w:r>
      <w:proofErr w:type="spellStart"/>
      <w:r>
        <w:t>XinhuaNet</w:t>
      </w:r>
      <w:proofErr w:type="spellEnd"/>
      <w:r>
        <w:t xml:space="preserve">, </w:t>
      </w:r>
      <w:hyperlink r:id="rId97" w:history="1">
        <w:r w:rsidRPr="00FD616B">
          <w:rPr>
            <w:rStyle w:val="Hyperlink"/>
          </w:rPr>
          <w:t>http://www.xinhuanet.com/english/2019-05/27/c_138094635.htm</w:t>
        </w:r>
      </w:hyperlink>
      <w:r>
        <w:t>. ZKMSU</w:t>
      </w:r>
    </w:p>
    <w:p w:rsidR="000A228B" w:rsidRPr="000A228B" w:rsidRDefault="000A228B" w:rsidP="000A228B">
      <w:pPr>
        <w:rPr>
          <w:sz w:val="10"/>
        </w:rPr>
      </w:pPr>
      <w:r w:rsidRPr="000A228B">
        <w:rPr>
          <w:sz w:val="10"/>
        </w:rPr>
        <w:t xml:space="preserve">BEIJING, May 27 (Xinhua) -- </w:t>
      </w:r>
      <w:r w:rsidRPr="008F7E45">
        <w:rPr>
          <w:rStyle w:val="StyleUnderline"/>
          <w:highlight w:val="cyan"/>
        </w:rPr>
        <w:t>China</w:t>
      </w:r>
      <w:r w:rsidRPr="000A228B">
        <w:rPr>
          <w:rStyle w:val="StyleUnderline"/>
        </w:rPr>
        <w:t xml:space="preserve"> on Monday </w:t>
      </w:r>
      <w:r w:rsidRPr="008F7E45">
        <w:rPr>
          <w:rStyle w:val="StyleUnderline"/>
          <w:highlight w:val="cyan"/>
        </w:rPr>
        <w:t>voiced its firm opposition to official contact between the United States and Taiwan "in any form"</w:t>
      </w:r>
      <w:r w:rsidRPr="000A228B">
        <w:rPr>
          <w:rStyle w:val="StyleUnderline"/>
        </w:rPr>
        <w:t xml:space="preserve"> and "under any excuse."</w:t>
      </w:r>
      <w:r>
        <w:rPr>
          <w:rStyle w:val="StyleUnderline"/>
        </w:rPr>
        <w:t xml:space="preserve"> </w:t>
      </w:r>
      <w:r w:rsidRPr="000A228B">
        <w:rPr>
          <w:sz w:val="10"/>
        </w:rPr>
        <w:t>"</w:t>
      </w:r>
      <w:r w:rsidRPr="008F7E45">
        <w:rPr>
          <w:rStyle w:val="StyleUnderline"/>
          <w:highlight w:val="cyan"/>
        </w:rPr>
        <w:t>China is</w:t>
      </w:r>
      <w:r w:rsidRPr="000A228B">
        <w:rPr>
          <w:rStyle w:val="StyleUnderline"/>
        </w:rPr>
        <w:t xml:space="preserve"> strongly dissatisfied with and </w:t>
      </w:r>
      <w:r w:rsidRPr="008F7E45">
        <w:rPr>
          <w:rStyle w:val="StyleUnderline"/>
          <w:highlight w:val="cyan"/>
        </w:rPr>
        <w:t>resolutely opposed to it</w:t>
      </w:r>
      <w:r w:rsidRPr="000A228B">
        <w:rPr>
          <w:sz w:val="10"/>
        </w:rPr>
        <w:t xml:space="preserve">," Foreign Ministry spokesperson Lu Kang said at a news briefing. According to reports, </w:t>
      </w:r>
      <w:r w:rsidRPr="008F7E45">
        <w:rPr>
          <w:rStyle w:val="StyleUnderline"/>
          <w:highlight w:val="cyan"/>
        </w:rPr>
        <w:t>Taiwan claimed that</w:t>
      </w:r>
      <w:r w:rsidRPr="000A228B">
        <w:rPr>
          <w:rStyle w:val="StyleUnderline"/>
        </w:rPr>
        <w:t xml:space="preserve"> U.S. National Security Advisor John </w:t>
      </w:r>
      <w:r w:rsidRPr="008F7E45">
        <w:rPr>
          <w:rStyle w:val="StyleUnderline"/>
          <w:highlight w:val="cyan"/>
        </w:rPr>
        <w:t>Bolton has recently held talks with his Taiwan "counterpart</w:t>
      </w:r>
      <w:r w:rsidRPr="000A228B">
        <w:rPr>
          <w:rStyle w:val="StyleUnderline"/>
        </w:rPr>
        <w:t>."</w:t>
      </w:r>
      <w:r>
        <w:rPr>
          <w:rStyle w:val="StyleUnderline"/>
        </w:rPr>
        <w:t xml:space="preserve"> </w:t>
      </w:r>
      <w:r w:rsidRPr="000A228B">
        <w:rPr>
          <w:sz w:val="10"/>
        </w:rPr>
        <w:t xml:space="preserve">In response, </w:t>
      </w:r>
      <w:r w:rsidRPr="008F7E45">
        <w:rPr>
          <w:rStyle w:val="Emphasis"/>
          <w:highlight w:val="cyan"/>
        </w:rPr>
        <w:t>Lu said the U.S. government has clearly recognized the government of the People's Republic of China as the sole legal government representing</w:t>
      </w:r>
      <w:r w:rsidRPr="000A228B">
        <w:rPr>
          <w:rStyle w:val="Emphasis"/>
        </w:rPr>
        <w:t xml:space="preserve"> the whole of </w:t>
      </w:r>
      <w:r w:rsidRPr="008F7E45">
        <w:rPr>
          <w:rStyle w:val="Emphasis"/>
          <w:highlight w:val="cyan"/>
        </w:rPr>
        <w:t>China</w:t>
      </w:r>
      <w:r w:rsidRPr="000A228B">
        <w:rPr>
          <w:sz w:val="10"/>
        </w:rPr>
        <w:t xml:space="preserve">, and promised it will only maintain unofficial contacts with Taiwan. </w:t>
      </w:r>
      <w:proofErr w:type="gramStart"/>
      <w:r w:rsidRPr="008F7E45">
        <w:rPr>
          <w:rStyle w:val="StyleUnderline"/>
          <w:highlight w:val="cyan"/>
        </w:rPr>
        <w:t>So</w:t>
      </w:r>
      <w:proofErr w:type="gramEnd"/>
      <w:r w:rsidRPr="008F7E45">
        <w:rPr>
          <w:rStyle w:val="StyleUnderline"/>
          <w:highlight w:val="cyan"/>
        </w:rPr>
        <w:t xml:space="preserve"> Bolton and</w:t>
      </w:r>
      <w:r w:rsidRPr="000A228B">
        <w:rPr>
          <w:rStyle w:val="StyleUnderline"/>
        </w:rPr>
        <w:t xml:space="preserve"> David </w:t>
      </w:r>
      <w:r w:rsidRPr="008F7E45">
        <w:rPr>
          <w:rStyle w:val="StyleUnderline"/>
          <w:highlight w:val="cyan"/>
        </w:rPr>
        <w:t>Lee can't be "counterparts</w:t>
      </w:r>
      <w:r w:rsidRPr="000A228B">
        <w:rPr>
          <w:sz w:val="10"/>
        </w:rPr>
        <w:t xml:space="preserve">," he noted. </w:t>
      </w:r>
      <w:r w:rsidRPr="008F7E45">
        <w:rPr>
          <w:rStyle w:val="Emphasis"/>
          <w:highlight w:val="cyan"/>
        </w:rPr>
        <w:t>The one-China principle constitutes the political foundation of Sino-U.S. relations</w:t>
      </w:r>
      <w:r w:rsidRPr="000A228B">
        <w:rPr>
          <w:sz w:val="10"/>
        </w:rPr>
        <w:t>, Lu said. "</w:t>
      </w:r>
      <w:r w:rsidRPr="000A228B">
        <w:rPr>
          <w:rStyle w:val="StyleUnderline"/>
        </w:rPr>
        <w:t>We are also firmly opposed to any attempt to create 'two Chinas' or 'one China, one Taiwan.' Our position is clear and steadfast</w:t>
      </w:r>
      <w:r w:rsidRPr="000A228B">
        <w:rPr>
          <w:sz w:val="10"/>
        </w:rPr>
        <w:t>." "</w:t>
      </w:r>
      <w:r w:rsidRPr="008F7E45">
        <w:rPr>
          <w:rStyle w:val="Emphasis"/>
          <w:highlight w:val="cyan"/>
        </w:rPr>
        <w:t>We</w:t>
      </w:r>
      <w:r w:rsidRPr="000A228B">
        <w:rPr>
          <w:rStyle w:val="Emphasis"/>
        </w:rPr>
        <w:t xml:space="preserve"> once again </w:t>
      </w:r>
      <w:r w:rsidRPr="008F7E45">
        <w:rPr>
          <w:rStyle w:val="Emphasis"/>
          <w:highlight w:val="cyan"/>
        </w:rPr>
        <w:t>urge the U.S. side to adhere to the one-China principle and the three joint communiques between the two countries</w:t>
      </w:r>
      <w:r w:rsidRPr="000A228B">
        <w:rPr>
          <w:sz w:val="10"/>
        </w:rPr>
        <w:t xml:space="preserve">, stop official contact or substantively upgrading relations with Taiwan, prudently and properly handle Taiwan-related issues </w:t>
      </w:r>
      <w:r w:rsidRPr="008F7E45">
        <w:rPr>
          <w:rStyle w:val="StyleUnderline"/>
          <w:highlight w:val="cyan"/>
        </w:rPr>
        <w:t>to avoid negative influence on</w:t>
      </w:r>
      <w:r w:rsidRPr="000A228B">
        <w:rPr>
          <w:rStyle w:val="StyleUnderline"/>
        </w:rPr>
        <w:t xml:space="preserve"> Sino-U.S. </w:t>
      </w:r>
      <w:r w:rsidRPr="008F7E45">
        <w:rPr>
          <w:rStyle w:val="StyleUnderline"/>
          <w:highlight w:val="cyan"/>
        </w:rPr>
        <w:t>relations</w:t>
      </w:r>
      <w:r w:rsidRPr="000A228B">
        <w:rPr>
          <w:rStyle w:val="StyleUnderline"/>
        </w:rPr>
        <w:t xml:space="preserve"> and the two countries' cooperation in major areas</w:t>
      </w:r>
      <w:r w:rsidRPr="000A228B">
        <w:rPr>
          <w:sz w:val="10"/>
        </w:rPr>
        <w:t>," he said.</w:t>
      </w:r>
    </w:p>
    <w:p w:rsidR="00BF2FE4" w:rsidRDefault="00BF2FE4" w:rsidP="00BF2FE4"/>
    <w:p w:rsidR="0057133D" w:rsidRPr="0057133D" w:rsidRDefault="00CC7BFA" w:rsidP="0057133D">
      <w:pPr>
        <w:pStyle w:val="Heading2"/>
      </w:pPr>
      <w:r>
        <w:t>A2: Fill-In DA</w:t>
      </w:r>
    </w:p>
    <w:p w:rsidR="00CC7BFA" w:rsidRDefault="0057133D" w:rsidP="00D7667D">
      <w:pPr>
        <w:pStyle w:val="Heading3"/>
      </w:pPr>
      <w:r>
        <w:t>Non-unique/</w:t>
      </w:r>
      <w:r w:rsidR="00D7667D">
        <w:t>No Link: Russia</w:t>
      </w:r>
      <w:r>
        <w:t xml:space="preserve"> Doesn’t Care About Taiwan</w:t>
      </w:r>
    </w:p>
    <w:p w:rsidR="008A28EA" w:rsidRDefault="008A28EA" w:rsidP="008A28EA">
      <w:pPr>
        <w:pStyle w:val="Heading4"/>
      </w:pPr>
      <w:r>
        <w:t>Russia constantly fails to get involved in Southeast Asia and its economic slowdown prevents any arms sales in the region from gaining a foothold.</w:t>
      </w:r>
    </w:p>
    <w:p w:rsidR="008A28EA" w:rsidRPr="008A28EA" w:rsidRDefault="008A28EA" w:rsidP="008A28EA">
      <w:r>
        <w:t xml:space="preserve">Richard </w:t>
      </w:r>
      <w:r w:rsidRPr="008A28EA">
        <w:rPr>
          <w:rStyle w:val="Style13ptBold"/>
        </w:rPr>
        <w:t>Weitz</w:t>
      </w:r>
      <w:r>
        <w:t>, 1-5-</w:t>
      </w:r>
      <w:r w:rsidRPr="008A28EA">
        <w:rPr>
          <w:rStyle w:val="Style13ptBold"/>
        </w:rPr>
        <w:t>2016</w:t>
      </w:r>
      <w:r>
        <w:t>, “</w:t>
      </w:r>
      <w:r w:rsidRPr="008A28EA">
        <w:rPr>
          <w:i/>
        </w:rPr>
        <w:t>Putin’s Perennial Pivot Problem</w:t>
      </w:r>
      <w:r>
        <w:t xml:space="preserve">,” The Diplomat, </w:t>
      </w:r>
      <w:hyperlink r:id="rId98" w:history="1">
        <w:r w:rsidRPr="00FD616B">
          <w:rPr>
            <w:rStyle w:val="Hyperlink"/>
          </w:rPr>
          <w:t>https://thediplomat.com/2016/01/putins-perennial-pivot-problem/</w:t>
        </w:r>
      </w:hyperlink>
      <w:r>
        <w:t>. ZKMSU</w:t>
      </w:r>
    </w:p>
    <w:p w:rsidR="00D7667D" w:rsidRPr="0067649C" w:rsidRDefault="008A28EA" w:rsidP="00D7667D">
      <w:pPr>
        <w:rPr>
          <w:sz w:val="10"/>
        </w:rPr>
      </w:pPr>
      <w:r w:rsidRPr="0067649C">
        <w:rPr>
          <w:sz w:val="10"/>
        </w:rPr>
        <w:t xml:space="preserve">However, </w:t>
      </w:r>
      <w:r w:rsidRPr="008F7E45">
        <w:rPr>
          <w:rStyle w:val="StyleUnderline"/>
          <w:highlight w:val="cyan"/>
        </w:rPr>
        <w:t>Putin hardly mentioned East Asian issues in his</w:t>
      </w:r>
      <w:r w:rsidRPr="0067649C">
        <w:rPr>
          <w:rStyle w:val="StyleUnderline"/>
        </w:rPr>
        <w:t xml:space="preserve"> lengthy </w:t>
      </w:r>
      <w:r w:rsidRPr="008F7E45">
        <w:rPr>
          <w:rStyle w:val="StyleUnderline"/>
          <w:highlight w:val="cyan"/>
        </w:rPr>
        <w:t>end-of-year</w:t>
      </w:r>
      <w:r w:rsidRPr="0067649C">
        <w:rPr>
          <w:rStyle w:val="StyleUnderline"/>
        </w:rPr>
        <w:t xml:space="preserve"> news </w:t>
      </w:r>
      <w:r w:rsidRPr="008F7E45">
        <w:rPr>
          <w:rStyle w:val="StyleUnderline"/>
          <w:highlight w:val="cyan"/>
        </w:rPr>
        <w:t>conference</w:t>
      </w:r>
      <w:r w:rsidRPr="0067649C">
        <w:rPr>
          <w:rStyle w:val="StyleUnderline"/>
        </w:rPr>
        <w:t xml:space="preserve"> ten days later</w:t>
      </w:r>
      <w:r w:rsidRPr="0067649C">
        <w:rPr>
          <w:sz w:val="10"/>
        </w:rPr>
        <w:t xml:space="preserve">, </w:t>
      </w:r>
      <w:r w:rsidRPr="008F7E45">
        <w:rPr>
          <w:rStyle w:val="Emphasis"/>
          <w:highlight w:val="cyan"/>
        </w:rPr>
        <w:t>reflecting the long-standing pattern of Russia</w:t>
      </w:r>
      <w:r w:rsidRPr="0067649C">
        <w:rPr>
          <w:rStyle w:val="Emphasis"/>
        </w:rPr>
        <w:t xml:space="preserve">n officials </w:t>
      </w:r>
      <w:r w:rsidRPr="008F7E45">
        <w:rPr>
          <w:rStyle w:val="Emphasis"/>
          <w:highlight w:val="cyan"/>
        </w:rPr>
        <w:t>announcing</w:t>
      </w:r>
      <w:r w:rsidRPr="0067649C">
        <w:rPr>
          <w:rStyle w:val="Emphasis"/>
        </w:rPr>
        <w:t xml:space="preserve"> admirably grandiose </w:t>
      </w:r>
      <w:r w:rsidRPr="008F7E45">
        <w:rPr>
          <w:rStyle w:val="Emphasis"/>
          <w:highlight w:val="cyan"/>
        </w:rPr>
        <w:t>projects</w:t>
      </w:r>
      <w:r w:rsidRPr="0067649C">
        <w:rPr>
          <w:rStyle w:val="Emphasis"/>
        </w:rPr>
        <w:t xml:space="preserve"> to deepen ties </w:t>
      </w:r>
      <w:r w:rsidRPr="008F7E45">
        <w:rPr>
          <w:rStyle w:val="Emphasis"/>
          <w:highlight w:val="cyan"/>
        </w:rPr>
        <w:t>that never sustain</w:t>
      </w:r>
      <w:r w:rsidRPr="0067649C">
        <w:rPr>
          <w:rStyle w:val="Emphasis"/>
        </w:rPr>
        <w:t xml:space="preserve"> high-level </w:t>
      </w:r>
      <w:r w:rsidRPr="008F7E45">
        <w:rPr>
          <w:rStyle w:val="Emphasis"/>
          <w:highlight w:val="cyan"/>
        </w:rPr>
        <w:t>interest</w:t>
      </w:r>
      <w:r w:rsidRPr="0067649C">
        <w:rPr>
          <w:sz w:val="10"/>
        </w:rPr>
        <w:t xml:space="preserve">. </w:t>
      </w:r>
      <w:r w:rsidRPr="008F7E45">
        <w:rPr>
          <w:rStyle w:val="Emphasis"/>
          <w:highlight w:val="cyan"/>
        </w:rPr>
        <w:t>Russia remains poorly integrated into East Asia’s dynamic economies</w:t>
      </w:r>
      <w:r w:rsidRPr="0067649C">
        <w:rPr>
          <w:sz w:val="10"/>
        </w:rPr>
        <w:t xml:space="preserve">. The country has some first-rate educational establishments but most Asians who study abroad do so in Europe, the United States, or in other Asian countries. Although Putin can cite record two-way trade figures with some countries, </w:t>
      </w:r>
      <w:r w:rsidRPr="008F7E45">
        <w:rPr>
          <w:rStyle w:val="StyleUnderline"/>
          <w:highlight w:val="cyan"/>
        </w:rPr>
        <w:t>Russia is not a</w:t>
      </w:r>
      <w:r w:rsidRPr="0067649C">
        <w:rPr>
          <w:rStyle w:val="StyleUnderline"/>
        </w:rPr>
        <w:t xml:space="preserve"> leading economic </w:t>
      </w:r>
      <w:r w:rsidRPr="008F7E45">
        <w:rPr>
          <w:rStyle w:val="StyleUnderline"/>
          <w:highlight w:val="cyan"/>
        </w:rPr>
        <w:t>partner of China</w:t>
      </w:r>
      <w:r w:rsidRPr="0067649C">
        <w:rPr>
          <w:rStyle w:val="StyleUnderline"/>
        </w:rPr>
        <w:t xml:space="preserve">, </w:t>
      </w:r>
      <w:r w:rsidRPr="008F7E45">
        <w:rPr>
          <w:rStyle w:val="StyleUnderline"/>
          <w:highlight w:val="cyan"/>
        </w:rPr>
        <w:t>Japan</w:t>
      </w:r>
      <w:r w:rsidRPr="0067649C">
        <w:rPr>
          <w:rStyle w:val="StyleUnderline"/>
        </w:rPr>
        <w:t xml:space="preserve">, </w:t>
      </w:r>
      <w:r w:rsidRPr="008F7E45">
        <w:rPr>
          <w:rStyle w:val="StyleUnderline"/>
          <w:highlight w:val="cyan"/>
        </w:rPr>
        <w:t>South Korea</w:t>
      </w:r>
      <w:r w:rsidRPr="0067649C">
        <w:rPr>
          <w:rStyle w:val="StyleUnderline"/>
        </w:rPr>
        <w:t xml:space="preserve">, </w:t>
      </w:r>
      <w:r w:rsidRPr="008F7E45">
        <w:rPr>
          <w:rStyle w:val="StyleUnderline"/>
          <w:highlight w:val="cyan"/>
        </w:rPr>
        <w:t>or most other Asian countries</w:t>
      </w:r>
      <w:r w:rsidRPr="0067649C">
        <w:rPr>
          <w:sz w:val="10"/>
        </w:rPr>
        <w:t>. All too often, Russia’s potential contribution is treated as an afterthought in Asian initiatives.</w:t>
      </w:r>
      <w:r w:rsidR="0067649C" w:rsidRPr="0067649C">
        <w:rPr>
          <w:sz w:val="10"/>
        </w:rPr>
        <w:t xml:space="preserve"> </w:t>
      </w:r>
      <w:r w:rsidRPr="0067649C">
        <w:rPr>
          <w:rStyle w:val="StyleUnderline"/>
        </w:rPr>
        <w:t>Moscow’s ability to realize its regional goals has been hindered by Russia’s unattractive investment climate, limited use of the country’s abundant human and natural resources, excessive dependence on energy and other natural resource exports, unstable national currency, troubled ties with key regional players including Japan and the United States, and unbalanced relations with others, particularly China</w:t>
      </w:r>
      <w:r w:rsidRPr="0067649C">
        <w:rPr>
          <w:sz w:val="10"/>
        </w:rPr>
        <w:t>. As seen in the recent visit by Indian Prime Minister Narendra Modi to Moscow, the foundation of the Russia’s relationship with many Asian states remains arms and energy.</w:t>
      </w:r>
      <w:r w:rsidR="0067649C" w:rsidRPr="0067649C">
        <w:rPr>
          <w:sz w:val="10"/>
        </w:rPr>
        <w:t xml:space="preserve"> </w:t>
      </w:r>
      <w:r w:rsidRPr="0067649C">
        <w:rPr>
          <w:sz w:val="10"/>
        </w:rPr>
        <w:t>Russians are eager to reduce intra-Korean tensions to transform the Korean Peninsula into a gateway for new Russian economic ties with South Korea and other East Asian countries. Despite several years of intense diplomacy, however, Russia’s economic ties with North Korea are still negligible, while Seoul has lost faith in Moscow’s ability to cajole Pyongyang into abandoning its nuclear weapons program or moderating its provocative foreign policy.</w:t>
      </w:r>
      <w:r w:rsidR="0067649C" w:rsidRPr="0067649C">
        <w:rPr>
          <w:sz w:val="10"/>
        </w:rPr>
        <w:t xml:space="preserve"> </w:t>
      </w:r>
      <w:r w:rsidRPr="0067649C">
        <w:rPr>
          <w:sz w:val="10"/>
        </w:rPr>
        <w:t xml:space="preserve">Meanwhile, </w:t>
      </w:r>
      <w:r w:rsidRPr="008F7E45">
        <w:rPr>
          <w:rStyle w:val="Emphasis"/>
          <w:highlight w:val="cyan"/>
        </w:rPr>
        <w:t>economic and social ties between Russia and Southeast Asia remain modest</w:t>
      </w:r>
      <w:r w:rsidRPr="0067649C">
        <w:rPr>
          <w:sz w:val="10"/>
        </w:rPr>
        <w:t xml:space="preserve">. </w:t>
      </w:r>
      <w:r w:rsidRPr="0067649C">
        <w:rPr>
          <w:rStyle w:val="StyleUnderline"/>
        </w:rPr>
        <w:t xml:space="preserve">At the aggregate level, </w:t>
      </w:r>
      <w:r w:rsidRPr="008F7E45">
        <w:rPr>
          <w:rStyle w:val="StyleUnderline"/>
          <w:highlight w:val="cyan"/>
        </w:rPr>
        <w:t>the Russian Federation has never ranked among ASEAN’s largest foreign partners in tourism, trade, or investment</w:t>
      </w:r>
      <w:r w:rsidRPr="0067649C">
        <w:rPr>
          <w:sz w:val="10"/>
        </w:rPr>
        <w:t xml:space="preserve">. </w:t>
      </w:r>
      <w:r w:rsidRPr="0067649C">
        <w:rPr>
          <w:rStyle w:val="StyleUnderline"/>
        </w:rPr>
        <w:t>Finally, Moscow has been unable to attract significant foreign direct investment (FDI) from any Asian country to the Russian Far East, thwarting Moscow’s plans to use foreign capital and technology to transform the region into Russia’s “window to Asia.”</w:t>
      </w:r>
      <w:r w:rsidRPr="0067649C">
        <w:rPr>
          <w:sz w:val="10"/>
        </w:rPr>
        <w:t xml:space="preserve"> Those few Asian businesses that have made major investments in Russia have largely been focused on the country’s more economically developed European parts.</w:t>
      </w:r>
      <w:r w:rsidR="0067649C" w:rsidRPr="0067649C">
        <w:rPr>
          <w:sz w:val="10"/>
        </w:rPr>
        <w:t xml:space="preserve"> </w:t>
      </w:r>
      <w:r w:rsidRPr="0067649C">
        <w:rPr>
          <w:rStyle w:val="StyleUnderline"/>
        </w:rPr>
        <w:t xml:space="preserve">Despite all efforts to diversify Russian influence by revitalizing its industrial and post-industrial economy and its soft power, and a Kremlin leadership that clearly relishes shock-and-awe diplomacy and has a first-rate diplomatic corps to support it, </w:t>
      </w:r>
      <w:r w:rsidRPr="008F7E45">
        <w:rPr>
          <w:rStyle w:val="StyleUnderline"/>
          <w:highlight w:val="cyan"/>
        </w:rPr>
        <w:t>Russia’s main source of influence remains its arms sales</w:t>
      </w:r>
      <w:r w:rsidRPr="0067649C">
        <w:rPr>
          <w:sz w:val="10"/>
        </w:rPr>
        <w:t xml:space="preserve">. </w:t>
      </w:r>
      <w:r w:rsidRPr="008F7E45">
        <w:rPr>
          <w:rStyle w:val="Emphasis"/>
          <w:highlight w:val="cyan"/>
        </w:rPr>
        <w:t>The Russian economic slowdown</w:t>
      </w:r>
      <w:r w:rsidRPr="0067649C">
        <w:rPr>
          <w:rStyle w:val="Emphasis"/>
        </w:rPr>
        <w:t xml:space="preserve"> that deepened throughout 2014 </w:t>
      </w:r>
      <w:r w:rsidRPr="008F7E45">
        <w:rPr>
          <w:rStyle w:val="Emphasis"/>
          <w:highlight w:val="cyan"/>
        </w:rPr>
        <w:t>has further constrained Russia’s socioeconomic ties with Asian countries</w:t>
      </w:r>
      <w:r w:rsidRPr="0067649C">
        <w:rPr>
          <w:sz w:val="10"/>
        </w:rPr>
        <w:t>.</w:t>
      </w:r>
    </w:p>
    <w:p w:rsidR="008A28EA" w:rsidRDefault="008A28EA" w:rsidP="00D7667D"/>
    <w:p w:rsidR="00386BD9" w:rsidRDefault="00386BD9" w:rsidP="00386BD9">
      <w:pPr>
        <w:pStyle w:val="Heading4"/>
      </w:pPr>
      <w:r>
        <w:t>The Russia-China “alliance” has reached a limit even if arms sales continue.</w:t>
      </w:r>
    </w:p>
    <w:p w:rsidR="00386BD9" w:rsidRPr="00C81651" w:rsidRDefault="00386BD9" w:rsidP="00386BD9">
      <w:pPr>
        <w:rPr>
          <w:sz w:val="10"/>
        </w:rPr>
      </w:pPr>
      <w:r w:rsidRPr="00C81651">
        <w:rPr>
          <w:sz w:val="10"/>
        </w:rPr>
        <w:t xml:space="preserve">In contrast to these claims, however, </w:t>
      </w:r>
      <w:r w:rsidRPr="008F7E45">
        <w:rPr>
          <w:rStyle w:val="StyleUnderline"/>
          <w:highlight w:val="cyan"/>
        </w:rPr>
        <w:t>the majority of</w:t>
      </w:r>
      <w:r w:rsidRPr="00386BD9">
        <w:rPr>
          <w:rStyle w:val="StyleUnderline"/>
        </w:rPr>
        <w:t xml:space="preserve"> scholars, </w:t>
      </w:r>
      <w:r w:rsidRPr="008F7E45">
        <w:rPr>
          <w:rStyle w:val="StyleUnderline"/>
          <w:highlight w:val="cyan"/>
        </w:rPr>
        <w:t>experts</w:t>
      </w:r>
      <w:r w:rsidRPr="00386BD9">
        <w:rPr>
          <w:rStyle w:val="StyleUnderline"/>
        </w:rPr>
        <w:t xml:space="preserve"> and officials whose articles and statements were reviewed for this article </w:t>
      </w:r>
      <w:r w:rsidRPr="008F7E45">
        <w:rPr>
          <w:rStyle w:val="StyleUnderline"/>
          <w:highlight w:val="cyan"/>
        </w:rPr>
        <w:t>do not believe Russia and China have formed a de facto alliance</w:t>
      </w:r>
      <w:r w:rsidRPr="00C81651">
        <w:rPr>
          <w:sz w:val="10"/>
        </w:rPr>
        <w:t>, although they disagree on how likely such an alliance might be in the future. For instance, Brookings Institution scholar Fiona Hill, who now serves as the Trump administration’s adviser on Russia, and Bobo Lo of the French Institute of International Relations predicted tensions between the two countries in their July 2013 article as “</w:t>
      </w:r>
      <w:r w:rsidRPr="008F7E45">
        <w:rPr>
          <w:rStyle w:val="Emphasis"/>
          <w:highlight w:val="cyan"/>
        </w:rPr>
        <w:t>the economic and political gap between</w:t>
      </w:r>
      <w:r w:rsidRPr="00C81651">
        <w:rPr>
          <w:rStyle w:val="Emphasis"/>
        </w:rPr>
        <w:t xml:space="preserve"> a dynamic </w:t>
      </w:r>
      <w:r w:rsidRPr="008F7E45">
        <w:rPr>
          <w:rStyle w:val="Emphasis"/>
          <w:highlight w:val="cyan"/>
        </w:rPr>
        <w:t>China and</w:t>
      </w:r>
      <w:r w:rsidRPr="00C81651">
        <w:rPr>
          <w:rStyle w:val="Emphasis"/>
        </w:rPr>
        <w:t xml:space="preserve"> a non-modernizing </w:t>
      </w:r>
      <w:r w:rsidRPr="008F7E45">
        <w:rPr>
          <w:rStyle w:val="Emphasis"/>
          <w:highlight w:val="cyan"/>
        </w:rPr>
        <w:t>Russia will be too wide for Moscow to bridge in the Asia-Pacific</w:t>
      </w:r>
      <w:r w:rsidRPr="00C81651">
        <w:rPr>
          <w:sz w:val="10"/>
        </w:rPr>
        <w:t xml:space="preserve">.” Russian commentator Mikhail </w:t>
      </w:r>
      <w:proofErr w:type="spellStart"/>
      <w:r w:rsidRPr="00C81651">
        <w:rPr>
          <w:rStyle w:val="StyleUnderline"/>
        </w:rPr>
        <w:t>Korostikov</w:t>
      </w:r>
      <w:proofErr w:type="spellEnd"/>
      <w:r w:rsidRPr="00C81651">
        <w:rPr>
          <w:sz w:val="10"/>
        </w:rPr>
        <w:t xml:space="preserve">, too, </w:t>
      </w:r>
      <w:r w:rsidRPr="00C81651">
        <w:rPr>
          <w:rStyle w:val="Emphasis"/>
        </w:rPr>
        <w:t>does not see a Russian-Chinese alliance either now or in the future</w:t>
      </w:r>
      <w:r w:rsidRPr="00C81651">
        <w:rPr>
          <w:sz w:val="10"/>
        </w:rPr>
        <w:t xml:space="preserve">. In a May 2019 analysis entitled “Friendship at Arm’s Length,” </w:t>
      </w:r>
      <w:proofErr w:type="spellStart"/>
      <w:r w:rsidRPr="00C81651">
        <w:rPr>
          <w:sz w:val="10"/>
        </w:rPr>
        <w:t>Korostikov</w:t>
      </w:r>
      <w:proofErr w:type="spellEnd"/>
      <w:r w:rsidRPr="00C81651">
        <w:rPr>
          <w:sz w:val="10"/>
        </w:rPr>
        <w:t xml:space="preserve"> argued that “</w:t>
      </w:r>
      <w:r w:rsidRPr="008F7E45">
        <w:rPr>
          <w:rStyle w:val="Emphasis"/>
          <w:highlight w:val="cyan"/>
        </w:rPr>
        <w:t>the political ties between Russia and China have reached a natural limit</w:t>
      </w:r>
      <w:r w:rsidRPr="00C81651">
        <w:rPr>
          <w:sz w:val="10"/>
        </w:rPr>
        <w:t xml:space="preserve">” </w:t>
      </w:r>
      <w:r w:rsidRPr="008F7E45">
        <w:rPr>
          <w:rStyle w:val="StyleUnderline"/>
          <w:highlight w:val="cyan"/>
        </w:rPr>
        <w:t>and</w:t>
      </w:r>
      <w:r w:rsidRPr="00C81651">
        <w:rPr>
          <w:sz w:val="10"/>
        </w:rPr>
        <w:t xml:space="preserve"> “</w:t>
      </w:r>
      <w:r w:rsidRPr="00C81651">
        <w:rPr>
          <w:rStyle w:val="Emphasis"/>
        </w:rPr>
        <w:t xml:space="preserve">that </w:t>
      </w:r>
      <w:r w:rsidRPr="008F7E45">
        <w:rPr>
          <w:rStyle w:val="Emphasis"/>
          <w:highlight w:val="cyan"/>
        </w:rPr>
        <w:t>the feeling of a common threat from the United States is unlikely to lead to a military alliance</w:t>
      </w:r>
      <w:r w:rsidRPr="00C81651">
        <w:rPr>
          <w:rStyle w:val="Emphasis"/>
        </w:rPr>
        <w:t xml:space="preserve"> between the countries</w:t>
      </w:r>
      <w:r w:rsidRPr="00C81651">
        <w:rPr>
          <w:sz w:val="10"/>
        </w:rPr>
        <w:t xml:space="preserve">.” Allison is equally skeptical, noting in a December 2018 article that while Moscow and Beijing have succeeded in forming </w:t>
      </w:r>
      <w:r w:rsidRPr="00C81651">
        <w:rPr>
          <w:rStyle w:val="Emphasis"/>
        </w:rPr>
        <w:t xml:space="preserve">a “grand alignment of the aggrieved … </w:t>
      </w:r>
      <w:r w:rsidRPr="008F7E45">
        <w:rPr>
          <w:rStyle w:val="Emphasis"/>
          <w:highlight w:val="cyan"/>
        </w:rPr>
        <w:t>the prospects for a Chinese-Russian alliance</w:t>
      </w:r>
      <w:r w:rsidRPr="00C81651">
        <w:rPr>
          <w:rStyle w:val="Emphasis"/>
        </w:rPr>
        <w:t xml:space="preserve"> in the longer run </w:t>
      </w:r>
      <w:r w:rsidRPr="008F7E45">
        <w:rPr>
          <w:rStyle w:val="Emphasis"/>
          <w:highlight w:val="cyan"/>
        </w:rPr>
        <w:t>are undoubtedly grim</w:t>
      </w:r>
      <w:r w:rsidRPr="00C81651">
        <w:rPr>
          <w:sz w:val="10"/>
        </w:rPr>
        <w:t xml:space="preserve">.” Dmitry </w:t>
      </w:r>
      <w:proofErr w:type="spellStart"/>
      <w:r w:rsidRPr="00C81651">
        <w:rPr>
          <w:sz w:val="10"/>
        </w:rPr>
        <w:t>Trenin</w:t>
      </w:r>
      <w:proofErr w:type="spellEnd"/>
      <w:r w:rsidRPr="00C81651">
        <w:rPr>
          <w:sz w:val="10"/>
        </w:rPr>
        <w:t>, director of the Carnegie Moscow Center, is more pessimistic still: “</w:t>
      </w:r>
      <w:r w:rsidRPr="008F7E45">
        <w:rPr>
          <w:rStyle w:val="Emphasis"/>
          <w:highlight w:val="cyan"/>
        </w:rPr>
        <w:t>The hope of forming a</w:t>
      </w:r>
      <w:r w:rsidRPr="00C81651">
        <w:rPr>
          <w:rStyle w:val="Emphasis"/>
        </w:rPr>
        <w:t xml:space="preserve"> close </w:t>
      </w:r>
      <w:r w:rsidRPr="008F7E45">
        <w:rPr>
          <w:rStyle w:val="Emphasis"/>
          <w:highlight w:val="cyan"/>
        </w:rPr>
        <w:t>alliance with China … [has] faded</w:t>
      </w:r>
      <w:r w:rsidRPr="00C81651">
        <w:rPr>
          <w:sz w:val="10"/>
        </w:rPr>
        <w:t>,” he wrote in April 2019.</w:t>
      </w:r>
    </w:p>
    <w:p w:rsidR="007909EC" w:rsidRPr="007909EC" w:rsidRDefault="007909EC" w:rsidP="007909EC"/>
    <w:p w:rsidR="00A051C9" w:rsidRDefault="00A051C9" w:rsidP="0057133D">
      <w:pPr>
        <w:pStyle w:val="Heading3"/>
      </w:pPr>
      <w:r>
        <w:t xml:space="preserve">Link Turn: Russia Sells Arms </w:t>
      </w:r>
      <w:proofErr w:type="gramStart"/>
      <w:r>
        <w:t>To</w:t>
      </w:r>
      <w:proofErr w:type="gramEnd"/>
      <w:r>
        <w:t xml:space="preserve"> China</w:t>
      </w:r>
    </w:p>
    <w:p w:rsidR="00D82995" w:rsidRDefault="00D82995" w:rsidP="00D82995">
      <w:pPr>
        <w:pStyle w:val="Heading4"/>
      </w:pPr>
      <w:r>
        <w:t>Increased US involvement in the Asia-Pacific causes Russia to sell more arms to China. Otherwise, Russia doesn’t care; it is only done to spite America.</w:t>
      </w:r>
    </w:p>
    <w:p w:rsidR="00D82995" w:rsidRPr="00D82995" w:rsidRDefault="00D82995" w:rsidP="00D82995">
      <w:r>
        <w:t xml:space="preserve">Alexander </w:t>
      </w:r>
      <w:proofErr w:type="spellStart"/>
      <w:r w:rsidRPr="00D82995">
        <w:rPr>
          <w:rStyle w:val="Style13ptBold"/>
        </w:rPr>
        <w:t>Gabuev</w:t>
      </w:r>
      <w:proofErr w:type="spellEnd"/>
      <w:r>
        <w:t xml:space="preserve">, </w:t>
      </w:r>
      <w:r w:rsidRPr="00D82995">
        <w:rPr>
          <w:rStyle w:val="Style13ptBold"/>
        </w:rPr>
        <w:t>2019</w:t>
      </w:r>
      <w:r>
        <w:t>, “</w:t>
      </w:r>
      <w:r w:rsidRPr="00D82995">
        <w:rPr>
          <w:i/>
        </w:rPr>
        <w:t>Sino-Russian Relations in the 21st</w:t>
      </w:r>
      <w:r>
        <w:rPr>
          <w:i/>
        </w:rPr>
        <w:t xml:space="preserve"> </w:t>
      </w:r>
      <w:r w:rsidRPr="00D82995">
        <w:rPr>
          <w:i/>
        </w:rPr>
        <w:t>Century: Unwanted but Inevitable: Russia’s Deepening Partnership with China Post-Ukraine</w:t>
      </w:r>
      <w:r>
        <w:t>,” Moscow Center of the Carnegie Endowment for International Peace, pg. 62-63. ZKMSU</w:t>
      </w:r>
    </w:p>
    <w:p w:rsidR="00A051C9" w:rsidRPr="00C15D13" w:rsidRDefault="00D82995" w:rsidP="00A051C9">
      <w:pPr>
        <w:rPr>
          <w:sz w:val="8"/>
        </w:rPr>
      </w:pPr>
      <w:r w:rsidRPr="008F7E45">
        <w:rPr>
          <w:rStyle w:val="Emphasis"/>
          <w:highlight w:val="cyan"/>
        </w:rPr>
        <w:t>Moscow believes that Russia is defending the status quo</w:t>
      </w:r>
      <w:r w:rsidRPr="00D82995">
        <w:rPr>
          <w:rStyle w:val="Emphasis"/>
        </w:rPr>
        <w:t xml:space="preserve">, </w:t>
      </w:r>
      <w:r w:rsidRPr="008F7E45">
        <w:rPr>
          <w:rStyle w:val="Emphasis"/>
          <w:highlight w:val="cyan"/>
        </w:rPr>
        <w:t>and that a</w:t>
      </w:r>
      <w:r w:rsidR="00C15D13" w:rsidRPr="008F7E45">
        <w:rPr>
          <w:rStyle w:val="Emphasis"/>
          <w:highlight w:val="cyan"/>
        </w:rPr>
        <w:t xml:space="preserve"> </w:t>
      </w:r>
      <w:r w:rsidRPr="008F7E45">
        <w:rPr>
          <w:rStyle w:val="Emphasis"/>
          <w:highlight w:val="cyan"/>
        </w:rPr>
        <w:t>hostile West seeks to impose its will on others</w:t>
      </w:r>
      <w:r w:rsidRPr="00C15D13">
        <w:rPr>
          <w:sz w:val="8"/>
        </w:rPr>
        <w:t xml:space="preserve">. </w:t>
      </w:r>
      <w:r w:rsidRPr="008F7E45">
        <w:rPr>
          <w:rStyle w:val="StyleUnderline"/>
          <w:highlight w:val="cyan"/>
        </w:rPr>
        <w:t>Undermining</w:t>
      </w:r>
      <w:r w:rsidRPr="00D82995">
        <w:rPr>
          <w:rStyle w:val="StyleUnderline"/>
        </w:rPr>
        <w:t xml:space="preserve"> the political foundations of </w:t>
      </w:r>
      <w:r w:rsidRPr="008F7E45">
        <w:rPr>
          <w:rStyle w:val="StyleUnderline"/>
          <w:highlight w:val="cyan"/>
        </w:rPr>
        <w:t>the U.S.-led international order is therefore seen as</w:t>
      </w:r>
      <w:r w:rsidR="00C15D13" w:rsidRPr="008F7E45">
        <w:rPr>
          <w:rStyle w:val="StyleUnderline"/>
          <w:highlight w:val="cyan"/>
        </w:rPr>
        <w:t xml:space="preserve"> </w:t>
      </w:r>
      <w:r w:rsidRPr="008F7E45">
        <w:rPr>
          <w:rStyle w:val="StyleUnderline"/>
          <w:highlight w:val="cyan"/>
        </w:rPr>
        <w:t>a good</w:t>
      </w:r>
      <w:r w:rsidRPr="00D82995">
        <w:rPr>
          <w:rStyle w:val="StyleUnderline"/>
        </w:rPr>
        <w:t xml:space="preserve"> defense </w:t>
      </w:r>
      <w:r w:rsidRPr="008F7E45">
        <w:rPr>
          <w:rStyle w:val="StyleUnderline"/>
          <w:highlight w:val="cyan"/>
        </w:rPr>
        <w:t>strategy</w:t>
      </w:r>
      <w:r w:rsidRPr="00D82995">
        <w:rPr>
          <w:rStyle w:val="StyleUnderline"/>
        </w:rPr>
        <w:t>, easing the pressure on Russia and its neighborhood</w:t>
      </w:r>
      <w:r w:rsidRPr="00C15D13">
        <w:rPr>
          <w:sz w:val="8"/>
        </w:rPr>
        <w:t xml:space="preserve">. </w:t>
      </w:r>
      <w:r w:rsidRPr="00D82995">
        <w:rPr>
          <w:rStyle w:val="Emphasis"/>
        </w:rPr>
        <w:t xml:space="preserve">In order </w:t>
      </w:r>
      <w:r w:rsidRPr="008F7E45">
        <w:rPr>
          <w:rStyle w:val="Emphasis"/>
          <w:highlight w:val="cyan"/>
        </w:rPr>
        <w:t>to achieve this new ambition Russia needs to boost</w:t>
      </w:r>
      <w:r w:rsidR="00C15D13">
        <w:rPr>
          <w:rStyle w:val="Emphasis"/>
        </w:rPr>
        <w:t xml:space="preserve"> </w:t>
      </w:r>
      <w:r w:rsidRPr="00D82995">
        <w:rPr>
          <w:rStyle w:val="Emphasis"/>
        </w:rPr>
        <w:t xml:space="preserve">the </w:t>
      </w:r>
      <w:r w:rsidRPr="008F7E45">
        <w:rPr>
          <w:rStyle w:val="Emphasis"/>
          <w:highlight w:val="cyan"/>
        </w:rPr>
        <w:t>efforts of other great powers challenging American hegemony</w:t>
      </w:r>
      <w:r w:rsidRPr="00D82995">
        <w:rPr>
          <w:rStyle w:val="Emphasis"/>
        </w:rPr>
        <w:t xml:space="preserve">, </w:t>
      </w:r>
      <w:r w:rsidRPr="008F7E45">
        <w:rPr>
          <w:rStyle w:val="Emphasis"/>
          <w:highlight w:val="cyan"/>
        </w:rPr>
        <w:t>and</w:t>
      </w:r>
      <w:r w:rsidR="00C15D13" w:rsidRPr="008F7E45">
        <w:rPr>
          <w:rStyle w:val="Emphasis"/>
          <w:highlight w:val="cyan"/>
        </w:rPr>
        <w:t xml:space="preserve"> </w:t>
      </w:r>
      <w:r w:rsidRPr="008F7E45">
        <w:rPr>
          <w:rStyle w:val="Emphasis"/>
          <w:highlight w:val="cyan"/>
        </w:rPr>
        <w:t>China is now seen as the main partner</w:t>
      </w:r>
      <w:r w:rsidRPr="00D82995">
        <w:rPr>
          <w:rStyle w:val="Emphasis"/>
        </w:rPr>
        <w:t xml:space="preserve"> in this important undertaking</w:t>
      </w:r>
      <w:r w:rsidRPr="00C15D13">
        <w:rPr>
          <w:sz w:val="8"/>
        </w:rPr>
        <w:t>.</w:t>
      </w:r>
      <w:r w:rsidR="00C15D13" w:rsidRPr="00C15D13">
        <w:rPr>
          <w:sz w:val="8"/>
        </w:rPr>
        <w:t xml:space="preserve"> </w:t>
      </w:r>
      <w:r w:rsidRPr="00C15D13">
        <w:rPr>
          <w:sz w:val="8"/>
        </w:rPr>
        <w:t xml:space="preserve">Consistent with this thinking, </w:t>
      </w:r>
      <w:r w:rsidRPr="008F7E45">
        <w:rPr>
          <w:rStyle w:val="StyleUnderline"/>
          <w:highlight w:val="cyan"/>
        </w:rPr>
        <w:t xml:space="preserve">Russia cooperates with China </w:t>
      </w:r>
      <w:r w:rsidRPr="00C15D13">
        <w:rPr>
          <w:rStyle w:val="StyleUnderline"/>
        </w:rPr>
        <w:t xml:space="preserve">in </w:t>
      </w:r>
      <w:r w:rsidRPr="008F7E45">
        <w:rPr>
          <w:rStyle w:val="StyleUnderline"/>
          <w:highlight w:val="cyan"/>
        </w:rPr>
        <w:t>gradually</w:t>
      </w:r>
      <w:r w:rsidRPr="00C15D13">
        <w:rPr>
          <w:rStyle w:val="StyleUnderline"/>
        </w:rPr>
        <w:t xml:space="preserve"> revising some aspects of global governance</w:t>
      </w:r>
      <w:r w:rsidRPr="00C15D13">
        <w:rPr>
          <w:sz w:val="8"/>
        </w:rPr>
        <w:t>. While the U.S.-led order</w:t>
      </w:r>
      <w:r w:rsidR="00C15D13" w:rsidRPr="00C15D13">
        <w:rPr>
          <w:sz w:val="8"/>
        </w:rPr>
        <w:t xml:space="preserve"> </w:t>
      </w:r>
      <w:r w:rsidRPr="00C15D13">
        <w:rPr>
          <w:sz w:val="8"/>
        </w:rPr>
        <w:t>was based on an idea of globalization and universal principles, including</w:t>
      </w:r>
      <w:r w:rsidR="00C15D13" w:rsidRPr="00C15D13">
        <w:rPr>
          <w:sz w:val="8"/>
        </w:rPr>
        <w:t xml:space="preserve"> </w:t>
      </w:r>
      <w:r w:rsidRPr="00C15D13">
        <w:rPr>
          <w:sz w:val="8"/>
        </w:rPr>
        <w:t>human rights and a level-playing f</w:t>
      </w:r>
      <w:r w:rsidR="00C15D13" w:rsidRPr="00C15D13">
        <w:rPr>
          <w:sz w:val="8"/>
        </w:rPr>
        <w:t>i</w:t>
      </w:r>
      <w:r w:rsidRPr="00C15D13">
        <w:rPr>
          <w:sz w:val="8"/>
        </w:rPr>
        <w:t>eld for businesses, Russia and China</w:t>
      </w:r>
      <w:r w:rsidR="00C15D13" w:rsidRPr="00C15D13">
        <w:rPr>
          <w:sz w:val="8"/>
        </w:rPr>
        <w:t xml:space="preserve"> </w:t>
      </w:r>
      <w:r w:rsidRPr="00C15D13">
        <w:rPr>
          <w:sz w:val="8"/>
        </w:rPr>
        <w:t>have a common narrative centered around sovereignty.</w:t>
      </w:r>
      <w:r w:rsidR="00C15D13" w:rsidRPr="00C15D13">
        <w:rPr>
          <w:sz w:val="8"/>
        </w:rPr>
        <w:t xml:space="preserve"> </w:t>
      </w:r>
      <w:r w:rsidRPr="008F7E45">
        <w:rPr>
          <w:rStyle w:val="StyleUnderline"/>
          <w:highlight w:val="cyan"/>
        </w:rPr>
        <w:t>Russia’s sale of its most advanced surface-to-air missile</w:t>
      </w:r>
      <w:r w:rsidRPr="00C15D13">
        <w:rPr>
          <w:rStyle w:val="StyleUnderline"/>
        </w:rPr>
        <w:t>, the S-400,</w:t>
      </w:r>
      <w:r w:rsidR="00C15D13">
        <w:rPr>
          <w:rStyle w:val="StyleUnderline"/>
        </w:rPr>
        <w:t xml:space="preserve"> </w:t>
      </w:r>
      <w:r w:rsidRPr="008F7E45">
        <w:rPr>
          <w:rStyle w:val="StyleUnderline"/>
          <w:highlight w:val="cyan"/>
        </w:rPr>
        <w:t>and its most advanced combat jet</w:t>
      </w:r>
      <w:r w:rsidRPr="00C15D13">
        <w:rPr>
          <w:rStyle w:val="StyleUnderline"/>
        </w:rPr>
        <w:t xml:space="preserve">, the Su-35, </w:t>
      </w:r>
      <w:r w:rsidRPr="008F7E45">
        <w:rPr>
          <w:rStyle w:val="StyleUnderline"/>
          <w:highlight w:val="cyan"/>
        </w:rPr>
        <w:t>to Beijing</w:t>
      </w:r>
      <w:r w:rsidRPr="00C15D13">
        <w:rPr>
          <w:rStyle w:val="StyleUnderline"/>
        </w:rPr>
        <w:t xml:space="preserve"> in 2015, </w:t>
      </w:r>
      <w:r w:rsidRPr="008F7E45">
        <w:rPr>
          <w:rStyle w:val="StyleUnderline"/>
          <w:highlight w:val="cyan"/>
        </w:rPr>
        <w:t>should</w:t>
      </w:r>
      <w:r w:rsidR="00C15D13" w:rsidRPr="008F7E45">
        <w:rPr>
          <w:rStyle w:val="StyleUnderline"/>
          <w:highlight w:val="cyan"/>
        </w:rPr>
        <w:t xml:space="preserve"> </w:t>
      </w:r>
      <w:r w:rsidRPr="008F7E45">
        <w:rPr>
          <w:rStyle w:val="StyleUnderline"/>
          <w:highlight w:val="cyan"/>
        </w:rPr>
        <w:t>be seen as part of cementing mutual trust</w:t>
      </w:r>
      <w:r w:rsidRPr="00C15D13">
        <w:rPr>
          <w:rStyle w:val="StyleUnderline"/>
        </w:rPr>
        <w:t xml:space="preserve"> and closer political ties with</w:t>
      </w:r>
      <w:r w:rsidR="00C15D13">
        <w:rPr>
          <w:rStyle w:val="StyleUnderline"/>
        </w:rPr>
        <w:t xml:space="preserve"> </w:t>
      </w:r>
      <w:r w:rsidRPr="00C15D13">
        <w:rPr>
          <w:rStyle w:val="StyleUnderline"/>
        </w:rPr>
        <w:t>China</w:t>
      </w:r>
      <w:r w:rsidRPr="00C15D13">
        <w:rPr>
          <w:sz w:val="8"/>
        </w:rPr>
        <w:t xml:space="preserve">. </w:t>
      </w:r>
      <w:r w:rsidRPr="008F7E45">
        <w:rPr>
          <w:rStyle w:val="StyleUnderline"/>
          <w:highlight w:val="cyan"/>
        </w:rPr>
        <w:t xml:space="preserve">These two weapons platforms directly </w:t>
      </w:r>
      <w:proofErr w:type="spellStart"/>
      <w:r w:rsidRPr="008F7E45">
        <w:rPr>
          <w:rStyle w:val="StyleUnderline"/>
          <w:highlight w:val="cyan"/>
        </w:rPr>
        <w:t>infuence</w:t>
      </w:r>
      <w:proofErr w:type="spellEnd"/>
      <w:r w:rsidRPr="008F7E45">
        <w:rPr>
          <w:rStyle w:val="StyleUnderline"/>
          <w:highlight w:val="cyan"/>
        </w:rPr>
        <w:t xml:space="preserve"> the balance</w:t>
      </w:r>
      <w:r w:rsidR="00C15D13" w:rsidRPr="008F7E45">
        <w:rPr>
          <w:rStyle w:val="StyleUnderline"/>
          <w:highlight w:val="cyan"/>
        </w:rPr>
        <w:t xml:space="preserve"> </w:t>
      </w:r>
      <w:r w:rsidRPr="008F7E45">
        <w:rPr>
          <w:rStyle w:val="StyleUnderline"/>
          <w:highlight w:val="cyan"/>
        </w:rPr>
        <w:t>of military power in</w:t>
      </w:r>
      <w:r w:rsidRPr="00C15D13">
        <w:rPr>
          <w:rStyle w:val="StyleUnderline"/>
        </w:rPr>
        <w:t xml:space="preserve"> critical areas for the PLA in theaters like the East</w:t>
      </w:r>
      <w:r w:rsidR="00C15D13">
        <w:rPr>
          <w:rStyle w:val="StyleUnderline"/>
        </w:rPr>
        <w:t xml:space="preserve"> </w:t>
      </w:r>
      <w:r w:rsidRPr="00C15D13">
        <w:rPr>
          <w:rStyle w:val="StyleUnderline"/>
        </w:rPr>
        <w:t>China Sea</w:t>
      </w:r>
      <w:r w:rsidRPr="00C15D13">
        <w:rPr>
          <w:sz w:val="8"/>
        </w:rPr>
        <w:t xml:space="preserve">, </w:t>
      </w:r>
      <w:r w:rsidRPr="008F7E45">
        <w:rPr>
          <w:rStyle w:val="Emphasis"/>
          <w:highlight w:val="cyan"/>
        </w:rPr>
        <w:t>the Taiwan Strait</w:t>
      </w:r>
      <w:r w:rsidRPr="00C15D13">
        <w:rPr>
          <w:sz w:val="8"/>
        </w:rPr>
        <w:t xml:space="preserve">, </w:t>
      </w:r>
      <w:r w:rsidRPr="00C15D13">
        <w:rPr>
          <w:rStyle w:val="StyleUnderline"/>
        </w:rPr>
        <w:t>and the South China Sea</w:t>
      </w:r>
      <w:r w:rsidRPr="00C15D13">
        <w:rPr>
          <w:sz w:val="8"/>
        </w:rPr>
        <w:t>. The deepening</w:t>
      </w:r>
      <w:r w:rsidR="00C15D13" w:rsidRPr="00C15D13">
        <w:rPr>
          <w:sz w:val="8"/>
        </w:rPr>
        <w:t xml:space="preserve"> </w:t>
      </w:r>
      <w:r w:rsidRPr="00C15D13">
        <w:rPr>
          <w:sz w:val="8"/>
        </w:rPr>
        <w:t>of military ties is also ref</w:t>
      </w:r>
      <w:r w:rsidR="00C15D13" w:rsidRPr="00C15D13">
        <w:rPr>
          <w:sz w:val="8"/>
        </w:rPr>
        <w:t>l</w:t>
      </w:r>
      <w:r w:rsidRPr="00C15D13">
        <w:rPr>
          <w:sz w:val="8"/>
        </w:rPr>
        <w:t>ected in the number of joint naval drills that</w:t>
      </w:r>
      <w:r w:rsidR="00C15D13" w:rsidRPr="00C15D13">
        <w:rPr>
          <w:sz w:val="8"/>
        </w:rPr>
        <w:t xml:space="preserve"> </w:t>
      </w:r>
      <w:r w:rsidRPr="00C15D13">
        <w:rPr>
          <w:sz w:val="8"/>
        </w:rPr>
        <w:t>Russia and China have held in recent years, in the Mediterranean Sea in</w:t>
      </w:r>
      <w:r w:rsidR="00C15D13" w:rsidRPr="00C15D13">
        <w:rPr>
          <w:sz w:val="8"/>
        </w:rPr>
        <w:t xml:space="preserve"> </w:t>
      </w:r>
      <w:r w:rsidRPr="00C15D13">
        <w:rPr>
          <w:sz w:val="8"/>
        </w:rPr>
        <w:t>2015, in the South China Sea in 2016, and in the East China Sea and</w:t>
      </w:r>
      <w:r w:rsidR="00C15D13" w:rsidRPr="00C15D13">
        <w:rPr>
          <w:sz w:val="8"/>
        </w:rPr>
        <w:t xml:space="preserve"> </w:t>
      </w:r>
      <w:r w:rsidRPr="00C15D13">
        <w:rPr>
          <w:sz w:val="8"/>
        </w:rPr>
        <w:t>the Baltic Sea in 2017. Another area of military cooperation is missile</w:t>
      </w:r>
      <w:r w:rsidR="00C15D13" w:rsidRPr="00C15D13">
        <w:rPr>
          <w:sz w:val="8"/>
        </w:rPr>
        <w:t xml:space="preserve"> </w:t>
      </w:r>
      <w:r w:rsidRPr="00C15D13">
        <w:rPr>
          <w:sz w:val="8"/>
        </w:rPr>
        <w:t>defense. Russia and China held joint tabletop exercises on missile defense</w:t>
      </w:r>
      <w:r w:rsidR="00C15D13" w:rsidRPr="00C15D13">
        <w:rPr>
          <w:sz w:val="8"/>
        </w:rPr>
        <w:t xml:space="preserve"> </w:t>
      </w:r>
      <w:r w:rsidRPr="00C15D13">
        <w:rPr>
          <w:sz w:val="8"/>
        </w:rPr>
        <w:t xml:space="preserve">in 2016 and 2017, and in 2018 these may be expanded to include </w:t>
      </w:r>
      <w:proofErr w:type="spellStart"/>
      <w:r w:rsidRPr="00C15D13">
        <w:rPr>
          <w:sz w:val="8"/>
        </w:rPr>
        <w:t>livef</w:t>
      </w:r>
      <w:r w:rsidR="00C15D13" w:rsidRPr="00C15D13">
        <w:rPr>
          <w:sz w:val="8"/>
        </w:rPr>
        <w:t>i</w:t>
      </w:r>
      <w:r w:rsidRPr="00C15D13">
        <w:rPr>
          <w:sz w:val="8"/>
        </w:rPr>
        <w:t>ring</w:t>
      </w:r>
      <w:proofErr w:type="spellEnd"/>
      <w:r w:rsidRPr="00C15D13">
        <w:rPr>
          <w:sz w:val="8"/>
        </w:rPr>
        <w:t xml:space="preserve"> components. Such drills are clearly intended to counter expansion</w:t>
      </w:r>
      <w:r w:rsidR="00C15D13" w:rsidRPr="00C15D13">
        <w:rPr>
          <w:sz w:val="8"/>
        </w:rPr>
        <w:t xml:space="preserve"> </w:t>
      </w:r>
      <w:r w:rsidRPr="00C15D13">
        <w:rPr>
          <w:sz w:val="8"/>
        </w:rPr>
        <w:t>of American missile-defense installations in Europe and Asia, including</w:t>
      </w:r>
      <w:r w:rsidR="00C15D13" w:rsidRPr="00C15D13">
        <w:rPr>
          <w:sz w:val="8"/>
        </w:rPr>
        <w:t xml:space="preserve"> </w:t>
      </w:r>
      <w:r w:rsidRPr="00C15D13">
        <w:rPr>
          <w:sz w:val="8"/>
        </w:rPr>
        <w:t>deployments of THAAD in South Korea and Aegis Ashore in Japan.</w:t>
      </w:r>
      <w:r w:rsidR="00C15D13" w:rsidRPr="00C15D13">
        <w:rPr>
          <w:sz w:val="8"/>
        </w:rPr>
        <w:t xml:space="preserve"> </w:t>
      </w:r>
      <w:r w:rsidRPr="00C15D13">
        <w:rPr>
          <w:sz w:val="8"/>
        </w:rPr>
        <w:t>Increased military cooperation does not mean that China and Russia</w:t>
      </w:r>
      <w:r w:rsidR="00C15D13" w:rsidRPr="00C15D13">
        <w:rPr>
          <w:sz w:val="8"/>
        </w:rPr>
        <w:t xml:space="preserve"> </w:t>
      </w:r>
      <w:r w:rsidRPr="00C15D13">
        <w:rPr>
          <w:sz w:val="8"/>
        </w:rPr>
        <w:t xml:space="preserve">are trying to build a formal military alliance. The cost of a military alliance still by far outweighs the </w:t>
      </w:r>
      <w:proofErr w:type="spellStart"/>
      <w:r w:rsidRPr="00C15D13">
        <w:rPr>
          <w:sz w:val="8"/>
        </w:rPr>
        <w:t>benefts</w:t>
      </w:r>
      <w:proofErr w:type="spellEnd"/>
      <w:r w:rsidRPr="00C15D13">
        <w:rPr>
          <w:sz w:val="8"/>
        </w:rPr>
        <w:t xml:space="preserve"> for both sides. Moscow does</w:t>
      </w:r>
      <w:r w:rsidR="00C15D13" w:rsidRPr="00C15D13">
        <w:rPr>
          <w:sz w:val="8"/>
        </w:rPr>
        <w:t xml:space="preserve"> </w:t>
      </w:r>
      <w:r w:rsidRPr="00C15D13">
        <w:rPr>
          <w:sz w:val="8"/>
        </w:rPr>
        <w:t>not want to be dragged into China’s territorial conf</w:t>
      </w:r>
      <w:r w:rsidR="00C15D13" w:rsidRPr="00C15D13">
        <w:rPr>
          <w:sz w:val="8"/>
        </w:rPr>
        <w:t>l</w:t>
      </w:r>
      <w:r w:rsidRPr="00C15D13">
        <w:rPr>
          <w:sz w:val="8"/>
        </w:rPr>
        <w:t>icts in Asia, which</w:t>
      </w:r>
      <w:r w:rsidR="00C15D13" w:rsidRPr="00C15D13">
        <w:rPr>
          <w:sz w:val="8"/>
        </w:rPr>
        <w:t xml:space="preserve"> </w:t>
      </w:r>
      <w:r w:rsidRPr="00C15D13">
        <w:rPr>
          <w:sz w:val="8"/>
        </w:rPr>
        <w:t>involves important Russian partners like India and Vietnam. However,</w:t>
      </w:r>
      <w:r w:rsidR="00C15D13" w:rsidRPr="00C15D13">
        <w:rPr>
          <w:sz w:val="8"/>
        </w:rPr>
        <w:t xml:space="preserve"> </w:t>
      </w:r>
      <w:r w:rsidRPr="00C15D13">
        <w:rPr>
          <w:sz w:val="8"/>
        </w:rPr>
        <w:t>according to senior Russian military off</w:t>
      </w:r>
      <w:r w:rsidR="00C15D13" w:rsidRPr="00C15D13">
        <w:rPr>
          <w:sz w:val="8"/>
        </w:rPr>
        <w:t>i</w:t>
      </w:r>
      <w:r w:rsidRPr="00C15D13">
        <w:rPr>
          <w:sz w:val="8"/>
        </w:rPr>
        <w:t xml:space="preserve">cials, </w:t>
      </w:r>
      <w:r w:rsidRPr="008F7E45">
        <w:rPr>
          <w:rStyle w:val="StyleUnderline"/>
          <w:highlight w:val="cyan"/>
        </w:rPr>
        <w:t>the option of an alliance</w:t>
      </w:r>
      <w:r w:rsidR="00C15D13" w:rsidRPr="008F7E45">
        <w:rPr>
          <w:rStyle w:val="StyleUnderline"/>
          <w:highlight w:val="cyan"/>
        </w:rPr>
        <w:t xml:space="preserve"> </w:t>
      </w:r>
      <w:r w:rsidRPr="008F7E45">
        <w:rPr>
          <w:rStyle w:val="StyleUnderline"/>
          <w:highlight w:val="cyan"/>
        </w:rPr>
        <w:t>should not be excluded</w:t>
      </w:r>
      <w:r w:rsidRPr="00C15D13">
        <w:rPr>
          <w:rStyle w:val="StyleUnderline"/>
        </w:rPr>
        <w:t>, and the practical foundation for an alliance thus</w:t>
      </w:r>
      <w:r w:rsidR="00C15D13">
        <w:rPr>
          <w:rStyle w:val="StyleUnderline"/>
        </w:rPr>
        <w:t xml:space="preserve"> </w:t>
      </w:r>
      <w:r w:rsidRPr="00C15D13">
        <w:rPr>
          <w:rStyle w:val="StyleUnderline"/>
        </w:rPr>
        <w:t>needs to be established.</w:t>
      </w:r>
      <w:r w:rsidRPr="00C15D13">
        <w:rPr>
          <w:sz w:val="8"/>
        </w:rPr>
        <w:t xml:space="preserve"> The growing number of joint military drills will</w:t>
      </w:r>
      <w:r w:rsidR="00C15D13" w:rsidRPr="00C15D13">
        <w:rPr>
          <w:sz w:val="8"/>
        </w:rPr>
        <w:t xml:space="preserve"> </w:t>
      </w:r>
      <w:r w:rsidRPr="00C15D13">
        <w:rPr>
          <w:sz w:val="8"/>
        </w:rPr>
        <w:t>teach Russian and Chinese militaries to f</w:t>
      </w:r>
      <w:r w:rsidR="00C15D13" w:rsidRPr="00C15D13">
        <w:rPr>
          <w:sz w:val="8"/>
        </w:rPr>
        <w:t>i</w:t>
      </w:r>
      <w:r w:rsidRPr="00C15D13">
        <w:rPr>
          <w:sz w:val="8"/>
        </w:rPr>
        <w:t>ght together and increase their</w:t>
      </w:r>
      <w:r w:rsidR="00C15D13" w:rsidRPr="00C15D13">
        <w:rPr>
          <w:sz w:val="8"/>
        </w:rPr>
        <w:t xml:space="preserve"> </w:t>
      </w:r>
      <w:r w:rsidRPr="00C15D13">
        <w:rPr>
          <w:sz w:val="8"/>
        </w:rPr>
        <w:t xml:space="preserve">interoperability. </w:t>
      </w:r>
      <w:r w:rsidRPr="00C15D13">
        <w:rPr>
          <w:rStyle w:val="StyleUnderline"/>
        </w:rPr>
        <w:t>If the moment comes when political leaders in Russia</w:t>
      </w:r>
      <w:r w:rsidR="00C15D13">
        <w:rPr>
          <w:rStyle w:val="StyleUnderline"/>
        </w:rPr>
        <w:t xml:space="preserve"> </w:t>
      </w:r>
      <w:r w:rsidRPr="00C15D13">
        <w:rPr>
          <w:rStyle w:val="StyleUnderline"/>
        </w:rPr>
        <w:t>and China decide that the simultaneous U.S. pressure on both is too</w:t>
      </w:r>
      <w:r w:rsidR="00C15D13">
        <w:rPr>
          <w:rStyle w:val="StyleUnderline"/>
        </w:rPr>
        <w:t xml:space="preserve"> </w:t>
      </w:r>
      <w:r w:rsidRPr="00C15D13">
        <w:rPr>
          <w:rStyle w:val="StyleUnderline"/>
        </w:rPr>
        <w:t>hard, they need only sign a piece of paper to join forces, as the military</w:t>
      </w:r>
      <w:r w:rsidR="00C15D13">
        <w:rPr>
          <w:rStyle w:val="StyleUnderline"/>
        </w:rPr>
        <w:t xml:space="preserve"> </w:t>
      </w:r>
      <w:r w:rsidRPr="00C15D13">
        <w:rPr>
          <w:rStyle w:val="StyleUnderline"/>
        </w:rPr>
        <w:t>foundation for an alliance will already be in place</w:t>
      </w:r>
      <w:r w:rsidRPr="00C15D13">
        <w:rPr>
          <w:sz w:val="8"/>
        </w:rPr>
        <w:t>.</w:t>
      </w:r>
    </w:p>
    <w:p w:rsidR="0057133D" w:rsidRDefault="0057133D" w:rsidP="0057133D"/>
    <w:p w:rsidR="0057133D" w:rsidRDefault="0057133D" w:rsidP="0057133D">
      <w:pPr>
        <w:pStyle w:val="Heading3"/>
      </w:pPr>
      <w:r>
        <w:t>Link Turn: China Unification Good</w:t>
      </w:r>
    </w:p>
    <w:p w:rsidR="008A6321" w:rsidRDefault="008A6321" w:rsidP="008A6321">
      <w:pPr>
        <w:pStyle w:val="Heading4"/>
      </w:pPr>
      <w:bookmarkStart w:id="23" w:name="_Hlk11502044"/>
      <w:r>
        <w:t>Reunification would be a good thing for Taiwan and the Asia-Pacific theatre as a whole.</w:t>
      </w:r>
    </w:p>
    <w:p w:rsidR="008A6321" w:rsidRPr="008A6321" w:rsidRDefault="008A6321" w:rsidP="008A6321">
      <w:r>
        <w:t xml:space="preserve">Straits </w:t>
      </w:r>
      <w:r w:rsidRPr="008A6321">
        <w:rPr>
          <w:rStyle w:val="Style13ptBold"/>
        </w:rPr>
        <w:t>Times</w:t>
      </w:r>
      <w:r>
        <w:t>, 5-16-</w:t>
      </w:r>
      <w:r w:rsidRPr="008A6321">
        <w:rPr>
          <w:rStyle w:val="Style13ptBold"/>
        </w:rPr>
        <w:t>2019</w:t>
      </w:r>
      <w:r>
        <w:t>, “</w:t>
      </w:r>
      <w:r w:rsidRPr="008A6321">
        <w:rPr>
          <w:i/>
        </w:rPr>
        <w:t>Taiwan's future lies in national reunification, mainland spokesman reacts to Terry Gou's one-China comments</w:t>
      </w:r>
      <w:r>
        <w:t xml:space="preserve">,” Straits Times, </w:t>
      </w:r>
      <w:hyperlink r:id="rId99" w:history="1">
        <w:r w:rsidRPr="00FD616B">
          <w:rPr>
            <w:rStyle w:val="Hyperlink"/>
          </w:rPr>
          <w:t>https://www.straitstimes.com/asia/east-asia/taiwans-future-lies-in-national-reunification-mainland-spokesman-reacts-to-terry-gous</w:t>
        </w:r>
      </w:hyperlink>
      <w:r>
        <w:t>. ZKMSU</w:t>
      </w:r>
    </w:p>
    <w:p w:rsidR="0057133D" w:rsidRPr="008A6321" w:rsidRDefault="00DA562A" w:rsidP="00D7667D">
      <w:pPr>
        <w:rPr>
          <w:rStyle w:val="Emphasis"/>
        </w:rPr>
      </w:pPr>
      <w:r w:rsidRPr="008A6321">
        <w:rPr>
          <w:sz w:val="10"/>
        </w:rPr>
        <w:t xml:space="preserve">BEIJING (CHINA DAILY/ASIA NEWS NETWORK) - </w:t>
      </w:r>
      <w:r w:rsidRPr="008F7E45">
        <w:rPr>
          <w:rStyle w:val="StyleUnderline"/>
          <w:highlight w:val="cyan"/>
        </w:rPr>
        <w:t>Taiwan's future lies in national reunification and the well-being of its people in national rejuvenation</w:t>
      </w:r>
      <w:r w:rsidRPr="008A6321">
        <w:rPr>
          <w:sz w:val="10"/>
        </w:rPr>
        <w:t>, a Chinese mainland spokesman has said.</w:t>
      </w:r>
      <w:r w:rsidR="008A6321" w:rsidRPr="008A6321">
        <w:rPr>
          <w:sz w:val="10"/>
        </w:rPr>
        <w:t xml:space="preserve"> </w:t>
      </w:r>
      <w:proofErr w:type="spellStart"/>
      <w:r w:rsidRPr="008A6321">
        <w:rPr>
          <w:sz w:val="10"/>
        </w:rPr>
        <w:t>Mr</w:t>
      </w:r>
      <w:proofErr w:type="spellEnd"/>
      <w:r w:rsidRPr="008A6321">
        <w:rPr>
          <w:sz w:val="10"/>
        </w:rPr>
        <w:t xml:space="preserve"> Ma Xiaoguang, a spokesman for the State Council Taiwan Affairs Office, made the remark in response to Foxconn founder and chairman Terry Gou's comments on the 1992 Consensus, which embodies the one-China principle.</w:t>
      </w:r>
      <w:r w:rsidR="008A6321" w:rsidRPr="008A6321">
        <w:rPr>
          <w:sz w:val="10"/>
        </w:rPr>
        <w:t xml:space="preserve"> </w:t>
      </w:r>
      <w:proofErr w:type="spellStart"/>
      <w:r w:rsidRPr="008A6321">
        <w:rPr>
          <w:sz w:val="10"/>
        </w:rPr>
        <w:t>Mr</w:t>
      </w:r>
      <w:proofErr w:type="spellEnd"/>
      <w:r w:rsidRPr="008A6321">
        <w:rPr>
          <w:sz w:val="10"/>
        </w:rPr>
        <w:t xml:space="preserve"> Gou, who announced last month that he would enter the Kuomintang (KMT) primaries and join Taiwan's 2020 leadership election, said the principle should be based on "respective interpretations".</w:t>
      </w:r>
      <w:r w:rsidR="008A6321" w:rsidRPr="008A6321">
        <w:rPr>
          <w:sz w:val="10"/>
        </w:rPr>
        <w:t xml:space="preserve"> </w:t>
      </w:r>
      <w:r w:rsidRPr="008A6321">
        <w:rPr>
          <w:rStyle w:val="StyleUnderline"/>
        </w:rPr>
        <w:t xml:space="preserve">Noting that </w:t>
      </w:r>
      <w:r w:rsidRPr="008F7E45">
        <w:rPr>
          <w:rStyle w:val="StyleUnderline"/>
          <w:highlight w:val="cyan"/>
        </w:rPr>
        <w:t>the mainland and Taiwan both belong to one China</w:t>
      </w:r>
      <w:r w:rsidRPr="008A6321">
        <w:rPr>
          <w:sz w:val="10"/>
        </w:rPr>
        <w:t xml:space="preserve">, </w:t>
      </w:r>
      <w:proofErr w:type="spellStart"/>
      <w:r w:rsidRPr="008A6321">
        <w:rPr>
          <w:sz w:val="10"/>
        </w:rPr>
        <w:t>Mr</w:t>
      </w:r>
      <w:proofErr w:type="spellEnd"/>
      <w:r w:rsidRPr="008A6321">
        <w:rPr>
          <w:sz w:val="10"/>
        </w:rPr>
        <w:t xml:space="preserve"> Ma said on Wednesday (May 15) that </w:t>
      </w:r>
      <w:r w:rsidRPr="008F7E45">
        <w:rPr>
          <w:rStyle w:val="StyleUnderline"/>
          <w:highlight w:val="cyan"/>
        </w:rPr>
        <w:t>the principle has clearly defined the</w:t>
      </w:r>
      <w:r w:rsidRPr="008A6321">
        <w:rPr>
          <w:rStyle w:val="StyleUnderline"/>
        </w:rPr>
        <w:t xml:space="preserve"> nature of cross-Strait </w:t>
      </w:r>
      <w:r w:rsidRPr="008F7E45">
        <w:rPr>
          <w:rStyle w:val="StyleUnderline"/>
          <w:highlight w:val="cyan"/>
        </w:rPr>
        <w:t>relations</w:t>
      </w:r>
      <w:r w:rsidRPr="008A6321">
        <w:rPr>
          <w:rStyle w:val="StyleUnderline"/>
        </w:rPr>
        <w:t>, which are not state-to-state relations</w:t>
      </w:r>
      <w:r w:rsidRPr="008A6321">
        <w:rPr>
          <w:sz w:val="10"/>
        </w:rPr>
        <w:t>.</w:t>
      </w:r>
      <w:r w:rsidR="008A6321" w:rsidRPr="008A6321">
        <w:rPr>
          <w:sz w:val="10"/>
        </w:rPr>
        <w:t xml:space="preserve"> </w:t>
      </w:r>
      <w:r w:rsidRPr="008F7E45">
        <w:rPr>
          <w:rStyle w:val="StyleUnderline"/>
          <w:highlight w:val="cyan"/>
        </w:rPr>
        <w:t>It is in the common interest of people from both sides to uphold the principle</w:t>
      </w:r>
      <w:r w:rsidRPr="008A6321">
        <w:rPr>
          <w:rStyle w:val="StyleUnderline"/>
        </w:rPr>
        <w:t xml:space="preserve">, </w:t>
      </w:r>
      <w:r w:rsidRPr="008F7E45">
        <w:rPr>
          <w:rStyle w:val="StyleUnderline"/>
          <w:highlight w:val="cyan"/>
        </w:rPr>
        <w:t>to oppose agitation</w:t>
      </w:r>
      <w:r w:rsidRPr="008A6321">
        <w:rPr>
          <w:rStyle w:val="StyleUnderline"/>
        </w:rPr>
        <w:t xml:space="preserve"> for Taiwan independence, </w:t>
      </w:r>
      <w:r w:rsidRPr="008F7E45">
        <w:rPr>
          <w:rStyle w:val="StyleUnderline"/>
          <w:highlight w:val="cyan"/>
        </w:rPr>
        <w:t>to work for the peaceful development of cross-Strait relations and advance the peaceful reunification of China</w:t>
      </w:r>
      <w:r w:rsidRPr="008A6321">
        <w:rPr>
          <w:sz w:val="10"/>
        </w:rPr>
        <w:t>, he said.</w:t>
      </w:r>
      <w:r w:rsidR="008A6321" w:rsidRPr="008A6321">
        <w:rPr>
          <w:sz w:val="10"/>
        </w:rPr>
        <w:t xml:space="preserve"> </w:t>
      </w:r>
      <w:r w:rsidRPr="008F7E45">
        <w:rPr>
          <w:rStyle w:val="Emphasis"/>
          <w:highlight w:val="cyan"/>
        </w:rPr>
        <w:t>The two sides should work together to resolve differences</w:t>
      </w:r>
      <w:r w:rsidRPr="008A6321">
        <w:rPr>
          <w:rStyle w:val="Emphasis"/>
        </w:rPr>
        <w:t xml:space="preserve"> based on the one-China principle, </w:t>
      </w:r>
      <w:r w:rsidRPr="008F7E45">
        <w:rPr>
          <w:rStyle w:val="Emphasis"/>
          <w:highlight w:val="cyan"/>
        </w:rPr>
        <w:t>with responsibility for the Chinese nation and future generations</w:t>
      </w:r>
      <w:r w:rsidRPr="008A6321">
        <w:rPr>
          <w:sz w:val="10"/>
        </w:rPr>
        <w:t>, he added.</w:t>
      </w:r>
      <w:r w:rsidR="008A6321" w:rsidRPr="008A6321">
        <w:rPr>
          <w:sz w:val="10"/>
        </w:rPr>
        <w:t xml:space="preserve"> </w:t>
      </w:r>
      <w:proofErr w:type="spellStart"/>
      <w:r w:rsidRPr="008A6321">
        <w:rPr>
          <w:sz w:val="10"/>
        </w:rPr>
        <w:t>Mr</w:t>
      </w:r>
      <w:proofErr w:type="spellEnd"/>
      <w:r w:rsidRPr="008A6321">
        <w:rPr>
          <w:sz w:val="10"/>
        </w:rPr>
        <w:t xml:space="preserve"> Ma also </w:t>
      </w:r>
      <w:proofErr w:type="spellStart"/>
      <w:r w:rsidRPr="008A6321">
        <w:rPr>
          <w:sz w:val="10"/>
        </w:rPr>
        <w:t>criticised</w:t>
      </w:r>
      <w:proofErr w:type="spellEnd"/>
      <w:r w:rsidRPr="008A6321">
        <w:rPr>
          <w:sz w:val="10"/>
        </w:rPr>
        <w:t xml:space="preserve"> the words and deeds of Democratic Progressive Party (DPP) officials and secessionists, and added that </w:t>
      </w:r>
      <w:r w:rsidRPr="008A6321">
        <w:rPr>
          <w:rStyle w:val="StyleUnderline"/>
        </w:rPr>
        <w:t>the mainland will never tolerate or be vague about the issue</w:t>
      </w:r>
      <w:r w:rsidRPr="008A6321">
        <w:rPr>
          <w:sz w:val="10"/>
        </w:rPr>
        <w:t>.</w:t>
      </w:r>
      <w:r w:rsidR="008A6321" w:rsidRPr="008A6321">
        <w:rPr>
          <w:sz w:val="10"/>
        </w:rPr>
        <w:t xml:space="preserve"> </w:t>
      </w:r>
      <w:r w:rsidRPr="008A6321">
        <w:rPr>
          <w:sz w:val="10"/>
        </w:rPr>
        <w:t>Taiwan leader Tsai Ing-wen recently made many visits to military camps on the island and appealed to voters to support Taiwan independence.</w:t>
      </w:r>
      <w:r w:rsidR="008A6321" w:rsidRPr="008A6321">
        <w:rPr>
          <w:sz w:val="10"/>
        </w:rPr>
        <w:t xml:space="preserve"> </w:t>
      </w:r>
      <w:proofErr w:type="spellStart"/>
      <w:r w:rsidRPr="008A6321">
        <w:rPr>
          <w:sz w:val="10"/>
        </w:rPr>
        <w:t>Mr</w:t>
      </w:r>
      <w:proofErr w:type="spellEnd"/>
      <w:r w:rsidRPr="008A6321">
        <w:rPr>
          <w:sz w:val="10"/>
        </w:rPr>
        <w:t xml:space="preserve"> Ma said in response: "</w:t>
      </w:r>
      <w:r w:rsidRPr="008F7E45">
        <w:rPr>
          <w:rStyle w:val="StyleUnderline"/>
          <w:highlight w:val="cyan"/>
        </w:rPr>
        <w:t>China's sovereignty and territory brook no division</w:t>
      </w:r>
      <w:r w:rsidRPr="008A6321">
        <w:rPr>
          <w:rStyle w:val="StyleUnderline"/>
        </w:rPr>
        <w:t>. We firmly oppose any attempt to damage the one-China principle and undermine cross-Strait relations</w:t>
      </w:r>
      <w:r w:rsidRPr="008A6321">
        <w:rPr>
          <w:sz w:val="10"/>
        </w:rPr>
        <w:t>."</w:t>
      </w:r>
      <w:r w:rsidR="008A6321" w:rsidRPr="008A6321">
        <w:rPr>
          <w:sz w:val="10"/>
        </w:rPr>
        <w:t xml:space="preserve"> </w:t>
      </w:r>
      <w:r w:rsidRPr="008F7E45">
        <w:rPr>
          <w:rStyle w:val="Emphasis"/>
          <w:highlight w:val="cyan"/>
        </w:rPr>
        <w:t>Referring to arms sales by the United States</w:t>
      </w:r>
      <w:r w:rsidRPr="008A6321">
        <w:rPr>
          <w:rStyle w:val="Emphasis"/>
        </w:rPr>
        <w:t xml:space="preserve"> to Taiwan, </w:t>
      </w:r>
      <w:proofErr w:type="spellStart"/>
      <w:r w:rsidRPr="008A6321">
        <w:rPr>
          <w:rStyle w:val="Emphasis"/>
        </w:rPr>
        <w:t>Mr</w:t>
      </w:r>
      <w:proofErr w:type="spellEnd"/>
      <w:r w:rsidRPr="008A6321">
        <w:rPr>
          <w:rStyle w:val="Emphasis"/>
        </w:rPr>
        <w:t xml:space="preserve"> Ma said: "</w:t>
      </w:r>
      <w:r w:rsidRPr="008F7E45">
        <w:rPr>
          <w:rStyle w:val="Emphasis"/>
          <w:highlight w:val="cyan"/>
        </w:rPr>
        <w:t>We once again warn the</w:t>
      </w:r>
      <w:r w:rsidRPr="008A6321">
        <w:rPr>
          <w:rStyle w:val="Emphasis"/>
        </w:rPr>
        <w:t xml:space="preserve"> DPP </w:t>
      </w:r>
      <w:r w:rsidRPr="008F7E45">
        <w:rPr>
          <w:rStyle w:val="Emphasis"/>
          <w:highlight w:val="cyan"/>
        </w:rPr>
        <w:t>authorities that it is not reliable to bet on foreign force for Taiwan independence</w:t>
      </w:r>
      <w:r w:rsidRPr="008A6321">
        <w:rPr>
          <w:rStyle w:val="Emphasis"/>
        </w:rPr>
        <w:t>."</w:t>
      </w:r>
    </w:p>
    <w:bookmarkEnd w:id="23"/>
    <w:p w:rsidR="008A6321" w:rsidRDefault="008A6321" w:rsidP="00D7667D"/>
    <w:p w:rsidR="00D107D4" w:rsidRDefault="00D107D4" w:rsidP="00D7667D">
      <w:pPr>
        <w:pStyle w:val="Heading2"/>
      </w:pPr>
      <w:r>
        <w:t>A2: Defense Industrial Base DA</w:t>
      </w:r>
    </w:p>
    <w:p w:rsidR="00D107D4" w:rsidRDefault="00D107D4" w:rsidP="00D107D4">
      <w:pPr>
        <w:pStyle w:val="Heading3"/>
      </w:pPr>
      <w:r>
        <w:t>Non-unique: China Rise Inevitable</w:t>
      </w:r>
    </w:p>
    <w:p w:rsidR="00972682" w:rsidRDefault="00972682" w:rsidP="00972682">
      <w:pPr>
        <w:pStyle w:val="Heading4"/>
      </w:pPr>
      <w:bookmarkStart w:id="24" w:name="_Hlk11503955"/>
      <w:r>
        <w:t>China’s rise is inevitable and peaceful.</w:t>
      </w:r>
    </w:p>
    <w:p w:rsidR="00972682" w:rsidRPr="00972682" w:rsidRDefault="00972682" w:rsidP="00972682">
      <w:proofErr w:type="spellStart"/>
      <w:r>
        <w:t>Besjan</w:t>
      </w:r>
      <w:proofErr w:type="spellEnd"/>
      <w:r>
        <w:t xml:space="preserve"> </w:t>
      </w:r>
      <w:proofErr w:type="spellStart"/>
      <w:r w:rsidRPr="00972682">
        <w:rPr>
          <w:rStyle w:val="Style13ptBold"/>
        </w:rPr>
        <w:t>Hajrullahu</w:t>
      </w:r>
      <w:proofErr w:type="spellEnd"/>
      <w:r>
        <w:t xml:space="preserve">, December </w:t>
      </w:r>
      <w:r w:rsidRPr="00972682">
        <w:rPr>
          <w:rStyle w:val="Style13ptBold"/>
        </w:rPr>
        <w:t>2015</w:t>
      </w:r>
      <w:r>
        <w:t>, “</w:t>
      </w:r>
      <w:r w:rsidRPr="00972682">
        <w:rPr>
          <w:i/>
        </w:rPr>
        <w:t>Is China’s Rise going to be Peaceful?</w:t>
      </w:r>
      <w:r>
        <w:t xml:space="preserve">” </w:t>
      </w:r>
      <w:proofErr w:type="spellStart"/>
      <w:r>
        <w:t>Iliria</w:t>
      </w:r>
      <w:proofErr w:type="spellEnd"/>
      <w:r>
        <w:t xml:space="preserve"> International Review, </w:t>
      </w:r>
      <w:hyperlink r:id="rId100" w:history="1">
        <w:r w:rsidRPr="00FD616B">
          <w:rPr>
            <w:rStyle w:val="Hyperlink"/>
          </w:rPr>
          <w:t>https://www.researchgate.net/publication/307820816_Is_China's_Rise_going_to_be_Peaceful</w:t>
        </w:r>
      </w:hyperlink>
      <w:r>
        <w:t>. ZKMSU</w:t>
      </w:r>
    </w:p>
    <w:p w:rsidR="00D107D4" w:rsidRPr="00972682" w:rsidRDefault="00225582" w:rsidP="00D107D4">
      <w:pPr>
        <w:rPr>
          <w:sz w:val="8"/>
        </w:rPr>
      </w:pPr>
      <w:r w:rsidRPr="008F7E45">
        <w:rPr>
          <w:rStyle w:val="StyleUnderline"/>
          <w:highlight w:val="cyan"/>
        </w:rPr>
        <w:t>There is no doubt of an emergence of China in the</w:t>
      </w:r>
      <w:r w:rsidRPr="00972682">
        <w:rPr>
          <w:rStyle w:val="StyleUnderline"/>
        </w:rPr>
        <w:t xml:space="preserve"> world during </w:t>
      </w:r>
      <w:r w:rsidRPr="008F7E45">
        <w:rPr>
          <w:rStyle w:val="StyleUnderline"/>
          <w:highlight w:val="cyan"/>
        </w:rPr>
        <w:t>past three decades</w:t>
      </w:r>
      <w:r w:rsidRPr="00972682">
        <w:rPr>
          <w:sz w:val="8"/>
        </w:rPr>
        <w:t xml:space="preserve">, or perhaps a re-emergence as Angus Maddison would depict it. </w:t>
      </w:r>
      <w:r w:rsidRPr="00972682">
        <w:rPr>
          <w:rStyle w:val="StyleUnderline"/>
        </w:rPr>
        <w:t>The rise of new powers in the world brings with itself implications for the relevant status quo</w:t>
      </w:r>
      <w:r w:rsidRPr="00972682">
        <w:rPr>
          <w:sz w:val="8"/>
        </w:rPr>
        <w:t xml:space="preserve">. </w:t>
      </w:r>
      <w:proofErr w:type="spellStart"/>
      <w:r w:rsidRPr="00972682">
        <w:rPr>
          <w:sz w:val="8"/>
        </w:rPr>
        <w:t>Hegels</w:t>
      </w:r>
      <w:proofErr w:type="spellEnd"/>
      <w:r w:rsidRPr="00972682">
        <w:rPr>
          <w:sz w:val="8"/>
        </w:rPr>
        <w:t xml:space="preserve"> concept of recognition “</w:t>
      </w:r>
      <w:proofErr w:type="spellStart"/>
      <w:r w:rsidRPr="00972682">
        <w:rPr>
          <w:sz w:val="8"/>
        </w:rPr>
        <w:t>annerkenug</w:t>
      </w:r>
      <w:proofErr w:type="spellEnd"/>
      <w:r w:rsidRPr="00972682">
        <w:rPr>
          <w:sz w:val="8"/>
        </w:rPr>
        <w:t xml:space="preserve">” seems to be a potent instrument in understanding the human condition which could also be helpful for describing interstate dynamics. According to Fukuyama’s interpretation of Hegel, </w:t>
      </w:r>
      <w:r w:rsidRPr="008F7E45">
        <w:rPr>
          <w:rStyle w:val="StyleUnderline"/>
          <w:highlight w:val="cyan"/>
        </w:rPr>
        <w:t>the struggle for recognition</w:t>
      </w:r>
      <w:r w:rsidRPr="00972682">
        <w:rPr>
          <w:rStyle w:val="StyleUnderline"/>
        </w:rPr>
        <w:t xml:space="preserve"> is the cause for conflict yet it </w:t>
      </w:r>
      <w:r w:rsidRPr="008F7E45">
        <w:rPr>
          <w:rStyle w:val="StyleUnderline"/>
          <w:highlight w:val="cyan"/>
        </w:rPr>
        <w:t>is</w:t>
      </w:r>
      <w:r w:rsidRPr="00972682">
        <w:rPr>
          <w:rStyle w:val="StyleUnderline"/>
        </w:rPr>
        <w:t xml:space="preserve"> also </w:t>
      </w:r>
      <w:r w:rsidRPr="008F7E45">
        <w:rPr>
          <w:rStyle w:val="StyleUnderline"/>
          <w:highlight w:val="cyan"/>
        </w:rPr>
        <w:t>the cause for every human brilliance</w:t>
      </w:r>
      <w:r w:rsidRPr="00972682">
        <w:rPr>
          <w:sz w:val="8"/>
        </w:rPr>
        <w:t xml:space="preserve">.24 It is the desire to impose our own values on others which creates the “Slave-Master” dialectic. According to Williams “Hegel conceives international relations as a struggle for recognition between states. Just as the original encounter between autonomous individuals was described as a struggle between life and death struggle, also the relation between sovereign states is comparable to a life and death struggle for recognition that includes the possibility of war”.25 </w:t>
      </w:r>
      <w:r w:rsidRPr="00972682">
        <w:rPr>
          <w:rStyle w:val="StyleUnderline"/>
        </w:rPr>
        <w:t>To that I can add that, in the case of the interaction between sovereign states the same concept is applicable, with the difference that the interaction goes beyond the finite dimension of the autonomous individual, and instead the antagonism stretches on an indefinite ideological plane</w:t>
      </w:r>
      <w:r w:rsidRPr="00972682">
        <w:rPr>
          <w:sz w:val="8"/>
        </w:rPr>
        <w:t xml:space="preserve">. </w:t>
      </w:r>
      <w:r w:rsidRPr="00972682">
        <w:rPr>
          <w:rStyle w:val="StyleUnderline"/>
        </w:rPr>
        <w:t xml:space="preserve">Historically, </w:t>
      </w:r>
      <w:r w:rsidRPr="008F7E45">
        <w:rPr>
          <w:rStyle w:val="StyleUnderline"/>
          <w:highlight w:val="cyan"/>
        </w:rPr>
        <w:t>China was the worlds most developed country until the event of the Industrial Revolution</w:t>
      </w:r>
      <w:r w:rsidRPr="00972682">
        <w:rPr>
          <w:sz w:val="8"/>
        </w:rPr>
        <w:t xml:space="preserve">.26 </w:t>
      </w:r>
      <w:r w:rsidRPr="00972682">
        <w:rPr>
          <w:rStyle w:val="StyleUnderline"/>
        </w:rPr>
        <w:t xml:space="preserve">It was that particular historical current which China failed to seize, </w:t>
      </w:r>
      <w:r w:rsidRPr="008F7E45">
        <w:rPr>
          <w:rStyle w:val="StyleUnderline"/>
          <w:highlight w:val="cyan"/>
        </w:rPr>
        <w:t xml:space="preserve">which consequently altered the course of history </w:t>
      </w:r>
      <w:r w:rsidRPr="008F3889">
        <w:rPr>
          <w:rStyle w:val="StyleUnderline"/>
        </w:rPr>
        <w:t>leading</w:t>
      </w:r>
      <w:r w:rsidRPr="00972682">
        <w:rPr>
          <w:rStyle w:val="StyleUnderline"/>
        </w:rPr>
        <w:t xml:space="preserve"> China to be a technologically and economically backward country</w:t>
      </w:r>
      <w:r w:rsidRPr="00972682">
        <w:rPr>
          <w:sz w:val="8"/>
        </w:rPr>
        <w:t xml:space="preserve">. The lack of pragmatism from the Chinese Imperial leadership, created the opportunity for Japan to develop extensively in technology and military power hence deepening the expansionist appetite of Japan. The past century has been a century filled with injustice, famines, and wars for China. That is, </w:t>
      </w:r>
      <w:r w:rsidRPr="008F7E45">
        <w:rPr>
          <w:rStyle w:val="StyleUnderline"/>
          <w:highlight w:val="cyan"/>
        </w:rPr>
        <w:t>only in the past three decades China seems to have found its way back</w:t>
      </w:r>
      <w:r w:rsidRPr="00972682">
        <w:rPr>
          <w:rStyle w:val="StyleUnderline"/>
        </w:rPr>
        <w:t xml:space="preserve"> to attaining the status it used to historically enjoy. It is China’s and every others </w:t>
      </w:r>
      <w:proofErr w:type="gramStart"/>
      <w:r w:rsidRPr="00972682">
        <w:rPr>
          <w:rStyle w:val="StyleUnderline"/>
        </w:rPr>
        <w:t>nations</w:t>
      </w:r>
      <w:proofErr w:type="gramEnd"/>
      <w:r w:rsidRPr="00972682">
        <w:rPr>
          <w:rStyle w:val="StyleUnderline"/>
        </w:rPr>
        <w:t xml:space="preserve"> universal right to develop and flourish culturally and economically</w:t>
      </w:r>
      <w:r w:rsidRPr="00972682">
        <w:rPr>
          <w:sz w:val="8"/>
        </w:rPr>
        <w:t xml:space="preserve">. </w:t>
      </w:r>
      <w:r w:rsidRPr="008F7E45">
        <w:rPr>
          <w:rStyle w:val="Emphasis"/>
          <w:highlight w:val="cyan"/>
        </w:rPr>
        <w:t>The rise of China is an inevitable fact</w:t>
      </w:r>
      <w:r w:rsidRPr="00972682">
        <w:rPr>
          <w:rStyle w:val="Emphasis"/>
        </w:rPr>
        <w:t xml:space="preserve">, </w:t>
      </w:r>
      <w:r w:rsidRPr="008F7E45">
        <w:rPr>
          <w:rStyle w:val="Emphasis"/>
          <w:highlight w:val="cyan"/>
        </w:rPr>
        <w:t>and seems to be merely a matter of time</w:t>
      </w:r>
      <w:r w:rsidRPr="00972682">
        <w:rPr>
          <w:sz w:val="8"/>
        </w:rPr>
        <w:t xml:space="preserve">, however it would be the moral obligation of China to guide the international system toward economic development and peace. </w:t>
      </w:r>
      <w:r w:rsidRPr="008F7E45">
        <w:rPr>
          <w:rStyle w:val="Emphasis"/>
          <w:highlight w:val="cyan"/>
        </w:rPr>
        <w:t>It would be of great interest to perceive China as factor of stability and economic growth for the world</w:t>
      </w:r>
      <w:r w:rsidRPr="00972682">
        <w:rPr>
          <w:sz w:val="8"/>
        </w:rPr>
        <w:t xml:space="preserve">. </w:t>
      </w:r>
      <w:r w:rsidRPr="008F7E45">
        <w:rPr>
          <w:rStyle w:val="StyleUnderline"/>
          <w:highlight w:val="cyan"/>
        </w:rPr>
        <w:t>But instead</w:t>
      </w:r>
      <w:r w:rsidRPr="00972682">
        <w:rPr>
          <w:rStyle w:val="StyleUnderline"/>
        </w:rPr>
        <w:t xml:space="preserve">, </w:t>
      </w:r>
      <w:r w:rsidRPr="008F7E45">
        <w:rPr>
          <w:rStyle w:val="StyleUnderline"/>
          <w:highlight w:val="cyan"/>
        </w:rPr>
        <w:t>there is a trend of a “silent animosity” regarding China’s rise</w:t>
      </w:r>
      <w:r w:rsidRPr="00972682">
        <w:rPr>
          <w:sz w:val="8"/>
        </w:rPr>
        <w:t xml:space="preserve">. </w:t>
      </w:r>
      <w:r w:rsidRPr="00972682">
        <w:rPr>
          <w:rStyle w:val="StyleUnderline"/>
        </w:rPr>
        <w:t>Time seems to be on China’s side, and this might be obvious to its neighbors and to the current powers as well</w:t>
      </w:r>
      <w:r w:rsidRPr="00972682">
        <w:rPr>
          <w:sz w:val="8"/>
        </w:rPr>
        <w:t xml:space="preserve">. Therefore, incentives to provoke conflicts with China at this time while it still is developing are </w:t>
      </w:r>
      <w:proofErr w:type="gramStart"/>
      <w:r w:rsidRPr="00972682">
        <w:rPr>
          <w:sz w:val="8"/>
        </w:rPr>
        <w:t>quiet</w:t>
      </w:r>
      <w:proofErr w:type="gramEnd"/>
      <w:r w:rsidRPr="00972682">
        <w:rPr>
          <w:sz w:val="8"/>
        </w:rPr>
        <w:t xml:space="preserve"> realistic, since in the future its dominance would dictate another system. This could be demonstrated with the issue of the Diaoyu Islands in the East China Sea, where the symbolic value is rapidly outpacing the intrinsic value of the islands, and an armed conflict seems to become more and more feasible. Therefore, to conclude China’s rise cannot be peaceful unless the world leadership will facilitate its further incorporation in the international system and perceives China as part of the solution instead of the problem. </w:t>
      </w:r>
    </w:p>
    <w:bookmarkEnd w:id="24"/>
    <w:p w:rsidR="00225582" w:rsidRDefault="00225582" w:rsidP="00D107D4"/>
    <w:p w:rsidR="008F3889" w:rsidRPr="00DD78E9" w:rsidRDefault="008F3889" w:rsidP="008F3889">
      <w:pPr>
        <w:pStyle w:val="Heading4"/>
        <w:rPr>
          <w:rFonts w:asciiTheme="minorHAnsi" w:hAnsiTheme="minorHAnsi" w:cstheme="minorHAnsi"/>
        </w:rPr>
      </w:pPr>
      <w:r w:rsidRPr="00DD78E9">
        <w:rPr>
          <w:rFonts w:asciiTheme="minorHAnsi" w:hAnsiTheme="minorHAnsi" w:cstheme="minorHAnsi"/>
        </w:rPr>
        <w:t>China</w:t>
      </w:r>
      <w:r>
        <w:rPr>
          <w:rFonts w:asciiTheme="minorHAnsi" w:hAnsiTheme="minorHAnsi" w:cstheme="minorHAnsi"/>
        </w:rPr>
        <w:t>’</w:t>
      </w:r>
      <w:r w:rsidRPr="00DD78E9">
        <w:rPr>
          <w:rFonts w:asciiTheme="minorHAnsi" w:hAnsiTheme="minorHAnsi" w:cstheme="minorHAnsi"/>
        </w:rPr>
        <w:t>s rise will stay peaceful</w:t>
      </w:r>
    </w:p>
    <w:p w:rsidR="008F3889" w:rsidRPr="00DD78E9" w:rsidRDefault="008F3889" w:rsidP="008F3889">
      <w:pPr>
        <w:rPr>
          <w:rFonts w:asciiTheme="minorHAnsi" w:hAnsiTheme="minorHAnsi" w:cstheme="minorHAnsi"/>
        </w:rPr>
      </w:pPr>
      <w:r w:rsidRPr="00DD78E9">
        <w:rPr>
          <w:rFonts w:asciiTheme="minorHAnsi" w:hAnsiTheme="minorHAnsi" w:cstheme="minorHAnsi"/>
        </w:rPr>
        <w:t xml:space="preserve">Charles </w:t>
      </w:r>
      <w:r w:rsidRPr="00DD78E9">
        <w:rPr>
          <w:rStyle w:val="Style13ptBold"/>
          <w:rFonts w:asciiTheme="minorHAnsi" w:hAnsiTheme="minorHAnsi" w:cstheme="minorHAnsi"/>
        </w:rPr>
        <w:t>Glaser</w:t>
      </w:r>
      <w:r w:rsidRPr="00DD78E9">
        <w:rPr>
          <w:rFonts w:asciiTheme="minorHAnsi" w:hAnsiTheme="minorHAnsi" w:cstheme="minorHAnsi"/>
        </w:rPr>
        <w:t>, 12-16-20</w:t>
      </w:r>
      <w:r w:rsidRPr="00DD78E9">
        <w:rPr>
          <w:rStyle w:val="Style13ptBold"/>
          <w:rFonts w:asciiTheme="minorHAnsi" w:hAnsiTheme="minorHAnsi" w:cstheme="minorHAnsi"/>
        </w:rPr>
        <w:t>16</w:t>
      </w:r>
      <w:r w:rsidRPr="00DD78E9">
        <w:rPr>
          <w:rFonts w:asciiTheme="minorHAnsi" w:hAnsiTheme="minorHAnsi" w:cstheme="minorHAnsi"/>
        </w:rPr>
        <w:t>, China's Rise Can Be Peaceful If the U.S. Doesn't Provoke It, NYT, https://www.nytimes.com/roomfordebate/2016/12/14/can-trump-get-tough-with-china/chinas-rise-can-be-peaceful-if-the-us-doesnt-provoke-it, accessed 10-17-2018 {\\EP}</w:t>
      </w:r>
    </w:p>
    <w:p w:rsidR="008F3889" w:rsidRPr="00DD78E9" w:rsidRDefault="008F3889" w:rsidP="008F3889">
      <w:pPr>
        <w:rPr>
          <w:rStyle w:val="StyleUnderline"/>
          <w:rFonts w:asciiTheme="minorHAnsi" w:hAnsiTheme="minorHAnsi" w:cstheme="minorHAnsi"/>
        </w:rPr>
      </w:pPr>
      <w:r w:rsidRPr="00DD78E9">
        <w:rPr>
          <w:rFonts w:asciiTheme="minorHAnsi" w:hAnsiTheme="minorHAnsi" w:cstheme="minorHAnsi"/>
          <w:sz w:val="16"/>
        </w:rPr>
        <w:t xml:space="preserve">China’s rise will continue to redefine international politics in East Asia. Contrary to many pessimistic assessments, </w:t>
      </w:r>
      <w:r w:rsidRPr="008F7E45">
        <w:rPr>
          <w:rStyle w:val="StyleUnderline"/>
          <w:rFonts w:asciiTheme="minorHAnsi" w:hAnsiTheme="minorHAnsi" w:cstheme="minorHAnsi"/>
          <w:highlight w:val="cyan"/>
        </w:rPr>
        <w:t xml:space="preserve">China can rise peacefully. </w:t>
      </w:r>
      <w:r w:rsidRPr="006D2841">
        <w:rPr>
          <w:rStyle w:val="StyleUnderline"/>
          <w:rFonts w:asciiTheme="minorHAnsi" w:hAnsiTheme="minorHAnsi" w:cstheme="minorHAnsi"/>
        </w:rPr>
        <w:t xml:space="preserve">Its </w:t>
      </w:r>
      <w:r w:rsidRPr="008F7E45">
        <w:rPr>
          <w:rStyle w:val="StyleUnderline"/>
          <w:rFonts w:asciiTheme="minorHAnsi" w:hAnsiTheme="minorHAnsi" w:cstheme="minorHAnsi"/>
          <w:highlight w:val="cyan"/>
        </w:rPr>
        <w:t xml:space="preserve">growing military and economic power pose </w:t>
      </w:r>
      <w:r w:rsidRPr="006D2841">
        <w:rPr>
          <w:rStyle w:val="StyleUnderline"/>
          <w:rFonts w:asciiTheme="minorHAnsi" w:hAnsiTheme="minorHAnsi" w:cstheme="minorHAnsi"/>
        </w:rPr>
        <w:t xml:space="preserve">major </w:t>
      </w:r>
      <w:r w:rsidRPr="008F7E45">
        <w:rPr>
          <w:rStyle w:val="StyleUnderline"/>
          <w:rFonts w:asciiTheme="minorHAnsi" w:hAnsiTheme="minorHAnsi" w:cstheme="minorHAnsi"/>
          <w:highlight w:val="cyan"/>
        </w:rPr>
        <w:t xml:space="preserve">challenges to U.S. dominance </w:t>
      </w:r>
      <w:r w:rsidRPr="006D2841">
        <w:rPr>
          <w:rStyle w:val="StyleUnderline"/>
          <w:rFonts w:asciiTheme="minorHAnsi" w:hAnsiTheme="minorHAnsi" w:cstheme="minorHAnsi"/>
        </w:rPr>
        <w:t xml:space="preserve">in the region, </w:t>
      </w:r>
      <w:r w:rsidRPr="008F7E45">
        <w:rPr>
          <w:rStyle w:val="StyleUnderline"/>
          <w:rFonts w:asciiTheme="minorHAnsi" w:hAnsiTheme="minorHAnsi" w:cstheme="minorHAnsi"/>
          <w:highlight w:val="cyan"/>
        </w:rPr>
        <w:t xml:space="preserve">but </w:t>
      </w:r>
      <w:r w:rsidRPr="006D2841">
        <w:rPr>
          <w:rStyle w:val="StyleUnderline"/>
          <w:rFonts w:asciiTheme="minorHAnsi" w:hAnsiTheme="minorHAnsi" w:cstheme="minorHAnsi"/>
        </w:rPr>
        <w:t xml:space="preserve">need </w:t>
      </w:r>
      <w:r w:rsidRPr="008F7E45">
        <w:rPr>
          <w:rStyle w:val="StyleUnderline"/>
          <w:rFonts w:asciiTheme="minorHAnsi" w:hAnsiTheme="minorHAnsi" w:cstheme="minorHAnsi"/>
          <w:highlight w:val="cyan"/>
        </w:rPr>
        <w:t>not lead to conflict</w:t>
      </w:r>
      <w:r w:rsidRPr="00DD78E9">
        <w:rPr>
          <w:rFonts w:asciiTheme="minorHAnsi" w:hAnsiTheme="minorHAnsi" w:cstheme="minorHAnsi"/>
          <w:sz w:val="16"/>
        </w:rPr>
        <w:t xml:space="preserve">. However, China’s peaceful rise is far from assured. Both ambition and insecurity could lead China to challenge the status quo, generating an armed class with the United States. U.S. strategy must therefore strike a careful balance: its policies must effectively deter attacks against U.S. vital interests, while at the same time not posing a serious threat to China’s security. </w:t>
      </w:r>
      <w:r w:rsidRPr="00DD78E9">
        <w:rPr>
          <w:rStyle w:val="StyleUnderline"/>
          <w:rFonts w:asciiTheme="minorHAnsi" w:hAnsiTheme="minorHAnsi" w:cstheme="minorHAnsi"/>
        </w:rPr>
        <w:t>Careful maintenance of the long-standing United States policy toward Taiwan is the best path forward</w:t>
      </w:r>
      <w:r w:rsidRPr="00DD78E9">
        <w:rPr>
          <w:rFonts w:asciiTheme="minorHAnsi" w:hAnsiTheme="minorHAnsi" w:cstheme="minorHAnsi"/>
          <w:sz w:val="16"/>
        </w:rPr>
        <w:t xml:space="preserve">. Even appearing to be moving toward supporting Taiwan’s independence would be seen by China’s leaders as a highly provocative act. China considers Taiwan to be part of its homeland and unification remains a key political goal for Beijing. The growing centrality of nationalism to the legitimacy of the Chinese Communist Party makes Taiwan’s future essential to the regime’s survival. China has made clear that it will use force if Taiwan declares independence. Consequently, president-elect Trump’s telephone call with the leader of Taiwan and his seemingly cavalier attitude toward upending the United States’ long-standing Taiwan policy are deeply misguided. Shifts in U.S. policy that encourage Taiwan to believe that the United States will support its moves toward independence increase the probability of war. For example, the United States could change Taiwan’s expectations by revising the conditions under which it will come to Taiwan’s aid. The United States currently tries to constrain Taiwan by making its defense commitment conditional — the United States will respond only to unprovoked Chinese attacks; that is, it will not come to Taiwan’s defense if a Chinese attack is provoked by Taiwan’s declaration of independence. Eliminating or blurring this conditionality could embolden Taiwan. A variety of dangers could follow. If Taiwan declares independence, war between China and Taiwan is the likely outcome. Even moving too far in that direction could fuel a major crisis. And if the United States actually would come to Taiwan’s defense, then conventional war between China and the United States also becomes more likely. Conventional war between two nuclear powers increases the probability of nuclear war. Other paths to conflict could also result. In response to a newly provocative policy toward Taiwan, China might adopt still more assertive policies in the South China and East China Seas. The United States could then get drawn into conflict to protect a friend or ally. China might accelerate its buildup of conventional forces to further improve its ability to coerce Taiwan, which would intensify military competition with the United States and strain political relations. </w:t>
      </w:r>
      <w:r w:rsidRPr="008F7E45">
        <w:rPr>
          <w:rStyle w:val="StyleUnderline"/>
          <w:rFonts w:asciiTheme="minorHAnsi" w:hAnsiTheme="minorHAnsi" w:cstheme="minorHAnsi"/>
          <w:highlight w:val="cyan"/>
        </w:rPr>
        <w:t>If any change is in order, the United States should be moving in the opposite direction</w:t>
      </w:r>
      <w:r w:rsidRPr="00DD78E9">
        <w:rPr>
          <w:rStyle w:val="StyleUnderline"/>
          <w:rFonts w:asciiTheme="minorHAnsi" w:hAnsiTheme="minorHAnsi" w:cstheme="minorHAnsi"/>
        </w:rPr>
        <w:t xml:space="preserve"> — reducing its commitment to Taiwan to improve U.S. relations with China. I have </w:t>
      </w:r>
      <w:hyperlink r:id="rId101" w:history="1">
        <w:r w:rsidRPr="00DD78E9">
          <w:rPr>
            <w:rStyle w:val="StyleUnderline"/>
            <w:rFonts w:asciiTheme="minorHAnsi" w:hAnsiTheme="minorHAnsi" w:cstheme="minorHAnsi"/>
          </w:rPr>
          <w:t>argued</w:t>
        </w:r>
      </w:hyperlink>
      <w:r w:rsidRPr="00DD78E9">
        <w:rPr>
          <w:rStyle w:val="StyleUnderline"/>
          <w:rFonts w:asciiTheme="minorHAnsi" w:hAnsiTheme="minorHAnsi" w:cstheme="minorHAnsi"/>
        </w:rPr>
        <w:t xml:space="preserve"> elsewhere that the United States should pursue a grand bargain with China: China would resolve its maritime disputes and officially ac</w:t>
      </w:r>
      <w:r w:rsidRPr="006D2841">
        <w:rPr>
          <w:rStyle w:val="StyleUnderline"/>
          <w:rFonts w:asciiTheme="minorHAnsi" w:hAnsiTheme="minorHAnsi" w:cstheme="minorHAnsi"/>
        </w:rPr>
        <w:t>cept the United States’ military presence and alliance commitments in East Asia; in turn, the United States would end its commitment to Taiwan. Although costly, among other reasons because Taiwan is a democracy</w:t>
      </w:r>
      <w:r w:rsidRPr="008F7E45">
        <w:rPr>
          <w:rStyle w:val="StyleUnderline"/>
          <w:rFonts w:asciiTheme="minorHAnsi" w:hAnsiTheme="minorHAnsi" w:cstheme="minorHAnsi"/>
          <w:highlight w:val="cyan"/>
        </w:rPr>
        <w:t xml:space="preserve">, accommodation could increase U.S. security. </w:t>
      </w:r>
      <w:r w:rsidRPr="006D2841">
        <w:rPr>
          <w:rStyle w:val="StyleUnderline"/>
          <w:rFonts w:asciiTheme="minorHAnsi" w:hAnsiTheme="minorHAnsi" w:cstheme="minorHAnsi"/>
        </w:rPr>
        <w:t xml:space="preserve">But </w:t>
      </w:r>
      <w:r w:rsidRPr="008F7E45">
        <w:rPr>
          <w:rStyle w:val="StyleUnderline"/>
          <w:rFonts w:asciiTheme="minorHAnsi" w:hAnsiTheme="minorHAnsi" w:cstheme="minorHAnsi"/>
          <w:highlight w:val="cyan"/>
        </w:rPr>
        <w:t>China’s growing assertiveness, especially in the South China Sea, has cast doubt on the wisdom of such a bargain</w:t>
      </w:r>
      <w:r w:rsidRPr="00DD78E9">
        <w:rPr>
          <w:rStyle w:val="StyleUnderline"/>
          <w:rFonts w:asciiTheme="minorHAnsi" w:hAnsiTheme="minorHAnsi" w:cstheme="minorHAnsi"/>
        </w:rPr>
        <w:t xml:space="preserve"> — accommodating an expansionist state can be self-defeating. Down the road, the prospects for bargained mutual accommodation may be better. </w:t>
      </w:r>
      <w:r w:rsidRPr="008F7E45">
        <w:rPr>
          <w:rStyle w:val="StyleUnderline"/>
          <w:rFonts w:asciiTheme="minorHAnsi" w:hAnsiTheme="minorHAnsi" w:cstheme="minorHAnsi"/>
          <w:highlight w:val="cyan"/>
        </w:rPr>
        <w:t>For the time being, careful maintenance of the long-standing United States policy toward Taiwan is the best path forward.</w:t>
      </w:r>
    </w:p>
    <w:p w:rsidR="008F3889" w:rsidRDefault="008F3889" w:rsidP="00D107D4"/>
    <w:p w:rsidR="00D107D4" w:rsidRDefault="00D107D4" w:rsidP="00D107D4">
      <w:pPr>
        <w:pStyle w:val="Heading3"/>
      </w:pPr>
      <w:r>
        <w:t>No Link:</w:t>
      </w:r>
      <w:r w:rsidR="00707E64">
        <w:t xml:space="preserve"> Taiwan</w:t>
      </w:r>
      <w:r>
        <w:t xml:space="preserve"> Arms Sales Not Key</w:t>
      </w:r>
    </w:p>
    <w:p w:rsidR="005C7800" w:rsidRDefault="005C7800" w:rsidP="005C7800">
      <w:pPr>
        <w:pStyle w:val="Heading4"/>
      </w:pPr>
      <w:r>
        <w:t>Arms sales aren’t even good for the economy and only fuel conflicts. They will do nothing for the defense industrial base either because they primarily consist of coproduction agreements.</w:t>
      </w:r>
    </w:p>
    <w:p w:rsidR="005C7800" w:rsidRPr="00752438" w:rsidRDefault="005C7800" w:rsidP="005C7800">
      <w:r>
        <w:t xml:space="preserve">Trevor </w:t>
      </w:r>
      <w:r w:rsidRPr="00752438">
        <w:rPr>
          <w:rStyle w:val="Style13ptBold"/>
        </w:rPr>
        <w:t>Thrall and</w:t>
      </w:r>
      <w:r>
        <w:t xml:space="preserve"> Jordan </w:t>
      </w:r>
      <w:r w:rsidRPr="00752438">
        <w:rPr>
          <w:rStyle w:val="Style13ptBold"/>
        </w:rPr>
        <w:t>Cohen</w:t>
      </w:r>
      <w:r>
        <w:t>, 4-5-</w:t>
      </w:r>
      <w:r w:rsidRPr="00752438">
        <w:rPr>
          <w:rStyle w:val="Style13ptBold"/>
        </w:rPr>
        <w:t>2019</w:t>
      </w:r>
      <w:r>
        <w:t>, “</w:t>
      </w:r>
      <w:r w:rsidRPr="00752438">
        <w:rPr>
          <w:i/>
          <w:iCs/>
        </w:rPr>
        <w:t>The False Promises of Trump’s Arms Sales</w:t>
      </w:r>
      <w:r>
        <w:t xml:space="preserve">,” CATO Institute, </w:t>
      </w:r>
      <w:hyperlink r:id="rId102" w:history="1">
        <w:r w:rsidRPr="00FE40EB">
          <w:rPr>
            <w:rStyle w:val="Hyperlink"/>
          </w:rPr>
          <w:t>https://www.cato.org/publications/commentary/false-promises-trumps-arms-sales</w:t>
        </w:r>
      </w:hyperlink>
      <w:r>
        <w:t>. ZKMSU</w:t>
      </w:r>
    </w:p>
    <w:p w:rsidR="005C7800" w:rsidRPr="00F05B6A" w:rsidRDefault="005C7800" w:rsidP="005C7800">
      <w:pPr>
        <w:rPr>
          <w:sz w:val="10"/>
        </w:rPr>
      </w:pPr>
      <w:r w:rsidRPr="00645184">
        <w:rPr>
          <w:sz w:val="10"/>
        </w:rPr>
        <w:t xml:space="preserve">Finally, </w:t>
      </w:r>
      <w:r w:rsidRPr="008F7E45">
        <w:rPr>
          <w:rStyle w:val="Emphasis"/>
          <w:highlight w:val="cyan"/>
        </w:rPr>
        <w:t>Trump’s claims about the economic benefits of arms sales ring the hollowest of all</w:t>
      </w:r>
      <w:r w:rsidRPr="00645184">
        <w:rPr>
          <w:sz w:val="10"/>
        </w:rPr>
        <w:t xml:space="preserve">. For starters, </w:t>
      </w:r>
      <w:r w:rsidRPr="008F7E45">
        <w:rPr>
          <w:rStyle w:val="StyleUnderline"/>
          <w:highlight w:val="cyan"/>
        </w:rPr>
        <w:t>not only won’t arms sales create a million new American jobs</w:t>
      </w:r>
      <w:r w:rsidRPr="00645184">
        <w:rPr>
          <w:rStyle w:val="StyleUnderline"/>
        </w:rPr>
        <w:t xml:space="preserve">, </w:t>
      </w:r>
      <w:r w:rsidRPr="008F7E45">
        <w:rPr>
          <w:rStyle w:val="StyleUnderline"/>
          <w:highlight w:val="cyan"/>
        </w:rPr>
        <w:t>but</w:t>
      </w:r>
      <w:r w:rsidRPr="00645184">
        <w:rPr>
          <w:rStyle w:val="StyleUnderline"/>
        </w:rPr>
        <w:t xml:space="preserve"> a great number of the </w:t>
      </w:r>
      <w:r w:rsidRPr="008F7E45">
        <w:rPr>
          <w:rStyle w:val="StyleUnderline"/>
          <w:highlight w:val="cyan"/>
        </w:rPr>
        <w:t>jobs</w:t>
      </w:r>
      <w:r w:rsidRPr="00645184">
        <w:rPr>
          <w:rStyle w:val="StyleUnderline"/>
        </w:rPr>
        <w:t xml:space="preserve"> created by arms sales will </w:t>
      </w:r>
      <w:r w:rsidRPr="008F7E45">
        <w:rPr>
          <w:rStyle w:val="StyleUnderline"/>
          <w:highlight w:val="cyan"/>
        </w:rPr>
        <w:t>go to citizens of the purchasing nations</w:t>
      </w:r>
      <w:r w:rsidRPr="00645184">
        <w:rPr>
          <w:sz w:val="10"/>
        </w:rPr>
        <w:t xml:space="preserve">. As the Security Assistance Monitor report notes, </w:t>
      </w:r>
      <w:r w:rsidRPr="00645184">
        <w:rPr>
          <w:rStyle w:val="StyleUnderline"/>
        </w:rPr>
        <w:t xml:space="preserve">the number of licenses granted to weapons manufacturers outside the United States doubled from 2017 to 2018. As a result, </w:t>
      </w:r>
      <w:r w:rsidRPr="008F7E45">
        <w:rPr>
          <w:rStyle w:val="StyleUnderline"/>
          <w:highlight w:val="cyan"/>
        </w:rPr>
        <w:t>more than one-quarter of all U.S. arms “sales”</w:t>
      </w:r>
      <w:r w:rsidRPr="00645184">
        <w:rPr>
          <w:rStyle w:val="StyleUnderline"/>
        </w:rPr>
        <w:t xml:space="preserve"> last year </w:t>
      </w:r>
      <w:r w:rsidRPr="008F7E45">
        <w:rPr>
          <w:rStyle w:val="StyleUnderline"/>
          <w:highlight w:val="cyan"/>
        </w:rPr>
        <w:t>were deals to permit</w:t>
      </w:r>
      <w:r w:rsidRPr="00645184">
        <w:rPr>
          <w:rStyle w:val="StyleUnderline"/>
        </w:rPr>
        <w:t xml:space="preserve"> the </w:t>
      </w:r>
      <w:r w:rsidRPr="008F7E45">
        <w:rPr>
          <w:rStyle w:val="StyleUnderline"/>
          <w:highlight w:val="cyan"/>
        </w:rPr>
        <w:t>manufacturing</w:t>
      </w:r>
      <w:r w:rsidRPr="00645184">
        <w:rPr>
          <w:rStyle w:val="StyleUnderline"/>
        </w:rPr>
        <w:t xml:space="preserve"> of U.S.-designed weapons under license — that is, they created jobs in other nations instead of the United States</w:t>
      </w:r>
      <w:r w:rsidRPr="00645184">
        <w:rPr>
          <w:sz w:val="10"/>
        </w:rPr>
        <w:t xml:space="preserve">. The report also finds that the </w:t>
      </w:r>
      <w:r w:rsidRPr="008F7E45">
        <w:rPr>
          <w:rStyle w:val="StyleUnderline"/>
          <w:highlight w:val="cyan"/>
        </w:rPr>
        <w:t>Trump</w:t>
      </w:r>
      <w:r w:rsidRPr="00645184">
        <w:rPr>
          <w:sz w:val="10"/>
        </w:rPr>
        <w:t xml:space="preserve"> administration has </w:t>
      </w:r>
      <w:r w:rsidRPr="00645184">
        <w:rPr>
          <w:rStyle w:val="StyleUnderline"/>
        </w:rPr>
        <w:t xml:space="preserve">sharply </w:t>
      </w:r>
      <w:r w:rsidRPr="008F7E45">
        <w:rPr>
          <w:rStyle w:val="StyleUnderline"/>
          <w:highlight w:val="cyan"/>
        </w:rPr>
        <w:t>increased</w:t>
      </w:r>
      <w:r w:rsidRPr="00645184">
        <w:rPr>
          <w:rStyle w:val="StyleUnderline"/>
        </w:rPr>
        <w:t xml:space="preserve"> the number of</w:t>
      </w:r>
      <w:r w:rsidRPr="00645184">
        <w:rPr>
          <w:sz w:val="10"/>
        </w:rPr>
        <w:t xml:space="preserve"> deals in which foreign countries produce U.S.-developed weaponry under </w:t>
      </w:r>
      <w:r w:rsidRPr="008F7E45">
        <w:rPr>
          <w:rStyle w:val="StyleUnderline"/>
          <w:highlight w:val="cyan"/>
        </w:rPr>
        <w:t>coproduction agreements</w:t>
      </w:r>
      <w:r w:rsidRPr="00645184">
        <w:rPr>
          <w:sz w:val="10"/>
        </w:rPr>
        <w:t xml:space="preserve">, </w:t>
      </w:r>
      <w:r w:rsidRPr="008F7E45">
        <w:rPr>
          <w:rStyle w:val="StyleUnderline"/>
          <w:highlight w:val="cyan"/>
        </w:rPr>
        <w:t>further reducing the number of</w:t>
      </w:r>
      <w:r w:rsidRPr="00645184">
        <w:rPr>
          <w:rStyle w:val="StyleUnderline"/>
        </w:rPr>
        <w:t xml:space="preserve"> U.S. </w:t>
      </w:r>
      <w:r w:rsidRPr="008F7E45">
        <w:rPr>
          <w:rStyle w:val="StyleUnderline"/>
          <w:highlight w:val="cyan"/>
        </w:rPr>
        <w:t>jobs tied to arms sales</w:t>
      </w:r>
      <w:r w:rsidRPr="00645184">
        <w:rPr>
          <w:sz w:val="10"/>
        </w:rPr>
        <w:t xml:space="preserve">. Weakening the economic rationale even further is the fact that </w:t>
      </w:r>
      <w:r w:rsidRPr="00645184">
        <w:rPr>
          <w:rStyle w:val="Emphasis"/>
        </w:rPr>
        <w:t xml:space="preserve">in order </w:t>
      </w:r>
      <w:r w:rsidRPr="008F7E45">
        <w:rPr>
          <w:rStyle w:val="Emphasis"/>
          <w:highlight w:val="cyan"/>
        </w:rPr>
        <w:t>to seal</w:t>
      </w:r>
      <w:r w:rsidRPr="00645184">
        <w:rPr>
          <w:rStyle w:val="Emphasis"/>
        </w:rPr>
        <w:t xml:space="preserve"> major </w:t>
      </w:r>
      <w:r w:rsidRPr="008F7E45">
        <w:rPr>
          <w:rStyle w:val="Emphasis"/>
          <w:highlight w:val="cyan"/>
        </w:rPr>
        <w:t>deals</w:t>
      </w:r>
      <w:r w:rsidRPr="00645184">
        <w:rPr>
          <w:rStyle w:val="Emphasis"/>
        </w:rPr>
        <w:t xml:space="preserve">, American defense </w:t>
      </w:r>
      <w:r w:rsidRPr="008F7E45">
        <w:rPr>
          <w:rStyle w:val="Emphasis"/>
          <w:highlight w:val="cyan"/>
        </w:rPr>
        <w:t>contractors</w:t>
      </w:r>
      <w:r w:rsidRPr="00645184">
        <w:rPr>
          <w:rStyle w:val="Emphasis"/>
        </w:rPr>
        <w:t xml:space="preserve"> have to </w:t>
      </w:r>
      <w:r w:rsidRPr="008F7E45">
        <w:rPr>
          <w:rStyle w:val="Emphasis"/>
          <w:highlight w:val="cyan"/>
        </w:rPr>
        <w:t>offer massive discounts</w:t>
      </w:r>
      <w:r w:rsidRPr="00645184">
        <w:rPr>
          <w:rStyle w:val="Emphasis"/>
        </w:rPr>
        <w:t xml:space="preserve">, or offsets, </w:t>
      </w:r>
      <w:r w:rsidRPr="008F7E45">
        <w:rPr>
          <w:rStyle w:val="Emphasis"/>
          <w:highlight w:val="cyan"/>
        </w:rPr>
        <w:t>to</w:t>
      </w:r>
      <w:r w:rsidRPr="00645184">
        <w:rPr>
          <w:rStyle w:val="Emphasis"/>
        </w:rPr>
        <w:t xml:space="preserve"> the purchasing </w:t>
      </w:r>
      <w:r w:rsidRPr="008F7E45">
        <w:rPr>
          <w:rStyle w:val="Emphasis"/>
          <w:highlight w:val="cyan"/>
        </w:rPr>
        <w:t>nations</w:t>
      </w:r>
      <w:r w:rsidRPr="00645184">
        <w:rPr>
          <w:rStyle w:val="Emphasis"/>
        </w:rPr>
        <w:t xml:space="preserve"> in the form of coproduction arrangements or technology transfer</w:t>
      </w:r>
      <w:r w:rsidRPr="00645184">
        <w:rPr>
          <w:sz w:val="10"/>
        </w:rPr>
        <w:t xml:space="preserve">. In 2014, for example, these offsets equaled roughly one-third of the value of total U.S. arms sales. </w:t>
      </w:r>
      <w:r w:rsidRPr="00645184">
        <w:rPr>
          <w:rStyle w:val="StyleUnderline"/>
        </w:rPr>
        <w:t xml:space="preserve">These offsets mean not only that American </w:t>
      </w:r>
      <w:r w:rsidRPr="008F7E45">
        <w:rPr>
          <w:rStyle w:val="StyleUnderline"/>
          <w:highlight w:val="cyan"/>
        </w:rPr>
        <w:t>arms sales are less profitable than they appear</w:t>
      </w:r>
      <w:r w:rsidRPr="00645184">
        <w:rPr>
          <w:rStyle w:val="StyleUnderline"/>
        </w:rPr>
        <w:t xml:space="preserve"> on paper, but also that </w:t>
      </w:r>
      <w:r w:rsidRPr="008F7E45">
        <w:rPr>
          <w:rStyle w:val="StyleUnderline"/>
          <w:highlight w:val="cyan"/>
        </w:rPr>
        <w:t>they lead to fewer jobs created</w:t>
      </w:r>
      <w:r w:rsidRPr="00645184">
        <w:rPr>
          <w:rStyle w:val="StyleUnderline"/>
        </w:rPr>
        <w:t xml:space="preserve"> in the United States than many, including the president, would like to think.</w:t>
      </w:r>
      <w:r w:rsidRPr="00645184">
        <w:rPr>
          <w:sz w:val="10"/>
        </w:rPr>
        <w:t xml:space="preserve"> Trump’s big Saudi arms deal, for example, would likely lead to somewhere between 20,000 and 40,000 jobs, or less than two-tenths of one percent of the American labor market. </w:t>
      </w:r>
      <w:r w:rsidRPr="00645184">
        <w:rPr>
          <w:rStyle w:val="Emphasis"/>
        </w:rPr>
        <w:t xml:space="preserve">The unpleasant truth is that </w:t>
      </w:r>
      <w:r w:rsidRPr="008F7E45">
        <w:rPr>
          <w:rStyle w:val="Emphasis"/>
          <w:highlight w:val="cyan"/>
        </w:rPr>
        <w:t>the underwhelming economic benefits cannot justify Washington’s love of arms sales</w:t>
      </w:r>
      <w:r w:rsidRPr="00645184">
        <w:rPr>
          <w:sz w:val="10"/>
        </w:rPr>
        <w:t xml:space="preserve">. </w:t>
      </w:r>
      <w:r w:rsidRPr="00645184">
        <w:rPr>
          <w:rStyle w:val="StyleUnderline"/>
        </w:rPr>
        <w:t>Arms sales simply do not benefit the U.S. economy nearly as much as Trump likes to claim</w:t>
      </w:r>
      <w:r w:rsidRPr="00645184">
        <w:rPr>
          <w:sz w:val="10"/>
        </w:rPr>
        <w:t xml:space="preserve">. </w:t>
      </w:r>
      <w:r w:rsidRPr="00645184">
        <w:rPr>
          <w:rStyle w:val="StyleUnderline"/>
        </w:rPr>
        <w:t>Meanwhile</w:t>
      </w:r>
      <w:r w:rsidRPr="00645184">
        <w:rPr>
          <w:sz w:val="10"/>
        </w:rPr>
        <w:t xml:space="preserve">, </w:t>
      </w:r>
      <w:r w:rsidRPr="008F7E45">
        <w:rPr>
          <w:rStyle w:val="StyleUnderline"/>
          <w:highlight w:val="cyan"/>
        </w:rPr>
        <w:t>a large percentage</w:t>
      </w:r>
      <w:r w:rsidRPr="00645184">
        <w:rPr>
          <w:rStyle w:val="StyleUnderline"/>
        </w:rPr>
        <w:t xml:space="preserve"> of American arms sales </w:t>
      </w:r>
      <w:r w:rsidRPr="008F7E45">
        <w:rPr>
          <w:rStyle w:val="StyleUnderline"/>
          <w:highlight w:val="cyan"/>
        </w:rPr>
        <w:t>goes to</w:t>
      </w:r>
      <w:r w:rsidRPr="00645184">
        <w:rPr>
          <w:sz w:val="10"/>
        </w:rPr>
        <w:t xml:space="preserve"> countries with horrible human rights records, to nations where arms are at risk of finding their way into the wrong hands, and to </w:t>
      </w:r>
      <w:r w:rsidRPr="008F7E45">
        <w:rPr>
          <w:rStyle w:val="StyleUnderline"/>
          <w:highlight w:val="cyan"/>
        </w:rPr>
        <w:t>nations embroiled in</w:t>
      </w:r>
      <w:r w:rsidRPr="00645184">
        <w:rPr>
          <w:rStyle w:val="StyleUnderline"/>
        </w:rPr>
        <w:t xml:space="preserve"> dangerous and destabilizing </w:t>
      </w:r>
      <w:r w:rsidRPr="008F7E45">
        <w:rPr>
          <w:rStyle w:val="StyleUnderline"/>
          <w:highlight w:val="cyan"/>
        </w:rPr>
        <w:t>conflicts</w:t>
      </w:r>
      <w:r w:rsidRPr="00645184">
        <w:rPr>
          <w:sz w:val="10"/>
        </w:rPr>
        <w:t xml:space="preserve">. Given this, </w:t>
      </w:r>
      <w:r w:rsidRPr="00645184">
        <w:rPr>
          <w:rStyle w:val="StyleUnderline"/>
        </w:rPr>
        <w:t>it is long past time to rethink American arms sales policy</w:t>
      </w:r>
      <w:r w:rsidRPr="00645184">
        <w:rPr>
          <w:sz w:val="10"/>
        </w:rPr>
        <w:t>.</w:t>
      </w:r>
    </w:p>
    <w:p w:rsidR="00D107D4" w:rsidRDefault="00D107D4" w:rsidP="00D107D4"/>
    <w:p w:rsidR="00DF1E58" w:rsidRDefault="00DF1E58" w:rsidP="00D107D4">
      <w:pPr>
        <w:pStyle w:val="Heading3"/>
      </w:pPr>
      <w:r>
        <w:t>Link Turn: Arms Sales Hurt Taiwan Defense Industrial Base</w:t>
      </w:r>
    </w:p>
    <w:p w:rsidR="00DF1E58" w:rsidRDefault="00DF1E58" w:rsidP="00DF1E58">
      <w:pPr>
        <w:pStyle w:val="Heading4"/>
      </w:pPr>
      <w:bookmarkStart w:id="25" w:name="_Hlk11504556"/>
      <w:r>
        <w:t>The new arms sales actually hurt the region’s defense-industrial base due to brain drain.</w:t>
      </w:r>
    </w:p>
    <w:p w:rsidR="00DF1E58" w:rsidRPr="00DF1E58" w:rsidRDefault="00DF1E58" w:rsidP="00DF1E58">
      <w:r>
        <w:t xml:space="preserve">John </w:t>
      </w:r>
      <w:r w:rsidRPr="00DF1E58">
        <w:rPr>
          <w:rStyle w:val="Style13ptBold"/>
        </w:rPr>
        <w:t>Grady</w:t>
      </w:r>
      <w:r>
        <w:t>, 6-12-</w:t>
      </w:r>
      <w:r w:rsidRPr="00DF1E58">
        <w:rPr>
          <w:rStyle w:val="Style13ptBold"/>
        </w:rPr>
        <w:t>2019</w:t>
      </w:r>
      <w:r>
        <w:t>, “</w:t>
      </w:r>
      <w:r w:rsidRPr="00DF1E58">
        <w:rPr>
          <w:i/>
        </w:rPr>
        <w:t>Experts Say Arms Sale to Taiwan Answer Defense Needs, But Spur New Questions</w:t>
      </w:r>
      <w:r>
        <w:t xml:space="preserve">,” USNI News, </w:t>
      </w:r>
      <w:hyperlink r:id="rId103" w:history="1">
        <w:r w:rsidRPr="00FD616B">
          <w:rPr>
            <w:rStyle w:val="Hyperlink"/>
          </w:rPr>
          <w:t>https://news.usni.org/2019/06/12/experts-say-arms-sale-to-taiwan-answer-defense-needs-but-spur-new-questions</w:t>
        </w:r>
      </w:hyperlink>
      <w:r>
        <w:t>. ZKMSU</w:t>
      </w:r>
    </w:p>
    <w:p w:rsidR="00DF1E58" w:rsidRPr="00DF1E58" w:rsidRDefault="00DF1E58" w:rsidP="00DF1E58">
      <w:pPr>
        <w:rPr>
          <w:rStyle w:val="StyleUnderline"/>
        </w:rPr>
      </w:pPr>
      <w:r w:rsidRPr="008F7E45">
        <w:rPr>
          <w:rStyle w:val="StyleUnderline"/>
          <w:highlight w:val="cyan"/>
        </w:rPr>
        <w:t>A pending sale</w:t>
      </w:r>
      <w:r w:rsidRPr="00DF1E58">
        <w:rPr>
          <w:rStyle w:val="StyleUnderline"/>
        </w:rPr>
        <w:t xml:space="preserve"> of F-16 fighters, Abrams tanks, anti-armor and anti-aircraft missiles, </w:t>
      </w:r>
      <w:r w:rsidRPr="008F7E45">
        <w:rPr>
          <w:rStyle w:val="StyleUnderline"/>
          <w:highlight w:val="cyan"/>
        </w:rPr>
        <w:t>to Taiwan drew rebukes from Beijing but also set off alarms on the island about its ability retain talent and develop home-made defenses</w:t>
      </w:r>
      <w:r w:rsidRPr="00DF1E58">
        <w:rPr>
          <w:sz w:val="10"/>
        </w:rPr>
        <w:t xml:space="preserve">, one of its leading security experts said Wednesday.  I-Chung </w:t>
      </w:r>
      <w:r w:rsidRPr="008F7E45">
        <w:rPr>
          <w:rStyle w:val="Emphasis"/>
          <w:highlight w:val="cyan"/>
        </w:rPr>
        <w:t>Lai</w:t>
      </w:r>
      <w:r w:rsidRPr="00DF1E58">
        <w:rPr>
          <w:rStyle w:val="Emphasis"/>
        </w:rPr>
        <w:t xml:space="preserve">, </w:t>
      </w:r>
      <w:r w:rsidRPr="008F7E45">
        <w:rPr>
          <w:rStyle w:val="Emphasis"/>
          <w:highlight w:val="cyan"/>
        </w:rPr>
        <w:t>president of the Taiwan-based Prospect Foundation</w:t>
      </w:r>
      <w:r w:rsidRPr="00DF1E58">
        <w:rPr>
          <w:rStyle w:val="Emphasis"/>
        </w:rPr>
        <w:t xml:space="preserve">, </w:t>
      </w:r>
      <w:r w:rsidRPr="008F7E45">
        <w:rPr>
          <w:rStyle w:val="Emphasis"/>
          <w:highlight w:val="cyan"/>
        </w:rPr>
        <w:t>said the large arms</w:t>
      </w:r>
      <w:r w:rsidRPr="00DF1E58">
        <w:rPr>
          <w:rStyle w:val="Emphasis"/>
        </w:rPr>
        <w:t xml:space="preserve">, aircraft and ship </w:t>
      </w:r>
      <w:r w:rsidRPr="008F7E45">
        <w:rPr>
          <w:rStyle w:val="Emphasis"/>
          <w:highlight w:val="cyan"/>
        </w:rPr>
        <w:t>sales</w:t>
      </w:r>
      <w:r w:rsidRPr="00DF1E58">
        <w:rPr>
          <w:rStyle w:val="Emphasis"/>
        </w:rPr>
        <w:t xml:space="preserve"> of the 1980s and again in the 1990s </w:t>
      </w:r>
      <w:r w:rsidRPr="008F7E45">
        <w:rPr>
          <w:rStyle w:val="Emphasis"/>
          <w:highlight w:val="cyan"/>
        </w:rPr>
        <w:t xml:space="preserve">inadvertently set off “a brain </w:t>
      </w:r>
      <w:proofErr w:type="gramStart"/>
      <w:r w:rsidRPr="008F7E45">
        <w:rPr>
          <w:rStyle w:val="Emphasis"/>
          <w:highlight w:val="cyan"/>
        </w:rPr>
        <w:t>drain</w:t>
      </w:r>
      <w:proofErr w:type="gramEnd"/>
      <w:r w:rsidRPr="008F7E45">
        <w:rPr>
          <w:rStyle w:val="Emphasis"/>
          <w:highlight w:val="cyan"/>
        </w:rPr>
        <w:t>” from the island and threatened its defense industrial base</w:t>
      </w:r>
      <w:r w:rsidRPr="00DF1E58">
        <w:rPr>
          <w:sz w:val="10"/>
        </w:rPr>
        <w:t>. “</w:t>
      </w:r>
      <w:r w:rsidRPr="00DF1E58">
        <w:rPr>
          <w:rStyle w:val="StyleUnderline"/>
        </w:rPr>
        <w:t xml:space="preserve">Our </w:t>
      </w:r>
      <w:r w:rsidRPr="008F7E45">
        <w:rPr>
          <w:rStyle w:val="StyleUnderline"/>
          <w:highlight w:val="cyan"/>
        </w:rPr>
        <w:t>capabilities and talents started to filter away” to Korea</w:t>
      </w:r>
      <w:r w:rsidRPr="00DF1E58">
        <w:rPr>
          <w:sz w:val="10"/>
        </w:rPr>
        <w:t xml:space="preserve">, he said while speaking at the Heritage Foundation. </w:t>
      </w:r>
      <w:r w:rsidRPr="008F7E45">
        <w:rPr>
          <w:rStyle w:val="Emphasis"/>
          <w:highlight w:val="cyan"/>
        </w:rPr>
        <w:t>Shipbuilders and engineers started working for</w:t>
      </w:r>
      <w:r w:rsidRPr="00DF1E58">
        <w:rPr>
          <w:rStyle w:val="Emphasis"/>
        </w:rPr>
        <w:t xml:space="preserve"> businesses and industries in Korea that were direct </w:t>
      </w:r>
      <w:r w:rsidRPr="008F7E45">
        <w:rPr>
          <w:rStyle w:val="Emphasis"/>
          <w:highlight w:val="cyan"/>
        </w:rPr>
        <w:t>competitors</w:t>
      </w:r>
      <w:r w:rsidRPr="00DF1E58">
        <w:rPr>
          <w:rStyle w:val="Emphasis"/>
        </w:rPr>
        <w:t xml:space="preserve"> with Taiwan </w:t>
      </w:r>
      <w:r w:rsidRPr="008F7E45">
        <w:rPr>
          <w:rStyle w:val="Emphasis"/>
          <w:highlight w:val="cyan"/>
        </w:rPr>
        <w:t>but also “filtered into civilian industries</w:t>
      </w:r>
      <w:r w:rsidRPr="00DF1E58">
        <w:rPr>
          <w:sz w:val="10"/>
        </w:rPr>
        <w:t xml:space="preserve">,” </w:t>
      </w:r>
      <w:r w:rsidRPr="008F7E45">
        <w:rPr>
          <w:rStyle w:val="StyleUnderline"/>
          <w:highlight w:val="cyan"/>
        </w:rPr>
        <w:t>especially in technology</w:t>
      </w:r>
      <w:r w:rsidRPr="00DF1E58">
        <w:rPr>
          <w:rStyle w:val="StyleUnderline"/>
        </w:rPr>
        <w:t xml:space="preserve"> where the island’s expertise is well-respected.</w:t>
      </w:r>
      <w:r w:rsidRPr="00DF1E58">
        <w:rPr>
          <w:sz w:val="10"/>
        </w:rPr>
        <w:t xml:space="preserve"> “How can we avoid these things happening again,” Lai asked? </w:t>
      </w:r>
      <w:r w:rsidRPr="00DF1E58">
        <w:rPr>
          <w:rStyle w:val="StyleUnderline"/>
        </w:rPr>
        <w:t xml:space="preserve">Aside from considering what such sales </w:t>
      </w:r>
      <w:proofErr w:type="spellStart"/>
      <w:r w:rsidRPr="00DF1E58">
        <w:rPr>
          <w:rStyle w:val="StyleUnderline"/>
        </w:rPr>
        <w:t>do</w:t>
      </w:r>
      <w:proofErr w:type="spellEnd"/>
      <w:r w:rsidRPr="00DF1E58">
        <w:rPr>
          <w:rStyle w:val="StyleUnderline"/>
        </w:rPr>
        <w:t xml:space="preserve"> to the Taiwanese industrial base, another question is whether these the right weapons Taipei needs to defend itself from an aggressive Beijing. Scott Harald, from RAND’s Asia-Pacific policy center, said </w:t>
      </w:r>
      <w:r w:rsidRPr="008F7E45">
        <w:rPr>
          <w:rStyle w:val="StyleUnderline"/>
          <w:highlight w:val="cyan"/>
        </w:rPr>
        <w:t>the danger is Taiwan’s believing it needs a “one to one” match with China in weapons and systems</w:t>
      </w:r>
      <w:r w:rsidRPr="00DF1E58">
        <w:rPr>
          <w:rStyle w:val="StyleUnderline"/>
        </w:rPr>
        <w:t>.</w:t>
      </w:r>
    </w:p>
    <w:bookmarkEnd w:id="25"/>
    <w:p w:rsidR="00DF1E58" w:rsidRDefault="00DF1E58" w:rsidP="00DF1E58"/>
    <w:p w:rsidR="00D107D4" w:rsidRDefault="00D107D4" w:rsidP="00D107D4">
      <w:pPr>
        <w:pStyle w:val="Heading3"/>
      </w:pPr>
      <w:r>
        <w:t xml:space="preserve">Link Turn: Arms Sales Hurt </w:t>
      </w:r>
      <w:r w:rsidR="00C04EFC">
        <w:t>US Defense Industrial Base</w:t>
      </w:r>
    </w:p>
    <w:p w:rsidR="00C04EFC" w:rsidRDefault="00C04EFC" w:rsidP="00C04EFC">
      <w:pPr>
        <w:pStyle w:val="Heading4"/>
      </w:pPr>
      <w:bookmarkStart w:id="26" w:name="_Hlk11506171"/>
      <w:r>
        <w:t>Arms sales restrictions to countries for diplomatic purposes actually benefits the US economy and defense industrial base.</w:t>
      </w:r>
    </w:p>
    <w:p w:rsidR="00C04EFC" w:rsidRPr="00C04EFC" w:rsidRDefault="005C7800" w:rsidP="00C04EFC">
      <w:r>
        <w:t xml:space="preserve">Benjamin </w:t>
      </w:r>
      <w:r w:rsidRPr="005C7800">
        <w:rPr>
          <w:rStyle w:val="Style13ptBold"/>
        </w:rPr>
        <w:t>Schwartz</w:t>
      </w:r>
      <w:r>
        <w:t>, 6-21-</w:t>
      </w:r>
      <w:r w:rsidRPr="005C7800">
        <w:rPr>
          <w:rStyle w:val="Style13ptBold"/>
        </w:rPr>
        <w:t>2018</w:t>
      </w:r>
      <w:r>
        <w:t>, “</w:t>
      </w:r>
      <w:r w:rsidRPr="005C7800">
        <w:rPr>
          <w:i/>
        </w:rPr>
        <w:t>Strengthening the economy at home and U.S. military partnerships abroad</w:t>
      </w:r>
      <w:r>
        <w:t xml:space="preserve">,” The Hill, </w:t>
      </w:r>
      <w:hyperlink r:id="rId104" w:history="1">
        <w:r w:rsidRPr="00FD616B">
          <w:rPr>
            <w:rStyle w:val="Hyperlink"/>
          </w:rPr>
          <w:t>https://thehill.com/blogs/congress-blog/economy-budget/393565-strengthening-the-economy-at-home-and-us-military</w:t>
        </w:r>
      </w:hyperlink>
      <w:r>
        <w:t>. ZKMSU</w:t>
      </w:r>
    </w:p>
    <w:p w:rsidR="00C04EFC" w:rsidRPr="005C7800" w:rsidRDefault="00C04EFC" w:rsidP="00D107D4">
      <w:pPr>
        <w:rPr>
          <w:rStyle w:val="StyleUnderline"/>
        </w:rPr>
      </w:pPr>
      <w:r w:rsidRPr="005C7800">
        <w:rPr>
          <w:rStyle w:val="StyleUnderline"/>
        </w:rPr>
        <w:t xml:space="preserve">As </w:t>
      </w:r>
      <w:r w:rsidRPr="008F7E45">
        <w:rPr>
          <w:rStyle w:val="StyleUnderline"/>
          <w:highlight w:val="cyan"/>
        </w:rPr>
        <w:t>the U.S. Congress</w:t>
      </w:r>
      <w:r w:rsidRPr="005C7800">
        <w:rPr>
          <w:rStyle w:val="StyleUnderline"/>
        </w:rPr>
        <w:t xml:space="preserve"> evaluates American interests associated with arms exports moving forward</w:t>
      </w:r>
      <w:r w:rsidRPr="005C7800">
        <w:rPr>
          <w:sz w:val="10"/>
        </w:rPr>
        <w:t xml:space="preserve">, </w:t>
      </w:r>
      <w:r w:rsidRPr="005C7800">
        <w:rPr>
          <w:rStyle w:val="Emphasis"/>
        </w:rPr>
        <w:t xml:space="preserve">it </w:t>
      </w:r>
      <w:r w:rsidRPr="008F7E45">
        <w:rPr>
          <w:rStyle w:val="Emphasis"/>
          <w:highlight w:val="cyan"/>
        </w:rPr>
        <w:t>ought to</w:t>
      </w:r>
      <w:r w:rsidRPr="005C7800">
        <w:rPr>
          <w:rStyle w:val="Emphasis"/>
        </w:rPr>
        <w:t xml:space="preserve"> also </w:t>
      </w:r>
      <w:r w:rsidRPr="008F7E45">
        <w:rPr>
          <w:rStyle w:val="Emphasis"/>
          <w:highlight w:val="cyan"/>
        </w:rPr>
        <w:t>consider measures that will help avert promoting rival defense manufacturers through export restrictions</w:t>
      </w:r>
      <w:r w:rsidRPr="005C7800">
        <w:rPr>
          <w:sz w:val="10"/>
        </w:rPr>
        <w:t xml:space="preserve">. </w:t>
      </w:r>
      <w:r w:rsidRPr="008F7E45">
        <w:rPr>
          <w:rStyle w:val="Emphasis"/>
          <w:highlight w:val="cyan"/>
        </w:rPr>
        <w:t>There are times when it is in America’s interest to deny defense exports to a country</w:t>
      </w:r>
      <w:r w:rsidRPr="005C7800">
        <w:rPr>
          <w:sz w:val="10"/>
        </w:rPr>
        <w:t xml:space="preserve"> — </w:t>
      </w:r>
      <w:r w:rsidRPr="008F7E45">
        <w:rPr>
          <w:rStyle w:val="StyleUnderline"/>
          <w:highlight w:val="cyan"/>
        </w:rPr>
        <w:t>even when that country will respond by purchasing</w:t>
      </w:r>
      <w:r w:rsidRPr="005C7800">
        <w:rPr>
          <w:rStyle w:val="StyleUnderline"/>
        </w:rPr>
        <w:t xml:space="preserve"> the same or a similar capability </w:t>
      </w:r>
      <w:r w:rsidRPr="008F7E45">
        <w:rPr>
          <w:rStyle w:val="StyleUnderline"/>
          <w:highlight w:val="cyan"/>
        </w:rPr>
        <w:t>from another foreign supplier</w:t>
      </w:r>
      <w:r w:rsidRPr="005C7800">
        <w:rPr>
          <w:sz w:val="10"/>
        </w:rPr>
        <w:t xml:space="preserve">. </w:t>
      </w:r>
      <w:r w:rsidRPr="008F7E45">
        <w:rPr>
          <w:rStyle w:val="Emphasis"/>
          <w:highlight w:val="cyan"/>
        </w:rPr>
        <w:t>Diplomatic</w:t>
      </w:r>
      <w:r w:rsidRPr="005C7800">
        <w:rPr>
          <w:rStyle w:val="Emphasis"/>
        </w:rPr>
        <w:t xml:space="preserve">, strategic, and ethical </w:t>
      </w:r>
      <w:r w:rsidRPr="008F7E45">
        <w:rPr>
          <w:rStyle w:val="Emphasis"/>
          <w:highlight w:val="cyan"/>
        </w:rPr>
        <w:t>considerations are reasonable grounds to justify export denials</w:t>
      </w:r>
      <w:r w:rsidRPr="005C7800">
        <w:rPr>
          <w:sz w:val="10"/>
        </w:rPr>
        <w:t>. But there ought to be a transparent, reviewable record to ensure that the economic and strategic implications of export denials are taken into account. A historical record would also be a valuable decision-making resource, enabling policymakers to use past cases and trend analysis to inform future decisions.</w:t>
      </w:r>
      <w:r w:rsidR="005C7800" w:rsidRPr="005C7800">
        <w:rPr>
          <w:sz w:val="10"/>
        </w:rPr>
        <w:t xml:space="preserve"> </w:t>
      </w:r>
      <w:r w:rsidRPr="005C7800">
        <w:rPr>
          <w:sz w:val="10"/>
        </w:rPr>
        <w:t xml:space="preserve">Every export denial of major defense equipment should be accompanied by a written assessment of the economic consequences. The assessment should gauge the likelihood of an end user receiving the same or similar capability from an alternative source, as well as the estimated effect on American jobs. </w:t>
      </w:r>
      <w:r w:rsidRPr="008F7E45">
        <w:rPr>
          <w:rStyle w:val="StyleUnderline"/>
          <w:highlight w:val="cyan"/>
        </w:rPr>
        <w:t>Because exports decrease the per-unit cost of acquisitions</w:t>
      </w:r>
      <w:r w:rsidRPr="005C7800">
        <w:rPr>
          <w:rStyle w:val="StyleUnderline"/>
        </w:rPr>
        <w:t xml:space="preserve"> by the U.S. military </w:t>
      </w:r>
      <w:r w:rsidRPr="008F7E45">
        <w:rPr>
          <w:rStyle w:val="StyleUnderline"/>
          <w:highlight w:val="cyan"/>
        </w:rPr>
        <w:t>through economies of scale</w:t>
      </w:r>
      <w:r w:rsidRPr="005C7800">
        <w:rPr>
          <w:rStyle w:val="StyleUnderline"/>
        </w:rPr>
        <w:t xml:space="preserve">, these impact statements ought to assess costs to the U.S. military department that manages the defense item under review. Maintaining </w:t>
      </w:r>
      <w:r w:rsidRPr="008F7E45">
        <w:rPr>
          <w:rStyle w:val="StyleUnderline"/>
          <w:highlight w:val="cyan"/>
        </w:rPr>
        <w:t>a healthy U.S. defense industrial base and sustaining American leadership</w:t>
      </w:r>
      <w:r w:rsidRPr="005C7800">
        <w:rPr>
          <w:rStyle w:val="StyleUnderline"/>
        </w:rPr>
        <w:t xml:space="preserve"> in emerging technologies </w:t>
      </w:r>
      <w:r w:rsidRPr="008F7E45">
        <w:rPr>
          <w:rStyle w:val="StyleUnderline"/>
          <w:highlight w:val="cyan"/>
        </w:rPr>
        <w:t>will require serious</w:t>
      </w:r>
      <w:r w:rsidRPr="005C7800">
        <w:rPr>
          <w:rStyle w:val="StyleUnderline"/>
        </w:rPr>
        <w:t xml:space="preserve"> and sustained </w:t>
      </w:r>
      <w:r w:rsidRPr="008F7E45">
        <w:rPr>
          <w:rStyle w:val="StyleUnderline"/>
          <w:highlight w:val="cyan"/>
        </w:rPr>
        <w:t>consideration of these factors</w:t>
      </w:r>
      <w:r w:rsidRPr="005C7800">
        <w:rPr>
          <w:rStyle w:val="StyleUnderline"/>
        </w:rPr>
        <w:t xml:space="preserve"> and more.</w:t>
      </w:r>
      <w:r w:rsidR="005C7800">
        <w:rPr>
          <w:rStyle w:val="StyleUnderline"/>
        </w:rPr>
        <w:t xml:space="preserve"> </w:t>
      </w:r>
      <w:r w:rsidRPr="008F7E45">
        <w:rPr>
          <w:rStyle w:val="Emphasis"/>
          <w:highlight w:val="cyan"/>
        </w:rPr>
        <w:t>The U.S. government is capable of producing these assessments</w:t>
      </w:r>
      <w:r w:rsidRPr="005C7800">
        <w:rPr>
          <w:rStyle w:val="Emphasis"/>
        </w:rPr>
        <w:t xml:space="preserve">, and </w:t>
      </w:r>
      <w:r w:rsidRPr="008F7E45">
        <w:rPr>
          <w:rStyle w:val="Emphasis"/>
          <w:highlight w:val="cyan"/>
        </w:rPr>
        <w:t>the end product will be better</w:t>
      </w:r>
      <w:r w:rsidRPr="005C7800">
        <w:rPr>
          <w:rStyle w:val="Emphasis"/>
        </w:rPr>
        <w:t xml:space="preserve"> if American industry has an opportunity to share its own data</w:t>
      </w:r>
      <w:r w:rsidRPr="005C7800">
        <w:rPr>
          <w:sz w:val="10"/>
        </w:rPr>
        <w:t xml:space="preserve">. </w:t>
      </w:r>
      <w:r w:rsidRPr="008F7E45">
        <w:rPr>
          <w:rStyle w:val="StyleUnderline"/>
          <w:highlight w:val="cyan"/>
        </w:rPr>
        <w:t>Companies have a vested interest in understanding competitors and market trends</w:t>
      </w:r>
      <w:r w:rsidRPr="005C7800">
        <w:rPr>
          <w:rStyle w:val="StyleUnderline"/>
        </w:rPr>
        <w:t xml:space="preserve"> to a degree that government officials do not</w:t>
      </w:r>
      <w:r w:rsidRPr="005C7800">
        <w:rPr>
          <w:sz w:val="10"/>
        </w:rPr>
        <w:t>. In export review decisions, American industry should have an opportunity to make a case before regulators through mechanisms that ensure industry input will be a factor, even if not the decisive factor, in export review decisions.</w:t>
      </w:r>
      <w:r w:rsidR="005C7800" w:rsidRPr="005C7800">
        <w:rPr>
          <w:sz w:val="10"/>
        </w:rPr>
        <w:t xml:space="preserve"> </w:t>
      </w:r>
      <w:r w:rsidRPr="005C7800">
        <w:rPr>
          <w:rStyle w:val="StyleUnderline"/>
        </w:rPr>
        <w:t xml:space="preserve">Institutionalizing such consideration of the economic and </w:t>
      </w:r>
      <w:r w:rsidRPr="008F7E45">
        <w:rPr>
          <w:rStyle w:val="StyleUnderline"/>
          <w:highlight w:val="cyan"/>
        </w:rPr>
        <w:t>strategic implications of arms export restrictions is a</w:t>
      </w:r>
      <w:r w:rsidRPr="005C7800">
        <w:rPr>
          <w:rStyle w:val="StyleUnderline"/>
        </w:rPr>
        <w:t xml:space="preserve"> prudent and practical </w:t>
      </w:r>
      <w:r w:rsidRPr="008F7E45">
        <w:rPr>
          <w:rStyle w:val="StyleUnderline"/>
          <w:highlight w:val="cyan"/>
        </w:rPr>
        <w:t>step that can strengthen America’s economy</w:t>
      </w:r>
      <w:r w:rsidRPr="005C7800">
        <w:rPr>
          <w:rStyle w:val="StyleUnderline"/>
        </w:rPr>
        <w:t xml:space="preserve"> at home </w:t>
      </w:r>
      <w:r w:rsidRPr="008F7E45">
        <w:rPr>
          <w:rStyle w:val="StyleUnderline"/>
          <w:highlight w:val="cyan"/>
        </w:rPr>
        <w:t xml:space="preserve">and our military relationships </w:t>
      </w:r>
      <w:r w:rsidRPr="005C7800">
        <w:rPr>
          <w:rStyle w:val="StyleUnderline"/>
        </w:rPr>
        <w:t>abroad.</w:t>
      </w:r>
    </w:p>
    <w:bookmarkEnd w:id="26"/>
    <w:p w:rsidR="00D107D4" w:rsidRDefault="00D107D4" w:rsidP="00D107D4"/>
    <w:p w:rsidR="00D7667D" w:rsidRDefault="00D7667D" w:rsidP="00D7667D">
      <w:pPr>
        <w:pStyle w:val="Heading2"/>
      </w:pPr>
      <w:r>
        <w:t>A2: Human Rights Condition CP</w:t>
      </w:r>
    </w:p>
    <w:p w:rsidR="00D36C08" w:rsidRDefault="00D36C08" w:rsidP="00D7667D">
      <w:pPr>
        <w:pStyle w:val="Heading3"/>
      </w:pPr>
      <w:r>
        <w:t>Solvency Deficit: The Entire Affirmative</w:t>
      </w:r>
    </w:p>
    <w:p w:rsidR="00D36C08" w:rsidRDefault="00D36C08" w:rsidP="00D36C08">
      <w:pPr>
        <w:pStyle w:val="Heading4"/>
      </w:pPr>
      <w:r>
        <w:t>The counterplan can solve zero parts of the affirmative because Taiwan has no human rights abuses.</w:t>
      </w:r>
    </w:p>
    <w:p w:rsidR="00421834" w:rsidRPr="00421834" w:rsidRDefault="00421834" w:rsidP="00421834">
      <w:r w:rsidRPr="00421834">
        <w:rPr>
          <w:rStyle w:val="Style13ptBold"/>
        </w:rPr>
        <w:t>AIT</w:t>
      </w:r>
      <w:r>
        <w:t>, 3-13-</w:t>
      </w:r>
      <w:r w:rsidRPr="00421834">
        <w:rPr>
          <w:rStyle w:val="Style13ptBold"/>
        </w:rPr>
        <w:t>2019</w:t>
      </w:r>
      <w:r>
        <w:t>, “</w:t>
      </w:r>
      <w:r w:rsidRPr="00421834">
        <w:rPr>
          <w:i/>
        </w:rPr>
        <w:t>2018 Human Rights Report (Taiwan Part)</w:t>
      </w:r>
      <w:r>
        <w:t xml:space="preserve">,” American Institute in Taiwan, </w:t>
      </w:r>
      <w:hyperlink r:id="rId105" w:history="1">
        <w:r w:rsidRPr="00FD616B">
          <w:rPr>
            <w:rStyle w:val="Hyperlink"/>
          </w:rPr>
          <w:t>https://www.ait.org.tw/2018-human-rights-report-taiwan-part/</w:t>
        </w:r>
      </w:hyperlink>
      <w:r>
        <w:t>. ZKMSU</w:t>
      </w:r>
    </w:p>
    <w:p w:rsidR="00421834" w:rsidRDefault="00421834" w:rsidP="00D36C08">
      <w:r>
        <w:t xml:space="preserve">EXECUTIVE SUMMARY </w:t>
      </w:r>
      <w:r w:rsidRPr="008F7E45">
        <w:rPr>
          <w:rStyle w:val="StyleUnderline"/>
          <w:highlight w:val="cyan"/>
        </w:rPr>
        <w:t>Taiwan is a democracy governed by a president and a parliament</w:t>
      </w:r>
      <w:r w:rsidRPr="00421834">
        <w:rPr>
          <w:rStyle w:val="StyleUnderline"/>
        </w:rPr>
        <w:t xml:space="preserve"> selected in multiparty elections.</w:t>
      </w:r>
      <w:r>
        <w:rPr>
          <w:rStyle w:val="StyleUnderline"/>
        </w:rPr>
        <w:t xml:space="preserve"> </w:t>
      </w:r>
      <w:r w:rsidRPr="00421834">
        <w:rPr>
          <w:rStyle w:val="StyleUnderline"/>
        </w:rPr>
        <w:t>In 2016, voters elected President Tsai Ing-wen of the Democratic Progressive Party to a four-year term in an election considered free and fair</w:t>
      </w:r>
      <w:r>
        <w:t xml:space="preserve">. </w:t>
      </w:r>
      <w:r w:rsidRPr="00421834">
        <w:rPr>
          <w:rStyle w:val="StyleUnderline"/>
        </w:rPr>
        <w:t>Civilian authorities maintained effective control over the security forces</w:t>
      </w:r>
      <w:r>
        <w:t xml:space="preserve">. </w:t>
      </w:r>
      <w:r w:rsidRPr="008F7E45">
        <w:rPr>
          <w:rStyle w:val="Emphasis"/>
          <w:highlight w:val="cyan"/>
        </w:rPr>
        <w:t>There were no reports of</w:t>
      </w:r>
      <w:r w:rsidRPr="00421834">
        <w:rPr>
          <w:rStyle w:val="Emphasis"/>
        </w:rPr>
        <w:t xml:space="preserve"> egregious </w:t>
      </w:r>
      <w:r w:rsidRPr="008F7E45">
        <w:rPr>
          <w:rStyle w:val="Emphasis"/>
          <w:highlight w:val="cyan"/>
        </w:rPr>
        <w:t>human rights abuses</w:t>
      </w:r>
      <w:r>
        <w:t xml:space="preserve">. </w:t>
      </w:r>
      <w:r w:rsidRPr="008F7E45">
        <w:rPr>
          <w:rStyle w:val="StyleUnderline"/>
          <w:highlight w:val="cyan"/>
        </w:rPr>
        <w:t>Authorities enforced laws prohibiting human rights abuses and prosecuted officials who committed them</w:t>
      </w:r>
      <w:r w:rsidRPr="00421834">
        <w:rPr>
          <w:rStyle w:val="StyleUnderline"/>
        </w:rPr>
        <w:t>.</w:t>
      </w:r>
      <w:r>
        <w:rPr>
          <w:rStyle w:val="StyleUnderline"/>
        </w:rPr>
        <w:t xml:space="preserve"> </w:t>
      </w:r>
      <w:r w:rsidRPr="00421834">
        <w:rPr>
          <w:rStyle w:val="StyleUnderline"/>
        </w:rPr>
        <w:t>There were no reports of impunity</w:t>
      </w:r>
      <w:r>
        <w:t>.</w:t>
      </w:r>
    </w:p>
    <w:p w:rsidR="00D36C08" w:rsidRPr="00D36C08" w:rsidRDefault="00D36C08" w:rsidP="00D36C08"/>
    <w:p w:rsidR="00D107D4" w:rsidRDefault="00D107D4" w:rsidP="00D7667D">
      <w:pPr>
        <w:pStyle w:val="Heading3"/>
      </w:pPr>
      <w:r>
        <w:t>Solvency Deficit</w:t>
      </w:r>
      <w:r w:rsidR="00E56793">
        <w:t>: US-China Relations Advantage</w:t>
      </w:r>
    </w:p>
    <w:p w:rsidR="00E56793" w:rsidRDefault="00E426CF" w:rsidP="00E426CF">
      <w:pPr>
        <w:pStyle w:val="Heading4"/>
      </w:pPr>
      <w:r>
        <w:t xml:space="preserve">The counterplan can never solve the US-China Relations advantage; passing the counterplan would still require formal recognition of Taiwan as an official US policy which would trigger all of the internal links of the advantage. </w:t>
      </w:r>
      <w:r w:rsidR="00D36C08">
        <w:t>In fact, it would probably be worse than the status quo because it would be a direct contradiction to the three communiques rather than an indirect contradiction. This guarantees further escalation.</w:t>
      </w:r>
    </w:p>
    <w:p w:rsidR="00E426CF" w:rsidRDefault="00E426CF" w:rsidP="00E56793"/>
    <w:p w:rsidR="00E56793" w:rsidRDefault="00E56793" w:rsidP="00E56793">
      <w:pPr>
        <w:pStyle w:val="Heading3"/>
      </w:pPr>
      <w:r>
        <w:t>Solvency Deficit: Trade War Advantage</w:t>
      </w:r>
    </w:p>
    <w:p w:rsidR="00E56793" w:rsidRDefault="00D36C08" w:rsidP="00D36C08">
      <w:pPr>
        <w:pStyle w:val="Heading4"/>
      </w:pPr>
      <w:r>
        <w:t>The counterplan can never solve the Trade War advantage; the internal links of the advantage requires a complete reduction of arms sales rather than just a contingency. Further, any increase in arms sales, which the counterplan guarantees, would result in an escalation of the trade war which triggers all of our impacts.</w:t>
      </w:r>
    </w:p>
    <w:p w:rsidR="00D36C08" w:rsidRDefault="00D36C08" w:rsidP="00E56793"/>
    <w:p w:rsidR="00D36C08" w:rsidRPr="00D36C08" w:rsidRDefault="00E56793" w:rsidP="00D36C08">
      <w:pPr>
        <w:pStyle w:val="Heading3"/>
      </w:pPr>
      <w:r>
        <w:t xml:space="preserve">Solvency Deficit: </w:t>
      </w:r>
      <w:r w:rsidR="00D36C08">
        <w:t>Absent Imperialism</w:t>
      </w:r>
      <w:r>
        <w:t xml:space="preserve"> Advantage</w:t>
      </w:r>
    </w:p>
    <w:p w:rsidR="00D36C08" w:rsidRDefault="00D36C08" w:rsidP="00D36C08">
      <w:pPr>
        <w:pStyle w:val="Heading4"/>
      </w:pPr>
      <w:r>
        <w:t xml:space="preserve">The counterplan can never solve the Absent Imperialism advantage; the counterplan still allows for the silent oppression of peoples through American liberal militarism. This time, however, rather than the arms being sold to nations globally, it </w:t>
      </w:r>
      <w:r w:rsidR="0052752F">
        <w:t>is specifically to other nations that likely practice liberal militarism, following in the United States’ footsteps. Further, the counterplan can never solve absent imperialism within the Asia-Pacific because it still acknowledges the de facto military bases as possible and okay, “so long as you meet our requirements!”</w:t>
      </w:r>
    </w:p>
    <w:p w:rsidR="00D36C08" w:rsidRPr="00D107D4" w:rsidRDefault="00D36C08" w:rsidP="00D107D4"/>
    <w:p w:rsidR="00D7667D" w:rsidRDefault="00D7667D" w:rsidP="00D7667D">
      <w:pPr>
        <w:pStyle w:val="Heading3"/>
      </w:pPr>
      <w:r>
        <w:t>Permutations</w:t>
      </w:r>
    </w:p>
    <w:p w:rsidR="00D7667D" w:rsidRDefault="00421834" w:rsidP="00421834">
      <w:pPr>
        <w:pStyle w:val="Heading4"/>
      </w:pPr>
      <w:r>
        <w:t>Permutation do both – Taiwan has no human rights abuses so the net benefit is actually stopping the sales.</w:t>
      </w:r>
    </w:p>
    <w:p w:rsidR="00421834" w:rsidRDefault="00421834" w:rsidP="00421834"/>
    <w:p w:rsidR="00421834" w:rsidRPr="00421834" w:rsidRDefault="00421834" w:rsidP="00421834">
      <w:pPr>
        <w:pStyle w:val="Heading4"/>
      </w:pPr>
      <w:r>
        <w:t xml:space="preserve">Permutation do the affirmative then counterplan on a global level – </w:t>
      </w:r>
      <w:proofErr w:type="gramStart"/>
      <w:r>
        <w:t>this sequences</w:t>
      </w:r>
      <w:proofErr w:type="gramEnd"/>
      <w:r>
        <w:t xml:space="preserve"> the affirmative as an a priori issue and then establishes the counterplan to all other nations.</w:t>
      </w:r>
    </w:p>
    <w:p w:rsidR="00421834" w:rsidRDefault="00421834" w:rsidP="00D7667D"/>
    <w:p w:rsidR="00D7667D" w:rsidRPr="00D7667D" w:rsidRDefault="00D107D4" w:rsidP="00D7667D">
      <w:pPr>
        <w:pStyle w:val="Heading3"/>
      </w:pPr>
      <w:r>
        <w:t>Theory</w:t>
      </w:r>
      <w:r w:rsidR="00E56793">
        <w:t>: Reject Condition CPs</w:t>
      </w:r>
    </w:p>
    <w:p w:rsidR="00D7667D" w:rsidRDefault="00B92623" w:rsidP="00B92623">
      <w:pPr>
        <w:pStyle w:val="Heading4"/>
      </w:pPr>
      <w:r>
        <w:t>Condition counterplans are bad:</w:t>
      </w:r>
    </w:p>
    <w:p w:rsidR="00B92623" w:rsidRDefault="00B92623" w:rsidP="00B92623">
      <w:pPr>
        <w:pStyle w:val="Heading4"/>
        <w:numPr>
          <w:ilvl w:val="0"/>
          <w:numId w:val="13"/>
        </w:numPr>
      </w:pPr>
      <w:r>
        <w:t>They moot the purpose of the 1ac. Any negative team can win a round with a Condition CP so long as they find the most minute of conditions to add to the affirmative which nullifies reading the 1ac.</w:t>
      </w:r>
    </w:p>
    <w:p w:rsidR="00B92623" w:rsidRDefault="00B92623" w:rsidP="00B92623">
      <w:pPr>
        <w:pStyle w:val="Heading4"/>
        <w:numPr>
          <w:ilvl w:val="0"/>
          <w:numId w:val="13"/>
        </w:numPr>
      </w:pPr>
      <w:r>
        <w:t>It is impossible to predict the condition added to the affirmative.</w:t>
      </w:r>
    </w:p>
    <w:p w:rsidR="00B92623" w:rsidRPr="00B92623" w:rsidRDefault="00B92623" w:rsidP="00B92623">
      <w:pPr>
        <w:pStyle w:val="Heading4"/>
        <w:numPr>
          <w:ilvl w:val="0"/>
          <w:numId w:val="13"/>
        </w:numPr>
      </w:pPr>
      <w:r>
        <w:t>It’s a voter for fairness and education; the affirmative is forced to debate against themselves because there is no way to predict random conditions tacked onto the plan text.</w:t>
      </w:r>
    </w:p>
    <w:p w:rsidR="00B92623" w:rsidRDefault="00B92623" w:rsidP="00D7667D"/>
    <w:p w:rsidR="00E56793" w:rsidRDefault="00E56793" w:rsidP="00E56793">
      <w:pPr>
        <w:pStyle w:val="Heading3"/>
      </w:pPr>
      <w:r>
        <w:t>Theory: Conditionality Bad</w:t>
      </w:r>
    </w:p>
    <w:p w:rsidR="000554CA" w:rsidRDefault="000554CA" w:rsidP="000554CA">
      <w:pPr>
        <w:rPr>
          <w:rFonts w:eastAsiaTheme="majorEastAsia" w:cstheme="majorBidi"/>
          <w:b/>
          <w:iCs/>
          <w:sz w:val="26"/>
        </w:rPr>
      </w:pPr>
      <w:r>
        <w:rPr>
          <w:rFonts w:eastAsiaTheme="majorEastAsia" w:cstheme="majorBidi"/>
          <w:b/>
          <w:iCs/>
          <w:sz w:val="26"/>
        </w:rPr>
        <w:t>Conditionality is bad:</w:t>
      </w:r>
    </w:p>
    <w:p w:rsidR="000554CA" w:rsidRDefault="000554CA" w:rsidP="000554CA">
      <w:pPr>
        <w:pStyle w:val="Heading4"/>
        <w:numPr>
          <w:ilvl w:val="0"/>
          <w:numId w:val="14"/>
        </w:numPr>
      </w:pPr>
      <w:r>
        <w:t xml:space="preserve">Skews 2AC time and strategy by reading a bunch of </w:t>
      </w:r>
      <w:proofErr w:type="spellStart"/>
      <w:r>
        <w:t>blippy</w:t>
      </w:r>
      <w:proofErr w:type="spellEnd"/>
      <w:r>
        <w:t xml:space="preserve"> arguments that the negative doesn’t have to stick with.</w:t>
      </w:r>
    </w:p>
    <w:p w:rsidR="000554CA" w:rsidRDefault="000554CA" w:rsidP="000554CA">
      <w:pPr>
        <w:pStyle w:val="Heading4"/>
        <w:numPr>
          <w:ilvl w:val="0"/>
          <w:numId w:val="14"/>
        </w:numPr>
      </w:pPr>
      <w:r>
        <w:t>Makes the negative a moving target by allowing them to kick out of whatever they want.</w:t>
      </w:r>
    </w:p>
    <w:p w:rsidR="000554CA" w:rsidRDefault="000554CA" w:rsidP="000554CA">
      <w:pPr>
        <w:pStyle w:val="Heading4"/>
        <w:numPr>
          <w:ilvl w:val="0"/>
          <w:numId w:val="14"/>
        </w:numPr>
      </w:pPr>
      <w:r>
        <w:t>It isn’t reciprocal; the affirmative can’t sever out of the 1AC.</w:t>
      </w:r>
    </w:p>
    <w:p w:rsidR="000554CA" w:rsidRDefault="00012332" w:rsidP="000554CA">
      <w:pPr>
        <w:pStyle w:val="Heading4"/>
        <w:numPr>
          <w:ilvl w:val="0"/>
          <w:numId w:val="14"/>
        </w:numPr>
      </w:pPr>
      <w:proofErr w:type="spellStart"/>
      <w:r>
        <w:t>Dispositionality</w:t>
      </w:r>
      <w:proofErr w:type="spellEnd"/>
      <w:r>
        <w:t xml:space="preserve"> solves all offense by allowing the affirmative to at least make some strategic decisions with time allocation.</w:t>
      </w:r>
    </w:p>
    <w:p w:rsidR="00012332" w:rsidRDefault="00012332" w:rsidP="00012332">
      <w:pPr>
        <w:pStyle w:val="Heading4"/>
        <w:numPr>
          <w:ilvl w:val="0"/>
          <w:numId w:val="14"/>
        </w:numPr>
      </w:pPr>
      <w:r>
        <w:t>It’s a voter for fairness and education.</w:t>
      </w:r>
    </w:p>
    <w:p w:rsidR="00F823BD" w:rsidRPr="00F823BD" w:rsidRDefault="00F823BD" w:rsidP="00F823BD"/>
    <w:p w:rsidR="00BB180C" w:rsidRPr="00B83B78" w:rsidRDefault="00BB180C" w:rsidP="00BB180C">
      <w:pPr>
        <w:pStyle w:val="Heading1"/>
      </w:pPr>
      <w:r w:rsidRPr="00B83B78">
        <w:t>Neg</w:t>
      </w:r>
    </w:p>
    <w:p w:rsidR="00BB180C" w:rsidRDefault="00E56793" w:rsidP="00E56793">
      <w:pPr>
        <w:pStyle w:val="Heading2"/>
      </w:pPr>
      <w:r>
        <w:t>Inherency</w:t>
      </w:r>
    </w:p>
    <w:p w:rsidR="00E56793" w:rsidRDefault="007402A6" w:rsidP="007402A6">
      <w:pPr>
        <w:pStyle w:val="Heading3"/>
      </w:pPr>
      <w:r>
        <w:t>US Commitment Decreasing</w:t>
      </w:r>
    </w:p>
    <w:p w:rsidR="007402A6" w:rsidRDefault="002F5CCD" w:rsidP="002F5CCD">
      <w:pPr>
        <w:pStyle w:val="Heading4"/>
      </w:pPr>
      <w:bookmarkStart w:id="27" w:name="_Hlk11268590"/>
      <w:r>
        <w:t>The US commitment to Taiwan is unsustainable</w:t>
      </w:r>
      <w:r w:rsidR="00E46770">
        <w:t xml:space="preserve"> in the status quo</w:t>
      </w:r>
      <w:r>
        <w:t xml:space="preserve"> and is waning off as China’s economy </w:t>
      </w:r>
      <w:r w:rsidR="00E46770">
        <w:t>fluctuates.</w:t>
      </w:r>
    </w:p>
    <w:p w:rsidR="00E46770" w:rsidRPr="00E46770" w:rsidRDefault="00E46770" w:rsidP="00E46770">
      <w:r>
        <w:t xml:space="preserve">Eric </w:t>
      </w:r>
      <w:r w:rsidRPr="00E46770">
        <w:rPr>
          <w:rStyle w:val="Style13ptBold"/>
        </w:rPr>
        <w:t>Gomez</w:t>
      </w:r>
      <w:r>
        <w:t>, 9-28-</w:t>
      </w:r>
      <w:r w:rsidRPr="00E46770">
        <w:rPr>
          <w:rStyle w:val="Style13ptBold"/>
        </w:rPr>
        <w:t>2016</w:t>
      </w:r>
      <w:r>
        <w:t>, “</w:t>
      </w:r>
      <w:r w:rsidRPr="00E46770">
        <w:rPr>
          <w:i/>
        </w:rPr>
        <w:t>A Costly Commitment: Options for the Future of the U.S.-Taiwan Defense Relationship</w:t>
      </w:r>
      <w:r>
        <w:t xml:space="preserve">,” CATO Institute, </w:t>
      </w:r>
      <w:hyperlink r:id="rId106" w:anchor="full" w:history="1">
        <w:r w:rsidRPr="00FD616B">
          <w:rPr>
            <w:rStyle w:val="Hyperlink"/>
          </w:rPr>
          <w:t>https://www.cato.org/publications/policy-analysis/costly-commitment-options-future-us-taiwan-defense-relationship#full</w:t>
        </w:r>
      </w:hyperlink>
      <w:r>
        <w:t>. ZKMSU</w:t>
      </w:r>
    </w:p>
    <w:p w:rsidR="002F5CCD" w:rsidRPr="00E46770" w:rsidRDefault="002F5CCD" w:rsidP="002F5CCD">
      <w:pPr>
        <w:rPr>
          <w:sz w:val="10"/>
        </w:rPr>
      </w:pPr>
      <w:r w:rsidRPr="008F7E45">
        <w:rPr>
          <w:rStyle w:val="Emphasis"/>
          <w:highlight w:val="cyan"/>
        </w:rPr>
        <w:t>The U.S. defense relationship with Taiwan is a risky and costly commitment that has become increasingly difficult to sustain</w:t>
      </w:r>
      <w:r w:rsidRPr="00E46770">
        <w:rPr>
          <w:sz w:val="10"/>
        </w:rPr>
        <w:t>. Barry Posen of the Massachusetts Institute of Technology put it best when he wrote, “</w:t>
      </w:r>
      <w:r w:rsidRPr="00E46770">
        <w:rPr>
          <w:rStyle w:val="StyleUnderline"/>
        </w:rPr>
        <w:t>The U.S. commitment to Taiwan is simultaneously the most perilous and least strategically necessary commitment that the United States has today</w:t>
      </w:r>
      <w:r w:rsidRPr="00E46770">
        <w:rPr>
          <w:sz w:val="10"/>
        </w:rPr>
        <w:t>.”1 The United States can and should strive for a peaceful resolution of the Taiwan dispute, but through means other than an implicit commitment to use military force to defend the island.</w:t>
      </w:r>
      <w:r w:rsidR="00E46770" w:rsidRPr="00E46770">
        <w:rPr>
          <w:sz w:val="10"/>
        </w:rPr>
        <w:t xml:space="preserve"> </w:t>
      </w:r>
      <w:r w:rsidRPr="008F7E45">
        <w:rPr>
          <w:rStyle w:val="StyleUnderline"/>
          <w:highlight w:val="cyan"/>
        </w:rPr>
        <w:t>Washington’s approach to keeping the peace</w:t>
      </w:r>
      <w:r w:rsidRPr="00E46770">
        <w:rPr>
          <w:rStyle w:val="StyleUnderline"/>
        </w:rPr>
        <w:t xml:space="preserve"> in the Taiwan Strait</w:t>
      </w:r>
      <w:r w:rsidRPr="00E46770">
        <w:rPr>
          <w:sz w:val="10"/>
        </w:rPr>
        <w:t xml:space="preserve"> during the latter years of Taiwan’s Lee Teng-hui (1988-2000) and most of the Chen Shui-bian (2000—2008) administrations </w:t>
      </w:r>
      <w:r w:rsidRPr="008F7E45">
        <w:rPr>
          <w:rStyle w:val="StyleUnderline"/>
          <w:highlight w:val="cyan"/>
        </w:rPr>
        <w:t>was known as “dual deterrence</w:t>
      </w:r>
      <w:r w:rsidRPr="00E46770">
        <w:rPr>
          <w:sz w:val="10"/>
        </w:rPr>
        <w:t xml:space="preserve">.” </w:t>
      </w:r>
      <w:r w:rsidRPr="00E46770">
        <w:rPr>
          <w:rStyle w:val="StyleUnderline"/>
        </w:rPr>
        <w:t>Under dual deterrence the United States issued a combination of warnings and reassurances to both China and Taiwan to prevent either from unilaterally changing the status quo</w:t>
      </w:r>
      <w:r w:rsidRPr="00E46770">
        <w:rPr>
          <w:sz w:val="10"/>
        </w:rPr>
        <w:t xml:space="preserve">.2 </w:t>
      </w:r>
      <w:r w:rsidRPr="008F7E45">
        <w:rPr>
          <w:rStyle w:val="StyleUnderline"/>
          <w:highlight w:val="cyan"/>
        </w:rPr>
        <w:t>America’s overwhelming military advantage</w:t>
      </w:r>
      <w:r w:rsidRPr="00E46770">
        <w:rPr>
          <w:sz w:val="10"/>
        </w:rPr>
        <w:t xml:space="preserve"> over the People’s Liberation Army (PLA) </w:t>
      </w:r>
      <w:r w:rsidRPr="008F7E45">
        <w:rPr>
          <w:rStyle w:val="StyleUnderline"/>
          <w:highlight w:val="cyan"/>
        </w:rPr>
        <w:t>deterred China</w:t>
      </w:r>
      <w:r w:rsidRPr="00E46770">
        <w:rPr>
          <w:sz w:val="10"/>
        </w:rPr>
        <w:t xml:space="preserve"> from using military force, </w:t>
      </w:r>
      <w:r w:rsidRPr="008F7E45">
        <w:rPr>
          <w:rStyle w:val="StyleUnderline"/>
          <w:highlight w:val="cyan"/>
        </w:rPr>
        <w:t>while Taiwan moderated its behavior</w:t>
      </w:r>
      <w:r w:rsidRPr="00E46770">
        <w:rPr>
          <w:rStyle w:val="StyleUnderline"/>
        </w:rPr>
        <w:t xml:space="preserve"> lest U.S. forces not come to its rescue</w:t>
      </w:r>
      <w:r w:rsidRPr="00E46770">
        <w:rPr>
          <w:sz w:val="10"/>
        </w:rPr>
        <w:t xml:space="preserve">.3 However, </w:t>
      </w:r>
      <w:r w:rsidRPr="008F7E45">
        <w:rPr>
          <w:rStyle w:val="Emphasis"/>
          <w:highlight w:val="cyan"/>
        </w:rPr>
        <w:t>the dual deterrence concept is ill-suited</w:t>
      </w:r>
      <w:r w:rsidRPr="00E46770">
        <w:rPr>
          <w:sz w:val="10"/>
        </w:rPr>
        <w:t xml:space="preserve"> to the current military environment in the Taiwan Strait.</w:t>
      </w:r>
      <w:r w:rsidR="00E46770" w:rsidRPr="00E46770">
        <w:rPr>
          <w:sz w:val="10"/>
        </w:rPr>
        <w:t xml:space="preserve"> </w:t>
      </w:r>
      <w:r w:rsidRPr="008F7E45">
        <w:rPr>
          <w:rStyle w:val="Emphasis"/>
          <w:highlight w:val="cyan"/>
        </w:rPr>
        <w:t>Dual deterrence is no longer viable</w:t>
      </w:r>
      <w:r w:rsidRPr="00E46770">
        <w:rPr>
          <w:rStyle w:val="Emphasis"/>
        </w:rPr>
        <w:t xml:space="preserve"> because the modernization of the PLA has improved Beijing’s ability to inflict high costs</w:t>
      </w:r>
      <w:r w:rsidRPr="00E46770">
        <w:rPr>
          <w:sz w:val="10"/>
        </w:rPr>
        <w:t xml:space="preserve"> on U.S. military forces that would come to Taiwan’s aid in the event of a Chinese invasion attempt.4 The deployment of two U.S. Navy aircraft carriers to the waters around Taiwan during the 1995-1996 Taiwan Strait Crisis was a major embarrassment for the PLA, and it has played an important role in driving China’s military modernization.5 </w:t>
      </w:r>
      <w:r w:rsidRPr="008F7E45">
        <w:rPr>
          <w:rStyle w:val="StyleUnderline"/>
          <w:highlight w:val="cyan"/>
        </w:rPr>
        <w:t>Improvements in China’s anti-access/area denial</w:t>
      </w:r>
      <w:r w:rsidRPr="00E46770">
        <w:rPr>
          <w:sz w:val="10"/>
        </w:rPr>
        <w:t xml:space="preserve"> (A2/AD) </w:t>
      </w:r>
      <w:r w:rsidRPr="008F7E45">
        <w:rPr>
          <w:rStyle w:val="Emphasis"/>
          <w:highlight w:val="cyan"/>
        </w:rPr>
        <w:t>capabilities have significantly complicated the ability of the United States to defend Taiwan</w:t>
      </w:r>
      <w:r w:rsidRPr="00E46770">
        <w:rPr>
          <w:rStyle w:val="Emphasis"/>
        </w:rPr>
        <w:t xml:space="preserve"> by making it difficult for the U.S. Navy and Air Force to operate in and around the Taiwan Strait</w:t>
      </w:r>
      <w:r w:rsidRPr="00E46770">
        <w:rPr>
          <w:sz w:val="10"/>
        </w:rPr>
        <w:t>.6 According to a recent RAND Corporation study, “</w:t>
      </w:r>
      <w:r w:rsidRPr="008F7E45">
        <w:rPr>
          <w:rStyle w:val="StyleUnderline"/>
          <w:highlight w:val="cyan"/>
        </w:rPr>
        <w:t>a Taiwan [conflict] scenario will be extremely competitive</w:t>
      </w:r>
      <w:r w:rsidRPr="00E46770">
        <w:rPr>
          <w:rStyle w:val="StyleUnderline"/>
        </w:rPr>
        <w:t xml:space="preserve"> by 2017, with China able to challenge U.S. capabilities in a wide range of areas</w:t>
      </w:r>
      <w:r w:rsidRPr="00E46770">
        <w:rPr>
          <w:sz w:val="10"/>
        </w:rPr>
        <w:t xml:space="preserve">.”7 </w:t>
      </w:r>
      <w:r w:rsidRPr="008F7E45">
        <w:rPr>
          <w:rStyle w:val="Emphasis"/>
          <w:highlight w:val="cyan"/>
        </w:rPr>
        <w:t>This shifting balance of power strains the credibility of the U.S. defense commitment to Taiwan</w:t>
      </w:r>
      <w:r w:rsidRPr="00E46770">
        <w:rPr>
          <w:sz w:val="10"/>
        </w:rPr>
        <w:t xml:space="preserve"> by increasing the costs the United States would have to pay in an armed conflict.</w:t>
      </w:r>
      <w:r w:rsidR="00E46770" w:rsidRPr="00E46770">
        <w:rPr>
          <w:sz w:val="10"/>
        </w:rPr>
        <w:t xml:space="preserve"> </w:t>
      </w:r>
      <w:r w:rsidRPr="00E46770">
        <w:rPr>
          <w:rStyle w:val="StyleUnderline"/>
        </w:rPr>
        <w:t>Two additional developments will challenge the cross-strait peace</w:t>
      </w:r>
      <w:r w:rsidRPr="00E46770">
        <w:rPr>
          <w:sz w:val="10"/>
        </w:rPr>
        <w:t xml:space="preserve">. </w:t>
      </w:r>
      <w:r w:rsidRPr="00E46770">
        <w:rPr>
          <w:rStyle w:val="StyleUnderline"/>
        </w:rPr>
        <w:t xml:space="preserve">First, </w:t>
      </w:r>
      <w:r w:rsidRPr="008F7E45">
        <w:rPr>
          <w:rStyle w:val="StyleUnderline"/>
          <w:highlight w:val="cyan"/>
        </w:rPr>
        <w:t>the period of rapprochement that has characterized cross-strait relations since 2008 has ended</w:t>
      </w:r>
      <w:r w:rsidRPr="00E46770">
        <w:rPr>
          <w:sz w:val="10"/>
        </w:rPr>
        <w:t xml:space="preserve">. </w:t>
      </w:r>
      <w:r w:rsidRPr="00E46770">
        <w:rPr>
          <w:rStyle w:val="StyleUnderline"/>
        </w:rPr>
        <w:t>The former Taiwanese president</w:t>
      </w:r>
      <w:r w:rsidRPr="00E46770">
        <w:rPr>
          <w:sz w:val="10"/>
        </w:rPr>
        <w:t>, Ma Ying-</w:t>
      </w:r>
      <w:proofErr w:type="spellStart"/>
      <w:r w:rsidRPr="00E46770">
        <w:rPr>
          <w:sz w:val="10"/>
        </w:rPr>
        <w:t>jeou</w:t>
      </w:r>
      <w:proofErr w:type="spellEnd"/>
      <w:r w:rsidRPr="00E46770">
        <w:rPr>
          <w:sz w:val="10"/>
        </w:rPr>
        <w:t xml:space="preserve"> (2008-2016), </w:t>
      </w:r>
      <w:r w:rsidRPr="00E46770">
        <w:rPr>
          <w:rStyle w:val="StyleUnderline"/>
        </w:rPr>
        <w:t>championed cross-strait cooperation and economic linkages that brought a welcome sense of calm after the tumultuous administrations of Lee and Chen</w:t>
      </w:r>
      <w:r w:rsidRPr="00E46770">
        <w:rPr>
          <w:sz w:val="10"/>
        </w:rPr>
        <w:t xml:space="preserve">.8 However, </w:t>
      </w:r>
      <w:r w:rsidRPr="00E46770">
        <w:rPr>
          <w:rStyle w:val="Emphasis"/>
        </w:rPr>
        <w:t>the January 2016 landslide victory of the DPP in both presidential and legislative elections revealed popular dissatisfaction with Ma’s policies and a weakening economy</w:t>
      </w:r>
      <w:r w:rsidRPr="00E46770">
        <w:rPr>
          <w:sz w:val="10"/>
        </w:rPr>
        <w:t>.9 President Tsai Ing-wen pledged to maintain peace. But her unwillingness to declare support for the “1992 Consensus” (simply stated as “one China, different interpretations”) caused Beijing to suspend communication between the Taiwan Affairs Office and Taipei’s equivalent, the Mainland Affairs Council.10 It is too early to tell how Tsai’s administration and a DPP-controlled legislature will affect cross-strait relations, but the relatively high level of cooperation the Ma administration promoted is likely over.11</w:t>
      </w:r>
      <w:r w:rsidR="00E46770" w:rsidRPr="00E46770">
        <w:rPr>
          <w:sz w:val="10"/>
        </w:rPr>
        <w:t xml:space="preserve"> </w:t>
      </w:r>
      <w:r w:rsidRPr="00E46770">
        <w:rPr>
          <w:sz w:val="10"/>
        </w:rPr>
        <w:t xml:space="preserve">Second, China’s slowing economy adds uncertainty to cross-strait relations. China’s GDP growth rate was 6.9 percent during the first nine months of 2015, well below the double-digit GDP growth rates of the last couple of decades.12 </w:t>
      </w:r>
      <w:r w:rsidRPr="008F7E45">
        <w:rPr>
          <w:rStyle w:val="StyleUnderline"/>
          <w:highlight w:val="cyan"/>
        </w:rPr>
        <w:t>Sliding growth and the resulting social instability could encourage China’s leaders to behave more aggressively</w:t>
      </w:r>
      <w:r w:rsidRPr="00E46770">
        <w:rPr>
          <w:rStyle w:val="StyleUnderline"/>
        </w:rPr>
        <w:t xml:space="preserve"> toward Taiwan to bolster domestic legitimacy and ensure regime survival</w:t>
      </w:r>
      <w:r w:rsidRPr="00E46770">
        <w:rPr>
          <w:sz w:val="10"/>
        </w:rPr>
        <w:t xml:space="preserve">.13 However, a slowing economy could also restrict military spending and encourage Chinese policymakers to avoid big conflicts as they focus on shoring up the economy. </w:t>
      </w:r>
      <w:r w:rsidRPr="008F7E45">
        <w:rPr>
          <w:rStyle w:val="StyleUnderline"/>
          <w:highlight w:val="cyan"/>
        </w:rPr>
        <w:t>At the very least</w:t>
      </w:r>
      <w:r w:rsidRPr="00E46770">
        <w:rPr>
          <w:rStyle w:val="StyleUnderline"/>
        </w:rPr>
        <w:t xml:space="preserve">, </w:t>
      </w:r>
      <w:r w:rsidRPr="008F7E45">
        <w:rPr>
          <w:rStyle w:val="StyleUnderline"/>
          <w:highlight w:val="cyan"/>
        </w:rPr>
        <w:t>China’s economic situation is a source of uncertainty</w:t>
      </w:r>
      <w:r w:rsidRPr="00E46770">
        <w:rPr>
          <w:sz w:val="10"/>
        </w:rPr>
        <w:t xml:space="preserve"> that was not present when the United States relied on dual deterrence.</w:t>
      </w:r>
    </w:p>
    <w:bookmarkEnd w:id="27"/>
    <w:p w:rsidR="00E46770" w:rsidRPr="002F5CCD" w:rsidRDefault="00E46770" w:rsidP="002F5CCD"/>
    <w:p w:rsidR="00E56793" w:rsidRDefault="00E56793" w:rsidP="00E56793">
      <w:pPr>
        <w:pStyle w:val="Heading2"/>
      </w:pPr>
      <w:r>
        <w:t>Solvency</w:t>
      </w:r>
    </w:p>
    <w:p w:rsidR="00171A25" w:rsidRDefault="00171A25" w:rsidP="007402A6">
      <w:pPr>
        <w:pStyle w:val="Heading3"/>
      </w:pPr>
      <w:r>
        <w:t>Taiwan Arms Sales Good</w:t>
      </w:r>
    </w:p>
    <w:p w:rsidR="00171A25" w:rsidRDefault="00171A25" w:rsidP="00171A25">
      <w:pPr>
        <w:pStyle w:val="Heading4"/>
      </w:pPr>
      <w:r>
        <w:t xml:space="preserve">The United States should approve Taiwan’s arms purchase </w:t>
      </w:r>
      <w:r w:rsidR="000F7F16">
        <w:t>–</w:t>
      </w:r>
      <w:r>
        <w:t xml:space="preserve"> </w:t>
      </w:r>
      <w:r w:rsidR="000F7F16">
        <w:t>would significantly improve Taiwan’s defense and help the US economy.</w:t>
      </w:r>
    </w:p>
    <w:p w:rsidR="000F7F16" w:rsidRPr="000F7F16" w:rsidRDefault="000F7F16" w:rsidP="000F7F16">
      <w:r>
        <w:t xml:space="preserve">Tom </w:t>
      </w:r>
      <w:r w:rsidRPr="000F7F16">
        <w:rPr>
          <w:rStyle w:val="Style13ptBold"/>
        </w:rPr>
        <w:t>Rogan</w:t>
      </w:r>
      <w:r>
        <w:t>, 6-6-</w:t>
      </w:r>
      <w:r w:rsidRPr="000F7F16">
        <w:rPr>
          <w:rStyle w:val="Style13ptBold"/>
        </w:rPr>
        <w:t>2019</w:t>
      </w:r>
      <w:r>
        <w:t>, “</w:t>
      </w:r>
      <w:r w:rsidRPr="000F7F16">
        <w:rPr>
          <w:i/>
        </w:rPr>
        <w:t>Let China complain: America should approve Taiwan's arms purchase</w:t>
      </w:r>
      <w:r>
        <w:t xml:space="preserve">,” The Washington Examiner, </w:t>
      </w:r>
      <w:hyperlink r:id="rId107" w:history="1">
        <w:r w:rsidRPr="00FD616B">
          <w:rPr>
            <w:rStyle w:val="Hyperlink"/>
          </w:rPr>
          <w:t>https://www.washingtonexaminer.com/opinion/let-china-complain-america-should-approve-taiwans-arms-purchase</w:t>
        </w:r>
      </w:hyperlink>
      <w:r>
        <w:t>. ZKMSU</w:t>
      </w:r>
    </w:p>
    <w:p w:rsidR="00171A25" w:rsidRPr="000F7F16" w:rsidRDefault="00171A25" w:rsidP="00171A25">
      <w:pPr>
        <w:rPr>
          <w:rStyle w:val="StyleUnderline"/>
        </w:rPr>
      </w:pPr>
      <w:r w:rsidRPr="008F7E45">
        <w:rPr>
          <w:rStyle w:val="StyleUnderline"/>
          <w:highlight w:val="cyan"/>
        </w:rPr>
        <w:t>The United States should advance</w:t>
      </w:r>
      <w:r w:rsidRPr="000F7F16">
        <w:rPr>
          <w:rStyle w:val="StyleUnderline"/>
        </w:rPr>
        <w:t xml:space="preserve"> a new plan to allow </w:t>
      </w:r>
      <w:r w:rsidRPr="008F7E45">
        <w:rPr>
          <w:rStyle w:val="StyleUnderline"/>
          <w:highlight w:val="cyan"/>
        </w:rPr>
        <w:t>Taiwan's $2 billion purchase of weapons</w:t>
      </w:r>
      <w:r w:rsidRPr="000F7F16">
        <w:rPr>
          <w:sz w:val="10"/>
        </w:rPr>
        <w:t>.</w:t>
      </w:r>
      <w:r w:rsidR="000F7F16" w:rsidRPr="000F7F16">
        <w:rPr>
          <w:sz w:val="10"/>
        </w:rPr>
        <w:t xml:space="preserve"> </w:t>
      </w:r>
      <w:r w:rsidRPr="000F7F16">
        <w:rPr>
          <w:sz w:val="10"/>
        </w:rPr>
        <w:t xml:space="preserve">Media reports suggest the deal will focus on anti-tank and anti-air missiles and new tanks. That figures: </w:t>
      </w:r>
      <w:r w:rsidRPr="008F7E45">
        <w:rPr>
          <w:rStyle w:val="Emphasis"/>
          <w:highlight w:val="cyan"/>
        </w:rPr>
        <w:t>Those platforms would help Taiwan defend against</w:t>
      </w:r>
      <w:r w:rsidRPr="000F7F16">
        <w:rPr>
          <w:rStyle w:val="Emphasis"/>
        </w:rPr>
        <w:t xml:space="preserve"> the overwhelming air and missile attack that </w:t>
      </w:r>
      <w:r w:rsidRPr="008F7E45">
        <w:rPr>
          <w:rStyle w:val="Emphasis"/>
          <w:highlight w:val="cyan"/>
        </w:rPr>
        <w:t>China</w:t>
      </w:r>
      <w:r w:rsidRPr="000F7F16">
        <w:rPr>
          <w:rStyle w:val="Emphasis"/>
        </w:rPr>
        <w:t xml:space="preserve"> would employ </w:t>
      </w:r>
      <w:r w:rsidRPr="008F7E45">
        <w:rPr>
          <w:rStyle w:val="Emphasis"/>
          <w:highlight w:val="cyan"/>
        </w:rPr>
        <w:t>in any attack</w:t>
      </w:r>
      <w:r w:rsidRPr="000F7F16">
        <w:rPr>
          <w:sz w:val="10"/>
        </w:rPr>
        <w:t xml:space="preserve">. </w:t>
      </w:r>
      <w:r w:rsidRPr="000F7F16">
        <w:rPr>
          <w:rStyle w:val="StyleUnderline"/>
        </w:rPr>
        <w:t>The purchases would sit alongside improvements to Taiwan's defense portfolio, such as its modernizing air force</w:t>
      </w:r>
      <w:r w:rsidRPr="000F7F16">
        <w:rPr>
          <w:sz w:val="10"/>
        </w:rPr>
        <w:t>.</w:t>
      </w:r>
      <w:r w:rsidR="000F7F16" w:rsidRPr="000F7F16">
        <w:rPr>
          <w:sz w:val="10"/>
        </w:rPr>
        <w:t xml:space="preserve"> </w:t>
      </w:r>
      <w:r w:rsidRPr="008F7E45">
        <w:rPr>
          <w:rStyle w:val="StyleUnderline"/>
          <w:highlight w:val="cyan"/>
        </w:rPr>
        <w:t>China</w:t>
      </w:r>
      <w:r w:rsidRPr="000F7F16">
        <w:rPr>
          <w:sz w:val="10"/>
        </w:rPr>
        <w:t xml:space="preserve">, predictably, </w:t>
      </w:r>
      <w:r w:rsidRPr="008F7E45">
        <w:rPr>
          <w:rStyle w:val="StyleUnderline"/>
          <w:highlight w:val="cyan"/>
        </w:rPr>
        <w:t>is apoplectic over the looming sale</w:t>
      </w:r>
      <w:r w:rsidRPr="000F7F16">
        <w:rPr>
          <w:sz w:val="10"/>
        </w:rPr>
        <w:t>. The Chinese foreign ministry is urging "the U.S. to fully understand the high sensitivity and serious harm of the issue of arms sales to Taiwan and abide by the one-China principle."</w:t>
      </w:r>
      <w:r w:rsidR="000F7F16" w:rsidRPr="000F7F16">
        <w:rPr>
          <w:sz w:val="10"/>
        </w:rPr>
        <w:t xml:space="preserve"> </w:t>
      </w:r>
      <w:r w:rsidRPr="000F7F16">
        <w:rPr>
          <w:rStyle w:val="StyleUnderline"/>
        </w:rPr>
        <w:t xml:space="preserve">After all, </w:t>
      </w:r>
      <w:r w:rsidRPr="008F7E45">
        <w:rPr>
          <w:rStyle w:val="StyleUnderline"/>
          <w:highlight w:val="cyan"/>
        </w:rPr>
        <w:t>China has invited this</w:t>
      </w:r>
      <w:r w:rsidRPr="000F7F16">
        <w:rPr>
          <w:rStyle w:val="StyleUnderline"/>
        </w:rPr>
        <w:t xml:space="preserve"> new envelope of U.S. support for Taiwan </w:t>
      </w:r>
      <w:r w:rsidRPr="008F7E45">
        <w:rPr>
          <w:rStyle w:val="StyleUnderline"/>
          <w:highlight w:val="cyan"/>
        </w:rPr>
        <w:t>by harassing air traffic</w:t>
      </w:r>
      <w:r w:rsidRPr="000F7F16">
        <w:rPr>
          <w:rStyle w:val="StyleUnderline"/>
        </w:rPr>
        <w:t xml:space="preserve">, </w:t>
      </w:r>
      <w:r w:rsidRPr="008F7E45">
        <w:rPr>
          <w:rStyle w:val="StyleUnderline"/>
          <w:highlight w:val="cyan"/>
        </w:rPr>
        <w:t>by its military buildup</w:t>
      </w:r>
      <w:r w:rsidRPr="000F7F16">
        <w:rPr>
          <w:rStyle w:val="StyleUnderline"/>
        </w:rPr>
        <w:t xml:space="preserve"> proximate to Taiwan, </w:t>
      </w:r>
      <w:r w:rsidRPr="008F7E45">
        <w:rPr>
          <w:rStyle w:val="StyleUnderline"/>
          <w:highlight w:val="cyan"/>
        </w:rPr>
        <w:t>and by</w:t>
      </w:r>
      <w:r w:rsidRPr="000F7F16">
        <w:rPr>
          <w:rStyle w:val="StyleUnderline"/>
        </w:rPr>
        <w:t xml:space="preserve"> Chinese President Xi Jinping's frequent attestations of Taiwan's </w:t>
      </w:r>
      <w:r w:rsidRPr="008F7E45">
        <w:rPr>
          <w:rStyle w:val="StyleUnderline"/>
          <w:highlight w:val="cyan"/>
        </w:rPr>
        <w:t>looming reunification</w:t>
      </w:r>
      <w:r w:rsidRPr="000F7F16">
        <w:rPr>
          <w:rStyle w:val="StyleUnderline"/>
        </w:rPr>
        <w:t xml:space="preserve"> with China</w:t>
      </w:r>
      <w:r w:rsidRPr="000F7F16">
        <w:rPr>
          <w:sz w:val="10"/>
        </w:rPr>
        <w:t xml:space="preserve">. </w:t>
      </w:r>
      <w:r w:rsidRPr="000F7F16">
        <w:rPr>
          <w:rStyle w:val="StyleUnderline"/>
        </w:rPr>
        <w:t xml:space="preserve">Although </w:t>
      </w:r>
      <w:r w:rsidRPr="008F7E45">
        <w:rPr>
          <w:rStyle w:val="StyleUnderline"/>
          <w:highlight w:val="cyan"/>
        </w:rPr>
        <w:t>it is not in the U.S.</w:t>
      </w:r>
      <w:r w:rsidRPr="000F7F16">
        <w:rPr>
          <w:rStyle w:val="StyleUnderline"/>
        </w:rPr>
        <w:t xml:space="preserve"> national </w:t>
      </w:r>
      <w:r w:rsidRPr="008F7E45">
        <w:rPr>
          <w:rStyle w:val="StyleUnderline"/>
          <w:highlight w:val="cyan"/>
        </w:rPr>
        <w:t>interest to</w:t>
      </w:r>
      <w:r w:rsidRPr="000F7F16">
        <w:rPr>
          <w:rStyle w:val="StyleUnderline"/>
        </w:rPr>
        <w:t xml:space="preserve"> </w:t>
      </w:r>
      <w:r w:rsidRPr="008F7E45">
        <w:rPr>
          <w:rStyle w:val="StyleUnderline"/>
          <w:highlight w:val="cyan"/>
        </w:rPr>
        <w:t>exacerbate</w:t>
      </w:r>
      <w:r w:rsidRPr="000F7F16">
        <w:rPr>
          <w:rStyle w:val="StyleUnderline"/>
        </w:rPr>
        <w:t xml:space="preserve"> these tensions to the point of </w:t>
      </w:r>
      <w:r w:rsidRPr="008F7E45">
        <w:rPr>
          <w:rStyle w:val="StyleUnderline"/>
          <w:highlight w:val="cyan"/>
        </w:rPr>
        <w:t>war</w:t>
      </w:r>
      <w:r w:rsidRPr="000F7F16">
        <w:rPr>
          <w:sz w:val="10"/>
        </w:rPr>
        <w:t xml:space="preserve">, </w:t>
      </w:r>
      <w:r w:rsidRPr="008F7E45">
        <w:rPr>
          <w:rStyle w:val="Emphasis"/>
          <w:highlight w:val="cyan"/>
        </w:rPr>
        <w:t>neither should we allow Beijing to pursue an unrestrained hostile policy</w:t>
      </w:r>
      <w:r w:rsidRPr="000F7F16">
        <w:rPr>
          <w:sz w:val="10"/>
        </w:rPr>
        <w:t xml:space="preserve">. </w:t>
      </w:r>
      <w:r w:rsidRPr="000F7F16">
        <w:rPr>
          <w:rStyle w:val="StyleUnderline"/>
        </w:rPr>
        <w:t xml:space="preserve">That course of action will only embolden Xi, leading him to believe he can corral or force Taiwan's submission. </w:t>
      </w:r>
      <w:r w:rsidRPr="008F7E45">
        <w:rPr>
          <w:rStyle w:val="Emphasis"/>
          <w:highlight w:val="cyan"/>
        </w:rPr>
        <w:t>It will make war more</w:t>
      </w:r>
      <w:r w:rsidRPr="000F7F16">
        <w:rPr>
          <w:rStyle w:val="Emphasis"/>
        </w:rPr>
        <w:t xml:space="preserve">, not less, </w:t>
      </w:r>
      <w:r w:rsidRPr="008F7E45">
        <w:rPr>
          <w:rStyle w:val="Emphasis"/>
          <w:highlight w:val="cyan"/>
        </w:rPr>
        <w:t>likely</w:t>
      </w:r>
      <w:r w:rsidRPr="000F7F16">
        <w:rPr>
          <w:rStyle w:val="Emphasis"/>
        </w:rPr>
        <w:t>.</w:t>
      </w:r>
      <w:r w:rsidR="000F7F16">
        <w:rPr>
          <w:rStyle w:val="Emphasis"/>
        </w:rPr>
        <w:t xml:space="preserve"> </w:t>
      </w:r>
      <w:r w:rsidRPr="000F7F16">
        <w:rPr>
          <w:sz w:val="10"/>
        </w:rPr>
        <w:t xml:space="preserve">Ultimately, then, this sale would match President Trump's "America First" doctrine to traditional American global leadership. </w:t>
      </w:r>
      <w:r w:rsidRPr="008F7E45">
        <w:rPr>
          <w:rStyle w:val="StyleUnderline"/>
          <w:highlight w:val="cyan"/>
        </w:rPr>
        <w:t>The $2 billion sale would benefit the U.S. economy</w:t>
      </w:r>
      <w:r w:rsidRPr="000F7F16">
        <w:rPr>
          <w:rStyle w:val="StyleUnderline"/>
        </w:rPr>
        <w:t xml:space="preserve">, but </w:t>
      </w:r>
      <w:r w:rsidRPr="008F7E45">
        <w:rPr>
          <w:rStyle w:val="StyleUnderline"/>
          <w:highlight w:val="cyan"/>
        </w:rPr>
        <w:t>it would also support</w:t>
      </w:r>
      <w:r w:rsidRPr="000F7F16">
        <w:rPr>
          <w:rStyle w:val="StyleUnderline"/>
        </w:rPr>
        <w:t xml:space="preserve"> our </w:t>
      </w:r>
      <w:r w:rsidRPr="008F7E45">
        <w:rPr>
          <w:rStyle w:val="StyleUnderline"/>
          <w:highlight w:val="cyan"/>
        </w:rPr>
        <w:t>democratic values</w:t>
      </w:r>
      <w:r w:rsidRPr="000F7F16">
        <w:rPr>
          <w:rStyle w:val="StyleUnderline"/>
        </w:rPr>
        <w:t>.</w:t>
      </w:r>
    </w:p>
    <w:p w:rsidR="00171A25" w:rsidRDefault="00171A25" w:rsidP="00171A25"/>
    <w:p w:rsidR="00171A25" w:rsidRPr="00171A25" w:rsidRDefault="00171A25" w:rsidP="00171A25"/>
    <w:p w:rsidR="00E56793" w:rsidRDefault="007402A6" w:rsidP="007402A6">
      <w:pPr>
        <w:pStyle w:val="Heading3"/>
      </w:pPr>
      <w:r>
        <w:t>Circumvention: Black Markets</w:t>
      </w:r>
    </w:p>
    <w:p w:rsidR="007402A6" w:rsidRDefault="007E715C" w:rsidP="007E715C">
      <w:pPr>
        <w:pStyle w:val="Heading4"/>
      </w:pPr>
      <w:r>
        <w:t>Black markets will just take place to fill in the gap left by the United States.</w:t>
      </w:r>
    </w:p>
    <w:p w:rsidR="007E715C" w:rsidRPr="007E715C" w:rsidRDefault="007E715C" w:rsidP="007E715C">
      <w:proofErr w:type="spellStart"/>
      <w:r>
        <w:t>Vilius</w:t>
      </w:r>
      <w:proofErr w:type="spellEnd"/>
      <w:r>
        <w:t xml:space="preserve"> </w:t>
      </w:r>
      <w:proofErr w:type="spellStart"/>
      <w:r w:rsidRPr="007E715C">
        <w:rPr>
          <w:rStyle w:val="Style13ptBold"/>
        </w:rPr>
        <w:t>Semenas</w:t>
      </w:r>
      <w:proofErr w:type="spellEnd"/>
      <w:r>
        <w:t>, 11-7-</w:t>
      </w:r>
      <w:r w:rsidRPr="007E715C">
        <w:rPr>
          <w:rStyle w:val="Style13ptBold"/>
        </w:rPr>
        <w:t>2013</w:t>
      </w:r>
      <w:r>
        <w:t>, “</w:t>
      </w:r>
      <w:r w:rsidRPr="007E715C">
        <w:rPr>
          <w:i/>
        </w:rPr>
        <w:t>To What Extent Is the Arms Trade Effectively Regulated?</w:t>
      </w:r>
      <w:r>
        <w:t xml:space="preserve">” E-International Relations Students, </w:t>
      </w:r>
      <w:hyperlink r:id="rId108" w:history="1">
        <w:r w:rsidRPr="00FD616B">
          <w:rPr>
            <w:rStyle w:val="Hyperlink"/>
          </w:rPr>
          <w:t>https://www.e-ir.info/2013/11/07/to-what-extent-is-the-arms-trade-effectively-regulated/</w:t>
        </w:r>
      </w:hyperlink>
      <w:r>
        <w:t>. ZKMSU</w:t>
      </w:r>
    </w:p>
    <w:p w:rsidR="007E715C" w:rsidRPr="007E715C" w:rsidRDefault="007E715C" w:rsidP="007E715C">
      <w:pPr>
        <w:rPr>
          <w:sz w:val="10"/>
        </w:rPr>
      </w:pPr>
      <w:r w:rsidRPr="008F7E45">
        <w:rPr>
          <w:rStyle w:val="Emphasis"/>
          <w:highlight w:val="cyan"/>
        </w:rPr>
        <w:t>The extent to which arms trade regulation is not effective can</w:t>
      </w:r>
      <w:r w:rsidRPr="007E715C">
        <w:rPr>
          <w:rStyle w:val="Emphasis"/>
        </w:rPr>
        <w:t xml:space="preserve"> also </w:t>
      </w:r>
      <w:r w:rsidRPr="008F7E45">
        <w:rPr>
          <w:rStyle w:val="Emphasis"/>
          <w:highlight w:val="cyan"/>
        </w:rPr>
        <w:t>be seen in the prominence of black markets</w:t>
      </w:r>
      <w:r w:rsidRPr="007E715C">
        <w:rPr>
          <w:sz w:val="10"/>
        </w:rPr>
        <w:t xml:space="preserve">. </w:t>
      </w:r>
      <w:r w:rsidRPr="007E715C">
        <w:rPr>
          <w:rStyle w:val="StyleUnderline"/>
        </w:rPr>
        <w:t xml:space="preserve">It is estimated that </w:t>
      </w:r>
      <w:r w:rsidRPr="008F7E45">
        <w:rPr>
          <w:rStyle w:val="StyleUnderline"/>
          <w:highlight w:val="cyan"/>
        </w:rPr>
        <w:t>every year more than $5 billion worth of armaments is illegally sold on the black market</w:t>
      </w:r>
      <w:r w:rsidRPr="007E715C">
        <w:rPr>
          <w:sz w:val="10"/>
        </w:rPr>
        <w:t xml:space="preserve"> (Mandel, 2011: 97). </w:t>
      </w:r>
      <w:r w:rsidRPr="008F7E45">
        <w:rPr>
          <w:rStyle w:val="StyleUnderline"/>
          <w:highlight w:val="cyan"/>
        </w:rPr>
        <w:t>Black markets reflect the inefficiency of trade regulations</w:t>
      </w:r>
      <w:r w:rsidRPr="007E715C">
        <w:rPr>
          <w:rStyle w:val="StyleUnderline"/>
        </w:rPr>
        <w:t xml:space="preserve"> in that </w:t>
      </w:r>
      <w:r w:rsidRPr="008F7E45">
        <w:rPr>
          <w:rStyle w:val="StyleUnderline"/>
          <w:highlight w:val="cyan"/>
        </w:rPr>
        <w:t>they satisfy the demand for armaments to actors who cannot obtain them legally</w:t>
      </w:r>
      <w:r w:rsidRPr="007E715C">
        <w:rPr>
          <w:sz w:val="10"/>
        </w:rPr>
        <w:t xml:space="preserve">. Moreover, </w:t>
      </w:r>
      <w:r w:rsidRPr="008F7E45">
        <w:rPr>
          <w:rStyle w:val="Emphasis"/>
          <w:highlight w:val="cyan"/>
        </w:rPr>
        <w:t>it is a fact that weapons sold in black markets are usually produced legally</w:t>
      </w:r>
      <w:r w:rsidRPr="007E715C">
        <w:rPr>
          <w:sz w:val="10"/>
        </w:rPr>
        <w:t xml:space="preserve">. </w:t>
      </w:r>
      <w:r w:rsidRPr="007E715C">
        <w:rPr>
          <w:rStyle w:val="StyleUnderline"/>
        </w:rPr>
        <w:t xml:space="preserve">This reveals another inefficiency of current trade regulation: </w:t>
      </w:r>
      <w:r w:rsidRPr="008F7E45">
        <w:rPr>
          <w:rStyle w:val="StyleUnderline"/>
          <w:highlight w:val="cyan"/>
        </w:rPr>
        <w:t>after the initial legal purchase of arms</w:t>
      </w:r>
      <w:r w:rsidRPr="007E715C">
        <w:rPr>
          <w:rStyle w:val="StyleUnderline"/>
        </w:rPr>
        <w:t xml:space="preserve">, there is a number of ways for them to end up in black markets since </w:t>
      </w:r>
      <w:r w:rsidRPr="008F7E45">
        <w:rPr>
          <w:rStyle w:val="StyleUnderline"/>
          <w:highlight w:val="cyan"/>
        </w:rPr>
        <w:t>there does not exist an efficient way of tracking weapons movements</w:t>
      </w:r>
      <w:r w:rsidRPr="007E715C">
        <w:rPr>
          <w:sz w:val="10"/>
        </w:rPr>
        <w:t xml:space="preserve"> (</w:t>
      </w:r>
      <w:proofErr w:type="spellStart"/>
      <w:r w:rsidRPr="007E715C">
        <w:rPr>
          <w:sz w:val="10"/>
        </w:rPr>
        <w:t>Stohl</w:t>
      </w:r>
      <w:proofErr w:type="spellEnd"/>
      <w:r w:rsidRPr="007E715C">
        <w:rPr>
          <w:sz w:val="10"/>
        </w:rPr>
        <w:t xml:space="preserve"> and </w:t>
      </w:r>
      <w:proofErr w:type="spellStart"/>
      <w:r w:rsidRPr="007E715C">
        <w:rPr>
          <w:sz w:val="10"/>
        </w:rPr>
        <w:t>Grillot</w:t>
      </w:r>
      <w:proofErr w:type="spellEnd"/>
      <w:r w:rsidRPr="007E715C">
        <w:rPr>
          <w:sz w:val="10"/>
        </w:rPr>
        <w:t xml:space="preserve">, 2009: 102). For example, as the majority of the weapons are owned by individuals, not by governments or armed forces, due to their irresponsibility in acts of trade or selling, </w:t>
      </w:r>
      <w:r w:rsidRPr="007E715C">
        <w:rPr>
          <w:rStyle w:val="StyleUnderline"/>
        </w:rPr>
        <w:t xml:space="preserve">weapons often reach the hands of criminal </w:t>
      </w:r>
      <w:proofErr w:type="spellStart"/>
      <w:r w:rsidRPr="007E715C">
        <w:rPr>
          <w:rStyle w:val="StyleUnderline"/>
        </w:rPr>
        <w:t>organisations</w:t>
      </w:r>
      <w:proofErr w:type="spellEnd"/>
      <w:r w:rsidRPr="007E715C">
        <w:rPr>
          <w:rStyle w:val="StyleUnderline"/>
        </w:rPr>
        <w:t xml:space="preserve"> and eventually find their way to black markets</w:t>
      </w:r>
      <w:r w:rsidRPr="007E715C">
        <w:rPr>
          <w:sz w:val="10"/>
        </w:rPr>
        <w:t xml:space="preserve">. This is well illustrated by the fact that 2.2% of weapons purchased in the U.S. end up in Mexico (McDougal et al, 2013: 4). </w:t>
      </w:r>
      <w:r w:rsidRPr="00DC107E">
        <w:rPr>
          <w:rStyle w:val="StyleUnderline"/>
        </w:rPr>
        <w:t>Grey markets</w:t>
      </w:r>
      <w:r w:rsidRPr="007E715C">
        <w:rPr>
          <w:rStyle w:val="StyleUnderline"/>
        </w:rPr>
        <w:t xml:space="preserve">, too, </w:t>
      </w:r>
      <w:r w:rsidRPr="00DC107E">
        <w:rPr>
          <w:rStyle w:val="StyleUnderline"/>
        </w:rPr>
        <w:t>illustrate</w:t>
      </w:r>
      <w:r w:rsidRPr="007E715C">
        <w:rPr>
          <w:rStyle w:val="StyleUnderline"/>
        </w:rPr>
        <w:t xml:space="preserve"> the lack of efficiency in arms trade regulation, especially that of national policy</w:t>
      </w:r>
      <w:r w:rsidRPr="007E715C">
        <w:rPr>
          <w:sz w:val="10"/>
        </w:rPr>
        <w:t>. Although the majority of arms trades are legal, the Small Arms Survey (2001) estimates that around 80-90% of problems arise with, for example, governments and officials who intentionally exploit arms control regulation loopholes in order to support militant groups, or, simply, to make untaxed profits. Such markets, both black and grey, are more likely to operate in states where arms trade regulation is not elaborate and clear, such as Columbia and India (</w:t>
      </w:r>
      <w:proofErr w:type="spellStart"/>
      <w:r w:rsidRPr="007E715C">
        <w:rPr>
          <w:sz w:val="10"/>
        </w:rPr>
        <w:t>Ved</w:t>
      </w:r>
      <w:proofErr w:type="spellEnd"/>
      <w:r w:rsidRPr="007E715C">
        <w:rPr>
          <w:sz w:val="10"/>
        </w:rPr>
        <w:t>, 2004).</w:t>
      </w:r>
    </w:p>
    <w:p w:rsidR="007E715C" w:rsidRPr="007E715C" w:rsidRDefault="007E715C" w:rsidP="007E715C"/>
    <w:p w:rsidR="007402A6" w:rsidRDefault="007402A6" w:rsidP="007402A6">
      <w:pPr>
        <w:pStyle w:val="Heading3"/>
      </w:pPr>
      <w:r>
        <w:t>Circumvention: Private Fill-In</w:t>
      </w:r>
    </w:p>
    <w:p w:rsidR="00AD30A8" w:rsidRDefault="00AD30A8" w:rsidP="00AD30A8">
      <w:pPr>
        <w:pStyle w:val="Heading4"/>
      </w:pPr>
      <w:r>
        <w:t>Private companies will just bypass the plan, going through the Commerce Department to make foreign arms sales where the federal government won’t.</w:t>
      </w:r>
    </w:p>
    <w:p w:rsidR="00AD30A8" w:rsidRPr="00AD30A8" w:rsidRDefault="00AD30A8" w:rsidP="00AD30A8">
      <w:r>
        <w:t xml:space="preserve">Nicholas </w:t>
      </w:r>
      <w:proofErr w:type="spellStart"/>
      <w:r w:rsidRPr="00AD30A8">
        <w:rPr>
          <w:rStyle w:val="Style13ptBold"/>
        </w:rPr>
        <w:t>Fandos</w:t>
      </w:r>
      <w:proofErr w:type="spellEnd"/>
      <w:r>
        <w:t>, 1-31-</w:t>
      </w:r>
      <w:r w:rsidRPr="00AD30A8">
        <w:rPr>
          <w:rStyle w:val="Style13ptBold"/>
        </w:rPr>
        <w:t>2019</w:t>
      </w:r>
      <w:r>
        <w:t xml:space="preserve">, “Trump Administration Eases Regulations on Gun Exports, Raising Concerns,” New York Times, </w:t>
      </w:r>
      <w:hyperlink r:id="rId109" w:history="1">
        <w:r w:rsidRPr="00FD616B">
          <w:rPr>
            <w:rStyle w:val="Hyperlink"/>
          </w:rPr>
          <w:t>https://www.nytimes.com/2019/01/31/us/politics/gun-exports-trump.html</w:t>
        </w:r>
      </w:hyperlink>
      <w:r>
        <w:t>. ZKMSU</w:t>
      </w:r>
    </w:p>
    <w:p w:rsidR="007402A6" w:rsidRPr="00AD30A8" w:rsidRDefault="00AD30A8" w:rsidP="007402A6">
      <w:pPr>
        <w:rPr>
          <w:sz w:val="10"/>
        </w:rPr>
      </w:pPr>
      <w:r w:rsidRPr="00AD30A8">
        <w:rPr>
          <w:sz w:val="10"/>
        </w:rPr>
        <w:t xml:space="preserve">WASHINGTON — </w:t>
      </w:r>
      <w:r w:rsidRPr="008F7E45">
        <w:rPr>
          <w:rStyle w:val="StyleUnderline"/>
          <w:highlight w:val="cyan"/>
        </w:rPr>
        <w:t>American gun manufacturers and their allies have pressed the federal government</w:t>
      </w:r>
      <w:r w:rsidRPr="00AD30A8">
        <w:rPr>
          <w:rStyle w:val="StyleUnderline"/>
        </w:rPr>
        <w:t xml:space="preserve"> for years </w:t>
      </w:r>
      <w:r w:rsidRPr="008F7E45">
        <w:rPr>
          <w:rStyle w:val="StyleUnderline"/>
          <w:highlight w:val="cyan"/>
        </w:rPr>
        <w:t>to change the way it regulates</w:t>
      </w:r>
      <w:r w:rsidRPr="00AD30A8">
        <w:rPr>
          <w:rStyle w:val="StyleUnderline"/>
        </w:rPr>
        <w:t xml:space="preserve"> small-arms </w:t>
      </w:r>
      <w:r w:rsidRPr="008F7E45">
        <w:rPr>
          <w:rStyle w:val="StyleUnderline"/>
          <w:highlight w:val="cyan"/>
        </w:rPr>
        <w:t>exports</w:t>
      </w:r>
      <w:r w:rsidRPr="00AD30A8">
        <w:rPr>
          <w:rStyle w:val="StyleUnderline"/>
        </w:rPr>
        <w:t xml:space="preserve"> in an effort </w:t>
      </w:r>
      <w:r w:rsidRPr="008F7E45">
        <w:rPr>
          <w:rStyle w:val="StyleUnderline"/>
          <w:highlight w:val="cyan"/>
        </w:rPr>
        <w:t>to</w:t>
      </w:r>
      <w:r w:rsidRPr="00AD30A8">
        <w:rPr>
          <w:rStyle w:val="StyleUnderline"/>
        </w:rPr>
        <w:t xml:space="preserve"> ease restrictions, </w:t>
      </w:r>
      <w:r w:rsidRPr="008F7E45">
        <w:rPr>
          <w:rStyle w:val="StyleUnderline"/>
          <w:highlight w:val="cyan"/>
        </w:rPr>
        <w:t>boost gun sales abroad</w:t>
      </w:r>
      <w:r w:rsidRPr="00AD30A8">
        <w:rPr>
          <w:rStyle w:val="StyleUnderline"/>
        </w:rPr>
        <w:t xml:space="preserve"> and lower costs at home</w:t>
      </w:r>
      <w:r w:rsidRPr="00AD30A8">
        <w:rPr>
          <w:sz w:val="10"/>
        </w:rPr>
        <w:t xml:space="preserve">. The Trump administration appears to be on the brink of delivering. </w:t>
      </w:r>
      <w:r w:rsidRPr="00AD30A8">
        <w:rPr>
          <w:rStyle w:val="StyleUnderline"/>
        </w:rPr>
        <w:t xml:space="preserve">Officials from </w:t>
      </w:r>
      <w:r w:rsidRPr="008F7E45">
        <w:rPr>
          <w:rStyle w:val="StyleUnderline"/>
          <w:highlight w:val="cyan"/>
        </w:rPr>
        <w:t>the State and Commerce Departments</w:t>
      </w:r>
      <w:r w:rsidRPr="00AD30A8">
        <w:rPr>
          <w:sz w:val="10"/>
        </w:rPr>
        <w:t xml:space="preserve"> — the two entities tasked with regulating arms sales internationally — </w:t>
      </w:r>
      <w:r w:rsidRPr="00AD30A8">
        <w:rPr>
          <w:rStyle w:val="StyleUnderline"/>
        </w:rPr>
        <w:t xml:space="preserve">privately </w:t>
      </w:r>
      <w:r w:rsidRPr="008F7E45">
        <w:rPr>
          <w:rStyle w:val="StyleUnderline"/>
          <w:highlight w:val="cyan"/>
        </w:rPr>
        <w:t>told Congress</w:t>
      </w:r>
      <w:r w:rsidRPr="00AD30A8">
        <w:rPr>
          <w:sz w:val="10"/>
        </w:rPr>
        <w:t xml:space="preserve"> this week that </w:t>
      </w:r>
      <w:r w:rsidRPr="008F7E45">
        <w:rPr>
          <w:rStyle w:val="StyleUnderline"/>
          <w:highlight w:val="cyan"/>
        </w:rPr>
        <w:t>they intend to finalize rules</w:t>
      </w:r>
      <w:r w:rsidRPr="00AD30A8">
        <w:rPr>
          <w:rStyle w:val="StyleUnderline"/>
        </w:rPr>
        <w:t xml:space="preserve"> next week </w:t>
      </w:r>
      <w:r w:rsidRPr="008F7E45">
        <w:rPr>
          <w:rStyle w:val="StyleUnderline"/>
          <w:highlight w:val="cyan"/>
        </w:rPr>
        <w:t>that would shuffle which agency oversees</w:t>
      </w:r>
      <w:r w:rsidRPr="00AD30A8">
        <w:rPr>
          <w:rStyle w:val="StyleUnderline"/>
        </w:rPr>
        <w:t xml:space="preserve"> most consumer </w:t>
      </w:r>
      <w:r w:rsidRPr="008F7E45">
        <w:rPr>
          <w:rStyle w:val="StyleUnderline"/>
          <w:highlight w:val="cyan"/>
        </w:rPr>
        <w:t>gun exports</w:t>
      </w:r>
      <w:r w:rsidRPr="00AD30A8">
        <w:rPr>
          <w:rStyle w:val="StyleUnderline"/>
        </w:rPr>
        <w:t>, relaxing export regulations and oversight, according to congressional aides familiar with the plans</w:t>
      </w:r>
      <w:r w:rsidRPr="00AD30A8">
        <w:rPr>
          <w:sz w:val="10"/>
        </w:rPr>
        <w:t xml:space="preserve">. </w:t>
      </w:r>
      <w:r w:rsidRPr="00AD30A8">
        <w:rPr>
          <w:rStyle w:val="StyleUnderline"/>
        </w:rPr>
        <w:t>Once Congress receives formal notification</w:t>
      </w:r>
      <w:r w:rsidRPr="00AD30A8">
        <w:rPr>
          <w:sz w:val="10"/>
        </w:rPr>
        <w:t xml:space="preserve"> of the rule change, </w:t>
      </w:r>
      <w:r w:rsidRPr="00AD30A8">
        <w:rPr>
          <w:rStyle w:val="StyleUnderline"/>
        </w:rPr>
        <w:t>lawmakers</w:t>
      </w:r>
      <w:r w:rsidRPr="00AD30A8">
        <w:rPr>
          <w:sz w:val="10"/>
        </w:rPr>
        <w:t xml:space="preserve"> will </w:t>
      </w:r>
      <w:r w:rsidRPr="00AD30A8">
        <w:rPr>
          <w:rStyle w:val="StyleUnderline"/>
        </w:rPr>
        <w:t>have 30 days</w:t>
      </w:r>
      <w:r w:rsidRPr="00AD30A8">
        <w:rPr>
          <w:sz w:val="10"/>
        </w:rPr>
        <w:t xml:space="preserve"> to decide whether </w:t>
      </w:r>
      <w:r w:rsidRPr="00AD30A8">
        <w:rPr>
          <w:rStyle w:val="StyleUnderline"/>
        </w:rPr>
        <w:t>to intervene or let the new rules take effect</w:t>
      </w:r>
      <w:r w:rsidRPr="00AD30A8">
        <w:rPr>
          <w:sz w:val="10"/>
        </w:rPr>
        <w:t xml:space="preserve">. </w:t>
      </w:r>
      <w:r w:rsidRPr="008F7E45">
        <w:rPr>
          <w:rStyle w:val="Emphasis"/>
          <w:highlight w:val="cyan"/>
        </w:rPr>
        <w:t>Under the changes</w:t>
      </w:r>
      <w:r w:rsidRPr="00AD30A8">
        <w:rPr>
          <w:rStyle w:val="Emphasis"/>
        </w:rPr>
        <w:t xml:space="preserve">, </w:t>
      </w:r>
      <w:r w:rsidRPr="008F7E45">
        <w:rPr>
          <w:rStyle w:val="Emphasis"/>
          <w:highlight w:val="cyan"/>
        </w:rPr>
        <w:t>many American</w:t>
      </w:r>
      <w:r w:rsidRPr="00AD30A8">
        <w:rPr>
          <w:rStyle w:val="Emphasis"/>
        </w:rPr>
        <w:t xml:space="preserve"> gun and ammunition </w:t>
      </w:r>
      <w:r w:rsidRPr="008F7E45">
        <w:rPr>
          <w:rStyle w:val="Emphasis"/>
          <w:highlight w:val="cyan"/>
        </w:rPr>
        <w:t>manufacturers</w:t>
      </w:r>
      <w:r w:rsidRPr="00AD30A8">
        <w:rPr>
          <w:rStyle w:val="Emphasis"/>
        </w:rPr>
        <w:t xml:space="preserve"> that sell primarily to consumers </w:t>
      </w:r>
      <w:r w:rsidRPr="008F7E45">
        <w:rPr>
          <w:rStyle w:val="Emphasis"/>
          <w:highlight w:val="cyan"/>
        </w:rPr>
        <w:t>would no longer be required to register with the State Department</w:t>
      </w:r>
      <w:r w:rsidRPr="00AD30A8">
        <w:rPr>
          <w:sz w:val="10"/>
        </w:rPr>
        <w:t xml:space="preserve">, </w:t>
      </w:r>
      <w:r w:rsidRPr="008F7E45">
        <w:rPr>
          <w:rStyle w:val="Emphasis"/>
          <w:highlight w:val="cyan"/>
        </w:rPr>
        <w:t>which currently licenses international arms sales</w:t>
      </w:r>
      <w:r w:rsidRPr="00AD30A8">
        <w:rPr>
          <w:sz w:val="10"/>
        </w:rPr>
        <w:t xml:space="preserve">, or to pay the department an annual fee. </w:t>
      </w:r>
      <w:r w:rsidRPr="00AD30A8">
        <w:rPr>
          <w:rStyle w:val="Emphasis"/>
        </w:rPr>
        <w:t xml:space="preserve">Instead, </w:t>
      </w:r>
      <w:r w:rsidRPr="008F7E45">
        <w:rPr>
          <w:rStyle w:val="Emphasis"/>
          <w:highlight w:val="cyan"/>
        </w:rPr>
        <w:t>those sales would be licensed by the Commerce Department</w:t>
      </w:r>
      <w:r w:rsidRPr="00AD30A8">
        <w:rPr>
          <w:rStyle w:val="Emphasis"/>
        </w:rPr>
        <w:t xml:space="preserve">, </w:t>
      </w:r>
      <w:r w:rsidRPr="008F7E45">
        <w:rPr>
          <w:rStyle w:val="Emphasis"/>
          <w:highlight w:val="cyan"/>
        </w:rPr>
        <w:t>which has a simpler process and does not charge a fee</w:t>
      </w:r>
      <w:r w:rsidRPr="00AD30A8">
        <w:rPr>
          <w:sz w:val="10"/>
        </w:rPr>
        <w:t xml:space="preserve">. The changes are almost certain to provoke resistance from some Democratic lawmakers, who fear that </w:t>
      </w:r>
      <w:r w:rsidRPr="008F7E45">
        <w:rPr>
          <w:rStyle w:val="StyleUnderline"/>
          <w:highlight w:val="cyan"/>
        </w:rPr>
        <w:t>lighter regulation will lead to</w:t>
      </w:r>
      <w:r w:rsidRPr="00AD30A8">
        <w:rPr>
          <w:rStyle w:val="StyleUnderline"/>
        </w:rPr>
        <w:t xml:space="preserve"> a </w:t>
      </w:r>
      <w:r w:rsidRPr="008F7E45">
        <w:rPr>
          <w:rStyle w:val="StyleUnderline"/>
          <w:highlight w:val="cyan"/>
        </w:rPr>
        <w:t>proliferation</w:t>
      </w:r>
      <w:r w:rsidRPr="00AD30A8">
        <w:rPr>
          <w:rStyle w:val="StyleUnderline"/>
        </w:rPr>
        <w:t xml:space="preserve"> of American guns, including AR-15s and similar semiautomatic rifles</w:t>
      </w:r>
      <w:r w:rsidRPr="00AD30A8">
        <w:rPr>
          <w:sz w:val="10"/>
        </w:rPr>
        <w:t xml:space="preserve"> frequently used in mass shootings, </w:t>
      </w:r>
      <w:r w:rsidRPr="008F7E45">
        <w:rPr>
          <w:rStyle w:val="Emphasis"/>
          <w:highlight w:val="cyan"/>
        </w:rPr>
        <w:t>around the world and exacerbate illegal arms trafficking</w:t>
      </w:r>
      <w:r w:rsidRPr="00AD30A8">
        <w:rPr>
          <w:sz w:val="10"/>
        </w:rPr>
        <w:t>. Senator Robert Menendez of New Jersey, the top Democrat on the Senate Foreign Relations Committee, has such strong concerns that he plans to place a hold on the new rule — a step that his staff believes could effectively bar it being carried out for a period of time to allow for negotiations over his objections.</w:t>
      </w:r>
    </w:p>
    <w:p w:rsidR="00AD30A8" w:rsidRDefault="00AD30A8" w:rsidP="007402A6"/>
    <w:p w:rsidR="0048019C" w:rsidRDefault="0048019C" w:rsidP="0048019C">
      <w:pPr>
        <w:pStyle w:val="Heading4"/>
      </w:pPr>
      <w:r>
        <w:t>It is impossible to effectively regulate arms sales: end-use limitations fail, financial transparency is nonexistent, and manufacturers just move to other nations.</w:t>
      </w:r>
    </w:p>
    <w:p w:rsidR="0008181B" w:rsidRPr="0008181B" w:rsidRDefault="0008181B" w:rsidP="0008181B">
      <w:proofErr w:type="spellStart"/>
      <w:r>
        <w:t>Aunp</w:t>
      </w:r>
      <w:proofErr w:type="spellEnd"/>
      <w:r>
        <w:t xml:space="preserve"> </w:t>
      </w:r>
      <w:r w:rsidRPr="0008181B">
        <w:rPr>
          <w:rStyle w:val="Style13ptBold"/>
        </w:rPr>
        <w:t>Shah</w:t>
      </w:r>
      <w:r>
        <w:t>, 11-30-</w:t>
      </w:r>
      <w:r w:rsidRPr="0008181B">
        <w:rPr>
          <w:rStyle w:val="Style13ptBold"/>
        </w:rPr>
        <w:t>2008</w:t>
      </w:r>
      <w:r>
        <w:t>, “</w:t>
      </w:r>
      <w:r w:rsidRPr="0008181B">
        <w:rPr>
          <w:i/>
        </w:rPr>
        <w:t>A Code of Conduct for Arms Sales</w:t>
      </w:r>
      <w:r>
        <w:t xml:space="preserve">,” Global Issues, </w:t>
      </w:r>
      <w:hyperlink r:id="rId110" w:anchor="LoopholesinArmsControlLawsAllowsEasyBypassofArmsControls" w:history="1">
        <w:r w:rsidRPr="00FD616B">
          <w:rPr>
            <w:rStyle w:val="Hyperlink"/>
          </w:rPr>
          <w:t>http://www.globalissues.org/article/80/a-code-of-conduct-for-arms-sales#LoopholesinArmsControlLawsAllowsEasyBypassofArmsControls</w:t>
        </w:r>
      </w:hyperlink>
      <w:r>
        <w:t>. ZKMSU</w:t>
      </w:r>
    </w:p>
    <w:p w:rsidR="0048019C" w:rsidRPr="0008181B" w:rsidRDefault="0048019C" w:rsidP="0048019C">
      <w:pPr>
        <w:rPr>
          <w:sz w:val="10"/>
        </w:rPr>
      </w:pPr>
      <w:r w:rsidRPr="0008181B">
        <w:rPr>
          <w:sz w:val="10"/>
        </w:rPr>
        <w:t>Loopholes in Arms Control Laws Allows Easy Bypass of Arms Controls</w:t>
      </w:r>
      <w:r w:rsidR="0008181B" w:rsidRPr="0008181B">
        <w:rPr>
          <w:sz w:val="10"/>
        </w:rPr>
        <w:t xml:space="preserve"> </w:t>
      </w:r>
      <w:proofErr w:type="gramStart"/>
      <w:r w:rsidRPr="0008181B">
        <w:rPr>
          <w:rStyle w:val="StyleUnderline"/>
        </w:rPr>
        <w:t>The</w:t>
      </w:r>
      <w:proofErr w:type="gramEnd"/>
      <w:r w:rsidRPr="0008181B">
        <w:rPr>
          <w:rStyle w:val="StyleUnderline"/>
        </w:rPr>
        <w:t xml:space="preserve"> Control Arms Campaign also notes that </w:t>
      </w:r>
      <w:r w:rsidRPr="008F7E45">
        <w:rPr>
          <w:rStyle w:val="StyleUnderline"/>
          <w:highlight w:val="cyan"/>
        </w:rPr>
        <w:t>legal loopholes allow dealers to easily by-pass controls</w:t>
      </w:r>
      <w:r w:rsidRPr="0008181B">
        <w:rPr>
          <w:rStyle w:val="StyleUnderline"/>
        </w:rPr>
        <w:t xml:space="preserve">. </w:t>
      </w:r>
      <w:r w:rsidRPr="008F7E45">
        <w:rPr>
          <w:rStyle w:val="StyleUnderline"/>
          <w:highlight w:val="cyan"/>
        </w:rPr>
        <w:t>Those loopholes include</w:t>
      </w:r>
      <w:r w:rsidRPr="0008181B">
        <w:rPr>
          <w:sz w:val="10"/>
        </w:rPr>
        <w:t>:</w:t>
      </w:r>
      <w:r w:rsidR="0008181B" w:rsidRPr="0008181B">
        <w:rPr>
          <w:sz w:val="10"/>
        </w:rPr>
        <w:t xml:space="preserve"> </w:t>
      </w:r>
      <w:r w:rsidRPr="008F7E45">
        <w:rPr>
          <w:rStyle w:val="Emphasis"/>
          <w:highlight w:val="cyan"/>
        </w:rPr>
        <w:t>By-passing end-use limitations</w:t>
      </w:r>
      <w:r w:rsidRPr="0008181B">
        <w:rPr>
          <w:sz w:val="10"/>
        </w:rPr>
        <w:t>;</w:t>
      </w:r>
      <w:r w:rsidR="0008181B" w:rsidRPr="0008181B">
        <w:rPr>
          <w:sz w:val="10"/>
        </w:rPr>
        <w:t xml:space="preserve"> </w:t>
      </w:r>
      <w:r w:rsidRPr="008F7E45">
        <w:rPr>
          <w:rStyle w:val="Emphasis"/>
          <w:highlight w:val="cyan"/>
        </w:rPr>
        <w:t>Lack of</w:t>
      </w:r>
      <w:r w:rsidRPr="0008181B">
        <w:rPr>
          <w:rStyle w:val="Emphasis"/>
        </w:rPr>
        <w:t xml:space="preserve"> accountability and </w:t>
      </w:r>
      <w:r w:rsidRPr="008F7E45">
        <w:rPr>
          <w:rStyle w:val="Emphasis"/>
          <w:highlight w:val="cyan"/>
        </w:rPr>
        <w:t>financial transparency</w:t>
      </w:r>
      <w:r w:rsidRPr="0008181B">
        <w:rPr>
          <w:sz w:val="10"/>
        </w:rPr>
        <w:t>;</w:t>
      </w:r>
      <w:r w:rsidR="0008181B" w:rsidRPr="0008181B">
        <w:rPr>
          <w:sz w:val="10"/>
        </w:rPr>
        <w:t xml:space="preserve"> </w:t>
      </w:r>
      <w:r w:rsidRPr="008F7E45">
        <w:rPr>
          <w:rStyle w:val="Emphasis"/>
          <w:highlight w:val="cyan"/>
        </w:rPr>
        <w:t>By-passing national laws by manufacturing in another country</w:t>
      </w:r>
      <w:r w:rsidRPr="0008181B">
        <w:rPr>
          <w:sz w:val="10"/>
        </w:rPr>
        <w:t>;</w:t>
      </w:r>
      <w:r w:rsidR="0008181B" w:rsidRPr="0008181B">
        <w:rPr>
          <w:sz w:val="10"/>
        </w:rPr>
        <w:t xml:space="preserve"> </w:t>
      </w:r>
      <w:r w:rsidRPr="0008181B">
        <w:rPr>
          <w:sz w:val="10"/>
        </w:rPr>
        <w:t>By-passing end-use limitations</w:t>
      </w:r>
      <w:r w:rsidR="0008181B" w:rsidRPr="0008181B">
        <w:rPr>
          <w:sz w:val="10"/>
        </w:rPr>
        <w:t xml:space="preserve"> </w:t>
      </w:r>
      <w:r w:rsidRPr="0008181B">
        <w:rPr>
          <w:rStyle w:val="StyleUnderline"/>
        </w:rPr>
        <w:t>Some governments demand to see an end use certificate identifying where arms are going and what they are to be used for</w:t>
      </w:r>
      <w:r w:rsidRPr="0008181B">
        <w:rPr>
          <w:sz w:val="10"/>
        </w:rPr>
        <w:t>.</w:t>
      </w:r>
      <w:r w:rsidR="0008181B" w:rsidRPr="0008181B">
        <w:rPr>
          <w:sz w:val="10"/>
        </w:rPr>
        <w:t xml:space="preserve"> </w:t>
      </w:r>
      <w:r w:rsidRPr="0008181B">
        <w:rPr>
          <w:sz w:val="10"/>
        </w:rPr>
        <w:t>This is a vital mechanism to ensure that</w:t>
      </w:r>
      <w:r w:rsidR="0008181B" w:rsidRPr="0008181B">
        <w:rPr>
          <w:sz w:val="10"/>
        </w:rPr>
        <w:t xml:space="preserve"> </w:t>
      </w:r>
      <w:r w:rsidRPr="0008181B">
        <w:rPr>
          <w:sz w:val="10"/>
        </w:rPr>
        <w:t>Arms authorized for export are delivered to the stated end user;</w:t>
      </w:r>
      <w:r w:rsidR="0008181B" w:rsidRPr="0008181B">
        <w:rPr>
          <w:sz w:val="10"/>
        </w:rPr>
        <w:t xml:space="preserve"> </w:t>
      </w:r>
      <w:r w:rsidRPr="0008181B">
        <w:rPr>
          <w:sz w:val="10"/>
        </w:rPr>
        <w:t>Arms are not diverted or misused for human rights violations.</w:t>
      </w:r>
      <w:r w:rsidR="0008181B" w:rsidRPr="0008181B">
        <w:rPr>
          <w:sz w:val="10"/>
        </w:rPr>
        <w:t xml:space="preserve"> </w:t>
      </w:r>
      <w:r w:rsidRPr="0008181B">
        <w:rPr>
          <w:rStyle w:val="StyleUnderline"/>
        </w:rPr>
        <w:t xml:space="preserve">But </w:t>
      </w:r>
      <w:r w:rsidRPr="008F7E45">
        <w:rPr>
          <w:rStyle w:val="StyleUnderline"/>
          <w:highlight w:val="cyan"/>
        </w:rPr>
        <w:t>arms dealers can</w:t>
      </w:r>
      <w:r w:rsidRPr="0008181B">
        <w:rPr>
          <w:rStyle w:val="StyleUnderline"/>
        </w:rPr>
        <w:t xml:space="preserve"> still </w:t>
      </w:r>
      <w:r w:rsidRPr="008F7E45">
        <w:rPr>
          <w:rStyle w:val="StyleUnderline"/>
          <w:highlight w:val="cyan"/>
        </w:rPr>
        <w:t>get</w:t>
      </w:r>
      <w:r w:rsidRPr="0008181B">
        <w:rPr>
          <w:rStyle w:val="StyleUnderline"/>
        </w:rPr>
        <w:t xml:space="preserve"> the </w:t>
      </w:r>
      <w:r w:rsidRPr="008F7E45">
        <w:rPr>
          <w:rStyle w:val="StyleUnderline"/>
          <w:highlight w:val="cyan"/>
        </w:rPr>
        <w:t>weapons to their clients because this system is easy to bypass</w:t>
      </w:r>
      <w:r w:rsidRPr="0008181B">
        <w:rPr>
          <w:rStyle w:val="StyleUnderline"/>
        </w:rPr>
        <w:t>. For example,</w:t>
      </w:r>
      <w:r w:rsidR="0008181B">
        <w:rPr>
          <w:rStyle w:val="StyleUnderline"/>
        </w:rPr>
        <w:t xml:space="preserve"> </w:t>
      </w:r>
      <w:proofErr w:type="gramStart"/>
      <w:r w:rsidRPr="008F7E45">
        <w:rPr>
          <w:rStyle w:val="StyleUnderline"/>
          <w:highlight w:val="cyan"/>
        </w:rPr>
        <w:t>The</w:t>
      </w:r>
      <w:proofErr w:type="gramEnd"/>
      <w:r w:rsidRPr="008F7E45">
        <w:rPr>
          <w:rStyle w:val="StyleUnderline"/>
          <w:highlight w:val="cyan"/>
        </w:rPr>
        <w:t xml:space="preserve"> licensing body</w:t>
      </w:r>
      <w:r w:rsidRPr="0008181B">
        <w:rPr>
          <w:rStyle w:val="StyleUnderline"/>
        </w:rPr>
        <w:t xml:space="preserve"> does little, or </w:t>
      </w:r>
      <w:r w:rsidRPr="008F7E45">
        <w:rPr>
          <w:rStyle w:val="StyleUnderline"/>
          <w:highlight w:val="cyan"/>
        </w:rPr>
        <w:t>has limited abilities to</w:t>
      </w:r>
      <w:r w:rsidRPr="0008181B">
        <w:rPr>
          <w:rStyle w:val="StyleUnderline"/>
        </w:rPr>
        <w:t xml:space="preserve">, </w:t>
      </w:r>
      <w:r w:rsidRPr="008F7E45">
        <w:rPr>
          <w:rStyle w:val="StyleUnderline"/>
          <w:highlight w:val="cyan"/>
        </w:rPr>
        <w:t>verify certificates</w:t>
      </w:r>
      <w:r w:rsidRPr="0008181B">
        <w:rPr>
          <w:rStyle w:val="StyleUnderline"/>
        </w:rPr>
        <w:t>;</w:t>
      </w:r>
      <w:r w:rsidR="0008181B">
        <w:rPr>
          <w:rStyle w:val="StyleUnderline"/>
        </w:rPr>
        <w:t xml:space="preserve"> </w:t>
      </w:r>
      <w:r w:rsidRPr="008F7E45">
        <w:rPr>
          <w:rStyle w:val="StyleUnderline"/>
          <w:highlight w:val="cyan"/>
        </w:rPr>
        <w:t>Certificates are obtained through corrupt channels</w:t>
      </w:r>
      <w:r w:rsidRPr="0008181B">
        <w:rPr>
          <w:rStyle w:val="StyleUnderline"/>
        </w:rPr>
        <w:t>;</w:t>
      </w:r>
      <w:r w:rsidR="0008181B">
        <w:rPr>
          <w:rStyle w:val="StyleUnderline"/>
        </w:rPr>
        <w:t xml:space="preserve"> </w:t>
      </w:r>
      <w:r w:rsidRPr="008F7E45">
        <w:rPr>
          <w:rStyle w:val="StyleUnderline"/>
          <w:highlight w:val="cyan"/>
        </w:rPr>
        <w:t>Certificate are faked or cite a destination that is just a transit stop</w:t>
      </w:r>
      <w:r w:rsidRPr="0008181B">
        <w:rPr>
          <w:sz w:val="10"/>
        </w:rPr>
        <w:t>. Control Arms cites an example of Canada selling 33 helicopters to Colombia, a country with a terrible human rights record. They achieved this by going through the US, despite strong Canadian controls. Certificate for end-use is not required if selling to the US, and there are no re-export guarantees.</w:t>
      </w:r>
      <w:r w:rsidR="0008181B" w:rsidRPr="0008181B">
        <w:rPr>
          <w:sz w:val="10"/>
        </w:rPr>
        <w:t xml:space="preserve"> </w:t>
      </w:r>
      <w:r w:rsidRPr="0008181B">
        <w:rPr>
          <w:sz w:val="10"/>
        </w:rPr>
        <w:t>Lack of accountability and financial transparency</w:t>
      </w:r>
      <w:r w:rsidR="0008181B" w:rsidRPr="0008181B">
        <w:rPr>
          <w:sz w:val="10"/>
        </w:rPr>
        <w:t xml:space="preserve"> </w:t>
      </w:r>
      <w:proofErr w:type="gramStart"/>
      <w:r w:rsidRPr="0008181B">
        <w:rPr>
          <w:rStyle w:val="Emphasis"/>
        </w:rPr>
        <w:t>As</w:t>
      </w:r>
      <w:proofErr w:type="gramEnd"/>
      <w:r w:rsidRPr="0008181B">
        <w:rPr>
          <w:rStyle w:val="Emphasis"/>
        </w:rPr>
        <w:t xml:space="preserve"> noted in the Arms Trade section on this site, </w:t>
      </w:r>
      <w:r w:rsidRPr="008F7E45">
        <w:rPr>
          <w:rStyle w:val="Emphasis"/>
          <w:highlight w:val="cyan"/>
        </w:rPr>
        <w:t>the arms trade is one of the most corrupt businesses in the world</w:t>
      </w:r>
      <w:r w:rsidRPr="0008181B">
        <w:rPr>
          <w:rStyle w:val="Emphasis"/>
        </w:rPr>
        <w:t>.</w:t>
      </w:r>
      <w:r w:rsidR="0008181B">
        <w:rPr>
          <w:rStyle w:val="Emphasis"/>
        </w:rPr>
        <w:t xml:space="preserve"> </w:t>
      </w:r>
      <w:r w:rsidRPr="008F7E45">
        <w:rPr>
          <w:rStyle w:val="StyleUnderline"/>
          <w:highlight w:val="cyan"/>
        </w:rPr>
        <w:t>Many</w:t>
      </w:r>
      <w:r w:rsidRPr="0008181B">
        <w:rPr>
          <w:rStyle w:val="StyleUnderline"/>
        </w:rPr>
        <w:t xml:space="preserve"> arms </w:t>
      </w:r>
      <w:r w:rsidRPr="008F7E45">
        <w:rPr>
          <w:rStyle w:val="StyleUnderline"/>
          <w:highlight w:val="cyan"/>
        </w:rPr>
        <w:t>dealers</w:t>
      </w:r>
      <w:r w:rsidRPr="0008181B">
        <w:rPr>
          <w:sz w:val="10"/>
        </w:rPr>
        <w:t>—middlemen—</w:t>
      </w:r>
      <w:r w:rsidRPr="0008181B">
        <w:rPr>
          <w:rStyle w:val="StyleUnderline"/>
        </w:rPr>
        <w:t xml:space="preserve">are corrupt and </w:t>
      </w:r>
      <w:r w:rsidRPr="008F7E45">
        <w:rPr>
          <w:rStyle w:val="StyleUnderline"/>
          <w:highlight w:val="cyan"/>
        </w:rPr>
        <w:t>use</w:t>
      </w:r>
      <w:r w:rsidRPr="0008181B">
        <w:rPr>
          <w:rStyle w:val="StyleUnderline"/>
        </w:rPr>
        <w:t xml:space="preserve"> corrupt means, such as corrupt arms transporters and financiers. </w:t>
      </w:r>
      <w:r w:rsidRPr="008F7E45">
        <w:rPr>
          <w:rStyle w:val="StyleUnderline"/>
          <w:highlight w:val="cyan"/>
        </w:rPr>
        <w:t>Off-shore banking</w:t>
      </w:r>
      <w:r w:rsidRPr="0008181B">
        <w:rPr>
          <w:rStyle w:val="StyleUnderline"/>
        </w:rPr>
        <w:t xml:space="preserve"> is used </w:t>
      </w:r>
      <w:r w:rsidRPr="008F7E45">
        <w:rPr>
          <w:rStyle w:val="StyleUnderline"/>
          <w:highlight w:val="cyan"/>
        </w:rPr>
        <w:t>to make it hard to track</w:t>
      </w:r>
      <w:r w:rsidRPr="0008181B">
        <w:rPr>
          <w:rStyle w:val="StyleUnderline"/>
        </w:rPr>
        <w:t xml:space="preserve"> the </w:t>
      </w:r>
      <w:r w:rsidRPr="008F7E45">
        <w:rPr>
          <w:rStyle w:val="StyleUnderline"/>
          <w:highlight w:val="cyan"/>
        </w:rPr>
        <w:t>finances</w:t>
      </w:r>
      <w:r w:rsidRPr="0008181B">
        <w:rPr>
          <w:sz w:val="10"/>
        </w:rPr>
        <w:t>.</w:t>
      </w:r>
      <w:r w:rsidR="0008181B" w:rsidRPr="0008181B">
        <w:rPr>
          <w:sz w:val="10"/>
        </w:rPr>
        <w:t xml:space="preserve"> </w:t>
      </w:r>
      <w:r w:rsidRPr="0008181B">
        <w:rPr>
          <w:sz w:val="10"/>
        </w:rPr>
        <w:t>(For more about off-shore banking and its problems in general, see this site’s section on Evading Responsibilities.)</w:t>
      </w:r>
      <w:r w:rsidR="0008181B" w:rsidRPr="0008181B">
        <w:rPr>
          <w:sz w:val="10"/>
        </w:rPr>
        <w:t xml:space="preserve"> </w:t>
      </w:r>
      <w:r w:rsidRPr="0008181B">
        <w:rPr>
          <w:sz w:val="10"/>
        </w:rPr>
        <w:t>By-passing national laws by manufacturing in another country</w:t>
      </w:r>
      <w:r w:rsidR="0008181B" w:rsidRPr="0008181B">
        <w:rPr>
          <w:sz w:val="10"/>
        </w:rPr>
        <w:t xml:space="preserve"> </w:t>
      </w:r>
      <w:proofErr w:type="gramStart"/>
      <w:r w:rsidRPr="008F7E45">
        <w:rPr>
          <w:rStyle w:val="StyleUnderline"/>
          <w:highlight w:val="cyan"/>
        </w:rPr>
        <w:t>By</w:t>
      </w:r>
      <w:proofErr w:type="gramEnd"/>
      <w:r w:rsidRPr="008F7E45">
        <w:rPr>
          <w:rStyle w:val="StyleUnderline"/>
          <w:highlight w:val="cyan"/>
        </w:rPr>
        <w:t xml:space="preserve"> shifting production to another country</w:t>
      </w:r>
      <w:r w:rsidRPr="0008181B">
        <w:rPr>
          <w:rStyle w:val="StyleUnderline"/>
        </w:rPr>
        <w:t xml:space="preserve">, </w:t>
      </w:r>
      <w:r w:rsidRPr="008F7E45">
        <w:rPr>
          <w:rStyle w:val="StyleUnderline"/>
          <w:highlight w:val="cyan"/>
        </w:rPr>
        <w:t>arms companies can avoid national laws</w:t>
      </w:r>
      <w:r w:rsidRPr="0008181B">
        <w:rPr>
          <w:sz w:val="10"/>
        </w:rPr>
        <w:t xml:space="preserve">. So, as Control Arms notes, </w:t>
      </w:r>
      <w:r w:rsidRPr="0008181B">
        <w:rPr>
          <w:rStyle w:val="StyleUnderline"/>
        </w:rPr>
        <w:t>even if these countries are engaged in, or export arms to, conflicts in which gross human rights abuses are committed, this practice allows arms exporters to effectively bypass controls prohibiting arms sales there.</w:t>
      </w:r>
      <w:r w:rsidR="0008181B">
        <w:rPr>
          <w:rStyle w:val="StyleUnderline"/>
        </w:rPr>
        <w:t xml:space="preserve"> </w:t>
      </w:r>
      <w:r w:rsidRPr="0008181B">
        <w:rPr>
          <w:rStyle w:val="StyleUnderline"/>
        </w:rPr>
        <w:t>Governments in at least fifteen countries, including</w:t>
      </w:r>
      <w:r w:rsidRPr="0008181B">
        <w:rPr>
          <w:sz w:val="10"/>
        </w:rPr>
        <w:t xml:space="preserve"> France, </w:t>
      </w:r>
      <w:r w:rsidRPr="008F7E45">
        <w:rPr>
          <w:rStyle w:val="Emphasis"/>
          <w:highlight w:val="cyan"/>
        </w:rPr>
        <w:t>USA</w:t>
      </w:r>
      <w:r w:rsidRPr="0008181B">
        <w:rPr>
          <w:sz w:val="10"/>
        </w:rPr>
        <w:t xml:space="preserve">, UK, Israel, Switzerland, and Germany, </w:t>
      </w:r>
      <w:r w:rsidRPr="008F7E45">
        <w:rPr>
          <w:rStyle w:val="Emphasis"/>
          <w:highlight w:val="cyan"/>
        </w:rPr>
        <w:t>permit companies to license</w:t>
      </w:r>
      <w:r w:rsidRPr="0008181B">
        <w:rPr>
          <w:rStyle w:val="Emphasis"/>
        </w:rPr>
        <w:t xml:space="preserve"> the </w:t>
      </w:r>
      <w:r w:rsidRPr="008F7E45">
        <w:rPr>
          <w:rStyle w:val="Emphasis"/>
          <w:highlight w:val="cyan"/>
        </w:rPr>
        <w:t>production</w:t>
      </w:r>
      <w:r w:rsidRPr="0008181B">
        <w:rPr>
          <w:rStyle w:val="Emphasis"/>
        </w:rPr>
        <w:t xml:space="preserve"> of their arms and ammunition </w:t>
      </w:r>
      <w:r w:rsidRPr="008F7E45">
        <w:rPr>
          <w:rStyle w:val="Emphasis"/>
          <w:highlight w:val="cyan"/>
        </w:rPr>
        <w:t>in forty-five other countries</w:t>
      </w:r>
      <w:r w:rsidRPr="0008181B">
        <w:rPr>
          <w:sz w:val="10"/>
        </w:rPr>
        <w:t xml:space="preserve">. </w:t>
      </w:r>
      <w:r w:rsidRPr="008F7E45">
        <w:rPr>
          <w:rStyle w:val="Emphasis"/>
          <w:highlight w:val="cyan"/>
        </w:rPr>
        <w:t>Many</w:t>
      </w:r>
      <w:r w:rsidRPr="0008181B">
        <w:rPr>
          <w:rStyle w:val="Emphasis"/>
        </w:rPr>
        <w:t xml:space="preserve"> of these countries </w:t>
      </w:r>
      <w:r w:rsidRPr="008F7E45">
        <w:rPr>
          <w:rStyle w:val="Emphasis"/>
          <w:highlight w:val="cyan"/>
        </w:rPr>
        <w:t>have</w:t>
      </w:r>
      <w:r w:rsidRPr="0008181B">
        <w:rPr>
          <w:rStyle w:val="Emphasis"/>
        </w:rPr>
        <w:t xml:space="preserve"> even </w:t>
      </w:r>
      <w:r w:rsidRPr="008F7E45">
        <w:rPr>
          <w:rStyle w:val="Emphasis"/>
          <w:highlight w:val="cyan"/>
        </w:rPr>
        <w:t>weaker arms-export controls</w:t>
      </w:r>
      <w:r w:rsidRPr="0008181B">
        <w:rPr>
          <w:sz w:val="10"/>
        </w:rPr>
        <w:t>, greatly increasing the likelihood that the weapons they produce will be used to carry out atrocities, and destroy lives and livelihoods.</w:t>
      </w:r>
    </w:p>
    <w:p w:rsidR="0008181B" w:rsidRPr="0048019C" w:rsidRDefault="0008181B" w:rsidP="0048019C"/>
    <w:p w:rsidR="007402A6" w:rsidRPr="007402A6" w:rsidRDefault="007402A6" w:rsidP="007402A6">
      <w:pPr>
        <w:pStyle w:val="Heading3"/>
      </w:pPr>
      <w:r>
        <w:t>Circumvention: Trump</w:t>
      </w:r>
    </w:p>
    <w:p w:rsidR="007402A6" w:rsidRDefault="00226A20" w:rsidP="00226A20">
      <w:pPr>
        <w:pStyle w:val="Heading4"/>
      </w:pPr>
      <w:bookmarkStart w:id="28" w:name="_Hlk11265126"/>
      <w:r>
        <w:t>Trump can and will just declare a national emergency in response to a restriction of arms sales, bypassing the plan.</w:t>
      </w:r>
    </w:p>
    <w:p w:rsidR="00D972AD" w:rsidRPr="00D972AD" w:rsidRDefault="00D972AD" w:rsidP="00D972AD">
      <w:r>
        <w:t xml:space="preserve">Alex </w:t>
      </w:r>
      <w:r w:rsidRPr="00D972AD">
        <w:rPr>
          <w:rStyle w:val="Style13ptBold"/>
        </w:rPr>
        <w:t>Emmons</w:t>
      </w:r>
      <w:r>
        <w:t>, 5-24-</w:t>
      </w:r>
      <w:r w:rsidRPr="00D972AD">
        <w:rPr>
          <w:rStyle w:val="Style13ptBold"/>
        </w:rPr>
        <w:t>2019</w:t>
      </w:r>
      <w:r>
        <w:t>, “</w:t>
      </w:r>
      <w:r w:rsidRPr="00D972AD">
        <w:rPr>
          <w:i/>
        </w:rPr>
        <w:t>THE TRUMP ADMINISTRATION IS DECLARING A FAKE EMERGENCY TO SELL WEAPONS TO SAUDI ARABIA</w:t>
      </w:r>
      <w:r>
        <w:t xml:space="preserve">,” The Intercept_, </w:t>
      </w:r>
      <w:hyperlink r:id="rId111" w:history="1">
        <w:r w:rsidRPr="00FD616B">
          <w:rPr>
            <w:rStyle w:val="Hyperlink"/>
          </w:rPr>
          <w:t>https://theintercept.com/2019/05/24/us-saudi-arabia-arms-sales/</w:t>
        </w:r>
      </w:hyperlink>
      <w:r>
        <w:t>. ZKMSU</w:t>
      </w:r>
    </w:p>
    <w:p w:rsidR="00226A20" w:rsidRPr="00D972AD" w:rsidRDefault="00226A20" w:rsidP="00226A20">
      <w:pPr>
        <w:rPr>
          <w:sz w:val="10"/>
        </w:rPr>
      </w:pPr>
      <w:r w:rsidRPr="00D972AD">
        <w:rPr>
          <w:rStyle w:val="StyleUnderline"/>
        </w:rPr>
        <w:t xml:space="preserve">THE </w:t>
      </w:r>
      <w:r w:rsidRPr="008F7E45">
        <w:rPr>
          <w:rStyle w:val="StyleUnderline"/>
          <w:highlight w:val="cyan"/>
        </w:rPr>
        <w:t>TRUMP</w:t>
      </w:r>
      <w:r w:rsidRPr="00D972AD">
        <w:rPr>
          <w:rStyle w:val="StyleUnderline"/>
        </w:rPr>
        <w:t xml:space="preserve"> ADMINISTRATION </w:t>
      </w:r>
      <w:r w:rsidRPr="008F7E45">
        <w:rPr>
          <w:rStyle w:val="StyleUnderline"/>
          <w:highlight w:val="cyan"/>
        </w:rPr>
        <w:t>chose</w:t>
      </w:r>
      <w:r w:rsidRPr="00D972AD">
        <w:rPr>
          <w:sz w:val="10"/>
        </w:rPr>
        <w:t xml:space="preserve"> the Friday afternoon before Memorial Day weekend </w:t>
      </w:r>
      <w:r w:rsidRPr="008F7E45">
        <w:rPr>
          <w:rStyle w:val="Emphasis"/>
          <w:highlight w:val="cyan"/>
        </w:rPr>
        <w:t>to invoke an obscure state-of-emergency provision that would</w:t>
      </w:r>
      <w:r w:rsidRPr="00D972AD">
        <w:rPr>
          <w:rStyle w:val="Emphasis"/>
        </w:rPr>
        <w:t xml:space="preserve"> allow it to </w:t>
      </w:r>
      <w:r w:rsidRPr="008F7E45">
        <w:rPr>
          <w:rStyle w:val="Emphasis"/>
          <w:highlight w:val="cyan"/>
        </w:rPr>
        <w:t>sell billions of dollars in weapons</w:t>
      </w:r>
      <w:r w:rsidRPr="00D972AD">
        <w:rPr>
          <w:sz w:val="10"/>
        </w:rPr>
        <w:t xml:space="preserve"> to Saudi Arabia and the United Arab Emirates </w:t>
      </w:r>
      <w:r w:rsidRPr="008F7E45">
        <w:rPr>
          <w:rStyle w:val="Emphasis"/>
          <w:highlight w:val="cyan"/>
        </w:rPr>
        <w:t>without giving Congress a chance to block the sale</w:t>
      </w:r>
      <w:r w:rsidRPr="00D972AD">
        <w:rPr>
          <w:sz w:val="10"/>
        </w:rPr>
        <w:t>.</w:t>
      </w:r>
      <w:r w:rsidR="00D972AD" w:rsidRPr="00D972AD">
        <w:rPr>
          <w:sz w:val="10"/>
        </w:rPr>
        <w:t xml:space="preserve"> </w:t>
      </w:r>
      <w:r w:rsidRPr="00D972AD">
        <w:rPr>
          <w:sz w:val="10"/>
        </w:rPr>
        <w:t xml:space="preserve">A Democratic congressional source told The Intercept on Friday that </w:t>
      </w:r>
      <w:r w:rsidRPr="00D972AD">
        <w:rPr>
          <w:rStyle w:val="StyleUnderline"/>
        </w:rPr>
        <w:t>the administration was using the measure to clear a backlog of more than 20 proposed arms sales to Saudi Arabia</w:t>
      </w:r>
      <w:r w:rsidRPr="00D972AD">
        <w:rPr>
          <w:sz w:val="10"/>
        </w:rPr>
        <w:t xml:space="preserve"> and the UAE, many of which would be blocked if they came to a vote in the Senate.</w:t>
      </w:r>
      <w:r w:rsidR="00D972AD" w:rsidRPr="00D972AD">
        <w:rPr>
          <w:sz w:val="10"/>
        </w:rPr>
        <w:t xml:space="preserve"> </w:t>
      </w:r>
      <w:r w:rsidRPr="00D972AD">
        <w:rPr>
          <w:sz w:val="10"/>
        </w:rPr>
        <w:t xml:space="preserve">Under the 1976 Arms Export Control Act, the State Department must notify Congress 30 days before concluding an arms sale, which gives Congress the chance to vote on halting the weapons transfer. </w:t>
      </w:r>
      <w:r w:rsidRPr="008F7E45">
        <w:rPr>
          <w:rStyle w:val="Emphasis"/>
          <w:highlight w:val="cyan"/>
        </w:rPr>
        <w:t>Under the</w:t>
      </w:r>
      <w:r w:rsidRPr="00D972AD">
        <w:rPr>
          <w:rStyle w:val="Emphasis"/>
        </w:rPr>
        <w:t xml:space="preserve"> rarely used </w:t>
      </w:r>
      <w:r w:rsidRPr="008F7E45">
        <w:rPr>
          <w:rStyle w:val="Emphasis"/>
          <w:highlight w:val="cyan"/>
        </w:rPr>
        <w:t>provision</w:t>
      </w:r>
      <w:r w:rsidRPr="00D972AD">
        <w:rPr>
          <w:rStyle w:val="Emphasis"/>
        </w:rPr>
        <w:t xml:space="preserve">, however, </w:t>
      </w:r>
      <w:r w:rsidRPr="008F7E45">
        <w:rPr>
          <w:rStyle w:val="Emphasis"/>
          <w:highlight w:val="cyan"/>
        </w:rPr>
        <w:t>the president can certify that “an emergency exists” and that an immediate transfer is necessary</w:t>
      </w:r>
      <w:r w:rsidRPr="00D972AD">
        <w:rPr>
          <w:rStyle w:val="Emphasis"/>
        </w:rPr>
        <w:t xml:space="preserve"> for “the national security interests of the United States.”</w:t>
      </w:r>
      <w:r w:rsidR="00D972AD">
        <w:rPr>
          <w:rStyle w:val="Emphasis"/>
        </w:rPr>
        <w:t xml:space="preserve"> </w:t>
      </w:r>
      <w:r w:rsidR="00D972AD" w:rsidRPr="00D972AD">
        <w:rPr>
          <w:sz w:val="10"/>
        </w:rPr>
        <w:t xml:space="preserve">In a statement on Friday, Sen. Bob </w:t>
      </w:r>
      <w:proofErr w:type="spellStart"/>
      <w:r w:rsidR="00D972AD" w:rsidRPr="00D972AD">
        <w:rPr>
          <w:sz w:val="10"/>
        </w:rPr>
        <w:t>Menedez</w:t>
      </w:r>
      <w:proofErr w:type="spellEnd"/>
      <w:r w:rsidR="00D972AD" w:rsidRPr="00D972AD">
        <w:rPr>
          <w:sz w:val="10"/>
        </w:rPr>
        <w:t xml:space="preserve">, the top Democrat on the Senate Foreign Relations Committee, said that in notifying Congress of its plans, the Trump administration had “described years of malign Iranian behavior but failed to identify what actually constitutes an emergency today.” Since 2015, Saudi Arabia and the UAE have been involved in an intervention in Yemen, aimed at restoring the former president, Abdu </w:t>
      </w:r>
      <w:proofErr w:type="spellStart"/>
      <w:r w:rsidR="00D972AD" w:rsidRPr="00D972AD">
        <w:rPr>
          <w:sz w:val="10"/>
        </w:rPr>
        <w:t>Rabbu</w:t>
      </w:r>
      <w:proofErr w:type="spellEnd"/>
      <w:r w:rsidR="00D972AD" w:rsidRPr="00D972AD">
        <w:rPr>
          <w:sz w:val="10"/>
        </w:rPr>
        <w:t xml:space="preserve"> Mansour </w:t>
      </w:r>
      <w:proofErr w:type="spellStart"/>
      <w:r w:rsidR="00D972AD" w:rsidRPr="00D972AD">
        <w:rPr>
          <w:sz w:val="10"/>
        </w:rPr>
        <w:t>Hadi</w:t>
      </w:r>
      <w:proofErr w:type="spellEnd"/>
      <w:r w:rsidR="00D972AD" w:rsidRPr="00D972AD">
        <w:rPr>
          <w:sz w:val="10"/>
        </w:rPr>
        <w:t xml:space="preserve">, to power. The intervention’s U.S.-supported bombing campaign has come under heavy criticism for repeatedly destroying civilian structures, including homes, markets, factories, water treatment plants, schools, and hospitals. Menendez previously held up $2 billion in sales of precision-guided bombs to Saudi Arabia and the UAE over human rights concerns. In the past, </w:t>
      </w:r>
      <w:r w:rsidR="00D972AD" w:rsidRPr="008F7E45">
        <w:rPr>
          <w:rStyle w:val="StyleUnderline"/>
          <w:highlight w:val="cyan"/>
        </w:rPr>
        <w:t>presidents</w:t>
      </w:r>
      <w:r w:rsidR="00D972AD" w:rsidRPr="00D972AD">
        <w:rPr>
          <w:rStyle w:val="StyleUnderline"/>
        </w:rPr>
        <w:t xml:space="preserve"> who invoked the provision </w:t>
      </w:r>
      <w:r w:rsidR="00D972AD" w:rsidRPr="008F7E45">
        <w:rPr>
          <w:rStyle w:val="StyleUnderline"/>
          <w:highlight w:val="cyan"/>
        </w:rPr>
        <w:t>have been able to point to</w:t>
      </w:r>
      <w:r w:rsidR="00D972AD" w:rsidRPr="00D972AD">
        <w:rPr>
          <w:rStyle w:val="StyleUnderline"/>
        </w:rPr>
        <w:t xml:space="preserve"> time-sensitive </w:t>
      </w:r>
      <w:r w:rsidR="00D972AD" w:rsidRPr="008F7E45">
        <w:rPr>
          <w:rStyle w:val="StyleUnderline"/>
          <w:highlight w:val="cyan"/>
        </w:rPr>
        <w:t>emergencies that justified going around Congress</w:t>
      </w:r>
      <w:r w:rsidR="00D972AD" w:rsidRPr="00D972AD">
        <w:rPr>
          <w:sz w:val="10"/>
        </w:rPr>
        <w:t xml:space="preserve">. In the days after Saddam Hussein invaded Kuwait in 1990, for example, President George H.W. </w:t>
      </w:r>
      <w:r w:rsidR="00D972AD" w:rsidRPr="008F7E45">
        <w:rPr>
          <w:rStyle w:val="StyleUnderline"/>
          <w:highlight w:val="cyan"/>
        </w:rPr>
        <w:t>Bush invoked it to transfer</w:t>
      </w:r>
      <w:r w:rsidR="00D972AD" w:rsidRPr="00D972AD">
        <w:rPr>
          <w:rStyle w:val="StyleUnderline"/>
        </w:rPr>
        <w:t xml:space="preserve"> M60 </w:t>
      </w:r>
      <w:r w:rsidR="00D972AD" w:rsidRPr="008F7E45">
        <w:rPr>
          <w:rStyle w:val="StyleUnderline"/>
          <w:highlight w:val="cyan"/>
        </w:rPr>
        <w:t>tanks and</w:t>
      </w:r>
      <w:r w:rsidR="00D972AD" w:rsidRPr="00D972AD">
        <w:rPr>
          <w:rStyle w:val="StyleUnderline"/>
        </w:rPr>
        <w:t xml:space="preserve"> F-15 </w:t>
      </w:r>
      <w:r w:rsidR="00D972AD" w:rsidRPr="008F7E45">
        <w:rPr>
          <w:rStyle w:val="StyleUnderline"/>
          <w:highlight w:val="cyan"/>
        </w:rPr>
        <w:t>aircraft to Saudi Arabia</w:t>
      </w:r>
      <w:r w:rsidR="00D972AD" w:rsidRPr="00D972AD">
        <w:rPr>
          <w:rStyle w:val="StyleUnderline"/>
        </w:rPr>
        <w:t xml:space="preserve"> to secure its northeastern border.</w:t>
      </w:r>
      <w:r w:rsidR="00D972AD">
        <w:rPr>
          <w:rStyle w:val="StyleUnderline"/>
        </w:rPr>
        <w:t xml:space="preserve"> </w:t>
      </w:r>
      <w:r w:rsidR="00D972AD" w:rsidRPr="00D972AD">
        <w:rPr>
          <w:sz w:val="10"/>
        </w:rPr>
        <w:t xml:space="preserve">Connecticut Democratic Sen. Chris Murphy, who warned days ago that </w:t>
      </w:r>
      <w:r w:rsidR="00D972AD" w:rsidRPr="00D972AD">
        <w:rPr>
          <w:rStyle w:val="Emphasis"/>
        </w:rPr>
        <w:t xml:space="preserve">the </w:t>
      </w:r>
      <w:r w:rsidR="00D972AD" w:rsidRPr="008F7E45">
        <w:rPr>
          <w:rStyle w:val="Emphasis"/>
          <w:highlight w:val="cyan"/>
        </w:rPr>
        <w:t>Trump</w:t>
      </w:r>
      <w:r w:rsidR="00D972AD" w:rsidRPr="00D972AD">
        <w:rPr>
          <w:rStyle w:val="Emphasis"/>
        </w:rPr>
        <w:t xml:space="preserve"> administration </w:t>
      </w:r>
      <w:r w:rsidR="00D972AD" w:rsidRPr="008F7E45">
        <w:rPr>
          <w:rStyle w:val="Emphasis"/>
          <w:highlight w:val="cyan"/>
        </w:rPr>
        <w:t>would try to circumvent Congress</w:t>
      </w:r>
      <w:r w:rsidR="00D972AD" w:rsidRPr="00D972AD">
        <w:rPr>
          <w:rStyle w:val="Emphasis"/>
        </w:rPr>
        <w:t xml:space="preserve">, said that President Donald Trump is only </w:t>
      </w:r>
      <w:r w:rsidR="00D972AD" w:rsidRPr="008F7E45">
        <w:rPr>
          <w:rStyle w:val="Emphasis"/>
          <w:highlight w:val="cyan"/>
        </w:rPr>
        <w:t>using the loophole</w:t>
      </w:r>
      <w:r w:rsidR="00D972AD" w:rsidRPr="00D972AD">
        <w:rPr>
          <w:rStyle w:val="Emphasis"/>
        </w:rPr>
        <w:t xml:space="preserve"> because he knows he cannot sell weapons</w:t>
      </w:r>
      <w:r w:rsidR="00D972AD" w:rsidRPr="00D972AD">
        <w:rPr>
          <w:sz w:val="10"/>
        </w:rPr>
        <w:t xml:space="preserve"> to Saudi Arabia </w:t>
      </w:r>
      <w:r w:rsidR="00D972AD" w:rsidRPr="00D972AD">
        <w:rPr>
          <w:rStyle w:val="Emphasis"/>
        </w:rPr>
        <w:t>any other way</w:t>
      </w:r>
      <w:r w:rsidR="00D972AD" w:rsidRPr="00D972AD">
        <w:rPr>
          <w:sz w:val="10"/>
        </w:rPr>
        <w:t>.</w:t>
      </w:r>
    </w:p>
    <w:bookmarkEnd w:id="28"/>
    <w:p w:rsidR="00226A20" w:rsidRDefault="00226A20" w:rsidP="00E56793"/>
    <w:p w:rsidR="00E56793" w:rsidRDefault="00E56793" w:rsidP="00E56793">
      <w:pPr>
        <w:pStyle w:val="Heading2"/>
      </w:pPr>
      <w:r>
        <w:t>A2: US-China Relations Advantage</w:t>
      </w:r>
    </w:p>
    <w:p w:rsidR="00E56793" w:rsidRDefault="007402A6" w:rsidP="007402A6">
      <w:pPr>
        <w:pStyle w:val="Heading3"/>
      </w:pPr>
      <w:r>
        <w:t xml:space="preserve">Non-unique: Relations Are </w:t>
      </w:r>
      <w:r w:rsidR="000C1B98">
        <w:t>Beyond Repair</w:t>
      </w:r>
    </w:p>
    <w:p w:rsidR="00E61438" w:rsidRDefault="00E61438" w:rsidP="00E61438">
      <w:pPr>
        <w:pStyle w:val="Heading4"/>
      </w:pPr>
      <w:bookmarkStart w:id="29" w:name="_Hlk11519903"/>
      <w:r>
        <w:t>US-China relations are dead in the water; the trade war has damaged them beyond re</w:t>
      </w:r>
      <w:r w:rsidR="00131D08">
        <w:t>pa</w:t>
      </w:r>
      <w:r>
        <w:t>ir.</w:t>
      </w:r>
    </w:p>
    <w:p w:rsidR="00E61438" w:rsidRPr="00E61438" w:rsidRDefault="00E61438" w:rsidP="00E61438">
      <w:r>
        <w:t xml:space="preserve">Ian </w:t>
      </w:r>
      <w:r w:rsidRPr="00E61438">
        <w:rPr>
          <w:rStyle w:val="Style13ptBold"/>
        </w:rPr>
        <w:t>Bremmer</w:t>
      </w:r>
      <w:r>
        <w:t>, 2-28-</w:t>
      </w:r>
      <w:r w:rsidRPr="00E61438">
        <w:rPr>
          <w:rStyle w:val="Style13ptBold"/>
        </w:rPr>
        <w:t>2019</w:t>
      </w:r>
      <w:r>
        <w:t>, “</w:t>
      </w:r>
      <w:r w:rsidRPr="00E61438">
        <w:rPr>
          <w:i/>
        </w:rPr>
        <w:t>Deal or No Deal, the U.S.-China Relationship Is Beyond Repair</w:t>
      </w:r>
      <w:r>
        <w:t xml:space="preserve">,” TIME, </w:t>
      </w:r>
      <w:hyperlink r:id="rId112" w:history="1">
        <w:r w:rsidRPr="00FD616B">
          <w:rPr>
            <w:rStyle w:val="Hyperlink"/>
          </w:rPr>
          <w:t>https://time.com/5540855/us-china-trade-relationship/</w:t>
        </w:r>
      </w:hyperlink>
      <w:r>
        <w:t>. ZKMSU</w:t>
      </w:r>
    </w:p>
    <w:p w:rsidR="007402A6" w:rsidRPr="002F1A06" w:rsidRDefault="00E61438" w:rsidP="007402A6">
      <w:pPr>
        <w:rPr>
          <w:sz w:val="10"/>
        </w:rPr>
      </w:pPr>
      <w:r w:rsidRPr="008F7E45">
        <w:rPr>
          <w:rStyle w:val="StyleUnderline"/>
          <w:highlight w:val="cyan"/>
        </w:rPr>
        <w:t>What Trump cannot do is persuade Xi to overhaul</w:t>
      </w:r>
      <w:r w:rsidRPr="002F1A06">
        <w:rPr>
          <w:sz w:val="10"/>
        </w:rPr>
        <w:t xml:space="preserve"> China’s broader economic model. </w:t>
      </w:r>
      <w:r w:rsidRPr="008F7E45">
        <w:rPr>
          <w:rStyle w:val="StyleUnderline"/>
          <w:highlight w:val="cyan"/>
        </w:rPr>
        <w:t>The Chinese state</w:t>
      </w:r>
      <w:r w:rsidRPr="002F1A06">
        <w:rPr>
          <w:sz w:val="10"/>
        </w:rPr>
        <w:t xml:space="preserve"> will continue to subsidize state-owned companies and </w:t>
      </w:r>
      <w:proofErr w:type="gramStart"/>
      <w:r w:rsidRPr="002F1A06">
        <w:rPr>
          <w:sz w:val="10"/>
        </w:rPr>
        <w:t>privately owned</w:t>
      </w:r>
      <w:proofErr w:type="gramEnd"/>
      <w:r w:rsidRPr="002F1A06">
        <w:rPr>
          <w:sz w:val="10"/>
        </w:rPr>
        <w:t xml:space="preserve"> national champions, tilting the global playing field in its favor. </w:t>
      </w:r>
      <w:r w:rsidRPr="008F7E45">
        <w:rPr>
          <w:rStyle w:val="StyleUnderline"/>
          <w:highlight w:val="cyan"/>
        </w:rPr>
        <w:t>It will push forward</w:t>
      </w:r>
      <w:r w:rsidRPr="002F1A06">
        <w:rPr>
          <w:rStyle w:val="StyleUnderline"/>
        </w:rPr>
        <w:t xml:space="preserve">, by any means necessary, on expanding technological innovation </w:t>
      </w:r>
      <w:r w:rsidRPr="008F7E45">
        <w:rPr>
          <w:rStyle w:val="StyleUnderline"/>
          <w:highlight w:val="cyan"/>
        </w:rPr>
        <w:t>to compete with U.S.</w:t>
      </w:r>
      <w:r w:rsidRPr="002F1A06">
        <w:rPr>
          <w:rStyle w:val="StyleUnderline"/>
        </w:rPr>
        <w:t xml:space="preserve"> and European firms in the most important economic sectors of the 21st century</w:t>
      </w:r>
      <w:r w:rsidRPr="002F1A06">
        <w:rPr>
          <w:sz w:val="10"/>
        </w:rPr>
        <w:t xml:space="preserve">–AI, fintech and consumer electronics, for example. On these subjects, whatever Xi promises Trump or Chinese officials say publicly, </w:t>
      </w:r>
      <w:r w:rsidRPr="008F7E45">
        <w:rPr>
          <w:rStyle w:val="StyleUnderline"/>
          <w:highlight w:val="cyan"/>
        </w:rPr>
        <w:t>they will not compromise</w:t>
      </w:r>
      <w:r w:rsidRPr="002F1A06">
        <w:rPr>
          <w:sz w:val="10"/>
        </w:rPr>
        <w:t>.</w:t>
      </w:r>
      <w:r w:rsidR="002F1A06" w:rsidRPr="002F1A06">
        <w:rPr>
          <w:sz w:val="10"/>
        </w:rPr>
        <w:t xml:space="preserve"> </w:t>
      </w:r>
      <w:r w:rsidRPr="002F1A06">
        <w:rPr>
          <w:rStyle w:val="StyleUnderline"/>
        </w:rPr>
        <w:t>There are also limits to what Trump can offer to get that deal with Xi</w:t>
      </w:r>
      <w:r w:rsidRPr="002F1A06">
        <w:rPr>
          <w:sz w:val="10"/>
        </w:rPr>
        <w:t xml:space="preserve">. If he signs off on an agreement that removes pressure on Chinese telecom giants Huawei and ZTE, each suspected of undermining U.S. national security, he’ll get pushback from Congress. If he tries to use Meng </w:t>
      </w:r>
      <w:proofErr w:type="spellStart"/>
      <w:r w:rsidRPr="002F1A06">
        <w:rPr>
          <w:sz w:val="10"/>
        </w:rPr>
        <w:t>Wanzhou</w:t>
      </w:r>
      <w:proofErr w:type="spellEnd"/>
      <w:r w:rsidRPr="002F1A06">
        <w:rPr>
          <w:sz w:val="10"/>
        </w:rPr>
        <w:t>–the Huawei executive arrested in Canada for allegedly violating U.S. sanctions on Iran–as a bargaining chip, he’ll face criticism that he’s meddling in a law-enforcement matter and exceeding his authority.</w:t>
      </w:r>
      <w:r w:rsidR="002F1A06" w:rsidRPr="002F1A06">
        <w:rPr>
          <w:sz w:val="10"/>
        </w:rPr>
        <w:t xml:space="preserve"> </w:t>
      </w:r>
      <w:r w:rsidRPr="008F7E45">
        <w:rPr>
          <w:rStyle w:val="Emphasis"/>
          <w:highlight w:val="cyan"/>
        </w:rPr>
        <w:t>Even if Trump and Xi cheer markets in March with a broad Mar-a-Lago agreement over coffee and chocolate cake</w:t>
      </w:r>
      <w:r w:rsidRPr="002F1A06">
        <w:rPr>
          <w:rStyle w:val="Emphasis"/>
        </w:rPr>
        <w:t xml:space="preserve">, </w:t>
      </w:r>
      <w:r w:rsidRPr="008F7E45">
        <w:rPr>
          <w:rStyle w:val="Emphasis"/>
          <w:highlight w:val="cyan"/>
        </w:rPr>
        <w:t>the damage</w:t>
      </w:r>
      <w:r w:rsidRPr="002F1A06">
        <w:rPr>
          <w:rStyle w:val="Emphasis"/>
        </w:rPr>
        <w:t xml:space="preserve"> to relations between the superpower and the rising challenger </w:t>
      </w:r>
      <w:r w:rsidRPr="008F7E45">
        <w:rPr>
          <w:rStyle w:val="Emphasis"/>
          <w:highlight w:val="cyan"/>
        </w:rPr>
        <w:t>has already been done</w:t>
      </w:r>
      <w:r w:rsidRPr="002F1A06">
        <w:rPr>
          <w:sz w:val="10"/>
        </w:rPr>
        <w:t xml:space="preserve">. </w:t>
      </w:r>
      <w:r w:rsidRPr="008F7E45">
        <w:rPr>
          <w:rStyle w:val="StyleUnderline"/>
          <w:highlight w:val="cyan"/>
        </w:rPr>
        <w:t>Trust</w:t>
      </w:r>
      <w:r w:rsidRPr="002F1A06">
        <w:rPr>
          <w:rStyle w:val="StyleUnderline"/>
        </w:rPr>
        <w:t xml:space="preserve"> between them </w:t>
      </w:r>
      <w:r w:rsidRPr="008F7E45">
        <w:rPr>
          <w:rStyle w:val="StyleUnderline"/>
          <w:highlight w:val="cyan"/>
        </w:rPr>
        <w:t>now stands at its lowest point in 30 years</w:t>
      </w:r>
      <w:r w:rsidRPr="002F1A06">
        <w:rPr>
          <w:rStyle w:val="StyleUnderline"/>
        </w:rPr>
        <w:t>, and each government will continue a long-term project of making its side less vulnerable to pressure from the other.</w:t>
      </w:r>
      <w:r w:rsidR="002F1A06">
        <w:rPr>
          <w:rStyle w:val="StyleUnderline"/>
        </w:rPr>
        <w:t xml:space="preserve"> </w:t>
      </w:r>
      <w:r w:rsidRPr="002F1A06">
        <w:rPr>
          <w:sz w:val="10"/>
        </w:rPr>
        <w:t xml:space="preserve">In short, </w:t>
      </w:r>
      <w:r w:rsidRPr="008F7E45">
        <w:rPr>
          <w:rStyle w:val="Emphasis"/>
          <w:highlight w:val="cyan"/>
        </w:rPr>
        <w:t>the U.S.-China relationship is fundamentally broken,</w:t>
      </w:r>
      <w:r w:rsidRPr="002F1A06">
        <w:rPr>
          <w:rStyle w:val="Emphasis"/>
        </w:rPr>
        <w:t xml:space="preserve"> and </w:t>
      </w:r>
      <w:r w:rsidRPr="008F7E45">
        <w:rPr>
          <w:rStyle w:val="Emphasis"/>
          <w:highlight w:val="cyan"/>
        </w:rPr>
        <w:t>no</w:t>
      </w:r>
      <w:r w:rsidRPr="002F1A06">
        <w:rPr>
          <w:rStyle w:val="Emphasis"/>
        </w:rPr>
        <w:t xml:space="preserve"> politically inspired, vaguely worded </w:t>
      </w:r>
      <w:r w:rsidRPr="008F7E45">
        <w:rPr>
          <w:rStyle w:val="Emphasis"/>
          <w:highlight w:val="cyan"/>
        </w:rPr>
        <w:t>compromise will change that</w:t>
      </w:r>
      <w:r w:rsidRPr="002F1A06">
        <w:rPr>
          <w:rStyle w:val="Emphasis"/>
        </w:rPr>
        <w:t>.</w:t>
      </w:r>
    </w:p>
    <w:bookmarkEnd w:id="29"/>
    <w:p w:rsidR="00E61438" w:rsidRDefault="00E61438" w:rsidP="007402A6"/>
    <w:p w:rsidR="00131D08" w:rsidRDefault="00131D08" w:rsidP="00131D08">
      <w:pPr>
        <w:pStyle w:val="Heading4"/>
      </w:pPr>
      <w:bookmarkStart w:id="30" w:name="_Hlk11520173"/>
      <w:r>
        <w:t>The trade war has ruined US-China relations. It is a broken glass that is impossible to fix.</w:t>
      </w:r>
    </w:p>
    <w:p w:rsidR="00131D08" w:rsidRPr="00131D08" w:rsidRDefault="00131D08" w:rsidP="00131D08">
      <w:r>
        <w:t xml:space="preserve">Neal </w:t>
      </w:r>
      <w:r w:rsidRPr="00131D08">
        <w:rPr>
          <w:rStyle w:val="Style13ptBold"/>
        </w:rPr>
        <w:t>Kimberley</w:t>
      </w:r>
      <w:r>
        <w:t>, 10-2-</w:t>
      </w:r>
      <w:r w:rsidRPr="00131D08">
        <w:rPr>
          <w:rStyle w:val="Style13ptBold"/>
        </w:rPr>
        <w:t>2018</w:t>
      </w:r>
      <w:r>
        <w:t>, “</w:t>
      </w:r>
      <w:r w:rsidRPr="00131D08">
        <w:rPr>
          <w:i/>
        </w:rPr>
        <w:t>After the trade war, US-China relations will not be the same again</w:t>
      </w:r>
      <w:r>
        <w:t xml:space="preserve">,” South China Morning Post, </w:t>
      </w:r>
      <w:hyperlink r:id="rId113" w:history="1">
        <w:r w:rsidRPr="00FD616B">
          <w:rPr>
            <w:rStyle w:val="Hyperlink"/>
          </w:rPr>
          <w:t>https://www.scmp.com/comment/insight-opinion/united-states/article/2166570/after-trade-war-us-china-relations-will-not-be</w:t>
        </w:r>
      </w:hyperlink>
      <w:r>
        <w:t>. ZKMSU</w:t>
      </w:r>
    </w:p>
    <w:p w:rsidR="00131D08" w:rsidRPr="00131D08" w:rsidRDefault="00131D08" w:rsidP="00131D08">
      <w:pPr>
        <w:rPr>
          <w:rStyle w:val="StyleUnderline"/>
        </w:rPr>
      </w:pPr>
      <w:r w:rsidRPr="00131D08">
        <w:rPr>
          <w:sz w:val="10"/>
        </w:rPr>
        <w:t xml:space="preserve">In reality, </w:t>
      </w:r>
      <w:r w:rsidRPr="008F7E45">
        <w:rPr>
          <w:rStyle w:val="Emphasis"/>
          <w:highlight w:val="cyan"/>
        </w:rPr>
        <w:t>neither Beijing nor Washington</w:t>
      </w:r>
      <w:r w:rsidRPr="00131D08">
        <w:rPr>
          <w:rStyle w:val="Emphasis"/>
        </w:rPr>
        <w:t xml:space="preserve"> may </w:t>
      </w:r>
      <w:r w:rsidRPr="008F7E45">
        <w:rPr>
          <w:rStyle w:val="Emphasis"/>
          <w:highlight w:val="cyan"/>
        </w:rPr>
        <w:t>think a return to the</w:t>
      </w:r>
      <w:r w:rsidRPr="00131D08">
        <w:rPr>
          <w:rStyle w:val="Emphasis"/>
        </w:rPr>
        <w:t xml:space="preserve"> trade </w:t>
      </w:r>
      <w:r w:rsidRPr="008F7E45">
        <w:rPr>
          <w:rStyle w:val="Emphasis"/>
          <w:highlight w:val="cyan"/>
        </w:rPr>
        <w:t>relationship of the recent past is possible</w:t>
      </w:r>
      <w:r w:rsidRPr="00131D08">
        <w:rPr>
          <w:sz w:val="10"/>
        </w:rPr>
        <w:t xml:space="preserve"> or desirable. “</w:t>
      </w:r>
      <w:r w:rsidRPr="008F7E45">
        <w:rPr>
          <w:rStyle w:val="StyleUnderline"/>
          <w:highlight w:val="cyan"/>
        </w:rPr>
        <w:t>China’s leaders have been forced into a fundamental reassessment</w:t>
      </w:r>
      <w:r w:rsidRPr="00131D08">
        <w:rPr>
          <w:rStyle w:val="StyleUnderline"/>
        </w:rPr>
        <w:t xml:space="preserve"> of the country’s development strategy</w:t>
      </w:r>
      <w:r w:rsidRPr="00131D08">
        <w:rPr>
          <w:sz w:val="10"/>
        </w:rPr>
        <w:t xml:space="preserve">,” Larry Brainard, chief emerging markets economist at investment research firm TS Lombard, wrote last month. </w:t>
      </w:r>
      <w:r w:rsidRPr="008F7E45">
        <w:rPr>
          <w:rStyle w:val="StyleUnderline"/>
          <w:highlight w:val="cyan"/>
        </w:rPr>
        <w:t>China is “facing tariffs on the bulk of their exports</w:t>
      </w:r>
      <w:r w:rsidRPr="00131D08">
        <w:rPr>
          <w:rStyle w:val="StyleUnderline"/>
        </w:rPr>
        <w:t xml:space="preserve"> to the US </w:t>
      </w:r>
      <w:r w:rsidRPr="008F7E45">
        <w:rPr>
          <w:rStyle w:val="StyleUnderline"/>
          <w:highlight w:val="cyan"/>
        </w:rPr>
        <w:t>for the indefinite future</w:t>
      </w:r>
      <w:r w:rsidRPr="00131D08">
        <w:rPr>
          <w:rStyle w:val="StyleUnderline"/>
        </w:rPr>
        <w:t xml:space="preserve">, </w:t>
      </w:r>
      <w:r w:rsidRPr="008F7E45">
        <w:rPr>
          <w:rStyle w:val="StyleUnderline"/>
          <w:highlight w:val="cyan"/>
        </w:rPr>
        <w:t>binding constraints on acquiring US cutting-edge technology and domestic economic dislocation</w:t>
      </w:r>
      <w:r w:rsidRPr="00131D08">
        <w:rPr>
          <w:rStyle w:val="StyleUnderline"/>
        </w:rPr>
        <w:t xml:space="preserve"> as [Chinese] firms adjust to the tariffs</w:t>
      </w:r>
      <w:r w:rsidRPr="00131D08">
        <w:rPr>
          <w:sz w:val="10"/>
        </w:rPr>
        <w:t xml:space="preserve">,” he added. In such circumstances, TS Lombard feels that despite the China-US trade war, “the economic forces that led to </w:t>
      </w:r>
      <w:proofErr w:type="spellStart"/>
      <w:r w:rsidRPr="00131D08">
        <w:rPr>
          <w:sz w:val="10"/>
        </w:rPr>
        <w:t>globalisation</w:t>
      </w:r>
      <w:proofErr w:type="spellEnd"/>
      <w:r w:rsidRPr="00131D08">
        <w:rPr>
          <w:sz w:val="10"/>
        </w:rPr>
        <w:t xml:space="preserve"> are alive and well” and that “market forces will now reassemble trade in ways that achieve low costs of production but not primarily by bringing manufacturing production to the US” and “will create a new Asian trading bloc with China at its </w:t>
      </w:r>
      <w:proofErr w:type="spellStart"/>
      <w:r w:rsidRPr="00131D08">
        <w:rPr>
          <w:sz w:val="10"/>
        </w:rPr>
        <w:t>centre</w:t>
      </w:r>
      <w:proofErr w:type="spellEnd"/>
      <w:r w:rsidRPr="00131D08">
        <w:rPr>
          <w:sz w:val="10"/>
        </w:rPr>
        <w:t xml:space="preserve">”. Of course, that begs the question of how closely other countries in Asia might wish to tie themselves to China. China has previously showed itself prepared to exercise economic clout in pursuit of other objectives, as reported in the Post online on Saturday. In 2012, Manila complained that Beijing had stopped buying bananas from the Philippines, following the maritime dispute over the Scarborough Shoal in the South China Sea, while last year, South Korea’s decision to install the US Terminal High Altitude Area </w:t>
      </w:r>
      <w:proofErr w:type="spellStart"/>
      <w:r w:rsidRPr="00131D08">
        <w:rPr>
          <w:sz w:val="10"/>
        </w:rPr>
        <w:t>Defence</w:t>
      </w:r>
      <w:proofErr w:type="spellEnd"/>
      <w:r w:rsidRPr="00131D08">
        <w:rPr>
          <w:sz w:val="10"/>
        </w:rPr>
        <w:t xml:space="preserve"> (THAAD) anti-missile system also elicited an economic response from China. But TS Lombard’s notion that the continuing US-China trade dispute will “re-</w:t>
      </w:r>
      <w:proofErr w:type="spellStart"/>
      <w:r w:rsidRPr="00131D08">
        <w:rPr>
          <w:sz w:val="10"/>
        </w:rPr>
        <w:t>globalise</w:t>
      </w:r>
      <w:proofErr w:type="spellEnd"/>
      <w:r w:rsidRPr="00131D08">
        <w:rPr>
          <w:sz w:val="10"/>
        </w:rPr>
        <w:t xml:space="preserve"> China’s trade” is an intriguing concept, especially if, as HSBC feels, China “looks set to be the world’s largest economy by 2030”. </w:t>
      </w:r>
      <w:r w:rsidRPr="00131D08">
        <w:rPr>
          <w:rStyle w:val="StyleUnderline"/>
        </w:rPr>
        <w:t xml:space="preserve">For all Washington argues that its current resort to tariffs is an attempt to reset the China-US economic relationship to achieve “fair” trade, an assertion Trump reiterated in West Virginia on Saturday, </w:t>
      </w:r>
      <w:r w:rsidRPr="008F7E45">
        <w:rPr>
          <w:rStyle w:val="StyleUnderline"/>
          <w:highlight w:val="cyan"/>
        </w:rPr>
        <w:t>it’s hard not to conclude that the US now sees China as a strategic competitor and is reacting accordingly</w:t>
      </w:r>
      <w:r w:rsidRPr="00131D08">
        <w:rPr>
          <w:rStyle w:val="StyleUnderline"/>
        </w:rPr>
        <w:t>.</w:t>
      </w:r>
      <w:r w:rsidR="00484652">
        <w:rPr>
          <w:rStyle w:val="StyleUnderline"/>
        </w:rPr>
        <w:t xml:space="preserve"> </w:t>
      </w:r>
      <w:r w:rsidRPr="008F7E45">
        <w:rPr>
          <w:rStyle w:val="StyleUnderline"/>
          <w:highlight w:val="cyan"/>
        </w:rPr>
        <w:t>The glass has cracked</w:t>
      </w:r>
      <w:r w:rsidRPr="00131D08">
        <w:rPr>
          <w:rStyle w:val="StyleUnderline"/>
        </w:rPr>
        <w:t>.</w:t>
      </w:r>
    </w:p>
    <w:bookmarkEnd w:id="30"/>
    <w:p w:rsidR="00484652" w:rsidRDefault="00484652" w:rsidP="00484652"/>
    <w:p w:rsidR="007402A6" w:rsidRDefault="007402A6" w:rsidP="007402A6">
      <w:pPr>
        <w:pStyle w:val="Heading3"/>
      </w:pPr>
      <w:r>
        <w:t>Non-unique: Relations Are Resilient</w:t>
      </w:r>
    </w:p>
    <w:p w:rsidR="00FF07AB" w:rsidRDefault="00FF07AB" w:rsidP="00FF07AB">
      <w:pPr>
        <w:pStyle w:val="Heading4"/>
      </w:pPr>
      <w:bookmarkStart w:id="31" w:name="_Hlk11520634"/>
      <w:r>
        <w:t>US-China relations are resilient, even with the trade war.</w:t>
      </w:r>
    </w:p>
    <w:p w:rsidR="00FF07AB" w:rsidRPr="00FF07AB" w:rsidRDefault="00FF07AB" w:rsidP="00FF07AB">
      <w:r>
        <w:t xml:space="preserve">Noa </w:t>
      </w:r>
      <w:proofErr w:type="spellStart"/>
      <w:r w:rsidRPr="005F7248">
        <w:rPr>
          <w:rStyle w:val="Style13ptBold"/>
        </w:rPr>
        <w:t>Ronkin</w:t>
      </w:r>
      <w:proofErr w:type="spellEnd"/>
      <w:r>
        <w:t>, 6-12-</w:t>
      </w:r>
      <w:r w:rsidRPr="005F7248">
        <w:rPr>
          <w:rStyle w:val="Style13ptBold"/>
        </w:rPr>
        <w:t>2019</w:t>
      </w:r>
      <w:r>
        <w:t>, “</w:t>
      </w:r>
      <w:r w:rsidRPr="00FF07AB">
        <w:rPr>
          <w:i/>
        </w:rPr>
        <w:t>U.S.-China Relations Fractious, Not Fragile, Says APARC Fellow</w:t>
      </w:r>
      <w:r>
        <w:t xml:space="preserve">,” </w:t>
      </w:r>
      <w:r w:rsidR="005F7248">
        <w:t xml:space="preserve">Stanford Freeman </w:t>
      </w:r>
      <w:proofErr w:type="spellStart"/>
      <w:r w:rsidR="005F7248">
        <w:t>Spogli</w:t>
      </w:r>
      <w:proofErr w:type="spellEnd"/>
      <w:r w:rsidR="005F7248">
        <w:t xml:space="preserve"> Institute for International Studies, </w:t>
      </w:r>
      <w:hyperlink r:id="rId114" w:history="1">
        <w:r w:rsidR="005F7248" w:rsidRPr="00FD616B">
          <w:rPr>
            <w:rStyle w:val="Hyperlink"/>
          </w:rPr>
          <w:t>https://fsi.stanford.edu/news/us-china-relations-fractious-not-fragile-says-aparc-fellow</w:t>
        </w:r>
      </w:hyperlink>
      <w:r w:rsidR="005F7248">
        <w:t>. ZKMSU</w:t>
      </w:r>
    </w:p>
    <w:p w:rsidR="00FF07AB" w:rsidRPr="005F7248" w:rsidRDefault="00FF07AB" w:rsidP="007402A6">
      <w:pPr>
        <w:rPr>
          <w:sz w:val="10"/>
        </w:rPr>
      </w:pPr>
      <w:r w:rsidRPr="008F7E45">
        <w:rPr>
          <w:rStyle w:val="StyleUnderline"/>
          <w:highlight w:val="cyan"/>
        </w:rPr>
        <w:t>Forty years after the establishment of diplomatic relations</w:t>
      </w:r>
      <w:r w:rsidRPr="005F7248">
        <w:rPr>
          <w:rStyle w:val="StyleUnderline"/>
        </w:rPr>
        <w:t xml:space="preserve"> between </w:t>
      </w:r>
      <w:r w:rsidRPr="008F7E45">
        <w:rPr>
          <w:rStyle w:val="StyleUnderline"/>
          <w:highlight w:val="cyan"/>
        </w:rPr>
        <w:t>the United States and China</w:t>
      </w:r>
      <w:r w:rsidRPr="005F7248">
        <w:rPr>
          <w:rStyle w:val="StyleUnderline"/>
        </w:rPr>
        <w:t xml:space="preserve">, the two superpowers </w:t>
      </w:r>
      <w:r w:rsidRPr="008F7E45">
        <w:rPr>
          <w:rStyle w:val="StyleUnderline"/>
          <w:highlight w:val="cyan"/>
        </w:rPr>
        <w:t>are competing and contesting</w:t>
      </w:r>
      <w:r w:rsidRPr="005F7248">
        <w:rPr>
          <w:rStyle w:val="StyleUnderline"/>
        </w:rPr>
        <w:t xml:space="preserve"> every arena</w:t>
      </w:r>
      <w:r w:rsidRPr="005F7248">
        <w:rPr>
          <w:sz w:val="10"/>
        </w:rPr>
        <w:t xml:space="preserve">, from trade to AI research and from space exploration to maritime rights. Instead of what Americans referred to as engagement and Chinese called reform and opening, </w:t>
      </w:r>
      <w:r w:rsidRPr="008F7E45">
        <w:rPr>
          <w:rStyle w:val="StyleUnderline"/>
          <w:highlight w:val="cyan"/>
        </w:rPr>
        <w:t>many</w:t>
      </w:r>
      <w:r w:rsidRPr="005F7248">
        <w:rPr>
          <w:rStyle w:val="StyleUnderline"/>
        </w:rPr>
        <w:t xml:space="preserve"> experts and analysts now </w:t>
      </w:r>
      <w:r w:rsidRPr="008F7E45">
        <w:rPr>
          <w:rStyle w:val="StyleUnderline"/>
          <w:highlight w:val="cyan"/>
        </w:rPr>
        <w:t>characterize the relations</w:t>
      </w:r>
      <w:r w:rsidRPr="005F7248">
        <w:rPr>
          <w:rStyle w:val="StyleUnderline"/>
        </w:rPr>
        <w:t xml:space="preserve"> between the two countries </w:t>
      </w:r>
      <w:r w:rsidRPr="008F7E45">
        <w:rPr>
          <w:rStyle w:val="StyleUnderline"/>
          <w:highlight w:val="cyan"/>
        </w:rPr>
        <w:t>as dangerously brittle</w:t>
      </w:r>
      <w:r w:rsidRPr="005F7248">
        <w:rPr>
          <w:sz w:val="10"/>
        </w:rPr>
        <w:t xml:space="preserve">. Some see a new kind of Cold War in the making. </w:t>
      </w:r>
      <w:r w:rsidRPr="008F7E45">
        <w:rPr>
          <w:rStyle w:val="StyleUnderline"/>
          <w:highlight w:val="cyan"/>
        </w:rPr>
        <w:t>Such assertions</w:t>
      </w:r>
      <w:r w:rsidRPr="005F7248">
        <w:rPr>
          <w:sz w:val="10"/>
        </w:rPr>
        <w:t xml:space="preserve">, however, argues Shorenstein APARC Fellow Thomas </w:t>
      </w:r>
      <w:proofErr w:type="spellStart"/>
      <w:r w:rsidRPr="005F7248">
        <w:rPr>
          <w:sz w:val="10"/>
        </w:rPr>
        <w:t>Fingar</w:t>
      </w:r>
      <w:proofErr w:type="spellEnd"/>
      <w:r w:rsidRPr="005F7248">
        <w:rPr>
          <w:sz w:val="10"/>
        </w:rPr>
        <w:t>, “</w:t>
      </w:r>
      <w:r w:rsidRPr="005F7248">
        <w:rPr>
          <w:rStyle w:val="Emphasis"/>
        </w:rPr>
        <w:t xml:space="preserve">both </w:t>
      </w:r>
      <w:r w:rsidRPr="008F7E45">
        <w:rPr>
          <w:rStyle w:val="Emphasis"/>
          <w:highlight w:val="cyan"/>
        </w:rPr>
        <w:t>ignore history</w:t>
      </w:r>
      <w:r w:rsidRPr="005F7248">
        <w:rPr>
          <w:rStyle w:val="Emphasis"/>
        </w:rPr>
        <w:t xml:space="preserve"> and impute </w:t>
      </w:r>
      <w:r w:rsidRPr="008F7E45">
        <w:rPr>
          <w:rStyle w:val="Emphasis"/>
          <w:highlight w:val="cyan"/>
        </w:rPr>
        <w:t>a level of fragility that has not existed for many years</w:t>
      </w:r>
      <w:r w:rsidRPr="005F7248">
        <w:rPr>
          <w:sz w:val="10"/>
        </w:rPr>
        <w:t>.”</w:t>
      </w:r>
      <w:r w:rsidR="005F7248" w:rsidRPr="005F7248">
        <w:rPr>
          <w:sz w:val="10"/>
        </w:rPr>
        <w:t xml:space="preserve"> </w:t>
      </w:r>
      <w:proofErr w:type="spellStart"/>
      <w:r w:rsidRPr="005F7248">
        <w:rPr>
          <w:sz w:val="10"/>
        </w:rPr>
        <w:t>Fingar</w:t>
      </w:r>
      <w:proofErr w:type="spellEnd"/>
      <w:r w:rsidRPr="005F7248">
        <w:rPr>
          <w:sz w:val="10"/>
        </w:rPr>
        <w:t xml:space="preserve"> reflects on the U.S.-China bilateral relationship in a new article, “Forty years of formal—but not yet normal—relations,” published in the China International Strategy Review. He claims that </w:t>
      </w:r>
      <w:r w:rsidRPr="008F7E45">
        <w:rPr>
          <w:rStyle w:val="Emphasis"/>
          <w:highlight w:val="cyan"/>
        </w:rPr>
        <w:t>the relationship is resilient and not destined for conflict</w:t>
      </w:r>
      <w:r w:rsidRPr="005F7248">
        <w:rPr>
          <w:sz w:val="10"/>
        </w:rPr>
        <w:t xml:space="preserve">, </w:t>
      </w:r>
      <w:r w:rsidRPr="008F7E45">
        <w:rPr>
          <w:rStyle w:val="StyleUnderline"/>
          <w:highlight w:val="cyan"/>
        </w:rPr>
        <w:t>albeit it is beset by</w:t>
      </w:r>
      <w:r w:rsidRPr="005F7248">
        <w:rPr>
          <w:rStyle w:val="StyleUnderline"/>
        </w:rPr>
        <w:t xml:space="preserve"> a host of aspirational, perceptual, and structural </w:t>
      </w:r>
      <w:r w:rsidRPr="008F7E45">
        <w:rPr>
          <w:rStyle w:val="StyleUnderline"/>
          <w:highlight w:val="cyan"/>
        </w:rPr>
        <w:t>differences</w:t>
      </w:r>
      <w:r w:rsidRPr="005F7248">
        <w:rPr>
          <w:rStyle w:val="StyleUnderline"/>
        </w:rPr>
        <w:t>.</w:t>
      </w:r>
      <w:r w:rsidR="005F7248">
        <w:rPr>
          <w:rStyle w:val="StyleUnderline"/>
        </w:rPr>
        <w:t xml:space="preserve"> </w:t>
      </w:r>
      <w:r w:rsidRPr="005F7248">
        <w:rPr>
          <w:sz w:val="10"/>
        </w:rPr>
        <w:t xml:space="preserve">A political scientist and China specialist who served over two decades in senior government positions, </w:t>
      </w:r>
      <w:proofErr w:type="spellStart"/>
      <w:r w:rsidRPr="005F7248">
        <w:rPr>
          <w:sz w:val="10"/>
        </w:rPr>
        <w:t>Fingar</w:t>
      </w:r>
      <w:proofErr w:type="spellEnd"/>
      <w:r w:rsidRPr="005F7248">
        <w:rPr>
          <w:sz w:val="10"/>
        </w:rPr>
        <w:t xml:space="preserve"> urges readers to remember that </w:t>
      </w:r>
      <w:r w:rsidRPr="008F7E45">
        <w:rPr>
          <w:rStyle w:val="StyleUnderline"/>
          <w:highlight w:val="cyan"/>
        </w:rPr>
        <w:t>assertions of fragility</w:t>
      </w:r>
      <w:r w:rsidRPr="005F7248">
        <w:rPr>
          <w:rStyle w:val="StyleUnderline"/>
        </w:rPr>
        <w:t xml:space="preserve"> of the U.S.-China relationship </w:t>
      </w:r>
      <w:r w:rsidRPr="008F7E45">
        <w:rPr>
          <w:rStyle w:val="StyleUnderline"/>
          <w:highlight w:val="cyan"/>
        </w:rPr>
        <w:t>undervalue the strength</w:t>
      </w:r>
      <w:r w:rsidRPr="005F7248">
        <w:rPr>
          <w:rStyle w:val="StyleUnderline"/>
        </w:rPr>
        <w:t xml:space="preserve">, scope, </w:t>
      </w:r>
      <w:r w:rsidRPr="008F7E45">
        <w:rPr>
          <w:rStyle w:val="StyleUnderline"/>
          <w:highlight w:val="cyan"/>
        </w:rPr>
        <w:t>and significance of interdependence</w:t>
      </w:r>
      <w:r w:rsidRPr="005F7248">
        <w:rPr>
          <w:rStyle w:val="StyleUnderline"/>
        </w:rPr>
        <w:t xml:space="preserve">, </w:t>
      </w:r>
      <w:r w:rsidRPr="008F7E45">
        <w:rPr>
          <w:rStyle w:val="StyleUnderline"/>
          <w:highlight w:val="cyan"/>
        </w:rPr>
        <w:t>shared interests</w:t>
      </w:r>
      <w:r w:rsidRPr="005F7248">
        <w:rPr>
          <w:rStyle w:val="StyleUnderline"/>
        </w:rPr>
        <w:t xml:space="preserve">, </w:t>
      </w:r>
      <w:r w:rsidRPr="008F7E45">
        <w:rPr>
          <w:rStyle w:val="StyleUnderline"/>
          <w:highlight w:val="cyan"/>
        </w:rPr>
        <w:t>and constituencies</w:t>
      </w:r>
      <w:r w:rsidRPr="005F7248">
        <w:rPr>
          <w:rStyle w:val="StyleUnderline"/>
        </w:rPr>
        <w:t xml:space="preserve"> in both countries. These</w:t>
      </w:r>
      <w:r w:rsidRPr="005F7248">
        <w:rPr>
          <w:sz w:val="10"/>
        </w:rPr>
        <w:t xml:space="preserve">, he says, </w:t>
      </w:r>
      <w:r w:rsidRPr="005F7248">
        <w:rPr>
          <w:rStyle w:val="StyleUnderline"/>
        </w:rPr>
        <w:t>have a substantial stake in the maintenance of at least minimally cooperative relations</w:t>
      </w:r>
      <w:r w:rsidRPr="005F7248">
        <w:rPr>
          <w:sz w:val="10"/>
        </w:rPr>
        <w:t>.</w:t>
      </w:r>
      <w:r w:rsidR="005F7248" w:rsidRPr="005F7248">
        <w:rPr>
          <w:sz w:val="10"/>
        </w:rPr>
        <w:t xml:space="preserve"> </w:t>
      </w:r>
      <w:r w:rsidRPr="005F7248">
        <w:rPr>
          <w:sz w:val="10"/>
        </w:rPr>
        <w:t xml:space="preserve">U.S.-China relations are indeed highly asymmetrical: Chinese citizens and organizations have far greater access to the United States than Americans </w:t>
      </w:r>
      <w:proofErr w:type="gramStart"/>
      <w:r w:rsidRPr="005F7248">
        <w:rPr>
          <w:sz w:val="10"/>
        </w:rPr>
        <w:t>do</w:t>
      </w:r>
      <w:proofErr w:type="gramEnd"/>
      <w:r w:rsidRPr="005F7248">
        <w:rPr>
          <w:sz w:val="10"/>
        </w:rPr>
        <w:t xml:space="preserve"> to China, notes </w:t>
      </w:r>
      <w:proofErr w:type="spellStart"/>
      <w:r w:rsidRPr="005F7248">
        <w:rPr>
          <w:sz w:val="10"/>
        </w:rPr>
        <w:t>Fingar</w:t>
      </w:r>
      <w:proofErr w:type="spellEnd"/>
      <w:r w:rsidRPr="005F7248">
        <w:rPr>
          <w:sz w:val="10"/>
        </w:rPr>
        <w:t>. He also recognizes that the troubles that have soured the relationship are more intricate and often more sensitive than those of the past. Decades ago, most of the issues that arose were handled at the governmental level. But now “</w:t>
      </w:r>
      <w:r w:rsidRPr="005F7248">
        <w:rPr>
          <w:rStyle w:val="StyleUnderline"/>
        </w:rPr>
        <w:t>the number and variety of players with stakes in the relationship and disputes with counterpart actors are much greater</w:t>
      </w:r>
      <w:r w:rsidRPr="005F7248">
        <w:rPr>
          <w:sz w:val="10"/>
        </w:rPr>
        <w:t xml:space="preserve">.” Furthermore, explains </w:t>
      </w:r>
      <w:proofErr w:type="spellStart"/>
      <w:r w:rsidRPr="005F7248">
        <w:rPr>
          <w:sz w:val="10"/>
        </w:rPr>
        <w:t>Fingar</w:t>
      </w:r>
      <w:proofErr w:type="spellEnd"/>
      <w:r w:rsidRPr="005F7248">
        <w:rPr>
          <w:sz w:val="10"/>
        </w:rPr>
        <w:t>, the U.S. business community is expressing a stronger voice for government action to change Chinese behavior and is not as consistent an advocate of stability in U.S. policy toward China as it used to be. “</w:t>
      </w:r>
      <w:r w:rsidRPr="005F7248">
        <w:rPr>
          <w:rStyle w:val="StyleUnderline"/>
        </w:rPr>
        <w:t>This is an extremely important development</w:t>
      </w:r>
      <w:r w:rsidRPr="005F7248">
        <w:rPr>
          <w:sz w:val="10"/>
        </w:rPr>
        <w:t>,” he says, “</w:t>
      </w:r>
      <w:r w:rsidRPr="005F7248">
        <w:rPr>
          <w:rStyle w:val="StyleUnderline"/>
        </w:rPr>
        <w:t>because it reverses a key dynamic in the U.S.-China relationship</w:t>
      </w:r>
      <w:r w:rsidRPr="005F7248">
        <w:rPr>
          <w:sz w:val="10"/>
        </w:rPr>
        <w:t>.”</w:t>
      </w:r>
      <w:r w:rsidR="005F7248" w:rsidRPr="005F7248">
        <w:rPr>
          <w:sz w:val="10"/>
        </w:rPr>
        <w:t xml:space="preserve"> </w:t>
      </w:r>
      <w:r w:rsidRPr="008F7E45">
        <w:rPr>
          <w:rStyle w:val="Emphasis"/>
          <w:highlight w:val="cyan"/>
        </w:rPr>
        <w:t>Ultimately</w:t>
      </w:r>
      <w:r w:rsidRPr="005F7248">
        <w:rPr>
          <w:rStyle w:val="Emphasis"/>
        </w:rPr>
        <w:t xml:space="preserve">, however, </w:t>
      </w:r>
      <w:r w:rsidRPr="008F7E45">
        <w:rPr>
          <w:rStyle w:val="Emphasis"/>
          <w:highlight w:val="cyan"/>
        </w:rPr>
        <w:t>the two countries and our institutions and people are linked by myriad ties that bring mutual benefits</w:t>
      </w:r>
      <w:r w:rsidRPr="005F7248">
        <w:rPr>
          <w:rStyle w:val="Emphasis"/>
        </w:rPr>
        <w:t xml:space="preserve"> as well as the constraints of interdependence</w:t>
      </w:r>
      <w:r w:rsidRPr="005F7248">
        <w:rPr>
          <w:sz w:val="10"/>
        </w:rPr>
        <w:t xml:space="preserve">. “I remain confident that we will continue to be able to manage the relationship,” concludes </w:t>
      </w:r>
      <w:proofErr w:type="spellStart"/>
      <w:r w:rsidRPr="005F7248">
        <w:rPr>
          <w:sz w:val="10"/>
        </w:rPr>
        <w:t>Fingar</w:t>
      </w:r>
      <w:proofErr w:type="spellEnd"/>
      <w:r w:rsidRPr="005F7248">
        <w:rPr>
          <w:sz w:val="10"/>
        </w:rPr>
        <w:t>. He expresses disappointment, though, that normalization of U.S.-China relations remains a work in progress and cautions that merely managing the relationship to prevent it from deteriorating is an unsatisfactory goal that should be unacceptable to both sides. Not only does such a low bar limit what each counterpart can achieve, but it also inhibits the kind of cooperation required to address transnational challenges like climate change, infectious disease, and proliferation of dangerous technologies.</w:t>
      </w:r>
    </w:p>
    <w:bookmarkEnd w:id="31"/>
    <w:p w:rsidR="007402A6" w:rsidRDefault="007402A6" w:rsidP="007402A6"/>
    <w:p w:rsidR="00637703" w:rsidRDefault="00637703" w:rsidP="007402A6">
      <w:pPr>
        <w:pStyle w:val="Heading3"/>
      </w:pPr>
      <w:r>
        <w:t>Non-unique: Credibility Down Now</w:t>
      </w:r>
    </w:p>
    <w:p w:rsidR="00597532" w:rsidRPr="00DD78E9" w:rsidRDefault="00597532" w:rsidP="00597532">
      <w:pPr>
        <w:pStyle w:val="Heading4"/>
        <w:rPr>
          <w:rFonts w:asciiTheme="minorHAnsi" w:hAnsiTheme="minorHAnsi" w:cstheme="minorHAnsi"/>
        </w:rPr>
      </w:pPr>
      <w:r w:rsidRPr="00DD78E9">
        <w:rPr>
          <w:rFonts w:asciiTheme="minorHAnsi" w:hAnsiTheme="minorHAnsi" w:cstheme="minorHAnsi"/>
        </w:rPr>
        <w:t>Trump ensures the collapse of heg</w:t>
      </w:r>
      <w:r>
        <w:rPr>
          <w:rFonts w:asciiTheme="minorHAnsi" w:hAnsiTheme="minorHAnsi" w:cstheme="minorHAnsi"/>
        </w:rPr>
        <w:t>emony.</w:t>
      </w:r>
    </w:p>
    <w:p w:rsidR="00597532" w:rsidRPr="00DD78E9" w:rsidRDefault="00597532" w:rsidP="00597532">
      <w:pPr>
        <w:rPr>
          <w:rFonts w:asciiTheme="minorHAnsi" w:hAnsiTheme="minorHAnsi" w:cstheme="minorHAnsi"/>
        </w:rPr>
      </w:pPr>
      <w:r w:rsidRPr="00DD78E9">
        <w:rPr>
          <w:rFonts w:asciiTheme="minorHAnsi" w:hAnsiTheme="minorHAnsi" w:cstheme="minorHAnsi"/>
        </w:rPr>
        <w:t xml:space="preserve">Doug </w:t>
      </w:r>
      <w:r w:rsidRPr="00DD78E9">
        <w:rPr>
          <w:rStyle w:val="Style13ptBold"/>
          <w:rFonts w:asciiTheme="minorHAnsi" w:hAnsiTheme="minorHAnsi" w:cstheme="minorHAnsi"/>
        </w:rPr>
        <w:t>Stokes, 2018</w:t>
      </w:r>
      <w:r w:rsidRPr="00DD78E9">
        <w:rPr>
          <w:rFonts w:asciiTheme="minorHAnsi" w:hAnsiTheme="minorHAnsi" w:cstheme="minorHAnsi"/>
        </w:rPr>
        <w:t xml:space="preserve">, “Trump, American hegemony and the future of the liberal international order” </w:t>
      </w:r>
      <w:hyperlink r:id="rId115" w:history="1">
        <w:r w:rsidRPr="00DD78E9">
          <w:rPr>
            <w:rStyle w:val="Hyperlink"/>
            <w:rFonts w:asciiTheme="minorHAnsi" w:hAnsiTheme="minorHAnsi" w:cstheme="minorHAnsi"/>
          </w:rPr>
          <w:t>https://www.chathamhouse.org/sites/default/files/images/ia/INTA94_1_8_238_Stokes.pdf</w:t>
        </w:r>
      </w:hyperlink>
      <w:r w:rsidRPr="00DD78E9">
        <w:rPr>
          <w:rFonts w:asciiTheme="minorHAnsi" w:hAnsiTheme="minorHAnsi" w:cstheme="minorHAnsi"/>
        </w:rPr>
        <w:t>, published by Oxford University Press on behalf of The Royal Institute of International Affairs</w:t>
      </w:r>
    </w:p>
    <w:p w:rsidR="00597532" w:rsidRPr="00DD78E9" w:rsidRDefault="00597532" w:rsidP="00597532">
      <w:pPr>
        <w:rPr>
          <w:rFonts w:asciiTheme="minorHAnsi" w:hAnsiTheme="minorHAnsi" w:cstheme="minorHAnsi"/>
          <w:sz w:val="16"/>
        </w:rPr>
      </w:pPr>
      <w:r w:rsidRPr="008F7E45">
        <w:rPr>
          <w:rStyle w:val="StyleUnderline"/>
          <w:rFonts w:asciiTheme="minorHAnsi" w:hAnsiTheme="minorHAnsi" w:cstheme="minorHAnsi"/>
          <w:highlight w:val="cyan"/>
        </w:rPr>
        <w:t>The postwar liberal international order</w:t>
      </w:r>
      <w:r w:rsidRPr="00DD78E9">
        <w:rPr>
          <w:rStyle w:val="StyleUnderline"/>
          <w:rFonts w:asciiTheme="minorHAnsi" w:hAnsiTheme="minorHAnsi" w:cstheme="minorHAnsi"/>
        </w:rPr>
        <w:t xml:space="preserve"> (LIO) </w:t>
      </w:r>
      <w:r w:rsidRPr="008F7E45">
        <w:rPr>
          <w:rStyle w:val="StyleUnderline"/>
          <w:rFonts w:asciiTheme="minorHAnsi" w:hAnsiTheme="minorHAnsi" w:cstheme="minorHAnsi"/>
          <w:highlight w:val="cyan"/>
        </w:rPr>
        <w:t>has been a largely US creation</w:t>
      </w:r>
      <w:r w:rsidRPr="00DD78E9">
        <w:rPr>
          <w:rFonts w:asciiTheme="minorHAnsi" w:hAnsiTheme="minorHAnsi" w:cstheme="minorHAnsi"/>
          <w:sz w:val="16"/>
        </w:rPr>
        <w:t xml:space="preserve">. Washington’s consensus, geopolitically bound to the western ‘core’ during the Cold War, went global with the dissolution of the Soviet Union and the advent of systemic unipolarity. Many criticisms can be levelled at US leadership of the LIO, not least in respect of its claim to moral superiority, albeit based on laudable norms such as human rights and democracy. For often cynical reasons the US backed authoritarian regimes throughout the Cold War, pursued disastrous forms of regime change after its end, and has been deeply hostile to alternative (and often non-western) civilizational orders that reject its dogmas. </w:t>
      </w:r>
      <w:r w:rsidRPr="008F7E45">
        <w:rPr>
          <w:rStyle w:val="StyleUnderline"/>
          <w:rFonts w:asciiTheme="minorHAnsi" w:hAnsiTheme="minorHAnsi" w:cstheme="minorHAnsi"/>
          <w:highlight w:val="cyan"/>
        </w:rPr>
        <w:t>Its successes</w:t>
      </w:r>
      <w:r w:rsidRPr="00DD78E9">
        <w:rPr>
          <w:rStyle w:val="StyleUnderline"/>
          <w:rFonts w:asciiTheme="minorHAnsi" w:hAnsiTheme="minorHAnsi" w:cstheme="minorHAnsi"/>
        </w:rPr>
        <w:t xml:space="preserve">, however, </w:t>
      </w:r>
      <w:r w:rsidRPr="008F7E45">
        <w:rPr>
          <w:rStyle w:val="StyleUnderline"/>
          <w:rFonts w:asciiTheme="minorHAnsi" w:hAnsiTheme="minorHAnsi" w:cstheme="minorHAnsi"/>
          <w:highlight w:val="cyan"/>
        </w:rPr>
        <w:t>are manifold</w:t>
      </w:r>
      <w:r w:rsidRPr="00DD78E9">
        <w:rPr>
          <w:rStyle w:val="StyleUnderline"/>
          <w:rFonts w:asciiTheme="minorHAnsi" w:hAnsiTheme="minorHAnsi" w:cstheme="minorHAnsi"/>
        </w:rPr>
        <w:t xml:space="preserve">. Its ‘empire by invitation’ </w:t>
      </w:r>
      <w:r w:rsidRPr="008F7E45">
        <w:rPr>
          <w:rStyle w:val="StyleUnderline"/>
          <w:rFonts w:asciiTheme="minorHAnsi" w:hAnsiTheme="minorHAnsi" w:cstheme="minorHAnsi"/>
          <w:highlight w:val="cyan"/>
        </w:rPr>
        <w:t>has helped secure a durable European peace, soften east Asian security dilemmas, and underwrite the strategic preconditions for complex and pacifying forms of global interdependence</w:t>
      </w:r>
      <w:r w:rsidRPr="00DD78E9">
        <w:rPr>
          <w:rFonts w:asciiTheme="minorHAnsi" w:hAnsiTheme="minorHAnsi" w:cstheme="minorHAnsi"/>
          <w:sz w:val="16"/>
        </w:rPr>
        <w:t xml:space="preserve">. Despite tactical differences between global political elites, a postwar commitment to maintain the LIO, even in the context of deep structural shifts in international relations, has remained resolute—until today. The British vote to leave the EU (arguably as much a creation of the United States as of its European members), has weakened one of the most important institutions of the broader US-led LIO. </w:t>
      </w:r>
      <w:r w:rsidRPr="008F7E45">
        <w:rPr>
          <w:rStyle w:val="StyleUnderline"/>
          <w:rFonts w:asciiTheme="minorHAnsi" w:hAnsiTheme="minorHAnsi" w:cstheme="minorHAnsi"/>
          <w:highlight w:val="cyan"/>
        </w:rPr>
        <w:t>More destabilizing to the foundations</w:t>
      </w:r>
      <w:r w:rsidRPr="00DD78E9">
        <w:rPr>
          <w:rStyle w:val="StyleUnderline"/>
          <w:rFonts w:asciiTheme="minorHAnsi" w:hAnsiTheme="minorHAnsi" w:cstheme="minorHAnsi"/>
        </w:rPr>
        <w:t xml:space="preserve"> of the LIO h</w:t>
      </w:r>
      <w:r w:rsidRPr="008F7E45">
        <w:rPr>
          <w:rStyle w:val="StyleUnderline"/>
          <w:rFonts w:asciiTheme="minorHAnsi" w:hAnsiTheme="minorHAnsi" w:cstheme="minorHAnsi"/>
          <w:highlight w:val="cyan"/>
        </w:rPr>
        <w:t>as been the election of President Trump. His administration has actively encouraged the breakup of the EU, questioned enduring US global security alliances such as NATO, and seen the advocacy of an economic nationalism that threatens to reverse globalization</w:t>
      </w:r>
      <w:r w:rsidRPr="00DD78E9">
        <w:rPr>
          <w:rFonts w:asciiTheme="minorHAnsi" w:hAnsiTheme="minorHAnsi" w:cstheme="minorHAnsi"/>
          <w:sz w:val="16"/>
        </w:rPr>
        <w:t xml:space="preserve">.1 If the dominant cultural paradigm of the early post-Cold War period was the end of history as a triumphant liberal internationalism flattened global geopolitical space, </w:t>
      </w:r>
      <w:r w:rsidRPr="008F7E45">
        <w:rPr>
          <w:rStyle w:val="Emphasis"/>
          <w:rFonts w:asciiTheme="minorHAnsi" w:hAnsiTheme="minorHAnsi" w:cstheme="minorHAnsi"/>
          <w:highlight w:val="cyan"/>
        </w:rPr>
        <w:t>Trump’s victory represents the end of this interregnum</w:t>
      </w:r>
      <w:r w:rsidRPr="00DD78E9">
        <w:rPr>
          <w:rFonts w:asciiTheme="minorHAnsi" w:hAnsiTheme="minorHAnsi" w:cstheme="minorHAnsi"/>
          <w:sz w:val="16"/>
        </w:rPr>
        <w:t xml:space="preserve">: a </w:t>
      </w:r>
      <w:proofErr w:type="spellStart"/>
      <w:r w:rsidRPr="00DD78E9">
        <w:rPr>
          <w:rFonts w:asciiTheme="minorHAnsi" w:hAnsiTheme="minorHAnsi" w:cstheme="minorHAnsi"/>
          <w:sz w:val="16"/>
        </w:rPr>
        <w:t>rearticulation</w:t>
      </w:r>
      <w:proofErr w:type="spellEnd"/>
      <w:r w:rsidRPr="00DD78E9">
        <w:rPr>
          <w:rFonts w:asciiTheme="minorHAnsi" w:hAnsiTheme="minorHAnsi" w:cstheme="minorHAnsi"/>
          <w:sz w:val="16"/>
        </w:rPr>
        <w:t xml:space="preserve"> of the primacy of the nation-state, a fracture in the postwar liberal internationalist consensus and a hardening of geopolitical revisionism. Even if we dismiss President Trump’s statements as mere rhetoric, his capacity to motivate millions to vote for him, as well as broader centrifugal movements including Brexit, signal a weakening of the postwar liberal consensus. In rejecting the Trans Pacific Partnership (TPP), seeking to reverse the longstanding North American Free Trade Agreement (NAFTA), and placing security partners on notice, </w:t>
      </w:r>
      <w:r w:rsidRPr="008F7E45">
        <w:rPr>
          <w:rStyle w:val="Emphasis"/>
          <w:rFonts w:asciiTheme="minorHAnsi" w:hAnsiTheme="minorHAnsi" w:cstheme="minorHAnsi"/>
          <w:highlight w:val="cyan"/>
        </w:rPr>
        <w:t>the United States is now clearly asking why it should remain the world’s hegemonic stabilizer if the costs of maintaining that order far outweigh the benefits to itself</w:t>
      </w:r>
      <w:r w:rsidRPr="008F7E45">
        <w:rPr>
          <w:rStyle w:val="StyleUnderline"/>
          <w:rFonts w:asciiTheme="minorHAnsi" w:hAnsiTheme="minorHAnsi" w:cstheme="minorHAnsi"/>
          <w:highlight w:val="cyan"/>
        </w:rPr>
        <w:t>.</w:t>
      </w:r>
      <w:r w:rsidRPr="00DD78E9">
        <w:rPr>
          <w:rFonts w:asciiTheme="minorHAnsi" w:hAnsiTheme="minorHAnsi" w:cstheme="minorHAnsi"/>
          <w:sz w:val="16"/>
        </w:rPr>
        <w:t xml:space="preserve">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First, I sketch a nascent foreign policy world-view that we see developing under Trump: an ‘America First’ bilateralism founded on cost–benefit calculations. I then contrast this bilateralism with the longstanding US postwar globalism that, I argue, saw the hard-wiring of the American national interest into a </w:t>
      </w:r>
      <w:proofErr w:type="spellStart"/>
      <w:r w:rsidRPr="00DD78E9">
        <w:rPr>
          <w:rFonts w:asciiTheme="minorHAnsi" w:hAnsiTheme="minorHAnsi" w:cstheme="minorHAnsi"/>
          <w:sz w:val="16"/>
        </w:rPr>
        <w:t>systemsmaintaining</w:t>
      </w:r>
      <w:proofErr w:type="spellEnd"/>
      <w:r w:rsidRPr="00DD78E9">
        <w:rPr>
          <w:rFonts w:asciiTheme="minorHAnsi" w:hAnsiTheme="minorHAnsi" w:cstheme="minorHAnsi"/>
          <w:sz w:val="16"/>
        </w:rPr>
        <w:t xml:space="preserve"> role. </w:t>
      </w:r>
      <w:r w:rsidRPr="00DD78E9">
        <w:rPr>
          <w:rStyle w:val="StyleUnderline"/>
          <w:rFonts w:asciiTheme="minorHAnsi" w:hAnsiTheme="minorHAnsi" w:cstheme="minorHAnsi"/>
        </w:rPr>
        <w:t xml:space="preserve">Given the order maintenance costs of performing this role, why would the United States choose </w:t>
      </w:r>
      <w:r w:rsidRPr="00DD78E9">
        <w:rPr>
          <w:rFonts w:asciiTheme="minorHAnsi" w:hAnsiTheme="minorHAnsi" w:cstheme="minorHAnsi"/>
          <w:sz w:val="16"/>
        </w:rPr>
        <w:t xml:space="preserve">to do so (Trump’s ‘jerk test’)? Drawing from hegemonic stability theory, the article identifies three types of explanation, each focusing on a particular type of hegemon: the benign hegemon, which is happy to lead and absorb costs; the coercive hegemon, which seeks to recover its costs from other states; and the structurally advantaged hegemon, which recovers more than its costs without resort to coercion through its positional advantages. Second, the article argues that while system maintenance costs are rising, and the United States is in the throes of a slow relative decline, the US remains a structurally advantaged hegemon in a number of very important areas. These include the continued use of the dollar as a global reserve currency; the global security regimes in which it predominates, which provide it with leverage over other states’ geopolitical and economic choices; and the still overwhelming command capacity of the American economy, most notably in its continued preponderance in global foreign direct investment (FDI). As such, its postwar globalist grand strategy of deep engagement continues to make rational sense, not least as it gives the US leverage over the international regimes it underwrites. A reversal of this grand strategy would undermine not only this leverage but also, I argue, the world economic order, which remains </w:t>
      </w:r>
      <w:proofErr w:type="spellStart"/>
      <w:r w:rsidRPr="00DD78E9">
        <w:rPr>
          <w:rFonts w:asciiTheme="minorHAnsi" w:hAnsiTheme="minorHAnsi" w:cstheme="minorHAnsi"/>
          <w:sz w:val="16"/>
        </w:rPr>
        <w:t>centred</w:t>
      </w:r>
      <w:proofErr w:type="spellEnd"/>
      <w:r w:rsidRPr="00DD78E9">
        <w:rPr>
          <w:rFonts w:asciiTheme="minorHAnsi" w:hAnsiTheme="minorHAnsi" w:cstheme="minorHAnsi"/>
          <w:sz w:val="16"/>
        </w:rPr>
        <w:t xml:space="preserve"> on America. It is thus highly unlikely that the agency of Trump will overcome the deep structures and path dependencies that incline towards systemic maintenance. Although </w:t>
      </w:r>
      <w:r w:rsidRPr="00DD78E9">
        <w:rPr>
          <w:rStyle w:val="StyleUnderline"/>
          <w:rFonts w:asciiTheme="minorHAnsi" w:hAnsiTheme="minorHAnsi" w:cstheme="minorHAnsi"/>
        </w:rPr>
        <w:t>it is hard to predict how far Trump will seek to deviate from the postwar norm, or how much damage his learning curve will inflict on US leadership, it is likely that once his term is over, American elites will seek to ‘snap back’ to the status quo ante, given the goods the United States still derives from its hegemony</w:t>
      </w:r>
      <w:r w:rsidRPr="00DD78E9">
        <w:rPr>
          <w:rFonts w:asciiTheme="minorHAnsi" w:hAnsiTheme="minorHAnsi" w:cstheme="minorHAnsi"/>
          <w:sz w:val="16"/>
        </w:rPr>
        <w:t xml:space="preserve"> Third, I argue that American geopolitical primacy has allowed US elites to reshape the world in ways </w:t>
      </w:r>
      <w:proofErr w:type="spellStart"/>
      <w:r w:rsidRPr="00DD78E9">
        <w:rPr>
          <w:rFonts w:asciiTheme="minorHAnsi" w:hAnsiTheme="minorHAnsi" w:cstheme="minorHAnsi"/>
          <w:sz w:val="16"/>
        </w:rPr>
        <w:t>favourable</w:t>
      </w:r>
      <w:proofErr w:type="spellEnd"/>
      <w:r w:rsidRPr="00DD78E9">
        <w:rPr>
          <w:rFonts w:asciiTheme="minorHAnsi" w:hAnsiTheme="minorHAnsi" w:cstheme="minorHAnsi"/>
          <w:sz w:val="16"/>
        </w:rPr>
        <w:t xml:space="preserve"> to American interests, while other </w:t>
      </w:r>
      <w:proofErr w:type="spellStart"/>
      <w:r w:rsidRPr="00DD78E9">
        <w:rPr>
          <w:rFonts w:asciiTheme="minorHAnsi" w:hAnsiTheme="minorHAnsi" w:cstheme="minorHAnsi"/>
          <w:sz w:val="16"/>
        </w:rPr>
        <w:t>centres</w:t>
      </w:r>
      <w:proofErr w:type="spellEnd"/>
      <w:r w:rsidRPr="00DD78E9">
        <w:rPr>
          <w:rFonts w:asciiTheme="minorHAnsi" w:hAnsiTheme="minorHAnsi" w:cstheme="minorHAnsi"/>
          <w:sz w:val="16"/>
        </w:rPr>
        <w:t xml:space="preserve"> have also flourished under this system. This has presented problems. Paul </w:t>
      </w:r>
      <w:proofErr w:type="spellStart"/>
      <w:r w:rsidRPr="00DD78E9">
        <w:rPr>
          <w:rFonts w:asciiTheme="minorHAnsi" w:hAnsiTheme="minorHAnsi" w:cstheme="minorHAnsi"/>
          <w:sz w:val="16"/>
        </w:rPr>
        <w:t>Nitze</w:t>
      </w:r>
      <w:proofErr w:type="spellEnd"/>
      <w:r w:rsidRPr="00DD78E9">
        <w:rPr>
          <w:rFonts w:asciiTheme="minorHAnsi" w:hAnsiTheme="minorHAnsi" w:cstheme="minorHAnsi"/>
          <w:sz w:val="16"/>
        </w:rPr>
        <w:t xml:space="preserve"> expressed the dilemma clearly in the late 1950s: ‘The most difficult problem facing the formulators of United States foreign policy is that of relating and bringing into some measure of convergence policies appropriate to the coalition of free nations, the alliance system, and the United States as an individual nation.’3 While it is highly unlikely that we will see deep structural changes in US objectives, the ‘liberal’ component of the LIO has, especially over the last three decades, often meant the promotion of a specific kind of neo-liberal global economy: free markets, deregulated forms of capitalism and the rolling back of state interference in the domestic economy. These changes have created new global winners and losers, with rising income inequality in the West weakening commitment to America’s hegemonic role. Rather than a rising China, a revisionist Russia or Islamic insurgency, it is this dual crisis of weakness in western strategic agency and in the social contract that poses the biggest threat to the LIO, not least as America still does so well out of the order it helped create. US elites may well wish to go back to the status quo ante; but, given the </w:t>
      </w:r>
      <w:proofErr w:type="gramStart"/>
      <w:r w:rsidRPr="00DD78E9">
        <w:rPr>
          <w:rFonts w:asciiTheme="minorHAnsi" w:hAnsiTheme="minorHAnsi" w:cstheme="minorHAnsi"/>
          <w:sz w:val="16"/>
        </w:rPr>
        <w:t>often negative</w:t>
      </w:r>
      <w:proofErr w:type="gramEnd"/>
      <w:r w:rsidRPr="00DD78E9">
        <w:rPr>
          <w:rFonts w:asciiTheme="minorHAnsi" w:hAnsiTheme="minorHAnsi" w:cstheme="minorHAnsi"/>
          <w:sz w:val="16"/>
        </w:rPr>
        <w:t xml:space="preserve"> effects of globalization for American living standards, the West, tied as it is to American leadership, will continue to suffer (often self-inflicted) systemic shocks</w:t>
      </w:r>
    </w:p>
    <w:p w:rsidR="00597532" w:rsidRDefault="00597532" w:rsidP="00597532"/>
    <w:p w:rsidR="00597532" w:rsidRPr="00DD78E9" w:rsidRDefault="00597532" w:rsidP="00597532">
      <w:pPr>
        <w:pStyle w:val="Heading4"/>
        <w:rPr>
          <w:rFonts w:asciiTheme="minorHAnsi" w:hAnsiTheme="minorHAnsi" w:cstheme="minorHAnsi"/>
        </w:rPr>
      </w:pPr>
      <w:r w:rsidRPr="00DD78E9">
        <w:rPr>
          <w:rFonts w:asciiTheme="minorHAnsi" w:hAnsiTheme="minorHAnsi" w:cstheme="minorHAnsi"/>
        </w:rPr>
        <w:t>Heg</w:t>
      </w:r>
      <w:r>
        <w:rPr>
          <w:rFonts w:asciiTheme="minorHAnsi" w:hAnsiTheme="minorHAnsi" w:cstheme="minorHAnsi"/>
        </w:rPr>
        <w:t>emony</w:t>
      </w:r>
      <w:r w:rsidRPr="00DD78E9">
        <w:rPr>
          <w:rFonts w:asciiTheme="minorHAnsi" w:hAnsiTheme="minorHAnsi" w:cstheme="minorHAnsi"/>
        </w:rPr>
        <w:t xml:space="preserve"> has already collapsed for a multitude of reasons</w:t>
      </w:r>
      <w:r>
        <w:rPr>
          <w:rFonts w:asciiTheme="minorHAnsi" w:hAnsiTheme="minorHAnsi" w:cstheme="minorHAnsi"/>
        </w:rPr>
        <w:t>.</w:t>
      </w:r>
    </w:p>
    <w:p w:rsidR="00597532" w:rsidRPr="00DD78E9" w:rsidRDefault="00597532" w:rsidP="00597532">
      <w:pPr>
        <w:rPr>
          <w:rFonts w:asciiTheme="minorHAnsi" w:hAnsiTheme="minorHAnsi" w:cstheme="minorHAnsi"/>
        </w:rPr>
      </w:pPr>
      <w:r w:rsidRPr="00DD78E9">
        <w:rPr>
          <w:rFonts w:asciiTheme="minorHAnsi" w:hAnsiTheme="minorHAnsi" w:cstheme="minorHAnsi"/>
        </w:rPr>
        <w:t xml:space="preserve">John R. </w:t>
      </w:r>
      <w:r w:rsidRPr="00DD78E9">
        <w:rPr>
          <w:rStyle w:val="Style13ptBold"/>
          <w:rFonts w:asciiTheme="minorHAnsi" w:hAnsiTheme="minorHAnsi" w:cstheme="minorHAnsi"/>
        </w:rPr>
        <w:t>Schindler, 17</w:t>
      </w:r>
      <w:r w:rsidRPr="00DD78E9">
        <w:rPr>
          <w:rFonts w:asciiTheme="minorHAnsi" w:hAnsiTheme="minorHAnsi" w:cstheme="minorHAnsi"/>
        </w:rPr>
        <w:t>, 12-31-2017, "The Year American Hegemony Ended", http://observer.com/2017/12/president-trump-inherited-a-hegemon-in-decline-inflicted-more-damage/, Observer, AVD, 9</w:t>
      </w:r>
    </w:p>
    <w:p w:rsidR="00597532" w:rsidRPr="00DD78E9" w:rsidRDefault="00597532" w:rsidP="00597532">
      <w:pPr>
        <w:rPr>
          <w:rFonts w:asciiTheme="minorHAnsi" w:hAnsiTheme="minorHAnsi" w:cstheme="minorHAnsi"/>
          <w:sz w:val="16"/>
        </w:rPr>
      </w:pPr>
      <w:r w:rsidRPr="00DD78E9">
        <w:rPr>
          <w:rFonts w:asciiTheme="minorHAnsi" w:hAnsiTheme="minorHAnsi" w:cstheme="minorHAnsi"/>
          <w:sz w:val="16"/>
        </w:rPr>
        <w:t xml:space="preserve">The United States has been the world’s greatest power since 1945, when that mantle—half-passed from London to Washington after the First World War—firmly landed in American hands after the Second World War. Since 1991, when the Cold War ended with Soviet collapse, America has been the world’s hegemon, to use the proper term, the force whose power could not be seriously challenged on the global stage. For 26 years now—a happy generation—America has been able to do whatever it wanted, to anyone, at any time of our choosing, anywhere on earth. Notwithstanding the decline of major sectors of the American economy, our military has covered the globe with deployments as the Pentagon has divided our planet into “geographic combatant commands” to formalize our hegemony. Our allegedly deep defense thinkers have hailed this as our viceroys enacting Washington’s benevolent imperial will </w:t>
      </w:r>
      <w:proofErr w:type="gramStart"/>
      <w:r w:rsidRPr="00DD78E9">
        <w:rPr>
          <w:rFonts w:asciiTheme="minorHAnsi" w:hAnsiTheme="minorHAnsi" w:cstheme="minorHAnsi"/>
          <w:sz w:val="16"/>
        </w:rPr>
        <w:t>anywhere</w:t>
      </w:r>
      <w:proofErr w:type="gramEnd"/>
      <w:r w:rsidRPr="00DD78E9">
        <w:rPr>
          <w:rFonts w:asciiTheme="minorHAnsi" w:hAnsiTheme="minorHAnsi" w:cstheme="minorHAnsi"/>
          <w:sz w:val="16"/>
        </w:rPr>
        <w:t xml:space="preserve"> we desire. It needs to be said that plenty of the planet has been happy to acquiesce in American hegemony. While we’re hardly the pure-hearted hegemon we imagine ourselves to be, the United States appears like a relatively positive force on the global stage, compared to other options. Even among skeptics regarding America’s global dominance, few </w:t>
      </w:r>
      <w:proofErr w:type="gramStart"/>
      <w:r w:rsidRPr="00DD78E9">
        <w:rPr>
          <w:rFonts w:asciiTheme="minorHAnsi" w:hAnsiTheme="minorHAnsi" w:cstheme="minorHAnsi"/>
          <w:sz w:val="16"/>
        </w:rPr>
        <w:t>pine</w:t>
      </w:r>
      <w:proofErr w:type="gramEnd"/>
      <w:r w:rsidRPr="00DD78E9">
        <w:rPr>
          <w:rFonts w:asciiTheme="minorHAnsi" w:hAnsiTheme="minorHAnsi" w:cstheme="minorHAnsi"/>
          <w:sz w:val="16"/>
        </w:rPr>
        <w:t xml:space="preserve"> instead for hegemony under, say, Beijing and its Communist party bosses. Nevertheless, </w:t>
      </w:r>
      <w:r w:rsidRPr="008F7E45">
        <w:rPr>
          <w:rStyle w:val="StyleUnderline"/>
          <w:rFonts w:asciiTheme="minorHAnsi" w:hAnsiTheme="minorHAnsi" w:cstheme="minorHAnsi"/>
          <w:highlight w:val="cyan"/>
        </w:rPr>
        <w:t xml:space="preserve">2017 gave unmistakable signs that American hegemony, which has been waning for a decade, has now ended. </w:t>
      </w:r>
      <w:r w:rsidRPr="00DD78E9">
        <w:rPr>
          <w:rStyle w:val="StyleUnderline"/>
          <w:rFonts w:asciiTheme="minorHAnsi" w:hAnsiTheme="minorHAnsi" w:cstheme="minorHAnsi"/>
        </w:rPr>
        <w:t>A new age has dawned, even though it’s still early and the sun is far from full</w:t>
      </w:r>
      <w:r w:rsidRPr="00DD78E9">
        <w:rPr>
          <w:rFonts w:asciiTheme="minorHAnsi" w:hAnsiTheme="minorHAnsi" w:cstheme="minorHAnsi"/>
          <w:sz w:val="16"/>
        </w:rPr>
        <w:t xml:space="preserve">. As commander-in-chief, in his first year in the Oval Office, President Donald Trump has ranted and raved on Twitter almost daily, with no effect save to confuse our allies about what exactly is going on in Washington. De facto, </w:t>
      </w:r>
      <w:r w:rsidRPr="008F7E45">
        <w:rPr>
          <w:rStyle w:val="StyleUnderline"/>
          <w:rFonts w:asciiTheme="minorHAnsi" w:hAnsiTheme="minorHAnsi" w:cstheme="minorHAnsi"/>
          <w:highlight w:val="cyan"/>
        </w:rPr>
        <w:t xml:space="preserve">America has two foreign and defense policies: what the president says and what our national security bureaucracy does. </w:t>
      </w:r>
      <w:r w:rsidRPr="00DD78E9">
        <w:rPr>
          <w:rStyle w:val="StyleUnderline"/>
          <w:rFonts w:asciiTheme="minorHAnsi" w:hAnsiTheme="minorHAnsi" w:cstheme="minorHAnsi"/>
        </w:rPr>
        <w:t>The gap between presidential rhetoric, much of it unhinged, and actual policy toward the world grew throughout 2017</w:t>
      </w:r>
      <w:r w:rsidRPr="008F7E45">
        <w:rPr>
          <w:rStyle w:val="StyleUnderline"/>
          <w:rFonts w:asciiTheme="minorHAnsi" w:hAnsiTheme="minorHAnsi" w:cstheme="minorHAnsi"/>
          <w:highlight w:val="cyan"/>
        </w:rPr>
        <w:t>.</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It’s no wonder, then, that North Korea seems anything but cowed, despite a year of Trumpian rants at Pyongyang. The Kim dynasty keeps rattling its nuclear saber at will, firing off missiles over the Pacific to showcase its power, and Washington’s demands that they cease have had no impact. While the Trump administration propagates the fantasy that North Korea will never become a nuclear power, that troublesome country has plainly had atomic weapons for years. That this unreality-based policy might end badly for everyone—even a merely conventional war on the Korean peninsula will mean millions of refugees and casualties—is obvious and constitutes one of the </w:t>
      </w:r>
      <w:proofErr w:type="gramStart"/>
      <w:r w:rsidRPr="00DD78E9">
        <w:rPr>
          <w:rFonts w:asciiTheme="minorHAnsi" w:hAnsiTheme="minorHAnsi" w:cstheme="minorHAnsi"/>
          <w:sz w:val="16"/>
        </w:rPr>
        <w:t>major</w:t>
      </w:r>
      <w:proofErr w:type="gramEnd"/>
      <w:r w:rsidRPr="00DD78E9">
        <w:rPr>
          <w:rFonts w:asciiTheme="minorHAnsi" w:hAnsiTheme="minorHAnsi" w:cstheme="minorHAnsi"/>
          <w:sz w:val="16"/>
        </w:rPr>
        <w:t xml:space="preserve"> what-ifs for the coming year. The National Security Strategy recently rolled out by the White House with fanfare, however, appreciates none of these new geopolitical realities. It imagines a world where American power, while now confronted by Russia and a rising China, remains above fundamental challenge. Predictably, the president’s release of “his” NSS had barely any connection to the actual document. To be fair to Trump, the NSS always is a political write-up, not really any kind of strategy, and the relationship between its wish-list and actual Beltway policy is often tenuous; the current administration has decided to sever any NSS connection to reality altogether. It should be noted that President </w:t>
      </w:r>
      <w:r w:rsidRPr="008F7E45">
        <w:rPr>
          <w:rStyle w:val="Emphasis"/>
          <w:rFonts w:asciiTheme="minorHAnsi" w:hAnsiTheme="minorHAnsi" w:cstheme="minorHAnsi"/>
          <w:highlight w:val="cyan"/>
        </w:rPr>
        <w:t>Trump inherited a hegemon in decline. His predecessors did plenty of damage before the current Oval Office occupant decided to inflict more</w:t>
      </w:r>
      <w:r w:rsidRPr="00DD78E9">
        <w:rPr>
          <w:rFonts w:asciiTheme="minorHAnsi" w:hAnsiTheme="minorHAnsi" w:cstheme="minorHAnsi"/>
          <w:sz w:val="16"/>
        </w:rPr>
        <w:t xml:space="preserve">. Bill Clinton’s well-intentioned if often mishandled humanitarian interventions in the Balkans gave the illusion that America knew how to “nation build” broken societies at modest cost in lives and treasure. We did not, as is demonstrated by </w:t>
      </w:r>
      <w:r w:rsidRPr="008F7E45">
        <w:rPr>
          <w:rStyle w:val="StyleUnderline"/>
          <w:rFonts w:asciiTheme="minorHAnsi" w:hAnsiTheme="minorHAnsi" w:cstheme="minorHAnsi"/>
          <w:highlight w:val="cyan"/>
        </w:rPr>
        <w:t>the multi-decade debacles in the Greater Middle East</w:t>
      </w:r>
      <w:r w:rsidRPr="00DD78E9">
        <w:rPr>
          <w:rFonts w:asciiTheme="minorHAnsi" w:hAnsiTheme="minorHAnsi" w:cstheme="minorHAnsi"/>
          <w:sz w:val="16"/>
        </w:rPr>
        <w:t xml:space="preserve"> initiated by George W. Bush in the aftermath of 9/11. In overreaction to jihadist terrorism, Washington decided to recreate that troubled region by, in effect, handing a broken Iraq to the mullahs in Tehran. The magical transformative powers of the U.S. military on foreign societies turned out to be as much a fantasy as the Bush experiment with mortgage loans for everyone. In a similar vein, the less said about our never-ending war in Afghanistan—which amounts to an effort to coercively make that country what it has never been, politically and socially—perhaps the better. The loss of American prestige associated with </w:t>
      </w:r>
      <w:r w:rsidRPr="008F7E45">
        <w:rPr>
          <w:rStyle w:val="StyleUnderline"/>
          <w:rFonts w:asciiTheme="minorHAnsi" w:hAnsiTheme="minorHAnsi" w:cstheme="minorHAnsi"/>
          <w:highlight w:val="cyan"/>
        </w:rPr>
        <w:t>the Iraqi and Afghan debacles</w:t>
      </w:r>
      <w:r w:rsidRPr="00DD78E9">
        <w:rPr>
          <w:rFonts w:asciiTheme="minorHAnsi" w:hAnsiTheme="minorHAnsi" w:cstheme="minorHAnsi"/>
          <w:sz w:val="16"/>
        </w:rPr>
        <w:t xml:space="preserve"> is difficult to overstate. Plenty of the world was content to go along with American hegemony so long as it was somewhat competent. No fair-minded strategist, surveying what the Bush administration did in the Muslim heartland, could look at Washington’s defense and foreign policy elites, the architects of grand failures, with any comfort. Not that Barack Obama made things better. Although he entered the White House with a mandate to undo the damage wrought by his predecessor, he mostly failed to do so. It’s difficult to not have sympathy for President Obama, who when he realized the extent of the Iraq horror he inherited, wanted to abandon the biggest failure in America’s history abroad. It’s less easy to excuse Obama’s missteps in Afghanistan, where a half-hearted “surge” failed to change any facts on the ground that really mattered. Still, Obama’s biggest failures came elsewhere. His </w:t>
      </w:r>
      <w:r w:rsidRPr="008F7E45">
        <w:rPr>
          <w:rStyle w:val="StyleUnderline"/>
          <w:rFonts w:asciiTheme="minorHAnsi" w:hAnsiTheme="minorHAnsi" w:cstheme="minorHAnsi"/>
          <w:highlight w:val="cyan"/>
        </w:rPr>
        <w:t>willingness to participate in the overthrow of the Gadhafi regime in Libya</w:t>
      </w:r>
      <w:r w:rsidRPr="00DD78E9">
        <w:rPr>
          <w:rFonts w:asciiTheme="minorHAnsi" w:hAnsiTheme="minorHAnsi" w:cstheme="minorHAnsi"/>
          <w:sz w:val="16"/>
        </w:rPr>
        <w:t xml:space="preserve"> on dubious humanitarian grounds birthed violence and crisis graver than existed there in the first place. Worse, taking out the former rogue Gadhafi after he had abandoned his weapons of mass destruction and was cooperating with America’s war on terrorism, sent an indelible message that Washington’s word is no good—so never, ever give up your WMDs. Pyongyang, among others, watched and learned. Then there’s </w:t>
      </w:r>
      <w:r w:rsidRPr="008F7E45">
        <w:rPr>
          <w:rStyle w:val="StyleUnderline"/>
          <w:rFonts w:asciiTheme="minorHAnsi" w:hAnsiTheme="minorHAnsi" w:cstheme="minorHAnsi"/>
          <w:highlight w:val="cyan"/>
        </w:rPr>
        <w:t>Obama’s mishandling of Russia, with fateful consequences</w:t>
      </w:r>
      <w:r w:rsidRPr="00DD78E9">
        <w:rPr>
          <w:rFonts w:asciiTheme="minorHAnsi" w:hAnsiTheme="minorHAnsi" w:cstheme="minorHAnsi"/>
          <w:sz w:val="16"/>
        </w:rPr>
        <w:t xml:space="preserve">. His abandonment of his own “red line” in Syria in 2013 was easily read as a grave strategic error, since Obama in effect outsourced U.S. policy in the Middle East to Moscow—the results of which are painfully clear today. Obama’s reticence to do much about Vladimir Putin’s aggression in Ukraine a few months later is a matter of record, while his strange unwillingness to confront the Kremlin over its rancid spy-propaganda offensive against the West in 2015 undoubtedly encouraged aggressive Russian interference in America’s election the following year. Putin and other malefactors got the message that Obama’s America would not stand up to troublemakers who could push back. Diffident messaging is never good for the hegemon’s reputation, especially when it’s already blighted due to incompetence and imperial overstretch. In 2017, in stark contrast, Donald Trump led the country in the opposite direction, with unceasing bluster about American strength and willingness to go it alone, anytime Washington wants to, damn the consequences. </w:t>
      </w:r>
      <w:r w:rsidRPr="008F7E45">
        <w:rPr>
          <w:rStyle w:val="StyleUnderline"/>
          <w:rFonts w:asciiTheme="minorHAnsi" w:hAnsiTheme="minorHAnsi" w:cstheme="minorHAnsi"/>
          <w:highlight w:val="cyan"/>
        </w:rPr>
        <w:t>Trump’s screw-the-world style in foreign affairs</w:t>
      </w:r>
      <w:r w:rsidRPr="00DD78E9">
        <w:rPr>
          <w:rFonts w:asciiTheme="minorHAnsi" w:hAnsiTheme="minorHAnsi" w:cstheme="minorHAnsi"/>
          <w:sz w:val="16"/>
        </w:rPr>
        <w:t xml:space="preserve"> was on display this month with the White House’s decision to recognize Jerusalem as Israel’s capital. This pleased the Israeli right-wing and major donors to President Trump, yet in no way enhanced American power or prestige: quite the opposite. Reaction from the Muslim world was predictably furious, while the Trump administration made everything worse at the United Nations. There, Nikki Haley, our ambassador, publicly threatened members who didn’t vote with Washington against a UN resolution condemning our embassy move. This was American diplomacy at its most heavy-handed and tone-deaf, and it failed dismally. Virtually the whole world voted against Trump, with even most of NATO siding against Washington. This was a major diplomatic defeat for the alleged global hegemon. President Trump is all about “strength” and he loves to tweet about our military, his own draft-dodging notwithstanding. In a sense, Trump is a perfect fit for our era, when all America has left is raw military power. </w:t>
      </w:r>
      <w:r w:rsidRPr="008F7E45">
        <w:rPr>
          <w:rStyle w:val="StyleUnderline"/>
          <w:rFonts w:asciiTheme="minorHAnsi" w:hAnsiTheme="minorHAnsi" w:cstheme="minorHAnsi"/>
          <w:highlight w:val="cyan"/>
        </w:rPr>
        <w:t>Our economy has been in decline for decades, our divided society displays unmissable rot, and our politics are a partisan shamble in the aftermath of 2016</w:t>
      </w:r>
      <w:r w:rsidRPr="00DD78E9">
        <w:rPr>
          <w:rFonts w:asciiTheme="minorHAnsi" w:hAnsiTheme="minorHAnsi" w:cstheme="minorHAnsi"/>
          <w:sz w:val="16"/>
        </w:rPr>
        <w:t xml:space="preserve">. What America has left is its military, which is the ultimate underpinning of hegemony. However, just how much military overmatch the Pentagon has left, after a near-generation of down-punching in the Middle East against fourth-rate foes without strategic success, is now America’s great imponderable. We have spent trillions of dollars on Iraq, Afghanistan, and killing jihadists all over, and the price in military obsolescence and declining morale is evident to anyone who wants to see. Our Air Force, which hasn’t faced a serious peer competitor in the skies since the middle of the Second World War, is shedding pilots at an alarming rate, while it has far too few F-22 fighters to maintain air dominance worldwide, which Washington has taken as a given for decades. However, our Navy is in even worse shape, with a staggering number of admirals under a cloud for participation in an appalling corruption-cum-espionage scandal, while our fleet in 2017 demonstrated that it has lost grip on basic navigation at sea, with fatal results. Considering the U.S. Navy has been the guarantor of freedom of navigation on the world’s seas since 1945, the protector of international trade and the backbone of American hegemony, its sad decline has far-reaching consequences. That said, our Army is equally unready for battle against a peer. In its shadow war in eastern Ukraine, Russia’s ground forces have demonstrated killing capabilities far beyond what America and NATO can do. The combination of Russian long-range artillery and electronic warfare has obliterated whole Ukrainian battalions, and right now they would do the same to the U.S. Army. Grave underinvestment in field artillery and electronic warfare hangs over our army. Russia has excelled at artillery for centuries, and that arm is the great killer on the modern battlefield. Armies that go into battle outgunned by the Russians historically get blasted off the field with heavy casualties. Right now, the U.S. Army is frantically playing catch-up so it can take on the Russians as equals if it comes to a fight Our army’s opening performance has often been subpar, as demonstrated by defeats like Kasserine Pass and Task Force Smith. However, America always had time on our side to turn it around. We may not if the battlefield is in the Baltics, which the Russians may overrun in a couple days, before the U.S. Army has a chance to stop the invader. These are the scenarios that keep Pentagon planners up at night as we enter the new year. Above all, </w:t>
      </w:r>
      <w:r w:rsidRPr="008F7E45">
        <w:rPr>
          <w:rStyle w:val="StyleUnderline"/>
          <w:rFonts w:asciiTheme="minorHAnsi" w:hAnsiTheme="minorHAnsi" w:cstheme="minorHAnsi"/>
          <w:highlight w:val="cyan"/>
        </w:rPr>
        <w:t>Trump’s go-it-alone attitude is precisely the wrong take as American hegemony disappears.</w:t>
      </w:r>
      <w:r w:rsidRPr="00DD78E9">
        <w:rPr>
          <w:rFonts w:asciiTheme="minorHAnsi" w:hAnsiTheme="minorHAnsi" w:cstheme="minorHAnsi"/>
          <w:sz w:val="16"/>
        </w:rPr>
        <w:t xml:space="preserve"> Some empires decline slowly, others fall fast after a major defeat; history is filled with both outcomes. Since 1945, Washington has presumed that it can deploy our military anywhere, at the time and place of our choosing, thanks to our dominance of the world’s skies and oceans. Even in a worst case, we could always get our forces home. This should no longer be assumed. </w:t>
      </w:r>
      <w:r w:rsidRPr="008F7E45">
        <w:rPr>
          <w:rStyle w:val="StyleUnderline"/>
          <w:rFonts w:asciiTheme="minorHAnsi" w:hAnsiTheme="minorHAnsi" w:cstheme="minorHAnsi"/>
          <w:highlight w:val="cyan"/>
        </w:rPr>
        <w:t>The world has changed, American hegemony has collapsed</w:t>
      </w:r>
      <w:r w:rsidRPr="00DD78E9">
        <w:rPr>
          <w:rFonts w:asciiTheme="minorHAnsi" w:hAnsiTheme="minorHAnsi" w:cstheme="minorHAnsi"/>
          <w:sz w:val="16"/>
        </w:rPr>
        <w:t>, and if it’s not careful Washington may find out the hard way. Let’s hope cooler and wiser heads prevail in 2018</w:t>
      </w:r>
    </w:p>
    <w:p w:rsidR="00637703" w:rsidRPr="00637703" w:rsidRDefault="00637703" w:rsidP="00637703"/>
    <w:p w:rsidR="007402A6" w:rsidRPr="007402A6" w:rsidRDefault="007402A6" w:rsidP="007402A6">
      <w:pPr>
        <w:pStyle w:val="Heading3"/>
      </w:pPr>
      <w:r>
        <w:t xml:space="preserve">No Internal Link: </w:t>
      </w:r>
      <w:r w:rsidR="00955877">
        <w:t>No Proliferation</w:t>
      </w:r>
    </w:p>
    <w:p w:rsidR="007402A6" w:rsidRDefault="00BB4B59" w:rsidP="00BB4B59">
      <w:pPr>
        <w:pStyle w:val="Heading4"/>
      </w:pPr>
      <w:bookmarkStart w:id="32" w:name="_Hlk11521595"/>
      <w:r>
        <w:t>Countries don’t automatically proliferate</w:t>
      </w:r>
      <w:r w:rsidR="007F5B5A">
        <w:t>; there is no incentive.</w:t>
      </w:r>
    </w:p>
    <w:p w:rsidR="007F5B5A" w:rsidRPr="007F5B5A" w:rsidRDefault="007F5B5A" w:rsidP="007F5B5A">
      <w:r>
        <w:t xml:space="preserve">John </w:t>
      </w:r>
      <w:r w:rsidRPr="007F5B5A">
        <w:rPr>
          <w:rStyle w:val="Style13ptBold"/>
        </w:rPr>
        <w:t>Mueller</w:t>
      </w:r>
      <w:r>
        <w:t xml:space="preserve">, December </w:t>
      </w:r>
      <w:r w:rsidRPr="007F5B5A">
        <w:rPr>
          <w:rStyle w:val="Style13ptBold"/>
        </w:rPr>
        <w:t>2018</w:t>
      </w:r>
      <w:r>
        <w:t>, “</w:t>
      </w:r>
      <w:r w:rsidRPr="007F5B5A">
        <w:rPr>
          <w:i/>
        </w:rPr>
        <w:t>Nuclear Weapons Don’t Matter</w:t>
      </w:r>
      <w:r>
        <w:t xml:space="preserve">,” Foreign Affairs, </w:t>
      </w:r>
      <w:hyperlink r:id="rId116" w:history="1">
        <w:r w:rsidRPr="00FD616B">
          <w:rPr>
            <w:rStyle w:val="Hyperlink"/>
          </w:rPr>
          <w:t>https://www.foreignaffairs.com/articles/2018-10-15/nuclear-weapons-dont-matter</w:t>
        </w:r>
      </w:hyperlink>
      <w:r>
        <w:t>. ZKMSU</w:t>
      </w:r>
    </w:p>
    <w:p w:rsidR="007F5B5A" w:rsidRPr="007F5B5A" w:rsidRDefault="007F5B5A" w:rsidP="007F5B5A">
      <w:pPr>
        <w:rPr>
          <w:sz w:val="10"/>
        </w:rPr>
      </w:pPr>
      <w:r w:rsidRPr="008F7E45">
        <w:rPr>
          <w:rStyle w:val="StyleUnderline"/>
          <w:highlight w:val="cyan"/>
        </w:rPr>
        <w:t>Great powers are one thing</w:t>
      </w:r>
      <w:r w:rsidRPr="007F5B5A">
        <w:rPr>
          <w:sz w:val="10"/>
        </w:rPr>
        <w:t xml:space="preserve">, some might say, but rogue states or terrorist groups are another. </w:t>
      </w:r>
      <w:r w:rsidRPr="008F7E45">
        <w:rPr>
          <w:rStyle w:val="StyleUnderline"/>
          <w:highlight w:val="cyan"/>
        </w:rPr>
        <w:t>If they go nuclear</w:t>
      </w:r>
      <w:r w:rsidRPr="007F5B5A">
        <w:rPr>
          <w:rStyle w:val="StyleUnderline"/>
        </w:rPr>
        <w:t xml:space="preserve">, </w:t>
      </w:r>
      <w:r w:rsidRPr="008F7E45">
        <w:rPr>
          <w:rStyle w:val="StyleUnderline"/>
          <w:highlight w:val="cyan"/>
        </w:rPr>
        <w:t>it's game over</w:t>
      </w:r>
      <w:r w:rsidRPr="007F5B5A">
        <w:rPr>
          <w:rStyle w:val="StyleUnderline"/>
        </w:rPr>
        <w:t>-which is why any further proliferation must be prevented by all possible measures, up to and including war</w:t>
      </w:r>
      <w:r w:rsidRPr="007F5B5A">
        <w:rPr>
          <w:sz w:val="10"/>
        </w:rPr>
        <w:t xml:space="preserve">. </w:t>
      </w:r>
      <w:r w:rsidRPr="008F7E45">
        <w:rPr>
          <w:rStyle w:val="StyleUnderline"/>
          <w:highlight w:val="cyan"/>
        </w:rPr>
        <w:t>That logic</w:t>
      </w:r>
      <w:r w:rsidRPr="007F5B5A">
        <w:rPr>
          <w:rStyle w:val="StyleUnderline"/>
        </w:rPr>
        <w:t xml:space="preserve"> might seem plausible at first</w:t>
      </w:r>
      <w:r w:rsidRPr="007F5B5A">
        <w:rPr>
          <w:sz w:val="10"/>
        </w:rPr>
        <w:t xml:space="preserve">, </w:t>
      </w:r>
      <w:r w:rsidRPr="007F5B5A">
        <w:rPr>
          <w:rStyle w:val="Emphasis"/>
        </w:rPr>
        <w:t xml:space="preserve">but it </w:t>
      </w:r>
      <w:r w:rsidRPr="008F7E45">
        <w:rPr>
          <w:rStyle w:val="Emphasis"/>
          <w:highlight w:val="cyan"/>
        </w:rPr>
        <w:t>breaks down on close examination</w:t>
      </w:r>
      <w:r w:rsidRPr="007F5B5A">
        <w:rPr>
          <w:sz w:val="10"/>
        </w:rPr>
        <w:t xml:space="preserve">. </w:t>
      </w:r>
      <w:r w:rsidRPr="007F5B5A">
        <w:rPr>
          <w:rStyle w:val="StyleUnderline"/>
        </w:rPr>
        <w:t xml:space="preserve">Not only has </w:t>
      </w:r>
      <w:r w:rsidRPr="008F7E45">
        <w:rPr>
          <w:rStyle w:val="StyleUnderline"/>
          <w:highlight w:val="cyan"/>
        </w:rPr>
        <w:t>the world already survived the acquisition of nuclear weapons by</w:t>
      </w:r>
      <w:r w:rsidRPr="007F5B5A">
        <w:rPr>
          <w:sz w:val="10"/>
        </w:rPr>
        <w:t xml:space="preserve"> some of the </w:t>
      </w:r>
      <w:r w:rsidRPr="007F5B5A">
        <w:rPr>
          <w:strike/>
          <w:sz w:val="10"/>
        </w:rPr>
        <w:t>craziest</w:t>
      </w:r>
      <w:r w:rsidRPr="007F5B5A">
        <w:rPr>
          <w:sz w:val="10"/>
        </w:rPr>
        <w:t xml:space="preserve"> </w:t>
      </w:r>
      <w:r w:rsidRPr="008F7E45">
        <w:rPr>
          <w:rStyle w:val="StyleUnderline"/>
          <w:highlight w:val="cyan"/>
        </w:rPr>
        <w:t>mass murderers</w:t>
      </w:r>
      <w:r w:rsidRPr="007F5B5A">
        <w:rPr>
          <w:sz w:val="10"/>
        </w:rPr>
        <w:t xml:space="preserve"> in history (Stalin and Mao), </w:t>
      </w:r>
      <w:r w:rsidRPr="007F5B5A">
        <w:rPr>
          <w:rStyle w:val="Emphasis"/>
        </w:rPr>
        <w:t xml:space="preserve">but </w:t>
      </w:r>
      <w:r w:rsidRPr="008F7E45">
        <w:rPr>
          <w:rStyle w:val="Emphasis"/>
          <w:highlight w:val="cyan"/>
        </w:rPr>
        <w:t>proliferation has slowed down rather than sped up</w:t>
      </w:r>
      <w:r w:rsidRPr="007F5B5A">
        <w:rPr>
          <w:rStyle w:val="Emphasis"/>
        </w:rPr>
        <w:t xml:space="preserve"> over time</w:t>
      </w:r>
      <w:r w:rsidRPr="007F5B5A">
        <w:rPr>
          <w:sz w:val="10"/>
        </w:rPr>
        <w:t xml:space="preserve">. </w:t>
      </w:r>
      <w:r w:rsidRPr="008F7E45">
        <w:rPr>
          <w:rStyle w:val="StyleUnderline"/>
          <w:highlight w:val="cyan"/>
        </w:rPr>
        <w:t>Dozens of technologically sophisticated countries have considered obtaining nuclear arsenals</w:t>
      </w:r>
      <w:r w:rsidRPr="007F5B5A">
        <w:rPr>
          <w:rStyle w:val="StyleUnderline"/>
        </w:rPr>
        <w:t xml:space="preserve">, </w:t>
      </w:r>
      <w:r w:rsidRPr="008F7E45">
        <w:rPr>
          <w:rStyle w:val="StyleUnderline"/>
          <w:highlight w:val="cyan"/>
        </w:rPr>
        <w:t>but very few have done so</w:t>
      </w:r>
      <w:r w:rsidRPr="007F5B5A">
        <w:rPr>
          <w:sz w:val="10"/>
        </w:rPr>
        <w:t xml:space="preserve">. </w:t>
      </w:r>
      <w:r w:rsidRPr="008F7E45">
        <w:rPr>
          <w:rStyle w:val="Emphasis"/>
          <w:highlight w:val="cyan"/>
        </w:rPr>
        <w:t>This is because nuclear weapons turn out to be difficult and expensive</w:t>
      </w:r>
      <w:r w:rsidRPr="007F5B5A">
        <w:rPr>
          <w:rStyle w:val="Emphasis"/>
        </w:rPr>
        <w:t xml:space="preserve"> to acquire and strategically provocative to possess</w:t>
      </w:r>
      <w:r w:rsidRPr="007F5B5A">
        <w:rPr>
          <w:sz w:val="10"/>
        </w:rPr>
        <w:t xml:space="preserve">. </w:t>
      </w:r>
      <w:r w:rsidRPr="008F7E45">
        <w:rPr>
          <w:rStyle w:val="Emphasis"/>
          <w:highlight w:val="cyan"/>
        </w:rPr>
        <w:t>They have not even proved to enhance status much</w:t>
      </w:r>
      <w:r w:rsidRPr="007F5B5A">
        <w:rPr>
          <w:sz w:val="10"/>
        </w:rPr>
        <w:t xml:space="preserve">,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 </w:t>
      </w:r>
      <w:r w:rsidRPr="008F7E45">
        <w:rPr>
          <w:rStyle w:val="StyleUnderline"/>
          <w:highlight w:val="cyan"/>
        </w:rPr>
        <w:t>Alarmists have misjudged not only the pace of proliferation but also its effects</w:t>
      </w:r>
      <w:r w:rsidRPr="007F5B5A">
        <w:rPr>
          <w:sz w:val="10"/>
        </w:rPr>
        <w:t xml:space="preserve">. Proliferation is incredibly dangerous and necessary to prevent, we are told, because going nuclear would supposedly empower rogue states and lead them to dominate their region. </w:t>
      </w:r>
      <w:r w:rsidRPr="007F5B5A">
        <w:rPr>
          <w:rStyle w:val="StyleUnderline"/>
        </w:rPr>
        <w:t>The details of how this domination would happen are rarely discussed</w:t>
      </w:r>
      <w:r w:rsidRPr="007F5B5A">
        <w:rPr>
          <w:sz w:val="10"/>
        </w:rPr>
        <w:t xml:space="preserve">, but the general idea seems to be that once a country has nuclear weapons, it can use them to threaten others and get its way, with nonnuclear countries deferring or paying ransom to the local bully out of fear. Except, of course, that </w:t>
      </w:r>
      <w:r w:rsidRPr="007F5B5A">
        <w:rPr>
          <w:rStyle w:val="StyleUnderline"/>
        </w:rPr>
        <w:t>in three-quarters of a century, the United States has never been able to get anything close to that obedience from anybody, even when it had a nuclear monopoly</w:t>
      </w:r>
      <w:r w:rsidRPr="007F5B5A">
        <w:rPr>
          <w:sz w:val="10"/>
        </w:rPr>
        <w:t xml:space="preserve">. So why should it be true for, say, Iran or North Korea? </w:t>
      </w:r>
      <w:r w:rsidRPr="008F7E45">
        <w:rPr>
          <w:rStyle w:val="StyleUnderline"/>
          <w:highlight w:val="cyan"/>
        </w:rPr>
        <w:t>It is far more likely that a nuclear rogue's threats would cause its rivals to join together against the provocateur</w:t>
      </w:r>
      <w:r w:rsidRPr="007F5B5A">
        <w:rPr>
          <w:sz w:val="10"/>
        </w:rPr>
        <w:t>-just as countries around the Persian Gulf responded to Saddam's invasion of Kuwait by closing ranks to oppose, rather than acquiescing in, his effort at domination.</w:t>
      </w:r>
    </w:p>
    <w:bookmarkEnd w:id="32"/>
    <w:p w:rsidR="007F5B5A" w:rsidRPr="007F5B5A" w:rsidRDefault="007F5B5A" w:rsidP="007F5B5A"/>
    <w:p w:rsidR="00617A03" w:rsidRDefault="00617A03" w:rsidP="00617A03">
      <w:pPr>
        <w:pStyle w:val="Heading3"/>
      </w:pPr>
      <w:r>
        <w:t>No Internal Link: China Never Takes Action</w:t>
      </w:r>
    </w:p>
    <w:p w:rsidR="001D696D" w:rsidRDefault="001D696D" w:rsidP="001D696D">
      <w:pPr>
        <w:pStyle w:val="Heading4"/>
      </w:pPr>
      <w:bookmarkStart w:id="33" w:name="_Hlk11522916"/>
      <w:r>
        <w:t xml:space="preserve">The risk of conflict over Taiwan is slim to none; </w:t>
      </w:r>
      <w:r w:rsidR="003B27C8">
        <w:t>nobody wants war on either side and China’s words are just talk.</w:t>
      </w:r>
    </w:p>
    <w:p w:rsidR="003B27C8" w:rsidRPr="003B27C8" w:rsidRDefault="003B27C8" w:rsidP="003B27C8">
      <w:r>
        <w:t xml:space="preserve">Josh </w:t>
      </w:r>
      <w:r w:rsidRPr="003B27C8">
        <w:rPr>
          <w:rStyle w:val="Style13ptBold"/>
        </w:rPr>
        <w:t>Elliott</w:t>
      </w:r>
      <w:r>
        <w:t>, 1-20-</w:t>
      </w:r>
      <w:r w:rsidRPr="003B27C8">
        <w:rPr>
          <w:rStyle w:val="Style13ptBold"/>
        </w:rPr>
        <w:t>2019</w:t>
      </w:r>
      <w:r>
        <w:t>, “</w:t>
      </w:r>
      <w:r w:rsidRPr="003B27C8">
        <w:rPr>
          <w:i/>
        </w:rPr>
        <w:t>Why China isn’t ready to invade Taiwan – yet</w:t>
      </w:r>
      <w:r>
        <w:t xml:space="preserve">,” Global News, </w:t>
      </w:r>
      <w:hyperlink r:id="rId117" w:history="1">
        <w:r w:rsidRPr="00FD616B">
          <w:rPr>
            <w:rStyle w:val="Hyperlink"/>
          </w:rPr>
          <w:t>https://globalnews.ca/news/4837941/china-taiwan-invasion-attack/</w:t>
        </w:r>
      </w:hyperlink>
      <w:r>
        <w:t>. ZKMSU</w:t>
      </w:r>
    </w:p>
    <w:p w:rsidR="001D696D" w:rsidRPr="003B27C8" w:rsidRDefault="001D696D" w:rsidP="00617A03">
      <w:pPr>
        <w:rPr>
          <w:sz w:val="10"/>
        </w:rPr>
      </w:pPr>
      <w:r w:rsidRPr="003B27C8">
        <w:rPr>
          <w:sz w:val="10"/>
        </w:rPr>
        <w:t xml:space="preserve">Professor Chiu-Duke, of UBC, suspects </w:t>
      </w:r>
      <w:r w:rsidRPr="008F7E45">
        <w:rPr>
          <w:rStyle w:val="StyleUnderline"/>
          <w:highlight w:val="cyan"/>
        </w:rPr>
        <w:t>China’s latest threats</w:t>
      </w:r>
      <w:r w:rsidRPr="003B27C8">
        <w:rPr>
          <w:rStyle w:val="StyleUnderline"/>
        </w:rPr>
        <w:t xml:space="preserve"> are aimed at pushing Taiwan back toward a more China-friendly government in its 2020 presidential election, by </w:t>
      </w:r>
      <w:r w:rsidRPr="008F7E45">
        <w:rPr>
          <w:rStyle w:val="StyleUnderline"/>
          <w:highlight w:val="cyan"/>
        </w:rPr>
        <w:t>rais</w:t>
      </w:r>
      <w:r w:rsidRPr="003B27C8">
        <w:rPr>
          <w:rStyle w:val="StyleUnderline"/>
        </w:rPr>
        <w:t xml:space="preserve">ing </w:t>
      </w:r>
      <w:r w:rsidRPr="008F7E45">
        <w:rPr>
          <w:rStyle w:val="StyleUnderline"/>
          <w:highlight w:val="cyan"/>
        </w:rPr>
        <w:t>the possibility of war</w:t>
      </w:r>
      <w:r w:rsidRPr="003B27C8">
        <w:rPr>
          <w:sz w:val="10"/>
        </w:rPr>
        <w:t xml:space="preserve"> if the island re-elects the DPP.</w:t>
      </w:r>
      <w:r w:rsidR="003B27C8" w:rsidRPr="003B27C8">
        <w:rPr>
          <w:sz w:val="10"/>
        </w:rPr>
        <w:t xml:space="preserve"> </w:t>
      </w:r>
      <w:r w:rsidRPr="003B27C8">
        <w:rPr>
          <w:sz w:val="10"/>
        </w:rPr>
        <w:t>“</w:t>
      </w:r>
      <w:r w:rsidRPr="008F7E45">
        <w:rPr>
          <w:rStyle w:val="StyleUnderline"/>
          <w:highlight w:val="cyan"/>
        </w:rPr>
        <w:t>Most</w:t>
      </w:r>
      <w:r w:rsidRPr="003B27C8">
        <w:rPr>
          <w:rStyle w:val="StyleUnderline"/>
        </w:rPr>
        <w:t xml:space="preserve"> of the </w:t>
      </w:r>
      <w:r w:rsidRPr="008F7E45">
        <w:rPr>
          <w:rStyle w:val="StyleUnderline"/>
          <w:highlight w:val="cyan"/>
        </w:rPr>
        <w:t>people on the island are very realistic</w:t>
      </w:r>
      <w:r w:rsidRPr="003B27C8">
        <w:rPr>
          <w:rStyle w:val="StyleUnderline"/>
        </w:rPr>
        <w:t xml:space="preserve"> and pragmatic</w:t>
      </w:r>
      <w:r w:rsidRPr="003B27C8">
        <w:rPr>
          <w:sz w:val="10"/>
        </w:rPr>
        <w:t xml:space="preserve">,” she said. “They know </w:t>
      </w:r>
      <w:r w:rsidRPr="008F7E45">
        <w:rPr>
          <w:rStyle w:val="Emphasis"/>
          <w:highlight w:val="cyan"/>
        </w:rPr>
        <w:t>Taiwan is</w:t>
      </w:r>
      <w:r w:rsidRPr="003B27C8">
        <w:rPr>
          <w:rStyle w:val="Emphasis"/>
        </w:rPr>
        <w:t xml:space="preserve"> a </w:t>
      </w:r>
      <w:r w:rsidRPr="008F7E45">
        <w:rPr>
          <w:rStyle w:val="Emphasis"/>
          <w:highlight w:val="cyan"/>
        </w:rPr>
        <w:t>very small</w:t>
      </w:r>
      <w:r w:rsidRPr="003B27C8">
        <w:rPr>
          <w:rStyle w:val="Emphasis"/>
        </w:rPr>
        <w:t xml:space="preserve"> area, </w:t>
      </w:r>
      <w:r w:rsidRPr="008F7E45">
        <w:rPr>
          <w:rStyle w:val="Emphasis"/>
          <w:highlight w:val="cyan"/>
        </w:rPr>
        <w:t>and nobody wants war</w:t>
      </w:r>
      <w:r w:rsidRPr="003B27C8">
        <w:rPr>
          <w:sz w:val="10"/>
        </w:rPr>
        <w:t>.”</w:t>
      </w:r>
      <w:r w:rsidR="003B27C8" w:rsidRPr="003B27C8">
        <w:rPr>
          <w:sz w:val="10"/>
        </w:rPr>
        <w:t xml:space="preserve"> </w:t>
      </w:r>
      <w:r w:rsidRPr="003B27C8">
        <w:rPr>
          <w:sz w:val="10"/>
        </w:rPr>
        <w:t xml:space="preserve">She adds that </w:t>
      </w:r>
      <w:r w:rsidRPr="008F7E45">
        <w:rPr>
          <w:rStyle w:val="Emphasis"/>
          <w:highlight w:val="cyan"/>
        </w:rPr>
        <w:t>Xi is also likely using Taiwan to distract the Chinese people from the slowing economy</w:t>
      </w:r>
      <w:r w:rsidRPr="003B27C8">
        <w:rPr>
          <w:rStyle w:val="Emphasis"/>
        </w:rPr>
        <w:t xml:space="preserve">, </w:t>
      </w:r>
      <w:r w:rsidRPr="008F7E45">
        <w:rPr>
          <w:rStyle w:val="Emphasis"/>
          <w:highlight w:val="cyan"/>
        </w:rPr>
        <w:t>which is suffering from the</w:t>
      </w:r>
      <w:r w:rsidRPr="003B27C8">
        <w:rPr>
          <w:rStyle w:val="Emphasis"/>
        </w:rPr>
        <w:t xml:space="preserve"> effects of a </w:t>
      </w:r>
      <w:r w:rsidRPr="008F7E45">
        <w:rPr>
          <w:rStyle w:val="Emphasis"/>
          <w:highlight w:val="cyan"/>
        </w:rPr>
        <w:t>trade war</w:t>
      </w:r>
      <w:r w:rsidRPr="003B27C8">
        <w:rPr>
          <w:rStyle w:val="Emphasis"/>
        </w:rPr>
        <w:t xml:space="preserve"> with the U.S</w:t>
      </w:r>
      <w:r w:rsidRPr="003B27C8">
        <w:rPr>
          <w:sz w:val="10"/>
        </w:rPr>
        <w:t>.</w:t>
      </w:r>
      <w:r w:rsidR="003B27C8" w:rsidRPr="003B27C8">
        <w:rPr>
          <w:sz w:val="10"/>
        </w:rPr>
        <w:t xml:space="preserve"> </w:t>
      </w:r>
      <w:r w:rsidRPr="008F7E45">
        <w:rPr>
          <w:rStyle w:val="StyleUnderline"/>
          <w:highlight w:val="cyan"/>
        </w:rPr>
        <w:t>Despite China’s threats of violence</w:t>
      </w:r>
      <w:r w:rsidRPr="003B27C8">
        <w:rPr>
          <w:rStyle w:val="StyleUnderline"/>
        </w:rPr>
        <w:t xml:space="preserve">, </w:t>
      </w:r>
      <w:r w:rsidRPr="008F7E45">
        <w:rPr>
          <w:rStyle w:val="StyleUnderline"/>
          <w:highlight w:val="cyan"/>
        </w:rPr>
        <w:t>it probably won’t use force</w:t>
      </w:r>
      <w:r w:rsidRPr="003B27C8">
        <w:rPr>
          <w:sz w:val="10"/>
        </w:rPr>
        <w:t xml:space="preserve"> unless it loses all hope of reunification, according to </w:t>
      </w:r>
      <w:proofErr w:type="spellStart"/>
      <w:r w:rsidRPr="003B27C8">
        <w:rPr>
          <w:sz w:val="10"/>
        </w:rPr>
        <w:t>Jie</w:t>
      </w:r>
      <w:proofErr w:type="spellEnd"/>
      <w:r w:rsidRPr="003B27C8">
        <w:rPr>
          <w:sz w:val="10"/>
        </w:rPr>
        <w:t xml:space="preserve"> </w:t>
      </w:r>
      <w:proofErr w:type="spellStart"/>
      <w:r w:rsidRPr="003B27C8">
        <w:rPr>
          <w:sz w:val="10"/>
        </w:rPr>
        <w:t>Daleil</w:t>
      </w:r>
      <w:proofErr w:type="spellEnd"/>
      <w:r w:rsidRPr="003B27C8">
        <w:rPr>
          <w:sz w:val="10"/>
        </w:rPr>
        <w:t>, an associate professor at Peking University’s School of International Studies.</w:t>
      </w:r>
      <w:r w:rsidR="003B27C8" w:rsidRPr="003B27C8">
        <w:rPr>
          <w:sz w:val="10"/>
        </w:rPr>
        <w:t xml:space="preserve"> </w:t>
      </w:r>
      <w:r w:rsidRPr="003B27C8">
        <w:rPr>
          <w:sz w:val="10"/>
        </w:rPr>
        <w:t>“</w:t>
      </w:r>
      <w:r w:rsidRPr="003B27C8">
        <w:rPr>
          <w:rStyle w:val="StyleUnderline"/>
        </w:rPr>
        <w:t>Although Xi stressed that all options are on the table</w:t>
      </w:r>
      <w:r w:rsidRPr="003B27C8">
        <w:rPr>
          <w:sz w:val="10"/>
        </w:rPr>
        <w:t xml:space="preserve">, unless Taipei makes radical moves to establish Taiwan independence or Washington rattles the ‘One China’ policy in a major way, </w:t>
      </w:r>
      <w:r w:rsidRPr="008F7E45">
        <w:rPr>
          <w:rStyle w:val="Emphasis"/>
          <w:highlight w:val="cyan"/>
        </w:rPr>
        <w:t>Beijing will probably pursue its peaceful game plan for the foreseeable future</w:t>
      </w:r>
      <w:r w:rsidRPr="003B27C8">
        <w:rPr>
          <w:sz w:val="10"/>
        </w:rPr>
        <w:t>,” he wrote in an analysis piece for The Washington Post.</w:t>
      </w:r>
      <w:r w:rsidR="003B27C8" w:rsidRPr="003B27C8">
        <w:rPr>
          <w:sz w:val="10"/>
        </w:rPr>
        <w:t xml:space="preserve"> </w:t>
      </w:r>
      <w:r w:rsidRPr="003B27C8">
        <w:rPr>
          <w:sz w:val="10"/>
        </w:rPr>
        <w:t xml:space="preserve">Chiu-Duke says </w:t>
      </w:r>
      <w:r w:rsidRPr="003B27C8">
        <w:rPr>
          <w:rStyle w:val="StyleUnderline"/>
        </w:rPr>
        <w:t>China could simply blockade Taiwan and wage economic war against its government in order to bring it on side</w:t>
      </w:r>
      <w:r w:rsidRPr="003B27C8">
        <w:rPr>
          <w:sz w:val="10"/>
        </w:rPr>
        <w:t xml:space="preserve">. She points out that Taiwan is likely riddled with Chinese agents already, and </w:t>
      </w:r>
      <w:r w:rsidRPr="003B27C8">
        <w:rPr>
          <w:rStyle w:val="StyleUnderline"/>
        </w:rPr>
        <w:t>it wouldn’t be hard for China to co-opt Taiwanese officials into doing its bidding.</w:t>
      </w:r>
      <w:r w:rsidR="003B27C8">
        <w:rPr>
          <w:rStyle w:val="StyleUnderline"/>
        </w:rPr>
        <w:t xml:space="preserve"> </w:t>
      </w:r>
      <w:r w:rsidRPr="003B27C8">
        <w:rPr>
          <w:sz w:val="10"/>
        </w:rPr>
        <w:t>“</w:t>
      </w:r>
      <w:r w:rsidRPr="008F7E45">
        <w:rPr>
          <w:rStyle w:val="Emphasis"/>
          <w:highlight w:val="cyan"/>
        </w:rPr>
        <w:t>They can control Taiwan without using one missile</w:t>
      </w:r>
      <w:r w:rsidRPr="003B27C8">
        <w:rPr>
          <w:rStyle w:val="Emphasis"/>
        </w:rPr>
        <w:t xml:space="preserve">, </w:t>
      </w:r>
      <w:r w:rsidRPr="008F7E45">
        <w:rPr>
          <w:rStyle w:val="Emphasis"/>
          <w:highlight w:val="cyan"/>
        </w:rPr>
        <w:t>so why should they try to start a war</w:t>
      </w:r>
      <w:r w:rsidRPr="003B27C8">
        <w:rPr>
          <w:rStyle w:val="Emphasis"/>
        </w:rPr>
        <w:t>?”</w:t>
      </w:r>
      <w:r w:rsidRPr="003B27C8">
        <w:rPr>
          <w:sz w:val="10"/>
        </w:rPr>
        <w:t xml:space="preserve"> Chiu-Duke said. “</w:t>
      </w:r>
      <w:r w:rsidRPr="003B27C8">
        <w:rPr>
          <w:rStyle w:val="Emphasis"/>
        </w:rPr>
        <w:t xml:space="preserve">So far, Xi </w:t>
      </w:r>
      <w:proofErr w:type="spellStart"/>
      <w:r w:rsidRPr="008F7E45">
        <w:rPr>
          <w:rStyle w:val="Emphasis"/>
          <w:highlight w:val="cyan"/>
        </w:rPr>
        <w:t>Jingping</w:t>
      </w:r>
      <w:proofErr w:type="spellEnd"/>
      <w:r w:rsidRPr="008F7E45">
        <w:rPr>
          <w:rStyle w:val="Emphasis"/>
          <w:highlight w:val="cyan"/>
        </w:rPr>
        <w:t xml:space="preserve"> always talks big</w:t>
      </w:r>
      <w:r w:rsidRPr="003B27C8">
        <w:rPr>
          <w:rStyle w:val="Emphasis"/>
        </w:rPr>
        <w:t xml:space="preserve">, </w:t>
      </w:r>
      <w:r w:rsidRPr="008F7E45">
        <w:rPr>
          <w:rStyle w:val="Emphasis"/>
          <w:highlight w:val="cyan"/>
        </w:rPr>
        <w:t>but if you examine what he does</w:t>
      </w:r>
      <w:r w:rsidRPr="003B27C8">
        <w:rPr>
          <w:rStyle w:val="Emphasis"/>
        </w:rPr>
        <w:t xml:space="preserve">… </w:t>
      </w:r>
      <w:r w:rsidRPr="008F7E45">
        <w:rPr>
          <w:rStyle w:val="Emphasis"/>
          <w:highlight w:val="cyan"/>
        </w:rPr>
        <w:t>he’s not that aggressive</w:t>
      </w:r>
      <w:r w:rsidRPr="003B27C8">
        <w:rPr>
          <w:sz w:val="10"/>
        </w:rPr>
        <w:t>.”</w:t>
      </w:r>
      <w:r w:rsidR="003B27C8" w:rsidRPr="003B27C8">
        <w:rPr>
          <w:sz w:val="10"/>
        </w:rPr>
        <w:t xml:space="preserve"> </w:t>
      </w:r>
      <w:r w:rsidRPr="003B27C8">
        <w:rPr>
          <w:sz w:val="10"/>
        </w:rPr>
        <w:t>Taking Taiwan by force</w:t>
      </w:r>
      <w:r w:rsidR="003B27C8" w:rsidRPr="003B27C8">
        <w:rPr>
          <w:sz w:val="10"/>
        </w:rPr>
        <w:t xml:space="preserve"> </w:t>
      </w:r>
      <w:r w:rsidRPr="003B27C8">
        <w:rPr>
          <w:rStyle w:val="StyleUnderline"/>
        </w:rPr>
        <w:t>Experts say a Chinese invasion of Taiwan would be extremely bloody and damaging for both sides.</w:t>
      </w:r>
      <w:r w:rsidR="003B27C8">
        <w:rPr>
          <w:rStyle w:val="StyleUnderline"/>
        </w:rPr>
        <w:t xml:space="preserve"> </w:t>
      </w:r>
      <w:r w:rsidRPr="003B27C8">
        <w:rPr>
          <w:sz w:val="10"/>
        </w:rPr>
        <w:t>“</w:t>
      </w:r>
      <w:r w:rsidRPr="008F7E45">
        <w:rPr>
          <w:rStyle w:val="Emphasis"/>
          <w:highlight w:val="cyan"/>
        </w:rPr>
        <w:t>Taiwan would be ruined and many provinces</w:t>
      </w:r>
      <w:r w:rsidRPr="003B27C8">
        <w:rPr>
          <w:rStyle w:val="Emphasis"/>
        </w:rPr>
        <w:t xml:space="preserve"> along the (Chinese coast) </w:t>
      </w:r>
      <w:r w:rsidRPr="008F7E45">
        <w:rPr>
          <w:rStyle w:val="Emphasis"/>
          <w:highlight w:val="cyan"/>
        </w:rPr>
        <w:t>would be destroyed</w:t>
      </w:r>
      <w:r w:rsidRPr="003B27C8">
        <w:rPr>
          <w:sz w:val="10"/>
        </w:rPr>
        <w:t>,” said Chiu-Duke.</w:t>
      </w:r>
      <w:r w:rsidR="003B27C8" w:rsidRPr="003B27C8">
        <w:rPr>
          <w:sz w:val="10"/>
        </w:rPr>
        <w:t xml:space="preserve"> </w:t>
      </w:r>
      <w:r w:rsidRPr="003B27C8">
        <w:rPr>
          <w:sz w:val="10"/>
        </w:rPr>
        <w:t>“</w:t>
      </w:r>
      <w:r w:rsidRPr="008F7E45">
        <w:rPr>
          <w:rStyle w:val="StyleUnderline"/>
          <w:highlight w:val="cyan"/>
        </w:rPr>
        <w:t>It would be a tremendously bloody</w:t>
      </w:r>
      <w:r w:rsidRPr="003B27C8">
        <w:rPr>
          <w:rStyle w:val="StyleUnderline"/>
        </w:rPr>
        <w:t xml:space="preserve"> war</w:t>
      </w:r>
      <w:r w:rsidRPr="003B27C8">
        <w:rPr>
          <w:sz w:val="10"/>
        </w:rPr>
        <w:t>,” Easton said. “</w:t>
      </w:r>
      <w:r w:rsidRPr="008F7E45">
        <w:rPr>
          <w:rStyle w:val="StyleUnderline"/>
          <w:highlight w:val="cyan"/>
        </w:rPr>
        <w:t>Both sides would take massive losses</w:t>
      </w:r>
      <w:r w:rsidRPr="003B27C8">
        <w:rPr>
          <w:rStyle w:val="StyleUnderline"/>
        </w:rPr>
        <w:t xml:space="preserve">. You’re talking about hundreds of </w:t>
      </w:r>
      <w:proofErr w:type="gramStart"/>
      <w:r w:rsidRPr="003B27C8">
        <w:rPr>
          <w:rStyle w:val="StyleUnderline"/>
        </w:rPr>
        <w:t>thousands</w:t>
      </w:r>
      <w:proofErr w:type="gramEnd"/>
      <w:r w:rsidRPr="003B27C8">
        <w:rPr>
          <w:rStyle w:val="StyleUnderline"/>
        </w:rPr>
        <w:t xml:space="preserve"> dead on both sides. It would be really ugly</w:t>
      </w:r>
      <w:r w:rsidRPr="003B27C8">
        <w:rPr>
          <w:sz w:val="10"/>
        </w:rPr>
        <w:t>.”</w:t>
      </w:r>
      <w:r w:rsidR="003B27C8" w:rsidRPr="003B27C8">
        <w:rPr>
          <w:sz w:val="10"/>
        </w:rPr>
        <w:t xml:space="preserve"> </w:t>
      </w:r>
      <w:r w:rsidRPr="003B27C8">
        <w:rPr>
          <w:rStyle w:val="StyleUnderline"/>
        </w:rPr>
        <w:t>A Chinese invasion of Taiwan would also strain China’s armed forces and invite international intervention</w:t>
      </w:r>
      <w:r w:rsidRPr="003B27C8">
        <w:rPr>
          <w:sz w:val="10"/>
        </w:rPr>
        <w:t>, the U.S. Secretary of Defense’s office told Congress in a report on China last year. The report described a large-scale amphibious invasion as a “significant political and military risk.”</w:t>
      </w:r>
    </w:p>
    <w:bookmarkEnd w:id="33"/>
    <w:p w:rsidR="00617A03" w:rsidRDefault="00617A03" w:rsidP="00617A03"/>
    <w:p w:rsidR="0026211D" w:rsidRDefault="0026211D" w:rsidP="0026211D">
      <w:pPr>
        <w:pStyle w:val="Heading3"/>
      </w:pPr>
      <w:r>
        <w:t>Internal Link Turn: US-Taiwan Arms Sales Cause Regional Stability</w:t>
      </w:r>
    </w:p>
    <w:p w:rsidR="00D972AD" w:rsidRPr="00D16A14" w:rsidRDefault="00D972AD" w:rsidP="00D972AD">
      <w:pPr>
        <w:pStyle w:val="Heading4"/>
      </w:pPr>
      <w:r w:rsidRPr="00D16A14">
        <w:t>Turn – US-Taiwan arms sales produce regional stability and ally credibility. Chinese aggression is inevitable, so the only thing that matters is a strong defense.</w:t>
      </w:r>
    </w:p>
    <w:p w:rsidR="00D972AD" w:rsidRPr="00D16A14" w:rsidRDefault="00D972AD" w:rsidP="00D972AD">
      <w:r w:rsidRPr="00D16A14">
        <w:t xml:space="preserve">Dean </w:t>
      </w:r>
      <w:r w:rsidRPr="00D16A14">
        <w:rPr>
          <w:rStyle w:val="Style13ptBold"/>
        </w:rPr>
        <w:t>Cheng</w:t>
      </w:r>
      <w:r w:rsidRPr="00D16A14">
        <w:t>, 10-2-</w:t>
      </w:r>
      <w:r w:rsidRPr="00D16A14">
        <w:rPr>
          <w:rStyle w:val="Style13ptBold"/>
        </w:rPr>
        <w:t>2018</w:t>
      </w:r>
      <w:r w:rsidRPr="00D16A14">
        <w:t>, “</w:t>
      </w:r>
      <w:r w:rsidRPr="00D16A14">
        <w:rPr>
          <w:i/>
        </w:rPr>
        <w:t>Don't Listen To China: U.S. Arms Sales to Taiwan Are Right Thing to Do</w:t>
      </w:r>
      <w:r w:rsidRPr="00D16A14">
        <w:t xml:space="preserve">,” The National Interest, </w:t>
      </w:r>
      <w:hyperlink r:id="rId118" w:history="1">
        <w:r w:rsidRPr="00D16A14">
          <w:rPr>
            <w:rStyle w:val="Hyperlink"/>
          </w:rPr>
          <w:t>https://nationalinterest.org/blog/buzz/dont-listen-china-us-arms-sales-taiwan-are-right-thing-do-32397</w:t>
        </w:r>
      </w:hyperlink>
      <w:r w:rsidRPr="00D16A14">
        <w:t>, Dean Cheng brings detailed knowledge of China's military and space capabilities to bear as The Heritage Foundation's research fellow on Chinese political and security affairs. ZKMSU</w:t>
      </w:r>
    </w:p>
    <w:p w:rsidR="002C4A73" w:rsidRDefault="00D972AD" w:rsidP="009A2E9D">
      <w:r w:rsidRPr="008F7E45">
        <w:rPr>
          <w:rStyle w:val="StyleUnderline"/>
          <w:highlight w:val="cyan"/>
        </w:rPr>
        <w:t>The United States</w:t>
      </w:r>
      <w:r w:rsidRPr="00D16A14">
        <w:rPr>
          <w:sz w:val="10"/>
        </w:rPr>
        <w:t xml:space="preserve"> on Sept. 24 announced a new set of </w:t>
      </w:r>
      <w:r w:rsidRPr="008F7E45">
        <w:rPr>
          <w:rStyle w:val="StyleUnderline"/>
          <w:highlight w:val="cyan"/>
        </w:rPr>
        <w:t>arms sales to Taiwan</w:t>
      </w:r>
      <w:r w:rsidRPr="00D16A14">
        <w:rPr>
          <w:sz w:val="10"/>
        </w:rPr>
        <w:t xml:space="preserve">. </w:t>
      </w:r>
      <w:r w:rsidRPr="00D16A14">
        <w:rPr>
          <w:rStyle w:val="StyleUnderline"/>
        </w:rPr>
        <w:t>Valued at $330 million</w:t>
      </w:r>
      <w:r w:rsidRPr="00D16A14">
        <w:rPr>
          <w:sz w:val="10"/>
        </w:rPr>
        <w:t xml:space="preserve">, this sale </w:t>
      </w:r>
      <w:r w:rsidRPr="008F7E45">
        <w:rPr>
          <w:rStyle w:val="StyleUnderline"/>
          <w:highlight w:val="cyan"/>
        </w:rPr>
        <w:t>comprises mainly spare parts and equipment</w:t>
      </w:r>
      <w:r w:rsidRPr="00D16A14">
        <w:rPr>
          <w:rStyle w:val="StyleUnderline"/>
        </w:rPr>
        <w:t xml:space="preserve"> to support Taiwan’s air force</w:t>
      </w:r>
      <w:r w:rsidRPr="00D16A14">
        <w:rPr>
          <w:sz w:val="10"/>
        </w:rPr>
        <w:t xml:space="preserve">, including its F-16s and C-130s. This marks the second major arms sale to Taiwan by the Trump administration, following a $1.4 billion sale in June 2017 that included long-range missiles and heavy torpedoes. Not surprisingly, </w:t>
      </w:r>
      <w:r w:rsidRPr="008F7E45">
        <w:rPr>
          <w:rStyle w:val="StyleUnderline"/>
          <w:highlight w:val="cyan"/>
        </w:rPr>
        <w:t>Beijing promptly denounced the sale</w:t>
      </w:r>
      <w:r w:rsidRPr="00D16A14">
        <w:rPr>
          <w:sz w:val="10"/>
        </w:rPr>
        <w:t xml:space="preserve">. The Chinese Foreign Ministry spokesman declared that “the U.S. arms sales to Taiwan severely violates the international law [and] the basic norms governing international relations.” 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 The arms sales announcement came not only amid another round of tariffs in the slowly escalating trade clashes between the United States and China, but also right after the U.S. imposed sanctions against the Chinese People’s Liberation Army (PLA). Because the Chinese purchased Su-35 fighter jets and S-400 surface-to-air missiles from Russia, the U.S. announced sanctions required by the Countering America’s Adversaries Through Sanctions Act of 2017 against the PLA’s Equipment Development Department and its director, Lt. Gen. Li </w:t>
      </w:r>
      <w:proofErr w:type="spellStart"/>
      <w:r w:rsidRPr="00D16A14">
        <w:rPr>
          <w:sz w:val="10"/>
        </w:rPr>
        <w:t>Shangfu</w:t>
      </w:r>
      <w:proofErr w:type="spellEnd"/>
      <w:r w:rsidRPr="00D16A14">
        <w:rPr>
          <w:sz w:val="10"/>
        </w:rPr>
        <w:t xml:space="preserve">. The Chinese, meanwhile, canceled a meeting between Vice Adm. Shen </w:t>
      </w:r>
      <w:proofErr w:type="spellStart"/>
      <w:r w:rsidRPr="00D16A14">
        <w:rPr>
          <w:sz w:val="10"/>
        </w:rPr>
        <w:t>Jinlong</w:t>
      </w:r>
      <w:proofErr w:type="spellEnd"/>
      <w:r w:rsidRPr="00D16A14">
        <w:rPr>
          <w:sz w:val="10"/>
        </w:rPr>
        <w:t xml:space="preserve">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sidRPr="008F7E45">
        <w:rPr>
          <w:rStyle w:val="Emphasis"/>
          <w:highlight w:val="cyan"/>
        </w:rPr>
        <w:t>The</w:t>
      </w:r>
      <w:r w:rsidRPr="00D16A14">
        <w:rPr>
          <w:rStyle w:val="Emphasis"/>
        </w:rPr>
        <w:t xml:space="preserve"> new </w:t>
      </w:r>
      <w:r w:rsidRPr="008F7E45">
        <w:rPr>
          <w:rStyle w:val="Emphasis"/>
          <w:highlight w:val="cyan"/>
        </w:rPr>
        <w:t>arms sales will help Taiwan maintain some semblance of credibility in its</w:t>
      </w:r>
      <w:r w:rsidRPr="00D16A14">
        <w:rPr>
          <w:rStyle w:val="Emphasis"/>
        </w:rPr>
        <w:t xml:space="preserve"> own </w:t>
      </w:r>
      <w:r w:rsidRPr="008F7E45">
        <w:rPr>
          <w:rStyle w:val="Emphasis"/>
          <w:highlight w:val="cyan"/>
        </w:rPr>
        <w:t>defense</w:t>
      </w:r>
      <w:r w:rsidRPr="00D16A14">
        <w:rPr>
          <w:sz w:val="10"/>
        </w:rPr>
        <w:t xml:space="preserve">, especially in the air. </w:t>
      </w:r>
      <w:r w:rsidRPr="008F7E45">
        <w:rPr>
          <w:rStyle w:val="StyleUnderline"/>
          <w:highlight w:val="cyan"/>
        </w:rPr>
        <w:t>As China has increased</w:t>
      </w:r>
      <w:r w:rsidRPr="00D16A14">
        <w:rPr>
          <w:rStyle w:val="StyleUnderline"/>
        </w:rPr>
        <w:t xml:space="preserve"> its </w:t>
      </w:r>
      <w:r w:rsidRPr="008F7E45">
        <w:rPr>
          <w:rStyle w:val="StyleUnderline"/>
          <w:highlight w:val="cyan"/>
        </w:rPr>
        <w:t>pressure</w:t>
      </w:r>
      <w:r w:rsidRPr="00D16A14">
        <w:rPr>
          <w:rStyle w:val="StyleUnderline"/>
        </w:rPr>
        <w:t xml:space="preserve"> on Taiwan (e.g., employing financial diplomacy to erode Taiwan’s diplomatic standing), </w:t>
      </w:r>
      <w:r w:rsidRPr="008F7E45">
        <w:rPr>
          <w:rStyle w:val="StyleUnderline"/>
          <w:highlight w:val="cyan"/>
        </w:rPr>
        <w:t>preserving Taiwan’s ability to maintain control</w:t>
      </w:r>
      <w:r w:rsidRPr="00D16A14">
        <w:rPr>
          <w:rStyle w:val="StyleUnderline"/>
        </w:rPr>
        <w:t xml:space="preserve"> of its own airspace </w:t>
      </w:r>
      <w:r w:rsidRPr="008F7E45">
        <w:rPr>
          <w:rStyle w:val="Emphasis"/>
          <w:highlight w:val="cyan"/>
        </w:rPr>
        <w:t>will be vital</w:t>
      </w:r>
      <w:r w:rsidRPr="00D16A14">
        <w:rPr>
          <w:sz w:val="10"/>
        </w:rPr>
        <w:t xml:space="preserve">. </w:t>
      </w:r>
      <w:r w:rsidRPr="008F7E45">
        <w:rPr>
          <w:rStyle w:val="StyleUnderline"/>
          <w:highlight w:val="cyan"/>
        </w:rPr>
        <w:t>They are part of a larger mosaic of U.S. efforts</w:t>
      </w:r>
      <w:r w:rsidRPr="00D16A14">
        <w:rPr>
          <w:rStyle w:val="StyleUnderline"/>
        </w:rPr>
        <w:t xml:space="preserve"> to express support for Taiwan, including the 2018 Taiwan Travel Act</w:t>
      </w:r>
      <w:r w:rsidRPr="00D16A14">
        <w:rPr>
          <w:sz w:val="10"/>
        </w:rPr>
        <w:t xml:space="preserve">, the decision of then-President-elect Donald Trump to take a call from Taiwanese President Tsai Ing-wen, and the recent opening of a new U.S. diplomatic facility in Taipei. </w:t>
      </w:r>
      <w:r w:rsidRPr="008F7E45">
        <w:rPr>
          <w:rStyle w:val="Emphasis"/>
          <w:highlight w:val="cyan"/>
        </w:rPr>
        <w:t>This is an important policy</w:t>
      </w:r>
      <w:r w:rsidRPr="00D16A14">
        <w:rPr>
          <w:sz w:val="10"/>
        </w:rPr>
        <w:t xml:space="preserve">. </w:t>
      </w:r>
      <w:r w:rsidRPr="008F7E45">
        <w:rPr>
          <w:rStyle w:val="Emphasis"/>
          <w:highlight w:val="cyan"/>
        </w:rPr>
        <w:t>As Taiwan’s most vital partner</w:t>
      </w:r>
      <w:r w:rsidRPr="00D16A14">
        <w:rPr>
          <w:rStyle w:val="Emphasis"/>
        </w:rPr>
        <w:t xml:space="preserve">, </w:t>
      </w:r>
      <w:r w:rsidRPr="008F7E45">
        <w:rPr>
          <w:rStyle w:val="Emphasis"/>
          <w:highlight w:val="cyan"/>
        </w:rPr>
        <w:t>the U.S. must push back against Chinese encroachment on it</w:t>
      </w:r>
      <w:r w:rsidRPr="00D16A14">
        <w:rPr>
          <w:sz w:val="10"/>
        </w:rPr>
        <w:t xml:space="preserve">. </w:t>
      </w:r>
      <w:r w:rsidRPr="00D16A14">
        <w:rPr>
          <w:rStyle w:val="Emphasis"/>
        </w:rPr>
        <w:t>If it does not, no one else will</w:t>
      </w:r>
      <w:r w:rsidRPr="00D16A14">
        <w:rPr>
          <w:sz w:val="10"/>
        </w:rPr>
        <w:t>. It also upholds long-standing bipartisan precedent, set by every American president since Richard Nixon and Jimmy Carter.</w:t>
      </w:r>
    </w:p>
    <w:p w:rsidR="002C4A73" w:rsidRPr="00753DB6" w:rsidRDefault="002C4A73" w:rsidP="002C4A73"/>
    <w:p w:rsidR="008D5924" w:rsidRDefault="008D5924" w:rsidP="0057133D">
      <w:pPr>
        <w:pStyle w:val="Heading3"/>
      </w:pPr>
      <w:r>
        <w:t>Internal Link Turn: Pressuring North Korea Bad</w:t>
      </w:r>
    </w:p>
    <w:p w:rsidR="006C2A15" w:rsidRDefault="006C2A15" w:rsidP="006C2A15">
      <w:pPr>
        <w:pStyle w:val="Heading4"/>
      </w:pPr>
      <w:bookmarkStart w:id="34" w:name="_Hlk11522093"/>
      <w:r>
        <w:t>More pressure on North Korea is terrible and has only led to further nuclearizing.</w:t>
      </w:r>
    </w:p>
    <w:p w:rsidR="006C2A15" w:rsidRPr="006C2A15" w:rsidRDefault="006C2A15" w:rsidP="006C2A15">
      <w:r>
        <w:t xml:space="preserve">Christine </w:t>
      </w:r>
      <w:r w:rsidRPr="006C2A15">
        <w:rPr>
          <w:rStyle w:val="Style13ptBold"/>
        </w:rPr>
        <w:t>Ann</w:t>
      </w:r>
      <w:r>
        <w:t>, 5-9-</w:t>
      </w:r>
      <w:r w:rsidRPr="006C2A15">
        <w:rPr>
          <w:rStyle w:val="Style13ptBold"/>
        </w:rPr>
        <w:t>2019</w:t>
      </w:r>
      <w:r>
        <w:t>, “</w:t>
      </w:r>
      <w:r w:rsidRPr="006C2A15">
        <w:rPr>
          <w:i/>
        </w:rPr>
        <w:t>More US Pressure on North Korea Is Not the Path to Denuclearization</w:t>
      </w:r>
      <w:r>
        <w:t xml:space="preserve">,” Truthout, </w:t>
      </w:r>
      <w:hyperlink r:id="rId119" w:history="1">
        <w:r w:rsidRPr="00FD616B">
          <w:rPr>
            <w:rStyle w:val="Hyperlink"/>
          </w:rPr>
          <w:t>https://truthout.org/articles/more-us-pressure-on-north-korea-is-not-the-path-to-denuclearization/</w:t>
        </w:r>
      </w:hyperlink>
      <w:r>
        <w:t>. ZKMSU</w:t>
      </w:r>
    </w:p>
    <w:p w:rsidR="006C2A15" w:rsidRPr="00B24117" w:rsidRDefault="006C2A15" w:rsidP="008D5924">
      <w:pPr>
        <w:rPr>
          <w:sz w:val="8"/>
        </w:rPr>
      </w:pPr>
      <w:r w:rsidRPr="00B24117">
        <w:rPr>
          <w:sz w:val="8"/>
        </w:rPr>
        <w:t xml:space="preserve">On Friday, </w:t>
      </w:r>
      <w:r w:rsidRPr="008F7E45">
        <w:rPr>
          <w:rStyle w:val="StyleUnderline"/>
          <w:highlight w:val="cyan"/>
        </w:rPr>
        <w:t>when the news broke of North Korea’s missile test</w:t>
      </w:r>
      <w:r w:rsidRPr="006C2A15">
        <w:rPr>
          <w:rStyle w:val="StyleUnderline"/>
        </w:rPr>
        <w:t xml:space="preserve">, two dominant </w:t>
      </w:r>
      <w:r w:rsidRPr="008F7E45">
        <w:rPr>
          <w:rStyle w:val="StyleUnderline"/>
          <w:highlight w:val="cyan"/>
        </w:rPr>
        <w:t>myths immediately circulated</w:t>
      </w:r>
      <w:r w:rsidRPr="006C2A15">
        <w:rPr>
          <w:rStyle w:val="StyleUnderline"/>
        </w:rPr>
        <w:t xml:space="preserve"> in both mainstream and social media</w:t>
      </w:r>
      <w:r w:rsidRPr="00B24117">
        <w:rPr>
          <w:sz w:val="8"/>
        </w:rPr>
        <w:t xml:space="preserve">. </w:t>
      </w:r>
      <w:r w:rsidRPr="006C2A15">
        <w:rPr>
          <w:rStyle w:val="StyleUnderline"/>
        </w:rPr>
        <w:t>One was that U.S. diplomacy with North Korea was failing, because North Korea had once again proved that it couldn’t be trusted to keep its promise</w:t>
      </w:r>
      <w:r w:rsidRPr="00B24117">
        <w:rPr>
          <w:sz w:val="8"/>
        </w:rPr>
        <w:t xml:space="preserve">. </w:t>
      </w:r>
      <w:r w:rsidRPr="006C2A15">
        <w:rPr>
          <w:rStyle w:val="Emphasis"/>
        </w:rPr>
        <w:t xml:space="preserve">The other was </w:t>
      </w:r>
      <w:r w:rsidRPr="008F7E45">
        <w:rPr>
          <w:rStyle w:val="Emphasis"/>
          <w:highlight w:val="cyan"/>
        </w:rPr>
        <w:t>that more pressure was needed to force North Korea’s denuclearization</w:t>
      </w:r>
      <w:r w:rsidRPr="006C2A15">
        <w:rPr>
          <w:rStyle w:val="Emphasis"/>
        </w:rPr>
        <w:t xml:space="preserve">. But these narratives — which cut across partisan lines — fail to address an obvious fact: </w:t>
      </w:r>
      <w:r w:rsidRPr="008F7E45">
        <w:rPr>
          <w:rStyle w:val="Emphasis"/>
          <w:highlight w:val="cyan"/>
        </w:rPr>
        <w:t>The U.S. policy of maximum pressure has not achieved its desired aim to denuclearize North Korea</w:t>
      </w:r>
      <w:r w:rsidRPr="00B24117">
        <w:rPr>
          <w:sz w:val="8"/>
        </w:rPr>
        <w:t xml:space="preserve">. </w:t>
      </w:r>
      <w:r w:rsidRPr="008F7E45">
        <w:rPr>
          <w:rStyle w:val="Emphasis"/>
          <w:highlight w:val="cyan"/>
        </w:rPr>
        <w:t>To the contrary</w:t>
      </w:r>
      <w:r w:rsidRPr="00B24117">
        <w:rPr>
          <w:sz w:val="8"/>
        </w:rPr>
        <w:t xml:space="preserve">, </w:t>
      </w:r>
      <w:r w:rsidRPr="008F7E45">
        <w:rPr>
          <w:rStyle w:val="Emphasis"/>
          <w:highlight w:val="cyan"/>
        </w:rPr>
        <w:t xml:space="preserve">U.S. policies </w:t>
      </w:r>
      <w:r w:rsidRPr="00B24117">
        <w:rPr>
          <w:rStyle w:val="Emphasis"/>
        </w:rPr>
        <w:t>of aggressive</w:t>
      </w:r>
      <w:r w:rsidRPr="006C2A15">
        <w:rPr>
          <w:rStyle w:val="Emphasis"/>
        </w:rPr>
        <w:t xml:space="preserve"> sanctions, military posturing and political isolation </w:t>
      </w:r>
      <w:r w:rsidRPr="008F7E45">
        <w:rPr>
          <w:rStyle w:val="Emphasis"/>
          <w:highlight w:val="cyan"/>
        </w:rPr>
        <w:t>have only further emboldened the</w:t>
      </w:r>
      <w:r w:rsidRPr="006C2A15">
        <w:rPr>
          <w:rStyle w:val="Emphasis"/>
        </w:rPr>
        <w:t xml:space="preserve"> Kim </w:t>
      </w:r>
      <w:r w:rsidRPr="008F7E45">
        <w:rPr>
          <w:rStyle w:val="Emphasis"/>
          <w:highlight w:val="cyan"/>
        </w:rPr>
        <w:t>regime to pursue nuclear weapons as</w:t>
      </w:r>
      <w:r w:rsidRPr="006C2A15">
        <w:rPr>
          <w:rStyle w:val="Emphasis"/>
        </w:rPr>
        <w:t xml:space="preserve"> a </w:t>
      </w:r>
      <w:r w:rsidRPr="008F7E45">
        <w:rPr>
          <w:rStyle w:val="Emphasis"/>
          <w:highlight w:val="cyan"/>
        </w:rPr>
        <w:t>defense against U.S. regime change</w:t>
      </w:r>
      <w:r w:rsidRPr="00B24117">
        <w:rPr>
          <w:sz w:val="8"/>
        </w:rPr>
        <w:t xml:space="preserve">. As a recent U.N. study reveals, </w:t>
      </w:r>
      <w:r w:rsidRPr="006C2A15">
        <w:rPr>
          <w:rStyle w:val="StyleUnderline"/>
        </w:rPr>
        <w:t>these types of aggressive policies are driving a devastating humanitarian disaster in North Korea.</w:t>
      </w:r>
      <w:r w:rsidR="00B24117">
        <w:rPr>
          <w:rStyle w:val="StyleUnderline"/>
        </w:rPr>
        <w:t xml:space="preserve"> </w:t>
      </w:r>
      <w:r w:rsidRPr="00B24117">
        <w:rPr>
          <w:sz w:val="8"/>
        </w:rPr>
        <w:t>The Failure of U.S. Maximum Pressure</w:t>
      </w:r>
      <w:r w:rsidR="00B24117" w:rsidRPr="00B24117">
        <w:rPr>
          <w:sz w:val="8"/>
        </w:rPr>
        <w:t xml:space="preserve"> </w:t>
      </w:r>
      <w:r w:rsidRPr="006C2A15">
        <w:rPr>
          <w:rStyle w:val="StyleUnderline"/>
        </w:rPr>
        <w:t xml:space="preserve">Following North Korea’s Friday test, many were quick to chastise Trump and the limitations of his personal diplomacy with Kim. Instead of fixating on the failure of Trump’s diplomacy with Kim, </w:t>
      </w:r>
      <w:r w:rsidRPr="008F7E45">
        <w:rPr>
          <w:rStyle w:val="StyleUnderline"/>
          <w:highlight w:val="cyan"/>
        </w:rPr>
        <w:t>we should point to the decades-long failed U.S. approach to force North Korea’s denuclearization</w:t>
      </w:r>
      <w:r w:rsidRPr="006C2A15">
        <w:rPr>
          <w:rStyle w:val="StyleUnderline"/>
        </w:rPr>
        <w:t xml:space="preserve">, </w:t>
      </w:r>
      <w:r w:rsidRPr="008F7E45">
        <w:rPr>
          <w:rStyle w:val="StyleUnderline"/>
          <w:highlight w:val="cyan"/>
        </w:rPr>
        <w:t>including Trump’s maximum pressure campaign</w:t>
      </w:r>
      <w:r w:rsidRPr="00B24117">
        <w:rPr>
          <w:sz w:val="8"/>
        </w:rPr>
        <w:t>, or its predecessor, Obama’s strategic patience.</w:t>
      </w:r>
      <w:r w:rsidR="00B24117" w:rsidRPr="00B24117">
        <w:rPr>
          <w:sz w:val="8"/>
        </w:rPr>
        <w:t xml:space="preserve"> </w:t>
      </w:r>
      <w:r w:rsidRPr="006C2A15">
        <w:rPr>
          <w:rStyle w:val="StyleUnderline"/>
        </w:rPr>
        <w:t>North Korea didn’t test missiles for over 400 days while engagement was underway with both Washington and Seoul</w:t>
      </w:r>
      <w:r w:rsidRPr="00B24117">
        <w:rPr>
          <w:sz w:val="8"/>
        </w:rPr>
        <w:t xml:space="preserve">. </w:t>
      </w:r>
      <w:r w:rsidRPr="006C2A15">
        <w:rPr>
          <w:rStyle w:val="StyleUnderline"/>
        </w:rPr>
        <w:t>Weeks ahead of the Hanoi summit</w:t>
      </w:r>
      <w:r w:rsidRPr="00B24117">
        <w:rPr>
          <w:sz w:val="8"/>
        </w:rPr>
        <w:t xml:space="preserve">, U.S. Special Representative Stephen </w:t>
      </w:r>
      <w:proofErr w:type="spellStart"/>
      <w:r w:rsidRPr="00B24117">
        <w:rPr>
          <w:sz w:val="8"/>
        </w:rPr>
        <w:t>Biegun</w:t>
      </w:r>
      <w:proofErr w:type="spellEnd"/>
      <w:r w:rsidRPr="00B24117">
        <w:rPr>
          <w:sz w:val="8"/>
        </w:rPr>
        <w:t xml:space="preserve"> outlined </w:t>
      </w:r>
      <w:r w:rsidRPr="006C2A15">
        <w:rPr>
          <w:rStyle w:val="StyleUnderline"/>
        </w:rPr>
        <w:t>the Trump administration’s pragmatic approach, a departure from his administration’s previous maximum pressure strategy, saying the president was “ready to end this war.”</w:t>
      </w:r>
      <w:r w:rsidR="00B24117" w:rsidRPr="00B24117">
        <w:rPr>
          <w:sz w:val="8"/>
        </w:rPr>
        <w:t xml:space="preserve"> </w:t>
      </w:r>
      <w:r w:rsidRPr="006C2A15">
        <w:rPr>
          <w:rStyle w:val="Emphasis"/>
        </w:rPr>
        <w:t xml:space="preserve">Yet in what can only be described as diplomatic whiplash, </w:t>
      </w:r>
      <w:r w:rsidRPr="008F7E45">
        <w:rPr>
          <w:rStyle w:val="Emphasis"/>
          <w:highlight w:val="cyan"/>
        </w:rPr>
        <w:t>the talks in Hanoi collapsed</w:t>
      </w:r>
      <w:r w:rsidRPr="00B24117">
        <w:rPr>
          <w:sz w:val="8"/>
        </w:rPr>
        <w:t xml:space="preserve"> because </w:t>
      </w:r>
      <w:r w:rsidRPr="008F7E45">
        <w:rPr>
          <w:rStyle w:val="StyleUnderline"/>
          <w:highlight w:val="cyan"/>
        </w:rPr>
        <w:t>Trump</w:t>
      </w:r>
      <w:r w:rsidRPr="00B24117">
        <w:rPr>
          <w:sz w:val="8"/>
        </w:rPr>
        <w:t xml:space="preserve"> revived Bolton’s Libyan Model, </w:t>
      </w:r>
      <w:r w:rsidRPr="008F7E45">
        <w:rPr>
          <w:rStyle w:val="StyleUnderline"/>
          <w:highlight w:val="cyan"/>
        </w:rPr>
        <w:t>demanding that North Korea unilaterally disarm</w:t>
      </w:r>
      <w:r w:rsidRPr="00B24117">
        <w:rPr>
          <w:sz w:val="8"/>
        </w:rPr>
        <w:t xml:space="preserve"> before improving relations between the two countries as promised under the Singapore Declaration</w:t>
      </w:r>
      <w:r w:rsidRPr="008F7E45">
        <w:rPr>
          <w:sz w:val="8"/>
          <w:highlight w:val="cyan"/>
        </w:rPr>
        <w:t xml:space="preserve">, </w:t>
      </w:r>
      <w:r w:rsidRPr="008F7E45">
        <w:rPr>
          <w:rStyle w:val="StyleUnderline"/>
          <w:highlight w:val="cyan"/>
        </w:rPr>
        <w:t>a clear nonstarter for Kim</w:t>
      </w:r>
      <w:r w:rsidRPr="00B24117">
        <w:rPr>
          <w:sz w:val="8"/>
        </w:rPr>
        <w:t>. Reuters verified that “</w:t>
      </w:r>
      <w:r w:rsidRPr="00B24117">
        <w:rPr>
          <w:rStyle w:val="Emphasis"/>
        </w:rPr>
        <w:t>U.S. President Donald Trump handed North Korean leader Kim Jong Un a piece of paper that included a blunt call for the transfer of Pyongyang’s nuclear weapons and bomb fuel to the United States</w:t>
      </w:r>
      <w:r w:rsidRPr="00B24117">
        <w:rPr>
          <w:sz w:val="8"/>
        </w:rPr>
        <w:t>.”</w:t>
      </w:r>
    </w:p>
    <w:bookmarkEnd w:id="34"/>
    <w:p w:rsidR="006C2A15" w:rsidRPr="008D5924" w:rsidRDefault="006C2A15" w:rsidP="008D5924"/>
    <w:p w:rsidR="0057133D" w:rsidRDefault="0057133D" w:rsidP="0057133D">
      <w:pPr>
        <w:pStyle w:val="Heading3"/>
      </w:pPr>
      <w:r>
        <w:t>Impact Turn: US Hegemony Causes War</w:t>
      </w:r>
    </w:p>
    <w:p w:rsidR="003E2088" w:rsidRPr="00750ECE" w:rsidRDefault="003E2088" w:rsidP="003E2088">
      <w:pPr>
        <w:pStyle w:val="Heading4"/>
      </w:pPr>
      <w:r>
        <w:t xml:space="preserve">Hegemony is a paranoid fantasy---the most secure nation on earth sees threats to empire everywhere, which legitimizes constant violence---you have an obligation to place the structural violence that hegemony </w:t>
      </w:r>
      <w:proofErr w:type="spellStart"/>
      <w:r w:rsidRPr="005B6217">
        <w:rPr>
          <w:u w:val="single"/>
        </w:rPr>
        <w:t>invisibilizes</w:t>
      </w:r>
      <w:proofErr w:type="spellEnd"/>
      <w:r>
        <w:t xml:space="preserve"> at the </w:t>
      </w:r>
      <w:r>
        <w:rPr>
          <w:u w:val="single"/>
        </w:rPr>
        <w:t xml:space="preserve">core of your decision calculus </w:t>
      </w:r>
    </w:p>
    <w:p w:rsidR="003E2088" w:rsidRDefault="003E2088" w:rsidP="003E2088">
      <w:r w:rsidRPr="005B6217">
        <w:rPr>
          <w:rStyle w:val="Style13ptBold"/>
        </w:rPr>
        <w:t>McClintock 9</w:t>
      </w:r>
      <w:r>
        <w:t>—chaired prof of English and Women’s and Gender Studies at UW–Madison. MPhil from Cambridge; PhD from Columbia (Anne, Paranoid Empire: Specters from Guantánamo and Abu Ghraib, Small Axe Mar2009, Issue 28, p50-74)</w:t>
      </w:r>
    </w:p>
    <w:p w:rsidR="003E2088" w:rsidRPr="00FA1255" w:rsidRDefault="003E2088" w:rsidP="003E2088">
      <w:pPr>
        <w:pStyle w:val="cardtext"/>
        <w:ind w:left="0"/>
        <w:rPr>
          <w:sz w:val="16"/>
        </w:rPr>
      </w:pPr>
      <w:r w:rsidRPr="00FA1255">
        <w:rPr>
          <w:sz w:val="16"/>
        </w:rPr>
        <w:t xml:space="preserve">By now it is fair to say that the United States has come to be </w:t>
      </w:r>
      <w:r w:rsidRPr="005B6217">
        <w:rPr>
          <w:rStyle w:val="Emphasis"/>
        </w:rPr>
        <w:t>dominated by two grand and dangerous hallucinations: the promise of benign US globalization and the permanent threat of the “war on terror.”</w:t>
      </w:r>
      <w:r w:rsidRPr="00FA1255">
        <w:rPr>
          <w:sz w:val="16"/>
        </w:rPr>
        <w:t xml:space="preserve"> I have come to feel that </w:t>
      </w:r>
      <w:r w:rsidRPr="008F7E45">
        <w:rPr>
          <w:b/>
          <w:highlight w:val="cyan"/>
          <w:u w:val="single"/>
        </w:rPr>
        <w:t xml:space="preserve">we cannot understand the </w:t>
      </w:r>
      <w:r w:rsidRPr="008F7E45">
        <w:rPr>
          <w:rStyle w:val="Emphasis"/>
          <w:highlight w:val="cyan"/>
        </w:rPr>
        <w:t>extravagance of the violence</w:t>
      </w:r>
      <w:r w:rsidRPr="00FA1255">
        <w:rPr>
          <w:sz w:val="16"/>
        </w:rPr>
        <w:t xml:space="preserve"> to </w:t>
      </w:r>
      <w:r w:rsidRPr="008F7E45">
        <w:rPr>
          <w:b/>
          <w:highlight w:val="cyan"/>
          <w:u w:val="single"/>
        </w:rPr>
        <w:t>which the US</w:t>
      </w:r>
      <w:r w:rsidRPr="00FA1255">
        <w:rPr>
          <w:sz w:val="16"/>
        </w:rPr>
        <w:t xml:space="preserve"> government </w:t>
      </w:r>
      <w:r w:rsidRPr="008F7E45">
        <w:rPr>
          <w:b/>
          <w:highlight w:val="cyan"/>
          <w:u w:val="single"/>
        </w:rPr>
        <w:t>has committed</w:t>
      </w:r>
      <w:r w:rsidRPr="00FA1255">
        <w:rPr>
          <w:sz w:val="16"/>
        </w:rPr>
        <w:t xml:space="preserve"> itself </w:t>
      </w:r>
      <w:r w:rsidRPr="008F7E45">
        <w:rPr>
          <w:b/>
          <w:highlight w:val="cyan"/>
          <w:u w:val="single"/>
        </w:rPr>
        <w:t>after 9/11</w:t>
      </w:r>
      <w:r w:rsidRPr="00FA1255">
        <w:rPr>
          <w:sz w:val="16"/>
        </w:rPr>
        <w:t xml:space="preserve">—two countries invaded, </w:t>
      </w:r>
      <w:r w:rsidRPr="001A1DF5">
        <w:rPr>
          <w:rStyle w:val="Emphasis"/>
        </w:rPr>
        <w:t>thousands of innocent people imprisoned, killed, and tortured</w:t>
      </w:r>
      <w:r w:rsidRPr="00FA1255">
        <w:rPr>
          <w:sz w:val="16"/>
        </w:rPr>
        <w:t>—</w:t>
      </w:r>
      <w:r w:rsidRPr="008F7E45">
        <w:rPr>
          <w:b/>
          <w:highlight w:val="cyan"/>
          <w:u w:val="single"/>
        </w:rPr>
        <w:t xml:space="preserve">unless we grasp a </w:t>
      </w:r>
      <w:r w:rsidRPr="001A1DF5">
        <w:rPr>
          <w:rStyle w:val="Emphasis"/>
        </w:rPr>
        <w:t>defining</w:t>
      </w:r>
      <w:r>
        <w:rPr>
          <w:rStyle w:val="Emphasis"/>
        </w:rPr>
        <w:t xml:space="preserve"> </w:t>
      </w:r>
      <w:r w:rsidRPr="001A1DF5">
        <w:rPr>
          <w:rStyle w:val="Emphasis"/>
        </w:rPr>
        <w:t>feature of our moment</w:t>
      </w:r>
      <w:r w:rsidRPr="00FA1255">
        <w:rPr>
          <w:sz w:val="16"/>
        </w:rPr>
        <w:t xml:space="preserve">, that is, </w:t>
      </w:r>
      <w:r w:rsidRPr="001A1DF5">
        <w:rPr>
          <w:rStyle w:val="Emphasis"/>
        </w:rPr>
        <w:t xml:space="preserve">a deep and </w:t>
      </w:r>
      <w:r w:rsidRPr="008F7E45">
        <w:rPr>
          <w:rStyle w:val="Emphasis"/>
          <w:highlight w:val="cyan"/>
        </w:rPr>
        <w:t xml:space="preserve">disturbing </w:t>
      </w:r>
      <w:proofErr w:type="spellStart"/>
      <w:r w:rsidRPr="008F7E45">
        <w:rPr>
          <w:rStyle w:val="Emphasis"/>
          <w:highlight w:val="cyan"/>
        </w:rPr>
        <w:t>doubleness</w:t>
      </w:r>
      <w:proofErr w:type="spellEnd"/>
      <w:r w:rsidRPr="008F7E45">
        <w:rPr>
          <w:rStyle w:val="Emphasis"/>
          <w:highlight w:val="cyan"/>
        </w:rPr>
        <w:t xml:space="preserve"> with respect to </w:t>
      </w:r>
      <w:r w:rsidRPr="001A1DF5">
        <w:rPr>
          <w:rStyle w:val="Emphasis"/>
        </w:rPr>
        <w:t>power</w:t>
      </w:r>
      <w:r w:rsidRPr="00FA1255">
        <w:rPr>
          <w:sz w:val="16"/>
        </w:rPr>
        <w:t>. Taking shape, as it now does, around</w:t>
      </w:r>
      <w:r w:rsidRPr="001A1DF5">
        <w:rPr>
          <w:rStyle w:val="Emphasis"/>
        </w:rPr>
        <w:t xml:space="preserve"> </w:t>
      </w:r>
      <w:r w:rsidRPr="008F7E45">
        <w:rPr>
          <w:rStyle w:val="Emphasis"/>
          <w:highlight w:val="cyan"/>
        </w:rPr>
        <w:t xml:space="preserve">fantasies of </w:t>
      </w:r>
      <w:r w:rsidRPr="001A1DF5">
        <w:rPr>
          <w:rStyle w:val="Emphasis"/>
        </w:rPr>
        <w:t xml:space="preserve">global </w:t>
      </w:r>
      <w:r w:rsidRPr="008F7E45">
        <w:rPr>
          <w:rStyle w:val="Emphasis"/>
          <w:highlight w:val="cyan"/>
        </w:rPr>
        <w:t>omnipotence</w:t>
      </w:r>
      <w:r w:rsidRPr="00FA1255">
        <w:rPr>
          <w:sz w:val="16"/>
        </w:rPr>
        <w:t xml:space="preserve"> (Operation Infinite Justice, the War to End All Evil) </w:t>
      </w:r>
      <w:r w:rsidRPr="008F7E45">
        <w:rPr>
          <w:b/>
          <w:highlight w:val="cyan"/>
          <w:u w:val="single"/>
        </w:rPr>
        <w:t xml:space="preserve">coinciding with </w:t>
      </w:r>
      <w:r w:rsidRPr="008F7E45">
        <w:rPr>
          <w:rStyle w:val="Emphasis"/>
          <w:highlight w:val="cyan"/>
        </w:rPr>
        <w:t>nightmares of impending attack, the U</w:t>
      </w:r>
      <w:r w:rsidRPr="008F7E45">
        <w:rPr>
          <w:sz w:val="16"/>
          <w:highlight w:val="cyan"/>
        </w:rPr>
        <w:t xml:space="preserve">nited </w:t>
      </w:r>
      <w:r w:rsidRPr="008F7E45">
        <w:rPr>
          <w:rStyle w:val="Emphasis"/>
          <w:highlight w:val="cyan"/>
        </w:rPr>
        <w:t>S</w:t>
      </w:r>
      <w:r w:rsidRPr="008F7E45">
        <w:rPr>
          <w:sz w:val="16"/>
          <w:highlight w:val="cyan"/>
        </w:rPr>
        <w:t xml:space="preserve">tates </w:t>
      </w:r>
      <w:r w:rsidRPr="008F7E45">
        <w:rPr>
          <w:rStyle w:val="Emphasis"/>
          <w:highlight w:val="cyan"/>
        </w:rPr>
        <w:t xml:space="preserve">has entered </w:t>
      </w:r>
      <w:r w:rsidRPr="000447B4">
        <w:rPr>
          <w:rStyle w:val="Emphasis"/>
        </w:rPr>
        <w:t>the domain of</w:t>
      </w:r>
      <w:r w:rsidRPr="008F7E45">
        <w:rPr>
          <w:rStyle w:val="Emphasis"/>
          <w:highlight w:val="cyan"/>
        </w:rPr>
        <w:t xml:space="preserve"> paranoia</w:t>
      </w:r>
      <w:r w:rsidRPr="005B6217">
        <w:rPr>
          <w:rStyle w:val="Emphasis"/>
        </w:rPr>
        <w:t>: dream world and catastrophe.</w:t>
      </w:r>
      <w:r w:rsidRPr="00FA1255">
        <w:rPr>
          <w:sz w:val="16"/>
        </w:rPr>
        <w:t xml:space="preserve"> For it is </w:t>
      </w:r>
      <w:r w:rsidRPr="008F7E45">
        <w:rPr>
          <w:b/>
          <w:highlight w:val="cyan"/>
          <w:u w:val="single"/>
        </w:rPr>
        <w:t>only in paranoia</w:t>
      </w:r>
      <w:r w:rsidRPr="00FA1255">
        <w:rPr>
          <w:sz w:val="16"/>
        </w:rPr>
        <w:t xml:space="preserve"> that </w:t>
      </w:r>
      <w:r w:rsidRPr="008F7E45">
        <w:rPr>
          <w:b/>
          <w:highlight w:val="cyan"/>
          <w:u w:val="single"/>
        </w:rPr>
        <w:t>one finds simultaneously</w:t>
      </w:r>
      <w:r w:rsidRPr="00FA1255">
        <w:rPr>
          <w:sz w:val="16"/>
        </w:rPr>
        <w:t xml:space="preserve"> and in such condensed form both </w:t>
      </w:r>
      <w:r w:rsidRPr="008F7E45">
        <w:rPr>
          <w:rStyle w:val="Emphasis"/>
          <w:highlight w:val="cyan"/>
        </w:rPr>
        <w:t>deliriums of absolute power and forebodings of perpetual threat.</w:t>
      </w:r>
      <w:r w:rsidRPr="008F7E45">
        <w:rPr>
          <w:sz w:val="16"/>
          <w:highlight w:val="cyan"/>
        </w:rPr>
        <w:t xml:space="preserve"> </w:t>
      </w:r>
      <w:r w:rsidRPr="008F7E45">
        <w:rPr>
          <w:b/>
          <w:highlight w:val="cyan"/>
          <w:u w:val="single"/>
        </w:rPr>
        <w:t>Hence the</w:t>
      </w:r>
      <w:r w:rsidRPr="00FA1255">
        <w:rPr>
          <w:sz w:val="16"/>
        </w:rPr>
        <w:t xml:space="preserve"> spectral and nightmarish quality of the “war on terror,” a </w:t>
      </w:r>
      <w:r w:rsidRPr="008F7E45">
        <w:rPr>
          <w:rStyle w:val="Emphasis"/>
          <w:highlight w:val="cyan"/>
        </w:rPr>
        <w:t>limitless war against a limitless threat</w:t>
      </w:r>
      <w:r w:rsidRPr="005B6217">
        <w:rPr>
          <w:rStyle w:val="Emphasis"/>
        </w:rPr>
        <w:t>, a war vaunted by the US administration</w:t>
      </w:r>
      <w:r>
        <w:rPr>
          <w:rStyle w:val="Emphasis"/>
        </w:rPr>
        <w:t xml:space="preserve"> </w:t>
      </w:r>
      <w:r w:rsidRPr="005B6217">
        <w:rPr>
          <w:rStyle w:val="Emphasis"/>
        </w:rPr>
        <w:t>to encompass all of space and persisting without end.</w:t>
      </w:r>
      <w:r w:rsidRPr="00FA1255">
        <w:rPr>
          <w:sz w:val="16"/>
        </w:rPr>
        <w:t xml:space="preserve"> But the war on terror is not a real war, for “terror” is not an identifiable enemy nor a strategic, real-world target. The war on terror is what William Gibson calls elsewhere “</w:t>
      </w:r>
      <w:r w:rsidRPr="005B6217">
        <w:rPr>
          <w:rStyle w:val="Emphasis"/>
        </w:rPr>
        <w:t>a consensual hallucination,”</w:t>
      </w:r>
      <w:r w:rsidRPr="00FA1255">
        <w:rPr>
          <w:sz w:val="16"/>
        </w:rPr>
        <w:t xml:space="preserve"> 4 and </w:t>
      </w:r>
      <w:r w:rsidRPr="008F7E45">
        <w:rPr>
          <w:b/>
          <w:highlight w:val="cyan"/>
          <w:u w:val="single"/>
        </w:rPr>
        <w:t>the US</w:t>
      </w:r>
      <w:r w:rsidRPr="00FA1255">
        <w:rPr>
          <w:sz w:val="16"/>
        </w:rPr>
        <w:t xml:space="preserve"> government </w:t>
      </w:r>
      <w:r w:rsidRPr="008F7E45">
        <w:rPr>
          <w:b/>
          <w:highlight w:val="cyan"/>
          <w:u w:val="single"/>
        </w:rPr>
        <w:t>can</w:t>
      </w:r>
      <w:r w:rsidRPr="00FA1255">
        <w:rPr>
          <w:sz w:val="16"/>
        </w:rPr>
        <w:t xml:space="preserve"> fling its military might against ghostly apparitions and </w:t>
      </w:r>
      <w:r w:rsidRPr="008F7E45">
        <w:rPr>
          <w:b/>
          <w:highlight w:val="cyan"/>
          <w:u w:val="single"/>
        </w:rPr>
        <w:t>hallucinate a victory over</w:t>
      </w:r>
      <w:r w:rsidRPr="00FA1255">
        <w:rPr>
          <w:sz w:val="16"/>
        </w:rPr>
        <w:t xml:space="preserve"> all </w:t>
      </w:r>
      <w:r w:rsidRPr="008F7E45">
        <w:rPr>
          <w:b/>
          <w:highlight w:val="cyan"/>
          <w:u w:val="single"/>
        </w:rPr>
        <w:t xml:space="preserve">evil </w:t>
      </w:r>
      <w:r w:rsidRPr="008F7E45">
        <w:rPr>
          <w:rStyle w:val="Emphasis"/>
          <w:highlight w:val="cyan"/>
        </w:rPr>
        <w:t xml:space="preserve">only at the cost of </w:t>
      </w:r>
      <w:r w:rsidRPr="000447B4">
        <w:rPr>
          <w:rStyle w:val="Emphasis"/>
        </w:rPr>
        <w:t xml:space="preserve">catastrophic </w:t>
      </w:r>
      <w:r w:rsidRPr="008F7E45">
        <w:rPr>
          <w:rStyle w:val="Emphasis"/>
          <w:highlight w:val="cyan"/>
        </w:rPr>
        <w:t xml:space="preserve">self-delusion and </w:t>
      </w:r>
      <w:r w:rsidRPr="000447B4">
        <w:rPr>
          <w:rStyle w:val="Emphasis"/>
        </w:rPr>
        <w:t xml:space="preserve">the infliction of </w:t>
      </w:r>
      <w:r w:rsidRPr="008F7E45">
        <w:rPr>
          <w:rStyle w:val="Emphasis"/>
          <w:highlight w:val="cyan"/>
        </w:rPr>
        <w:t>great calamities</w:t>
      </w:r>
      <w:r w:rsidRPr="005B6217">
        <w:rPr>
          <w:rStyle w:val="Emphasis"/>
        </w:rPr>
        <w:t xml:space="preserve"> elsewhere.</w:t>
      </w:r>
      <w:r w:rsidRPr="00FA1255">
        <w:rPr>
          <w:sz w:val="16"/>
        </w:rPr>
        <w:t xml:space="preserve"> </w:t>
      </w:r>
      <w:r w:rsidRPr="00FA1255">
        <w:rPr>
          <w:sz w:val="12"/>
        </w:rPr>
        <w:t>¶</w:t>
      </w:r>
      <w:r w:rsidRPr="00FA1255">
        <w:rPr>
          <w:sz w:val="16"/>
        </w:rPr>
        <w:t xml:space="preserve"> I have come to feel that </w:t>
      </w:r>
      <w:r w:rsidRPr="008F7E45">
        <w:rPr>
          <w:b/>
          <w:highlight w:val="cyan"/>
          <w:u w:val="single"/>
        </w:rPr>
        <w:t>we</w:t>
      </w:r>
      <w:r w:rsidRPr="00FA1255">
        <w:rPr>
          <w:sz w:val="16"/>
        </w:rPr>
        <w:t xml:space="preserve"> urgently </w:t>
      </w:r>
      <w:r w:rsidRPr="008F7E45">
        <w:rPr>
          <w:b/>
          <w:highlight w:val="cyan"/>
          <w:u w:val="single"/>
        </w:rPr>
        <w:t>need to make visible</w:t>
      </w:r>
      <w:r w:rsidRPr="008F7E45">
        <w:rPr>
          <w:sz w:val="10"/>
          <w:highlight w:val="cyan"/>
          <w:u w:val="single"/>
        </w:rPr>
        <w:t xml:space="preserve"> </w:t>
      </w:r>
      <w:r w:rsidRPr="008F7E45">
        <w:rPr>
          <w:rStyle w:val="Emphasis"/>
          <w:highlight w:val="cyan"/>
        </w:rPr>
        <w:t>(the better politically to challenge)</w:t>
      </w:r>
      <w:r w:rsidRPr="00FA1255">
        <w:rPr>
          <w:sz w:val="16"/>
        </w:rPr>
        <w:t xml:space="preserve"> those established but </w:t>
      </w:r>
      <w:r w:rsidRPr="008F7E45">
        <w:rPr>
          <w:rStyle w:val="Emphasis"/>
          <w:highlight w:val="cyan"/>
        </w:rPr>
        <w:t xml:space="preserve">concealed </w:t>
      </w:r>
      <w:r w:rsidRPr="005B6217">
        <w:rPr>
          <w:rStyle w:val="Emphasis"/>
        </w:rPr>
        <w:t xml:space="preserve">circuits of </w:t>
      </w:r>
      <w:r w:rsidRPr="008F7E45">
        <w:rPr>
          <w:rStyle w:val="Emphasis"/>
          <w:highlight w:val="cyan"/>
        </w:rPr>
        <w:t>imperial violence</w:t>
      </w:r>
      <w:r w:rsidRPr="00FA1255">
        <w:rPr>
          <w:sz w:val="16"/>
        </w:rPr>
        <w:t xml:space="preserve"> that now animate the war on terror. </w:t>
      </w:r>
      <w:r w:rsidRPr="008F7E45">
        <w:rPr>
          <w:b/>
          <w:highlight w:val="cyan"/>
          <w:u w:val="single"/>
        </w:rPr>
        <w:t>We need</w:t>
      </w:r>
      <w:r w:rsidRPr="00FA1255">
        <w:rPr>
          <w:sz w:val="16"/>
        </w:rPr>
        <w:t xml:space="preserve">, as urgently, </w:t>
      </w:r>
      <w:r w:rsidRPr="008F7E45">
        <w:rPr>
          <w:b/>
          <w:highlight w:val="cyan"/>
          <w:u w:val="single"/>
        </w:rPr>
        <w:t xml:space="preserve">to illuminate the </w:t>
      </w:r>
      <w:r w:rsidRPr="008F7E45">
        <w:rPr>
          <w:rStyle w:val="Emphasis"/>
          <w:highlight w:val="cyan"/>
        </w:rPr>
        <w:t>continuities that connect those circuits</w:t>
      </w:r>
      <w:r w:rsidRPr="00FA1255">
        <w:rPr>
          <w:sz w:val="16"/>
        </w:rPr>
        <w:t xml:space="preserve"> of imperial violence abroad with the vast, internal shadowlands of prisons and supermaxes—the modern “slave-ships on the middle passage to nowhere”—that have come to characterize the United States as a </w:t>
      </w:r>
      <w:r w:rsidRPr="005B6217">
        <w:rPr>
          <w:rStyle w:val="Emphasis"/>
        </w:rPr>
        <w:t>super-carceral state.</w:t>
      </w:r>
      <w:r w:rsidRPr="00FA1255">
        <w:rPr>
          <w:sz w:val="16"/>
        </w:rPr>
        <w:t xml:space="preserve"> 5 </w:t>
      </w:r>
      <w:r w:rsidRPr="00FA1255">
        <w:rPr>
          <w:sz w:val="12"/>
        </w:rPr>
        <w:t>¶</w:t>
      </w:r>
      <w:r w:rsidRPr="00FA1255">
        <w:rPr>
          <w:sz w:val="16"/>
        </w:rPr>
        <w:t xml:space="preserve"> Can we, the uneasy heirs of empire, now speak only of national things? If a long-established but primarily covert US imperialism has, since 9/11, manifested itself more aggressively as an overt empire, </w:t>
      </w:r>
      <w:r w:rsidRPr="008F7E45">
        <w:rPr>
          <w:b/>
          <w:highlight w:val="cyan"/>
          <w:u w:val="single"/>
        </w:rPr>
        <w:t>does</w:t>
      </w:r>
      <w:r w:rsidRPr="00FA1255">
        <w:rPr>
          <w:sz w:val="16"/>
        </w:rPr>
        <w:t xml:space="preserve"> the terrain and object of </w:t>
      </w:r>
      <w:r w:rsidRPr="008F7E45">
        <w:rPr>
          <w:b/>
          <w:highlight w:val="cyan"/>
          <w:u w:val="single"/>
        </w:rPr>
        <w:t>intellectual inquiry, as well as</w:t>
      </w:r>
      <w:r w:rsidRPr="00FA1255">
        <w:rPr>
          <w:sz w:val="16"/>
        </w:rPr>
        <w:t xml:space="preserve"> the claims of </w:t>
      </w:r>
      <w:r w:rsidRPr="008F7E45">
        <w:rPr>
          <w:rStyle w:val="Emphasis"/>
          <w:highlight w:val="cyan"/>
        </w:rPr>
        <w:t>political responsibility,</w:t>
      </w:r>
      <w:r w:rsidRPr="008F7E45">
        <w:rPr>
          <w:sz w:val="10"/>
          <w:highlight w:val="cyan"/>
          <w:u w:val="single"/>
        </w:rPr>
        <w:t xml:space="preserve"> </w:t>
      </w:r>
      <w:r w:rsidRPr="008F7E45">
        <w:rPr>
          <w:b/>
          <w:highlight w:val="cyan"/>
          <w:u w:val="single"/>
        </w:rPr>
        <w:t>not also extend beyond</w:t>
      </w:r>
      <w:r w:rsidRPr="00FA1255">
        <w:rPr>
          <w:sz w:val="16"/>
        </w:rPr>
        <w:t xml:space="preserve"> that useful fiction of </w:t>
      </w:r>
      <w:r w:rsidRPr="008F7E45">
        <w:rPr>
          <w:b/>
          <w:highlight w:val="cyan"/>
          <w:u w:val="single"/>
        </w:rPr>
        <w:t>the “exceptional nation” to</w:t>
      </w:r>
      <w:r w:rsidRPr="00FA1255">
        <w:rPr>
          <w:sz w:val="16"/>
        </w:rPr>
        <w:t xml:space="preserve"> embrace </w:t>
      </w:r>
      <w:r w:rsidRPr="008F7E45">
        <w:rPr>
          <w:rStyle w:val="Emphasis"/>
          <w:highlight w:val="cyan"/>
        </w:rPr>
        <w:t>the shadowlands of empire?</w:t>
      </w:r>
      <w:r w:rsidRPr="00FA1255">
        <w:rPr>
          <w:sz w:val="16"/>
        </w:rPr>
        <w:t xml:space="preserve"> If so, how can we theorize the phantasmagoric, imperial violence that has come so dreadfully to constitute our kinship with the ordinary, but which also at the same moment renders extraordinary the ordinary bodies of ordinary people, an imperial violence which in collusion with a complicit corporate media would render itself invisible, </w:t>
      </w:r>
      <w:r w:rsidRPr="005B6217">
        <w:rPr>
          <w:rStyle w:val="Emphasis"/>
        </w:rPr>
        <w:t>casting states of emergency into fitful shadow and fleshly bodies into specters?</w:t>
      </w:r>
      <w:r w:rsidRPr="00FA1255">
        <w:rPr>
          <w:sz w:val="16"/>
        </w:rPr>
        <w:t xml:space="preserve"> For </w:t>
      </w:r>
      <w:r w:rsidRPr="008F7E45">
        <w:rPr>
          <w:rStyle w:val="Emphasis"/>
          <w:highlight w:val="cyan"/>
        </w:rPr>
        <w:t>imperialism is not something that happens elsewhere,</w:t>
      </w:r>
      <w:r w:rsidRPr="00FA1255">
        <w:rPr>
          <w:sz w:val="16"/>
        </w:rPr>
        <w:t xml:space="preserve"> an </w:t>
      </w:r>
      <w:r w:rsidRPr="005B6217">
        <w:rPr>
          <w:rStyle w:val="Emphasis"/>
        </w:rPr>
        <w:t>offshore</w:t>
      </w:r>
      <w:r w:rsidRPr="00FA1255">
        <w:rPr>
          <w:sz w:val="16"/>
        </w:rPr>
        <w:t xml:space="preserve"> fact to be deplored but as easily ignored. Rather, the force of </w:t>
      </w:r>
      <w:r w:rsidRPr="008F7E45">
        <w:rPr>
          <w:b/>
          <w:highlight w:val="cyan"/>
          <w:u w:val="single"/>
        </w:rPr>
        <w:t>empire comes to reconfigure,</w:t>
      </w:r>
      <w:r w:rsidRPr="008F7E45">
        <w:rPr>
          <w:sz w:val="10"/>
          <w:highlight w:val="cyan"/>
          <w:u w:val="single"/>
        </w:rPr>
        <w:t xml:space="preserve"> </w:t>
      </w:r>
      <w:r w:rsidRPr="008F7E45">
        <w:rPr>
          <w:rStyle w:val="Emphasis"/>
          <w:highlight w:val="cyan"/>
        </w:rPr>
        <w:t>from within</w:t>
      </w:r>
      <w:r w:rsidRPr="008F7E45">
        <w:rPr>
          <w:sz w:val="10"/>
          <w:highlight w:val="cyan"/>
          <w:u w:val="single"/>
        </w:rPr>
        <w:t xml:space="preserve">, </w:t>
      </w:r>
      <w:r w:rsidRPr="00FA1255">
        <w:rPr>
          <w:sz w:val="16"/>
        </w:rPr>
        <w:t xml:space="preserve">the nature and violence of the nation-state itself, giving rise to perplexing questions: Who under an empire are “we,” the people? And who are the ghosted, ordinary people beyond the nation-state who, in turn, constitute “us”? </w:t>
      </w:r>
      <w:r w:rsidRPr="00FA1255">
        <w:rPr>
          <w:sz w:val="12"/>
        </w:rPr>
        <w:t>¶</w:t>
      </w:r>
      <w:r w:rsidRPr="00FA1255">
        <w:rPr>
          <w:sz w:val="16"/>
        </w:rPr>
        <w:t xml:space="preserve"> We now inhabit </w:t>
      </w:r>
      <w:r w:rsidRPr="000447B4">
        <w:rPr>
          <w:rStyle w:val="Emphasis"/>
        </w:rPr>
        <w:t>a crisis of violence and the visible</w:t>
      </w:r>
      <w:r w:rsidRPr="00FA1255">
        <w:rPr>
          <w:sz w:val="16"/>
        </w:rPr>
        <w:t xml:space="preserve">. </w:t>
      </w:r>
      <w:r w:rsidRPr="000447B4">
        <w:rPr>
          <w:rStyle w:val="Emphasis"/>
        </w:rPr>
        <w:t>How do we insist on seeing the violence that the imperial state attempts to render invisible,</w:t>
      </w:r>
      <w:r w:rsidRPr="00FA1255">
        <w:rPr>
          <w:sz w:val="16"/>
        </w:rPr>
        <w:t xml:space="preserve"> while also seeing the ordinary people afflicted by that violence? For to allow the spectral, disfigured people (especially those under torture) obliged to inhabit the </w:t>
      </w:r>
      <w:r w:rsidRPr="000447B4">
        <w:rPr>
          <w:rStyle w:val="Emphasis"/>
        </w:rPr>
        <w:t>haunted no-places and penumbra</w:t>
      </w:r>
      <w:r w:rsidRPr="00FA1255">
        <w:rPr>
          <w:sz w:val="16"/>
        </w:rPr>
        <w:t xml:space="preserve"> of empire to be made visible as ordinary people is to </w:t>
      </w:r>
      <w:r w:rsidRPr="000447B4">
        <w:rPr>
          <w:rStyle w:val="Emphasis"/>
        </w:rPr>
        <w:t xml:space="preserve">forfeit the </w:t>
      </w:r>
      <w:r w:rsidRPr="00FA1255">
        <w:rPr>
          <w:sz w:val="16"/>
        </w:rPr>
        <w:t>long-held</w:t>
      </w:r>
      <w:r w:rsidRPr="000447B4">
        <w:rPr>
          <w:rStyle w:val="Emphasis"/>
        </w:rPr>
        <w:t xml:space="preserve"> US claim of moral and cultural exceptionalism, the</w:t>
      </w:r>
      <w:r>
        <w:rPr>
          <w:rStyle w:val="Emphasis"/>
        </w:rPr>
        <w:t xml:space="preserve"> </w:t>
      </w:r>
      <w:r w:rsidRPr="000447B4">
        <w:rPr>
          <w:rStyle w:val="Emphasis"/>
        </w:rPr>
        <w:t>traditional self-identity of the U</w:t>
      </w:r>
      <w:r w:rsidRPr="00FA1255">
        <w:rPr>
          <w:sz w:val="16"/>
        </w:rPr>
        <w:t xml:space="preserve">nited </w:t>
      </w:r>
      <w:r w:rsidRPr="000447B4">
        <w:rPr>
          <w:rStyle w:val="Emphasis"/>
        </w:rPr>
        <w:t>S</w:t>
      </w:r>
      <w:r w:rsidRPr="00FA1255">
        <w:rPr>
          <w:sz w:val="16"/>
        </w:rPr>
        <w:t xml:space="preserve">tates </w:t>
      </w:r>
      <w:r w:rsidRPr="000447B4">
        <w:rPr>
          <w:rStyle w:val="Emphasis"/>
        </w:rPr>
        <w:t>as the uniquely superior, universal standard-bearer</w:t>
      </w:r>
      <w:r>
        <w:rPr>
          <w:rStyle w:val="Emphasis"/>
        </w:rPr>
        <w:t xml:space="preserve"> </w:t>
      </w:r>
      <w:r w:rsidRPr="000447B4">
        <w:rPr>
          <w:rStyle w:val="Emphasis"/>
        </w:rPr>
        <w:t xml:space="preserve">of moral authority, a tenacious, national mythology of </w:t>
      </w:r>
      <w:proofErr w:type="spellStart"/>
      <w:r w:rsidRPr="000447B4">
        <w:rPr>
          <w:rStyle w:val="Emphasis"/>
        </w:rPr>
        <w:t>originary</w:t>
      </w:r>
      <w:proofErr w:type="spellEnd"/>
      <w:r w:rsidRPr="000447B4">
        <w:rPr>
          <w:rStyle w:val="Emphasis"/>
        </w:rPr>
        <w:t xml:space="preserve"> innocence now in tatters.</w:t>
      </w:r>
      <w:r w:rsidRPr="00FA1255">
        <w:rPr>
          <w:sz w:val="16"/>
        </w:rPr>
        <w:t xml:space="preserve"> The deeper question, however, is not only how to see but also how to theorize and oppose the violence without becoming beguiled by the seductions of spectacle alone. 6 </w:t>
      </w:r>
      <w:r w:rsidRPr="00FA1255">
        <w:rPr>
          <w:sz w:val="12"/>
        </w:rPr>
        <w:t>¶</w:t>
      </w:r>
      <w:r w:rsidRPr="00FA1255">
        <w:rPr>
          <w:sz w:val="16"/>
        </w:rPr>
        <w:t xml:space="preserve"> Perhaps in the labyrinths of torture </w:t>
      </w:r>
      <w:r w:rsidRPr="008F7E45">
        <w:rPr>
          <w:rStyle w:val="Emphasis"/>
          <w:highlight w:val="cyan"/>
        </w:rPr>
        <w:t>we must</w:t>
      </w:r>
      <w:r w:rsidRPr="005B6217">
        <w:rPr>
          <w:rStyle w:val="Emphasis"/>
        </w:rPr>
        <w:t xml:space="preserve"> also find a way to speak with ghosts, for specters </w:t>
      </w:r>
      <w:r w:rsidRPr="008F7E45">
        <w:rPr>
          <w:rStyle w:val="Emphasis"/>
          <w:highlight w:val="cyan"/>
        </w:rPr>
        <w:t xml:space="preserve">disturb </w:t>
      </w:r>
      <w:r w:rsidRPr="000447B4">
        <w:rPr>
          <w:rStyle w:val="Emphasis"/>
        </w:rPr>
        <w:t xml:space="preserve">the </w:t>
      </w:r>
      <w:r w:rsidRPr="008F7E45">
        <w:rPr>
          <w:rStyle w:val="Emphasis"/>
          <w:highlight w:val="cyan"/>
        </w:rPr>
        <w:t xml:space="preserve">authority </w:t>
      </w:r>
      <w:r w:rsidRPr="000447B4">
        <w:rPr>
          <w:rStyle w:val="Emphasis"/>
        </w:rPr>
        <w:t xml:space="preserve">of vision </w:t>
      </w:r>
      <w:r w:rsidRPr="008F7E45">
        <w:rPr>
          <w:rStyle w:val="Emphasis"/>
          <w:highlight w:val="cyan"/>
        </w:rPr>
        <w:t xml:space="preserve">and </w:t>
      </w:r>
      <w:r w:rsidRPr="000447B4">
        <w:rPr>
          <w:rStyle w:val="Emphasis"/>
        </w:rPr>
        <w:t xml:space="preserve">the hauntings of popular memory </w:t>
      </w:r>
      <w:r w:rsidRPr="008F7E45">
        <w:rPr>
          <w:rStyle w:val="Emphasis"/>
          <w:highlight w:val="cyan"/>
        </w:rPr>
        <w:t xml:space="preserve">disrupt the great </w:t>
      </w:r>
      <w:proofErr w:type="spellStart"/>
      <w:r w:rsidRPr="008F7E45">
        <w:rPr>
          <w:rStyle w:val="Emphasis"/>
          <w:highlight w:val="cyan"/>
        </w:rPr>
        <w:t>forgettings</w:t>
      </w:r>
      <w:proofErr w:type="spellEnd"/>
      <w:r w:rsidRPr="008F7E45">
        <w:rPr>
          <w:rStyle w:val="Emphasis"/>
          <w:highlight w:val="cyan"/>
        </w:rPr>
        <w:t xml:space="preserve"> of official </w:t>
      </w:r>
      <w:proofErr w:type="gramStart"/>
      <w:r w:rsidRPr="008F7E45">
        <w:rPr>
          <w:rStyle w:val="Emphasis"/>
          <w:highlight w:val="cyan"/>
        </w:rPr>
        <w:t>history.</w:t>
      </w:r>
      <w:r w:rsidRPr="008F7E45">
        <w:rPr>
          <w:sz w:val="12"/>
          <w:highlight w:val="cyan"/>
        </w:rPr>
        <w:t>¶</w:t>
      </w:r>
      <w:proofErr w:type="gramEnd"/>
      <w:r w:rsidRPr="00FA1255">
        <w:rPr>
          <w:sz w:val="16"/>
        </w:rPr>
        <w:t xml:space="preserve"> Paranoia</w:t>
      </w:r>
      <w:r w:rsidRPr="00FA1255">
        <w:rPr>
          <w:sz w:val="12"/>
        </w:rPr>
        <w:t>¶</w:t>
      </w:r>
      <w:r w:rsidRPr="00FA1255">
        <w:rPr>
          <w:sz w:val="16"/>
        </w:rPr>
        <w:t xml:space="preserve"> Even the paranoid have enemies.</w:t>
      </w:r>
      <w:r w:rsidRPr="00FA1255">
        <w:rPr>
          <w:sz w:val="12"/>
        </w:rPr>
        <w:t>¶</w:t>
      </w:r>
      <w:r w:rsidRPr="00FA1255">
        <w:rPr>
          <w:sz w:val="16"/>
        </w:rPr>
        <w:t xml:space="preserve"> —Donald Rumsfeld</w:t>
      </w:r>
      <w:r w:rsidRPr="00FA1255">
        <w:rPr>
          <w:sz w:val="12"/>
        </w:rPr>
        <w:t>¶</w:t>
      </w:r>
      <w:r w:rsidRPr="00FA1255">
        <w:rPr>
          <w:sz w:val="16"/>
        </w:rPr>
        <w:t xml:space="preserve"> Why paranoia? </w:t>
      </w:r>
      <w:r w:rsidRPr="008F7E45">
        <w:rPr>
          <w:b/>
          <w:highlight w:val="cyan"/>
          <w:u w:val="single"/>
        </w:rPr>
        <w:t>Can we</w:t>
      </w:r>
      <w:r w:rsidRPr="00FA1255">
        <w:rPr>
          <w:sz w:val="16"/>
        </w:rPr>
        <w:t xml:space="preserve"> fully </w:t>
      </w:r>
      <w:r w:rsidRPr="008F7E45">
        <w:rPr>
          <w:b/>
          <w:highlight w:val="cyan"/>
          <w:u w:val="single"/>
        </w:rPr>
        <w:t xml:space="preserve">understand </w:t>
      </w:r>
      <w:r w:rsidRPr="00FA1255">
        <w:rPr>
          <w:sz w:val="16"/>
        </w:rPr>
        <w:t xml:space="preserve">the </w:t>
      </w:r>
      <w:r w:rsidRPr="008F7E45">
        <w:rPr>
          <w:rStyle w:val="Emphasis"/>
          <w:highlight w:val="cyan"/>
        </w:rPr>
        <w:t xml:space="preserve">proliferating </w:t>
      </w:r>
      <w:r w:rsidRPr="005B6217">
        <w:rPr>
          <w:rStyle w:val="Emphasis"/>
        </w:rPr>
        <w:t xml:space="preserve">circuits of </w:t>
      </w:r>
      <w:r w:rsidRPr="008F7E45">
        <w:rPr>
          <w:rStyle w:val="Emphasis"/>
          <w:highlight w:val="cyan"/>
        </w:rPr>
        <w:t>imperial violence</w:t>
      </w:r>
      <w:r w:rsidRPr="00FA1255">
        <w:rPr>
          <w:sz w:val="16"/>
        </w:rPr>
        <w:t>—the very eclipsing of which gives to our moment its uncanny, phantasmagoric cast—</w:t>
      </w:r>
      <w:r w:rsidRPr="008F7E45">
        <w:rPr>
          <w:b/>
          <w:highlight w:val="cyan"/>
          <w:u w:val="single"/>
        </w:rPr>
        <w:t>without</w:t>
      </w:r>
      <w:r w:rsidRPr="008F7E45">
        <w:rPr>
          <w:sz w:val="16"/>
          <w:highlight w:val="cyan"/>
        </w:rPr>
        <w:t xml:space="preserve"> </w:t>
      </w:r>
      <w:r w:rsidRPr="008F7E45">
        <w:rPr>
          <w:b/>
          <w:highlight w:val="cyan"/>
          <w:u w:val="single"/>
        </w:rPr>
        <w:t xml:space="preserve">understanding the </w:t>
      </w:r>
      <w:r w:rsidRPr="000447B4">
        <w:rPr>
          <w:rStyle w:val="Emphasis"/>
        </w:rPr>
        <w:t xml:space="preserve">pervasive presence of the </w:t>
      </w:r>
      <w:r w:rsidRPr="008F7E45">
        <w:rPr>
          <w:rStyle w:val="Emphasis"/>
          <w:highlight w:val="cyan"/>
        </w:rPr>
        <w:t>paranoia</w:t>
      </w:r>
      <w:r w:rsidRPr="008F7E45">
        <w:rPr>
          <w:b/>
          <w:highlight w:val="cyan"/>
          <w:u w:val="single"/>
        </w:rPr>
        <w:t xml:space="preserve"> that has</w:t>
      </w:r>
      <w:r w:rsidRPr="00FA1255">
        <w:rPr>
          <w:sz w:val="16"/>
        </w:rPr>
        <w:t xml:space="preserve"> come, quite </w:t>
      </w:r>
      <w:r w:rsidRPr="008F7E45">
        <w:rPr>
          <w:rStyle w:val="Emphasis"/>
          <w:highlight w:val="cyan"/>
        </w:rPr>
        <w:t>violently</w:t>
      </w:r>
      <w:r w:rsidRPr="008F7E45">
        <w:rPr>
          <w:b/>
          <w:highlight w:val="cyan"/>
          <w:u w:val="single"/>
        </w:rPr>
        <w:t xml:space="preserve">, </w:t>
      </w:r>
      <w:r w:rsidRPr="00C64845">
        <w:rPr>
          <w:b/>
          <w:u w:val="single"/>
        </w:rPr>
        <w:t xml:space="preserve">to </w:t>
      </w:r>
      <w:r w:rsidRPr="008F7E45">
        <w:rPr>
          <w:b/>
          <w:highlight w:val="cyan"/>
          <w:u w:val="single"/>
        </w:rPr>
        <w:t>manifest itself across the</w:t>
      </w:r>
      <w:r w:rsidRPr="00FA1255">
        <w:rPr>
          <w:sz w:val="16"/>
        </w:rPr>
        <w:t xml:space="preserve"> </w:t>
      </w:r>
      <w:r w:rsidRPr="005B6217">
        <w:rPr>
          <w:rStyle w:val="Emphasis"/>
        </w:rPr>
        <w:t xml:space="preserve">political and </w:t>
      </w:r>
      <w:r w:rsidRPr="008F7E45">
        <w:rPr>
          <w:rStyle w:val="Emphasis"/>
          <w:highlight w:val="cyan"/>
        </w:rPr>
        <w:t>cultural spectrum</w:t>
      </w:r>
      <w:r w:rsidRPr="00FA1255">
        <w:rPr>
          <w:sz w:val="16"/>
        </w:rPr>
        <w:t xml:space="preserve"> as a defining feature of our time? By paranoia, I mean not simply Hofstadter’s famous identification of the US state’s tendency toward conspiracy theories. 7 Rather, I conceive of paranoia as an inherent contradiction with respect to power: a double-sided phantasm that oscillates precariously between deliriums of grandeur and nightmares of perpetual threat, </w:t>
      </w:r>
      <w:r w:rsidRPr="008F7E45">
        <w:rPr>
          <w:b/>
          <w:highlight w:val="cyan"/>
          <w:u w:val="single"/>
        </w:rPr>
        <w:t>a</w:t>
      </w:r>
      <w:r w:rsidRPr="00FA1255">
        <w:rPr>
          <w:sz w:val="16"/>
        </w:rPr>
        <w:t xml:space="preserve"> deep and </w:t>
      </w:r>
      <w:r w:rsidRPr="008F7E45">
        <w:rPr>
          <w:b/>
          <w:highlight w:val="cyan"/>
          <w:u w:val="single"/>
        </w:rPr>
        <w:t xml:space="preserve">dangerous </w:t>
      </w:r>
      <w:proofErr w:type="spellStart"/>
      <w:r w:rsidRPr="008F7E45">
        <w:rPr>
          <w:b/>
          <w:highlight w:val="cyan"/>
          <w:u w:val="single"/>
        </w:rPr>
        <w:t>doubleness</w:t>
      </w:r>
      <w:proofErr w:type="spellEnd"/>
      <w:r w:rsidRPr="008F7E45">
        <w:rPr>
          <w:b/>
          <w:highlight w:val="cyan"/>
          <w:u w:val="single"/>
        </w:rPr>
        <w:t xml:space="preserve"> </w:t>
      </w:r>
      <w:r w:rsidRPr="00FA1255">
        <w:rPr>
          <w:sz w:val="16"/>
        </w:rPr>
        <w:t xml:space="preserve">with respect to power that is held in unstable tension, but which, if suddenly destabilized (as after 9/11), </w:t>
      </w:r>
      <w:r w:rsidRPr="008F7E45">
        <w:rPr>
          <w:b/>
          <w:highlight w:val="cyan"/>
          <w:u w:val="single"/>
        </w:rPr>
        <w:t xml:space="preserve">can produce </w:t>
      </w:r>
      <w:r w:rsidRPr="008F7E45">
        <w:rPr>
          <w:rStyle w:val="Emphasis"/>
          <w:highlight w:val="cyan"/>
        </w:rPr>
        <w:t>pyrotechnic displays of violence</w:t>
      </w:r>
      <w:r w:rsidRPr="00FA1255">
        <w:rPr>
          <w:sz w:val="16"/>
        </w:rPr>
        <w:t xml:space="preserve">. The pertinence of understanding paranoia, I argue, lies in its peculiarly intimate and peculiarly dangerous relation to violence. 8 </w:t>
      </w:r>
      <w:r w:rsidRPr="00FA1255">
        <w:rPr>
          <w:sz w:val="12"/>
        </w:rPr>
        <w:t>¶</w:t>
      </w:r>
      <w:r w:rsidRPr="00FA1255">
        <w:rPr>
          <w:sz w:val="16"/>
        </w:rPr>
        <w:t xml:space="preserve">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 9 Nor am I interested in evoking paranoia as a kind of psychological diagnosis of the imperial nation-state. Nations do not have “psyches” or an “unconscious”; only people do. Rather, a 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The term paranoia is analytically useful here, then, not as a description of a collective national psyche, nor as a description of a universal pathology, but rather as an analytically strategic concept, a way of seeing and being attentive to contradictions within power, a way of making visible (the better politically to oppose) the contradictory flashpoints of violence that the state tries to conceal. </w:t>
      </w:r>
      <w:r w:rsidRPr="00FA1255">
        <w:rPr>
          <w:sz w:val="12"/>
        </w:rPr>
        <w:t>¶</w:t>
      </w:r>
      <w:r w:rsidRPr="00FA1255">
        <w:rPr>
          <w:sz w:val="16"/>
        </w:rPr>
        <w:t xml:space="preserve"> Paranoia is in this sense what I call a hinge phenomenon, articulated between the ordinary person and society, between psychodynamics and socio-political history. Paranoia is in that sense dialectical rather than binary, for its violence erupts from the force of its multiple, cascading contradictions: the intimate memories of wounds, defeats, and humiliations condensing with cultural fantasies of aggrandizement and revenge, in such a way as to be productive at times of unspeakable violence. For how else can we understand such debauches of cruelty? </w:t>
      </w:r>
      <w:r w:rsidRPr="00FA1255">
        <w:rPr>
          <w:sz w:val="12"/>
        </w:rPr>
        <w:t>¶</w:t>
      </w:r>
      <w:r w:rsidRPr="00FA1255">
        <w:rPr>
          <w:sz w:val="16"/>
        </w:rPr>
        <w:t xml:space="preserve"> A critical question still remains: does not something terrible have to happen to ordinary people (military police, soldiers, interrogators) to instill in them, as ordinary people, in the most intimate, fleshly ways, a paranoid cast that enables them to act compliantly with, and in obedience to, the paranoid visions of a paranoid state? Perhaps </w:t>
      </w:r>
      <w:r w:rsidRPr="008F7E45">
        <w:rPr>
          <w:b/>
          <w:highlight w:val="cyan"/>
          <w:u w:val="single"/>
        </w:rPr>
        <w:t>we need to take a</w:t>
      </w:r>
      <w:r w:rsidRPr="00FA1255">
        <w:rPr>
          <w:sz w:val="16"/>
        </w:rPr>
        <w:t xml:space="preserve"> long, hard </w:t>
      </w:r>
      <w:r w:rsidRPr="008F7E45">
        <w:rPr>
          <w:b/>
          <w:highlight w:val="cyan"/>
          <w:u w:val="single"/>
        </w:rPr>
        <w:t>look</w:t>
      </w:r>
      <w:r w:rsidRPr="008F7E45">
        <w:rPr>
          <w:sz w:val="16"/>
          <w:highlight w:val="cyan"/>
        </w:rPr>
        <w:t xml:space="preserve"> </w:t>
      </w:r>
      <w:r w:rsidRPr="008F7E45">
        <w:rPr>
          <w:b/>
          <w:highlight w:val="cyan"/>
          <w:u w:val="single"/>
        </w:rPr>
        <w:t>at</w:t>
      </w:r>
      <w:r w:rsidRPr="00FA1255">
        <w:rPr>
          <w:sz w:val="16"/>
        </w:rPr>
        <w:t xml:space="preserve"> the simultaneously humiliating and aggrandizing rituals of militarized institutions, whereby individuals are first broken down, then reintegrated (incorporated) into the larger corps as a unified, obedient fighting body</w:t>
      </w:r>
      <w:r w:rsidRPr="005B6217">
        <w:rPr>
          <w:rStyle w:val="Emphasis"/>
        </w:rPr>
        <w:t xml:space="preserve">, </w:t>
      </w:r>
      <w:r w:rsidRPr="008F7E45">
        <w:rPr>
          <w:rStyle w:val="Emphasis"/>
          <w:highlight w:val="cyan"/>
        </w:rPr>
        <w:t>the methods by which schools</w:t>
      </w:r>
      <w:r w:rsidRPr="00FA1255">
        <w:rPr>
          <w:sz w:val="16"/>
        </w:rPr>
        <w:t xml:space="preserve">, the military, training camps— </w:t>
      </w:r>
      <w:r w:rsidRPr="000447B4">
        <w:rPr>
          <w:rStyle w:val="Emphasis"/>
        </w:rPr>
        <w:t>not to mention the paranoid image-worlds of the corpora</w:t>
      </w:r>
      <w:r w:rsidRPr="005B6217">
        <w:rPr>
          <w:rStyle w:val="Emphasis"/>
        </w:rPr>
        <w:t>te media—</w:t>
      </w:r>
      <w:r w:rsidRPr="008F7E45">
        <w:rPr>
          <w:rStyle w:val="Emphasis"/>
          <w:highlight w:val="cyan"/>
        </w:rPr>
        <w:t>instill paranoia in ordinary people and</w:t>
      </w:r>
      <w:r w:rsidRPr="005B6217">
        <w:rPr>
          <w:rStyle w:val="Emphasis"/>
        </w:rPr>
        <w:t xml:space="preserve"> fatally </w:t>
      </w:r>
      <w:r w:rsidRPr="008F7E45">
        <w:rPr>
          <w:rStyle w:val="Emphasis"/>
          <w:highlight w:val="cyan"/>
        </w:rPr>
        <w:t xml:space="preserve">conjure up </w:t>
      </w:r>
      <w:r w:rsidRPr="000447B4">
        <w:rPr>
          <w:rStyle w:val="Emphasis"/>
        </w:rPr>
        <w:t xml:space="preserve">collective but </w:t>
      </w:r>
      <w:r w:rsidRPr="008F7E45">
        <w:rPr>
          <w:rStyle w:val="Emphasis"/>
          <w:highlight w:val="cyan"/>
        </w:rPr>
        <w:t xml:space="preserve">unstable fantasies </w:t>
      </w:r>
      <w:r w:rsidRPr="000447B4">
        <w:rPr>
          <w:rStyle w:val="Emphasis"/>
        </w:rPr>
        <w:t>of omnipotence</w:t>
      </w:r>
      <w:r w:rsidRPr="00FA1255">
        <w:rPr>
          <w:sz w:val="16"/>
        </w:rPr>
        <w:t xml:space="preserve">. 10 In what follows, I want to trace the flashpoints of imperial paranoia into the labyrinths of torture in order to illuminate three crises that animate our moment: the crisis of violence and the visible, the crisis of imperial legitimacy, and what I call “the enemy deficit.” I explore these flashpoints of imperial paranoia as they emerge in the torture at Guantánamo and Abu Ghraib. I argue that Guantánamo is the territorializing of paranoia and that torture itself is paranoia incarnate, in order to make visible, in keeping with Hazel </w:t>
      </w:r>
      <w:proofErr w:type="spellStart"/>
      <w:r w:rsidRPr="00FA1255">
        <w:rPr>
          <w:sz w:val="16"/>
        </w:rPr>
        <w:t>Carby’s</w:t>
      </w:r>
      <w:proofErr w:type="spellEnd"/>
      <w:r w:rsidRPr="00FA1255">
        <w:rPr>
          <w:sz w:val="16"/>
        </w:rPr>
        <w:t xml:space="preserve"> brilliant work, those contradictory sites where imperial racism, sexuality, and gender catastrophically collide. 11 </w:t>
      </w:r>
      <w:r w:rsidRPr="00FA1255">
        <w:rPr>
          <w:sz w:val="12"/>
        </w:rPr>
        <w:t>¶</w:t>
      </w:r>
      <w:r w:rsidRPr="00FA1255">
        <w:rPr>
          <w:sz w:val="16"/>
        </w:rPr>
        <w:t xml:space="preserve"> </w:t>
      </w:r>
      <w:r w:rsidRPr="00FA1255">
        <w:rPr>
          <w:sz w:val="16"/>
          <w:szCs w:val="10"/>
        </w:rPr>
        <w:t xml:space="preserve">The Enemy Deficit: Making the “Barbarians” Visible Because night is here but the barbarians have not come. Some people arrived from the frontiers, </w:t>
      </w:r>
      <w:proofErr w:type="gramStart"/>
      <w:r w:rsidRPr="00FA1255">
        <w:rPr>
          <w:sz w:val="16"/>
          <w:szCs w:val="10"/>
        </w:rPr>
        <w:t>And</w:t>
      </w:r>
      <w:proofErr w:type="gramEnd"/>
      <w:r w:rsidRPr="00FA1255">
        <w:rPr>
          <w:sz w:val="16"/>
          <w:szCs w:val="10"/>
        </w:rPr>
        <w:t xml:space="preserve"> they said that there are no longer any barbarians. And now what shall become of us without any barbarians? Those people were a kind of </w:t>
      </w:r>
      <w:proofErr w:type="gramStart"/>
      <w:r w:rsidRPr="00FA1255">
        <w:rPr>
          <w:sz w:val="16"/>
          <w:szCs w:val="10"/>
        </w:rPr>
        <w:t>solution.</w:t>
      </w:r>
      <w:r w:rsidRPr="00FA1255">
        <w:rPr>
          <w:sz w:val="12"/>
          <w:szCs w:val="10"/>
        </w:rPr>
        <w:t>¶</w:t>
      </w:r>
      <w:proofErr w:type="gramEnd"/>
      <w:r w:rsidRPr="00FA1255">
        <w:rPr>
          <w:sz w:val="16"/>
          <w:szCs w:val="10"/>
        </w:rPr>
        <w:t xml:space="preserve"> —C. P. Cavafy, “Waiting for the Barbarians”</w:t>
      </w:r>
      <w:r w:rsidRPr="00FA1255">
        <w:rPr>
          <w:sz w:val="12"/>
          <w:szCs w:val="10"/>
        </w:rPr>
        <w:t>¶</w:t>
      </w:r>
      <w:r w:rsidRPr="00FA1255">
        <w:rPr>
          <w:sz w:val="16"/>
          <w:szCs w:val="10"/>
        </w:rPr>
        <w:t xml:space="preserve"> The barbarians have declared war.</w:t>
      </w:r>
      <w:r w:rsidRPr="00FA1255">
        <w:rPr>
          <w:sz w:val="12"/>
          <w:szCs w:val="10"/>
        </w:rPr>
        <w:t>¶</w:t>
      </w:r>
      <w:r w:rsidRPr="00FA1255">
        <w:rPr>
          <w:sz w:val="16"/>
          <w:szCs w:val="10"/>
        </w:rPr>
        <w:t xml:space="preserve"> —President George W. Bush</w:t>
      </w:r>
      <w:r w:rsidRPr="00FA1255">
        <w:rPr>
          <w:sz w:val="12"/>
          <w:szCs w:val="10"/>
        </w:rPr>
        <w:t>¶</w:t>
      </w:r>
      <w:r w:rsidRPr="00FA1255">
        <w:rPr>
          <w:sz w:val="16"/>
          <w:szCs w:val="10"/>
        </w:rPr>
        <w:t xml:space="preserve"> </w:t>
      </w:r>
      <w:r w:rsidRPr="00FA1255">
        <w:rPr>
          <w:sz w:val="16"/>
        </w:rPr>
        <w:t xml:space="preserve">C. P. Cavafy wrote “Waiting for the Barbarians” in 1927, but the poem haunts the aftermath of 9/11 with the force of an uncanny and prescient déjà vu. To what dilemma are the “barbarians” a kind of solution? Every modern empire faces an abiding </w:t>
      </w:r>
      <w:r w:rsidRPr="000447B4">
        <w:rPr>
          <w:rStyle w:val="Emphasis"/>
        </w:rPr>
        <w:t>crisis of legitimacy</w:t>
      </w:r>
      <w:r w:rsidRPr="00FA1255">
        <w:rPr>
          <w:sz w:val="16"/>
        </w:rPr>
        <w:t xml:space="preserve"> in that it flings its power over territories and peoples who have not consented to that power. Cavafy’s insight is that </w:t>
      </w:r>
      <w:r w:rsidRPr="008F7E45">
        <w:rPr>
          <w:rStyle w:val="Emphasis"/>
          <w:highlight w:val="cyan"/>
        </w:rPr>
        <w:t>an imperial state claims legitimacy</w:t>
      </w:r>
      <w:r w:rsidRPr="008F7E45">
        <w:rPr>
          <w:b/>
          <w:highlight w:val="cyan"/>
          <w:u w:val="single"/>
        </w:rPr>
        <w:t xml:space="preserve"> </w:t>
      </w:r>
      <w:r w:rsidRPr="008F7E45">
        <w:rPr>
          <w:rStyle w:val="Emphasis"/>
          <w:highlight w:val="cyan"/>
        </w:rPr>
        <w:t xml:space="preserve">only by evoking the threat of </w:t>
      </w:r>
      <w:r w:rsidRPr="005B6217">
        <w:rPr>
          <w:rStyle w:val="Emphasis"/>
        </w:rPr>
        <w:t xml:space="preserve">the </w:t>
      </w:r>
      <w:r w:rsidRPr="008F7E45">
        <w:rPr>
          <w:rStyle w:val="Emphasis"/>
          <w:highlight w:val="cyan"/>
        </w:rPr>
        <w:t>barbarians</w:t>
      </w:r>
      <w:r w:rsidRPr="00FA1255">
        <w:rPr>
          <w:sz w:val="16"/>
        </w:rPr>
        <w:t xml:space="preserve">. </w:t>
      </w:r>
      <w:r w:rsidRPr="005B6217">
        <w:rPr>
          <w:rStyle w:val="Emphasis"/>
        </w:rPr>
        <w:t xml:space="preserve">It is only </w:t>
      </w:r>
      <w:r w:rsidRPr="008F7E45">
        <w:rPr>
          <w:rStyle w:val="Emphasis"/>
          <w:highlight w:val="cyan"/>
        </w:rPr>
        <w:t>the threat of</w:t>
      </w:r>
      <w:r w:rsidRPr="005B6217">
        <w:rPr>
          <w:rStyle w:val="Emphasis"/>
        </w:rPr>
        <w:t xml:space="preserve"> the </w:t>
      </w:r>
      <w:r w:rsidRPr="008F7E45">
        <w:rPr>
          <w:rStyle w:val="Emphasis"/>
          <w:highlight w:val="cyan"/>
        </w:rPr>
        <w:t>barbarians</w:t>
      </w:r>
      <w:r w:rsidRPr="005B6217">
        <w:rPr>
          <w:rStyle w:val="Emphasis"/>
        </w:rPr>
        <w:t xml:space="preserve"> that </w:t>
      </w:r>
      <w:r w:rsidRPr="008F7E45">
        <w:rPr>
          <w:rStyle w:val="Emphasis"/>
          <w:highlight w:val="cyan"/>
        </w:rPr>
        <w:t xml:space="preserve">constitutes </w:t>
      </w:r>
      <w:r w:rsidRPr="000447B4">
        <w:rPr>
          <w:rStyle w:val="Emphasis"/>
        </w:rPr>
        <w:t>the silhouette of the</w:t>
      </w:r>
      <w:r w:rsidRPr="005B6217">
        <w:rPr>
          <w:rStyle w:val="Emphasis"/>
        </w:rPr>
        <w:t xml:space="preserve"> </w:t>
      </w:r>
      <w:r w:rsidRPr="008F7E45">
        <w:rPr>
          <w:rStyle w:val="Emphasis"/>
          <w:highlight w:val="cyan"/>
        </w:rPr>
        <w:t>empire’s borders</w:t>
      </w:r>
      <w:r w:rsidRPr="005B6217">
        <w:rPr>
          <w:rStyle w:val="Emphasis"/>
        </w:rPr>
        <w:t xml:space="preserve"> in the first place.</w:t>
      </w:r>
      <w:r w:rsidRPr="00FA1255">
        <w:rPr>
          <w:sz w:val="16"/>
        </w:rPr>
        <w:t xml:space="preserve"> On the other hand, the hallucination of the barbarians disturbs the empire with </w:t>
      </w:r>
      <w:r w:rsidRPr="000447B4">
        <w:rPr>
          <w:rStyle w:val="Emphasis"/>
        </w:rPr>
        <w:t>perpetual nightmares of impending attack.</w:t>
      </w:r>
      <w:r w:rsidRPr="00FA1255">
        <w:rPr>
          <w:sz w:val="16"/>
        </w:rPr>
        <w:t xml:space="preserve"> </w:t>
      </w:r>
      <w:r w:rsidRPr="000447B4">
        <w:rPr>
          <w:rStyle w:val="Emphasis"/>
        </w:rPr>
        <w:t>The enemy is the abject of empire:</w:t>
      </w:r>
      <w:r w:rsidRPr="00FA1255">
        <w:rPr>
          <w:sz w:val="16"/>
        </w:rPr>
        <w:t xml:space="preserve"> </w:t>
      </w:r>
      <w:r w:rsidRPr="000447B4">
        <w:rPr>
          <w:rStyle w:val="Emphasis"/>
        </w:rPr>
        <w:t>the rejected from which we cannot part</w:t>
      </w:r>
      <w:r w:rsidRPr="00FA1255">
        <w:rPr>
          <w:sz w:val="16"/>
        </w:rPr>
        <w:t xml:space="preserve">. And </w:t>
      </w:r>
      <w:r w:rsidRPr="008F7E45">
        <w:rPr>
          <w:rStyle w:val="Emphasis"/>
          <w:highlight w:val="cyan"/>
        </w:rPr>
        <w:t>without</w:t>
      </w:r>
      <w:r w:rsidRPr="005B6217">
        <w:rPr>
          <w:rStyle w:val="Emphasis"/>
        </w:rPr>
        <w:t xml:space="preserve"> the </w:t>
      </w:r>
      <w:r w:rsidRPr="008F7E45">
        <w:rPr>
          <w:rStyle w:val="Emphasis"/>
          <w:highlight w:val="cyan"/>
        </w:rPr>
        <w:t>barbarians the legitimacy of empire vanishes</w:t>
      </w:r>
      <w:r w:rsidRPr="005B6217">
        <w:rPr>
          <w:rStyle w:val="Emphasis"/>
        </w:rPr>
        <w:t xml:space="preserve"> like a disappearing phantom.</w:t>
      </w:r>
      <w:r w:rsidRPr="00FA1255">
        <w:rPr>
          <w:sz w:val="16"/>
        </w:rPr>
        <w:t xml:space="preserve"> </w:t>
      </w:r>
      <w:r w:rsidRPr="005B6217">
        <w:rPr>
          <w:rStyle w:val="Emphasis"/>
        </w:rPr>
        <w:t>Those people were a kind of solution.</w:t>
      </w:r>
      <w:r w:rsidRPr="00FA1255">
        <w:rPr>
          <w:sz w:val="16"/>
        </w:rPr>
        <w:t xml:space="preserve"> </w:t>
      </w:r>
      <w:r w:rsidRPr="00FA1255">
        <w:rPr>
          <w:sz w:val="12"/>
        </w:rPr>
        <w:t>¶</w:t>
      </w:r>
      <w:r w:rsidRPr="00FA1255">
        <w:rPr>
          <w:sz w:val="16"/>
        </w:rPr>
        <w:t xml:space="preserve"> </w:t>
      </w:r>
      <w:r w:rsidRPr="008F7E45">
        <w:rPr>
          <w:b/>
          <w:highlight w:val="cyan"/>
          <w:u w:val="single"/>
        </w:rPr>
        <w:t xml:space="preserve">With the collapse of the </w:t>
      </w:r>
      <w:r w:rsidRPr="00FA1255">
        <w:rPr>
          <w:sz w:val="16"/>
        </w:rPr>
        <w:t xml:space="preserve">Soviet </w:t>
      </w:r>
      <w:r w:rsidRPr="008F7E45">
        <w:rPr>
          <w:b/>
          <w:highlight w:val="cyan"/>
          <w:u w:val="single"/>
        </w:rPr>
        <w:t>Union</w:t>
      </w:r>
      <w:r w:rsidRPr="00FA1255">
        <w:rPr>
          <w:sz w:val="16"/>
        </w:rPr>
        <w:t xml:space="preserve"> in December 1991, the grand antagonism of the United States and the USSR evaporated like a quickly fading nightmare. The cold war rhetoric of totalitarianism, Finlandization, present danger, fifth columnist, and infiltration vanished. </w:t>
      </w:r>
      <w:r w:rsidRPr="008F7E45">
        <w:rPr>
          <w:rStyle w:val="Emphasis"/>
          <w:highlight w:val="cyan"/>
        </w:rPr>
        <w:t>Where were the enemies</w:t>
      </w:r>
      <w:r w:rsidRPr="005B6217">
        <w:rPr>
          <w:rStyle w:val="Emphasis"/>
        </w:rPr>
        <w:t xml:space="preserve"> now </w:t>
      </w:r>
      <w:r w:rsidRPr="008F7E45">
        <w:rPr>
          <w:rStyle w:val="Emphasis"/>
          <w:highlight w:val="cyan"/>
        </w:rPr>
        <w:t>to justify the</w:t>
      </w:r>
      <w:r w:rsidRPr="005B6217">
        <w:rPr>
          <w:rStyle w:val="Emphasis"/>
        </w:rPr>
        <w:t xml:space="preserve"> continuing </w:t>
      </w:r>
      <w:r w:rsidRPr="008F7E45">
        <w:rPr>
          <w:rStyle w:val="Emphasis"/>
          <w:highlight w:val="cyan"/>
        </w:rPr>
        <w:t>escalation of the military colossus</w:t>
      </w:r>
      <w:r w:rsidRPr="005B6217">
        <w:rPr>
          <w:rStyle w:val="Emphasis"/>
        </w:rPr>
        <w:t>?</w:t>
      </w:r>
      <w:r w:rsidRPr="00FA1255">
        <w:rPr>
          <w:sz w:val="16"/>
        </w:rPr>
        <w:t xml:space="preserve"> “And now </w:t>
      </w:r>
      <w:r w:rsidRPr="005B6217">
        <w:rPr>
          <w:rStyle w:val="Emphasis"/>
        </w:rPr>
        <w:t>what shall become of us without any barbarians?”</w:t>
      </w:r>
      <w:r w:rsidRPr="00FA1255">
        <w:rPr>
          <w:sz w:val="16"/>
        </w:rPr>
        <w:t xml:space="preserve"> By rights, </w:t>
      </w:r>
      <w:r w:rsidRPr="000447B4">
        <w:rPr>
          <w:rStyle w:val="Emphasis"/>
        </w:rPr>
        <w:t>the thawing of the cold war should have prompted an immediate downsizing of the military</w:t>
      </w:r>
      <w:r w:rsidRPr="00FA1255">
        <w:rPr>
          <w:sz w:val="16"/>
        </w:rPr>
        <w:t xml:space="preserve">; any plausible external threat had simply ceased to exist. Prior to 9/11, General Peter </w:t>
      </w:r>
      <w:proofErr w:type="spellStart"/>
      <w:r w:rsidRPr="00FA1255">
        <w:rPr>
          <w:sz w:val="16"/>
        </w:rPr>
        <w:t>Schoomaker</w:t>
      </w:r>
      <w:proofErr w:type="spellEnd"/>
      <w:r w:rsidRPr="00FA1255">
        <w:rPr>
          <w:sz w:val="16"/>
        </w:rPr>
        <w:t>, head of the US Army, bemoaned the enemy deficit: “It’s no use having an army that did nothing but train,” he said. “There’s got to be a certain appetite for what the hell we exist for.” Dick Cheney likewise complained: “</w:t>
      </w:r>
      <w:r w:rsidRPr="000447B4">
        <w:rPr>
          <w:rStyle w:val="Emphasis"/>
        </w:rPr>
        <w:t>The threats have become so remote. So remote that they are difficult to ascertain</w:t>
      </w:r>
      <w:r w:rsidRPr="00FA1255">
        <w:rPr>
          <w:sz w:val="16"/>
        </w:rPr>
        <w:t xml:space="preserve">.” Colin Powell agreed: “Though we can still plausibly identify specific threats—North Korea, Iran, Iraq, something like that—the real threat is the unknown, the uncertain.” Before becoming president, George W. Bush likewise fretted over the post–cold war dearth of a visible enemy: “We do not know who the enemy is, but we know they are out there.” It is now well established that the invasion of Iraq had been a long-standing goal of the US administration, but there was no clear rationale with which to sell such an invasion. In 1997 a group of neocons at the Project for the New American Century produced a remarkable report in which they stated that to make such an invasion palatable would require “a catastrophic and catalyzing event—like a new Pearl Harbor.” 12 </w:t>
      </w:r>
      <w:r w:rsidRPr="00FA1255">
        <w:rPr>
          <w:sz w:val="12"/>
        </w:rPr>
        <w:t>¶</w:t>
      </w:r>
      <w:r w:rsidRPr="00FA1255">
        <w:rPr>
          <w:sz w:val="16"/>
        </w:rPr>
        <w:t xml:space="preserve"> The 9/11 attacks came as a dazzling solution, both to the enemy deficit and the problem of legitimacy, offering the Bush administration what they would claim as a </w:t>
      </w:r>
      <w:r w:rsidRPr="000447B4">
        <w:rPr>
          <w:rStyle w:val="Emphasis"/>
        </w:rPr>
        <w:t>political casus belli and the military unimaginable</w:t>
      </w:r>
      <w:r w:rsidRPr="005B6217">
        <w:rPr>
          <w:rStyle w:val="Emphasis"/>
        </w:rPr>
        <w:t xml:space="preserve"> license to expand its reach</w:t>
      </w:r>
      <w:r w:rsidRPr="00FA1255">
        <w:rPr>
          <w:sz w:val="16"/>
        </w:rPr>
        <w:t xml:space="preserve">. General Peter </w:t>
      </w:r>
      <w:proofErr w:type="spellStart"/>
      <w:r w:rsidRPr="00FA1255">
        <w:rPr>
          <w:sz w:val="16"/>
        </w:rPr>
        <w:t>Schoomaker</w:t>
      </w:r>
      <w:proofErr w:type="spellEnd"/>
      <w:r w:rsidRPr="00FA1255">
        <w:rPr>
          <w:sz w:val="16"/>
        </w:rPr>
        <w:t xml:space="preserve"> would publicly admit that the attacks were an immense boon: “There is a huge silver lining in this cloud</w:t>
      </w:r>
      <w:proofErr w:type="gramStart"/>
      <w:r w:rsidRPr="00FA1255">
        <w:rPr>
          <w:sz w:val="16"/>
        </w:rPr>
        <w:t>. . . .</w:t>
      </w:r>
      <w:proofErr w:type="gramEnd"/>
      <w:r w:rsidRPr="00FA1255">
        <w:rPr>
          <w:sz w:val="16"/>
        </w:rPr>
        <w:t xml:space="preserve"> War is a tremendous focus</w:t>
      </w:r>
      <w:proofErr w:type="gramStart"/>
      <w:r w:rsidRPr="00FA1255">
        <w:rPr>
          <w:sz w:val="16"/>
        </w:rPr>
        <w:t>. . . .</w:t>
      </w:r>
      <w:proofErr w:type="gramEnd"/>
      <w:r w:rsidRPr="00FA1255">
        <w:rPr>
          <w:sz w:val="16"/>
        </w:rPr>
        <w:t xml:space="preserve"> Now we have this focusing opportunity, and we have the fact that (terrorists) have actually attacked our homeland, which gives it some oomph.” In his book Against All Enemies, Richard Clarke recalls thinking during the attack, “Now we can perhaps attack Osama Bin Laden.” After the invasion of Afghanistan, Secretary of State Colin Powell noted, “America will have a continuing interest and presence in Central Asia of a kind we could not have dreamed of before.” Charles Krauthammer, for one, called for a declaration of total war. “We no longer have to search for a name for the post-Cold War era,” he declared. “It will henceforth be known as the age of terrorism.” 13 </w:t>
      </w:r>
    </w:p>
    <w:p w:rsidR="0057133D" w:rsidRDefault="0057133D" w:rsidP="0057133D"/>
    <w:p w:rsidR="003E2088" w:rsidRDefault="003E2088" w:rsidP="003E2088">
      <w:pPr>
        <w:pStyle w:val="Heading4"/>
      </w:pPr>
      <w:r>
        <w:t xml:space="preserve">Hegemonic retrenchment’s key to avoid </w:t>
      </w:r>
      <w:r>
        <w:rPr>
          <w:u w:val="single"/>
        </w:rPr>
        <w:t>great power war</w:t>
      </w:r>
    </w:p>
    <w:p w:rsidR="003E2088" w:rsidRDefault="003E2088" w:rsidP="003E2088">
      <w:r>
        <w:t xml:space="preserve">Nuno P. </w:t>
      </w:r>
      <w:r w:rsidRPr="003F4787">
        <w:rPr>
          <w:rStyle w:val="Style13ptBold"/>
        </w:rPr>
        <w:t>Monteiro 12</w:t>
      </w:r>
      <w:r>
        <w:t>, Assistant Professor of Political Science at Yale University, “Unrest Assured: Why Unipolarity is Not Peaceful,” International Security, Winter 2012, Vol. 36, No. 3, p. 9-40</w:t>
      </w:r>
    </w:p>
    <w:p w:rsidR="003E2088" w:rsidRPr="00C64845" w:rsidRDefault="003E2088" w:rsidP="003E2088">
      <w:pPr>
        <w:pStyle w:val="cardtext"/>
        <w:ind w:left="0"/>
        <w:rPr>
          <w:sz w:val="16"/>
        </w:rPr>
      </w:pPr>
      <w:r w:rsidRPr="00C64845">
        <w:rPr>
          <w:sz w:val="16"/>
        </w:rPr>
        <w:t xml:space="preserve">From the perspective of the overall peacefulness of the international system, then, no U.S. grand strategy is, as in the Goldilocks tale, “just right.”116 In fact, </w:t>
      </w:r>
      <w:r w:rsidRPr="008F7E45">
        <w:rPr>
          <w:rStyle w:val="Emphasis"/>
          <w:highlight w:val="cyan"/>
        </w:rPr>
        <w:t xml:space="preserve">each </w:t>
      </w:r>
      <w:r w:rsidRPr="0099534E">
        <w:rPr>
          <w:rStyle w:val="Emphasis"/>
        </w:rPr>
        <w:t xml:space="preserve">strategic </w:t>
      </w:r>
      <w:r w:rsidRPr="008F7E45">
        <w:rPr>
          <w:rStyle w:val="Emphasis"/>
          <w:highlight w:val="cyan"/>
        </w:rPr>
        <w:t xml:space="preserve">option available to the </w:t>
      </w:r>
      <w:proofErr w:type="spellStart"/>
      <w:r w:rsidRPr="008F7E45">
        <w:rPr>
          <w:rStyle w:val="Emphasis"/>
          <w:highlight w:val="cyan"/>
        </w:rPr>
        <w:t>unipole</w:t>
      </w:r>
      <w:proofErr w:type="spellEnd"/>
      <w:r w:rsidRPr="008F7E45">
        <w:rPr>
          <w:sz w:val="14"/>
          <w:highlight w:val="cyan"/>
          <w:u w:val="single"/>
        </w:rPr>
        <w:t xml:space="preserve"> </w:t>
      </w:r>
      <w:r w:rsidRPr="008F7E45">
        <w:rPr>
          <w:b/>
          <w:highlight w:val="cyan"/>
          <w:u w:val="single"/>
        </w:rPr>
        <w:t xml:space="preserve">produces </w:t>
      </w:r>
      <w:r w:rsidRPr="00C64845">
        <w:rPr>
          <w:sz w:val="16"/>
        </w:rPr>
        <w:t xml:space="preserve">significant </w:t>
      </w:r>
      <w:r w:rsidRPr="008F7E45">
        <w:rPr>
          <w:b/>
          <w:highlight w:val="cyan"/>
          <w:u w:val="single"/>
        </w:rPr>
        <w:t>conflict</w:t>
      </w:r>
      <w:r w:rsidRPr="00C64845">
        <w:rPr>
          <w:sz w:val="16"/>
        </w:rPr>
        <w:t xml:space="preserve">. Whereas offensive and defensive dominance will entangle it in wars against recalcitrant minor powers, disengagement will produce regional wars among minor and major powers. Regardless of U.S. strategy, conflict will abound. Indeed, if my argument is correct, the </w:t>
      </w:r>
      <w:r w:rsidRPr="008F7E45">
        <w:rPr>
          <w:rStyle w:val="Emphasis"/>
          <w:highlight w:val="cyan"/>
        </w:rPr>
        <w:t>significant</w:t>
      </w:r>
      <w:r w:rsidRPr="007E34D1">
        <w:rPr>
          <w:rStyle w:val="Emphasis"/>
        </w:rPr>
        <w:t xml:space="preserve"> level of </w:t>
      </w:r>
      <w:r w:rsidRPr="008F7E45">
        <w:rPr>
          <w:rStyle w:val="Emphasis"/>
          <w:highlight w:val="cyan"/>
        </w:rPr>
        <w:t>conflict</w:t>
      </w:r>
      <w:r w:rsidRPr="00C64845">
        <w:rPr>
          <w:sz w:val="16"/>
        </w:rPr>
        <w:t xml:space="preserve"> the world has experienced over the last two decades </w:t>
      </w:r>
      <w:r w:rsidRPr="008F7E45">
        <w:rPr>
          <w:rStyle w:val="Emphasis"/>
          <w:highlight w:val="cyan"/>
        </w:rPr>
        <w:t>will continue</w:t>
      </w:r>
      <w:r w:rsidRPr="0086551B">
        <w:rPr>
          <w:rStyle w:val="Emphasis"/>
        </w:rPr>
        <w:t xml:space="preserve"> for as long </w:t>
      </w:r>
      <w:r w:rsidRPr="008F7E45">
        <w:rPr>
          <w:rStyle w:val="Emphasis"/>
          <w:highlight w:val="cyan"/>
        </w:rPr>
        <w:t xml:space="preserve">as U.S. power remains </w:t>
      </w:r>
      <w:proofErr w:type="gramStart"/>
      <w:r w:rsidRPr="008F7E45">
        <w:rPr>
          <w:rStyle w:val="Emphasis"/>
          <w:highlight w:val="cyan"/>
        </w:rPr>
        <w:t>preponderant</w:t>
      </w:r>
      <w:r w:rsidRPr="00C64845">
        <w:rPr>
          <w:sz w:val="16"/>
        </w:rPr>
        <w:t>.</w:t>
      </w:r>
      <w:r w:rsidRPr="00C64845">
        <w:rPr>
          <w:sz w:val="12"/>
        </w:rPr>
        <w:t>¶</w:t>
      </w:r>
      <w:proofErr w:type="gramEnd"/>
      <w:r w:rsidRPr="00C64845">
        <w:rPr>
          <w:sz w:val="16"/>
        </w:rPr>
        <w:t xml:space="preserve"> From the narrower perspective of the </w:t>
      </w:r>
      <w:proofErr w:type="spellStart"/>
      <w:r w:rsidRPr="00C64845">
        <w:rPr>
          <w:sz w:val="16"/>
        </w:rPr>
        <w:t>unipole’s</w:t>
      </w:r>
      <w:proofErr w:type="spellEnd"/>
      <w:r w:rsidRPr="00C64845">
        <w:rPr>
          <w:sz w:val="16"/>
        </w:rPr>
        <w:t xml:space="preserve"> ability to avoid being involved in wars, however, </w:t>
      </w:r>
      <w:r w:rsidRPr="008723A3">
        <w:rPr>
          <w:rStyle w:val="Emphasis"/>
        </w:rPr>
        <w:t>disengagement is the best strategy</w:t>
      </w:r>
      <w:r w:rsidRPr="008F7E45">
        <w:rPr>
          <w:rStyle w:val="Emphasis"/>
          <w:highlight w:val="cyan"/>
        </w:rPr>
        <w:t>.</w:t>
      </w:r>
      <w:r w:rsidRPr="008F7E45">
        <w:rPr>
          <w:sz w:val="14"/>
          <w:highlight w:val="cyan"/>
          <w:u w:val="single"/>
        </w:rPr>
        <w:t xml:space="preserve"> </w:t>
      </w:r>
      <w:r w:rsidRPr="008F7E45">
        <w:rPr>
          <w:b/>
          <w:highlight w:val="cyan"/>
          <w:u w:val="single"/>
        </w:rPr>
        <w:t>A unipolar structure provides</w:t>
      </w:r>
      <w:r w:rsidRPr="008F7E45">
        <w:rPr>
          <w:sz w:val="14"/>
          <w:highlight w:val="cyan"/>
          <w:u w:val="single"/>
        </w:rPr>
        <w:t xml:space="preserve"> </w:t>
      </w:r>
      <w:r w:rsidRPr="008F7E45">
        <w:rPr>
          <w:rStyle w:val="Emphasis"/>
          <w:highlight w:val="cyan"/>
        </w:rPr>
        <w:t xml:space="preserve">no incentives for conflict involving a disengaged </w:t>
      </w:r>
      <w:proofErr w:type="spellStart"/>
      <w:r w:rsidRPr="008F7E45">
        <w:rPr>
          <w:rStyle w:val="Emphasis"/>
          <w:highlight w:val="cyan"/>
        </w:rPr>
        <w:t>unipole</w:t>
      </w:r>
      <w:proofErr w:type="spellEnd"/>
      <w:r w:rsidRPr="008F7E45">
        <w:rPr>
          <w:sz w:val="14"/>
          <w:highlight w:val="cyan"/>
          <w:u w:val="single"/>
        </w:rPr>
        <w:t xml:space="preserve">. </w:t>
      </w:r>
      <w:r w:rsidRPr="008F7E45">
        <w:rPr>
          <w:b/>
          <w:highlight w:val="cyan"/>
          <w:u w:val="single"/>
        </w:rPr>
        <w:t>Disengagement would</w:t>
      </w:r>
      <w:r w:rsidRPr="00C64845">
        <w:rPr>
          <w:sz w:val="16"/>
        </w:rPr>
        <w:t xml:space="preserve"> extricate the </w:t>
      </w:r>
      <w:proofErr w:type="spellStart"/>
      <w:r w:rsidRPr="00C64845">
        <w:rPr>
          <w:sz w:val="16"/>
        </w:rPr>
        <w:t>unipole’s</w:t>
      </w:r>
      <w:proofErr w:type="spellEnd"/>
      <w:r w:rsidRPr="00C64845">
        <w:rPr>
          <w:sz w:val="16"/>
        </w:rPr>
        <w:t xml:space="preserve"> forces from wars against recalcitrant minor powers and </w:t>
      </w:r>
      <w:r w:rsidRPr="008F7E45">
        <w:rPr>
          <w:rStyle w:val="Emphasis"/>
          <w:highlight w:val="cyan"/>
        </w:rPr>
        <w:t>decrease</w:t>
      </w:r>
      <w:r w:rsidRPr="0086551B">
        <w:rPr>
          <w:rStyle w:val="Emphasis"/>
        </w:rPr>
        <w:t xml:space="preserve"> systemic </w:t>
      </w:r>
      <w:r w:rsidRPr="008F7E45">
        <w:rPr>
          <w:rStyle w:val="Emphasis"/>
          <w:highlight w:val="cyan"/>
        </w:rPr>
        <w:t>pressures for nuclear prolif</w:t>
      </w:r>
      <w:r w:rsidRPr="0086551B">
        <w:rPr>
          <w:rStyle w:val="Emphasis"/>
        </w:rPr>
        <w:t>eration</w:t>
      </w:r>
      <w:r w:rsidRPr="00C64845">
        <w:rPr>
          <w:sz w:val="16"/>
        </w:rPr>
        <w:t xml:space="preserve">. There is, however, a downside. Disengagement would lead to heightened conflict beyond the </w:t>
      </w:r>
      <w:proofErr w:type="spellStart"/>
      <w:r w:rsidRPr="00C64845">
        <w:rPr>
          <w:sz w:val="16"/>
        </w:rPr>
        <w:t>unipole’s</w:t>
      </w:r>
      <w:proofErr w:type="spellEnd"/>
      <w:r w:rsidRPr="00C64845">
        <w:rPr>
          <w:sz w:val="16"/>
        </w:rPr>
        <w:t xml:space="preserve"> region and increase regional pressures for nuclear proliferation. As regards the </w:t>
      </w:r>
      <w:proofErr w:type="spellStart"/>
      <w:r w:rsidRPr="00C64845">
        <w:rPr>
          <w:sz w:val="16"/>
        </w:rPr>
        <w:t>unipole’s</w:t>
      </w:r>
      <w:proofErr w:type="spellEnd"/>
      <w:r w:rsidRPr="00C64845">
        <w:rPr>
          <w:sz w:val="16"/>
        </w:rPr>
        <w:t xml:space="preserve"> grand strategy, then, the choice is between a strategy of dominance, which leads to involvement in numerous conflicts, and a strategy of disengagement, which allows conflict between others to </w:t>
      </w:r>
      <w:proofErr w:type="gramStart"/>
      <w:r w:rsidRPr="00C64845">
        <w:rPr>
          <w:sz w:val="16"/>
        </w:rPr>
        <w:t>fester.</w:t>
      </w:r>
      <w:r w:rsidRPr="00C64845">
        <w:rPr>
          <w:sz w:val="12"/>
        </w:rPr>
        <w:t>¶</w:t>
      </w:r>
      <w:proofErr w:type="gramEnd"/>
      <w:r w:rsidRPr="00C64845">
        <w:rPr>
          <w:sz w:val="16"/>
        </w:rPr>
        <w:t xml:space="preserve"> In a sense, then, </w:t>
      </w:r>
      <w:r w:rsidRPr="008F7E45">
        <w:rPr>
          <w:b/>
          <w:highlight w:val="cyan"/>
          <w:u w:val="single"/>
        </w:rPr>
        <w:t>strategies of</w:t>
      </w:r>
      <w:r w:rsidRPr="00C64845">
        <w:rPr>
          <w:sz w:val="16"/>
        </w:rPr>
        <w:t xml:space="preserve"> defensive and offensive </w:t>
      </w:r>
      <w:r w:rsidRPr="008F7E45">
        <w:rPr>
          <w:b/>
          <w:highlight w:val="cyan"/>
          <w:u w:val="single"/>
        </w:rPr>
        <w:t>dominance are</w:t>
      </w:r>
      <w:r w:rsidRPr="008F7E45">
        <w:rPr>
          <w:sz w:val="14"/>
          <w:highlight w:val="cyan"/>
          <w:u w:val="single"/>
        </w:rPr>
        <w:t xml:space="preserve"> </w:t>
      </w:r>
      <w:r w:rsidRPr="008F7E45">
        <w:rPr>
          <w:rStyle w:val="Emphasis"/>
          <w:highlight w:val="cyan"/>
        </w:rPr>
        <w:t>self-defeating</w:t>
      </w:r>
      <w:r w:rsidRPr="00C64845">
        <w:rPr>
          <w:sz w:val="16"/>
        </w:rPr>
        <w:t xml:space="preserve">. They create incentives for recalcitrant </w:t>
      </w:r>
      <w:r w:rsidRPr="008F7E45">
        <w:rPr>
          <w:b/>
          <w:highlight w:val="cyan"/>
          <w:u w:val="single"/>
        </w:rPr>
        <w:t>minor powers</w:t>
      </w:r>
      <w:r w:rsidRPr="00C64845">
        <w:rPr>
          <w:sz w:val="16"/>
        </w:rPr>
        <w:t xml:space="preserve"> to </w:t>
      </w:r>
      <w:r w:rsidRPr="008F7E45">
        <w:rPr>
          <w:b/>
          <w:highlight w:val="cyan"/>
          <w:u w:val="single"/>
        </w:rPr>
        <w:t>bolster their capabilities</w:t>
      </w:r>
      <w:r w:rsidRPr="00C64845">
        <w:rPr>
          <w:sz w:val="16"/>
        </w:rPr>
        <w:t xml:space="preserve"> and present the United States with a tough choice: allowing them to succeed or resorting to war in order to thwart them. </w:t>
      </w:r>
      <w:r w:rsidRPr="008F7E45">
        <w:rPr>
          <w:b/>
          <w:highlight w:val="cyan"/>
          <w:u w:val="single"/>
        </w:rPr>
        <w:t>This will</w:t>
      </w:r>
      <w:r w:rsidRPr="008F7E45">
        <w:rPr>
          <w:sz w:val="14"/>
          <w:highlight w:val="cyan"/>
          <w:u w:val="single"/>
        </w:rPr>
        <w:t xml:space="preserve"> </w:t>
      </w:r>
      <w:r w:rsidRPr="008F7E45">
        <w:rPr>
          <w:rStyle w:val="Emphasis"/>
          <w:highlight w:val="cyan"/>
        </w:rPr>
        <w:t xml:space="preserve">either drag U.S. </w:t>
      </w:r>
      <w:r w:rsidRPr="0099534E">
        <w:rPr>
          <w:rStyle w:val="Emphasis"/>
        </w:rPr>
        <w:t xml:space="preserve">forces </w:t>
      </w:r>
      <w:r w:rsidRPr="008F7E45">
        <w:rPr>
          <w:rStyle w:val="Emphasis"/>
          <w:highlight w:val="cyan"/>
        </w:rPr>
        <w:t xml:space="preserve">into </w:t>
      </w:r>
      <w:r w:rsidRPr="0099534E">
        <w:rPr>
          <w:rStyle w:val="Emphasis"/>
        </w:rPr>
        <w:t xml:space="preserve">numerous </w:t>
      </w:r>
      <w:r w:rsidRPr="008F7E45">
        <w:rPr>
          <w:rStyle w:val="Emphasis"/>
          <w:highlight w:val="cyan"/>
        </w:rPr>
        <w:t>conflicts</w:t>
      </w:r>
      <w:r w:rsidRPr="008F7E45">
        <w:rPr>
          <w:sz w:val="14"/>
          <w:highlight w:val="cyan"/>
          <w:u w:val="single"/>
        </w:rPr>
        <w:t xml:space="preserve"> </w:t>
      </w:r>
      <w:r w:rsidRPr="008F7E45">
        <w:rPr>
          <w:b/>
          <w:highlight w:val="cyan"/>
          <w:u w:val="single"/>
        </w:rPr>
        <w:t>or</w:t>
      </w:r>
      <w:r w:rsidRPr="008F7E45">
        <w:rPr>
          <w:sz w:val="14"/>
          <w:highlight w:val="cyan"/>
          <w:u w:val="single"/>
        </w:rPr>
        <w:t xml:space="preserve"> </w:t>
      </w:r>
      <w:r w:rsidRPr="008F7E45">
        <w:rPr>
          <w:rStyle w:val="Emphasis"/>
          <w:highlight w:val="cyan"/>
        </w:rPr>
        <w:t>result in</w:t>
      </w:r>
      <w:r w:rsidRPr="0086551B">
        <w:rPr>
          <w:rStyle w:val="Emphasis"/>
        </w:rPr>
        <w:t xml:space="preserve"> an </w:t>
      </w:r>
      <w:r w:rsidRPr="008F7E45">
        <w:rPr>
          <w:rStyle w:val="Emphasis"/>
          <w:highlight w:val="cyan"/>
        </w:rPr>
        <w:t>increasing</w:t>
      </w:r>
      <w:r w:rsidRPr="0086551B">
        <w:rPr>
          <w:rStyle w:val="Emphasis"/>
        </w:rPr>
        <w:t xml:space="preserve"> number of </w:t>
      </w:r>
      <w:r w:rsidRPr="008F7E45">
        <w:rPr>
          <w:rStyle w:val="Emphasis"/>
          <w:highlight w:val="cyan"/>
        </w:rPr>
        <w:t>major powers</w:t>
      </w:r>
      <w:r w:rsidRPr="00C64845">
        <w:rPr>
          <w:sz w:val="16"/>
        </w:rPr>
        <w:t>. In any case, U.S. ability to convert power into favorable outcomes peacefully will be constrained.117</w:t>
      </w:r>
      <w:r w:rsidRPr="00C64845">
        <w:rPr>
          <w:sz w:val="12"/>
        </w:rPr>
        <w:t>¶</w:t>
      </w:r>
      <w:r w:rsidRPr="00C64845">
        <w:rPr>
          <w:sz w:val="16"/>
        </w:rPr>
        <w:t xml:space="preserve"> This last point highlights one of the </w:t>
      </w:r>
      <w:r w:rsidRPr="0086551B">
        <w:rPr>
          <w:rStyle w:val="Emphasis"/>
        </w:rPr>
        <w:t>crucial issues</w:t>
      </w:r>
      <w:r w:rsidRPr="00C64845">
        <w:rPr>
          <w:sz w:val="16"/>
        </w:rPr>
        <w:t xml:space="preserve"> where </w:t>
      </w:r>
      <w:proofErr w:type="spellStart"/>
      <w:r w:rsidRPr="00C64845">
        <w:rPr>
          <w:sz w:val="16"/>
        </w:rPr>
        <w:t>Wohlforth</w:t>
      </w:r>
      <w:proofErr w:type="spellEnd"/>
      <w:r w:rsidRPr="00C64845">
        <w:rPr>
          <w:sz w:val="16"/>
        </w:rPr>
        <w:t xml:space="preserve"> and I differ—the benefits of the </w:t>
      </w:r>
      <w:proofErr w:type="spellStart"/>
      <w:r w:rsidRPr="00C64845">
        <w:rPr>
          <w:sz w:val="16"/>
        </w:rPr>
        <w:t>unipole’s</w:t>
      </w:r>
      <w:proofErr w:type="spellEnd"/>
      <w:r w:rsidRPr="00C64845">
        <w:rPr>
          <w:sz w:val="16"/>
        </w:rPr>
        <w:t xml:space="preserve"> power preponderance. Whereas </w:t>
      </w:r>
      <w:proofErr w:type="spellStart"/>
      <w:r w:rsidRPr="00C64845">
        <w:rPr>
          <w:sz w:val="16"/>
        </w:rPr>
        <w:t>Wohlforth</w:t>
      </w:r>
      <w:proofErr w:type="spellEnd"/>
      <w:r w:rsidRPr="00C64845">
        <w:rPr>
          <w:sz w:val="16"/>
        </w:rPr>
        <w:t xml:space="preserve"> believes that the power preponderance of the United States will lead all states in the system to bandwagon with the </w:t>
      </w:r>
      <w:proofErr w:type="spellStart"/>
      <w:r w:rsidRPr="00C64845">
        <w:rPr>
          <w:sz w:val="16"/>
        </w:rPr>
        <w:t>unipole</w:t>
      </w:r>
      <w:proofErr w:type="spellEnd"/>
      <w:r w:rsidRPr="00C64845">
        <w:rPr>
          <w:sz w:val="16"/>
        </w:rPr>
        <w:t xml:space="preserve">, I predict that states engaged in security competition with the </w:t>
      </w:r>
      <w:proofErr w:type="spellStart"/>
      <w:r w:rsidRPr="00C64845">
        <w:rPr>
          <w:sz w:val="16"/>
        </w:rPr>
        <w:t>unipole’s</w:t>
      </w:r>
      <w:proofErr w:type="spellEnd"/>
      <w:r w:rsidRPr="00C64845">
        <w:rPr>
          <w:sz w:val="16"/>
        </w:rPr>
        <w:t xml:space="preserve"> allies and states for whom the status quo otherwise has lesser value will not accommodate the </w:t>
      </w:r>
      <w:proofErr w:type="spellStart"/>
      <w:r w:rsidRPr="00C64845">
        <w:rPr>
          <w:sz w:val="16"/>
        </w:rPr>
        <w:t>unipole</w:t>
      </w:r>
      <w:proofErr w:type="spellEnd"/>
      <w:r w:rsidRPr="00C64845">
        <w:rPr>
          <w:sz w:val="16"/>
        </w:rPr>
        <w:t xml:space="preserve">. To the contrary, these </w:t>
      </w:r>
      <w:r w:rsidRPr="008F7E45">
        <w:rPr>
          <w:b/>
          <w:highlight w:val="cyan"/>
          <w:u w:val="single"/>
        </w:rPr>
        <w:t>minor powers will</w:t>
      </w:r>
      <w:r w:rsidRPr="008F7E45">
        <w:rPr>
          <w:sz w:val="14"/>
          <w:highlight w:val="cyan"/>
          <w:u w:val="single"/>
        </w:rPr>
        <w:t xml:space="preserve"> </w:t>
      </w:r>
      <w:r w:rsidRPr="008F7E45">
        <w:rPr>
          <w:rStyle w:val="Emphasis"/>
          <w:highlight w:val="cyan"/>
        </w:rPr>
        <w:t xml:space="preserve">become recalcitrant </w:t>
      </w:r>
      <w:r w:rsidRPr="0099534E">
        <w:rPr>
          <w:rStyle w:val="Emphasis"/>
        </w:rPr>
        <w:t>despite U.S. power preponderance</w:t>
      </w:r>
      <w:r w:rsidRPr="00C64845">
        <w:rPr>
          <w:sz w:val="16"/>
        </w:rPr>
        <w:t xml:space="preserve">, </w:t>
      </w:r>
      <w:r w:rsidRPr="008F7E45">
        <w:rPr>
          <w:b/>
          <w:highlight w:val="cyan"/>
          <w:u w:val="single"/>
        </w:rPr>
        <w:t>displaying the</w:t>
      </w:r>
      <w:r w:rsidRPr="008F7E45">
        <w:rPr>
          <w:sz w:val="16"/>
          <w:highlight w:val="cyan"/>
        </w:rPr>
        <w:t xml:space="preserve"> </w:t>
      </w:r>
      <w:r w:rsidRPr="008F7E45">
        <w:rPr>
          <w:rStyle w:val="Emphasis"/>
          <w:highlight w:val="cyan"/>
        </w:rPr>
        <w:t xml:space="preserve">limited pacifying effects of U.S. </w:t>
      </w:r>
      <w:proofErr w:type="gramStart"/>
      <w:r w:rsidRPr="008F7E45">
        <w:rPr>
          <w:rStyle w:val="Emphasis"/>
          <w:highlight w:val="cyan"/>
        </w:rPr>
        <w:t>power</w:t>
      </w:r>
      <w:r w:rsidRPr="00C64845">
        <w:rPr>
          <w:sz w:val="16"/>
        </w:rPr>
        <w:t>.</w:t>
      </w:r>
      <w:r w:rsidRPr="00C64845">
        <w:rPr>
          <w:sz w:val="12"/>
        </w:rPr>
        <w:t>¶</w:t>
      </w:r>
      <w:proofErr w:type="gramEnd"/>
      <w:r w:rsidRPr="00C64845">
        <w:rPr>
          <w:sz w:val="16"/>
        </w:rPr>
        <w:t xml:space="preserve"> What, then, is the value of unipolarity for the </w:t>
      </w:r>
      <w:proofErr w:type="spellStart"/>
      <w:r w:rsidRPr="00C64845">
        <w:rPr>
          <w:sz w:val="16"/>
        </w:rPr>
        <w:t>unipole</w:t>
      </w:r>
      <w:proofErr w:type="spellEnd"/>
      <w:r w:rsidRPr="00C64845">
        <w:rPr>
          <w:sz w:val="16"/>
        </w:rPr>
        <w:t xml:space="preserve">? </w:t>
      </w:r>
      <w:r w:rsidRPr="008F7E45">
        <w:rPr>
          <w:rStyle w:val="Emphasis"/>
          <w:highlight w:val="cyan"/>
        </w:rPr>
        <w:t xml:space="preserve">What can a </w:t>
      </w:r>
      <w:proofErr w:type="spellStart"/>
      <w:r w:rsidRPr="008F7E45">
        <w:rPr>
          <w:rStyle w:val="Emphasis"/>
          <w:highlight w:val="cyan"/>
        </w:rPr>
        <w:t>unipole</w:t>
      </w:r>
      <w:proofErr w:type="spellEnd"/>
      <w:r w:rsidRPr="008F7E45">
        <w:rPr>
          <w:rStyle w:val="Emphasis"/>
          <w:highlight w:val="cyan"/>
        </w:rPr>
        <w:t xml:space="preserve"> do that a</w:t>
      </w:r>
      <w:r w:rsidRPr="0086551B">
        <w:rPr>
          <w:rStyle w:val="Emphasis"/>
        </w:rPr>
        <w:t xml:space="preserve"> great </w:t>
      </w:r>
      <w:r w:rsidRPr="008F7E45">
        <w:rPr>
          <w:rStyle w:val="Emphasis"/>
          <w:highlight w:val="cyan"/>
        </w:rPr>
        <w:t>power in</w:t>
      </w:r>
      <w:r w:rsidRPr="00C64845">
        <w:rPr>
          <w:sz w:val="16"/>
        </w:rPr>
        <w:t xml:space="preserve"> bipolarity or </w:t>
      </w:r>
      <w:r w:rsidRPr="008F7E45">
        <w:rPr>
          <w:rStyle w:val="Emphasis"/>
          <w:highlight w:val="cyan"/>
        </w:rPr>
        <w:t>multipolarity cannot?</w:t>
      </w:r>
      <w:r w:rsidRPr="00C64845">
        <w:rPr>
          <w:sz w:val="16"/>
        </w:rPr>
        <w:t xml:space="preserve"> My argument hints at the possibility that—at least in the security realm—</w:t>
      </w:r>
      <w:r w:rsidRPr="008F7E45">
        <w:rPr>
          <w:rStyle w:val="Emphasis"/>
          <w:highlight w:val="cyan"/>
        </w:rPr>
        <w:t xml:space="preserve">unipolarity does not give the </w:t>
      </w:r>
      <w:proofErr w:type="spellStart"/>
      <w:r w:rsidRPr="008F7E45">
        <w:rPr>
          <w:rStyle w:val="Emphasis"/>
          <w:highlight w:val="cyan"/>
        </w:rPr>
        <w:t>unipole</w:t>
      </w:r>
      <w:proofErr w:type="spellEnd"/>
      <w:r w:rsidRPr="008F7E45">
        <w:rPr>
          <w:rStyle w:val="Emphasis"/>
          <w:highlight w:val="cyan"/>
        </w:rPr>
        <w:t xml:space="preserve"> greater influence</w:t>
      </w:r>
      <w:r w:rsidRPr="0086551B">
        <w:rPr>
          <w:rStyle w:val="Emphasis"/>
        </w:rPr>
        <w:t xml:space="preserve"> over international outcomes</w:t>
      </w:r>
      <w:r w:rsidRPr="00C64845">
        <w:rPr>
          <w:sz w:val="16"/>
        </w:rPr>
        <w:t xml:space="preserve">.118 If </w:t>
      </w:r>
      <w:r w:rsidRPr="008F7E45">
        <w:rPr>
          <w:b/>
          <w:highlight w:val="cyan"/>
          <w:u w:val="single"/>
        </w:rPr>
        <w:t>unipolarity</w:t>
      </w:r>
      <w:r w:rsidRPr="00C64845">
        <w:rPr>
          <w:sz w:val="16"/>
        </w:rPr>
        <w:t xml:space="preserve"> provides structural incentives for nuclear proliferation, it may, as Robert Jervis has hinted, “</w:t>
      </w:r>
      <w:r w:rsidRPr="008F7E45">
        <w:rPr>
          <w:b/>
          <w:highlight w:val="cyan"/>
          <w:u w:val="single"/>
        </w:rPr>
        <w:t>have within it the seeds</w:t>
      </w:r>
      <w:r w:rsidRPr="00C64845">
        <w:rPr>
          <w:sz w:val="16"/>
        </w:rPr>
        <w:t xml:space="preserve"> if not </w:t>
      </w:r>
      <w:r w:rsidRPr="008F7E45">
        <w:rPr>
          <w:rStyle w:val="Emphasis"/>
          <w:highlight w:val="cyan"/>
        </w:rPr>
        <w:t>of its own destruction</w:t>
      </w:r>
      <w:r w:rsidRPr="00C64845">
        <w:rPr>
          <w:sz w:val="16"/>
        </w:rPr>
        <w:t>, then at least of its modification.”119 For Jervis, “[t]his raises the question of what would remain of a unipolar system in a proliferated world. The American ability to coerce others would decrease but so would its need to defend friendly powers that would now have their own deterrents. The world would still be unipolar by most measures and considerations, but many countries would be able to protect themselves, perhaps even against the superpower</w:t>
      </w:r>
      <w:proofErr w:type="gramStart"/>
      <w:r w:rsidRPr="00C64845">
        <w:rPr>
          <w:sz w:val="16"/>
        </w:rPr>
        <w:t>. . . .</w:t>
      </w:r>
      <w:proofErr w:type="gramEnd"/>
      <w:r w:rsidRPr="00C64845">
        <w:rPr>
          <w:sz w:val="16"/>
        </w:rPr>
        <w:t xml:space="preserve"> In any event, the polarity of the system may become less important.”120</w:t>
      </w:r>
      <w:r w:rsidRPr="00C64845">
        <w:rPr>
          <w:sz w:val="12"/>
        </w:rPr>
        <w:t>¶</w:t>
      </w:r>
      <w:r w:rsidRPr="00C64845">
        <w:rPr>
          <w:sz w:val="16"/>
        </w:rPr>
        <w:t xml:space="preserve"> At the same time, nothing in my argument determines the decline of U.S. power. The level of conflict entailed by the strategies of defensive dominance, offensive dominance, and disengagement may be acceptable to the </w:t>
      </w:r>
      <w:proofErr w:type="spellStart"/>
      <w:r w:rsidRPr="00C64845">
        <w:rPr>
          <w:sz w:val="16"/>
        </w:rPr>
        <w:t>unipole</w:t>
      </w:r>
      <w:proofErr w:type="spellEnd"/>
      <w:r w:rsidRPr="00C64845">
        <w:rPr>
          <w:sz w:val="16"/>
        </w:rPr>
        <w:t xml:space="preserve"> and have only a marginal effect on its ability to maintain its preeminent position. Whether a </w:t>
      </w:r>
      <w:proofErr w:type="spellStart"/>
      <w:r w:rsidRPr="00C64845">
        <w:rPr>
          <w:sz w:val="16"/>
        </w:rPr>
        <w:t>unipole</w:t>
      </w:r>
      <w:proofErr w:type="spellEnd"/>
      <w:r w:rsidRPr="00C64845">
        <w:rPr>
          <w:sz w:val="16"/>
        </w:rPr>
        <w:t xml:space="preserve"> will be economically or militarily overstretched is an empirical question that depends on the magnitude of the disparity in power between it and major powers and the magnitude of the conflicts in which it gets involved. Neither of these factors can be addressed a priori, and so a theory of unipolarity must acknowledge the possibility of frequent conflict in a nonetheless durable unipolar system.</w:t>
      </w:r>
      <w:r w:rsidRPr="00C64845">
        <w:rPr>
          <w:sz w:val="12"/>
        </w:rPr>
        <w:t>¶</w:t>
      </w:r>
      <w:r w:rsidRPr="00C64845">
        <w:rPr>
          <w:sz w:val="16"/>
        </w:rPr>
        <w:t xml:space="preserve"> Finally, my argument points to a “paradox of power preponderance.”121 By putting other states in extreme self-help, a systemic imbalance of power requires the </w:t>
      </w:r>
      <w:proofErr w:type="spellStart"/>
      <w:r w:rsidRPr="00C64845">
        <w:rPr>
          <w:sz w:val="16"/>
        </w:rPr>
        <w:t>unipole</w:t>
      </w:r>
      <w:proofErr w:type="spellEnd"/>
      <w:r w:rsidRPr="00C64845">
        <w:rPr>
          <w:sz w:val="16"/>
        </w:rPr>
        <w:t xml:space="preserve"> to act in ways that minimize the threat it poses. Only by exercising great restraint can it avoid being involved in wars. </w:t>
      </w:r>
      <w:r w:rsidRPr="008F7E45">
        <w:rPr>
          <w:rStyle w:val="Emphasis"/>
          <w:highlight w:val="cyan"/>
        </w:rPr>
        <w:t xml:space="preserve">If the </w:t>
      </w:r>
      <w:proofErr w:type="spellStart"/>
      <w:r w:rsidRPr="008F7E45">
        <w:rPr>
          <w:rStyle w:val="Emphasis"/>
          <w:highlight w:val="cyan"/>
        </w:rPr>
        <w:t>unipole</w:t>
      </w:r>
      <w:proofErr w:type="spellEnd"/>
      <w:r w:rsidRPr="008F7E45">
        <w:rPr>
          <w:rStyle w:val="Emphasis"/>
          <w:highlight w:val="cyan"/>
        </w:rPr>
        <w:t xml:space="preserve"> fails to exercise restraint</w:t>
      </w:r>
      <w:r w:rsidRPr="00C64845">
        <w:rPr>
          <w:sz w:val="16"/>
        </w:rPr>
        <w:t xml:space="preserve">, other </w:t>
      </w:r>
      <w:r w:rsidRPr="008F7E45">
        <w:rPr>
          <w:b/>
          <w:highlight w:val="cyan"/>
          <w:u w:val="single"/>
        </w:rPr>
        <w:t>states</w:t>
      </w:r>
      <w:r w:rsidRPr="00C64845">
        <w:rPr>
          <w:sz w:val="16"/>
        </w:rPr>
        <w:t xml:space="preserve"> will </w:t>
      </w:r>
      <w:r w:rsidRPr="008F7E45">
        <w:rPr>
          <w:b/>
          <w:highlight w:val="cyan"/>
          <w:u w:val="single"/>
        </w:rPr>
        <w:t>develop</w:t>
      </w:r>
      <w:r w:rsidRPr="00C64845">
        <w:rPr>
          <w:sz w:val="16"/>
        </w:rPr>
        <w:t xml:space="preserve"> their capabilities, including </w:t>
      </w:r>
      <w:r w:rsidRPr="008F7E45">
        <w:rPr>
          <w:b/>
          <w:highlight w:val="cyan"/>
          <w:u w:val="single"/>
        </w:rPr>
        <w:t>nuclear weapons</w:t>
      </w:r>
      <w:r w:rsidRPr="008F7E45">
        <w:rPr>
          <w:sz w:val="14"/>
          <w:highlight w:val="cyan"/>
          <w:u w:val="single"/>
        </w:rPr>
        <w:t>—</w:t>
      </w:r>
      <w:r w:rsidRPr="008F7E45">
        <w:rPr>
          <w:rStyle w:val="Emphasis"/>
          <w:highlight w:val="cyan"/>
        </w:rPr>
        <w:t>restraining it</w:t>
      </w:r>
      <w:r w:rsidRPr="00653EAC">
        <w:rPr>
          <w:rStyle w:val="Emphasis"/>
        </w:rPr>
        <w:t xml:space="preserve"> all </w:t>
      </w:r>
      <w:r w:rsidRPr="008F7E45">
        <w:rPr>
          <w:rStyle w:val="Emphasis"/>
          <w:highlight w:val="cyan"/>
        </w:rPr>
        <w:t>the same</w:t>
      </w:r>
      <w:r w:rsidRPr="00C64845">
        <w:rPr>
          <w:sz w:val="16"/>
        </w:rPr>
        <w:t xml:space="preserve">.122 Paradoxically, then, </w:t>
      </w:r>
      <w:r w:rsidRPr="008F7E45">
        <w:rPr>
          <w:rStyle w:val="Emphasis"/>
          <w:highlight w:val="cyan"/>
        </w:rPr>
        <w:t>more relative power does not</w:t>
      </w:r>
      <w:r w:rsidRPr="00653EAC">
        <w:rPr>
          <w:rStyle w:val="Emphasis"/>
        </w:rPr>
        <w:t xml:space="preserve"> necessarily </w:t>
      </w:r>
      <w:r w:rsidRPr="008F7E45">
        <w:rPr>
          <w:rStyle w:val="Emphasis"/>
          <w:highlight w:val="cyan"/>
        </w:rPr>
        <w:t>lead to greater influence</w:t>
      </w:r>
      <w:r w:rsidRPr="00C64845">
        <w:rPr>
          <w:sz w:val="16"/>
        </w:rPr>
        <w:t xml:space="preserve"> and a better ability to convert capabilities into favorable outcomes peacefully. In effect, </w:t>
      </w:r>
      <w:r w:rsidRPr="00653EAC">
        <w:rPr>
          <w:rStyle w:val="Emphasis"/>
        </w:rPr>
        <w:t>unparalleled relative power requires unequaled self-restraint</w:t>
      </w:r>
      <w:r w:rsidRPr="00C64845">
        <w:rPr>
          <w:sz w:val="16"/>
        </w:rPr>
        <w:t>.</w:t>
      </w:r>
    </w:p>
    <w:p w:rsidR="003E2088" w:rsidRPr="00617A03" w:rsidRDefault="003E2088" w:rsidP="0057133D"/>
    <w:p w:rsidR="00D57DC2" w:rsidRDefault="00D57DC2" w:rsidP="00617A03">
      <w:pPr>
        <w:pStyle w:val="Heading3"/>
      </w:pPr>
      <w:r>
        <w:t>Impact Turn: Proliferation Good</w:t>
      </w:r>
    </w:p>
    <w:p w:rsidR="00D06252" w:rsidRPr="00894589" w:rsidRDefault="00D06252" w:rsidP="00D06252">
      <w:pPr>
        <w:pStyle w:val="Heading4"/>
        <w:rPr>
          <w:rStyle w:val="Style13ptBold"/>
          <w:rFonts w:asciiTheme="minorHAnsi" w:hAnsiTheme="minorHAnsi"/>
          <w:b/>
        </w:rPr>
      </w:pPr>
      <w:proofErr w:type="spellStart"/>
      <w:r w:rsidRPr="00894589">
        <w:rPr>
          <w:rStyle w:val="Style13ptBold"/>
          <w:rFonts w:asciiTheme="minorHAnsi" w:hAnsiTheme="minorHAnsi"/>
          <w:b/>
        </w:rPr>
        <w:t>Prolif</w:t>
      </w:r>
      <w:proofErr w:type="spellEnd"/>
      <w:r w:rsidRPr="00894589">
        <w:rPr>
          <w:rStyle w:val="Style13ptBold"/>
          <w:rFonts w:asciiTheme="minorHAnsi" w:hAnsiTheme="minorHAnsi"/>
          <w:b/>
        </w:rPr>
        <w:t xml:space="preserve"> reduces conflict – prefer our stats because they are systemic  </w:t>
      </w:r>
    </w:p>
    <w:p w:rsidR="00D06252" w:rsidRPr="00894589" w:rsidRDefault="00D06252" w:rsidP="00D06252">
      <w:pPr>
        <w:rPr>
          <w:rFonts w:asciiTheme="minorHAnsi" w:hAnsiTheme="minorHAnsi"/>
        </w:rPr>
      </w:pPr>
      <w:r w:rsidRPr="00894589">
        <w:rPr>
          <w:rStyle w:val="Style13ptBold"/>
          <w:rFonts w:asciiTheme="minorHAnsi" w:hAnsiTheme="minorHAnsi"/>
        </w:rPr>
        <w:t>Suzuki</w:t>
      </w:r>
      <w:r w:rsidRPr="00894589">
        <w:rPr>
          <w:rFonts w:asciiTheme="minorHAnsi" w:hAnsiTheme="minorHAnsi"/>
        </w:rPr>
        <w:t xml:space="preserve">, School of Law and Government, Dublin City University, </w:t>
      </w:r>
      <w:r w:rsidRPr="00894589">
        <w:rPr>
          <w:rStyle w:val="Style13ptBold"/>
          <w:rFonts w:asciiTheme="minorHAnsi" w:hAnsiTheme="minorHAnsi"/>
        </w:rPr>
        <w:t>15</w:t>
      </w:r>
      <w:r w:rsidRPr="00894589">
        <w:rPr>
          <w:rFonts w:asciiTheme="minorHAnsi" w:hAnsiTheme="minorHAnsi"/>
        </w:rPr>
        <w:t xml:space="preserve"> </w:t>
      </w:r>
    </w:p>
    <w:p w:rsidR="00D06252" w:rsidRPr="00894589" w:rsidRDefault="00D06252" w:rsidP="00D06252">
      <w:pPr>
        <w:rPr>
          <w:rFonts w:asciiTheme="minorHAnsi" w:hAnsiTheme="minorHAnsi"/>
        </w:rPr>
      </w:pPr>
      <w:r w:rsidRPr="00894589">
        <w:rPr>
          <w:rFonts w:asciiTheme="minorHAnsi" w:hAnsiTheme="minorHAnsi"/>
        </w:rPr>
        <w:t>(</w:t>
      </w:r>
      <w:proofErr w:type="spellStart"/>
      <w:r w:rsidRPr="00894589">
        <w:rPr>
          <w:rFonts w:asciiTheme="minorHAnsi" w:hAnsiTheme="minorHAnsi"/>
        </w:rPr>
        <w:t>Akisato</w:t>
      </w:r>
      <w:proofErr w:type="spellEnd"/>
      <w:r w:rsidRPr="00894589">
        <w:rPr>
          <w:rFonts w:asciiTheme="minorHAnsi" w:hAnsiTheme="minorHAnsi"/>
        </w:rPr>
        <w:t xml:space="preserve">, “Is </w:t>
      </w:r>
      <w:proofErr w:type="gramStart"/>
      <w:r w:rsidRPr="00894589">
        <w:rPr>
          <w:rFonts w:asciiTheme="minorHAnsi" w:hAnsiTheme="minorHAnsi"/>
        </w:rPr>
        <w:t>more better</w:t>
      </w:r>
      <w:proofErr w:type="gramEnd"/>
      <w:r w:rsidRPr="00894589">
        <w:rPr>
          <w:rFonts w:asciiTheme="minorHAnsi" w:hAnsiTheme="minorHAnsi"/>
        </w:rPr>
        <w:t xml:space="preserve"> or worse? New empirics on nuclear proliferation and interstate conflict by Random Forests,” DOI: 10.1177/2053168015589625)</w:t>
      </w:r>
    </w:p>
    <w:p w:rsidR="00D06252" w:rsidRPr="00894589" w:rsidRDefault="00D06252" w:rsidP="00D06252">
      <w:pPr>
        <w:rPr>
          <w:rStyle w:val="StyleUnderline"/>
          <w:rFonts w:asciiTheme="minorHAnsi" w:hAnsiTheme="minorHAnsi"/>
        </w:rPr>
      </w:pPr>
      <w:r w:rsidRPr="00894589">
        <w:rPr>
          <w:rFonts w:asciiTheme="minorHAnsi" w:hAnsiTheme="minorHAnsi"/>
          <w:sz w:val="14"/>
        </w:rPr>
        <w:t xml:space="preserve">The main </w:t>
      </w:r>
      <w:r w:rsidRPr="00894589">
        <w:rPr>
          <w:rStyle w:val="StyleUnderline"/>
          <w:rFonts w:asciiTheme="minorHAnsi" w:hAnsiTheme="minorHAnsi"/>
        </w:rPr>
        <w:t>findings reveal</w:t>
      </w:r>
      <w:r w:rsidRPr="00894589">
        <w:rPr>
          <w:rFonts w:asciiTheme="minorHAnsi" w:hAnsiTheme="minorHAnsi"/>
          <w:sz w:val="14"/>
        </w:rPr>
        <w:t xml:space="preserve"> that </w:t>
      </w:r>
      <w:r w:rsidRPr="008F7E45">
        <w:rPr>
          <w:rStyle w:val="StyleUnderline"/>
          <w:rFonts w:asciiTheme="minorHAnsi" w:hAnsiTheme="minorHAnsi"/>
          <w:highlight w:val="cyan"/>
        </w:rPr>
        <w:t>the optimist expectation</w:t>
      </w:r>
      <w:r w:rsidRPr="00894589">
        <w:rPr>
          <w:rFonts w:asciiTheme="minorHAnsi" w:hAnsiTheme="minorHAnsi"/>
          <w:sz w:val="14"/>
        </w:rPr>
        <w:t xml:space="preserve"> </w:t>
      </w:r>
      <w:r w:rsidRPr="00894589">
        <w:rPr>
          <w:rStyle w:val="StyleUnderline"/>
          <w:rFonts w:asciiTheme="minorHAnsi" w:hAnsiTheme="minorHAnsi"/>
        </w:rPr>
        <w:t xml:space="preserve">of the relationship </w:t>
      </w:r>
      <w:r w:rsidRPr="008F7E45">
        <w:rPr>
          <w:rStyle w:val="StyleUnderline"/>
          <w:rFonts w:asciiTheme="minorHAnsi" w:hAnsiTheme="minorHAnsi"/>
          <w:highlight w:val="cyan"/>
        </w:rPr>
        <w:t xml:space="preserve">between </w:t>
      </w:r>
      <w:r w:rsidRPr="008F7E45">
        <w:rPr>
          <w:rStyle w:val="Emphasis"/>
          <w:rFonts w:asciiTheme="minorHAnsi" w:hAnsiTheme="minorHAnsi"/>
          <w:highlight w:val="cyan"/>
        </w:rPr>
        <w:t>nuclear prolif</w:t>
      </w:r>
      <w:r w:rsidRPr="00894589">
        <w:rPr>
          <w:rFonts w:asciiTheme="minorHAnsi" w:hAnsiTheme="minorHAnsi"/>
          <w:sz w:val="14"/>
        </w:rPr>
        <w:t xml:space="preserve">eration </w:t>
      </w:r>
      <w:r w:rsidRPr="008F7E45">
        <w:rPr>
          <w:rStyle w:val="StyleUnderline"/>
          <w:rFonts w:asciiTheme="minorHAnsi" w:hAnsiTheme="minorHAnsi"/>
          <w:highlight w:val="cyan"/>
        </w:rPr>
        <w:t>and</w:t>
      </w:r>
      <w:r w:rsidRPr="008F7E45">
        <w:rPr>
          <w:rFonts w:asciiTheme="minorHAnsi" w:hAnsiTheme="minorHAnsi"/>
          <w:sz w:val="14"/>
          <w:highlight w:val="cyan"/>
        </w:rPr>
        <w:t xml:space="preserve"> </w:t>
      </w:r>
      <w:r w:rsidRPr="008F7E45">
        <w:rPr>
          <w:rStyle w:val="Emphasis"/>
          <w:rFonts w:asciiTheme="minorHAnsi" w:hAnsiTheme="minorHAnsi"/>
          <w:highlight w:val="cyan"/>
        </w:rPr>
        <w:t>interstate conflict</w:t>
      </w:r>
      <w:r w:rsidRPr="008F7E45">
        <w:rPr>
          <w:rFonts w:asciiTheme="minorHAnsi" w:hAnsiTheme="minorHAnsi"/>
          <w:sz w:val="14"/>
          <w:highlight w:val="cyan"/>
        </w:rPr>
        <w:t xml:space="preserve"> </w:t>
      </w:r>
      <w:r w:rsidRPr="008F7E45">
        <w:rPr>
          <w:rStyle w:val="StyleUnderline"/>
          <w:rFonts w:asciiTheme="minorHAnsi" w:hAnsiTheme="minorHAnsi"/>
          <w:highlight w:val="cyan"/>
        </w:rPr>
        <w:t xml:space="preserve">is </w:t>
      </w:r>
      <w:r w:rsidRPr="008F7E45">
        <w:rPr>
          <w:rStyle w:val="Emphasis"/>
          <w:rFonts w:asciiTheme="minorHAnsi" w:hAnsiTheme="minorHAnsi"/>
          <w:highlight w:val="cyan"/>
        </w:rPr>
        <w:t>empirically supported</w:t>
      </w:r>
      <w:r w:rsidRPr="00894589">
        <w:rPr>
          <w:rStyle w:val="Emphasis"/>
          <w:rFonts w:asciiTheme="minorHAnsi" w:hAnsiTheme="minorHAnsi"/>
        </w:rPr>
        <w:t>:</w:t>
      </w:r>
      <w:r w:rsidRPr="00894589">
        <w:rPr>
          <w:rFonts w:asciiTheme="minorHAnsi" w:hAnsiTheme="minorHAnsi"/>
          <w:sz w:val="14"/>
        </w:rPr>
        <w:t xml:space="preserve">9 first, a larger number of </w:t>
      </w:r>
      <w:r w:rsidRPr="008F7E45">
        <w:rPr>
          <w:rStyle w:val="StyleUnderline"/>
          <w:rFonts w:asciiTheme="minorHAnsi" w:hAnsiTheme="minorHAnsi"/>
          <w:highlight w:val="cyan"/>
        </w:rPr>
        <w:t>nuclear states</w:t>
      </w:r>
      <w:r w:rsidRPr="00894589">
        <w:rPr>
          <w:rStyle w:val="StyleUnderline"/>
          <w:rFonts w:asciiTheme="minorHAnsi" w:hAnsiTheme="minorHAnsi"/>
        </w:rPr>
        <w:t xml:space="preserve"> on average </w:t>
      </w:r>
      <w:r w:rsidRPr="008F7E45">
        <w:rPr>
          <w:rStyle w:val="Emphasis"/>
          <w:rFonts w:asciiTheme="minorHAnsi" w:hAnsiTheme="minorHAnsi"/>
          <w:highlight w:val="cyan"/>
        </w:rPr>
        <w:t>decreases the systemic propensity</w:t>
      </w:r>
      <w:r w:rsidRPr="008F7E45">
        <w:rPr>
          <w:rStyle w:val="StyleUnderline"/>
          <w:rFonts w:asciiTheme="minorHAnsi" w:hAnsiTheme="minorHAnsi"/>
          <w:highlight w:val="cyan"/>
        </w:rPr>
        <w:t xml:space="preserve"> for </w:t>
      </w:r>
      <w:r w:rsidRPr="008F7E45">
        <w:rPr>
          <w:rStyle w:val="Emphasis"/>
          <w:rFonts w:asciiTheme="minorHAnsi" w:hAnsiTheme="minorHAnsi"/>
          <w:highlight w:val="cyan"/>
        </w:rPr>
        <w:t>interstate conflict</w:t>
      </w:r>
      <w:r w:rsidRPr="00894589">
        <w:rPr>
          <w:rFonts w:asciiTheme="minorHAnsi" w:hAnsiTheme="minorHAnsi"/>
          <w:sz w:val="14"/>
        </w:rPr>
        <w:t xml:space="preserve">; and second, </w:t>
      </w:r>
      <w:r w:rsidRPr="00894589">
        <w:rPr>
          <w:rStyle w:val="StyleUnderline"/>
          <w:rFonts w:asciiTheme="minorHAnsi" w:hAnsiTheme="minorHAnsi"/>
        </w:rPr>
        <w:t>there is no</w:t>
      </w:r>
      <w:r w:rsidRPr="00894589">
        <w:rPr>
          <w:rFonts w:asciiTheme="minorHAnsi" w:hAnsiTheme="minorHAnsi"/>
          <w:sz w:val="14"/>
        </w:rPr>
        <w:t xml:space="preserve"> clear </w:t>
      </w:r>
      <w:r w:rsidRPr="00894589">
        <w:rPr>
          <w:rStyle w:val="StyleUnderline"/>
          <w:rFonts w:asciiTheme="minorHAnsi" w:hAnsiTheme="minorHAnsi"/>
        </w:rPr>
        <w:t xml:space="preserve">evidence that the emergence of </w:t>
      </w:r>
      <w:r w:rsidRPr="00894589">
        <w:rPr>
          <w:rStyle w:val="Emphasis"/>
          <w:rFonts w:asciiTheme="minorHAnsi" w:hAnsiTheme="minorHAnsi"/>
        </w:rPr>
        <w:t>new nuclear states</w:t>
      </w:r>
      <w:r w:rsidRPr="00894589">
        <w:rPr>
          <w:rFonts w:asciiTheme="minorHAnsi" w:hAnsiTheme="minorHAnsi"/>
          <w:sz w:val="14"/>
        </w:rPr>
        <w:t xml:space="preserve"> </w:t>
      </w:r>
      <w:r w:rsidRPr="00894589">
        <w:rPr>
          <w:rStyle w:val="StyleUnderline"/>
          <w:rFonts w:asciiTheme="minorHAnsi" w:hAnsiTheme="minorHAnsi"/>
        </w:rPr>
        <w:t xml:space="preserve">increases </w:t>
      </w:r>
      <w:r w:rsidRPr="00894589">
        <w:rPr>
          <w:rStyle w:val="Emphasis"/>
          <w:rFonts w:asciiTheme="minorHAnsi" w:hAnsiTheme="minorHAnsi"/>
        </w:rPr>
        <w:t>the systemic propensity for interstate conflict</w:t>
      </w:r>
      <w:r w:rsidRPr="00894589">
        <w:rPr>
          <w:rFonts w:asciiTheme="minorHAnsi" w:hAnsiTheme="minorHAnsi"/>
          <w:sz w:val="14"/>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 </w:t>
      </w:r>
      <w:r w:rsidRPr="00894589">
        <w:rPr>
          <w:rStyle w:val="StyleUnderline"/>
          <w:rFonts w:asciiTheme="minorHAnsi" w:hAnsiTheme="minorHAnsi"/>
        </w:rPr>
        <w:t xml:space="preserve">the results indicate that </w:t>
      </w:r>
      <w:r w:rsidRPr="008F7E45">
        <w:rPr>
          <w:rStyle w:val="StyleUnderline"/>
          <w:rFonts w:asciiTheme="minorHAnsi" w:hAnsiTheme="minorHAnsi"/>
          <w:highlight w:val="cyan"/>
        </w:rPr>
        <w:t xml:space="preserve">a larger number of nuclear states are associated </w:t>
      </w:r>
      <w:r w:rsidRPr="008F7E45">
        <w:rPr>
          <w:rStyle w:val="Emphasis"/>
          <w:rFonts w:asciiTheme="minorHAnsi" w:hAnsiTheme="minorHAnsi"/>
          <w:highlight w:val="cyan"/>
        </w:rPr>
        <w:t>with fewer disputes in the system</w:t>
      </w:r>
      <w:r w:rsidRPr="00894589">
        <w:rPr>
          <w:rStyle w:val="Emphasis"/>
          <w:rFonts w:asciiTheme="minorHAnsi" w:hAnsiTheme="minorHAnsi"/>
        </w:rPr>
        <w:t xml:space="preserve">. </w:t>
      </w:r>
      <w:r w:rsidRPr="00894589">
        <w:rPr>
          <w:rFonts w:asciiTheme="minorHAnsi" w:hAnsiTheme="minorHAnsi"/>
          <w:sz w:val="14"/>
        </w:rPr>
        <w:t xml:space="preserve">This conclusion, however, raises questions about how to reconcile this study’s findings with those of a recent quantitative dyadic-level study (Bell and Miller, 2015). </w:t>
      </w:r>
      <w:r w:rsidRPr="00894589">
        <w:rPr>
          <w:rStyle w:val="StyleUnderline"/>
          <w:rFonts w:asciiTheme="minorHAnsi" w:hAnsiTheme="minorHAnsi"/>
        </w:rPr>
        <w:t>The current paper finds that nuclear prolife</w:t>
      </w:r>
      <w:r w:rsidRPr="00894589">
        <w:rPr>
          <w:rFonts w:asciiTheme="minorHAnsi" w:hAnsiTheme="minorHAnsi"/>
          <w:sz w:val="14"/>
        </w:rPr>
        <w:t xml:space="preserve">ration </w:t>
      </w:r>
      <w:r w:rsidRPr="00894589">
        <w:rPr>
          <w:rStyle w:val="StyleUnderline"/>
          <w:rFonts w:asciiTheme="minorHAnsi" w:hAnsiTheme="minorHAnsi"/>
        </w:rPr>
        <w:t xml:space="preserve">decreases the </w:t>
      </w:r>
      <w:r w:rsidRPr="00894589">
        <w:rPr>
          <w:rStyle w:val="Emphasis"/>
          <w:rFonts w:asciiTheme="minorHAnsi" w:hAnsiTheme="minorHAnsi"/>
        </w:rPr>
        <w:t>systemic propensity for interstate conflict</w:t>
      </w:r>
      <w:r w:rsidRPr="00894589">
        <w:rPr>
          <w:rFonts w:asciiTheme="minorHAnsi" w:hAnsiTheme="minorHAnsi"/>
          <w:sz w:val="14"/>
        </w:rPr>
        <w:t xml:space="preserve">, while Bell and Miller (2015) find that nuclear symmetry has no significant effect on dyadic conflict, but that nuclear asymmetry is associated with a higher probability of dyadic conflict. </w:t>
      </w:r>
      <w:r w:rsidRPr="00894589">
        <w:rPr>
          <w:rStyle w:val="StyleUnderline"/>
          <w:rFonts w:asciiTheme="minorHAnsi" w:hAnsiTheme="minorHAnsi"/>
        </w:rPr>
        <w:t xml:space="preserve">It is possible that </w:t>
      </w:r>
      <w:r w:rsidRPr="008F7E45">
        <w:rPr>
          <w:rStyle w:val="StyleUnderline"/>
          <w:rFonts w:asciiTheme="minorHAnsi" w:hAnsiTheme="minorHAnsi"/>
          <w:highlight w:val="cyan"/>
        </w:rPr>
        <w:t>nuclear prolif</w:t>
      </w:r>
      <w:r w:rsidRPr="00894589">
        <w:rPr>
          <w:rStyle w:val="StyleUnderline"/>
          <w:rFonts w:asciiTheme="minorHAnsi" w:hAnsiTheme="minorHAnsi"/>
        </w:rPr>
        <w:t xml:space="preserve">eration </w:t>
      </w:r>
      <w:r w:rsidRPr="008F7E45">
        <w:rPr>
          <w:rStyle w:val="StyleUnderline"/>
          <w:rFonts w:asciiTheme="minorHAnsi" w:hAnsiTheme="minorHAnsi"/>
          <w:highlight w:val="cyan"/>
        </w:rPr>
        <w:t>decreases conflict through</w:t>
      </w:r>
      <w:r w:rsidRPr="00894589">
        <w:rPr>
          <w:rStyle w:val="StyleUnderline"/>
          <w:rFonts w:asciiTheme="minorHAnsi" w:hAnsiTheme="minorHAnsi"/>
        </w:rPr>
        <w:t xml:space="preserve"> the </w:t>
      </w:r>
      <w:r w:rsidRPr="008F7E45">
        <w:rPr>
          <w:rStyle w:val="StyleUnderline"/>
          <w:rFonts w:asciiTheme="minorHAnsi" w:hAnsiTheme="minorHAnsi"/>
          <w:highlight w:val="cyan"/>
        </w:rPr>
        <w:t>conflict-mitigating effects of extended</w:t>
      </w:r>
      <w:r w:rsidRPr="00894589">
        <w:rPr>
          <w:rStyle w:val="StyleUnderline"/>
          <w:rFonts w:asciiTheme="minorHAnsi" w:hAnsiTheme="minorHAnsi"/>
        </w:rPr>
        <w:t xml:space="preserve"> nuclear </w:t>
      </w:r>
      <w:r w:rsidRPr="008F7E45">
        <w:rPr>
          <w:rStyle w:val="StyleUnderline"/>
          <w:rFonts w:asciiTheme="minorHAnsi" w:hAnsiTheme="minorHAnsi"/>
          <w:highlight w:val="cyan"/>
        </w:rPr>
        <w:t>deterrence and/or fear of nuclear states’ intervention</w:t>
      </w:r>
      <w:r w:rsidRPr="00894589">
        <w:rPr>
          <w:rFonts w:asciiTheme="minorHAnsi" w:hAnsiTheme="minorHAnsi"/>
          <w:sz w:val="14"/>
        </w:rPr>
        <w:t xml:space="preserve">, to </w:t>
      </w:r>
      <w:r w:rsidRPr="00894589">
        <w:rPr>
          <w:rStyle w:val="StyleUnderline"/>
          <w:rFonts w:asciiTheme="minorHAnsi" w:hAnsiTheme="minorHAnsi"/>
        </w:rPr>
        <w:t>the extent that these effects overwhelm the conflict-provoking effect of nuclear–asymmetrical dyads</w:t>
      </w:r>
      <w:r w:rsidRPr="00894589">
        <w:rPr>
          <w:rFonts w:asciiTheme="minorHAnsi" w:hAnsiTheme="minorHAnsi"/>
          <w:sz w:val="14"/>
        </w:rPr>
        <w:t xml:space="preserve">. Thus, </w:t>
      </w:r>
      <w:r w:rsidRPr="008F7E45">
        <w:rPr>
          <w:rStyle w:val="Emphasis"/>
          <w:rFonts w:asciiTheme="minorHAnsi" w:hAnsiTheme="minorHAnsi"/>
          <w:highlight w:val="cyan"/>
        </w:rPr>
        <w:t>dyadic-level empirics cannot</w:t>
      </w:r>
      <w:r w:rsidRPr="00894589">
        <w:rPr>
          <w:rStyle w:val="Emphasis"/>
          <w:rFonts w:asciiTheme="minorHAnsi" w:hAnsiTheme="minorHAnsi"/>
        </w:rPr>
        <w:t xml:space="preserve"> solely </w:t>
      </w:r>
      <w:r w:rsidRPr="008F7E45">
        <w:rPr>
          <w:rStyle w:val="Emphasis"/>
          <w:rFonts w:asciiTheme="minorHAnsi" w:hAnsiTheme="minorHAnsi"/>
          <w:highlight w:val="cyan"/>
        </w:rPr>
        <w:t>be relied on to infer causal links</w:t>
      </w:r>
      <w:r w:rsidRPr="00894589">
        <w:rPr>
          <w:rStyle w:val="Emphasis"/>
          <w:rFonts w:asciiTheme="minorHAnsi" w:hAnsiTheme="minorHAnsi"/>
        </w:rPr>
        <w:t xml:space="preserve"> </w:t>
      </w:r>
      <w:r w:rsidRPr="008F7E45">
        <w:rPr>
          <w:rStyle w:val="Emphasis"/>
          <w:rFonts w:asciiTheme="minorHAnsi" w:hAnsiTheme="minorHAnsi"/>
          <w:highlight w:val="cyan"/>
        </w:rPr>
        <w:t>between</w:t>
      </w:r>
      <w:r w:rsidRPr="00894589">
        <w:rPr>
          <w:rStyle w:val="Emphasis"/>
          <w:rFonts w:asciiTheme="minorHAnsi" w:hAnsiTheme="minorHAnsi"/>
        </w:rPr>
        <w:t xml:space="preserve"> nuclear </w:t>
      </w:r>
      <w:r w:rsidRPr="008F7E45">
        <w:rPr>
          <w:rStyle w:val="Emphasis"/>
          <w:rFonts w:asciiTheme="minorHAnsi" w:hAnsiTheme="minorHAnsi"/>
          <w:highlight w:val="cyan"/>
        </w:rPr>
        <w:t>prolif</w:t>
      </w:r>
      <w:r w:rsidRPr="00894589">
        <w:rPr>
          <w:rStyle w:val="Emphasis"/>
          <w:rFonts w:asciiTheme="minorHAnsi" w:hAnsiTheme="minorHAnsi"/>
        </w:rPr>
        <w:t xml:space="preserve">eration </w:t>
      </w:r>
      <w:r w:rsidRPr="008F7E45">
        <w:rPr>
          <w:rStyle w:val="Emphasis"/>
          <w:rFonts w:asciiTheme="minorHAnsi" w:hAnsiTheme="minorHAnsi"/>
          <w:highlight w:val="cyan"/>
        </w:rPr>
        <w:t>and</w:t>
      </w:r>
      <w:r w:rsidRPr="00894589">
        <w:rPr>
          <w:rStyle w:val="Emphasis"/>
          <w:rFonts w:asciiTheme="minorHAnsi" w:hAnsiTheme="minorHAnsi"/>
        </w:rPr>
        <w:t xml:space="preserve"> a </w:t>
      </w:r>
      <w:r w:rsidRPr="008F7E45">
        <w:rPr>
          <w:rStyle w:val="Emphasis"/>
          <w:rFonts w:asciiTheme="minorHAnsi" w:hAnsiTheme="minorHAnsi"/>
          <w:highlight w:val="cyan"/>
        </w:rPr>
        <w:t>systemic</w:t>
      </w:r>
      <w:r w:rsidRPr="00894589">
        <w:rPr>
          <w:rStyle w:val="Emphasis"/>
          <w:rFonts w:asciiTheme="minorHAnsi" w:hAnsiTheme="minorHAnsi"/>
        </w:rPr>
        <w:t xml:space="preserve"> propensity for </w:t>
      </w:r>
      <w:r w:rsidRPr="008F7E45">
        <w:rPr>
          <w:rStyle w:val="Emphasis"/>
          <w:rFonts w:asciiTheme="minorHAnsi" w:hAnsiTheme="minorHAnsi"/>
          <w:highlight w:val="cyan"/>
        </w:rPr>
        <w:t>conflict</w:t>
      </w:r>
      <w:r w:rsidRPr="00894589">
        <w:rPr>
          <w:rStyle w:val="Emphasis"/>
          <w:rFonts w:asciiTheme="minorHAnsi" w:hAnsiTheme="minorHAnsi"/>
        </w:rPr>
        <w:t>. The systemic-level empirics deserve attention.</w:t>
      </w:r>
      <w:r w:rsidRPr="00894589">
        <w:rPr>
          <w:rFonts w:asciiTheme="minorHAnsi" w:hAnsiTheme="minorHAnsi"/>
          <w:sz w:val="14"/>
        </w:rPr>
        <w:t xml:space="preserve"> The findings of this paper also have significant policy implications. The international community is sensitive to nuclear proliferation, and with Iran well on the way to developing full nuclear capabilities, it is crucial to understand the implications of nuclear proliferation for international security. This paper suggests that, at least in terms of a systemic propensity for interstate conflict, </w:t>
      </w:r>
      <w:r w:rsidRPr="008F7E45">
        <w:rPr>
          <w:rStyle w:val="Emphasis"/>
          <w:rFonts w:asciiTheme="minorHAnsi" w:hAnsiTheme="minorHAnsi"/>
          <w:highlight w:val="cyan"/>
        </w:rPr>
        <w:t>nuclear proliferation might be welcomed</w:t>
      </w:r>
      <w:r w:rsidRPr="00894589">
        <w:rPr>
          <w:rStyle w:val="Emphasis"/>
          <w:rFonts w:asciiTheme="minorHAnsi" w:hAnsiTheme="minorHAnsi"/>
        </w:rPr>
        <w:t xml:space="preserve"> –</w:t>
      </w:r>
      <w:r w:rsidRPr="00894589">
        <w:rPr>
          <w:rFonts w:asciiTheme="minorHAnsi" w:hAnsiTheme="minorHAnsi"/>
          <w:sz w:val="14"/>
        </w:rPr>
        <w:t xml:space="preserve"> although, given that nuclear asymmetry can provoke dyadic conflict, reducing this side effect of nuclear proliferation by some other measure will be desirable. Finally, this paper should not be seen as decisive evidence that nuclear proliferation contributes to international security in general. Nuclear proliferation may increase risks of nuclear weapons being leaked to terrorist groups (Bueno de Mesquita and Riker, 1982: 304) or used accidentally (</w:t>
      </w:r>
      <w:proofErr w:type="spellStart"/>
      <w:r w:rsidRPr="00894589">
        <w:rPr>
          <w:rFonts w:asciiTheme="minorHAnsi" w:hAnsiTheme="minorHAnsi"/>
          <w:sz w:val="14"/>
        </w:rPr>
        <w:t>Intriligator</w:t>
      </w:r>
      <w:proofErr w:type="spellEnd"/>
      <w:r w:rsidRPr="00894589">
        <w:rPr>
          <w:rFonts w:asciiTheme="minorHAnsi" w:hAnsiTheme="minorHAnsi"/>
          <w:sz w:val="14"/>
        </w:rPr>
        <w:t xml:space="preserve"> and Brito, 1981). It is untenable to assess the merits and demerits of nuclear proliferation only in terms of a systemic propensity for conflict. Additional research should examine these risks. Nonetheless, </w:t>
      </w:r>
      <w:r w:rsidRPr="00894589">
        <w:rPr>
          <w:rStyle w:val="StyleUnderline"/>
          <w:rFonts w:asciiTheme="minorHAnsi" w:hAnsiTheme="minorHAnsi"/>
        </w:rPr>
        <w:t xml:space="preserve">this paper makes a significant contribution to the literature by adding </w:t>
      </w:r>
      <w:r w:rsidRPr="00894589">
        <w:rPr>
          <w:rStyle w:val="Emphasis"/>
          <w:rFonts w:asciiTheme="minorHAnsi" w:hAnsiTheme="minorHAnsi"/>
        </w:rPr>
        <w:t>new empirics</w:t>
      </w:r>
      <w:r w:rsidRPr="00894589">
        <w:rPr>
          <w:rFonts w:asciiTheme="minorHAnsi" w:hAnsiTheme="minorHAnsi"/>
          <w:sz w:val="14"/>
        </w:rPr>
        <w:t xml:space="preserve"> </w:t>
      </w:r>
      <w:r w:rsidRPr="00894589">
        <w:rPr>
          <w:rStyle w:val="StyleUnderline"/>
          <w:rFonts w:asciiTheme="minorHAnsi" w:hAnsiTheme="minorHAnsi"/>
        </w:rPr>
        <w:t>for a more comprehensive assessment of the relationship</w:t>
      </w:r>
      <w:r w:rsidRPr="00894589">
        <w:rPr>
          <w:rFonts w:asciiTheme="minorHAnsi" w:hAnsiTheme="minorHAnsi"/>
          <w:sz w:val="14"/>
        </w:rPr>
        <w:t xml:space="preserve"> </w:t>
      </w:r>
      <w:r w:rsidRPr="00894589">
        <w:rPr>
          <w:rStyle w:val="StyleUnderline"/>
          <w:rFonts w:asciiTheme="minorHAnsi" w:hAnsiTheme="minorHAnsi"/>
        </w:rPr>
        <w:t>between nuclear proliferation and interstate conflict.</w:t>
      </w:r>
    </w:p>
    <w:p w:rsidR="00D57DC2" w:rsidRPr="00D57DC2" w:rsidRDefault="00D57DC2" w:rsidP="00D57DC2"/>
    <w:p w:rsidR="00CC73A1" w:rsidRDefault="00CC73A1" w:rsidP="00617A03">
      <w:pPr>
        <w:pStyle w:val="Heading3"/>
      </w:pPr>
      <w:r>
        <w:t>No Impact: China War Over Taiwan</w:t>
      </w:r>
    </w:p>
    <w:p w:rsidR="00CC73A1" w:rsidRPr="009C4358" w:rsidRDefault="00CC73A1" w:rsidP="00CC73A1">
      <w:pPr>
        <w:pStyle w:val="Heading4"/>
        <w:rPr>
          <w:rFonts w:asciiTheme="minorHAnsi" w:hAnsiTheme="minorHAnsi" w:cstheme="minorHAnsi"/>
        </w:rPr>
      </w:pPr>
      <w:r w:rsidRPr="009C4358">
        <w:rPr>
          <w:rFonts w:asciiTheme="minorHAnsi" w:hAnsiTheme="minorHAnsi" w:cstheme="minorHAnsi"/>
        </w:rPr>
        <w:t xml:space="preserve">No </w:t>
      </w:r>
      <w:r>
        <w:rPr>
          <w:rFonts w:asciiTheme="minorHAnsi" w:hAnsiTheme="minorHAnsi" w:cstheme="minorHAnsi"/>
        </w:rPr>
        <w:t>C</w:t>
      </w:r>
      <w:r w:rsidRPr="009C4358">
        <w:rPr>
          <w:rFonts w:asciiTheme="minorHAnsi" w:hAnsiTheme="minorHAnsi" w:cstheme="minorHAnsi"/>
        </w:rPr>
        <w:t>hina-</w:t>
      </w:r>
      <w:r>
        <w:rPr>
          <w:rFonts w:asciiTheme="minorHAnsi" w:hAnsiTheme="minorHAnsi" w:cstheme="minorHAnsi"/>
        </w:rPr>
        <w:t>T</w:t>
      </w:r>
      <w:r w:rsidRPr="009C4358">
        <w:rPr>
          <w:rFonts w:asciiTheme="minorHAnsi" w:hAnsiTheme="minorHAnsi" w:cstheme="minorHAnsi"/>
        </w:rPr>
        <w:t>aiwan conflict</w:t>
      </w:r>
    </w:p>
    <w:p w:rsidR="00CC73A1" w:rsidRPr="009C4358" w:rsidRDefault="00CC73A1" w:rsidP="00CC73A1">
      <w:pPr>
        <w:rPr>
          <w:rFonts w:asciiTheme="minorHAnsi" w:hAnsiTheme="minorHAnsi" w:cstheme="minorHAnsi"/>
        </w:rPr>
      </w:pPr>
      <w:r>
        <w:rPr>
          <w:rFonts w:asciiTheme="minorHAnsi" w:hAnsiTheme="minorHAnsi" w:cstheme="minorHAnsi"/>
        </w:rPr>
        <w:t xml:space="preserve">Mick </w:t>
      </w:r>
      <w:proofErr w:type="spellStart"/>
      <w:r w:rsidRPr="00D842E6">
        <w:rPr>
          <w:rStyle w:val="Style13ptBold"/>
        </w:rPr>
        <w:t>Krever</w:t>
      </w:r>
      <w:proofErr w:type="spellEnd"/>
      <w:r>
        <w:rPr>
          <w:rFonts w:asciiTheme="minorHAnsi" w:hAnsiTheme="minorHAnsi" w:cstheme="minorHAnsi"/>
        </w:rPr>
        <w:t xml:space="preserve">, </w:t>
      </w:r>
      <w:r w:rsidRPr="00D842E6">
        <w:rPr>
          <w:rStyle w:val="Style13ptBold"/>
        </w:rPr>
        <w:t>14</w:t>
      </w:r>
      <w:r>
        <w:rPr>
          <w:rFonts w:asciiTheme="minorHAnsi" w:hAnsiTheme="minorHAnsi" w:cstheme="minorHAnsi"/>
        </w:rPr>
        <w:t>, 2-11-2014, Correspondent, CNN, Citing Kurt Campbell, Former Assistant Secretary of State for East Asian and Pacific Affairs, "Decoding two sets of surprising Asia peace talks", [http://amanpour.blogs.cnn.com/2014/02/11/kurt-campbell-north-korea-south-korea-taiwan-china-talks/], AVD</w:t>
      </w:r>
    </w:p>
    <w:p w:rsidR="00CC73A1" w:rsidRPr="009C4358" w:rsidRDefault="00CC73A1" w:rsidP="00CC73A1">
      <w:pPr>
        <w:rPr>
          <w:rFonts w:asciiTheme="minorHAnsi" w:hAnsiTheme="minorHAnsi" w:cstheme="minorHAnsi"/>
          <w:sz w:val="16"/>
        </w:rPr>
      </w:pPr>
      <w:r w:rsidRPr="009C4358">
        <w:rPr>
          <w:rFonts w:asciiTheme="minorHAnsi" w:hAnsiTheme="minorHAnsi" w:cstheme="minorHAnsi"/>
          <w:u w:val="single"/>
        </w:rPr>
        <w:t xml:space="preserve">Suddenly peace, or at least </w:t>
      </w:r>
      <w:r w:rsidRPr="008F7E45">
        <w:rPr>
          <w:rFonts w:asciiTheme="minorHAnsi" w:hAnsiTheme="minorHAnsi" w:cstheme="minorHAnsi"/>
          <w:highlight w:val="cyan"/>
          <w:u w:val="single"/>
        </w:rPr>
        <w:t>peace talks, are breaking out in</w:t>
      </w:r>
      <w:r w:rsidRPr="009C4358">
        <w:rPr>
          <w:rFonts w:asciiTheme="minorHAnsi" w:hAnsiTheme="minorHAnsi" w:cstheme="minorHAnsi"/>
          <w:u w:val="single"/>
        </w:rPr>
        <w:t xml:space="preserve"> the most unlikely places</w:t>
      </w:r>
      <w:r w:rsidRPr="009C4358">
        <w:rPr>
          <w:rFonts w:asciiTheme="minorHAnsi" w:hAnsiTheme="minorHAnsi" w:cstheme="minorHAnsi"/>
          <w:sz w:val="16"/>
        </w:rPr>
        <w:t xml:space="preserve">. In Asia, </w:t>
      </w:r>
      <w:r w:rsidRPr="009C4358">
        <w:rPr>
          <w:rFonts w:asciiTheme="minorHAnsi" w:hAnsiTheme="minorHAnsi" w:cstheme="minorHAnsi"/>
          <w:u w:val="single"/>
        </w:rPr>
        <w:t xml:space="preserve">entrenched enemies – </w:t>
      </w:r>
      <w:r w:rsidRPr="008F7E45">
        <w:rPr>
          <w:rFonts w:asciiTheme="minorHAnsi" w:hAnsiTheme="minorHAnsi" w:cstheme="minorHAnsi"/>
          <w:highlight w:val="cyan"/>
          <w:u w:val="single"/>
        </w:rPr>
        <w:t>China and Taiwan</w:t>
      </w:r>
      <w:r w:rsidRPr="009C4358">
        <w:rPr>
          <w:rFonts w:asciiTheme="minorHAnsi" w:hAnsiTheme="minorHAnsi" w:cstheme="minorHAnsi"/>
          <w:sz w:val="16"/>
        </w:rPr>
        <w:t xml:space="preserve">, North and South Korea – </w:t>
      </w:r>
      <w:r w:rsidRPr="009C4358">
        <w:rPr>
          <w:rFonts w:asciiTheme="minorHAnsi" w:hAnsiTheme="minorHAnsi" w:cstheme="minorHAnsi"/>
          <w:u w:val="single"/>
        </w:rPr>
        <w:t xml:space="preserve">have </w:t>
      </w:r>
      <w:r w:rsidRPr="008F7E45">
        <w:rPr>
          <w:rFonts w:asciiTheme="minorHAnsi" w:hAnsiTheme="minorHAnsi" w:cstheme="minorHAnsi"/>
          <w:highlight w:val="cyan"/>
          <w:u w:val="single"/>
        </w:rPr>
        <w:t xml:space="preserve">agreed to </w:t>
      </w:r>
      <w:r w:rsidRPr="008F7E45">
        <w:rPr>
          <w:rStyle w:val="Emphasis"/>
          <w:rFonts w:asciiTheme="minorHAnsi" w:hAnsiTheme="minorHAnsi" w:cstheme="minorHAnsi"/>
          <w:highlight w:val="cyan"/>
        </w:rPr>
        <w:t>sit down</w:t>
      </w:r>
      <w:r w:rsidRPr="008F7E45">
        <w:rPr>
          <w:rFonts w:asciiTheme="minorHAnsi" w:hAnsiTheme="minorHAnsi" w:cstheme="minorHAnsi"/>
          <w:highlight w:val="cyan"/>
          <w:u w:val="single"/>
        </w:rPr>
        <w:t xml:space="preserve"> at the table</w:t>
      </w:r>
      <w:r w:rsidRPr="009C4358">
        <w:rPr>
          <w:rFonts w:asciiTheme="minorHAnsi" w:hAnsiTheme="minorHAnsi" w:cstheme="minorHAnsi"/>
          <w:sz w:val="16"/>
        </w:rPr>
        <w:t xml:space="preserve">. In an effort </w:t>
      </w:r>
      <w:r w:rsidRPr="009C4358">
        <w:rPr>
          <w:rFonts w:asciiTheme="minorHAnsi" w:hAnsiTheme="minorHAnsi" w:cstheme="minorHAnsi"/>
          <w:u w:val="single"/>
        </w:rPr>
        <w:t>to decode the surprising developments</w:t>
      </w:r>
      <w:r w:rsidRPr="009C4358">
        <w:rPr>
          <w:rFonts w:asciiTheme="minorHAnsi" w:hAnsiTheme="minorHAnsi" w:cstheme="minorHAnsi"/>
          <w:sz w:val="16"/>
        </w:rPr>
        <w:t xml:space="preserve">, CNN’s Christiane </w:t>
      </w:r>
      <w:r w:rsidRPr="009C4358">
        <w:rPr>
          <w:rFonts w:asciiTheme="minorHAnsi" w:hAnsiTheme="minorHAnsi" w:cstheme="minorHAnsi"/>
          <w:u w:val="single"/>
        </w:rPr>
        <w:t>Amanpour spoke</w:t>
      </w:r>
      <w:r w:rsidRPr="009C4358">
        <w:rPr>
          <w:rFonts w:asciiTheme="minorHAnsi" w:hAnsiTheme="minorHAnsi" w:cstheme="minorHAnsi"/>
          <w:sz w:val="16"/>
        </w:rPr>
        <w:t xml:space="preserve"> on Tuesday </w:t>
      </w:r>
      <w:r w:rsidRPr="009C4358">
        <w:rPr>
          <w:rFonts w:asciiTheme="minorHAnsi" w:hAnsiTheme="minorHAnsi" w:cstheme="minorHAnsi"/>
          <w:u w:val="single"/>
        </w:rPr>
        <w:t>with</w:t>
      </w:r>
      <w:r w:rsidRPr="009C4358">
        <w:rPr>
          <w:rFonts w:asciiTheme="minorHAnsi" w:hAnsiTheme="minorHAnsi" w:cstheme="minorHAnsi"/>
          <w:sz w:val="16"/>
        </w:rPr>
        <w:t xml:space="preserve"> Kurt </w:t>
      </w:r>
      <w:r w:rsidRPr="009C4358">
        <w:rPr>
          <w:rFonts w:asciiTheme="minorHAnsi" w:hAnsiTheme="minorHAnsi" w:cstheme="minorHAnsi"/>
          <w:u w:val="single"/>
        </w:rPr>
        <w:t>Campbell</w:t>
      </w:r>
      <w:r w:rsidRPr="009C4358">
        <w:rPr>
          <w:rFonts w:asciiTheme="minorHAnsi" w:hAnsiTheme="minorHAnsi" w:cstheme="minorHAnsi"/>
          <w:sz w:val="16"/>
        </w:rPr>
        <w:t xml:space="preserve">, former U.S. Assistant Secretary of State for East Asian and Pacific Affairs, who is widely credited with being the key architect of America’s “Pivot to Asia.” </w:t>
      </w:r>
      <w:r w:rsidRPr="008F7E45">
        <w:rPr>
          <w:rFonts w:asciiTheme="minorHAnsi" w:hAnsiTheme="minorHAnsi" w:cstheme="minorHAnsi"/>
          <w:highlight w:val="cyan"/>
          <w:u w:val="single"/>
        </w:rPr>
        <w:t>China and Taiwan</w:t>
      </w:r>
      <w:r w:rsidRPr="009C4358">
        <w:rPr>
          <w:rFonts w:asciiTheme="minorHAnsi" w:hAnsiTheme="minorHAnsi" w:cstheme="minorHAnsi"/>
          <w:sz w:val="16"/>
        </w:rPr>
        <w:t xml:space="preserve"> are </w:t>
      </w:r>
      <w:r w:rsidRPr="008F7E45">
        <w:rPr>
          <w:rFonts w:asciiTheme="minorHAnsi" w:hAnsiTheme="minorHAnsi" w:cstheme="minorHAnsi"/>
          <w:highlight w:val="cyan"/>
          <w:u w:val="single"/>
        </w:rPr>
        <w:t xml:space="preserve">holding their </w:t>
      </w:r>
      <w:r w:rsidRPr="008F7E45">
        <w:rPr>
          <w:rStyle w:val="Emphasis"/>
          <w:rFonts w:asciiTheme="minorHAnsi" w:hAnsiTheme="minorHAnsi" w:cstheme="minorHAnsi"/>
          <w:highlight w:val="cyan"/>
        </w:rPr>
        <w:t>first-ever</w:t>
      </w:r>
      <w:r w:rsidRPr="009C4358">
        <w:rPr>
          <w:rFonts w:asciiTheme="minorHAnsi" w:hAnsiTheme="minorHAnsi" w:cstheme="minorHAnsi"/>
          <w:sz w:val="16"/>
        </w:rPr>
        <w:t xml:space="preserve"> official </w:t>
      </w:r>
      <w:r w:rsidRPr="008F7E45">
        <w:rPr>
          <w:rFonts w:asciiTheme="minorHAnsi" w:hAnsiTheme="minorHAnsi" w:cstheme="minorHAnsi"/>
          <w:highlight w:val="cyan"/>
          <w:u w:val="single"/>
        </w:rPr>
        <w:t>face-to-face talks since</w:t>
      </w:r>
      <w:r w:rsidRPr="009C4358">
        <w:rPr>
          <w:rFonts w:asciiTheme="minorHAnsi" w:hAnsiTheme="minorHAnsi" w:cstheme="minorHAnsi"/>
          <w:u w:val="single"/>
        </w:rPr>
        <w:t xml:space="preserve"> Mao Zedong’s communists won their civil war in </w:t>
      </w:r>
      <w:r w:rsidRPr="008F7E45">
        <w:rPr>
          <w:rFonts w:asciiTheme="minorHAnsi" w:hAnsiTheme="minorHAnsi" w:cstheme="minorHAnsi"/>
          <w:highlight w:val="cyan"/>
          <w:u w:val="single"/>
        </w:rPr>
        <w:t xml:space="preserve">1949 – a </w:t>
      </w:r>
      <w:r w:rsidRPr="008F7E45">
        <w:rPr>
          <w:rStyle w:val="Emphasis"/>
          <w:rFonts w:asciiTheme="minorHAnsi" w:hAnsiTheme="minorHAnsi" w:cstheme="minorHAnsi"/>
          <w:highlight w:val="cyan"/>
        </w:rPr>
        <w:t>“quite significant”</w:t>
      </w:r>
      <w:r w:rsidRPr="008F7E45">
        <w:rPr>
          <w:rFonts w:asciiTheme="minorHAnsi" w:hAnsiTheme="minorHAnsi" w:cstheme="minorHAnsi"/>
          <w:highlight w:val="cyan"/>
          <w:u w:val="single"/>
        </w:rPr>
        <w:t xml:space="preserve"> turn of events, Campbell said</w:t>
      </w:r>
      <w:r w:rsidRPr="009C4358">
        <w:rPr>
          <w:rFonts w:asciiTheme="minorHAnsi" w:hAnsiTheme="minorHAnsi" w:cstheme="minorHAnsi"/>
          <w:sz w:val="16"/>
        </w:rPr>
        <w:t xml:space="preserve">. “Over the course of the last 30 years, people thought that the </w:t>
      </w:r>
      <w:proofErr w:type="gramStart"/>
      <w:r w:rsidRPr="009C4358">
        <w:rPr>
          <w:rFonts w:asciiTheme="minorHAnsi" w:hAnsiTheme="minorHAnsi" w:cstheme="minorHAnsi"/>
          <w:sz w:val="16"/>
        </w:rPr>
        <w:t>most tense</w:t>
      </w:r>
      <w:proofErr w:type="gramEnd"/>
      <w:r w:rsidRPr="009C4358">
        <w:rPr>
          <w:rFonts w:asciiTheme="minorHAnsi" w:hAnsiTheme="minorHAnsi" w:cstheme="minorHAnsi"/>
          <w:sz w:val="16"/>
        </w:rPr>
        <w:t xml:space="preserve"> situation in Asia was between </w:t>
      </w:r>
      <w:r w:rsidRPr="009C4358">
        <w:rPr>
          <w:rFonts w:asciiTheme="minorHAnsi" w:hAnsiTheme="minorHAnsi" w:cstheme="minorHAnsi"/>
          <w:u w:val="single"/>
        </w:rPr>
        <w:t>China and Taiwan</w:t>
      </w:r>
      <w:r w:rsidRPr="009C4358">
        <w:rPr>
          <w:rFonts w:asciiTheme="minorHAnsi" w:hAnsiTheme="minorHAnsi" w:cstheme="minorHAnsi"/>
          <w:sz w:val="16"/>
        </w:rPr>
        <w:t xml:space="preserve">, but in recent years </w:t>
      </w:r>
      <w:r w:rsidRPr="008F7E45">
        <w:rPr>
          <w:rFonts w:asciiTheme="minorHAnsi" w:hAnsiTheme="minorHAnsi" w:cstheme="minorHAnsi"/>
          <w:highlight w:val="cyan"/>
          <w:u w:val="single"/>
        </w:rPr>
        <w:t>the relationship</w:t>
      </w:r>
      <w:r w:rsidRPr="009C4358">
        <w:rPr>
          <w:rFonts w:asciiTheme="minorHAnsi" w:hAnsiTheme="minorHAnsi" w:cstheme="minorHAnsi"/>
          <w:sz w:val="16"/>
        </w:rPr>
        <w:t xml:space="preserve"> has </w:t>
      </w:r>
      <w:r w:rsidRPr="008F7E45">
        <w:rPr>
          <w:rStyle w:val="Emphasis"/>
          <w:rFonts w:asciiTheme="minorHAnsi" w:hAnsiTheme="minorHAnsi" w:cstheme="minorHAnsi"/>
          <w:highlight w:val="cyan"/>
        </w:rPr>
        <w:t>improved substantially</w:t>
      </w:r>
      <w:r w:rsidRPr="008F7E45">
        <w:rPr>
          <w:rFonts w:asciiTheme="minorHAnsi" w:hAnsiTheme="minorHAnsi" w:cstheme="minorHAnsi"/>
          <w:highlight w:val="cyan"/>
          <w:u w:val="single"/>
        </w:rPr>
        <w:t xml:space="preserve"> – </w:t>
      </w:r>
      <w:r w:rsidRPr="008F7E45">
        <w:rPr>
          <w:rStyle w:val="Emphasis"/>
          <w:rFonts w:asciiTheme="minorHAnsi" w:hAnsiTheme="minorHAnsi" w:cstheme="minorHAnsi"/>
          <w:highlight w:val="cyan"/>
        </w:rPr>
        <w:t>commercially</w:t>
      </w:r>
      <w:r w:rsidRPr="008F7E45">
        <w:rPr>
          <w:rFonts w:asciiTheme="minorHAnsi" w:hAnsiTheme="minorHAnsi" w:cstheme="minorHAnsi"/>
          <w:highlight w:val="cyan"/>
          <w:u w:val="single"/>
        </w:rPr>
        <w:t xml:space="preserve">, </w:t>
      </w:r>
      <w:r w:rsidRPr="008F7E45">
        <w:rPr>
          <w:rStyle w:val="Emphasis"/>
          <w:rFonts w:asciiTheme="minorHAnsi" w:hAnsiTheme="minorHAnsi" w:cstheme="minorHAnsi"/>
          <w:highlight w:val="cyan"/>
        </w:rPr>
        <w:t>economically</w:t>
      </w:r>
      <w:r w:rsidRPr="008F7E45">
        <w:rPr>
          <w:rFonts w:asciiTheme="minorHAnsi" w:hAnsiTheme="minorHAnsi" w:cstheme="minorHAnsi"/>
          <w:highlight w:val="cyan"/>
          <w:u w:val="single"/>
        </w:rPr>
        <w:t>, and</w:t>
      </w:r>
      <w:r w:rsidRPr="009C4358">
        <w:rPr>
          <w:rFonts w:asciiTheme="minorHAnsi" w:hAnsiTheme="minorHAnsi" w:cstheme="minorHAnsi"/>
          <w:sz w:val="16"/>
        </w:rPr>
        <w:t xml:space="preserve"> now </w:t>
      </w:r>
      <w:r w:rsidRPr="008F7E45">
        <w:rPr>
          <w:rStyle w:val="Emphasis"/>
          <w:rFonts w:asciiTheme="minorHAnsi" w:hAnsiTheme="minorHAnsi" w:cstheme="minorHAnsi"/>
          <w:highlight w:val="cyan"/>
        </w:rPr>
        <w:t>politically</w:t>
      </w:r>
      <w:r w:rsidRPr="009C4358">
        <w:rPr>
          <w:rFonts w:asciiTheme="minorHAnsi" w:hAnsiTheme="minorHAnsi" w:cstheme="minorHAnsi"/>
          <w:sz w:val="16"/>
        </w:rPr>
        <w:t xml:space="preserve">.” What </w:t>
      </w:r>
      <w:r w:rsidRPr="008F7E45">
        <w:rPr>
          <w:rFonts w:asciiTheme="minorHAnsi" w:hAnsiTheme="minorHAnsi" w:cstheme="minorHAnsi"/>
          <w:highlight w:val="cyan"/>
          <w:u w:val="single"/>
        </w:rPr>
        <w:t>both sides are getting</w:t>
      </w:r>
      <w:r w:rsidRPr="009C4358">
        <w:rPr>
          <w:rFonts w:asciiTheme="minorHAnsi" w:hAnsiTheme="minorHAnsi" w:cstheme="minorHAnsi"/>
          <w:u w:val="single"/>
        </w:rPr>
        <w:t xml:space="preserve"> out of the talks</w:t>
      </w:r>
      <w:r w:rsidRPr="009C4358">
        <w:rPr>
          <w:rFonts w:asciiTheme="minorHAnsi" w:hAnsiTheme="minorHAnsi" w:cstheme="minorHAnsi"/>
          <w:sz w:val="16"/>
        </w:rPr>
        <w:t xml:space="preserve">, he told Amanpour, is </w:t>
      </w:r>
      <w:r w:rsidRPr="008F7E45">
        <w:rPr>
          <w:rFonts w:asciiTheme="minorHAnsi" w:hAnsiTheme="minorHAnsi" w:cstheme="minorHAnsi"/>
          <w:highlight w:val="cyan"/>
          <w:u w:val="single"/>
        </w:rPr>
        <w:t xml:space="preserve">“a greater sense of </w:t>
      </w:r>
      <w:r w:rsidRPr="008F7E45">
        <w:rPr>
          <w:rStyle w:val="Emphasis"/>
          <w:rFonts w:asciiTheme="minorHAnsi" w:hAnsiTheme="minorHAnsi" w:cstheme="minorHAnsi"/>
          <w:highlight w:val="cyan"/>
        </w:rPr>
        <w:t>predictability.”</w:t>
      </w:r>
      <w:r w:rsidRPr="009C4358">
        <w:rPr>
          <w:rFonts w:asciiTheme="minorHAnsi" w:hAnsiTheme="minorHAnsi" w:cstheme="minorHAnsi"/>
          <w:sz w:val="16"/>
        </w:rPr>
        <w:t xml:space="preserve"> China does not recognize the independence of Taiwan, and Taiwan is not a U.N. member state, but the island is </w:t>
      </w:r>
      <w:proofErr w:type="spellStart"/>
      <w:r w:rsidRPr="009C4358">
        <w:rPr>
          <w:rFonts w:asciiTheme="minorHAnsi" w:hAnsiTheme="minorHAnsi" w:cstheme="minorHAnsi"/>
          <w:sz w:val="16"/>
        </w:rPr>
        <w:t>self governing</w:t>
      </w:r>
      <w:proofErr w:type="spellEnd"/>
      <w:r w:rsidRPr="009C4358">
        <w:rPr>
          <w:rFonts w:asciiTheme="minorHAnsi" w:hAnsiTheme="minorHAnsi" w:cstheme="minorHAnsi"/>
          <w:sz w:val="16"/>
        </w:rPr>
        <w:t xml:space="preserve"> and generally conducts itself in terms of bilateral relations as an independent country. Over the years, </w:t>
      </w:r>
      <w:r w:rsidRPr="008F7E45">
        <w:rPr>
          <w:rFonts w:asciiTheme="minorHAnsi" w:hAnsiTheme="minorHAnsi" w:cstheme="minorHAnsi"/>
          <w:highlight w:val="cyan"/>
          <w:u w:val="single"/>
        </w:rPr>
        <w:t>Taiwan and China</w:t>
      </w:r>
      <w:r w:rsidRPr="009C4358">
        <w:rPr>
          <w:rFonts w:asciiTheme="minorHAnsi" w:hAnsiTheme="minorHAnsi" w:cstheme="minorHAnsi"/>
          <w:sz w:val="16"/>
        </w:rPr>
        <w:t xml:space="preserve"> have </w:t>
      </w:r>
      <w:r w:rsidRPr="008F7E45">
        <w:rPr>
          <w:rFonts w:asciiTheme="minorHAnsi" w:hAnsiTheme="minorHAnsi" w:cstheme="minorHAnsi"/>
          <w:highlight w:val="cyan"/>
          <w:u w:val="single"/>
        </w:rPr>
        <w:t xml:space="preserve">built a </w:t>
      </w:r>
      <w:r w:rsidRPr="008F7E45">
        <w:rPr>
          <w:rStyle w:val="Emphasis"/>
          <w:rFonts w:asciiTheme="minorHAnsi" w:hAnsiTheme="minorHAnsi" w:cstheme="minorHAnsi"/>
          <w:highlight w:val="cyan"/>
        </w:rPr>
        <w:t>thriving commercial relationship</w:t>
      </w:r>
      <w:r w:rsidRPr="008F7E45">
        <w:rPr>
          <w:rFonts w:asciiTheme="minorHAnsi" w:hAnsiTheme="minorHAnsi" w:cstheme="minorHAnsi"/>
          <w:highlight w:val="cyan"/>
          <w:u w:val="single"/>
        </w:rPr>
        <w:t>, with hundreds of billions</w:t>
      </w:r>
      <w:r w:rsidRPr="009C4358">
        <w:rPr>
          <w:rFonts w:asciiTheme="minorHAnsi" w:hAnsiTheme="minorHAnsi" w:cstheme="minorHAnsi"/>
          <w:u w:val="single"/>
        </w:rPr>
        <w:t xml:space="preserve"> of dollars </w:t>
      </w:r>
      <w:r w:rsidRPr="008F7E45">
        <w:rPr>
          <w:rFonts w:asciiTheme="minorHAnsi" w:hAnsiTheme="minorHAnsi" w:cstheme="minorHAnsi"/>
          <w:highlight w:val="cyan"/>
          <w:u w:val="single"/>
        </w:rPr>
        <w:t>in trade</w:t>
      </w:r>
      <w:r w:rsidRPr="009C4358">
        <w:rPr>
          <w:rFonts w:asciiTheme="minorHAnsi" w:hAnsiTheme="minorHAnsi" w:cstheme="minorHAnsi"/>
          <w:sz w:val="16"/>
        </w:rPr>
        <w:t>.</w:t>
      </w:r>
    </w:p>
    <w:p w:rsidR="00CC73A1" w:rsidRDefault="00CC73A1" w:rsidP="00CC73A1"/>
    <w:p w:rsidR="00CC73A1" w:rsidRDefault="00CC73A1" w:rsidP="00CC73A1">
      <w:pPr>
        <w:pStyle w:val="Heading4"/>
      </w:pPr>
      <w:r>
        <w:t>No China-</w:t>
      </w:r>
      <w:proofErr w:type="spellStart"/>
      <w:r>
        <w:t>Tawian</w:t>
      </w:r>
      <w:proofErr w:type="spellEnd"/>
      <w:r>
        <w:t xml:space="preserve"> War---</w:t>
      </w:r>
      <w:r w:rsidRPr="00F46301">
        <w:rPr>
          <w:rFonts w:cs="Times New Roman"/>
        </w:rPr>
        <w:t xml:space="preserve"> </w:t>
      </w:r>
      <w:r>
        <w:rPr>
          <w:rFonts w:cs="Times New Roman"/>
        </w:rPr>
        <w:t>Structural factors</w:t>
      </w:r>
    </w:p>
    <w:p w:rsidR="00CC73A1" w:rsidRPr="00F46301" w:rsidRDefault="00CC73A1" w:rsidP="00CC73A1">
      <w:r>
        <w:t>1) Interdependence 2) Talks 3) Predictability</w:t>
      </w:r>
    </w:p>
    <w:p w:rsidR="00CC73A1" w:rsidRPr="0061614F" w:rsidRDefault="00CC73A1" w:rsidP="00CC73A1">
      <w:r>
        <w:t xml:space="preserve">Yang-Ming </w:t>
      </w:r>
      <w:r w:rsidRPr="00D842E6">
        <w:rPr>
          <w:rStyle w:val="Style13ptBold"/>
        </w:rPr>
        <w:t>Sun</w:t>
      </w:r>
      <w:r>
        <w:t xml:space="preserve">, </w:t>
      </w:r>
      <w:r w:rsidRPr="00D842E6">
        <w:rPr>
          <w:rStyle w:val="Style13ptBold"/>
        </w:rPr>
        <w:t>11</w:t>
      </w:r>
      <w:r>
        <w:t>, 12-5-2011, vice president of the Prospect Foundation, "The Potential Crisis of Asian-Pacific Stability", [https://carnegieendowment.org/2011/12/05/potential-crisis-of-asian-pacific-stability/820d], AVD</w:t>
      </w:r>
    </w:p>
    <w:p w:rsidR="00CC73A1" w:rsidRPr="0061614F" w:rsidRDefault="00CC73A1" w:rsidP="00CC73A1">
      <w:pPr>
        <w:rPr>
          <w:sz w:val="12"/>
        </w:rPr>
      </w:pPr>
      <w:r w:rsidRPr="0061614F">
        <w:rPr>
          <w:u w:val="single"/>
        </w:rPr>
        <w:t xml:space="preserve">The </w:t>
      </w:r>
      <w:r w:rsidRPr="008F7E45">
        <w:rPr>
          <w:b/>
          <w:highlight w:val="cyan"/>
          <w:u w:val="single"/>
        </w:rPr>
        <w:t>structural factors</w:t>
      </w:r>
      <w:r w:rsidRPr="0061614F">
        <w:rPr>
          <w:b/>
          <w:u w:val="single"/>
        </w:rPr>
        <w:t xml:space="preserve"> that </w:t>
      </w:r>
      <w:r w:rsidRPr="008F7E45">
        <w:rPr>
          <w:b/>
          <w:highlight w:val="cyan"/>
          <w:u w:val="single"/>
        </w:rPr>
        <w:t>contribute to the stability of the China-Taiwan relationship</w:t>
      </w:r>
      <w:r w:rsidRPr="0061614F">
        <w:rPr>
          <w:u w:val="single"/>
        </w:rPr>
        <w:t xml:space="preserve"> stem from three different policy lines coming out of Taiwan, China, and the U</w:t>
      </w:r>
      <w:r w:rsidRPr="0061614F">
        <w:rPr>
          <w:sz w:val="12"/>
        </w:rPr>
        <w:t xml:space="preserve">nited </w:t>
      </w:r>
      <w:r w:rsidRPr="0061614F">
        <w:rPr>
          <w:u w:val="single"/>
        </w:rPr>
        <w:t>S</w:t>
      </w:r>
      <w:r w:rsidRPr="0061614F">
        <w:rPr>
          <w:sz w:val="12"/>
        </w:rPr>
        <w:t xml:space="preserve">tates. For Taipei, </w:t>
      </w:r>
      <w:r w:rsidRPr="0061614F">
        <w:rPr>
          <w:u w:val="single"/>
        </w:rPr>
        <w:t>when</w:t>
      </w:r>
      <w:r w:rsidRPr="0061614F">
        <w:rPr>
          <w:sz w:val="12"/>
        </w:rPr>
        <w:t xml:space="preserve"> Mr. </w:t>
      </w:r>
      <w:r w:rsidRPr="0061614F">
        <w:rPr>
          <w:u w:val="single"/>
        </w:rPr>
        <w:t>Ma won his 2008 campaign</w:t>
      </w:r>
      <w:r w:rsidRPr="0061614F">
        <w:rPr>
          <w:sz w:val="12"/>
        </w:rPr>
        <w:t>, he didn’t hesitate to construct a policy of “</w:t>
      </w:r>
      <w:r w:rsidRPr="0061614F">
        <w:rPr>
          <w:u w:val="single"/>
        </w:rPr>
        <w:t>maintaining cross-Strait stability</w:t>
      </w:r>
      <w:r w:rsidRPr="0061614F">
        <w:rPr>
          <w:sz w:val="12"/>
        </w:rPr>
        <w:t xml:space="preserve">” according to his party platform. That platform </w:t>
      </w:r>
      <w:r w:rsidRPr="0061614F">
        <w:rPr>
          <w:u w:val="single"/>
        </w:rPr>
        <w:t>was based on the 1992 Consensus</w:t>
      </w:r>
      <w:r w:rsidRPr="0061614F">
        <w:rPr>
          <w:sz w:val="12"/>
        </w:rPr>
        <w:t xml:space="preserve">, in which Beijing and Taipei agreed that there is one China, but that each side has its own interpretation of what that means. </w:t>
      </w:r>
      <w:r w:rsidRPr="0061614F">
        <w:rPr>
          <w:u w:val="single"/>
        </w:rPr>
        <w:t>That</w:t>
      </w:r>
      <w:r w:rsidRPr="0061614F">
        <w:rPr>
          <w:sz w:val="12"/>
        </w:rPr>
        <w:t xml:space="preserve"> policy line </w:t>
      </w:r>
      <w:r w:rsidRPr="0061614F">
        <w:rPr>
          <w:u w:val="single"/>
        </w:rPr>
        <w:t>helped eliminate the instability caused by the “one country on each side” principle</w:t>
      </w:r>
      <w:r w:rsidRPr="0061614F">
        <w:rPr>
          <w:sz w:val="12"/>
        </w:rPr>
        <w:t xml:space="preserve"> that was </w:t>
      </w:r>
      <w:r w:rsidRPr="0061614F">
        <w:rPr>
          <w:u w:val="single"/>
        </w:rPr>
        <w:t>raised by Ma’s predecessors</w:t>
      </w:r>
      <w:r w:rsidRPr="0061614F">
        <w:rPr>
          <w:sz w:val="12"/>
        </w:rPr>
        <w:t xml:space="preserve"> from the Democratic Progressive Party (DPP). It implied that China and Taiwan were separate countries, not just two political spheres within one country. In Beijing, almost immediately after Ma won the presidency, there was a great debate over China’s Taiwan policy. Policymakers wondered whether Beijing should push Taiwan toward unification or maintain the current stage of cross-Strait peaceful development. </w:t>
      </w:r>
      <w:r w:rsidRPr="0061614F">
        <w:rPr>
          <w:u w:val="single"/>
        </w:rPr>
        <w:t xml:space="preserve">Chinese President </w:t>
      </w:r>
      <w:r w:rsidRPr="008F7E45">
        <w:rPr>
          <w:highlight w:val="cyan"/>
          <w:u w:val="single"/>
        </w:rPr>
        <w:t>Hu</w:t>
      </w:r>
      <w:r w:rsidRPr="0061614F">
        <w:rPr>
          <w:sz w:val="12"/>
        </w:rPr>
        <w:t xml:space="preserve"> Jintao prudently </w:t>
      </w:r>
      <w:r w:rsidRPr="008F7E45">
        <w:rPr>
          <w:highlight w:val="cyan"/>
          <w:u w:val="single"/>
        </w:rPr>
        <w:t>concluded</w:t>
      </w:r>
      <w:r w:rsidRPr="0061614F">
        <w:rPr>
          <w:sz w:val="12"/>
        </w:rPr>
        <w:t xml:space="preserve"> that </w:t>
      </w:r>
      <w:r w:rsidRPr="0061614F">
        <w:rPr>
          <w:u w:val="single"/>
        </w:rPr>
        <w:t xml:space="preserve">the character of current </w:t>
      </w:r>
      <w:r w:rsidRPr="008F7E45">
        <w:rPr>
          <w:highlight w:val="cyan"/>
          <w:u w:val="single"/>
        </w:rPr>
        <w:t>cross-Strait relations should be fixed on anti-independence rather than</w:t>
      </w:r>
      <w:r w:rsidRPr="0061614F">
        <w:rPr>
          <w:sz w:val="12"/>
        </w:rPr>
        <w:t xml:space="preserve"> a push for </w:t>
      </w:r>
      <w:r w:rsidRPr="008F7E45">
        <w:rPr>
          <w:highlight w:val="cyan"/>
          <w:u w:val="single"/>
        </w:rPr>
        <w:t>unification</w:t>
      </w:r>
      <w:r w:rsidRPr="0061614F">
        <w:rPr>
          <w:sz w:val="12"/>
        </w:rPr>
        <w:t xml:space="preserve">, suggesting that the policy of “cross-Strait peaceful development” should remain intact. Last but not least was Washington’s policy. </w:t>
      </w:r>
      <w:r w:rsidRPr="0061614F">
        <w:rPr>
          <w:u w:val="single"/>
        </w:rPr>
        <w:t>The U</w:t>
      </w:r>
      <w:r w:rsidRPr="0061614F">
        <w:rPr>
          <w:sz w:val="12"/>
        </w:rPr>
        <w:t xml:space="preserve">nited </w:t>
      </w:r>
      <w:r w:rsidRPr="0061614F">
        <w:rPr>
          <w:u w:val="single"/>
        </w:rPr>
        <w:t>S</w:t>
      </w:r>
      <w:r w:rsidRPr="0061614F">
        <w:rPr>
          <w:sz w:val="12"/>
        </w:rPr>
        <w:t xml:space="preserve">tates, </w:t>
      </w:r>
      <w:r w:rsidRPr="0061614F">
        <w:rPr>
          <w:u w:val="single"/>
        </w:rPr>
        <w:t>as the most important player in the region, has been trying to maintain the status quo. So, a stable framework was constructed through a vague saddle point to keep the current cross-Strait situation from descending into chaos</w:t>
      </w:r>
      <w:r w:rsidRPr="0061614F">
        <w:rPr>
          <w:sz w:val="12"/>
        </w:rPr>
        <w:t xml:space="preserve">: Taipei acted to maintain cross-Strait stability; Beijing promoted cross-Strait peaceful development; and Washington sought to maintain the status quo. </w:t>
      </w:r>
      <w:r w:rsidRPr="0061614F">
        <w:rPr>
          <w:u w:val="single"/>
        </w:rPr>
        <w:t>The stability is no longer abstract but has a distinct structure</w:t>
      </w:r>
      <w:r w:rsidRPr="0061614F">
        <w:rPr>
          <w:sz w:val="12"/>
        </w:rPr>
        <w:t xml:space="preserve">, though that framework is still fragile and each side still has to learn how to trust the others. Almost all the subsequent policies that can help bring about greater stabilization are based on this fragile structure. </w:t>
      </w:r>
      <w:r w:rsidRPr="008F7E45">
        <w:rPr>
          <w:highlight w:val="cyan"/>
          <w:u w:val="single"/>
        </w:rPr>
        <w:t>There is</w:t>
      </w:r>
      <w:r w:rsidRPr="0061614F">
        <w:rPr>
          <w:u w:val="single"/>
        </w:rPr>
        <w:t xml:space="preserve"> the </w:t>
      </w:r>
      <w:r w:rsidRPr="008F7E45">
        <w:rPr>
          <w:highlight w:val="cyan"/>
          <w:u w:val="single"/>
        </w:rPr>
        <w:t>potential for a diplomatic truce</w:t>
      </w:r>
      <w:r w:rsidRPr="0061614F">
        <w:rPr>
          <w:sz w:val="12"/>
        </w:rPr>
        <w:t xml:space="preserve">, Taiwan’s participation in the World Health Organization, and, most importantly, </w:t>
      </w:r>
      <w:r w:rsidRPr="0061614F">
        <w:rPr>
          <w:u w:val="single"/>
        </w:rPr>
        <w:t xml:space="preserve">Taipei’s involvement in the </w:t>
      </w:r>
      <w:r w:rsidRPr="008F7E45">
        <w:rPr>
          <w:highlight w:val="cyan"/>
          <w:u w:val="single"/>
        </w:rPr>
        <w:t>Economic Cooperation</w:t>
      </w:r>
      <w:r w:rsidRPr="0061614F">
        <w:rPr>
          <w:sz w:val="12"/>
        </w:rPr>
        <w:t xml:space="preserve"> Framework Agreement (</w:t>
      </w:r>
      <w:r w:rsidRPr="0061614F">
        <w:rPr>
          <w:u w:val="single"/>
        </w:rPr>
        <w:t>ECFA</w:t>
      </w:r>
      <w:r w:rsidRPr="0061614F">
        <w:rPr>
          <w:sz w:val="12"/>
        </w:rPr>
        <w:t xml:space="preserve">), a trade agreement between China and Taiwan that came into effect in September 2010. The effects of ECFA have been greatly distorted. Those who criticize the agreement believe that it will only make Taiwan more dependent on the Chinese Mainland. They argue that Beijing also sees the agreement as a way to increase Taiwan’s dependence on China, but that the Chinese use a different phrase: “deepening the interaction of the two sides.” But </w:t>
      </w:r>
      <w:r w:rsidRPr="008F7E45">
        <w:rPr>
          <w:highlight w:val="cyan"/>
          <w:u w:val="single"/>
        </w:rPr>
        <w:t>for Taipei</w:t>
      </w:r>
      <w:r w:rsidRPr="0061614F">
        <w:rPr>
          <w:u w:val="single"/>
        </w:rPr>
        <w:t>, the ECFA</w:t>
      </w:r>
      <w:r w:rsidRPr="0061614F">
        <w:rPr>
          <w:sz w:val="12"/>
        </w:rPr>
        <w:t xml:space="preserve"> represents something different. First, it </w:t>
      </w:r>
      <w:r w:rsidRPr="008F7E45">
        <w:rPr>
          <w:highlight w:val="cyan"/>
          <w:u w:val="single"/>
        </w:rPr>
        <w:t>tells Beijing that Taiwan did not shut down all</w:t>
      </w:r>
      <w:r w:rsidRPr="0061614F">
        <w:rPr>
          <w:u w:val="single"/>
        </w:rPr>
        <w:t xml:space="preserve"> the </w:t>
      </w:r>
      <w:r w:rsidRPr="008F7E45">
        <w:rPr>
          <w:highlight w:val="cyan"/>
          <w:u w:val="single"/>
        </w:rPr>
        <w:t>possibilities</w:t>
      </w:r>
      <w:r w:rsidRPr="0061614F">
        <w:rPr>
          <w:u w:val="single"/>
        </w:rPr>
        <w:t xml:space="preserve"> </w:t>
      </w:r>
      <w:r w:rsidRPr="008F7E45">
        <w:rPr>
          <w:highlight w:val="cyan"/>
          <w:u w:val="single"/>
        </w:rPr>
        <w:t>of a common future, and this will</w:t>
      </w:r>
      <w:r w:rsidRPr="0061614F">
        <w:rPr>
          <w:u w:val="single"/>
        </w:rPr>
        <w:t xml:space="preserve"> definitely </w:t>
      </w:r>
      <w:r w:rsidRPr="008F7E45">
        <w:rPr>
          <w:highlight w:val="cyan"/>
          <w:u w:val="single"/>
        </w:rPr>
        <w:t>make Beijing consider</w:t>
      </w:r>
      <w:r w:rsidRPr="0061614F">
        <w:rPr>
          <w:u w:val="single"/>
        </w:rPr>
        <w:t xml:space="preserve"> similar future </w:t>
      </w:r>
      <w:r w:rsidRPr="008F7E45">
        <w:rPr>
          <w:highlight w:val="cyan"/>
          <w:u w:val="single"/>
        </w:rPr>
        <w:t>policies more reasonably</w:t>
      </w:r>
      <w:r w:rsidRPr="0061614F">
        <w:rPr>
          <w:u w:val="single"/>
        </w:rPr>
        <w:t xml:space="preserve"> and rationally</w:t>
      </w:r>
      <w:r w:rsidRPr="0061614F">
        <w:rPr>
          <w:sz w:val="12"/>
        </w:rPr>
        <w:t xml:space="preserve">. Second, </w:t>
      </w:r>
      <w:r w:rsidRPr="0061614F">
        <w:rPr>
          <w:u w:val="single"/>
        </w:rPr>
        <w:t>the ECFA is a gateway for Taiwan’s economy</w:t>
      </w:r>
      <w:r w:rsidRPr="0061614F">
        <w:rPr>
          <w:sz w:val="12"/>
        </w:rPr>
        <w:t xml:space="preserve">. For the first decade of the twenty-first century, there were approximately 60 meaningful free trade agreements around the pan-Pacific region. Two countries were excluded from those agreements: North Korea and Taiwan. The result is that Taiwan has been gradually marginalized. The previous Taiwanese administration tried to push Beijing on this matter. But under the leadership of Chen Shui-bian, Taiwan failed to sign any trade or investment agreements with its neighbors. </w:t>
      </w:r>
      <w:r w:rsidRPr="0061614F">
        <w:rPr>
          <w:u w:val="single"/>
        </w:rPr>
        <w:t xml:space="preserve">Through the ECFA, </w:t>
      </w:r>
      <w:r w:rsidRPr="008F7E45">
        <w:rPr>
          <w:highlight w:val="cyan"/>
          <w:u w:val="single"/>
        </w:rPr>
        <w:t xml:space="preserve">Taipei has gotten closer to Southeast Asia, America, Europe, and Japan. </w:t>
      </w:r>
      <w:r w:rsidRPr="008F7E45">
        <w:rPr>
          <w:b/>
          <w:highlight w:val="cyan"/>
          <w:u w:val="single"/>
        </w:rPr>
        <w:t>This helps</w:t>
      </w:r>
      <w:r w:rsidRPr="0061614F">
        <w:rPr>
          <w:b/>
          <w:u w:val="single"/>
        </w:rPr>
        <w:t xml:space="preserve"> </w:t>
      </w:r>
      <w:r w:rsidRPr="008F7E45">
        <w:rPr>
          <w:b/>
          <w:highlight w:val="cyan"/>
          <w:u w:val="single"/>
        </w:rPr>
        <w:t>create a favorable environment for</w:t>
      </w:r>
      <w:r w:rsidRPr="0061614F">
        <w:rPr>
          <w:b/>
          <w:u w:val="single"/>
        </w:rPr>
        <w:t xml:space="preserve"> the </w:t>
      </w:r>
      <w:r w:rsidRPr="008F7E45">
        <w:rPr>
          <w:b/>
          <w:highlight w:val="cyan"/>
          <w:u w:val="single"/>
        </w:rPr>
        <w:t>cross-Strait peaceful development</w:t>
      </w:r>
      <w:r w:rsidRPr="0061614F">
        <w:rPr>
          <w:b/>
          <w:u w:val="single"/>
        </w:rPr>
        <w:t xml:space="preserve"> and peaceful competition</w:t>
      </w:r>
      <w:r w:rsidRPr="0061614F">
        <w:rPr>
          <w:sz w:val="12"/>
        </w:rPr>
        <w:t xml:space="preserve">, with benefits for both sides of Taiwan Strait. </w:t>
      </w:r>
      <w:r w:rsidRPr="008F7E45">
        <w:rPr>
          <w:highlight w:val="cyan"/>
          <w:u w:val="single"/>
        </w:rPr>
        <w:t>This group constitutes a collective force resisting</w:t>
      </w:r>
      <w:r w:rsidRPr="0061614F">
        <w:rPr>
          <w:u w:val="single"/>
        </w:rPr>
        <w:t xml:space="preserve"> the economic magnet that is </w:t>
      </w:r>
      <w:r w:rsidRPr="008F7E45">
        <w:rPr>
          <w:highlight w:val="cyan"/>
          <w:u w:val="single"/>
        </w:rPr>
        <w:t>the Chinese</w:t>
      </w:r>
      <w:r w:rsidRPr="0061614F">
        <w:rPr>
          <w:u w:val="single"/>
        </w:rPr>
        <w:t xml:space="preserve"> Mainland.</w:t>
      </w:r>
      <w:r w:rsidRPr="0061614F">
        <w:rPr>
          <w:sz w:val="12"/>
        </w:rPr>
        <w:t xml:space="preserve"> And </w:t>
      </w:r>
      <w:r w:rsidRPr="008F7E45">
        <w:rPr>
          <w:b/>
          <w:highlight w:val="cyan"/>
          <w:u w:val="single"/>
        </w:rPr>
        <w:t>this creates a</w:t>
      </w:r>
      <w:r w:rsidRPr="0061614F">
        <w:rPr>
          <w:b/>
          <w:u w:val="single"/>
        </w:rPr>
        <w:t xml:space="preserve"> </w:t>
      </w:r>
      <w:r w:rsidRPr="008F7E45">
        <w:rPr>
          <w:b/>
          <w:highlight w:val="cyan"/>
          <w:u w:val="single"/>
        </w:rPr>
        <w:t>strategic balance across the Straits</w:t>
      </w:r>
      <w:r w:rsidRPr="0061614F">
        <w:rPr>
          <w:sz w:val="12"/>
        </w:rPr>
        <w:t xml:space="preserve">. Simultaneously, </w:t>
      </w:r>
      <w:r w:rsidRPr="0061614F">
        <w:rPr>
          <w:u w:val="single"/>
        </w:rPr>
        <w:t>more relaxed cross-Strait relations allow Taiwan to move closer to the West</w:t>
      </w:r>
      <w:r w:rsidRPr="0061614F">
        <w:rPr>
          <w:sz w:val="12"/>
        </w:rPr>
        <w:t xml:space="preserve"> in the areas of ideology and security. </w:t>
      </w:r>
    </w:p>
    <w:p w:rsidR="00CC73A1" w:rsidRPr="00CC73A1" w:rsidRDefault="00CC73A1" w:rsidP="00CC73A1"/>
    <w:p w:rsidR="00617A03" w:rsidRDefault="00617A03" w:rsidP="00617A03">
      <w:pPr>
        <w:pStyle w:val="Heading3"/>
      </w:pPr>
      <w:r>
        <w:t>No Impact: Proliferation</w:t>
      </w:r>
    </w:p>
    <w:p w:rsidR="00D06252" w:rsidRPr="00DD78E9" w:rsidRDefault="00D06252" w:rsidP="00D06252">
      <w:pPr>
        <w:pStyle w:val="Heading4"/>
        <w:rPr>
          <w:rFonts w:asciiTheme="minorHAnsi" w:hAnsiTheme="minorHAnsi" w:cstheme="minorHAnsi"/>
          <w:u w:val="single"/>
        </w:rPr>
      </w:pPr>
      <w:proofErr w:type="spellStart"/>
      <w:r w:rsidRPr="00DD78E9">
        <w:rPr>
          <w:rFonts w:asciiTheme="minorHAnsi" w:hAnsiTheme="minorHAnsi" w:cstheme="minorHAnsi"/>
        </w:rPr>
        <w:t>Prolif</w:t>
      </w:r>
      <w:proofErr w:type="spellEnd"/>
      <w:r w:rsidRPr="00DD78E9">
        <w:rPr>
          <w:rFonts w:asciiTheme="minorHAnsi" w:hAnsiTheme="minorHAnsi" w:cstheme="minorHAnsi"/>
        </w:rPr>
        <w:t xml:space="preserve"> impact is </w:t>
      </w:r>
      <w:r w:rsidRPr="00DD78E9">
        <w:rPr>
          <w:rFonts w:asciiTheme="minorHAnsi" w:hAnsiTheme="minorHAnsi" w:cstheme="minorHAnsi"/>
          <w:u w:val="single"/>
        </w:rPr>
        <w:t>wrong</w:t>
      </w:r>
    </w:p>
    <w:p w:rsidR="00D06252" w:rsidRPr="00DD78E9" w:rsidRDefault="00D06252" w:rsidP="00D06252">
      <w:pPr>
        <w:rPr>
          <w:rFonts w:asciiTheme="minorHAnsi" w:hAnsiTheme="minorHAnsi" w:cstheme="minorHAnsi"/>
        </w:rPr>
      </w:pPr>
      <w:r w:rsidRPr="00DD78E9">
        <w:rPr>
          <w:rFonts w:asciiTheme="minorHAnsi" w:hAnsiTheme="minorHAnsi" w:cstheme="minorHAnsi"/>
        </w:rPr>
        <w:t xml:space="preserve">Stephen </w:t>
      </w:r>
      <w:r w:rsidRPr="00DD78E9">
        <w:rPr>
          <w:rStyle w:val="Style13ptBold"/>
          <w:rFonts w:asciiTheme="minorHAnsi" w:hAnsiTheme="minorHAnsi" w:cstheme="minorHAnsi"/>
        </w:rPr>
        <w:t>Walt 12</w:t>
      </w:r>
      <w:r w:rsidRPr="00DD78E9">
        <w:rPr>
          <w:rFonts w:asciiTheme="minorHAnsi" w:hAnsiTheme="minorHAnsi" w:cstheme="minorHAnsi"/>
        </w:rPr>
        <w:t xml:space="preserve">, Robert and Renée </w:t>
      </w:r>
      <w:proofErr w:type="spellStart"/>
      <w:r w:rsidRPr="00DD78E9">
        <w:rPr>
          <w:rFonts w:asciiTheme="minorHAnsi" w:hAnsiTheme="minorHAnsi" w:cstheme="minorHAnsi"/>
        </w:rPr>
        <w:t>Belfer</w:t>
      </w:r>
      <w:proofErr w:type="spellEnd"/>
      <w:r w:rsidRPr="00DD78E9">
        <w:rPr>
          <w:rFonts w:asciiTheme="minorHAnsi" w:hAnsiTheme="minorHAnsi" w:cstheme="minorHAnsi"/>
        </w:rPr>
        <w:t xml:space="preserve"> professor of international relations at Harvard University, Foreign Policy, “The mother of all worst-case assumptions about Iran”, </w:t>
      </w:r>
      <w:hyperlink r:id="rId120" w:tgtFrame="_blank" w:history="1">
        <w:r w:rsidRPr="00DD78E9">
          <w:rPr>
            <w:rStyle w:val="Hyperlink"/>
            <w:rFonts w:asciiTheme="minorHAnsi" w:hAnsiTheme="minorHAnsi" w:cstheme="minorHAnsi"/>
          </w:rPr>
          <w:t>http://walt.foreignpolicy.com</w:t>
        </w:r>
      </w:hyperlink>
      <w:r w:rsidRPr="00DD78E9">
        <w:rPr>
          <w:rFonts w:asciiTheme="minorHAnsi" w:hAnsiTheme="minorHAnsi" w:cstheme="minorHAnsi"/>
        </w:rPr>
        <w:t>/posts/2012/11/30/the_mother_of_all_worst_case_assumptions_about_iran</w:t>
      </w:r>
    </w:p>
    <w:p w:rsidR="00D06252" w:rsidRPr="00DD78E9" w:rsidRDefault="00D06252" w:rsidP="00D06252">
      <w:pPr>
        <w:rPr>
          <w:rFonts w:asciiTheme="minorHAnsi" w:hAnsiTheme="minorHAnsi" w:cstheme="minorHAnsi"/>
          <w:sz w:val="12"/>
        </w:rPr>
      </w:pPr>
      <w:r w:rsidRPr="00DD78E9">
        <w:rPr>
          <w:rFonts w:asciiTheme="minorHAnsi" w:hAnsiTheme="minorHAnsi" w:cstheme="minorHAnsi"/>
          <w:sz w:val="12"/>
        </w:rPr>
        <w:t xml:space="preserve">Yet </w:t>
      </w:r>
      <w:r w:rsidRPr="00DD78E9">
        <w:rPr>
          <w:rStyle w:val="StyleUnderline"/>
          <w:rFonts w:asciiTheme="minorHAnsi" w:hAnsiTheme="minorHAnsi" w:cstheme="minorHAnsi"/>
        </w:rPr>
        <w:t>this "mother of all assumptions" is simply asserted and rarely examined</w:t>
      </w:r>
      <w:r w:rsidRPr="00DD78E9">
        <w:rPr>
          <w:rFonts w:asciiTheme="minorHAnsi" w:hAnsiTheme="minorHAnsi" w:cstheme="minorHAnsi"/>
          <w:sz w:val="12"/>
        </w:rPr>
        <w:t>. The obvious question to ask is this: </w:t>
      </w:r>
      <w:r w:rsidRPr="008F7E45">
        <w:rPr>
          <w:rStyle w:val="StyleUnderline"/>
          <w:rFonts w:asciiTheme="minorHAnsi" w:hAnsiTheme="minorHAnsi" w:cstheme="minorHAnsi"/>
          <w:highlight w:val="cyan"/>
        </w:rPr>
        <w:t>did </w:t>
      </w:r>
      <w:r w:rsidRPr="00DD78E9">
        <w:rPr>
          <w:rStyle w:val="StyleUnderline"/>
          <w:rFonts w:asciiTheme="minorHAnsi" w:hAnsiTheme="minorHAnsi" w:cstheme="minorHAnsi"/>
        </w:rPr>
        <w:t>prior acts of nuclear </w:t>
      </w:r>
      <w:r w:rsidRPr="008F7E45">
        <w:rPr>
          <w:rStyle w:val="StyleUnderline"/>
          <w:rFonts w:asciiTheme="minorHAnsi" w:hAnsiTheme="minorHAnsi" w:cstheme="minorHAnsi"/>
          <w:highlight w:val="cyan"/>
        </w:rPr>
        <w:t>prolif</w:t>
      </w:r>
      <w:r w:rsidRPr="00DD78E9">
        <w:rPr>
          <w:rStyle w:val="StyleUnderline"/>
          <w:rFonts w:asciiTheme="minorHAnsi" w:hAnsiTheme="minorHAnsi" w:cstheme="minorHAnsi"/>
        </w:rPr>
        <w:t>eration </w:t>
      </w:r>
      <w:r w:rsidRPr="008F7E45">
        <w:rPr>
          <w:rStyle w:val="StyleUnderline"/>
          <w:rFonts w:asciiTheme="minorHAnsi" w:hAnsiTheme="minorHAnsi" w:cstheme="minorHAnsi"/>
          <w:highlight w:val="cyan"/>
        </w:rPr>
        <w:t xml:space="preserve">have </w:t>
      </w:r>
      <w:r w:rsidRPr="00DD78E9">
        <w:rPr>
          <w:rStyle w:val="StyleUnderline"/>
          <w:rFonts w:asciiTheme="minorHAnsi" w:hAnsiTheme="minorHAnsi" w:cstheme="minorHAnsi"/>
        </w:rPr>
        <w:t>the same </w:t>
      </w:r>
      <w:r w:rsidRPr="008F7E45">
        <w:rPr>
          <w:rStyle w:val="StyleUnderline"/>
          <w:rFonts w:asciiTheme="minorHAnsi" w:hAnsiTheme="minorHAnsi" w:cstheme="minorHAnsi"/>
          <w:highlight w:val="cyan"/>
        </w:rPr>
        <w:t>fearsome consequences </w:t>
      </w:r>
      <w:r w:rsidRPr="00DD78E9">
        <w:rPr>
          <w:rStyle w:val="StyleUnderline"/>
          <w:rFonts w:asciiTheme="minorHAnsi" w:hAnsiTheme="minorHAnsi" w:cstheme="minorHAnsi"/>
        </w:rPr>
        <w:t xml:space="preserve">that </w:t>
      </w:r>
      <w:r w:rsidRPr="00DD78E9">
        <w:rPr>
          <w:rFonts w:asciiTheme="minorHAnsi" w:hAnsiTheme="minorHAnsi" w:cstheme="minorHAnsi"/>
          <w:sz w:val="12"/>
        </w:rPr>
        <w:t xml:space="preserve">Iran </w:t>
      </w:r>
      <w:r w:rsidRPr="00DD78E9">
        <w:rPr>
          <w:rStyle w:val="StyleUnderline"/>
          <w:rFonts w:asciiTheme="minorHAnsi" w:hAnsiTheme="minorHAnsi" w:cstheme="minorHAnsi"/>
        </w:rPr>
        <w:t>hawks now forecast?</w:t>
      </w:r>
      <w:r w:rsidRPr="00DD78E9">
        <w:rPr>
          <w:rFonts w:asciiTheme="minorHAnsi" w:hAnsiTheme="minorHAnsi" w:cstheme="minorHAnsi"/>
          <w:sz w:val="12"/>
        </w:rPr>
        <w:t xml:space="preserve"> </w:t>
      </w:r>
      <w:r w:rsidRPr="00DD78E9">
        <w:rPr>
          <w:rStyle w:val="Emphasis"/>
          <w:rFonts w:asciiTheme="minorHAnsi" w:hAnsiTheme="minorHAnsi" w:cstheme="minorHAnsi"/>
        </w:rPr>
        <w:t>The answer is </w:t>
      </w:r>
      <w:r w:rsidRPr="008F7E45">
        <w:rPr>
          <w:rStyle w:val="Emphasis"/>
          <w:rFonts w:asciiTheme="minorHAnsi" w:hAnsiTheme="minorHAnsi" w:cstheme="minorHAnsi"/>
          <w:highlight w:val="cyan"/>
        </w:rPr>
        <w:t>no</w:t>
      </w:r>
      <w:r w:rsidRPr="00DD78E9">
        <w:rPr>
          <w:rStyle w:val="Emphasis"/>
          <w:rFonts w:asciiTheme="minorHAnsi" w:hAnsiTheme="minorHAnsi" w:cstheme="minorHAnsi"/>
        </w:rPr>
        <w:t>.</w:t>
      </w:r>
      <w:r w:rsidRPr="00DD78E9">
        <w:rPr>
          <w:rFonts w:asciiTheme="minorHAnsi" w:hAnsiTheme="minorHAnsi" w:cstheme="minorHAnsi"/>
          <w:sz w:val="12"/>
        </w:rPr>
        <w:t xml:space="preserve"> In fact, </w:t>
      </w:r>
      <w:r w:rsidRPr="00DD78E9">
        <w:rPr>
          <w:rStyle w:val="StyleUnderline"/>
          <w:rFonts w:asciiTheme="minorHAnsi" w:hAnsiTheme="minorHAnsi" w:cstheme="minorHAnsi"/>
        </w:rPr>
        <w:t xml:space="preserve">the spread of </w:t>
      </w:r>
      <w:r w:rsidRPr="008F7E45">
        <w:rPr>
          <w:rStyle w:val="StyleUnderline"/>
          <w:rFonts w:asciiTheme="minorHAnsi" w:hAnsiTheme="minorHAnsi" w:cstheme="minorHAnsi"/>
          <w:highlight w:val="cyan"/>
        </w:rPr>
        <w:t>nuc</w:t>
      </w:r>
      <w:r w:rsidRPr="00DD78E9">
        <w:rPr>
          <w:rStyle w:val="StyleUnderline"/>
          <w:rFonts w:asciiTheme="minorHAnsi" w:hAnsiTheme="minorHAnsi" w:cstheme="minorHAnsi"/>
        </w:rPr>
        <w:t>lear weapon</w:t>
      </w:r>
      <w:r w:rsidRPr="008F7E45">
        <w:rPr>
          <w:rStyle w:val="StyleUnderline"/>
          <w:rFonts w:asciiTheme="minorHAnsi" w:hAnsiTheme="minorHAnsi" w:cstheme="minorHAnsi"/>
          <w:highlight w:val="cyan"/>
        </w:rPr>
        <w:t>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has</w:t>
      </w:r>
      <w:r w:rsidRPr="00DD78E9">
        <w:rPr>
          <w:rStyle w:val="StyleUnderline"/>
          <w:rFonts w:asciiTheme="minorHAnsi" w:hAnsiTheme="minorHAnsi" w:cstheme="minorHAnsi"/>
        </w:rPr>
        <w:t xml:space="preserve"> had </w:t>
      </w:r>
      <w:r w:rsidRPr="008F7E45">
        <w:rPr>
          <w:rStyle w:val="Emphasis"/>
          <w:rFonts w:asciiTheme="minorHAnsi" w:hAnsiTheme="minorHAnsi" w:cstheme="minorHAnsi"/>
          <w:highlight w:val="cyan"/>
        </w:rPr>
        <w:t>remarkably little impact</w:t>
      </w:r>
      <w:r w:rsidRPr="00DD78E9">
        <w:rPr>
          <w:rFonts w:asciiTheme="minorHAnsi" w:hAnsiTheme="minorHAnsi" w:cstheme="minorHAnsi"/>
          <w:sz w:val="12"/>
        </w:rPr>
        <w:t> </w:t>
      </w:r>
      <w:r w:rsidRPr="00DD78E9">
        <w:rPr>
          <w:rStyle w:val="StyleUnderline"/>
          <w:rFonts w:asciiTheme="minorHAnsi" w:hAnsiTheme="minorHAnsi" w:cstheme="minorHAnsi"/>
        </w:rPr>
        <w:t>on the </w:t>
      </w:r>
      <w:r w:rsidRPr="00DD78E9">
        <w:rPr>
          <w:rStyle w:val="Emphasis"/>
          <w:rFonts w:asciiTheme="minorHAnsi" w:hAnsiTheme="minorHAnsi" w:cstheme="minorHAnsi"/>
        </w:rPr>
        <w:t>basic nature of world politics</w:t>
      </w:r>
      <w:r w:rsidRPr="00DD78E9">
        <w:rPr>
          <w:rFonts w:asciiTheme="minorHAnsi" w:hAnsiTheme="minorHAnsi" w:cstheme="minorHAnsi"/>
          <w:sz w:val="12"/>
        </w:rPr>
        <w:t> </w:t>
      </w:r>
      <w:r w:rsidRPr="00DD78E9">
        <w:rPr>
          <w:rStyle w:val="StyleUnderline"/>
          <w:rFonts w:asciiTheme="minorHAnsi" w:hAnsiTheme="minorHAnsi" w:cstheme="minorHAnsi"/>
        </w:rPr>
        <w:t>and the ranking of major powers</w:t>
      </w:r>
      <w:r w:rsidRPr="00DD78E9">
        <w:rPr>
          <w:rFonts w:asciiTheme="minorHAnsi" w:hAnsiTheme="minorHAnsi" w:cstheme="minorHAnsi"/>
          <w:sz w:val="12"/>
        </w:rPr>
        <w:t>. </w:t>
      </w:r>
      <w:r w:rsidRPr="008F7E45">
        <w:rPr>
          <w:rStyle w:val="StyleUnderline"/>
          <w:rFonts w:asciiTheme="minorHAnsi" w:hAnsiTheme="minorHAnsi" w:cstheme="minorHAnsi"/>
          <w:highlight w:val="cyan"/>
        </w:rPr>
        <w:t xml:space="preserve">The </w:t>
      </w:r>
      <w:r w:rsidRPr="008F7E45">
        <w:rPr>
          <w:rStyle w:val="Emphasis"/>
          <w:rFonts w:asciiTheme="minorHAnsi" w:hAnsiTheme="minorHAnsi" w:cstheme="minorHAnsi"/>
          <w:highlight w:val="cyan"/>
        </w:rPr>
        <w:t>main effect</w:t>
      </w:r>
      <w:r w:rsidRPr="00DD78E9">
        <w:rPr>
          <w:rStyle w:val="Emphasis"/>
          <w:rFonts w:asciiTheme="minorHAnsi" w:hAnsiTheme="minorHAnsi" w:cstheme="minorHAnsi"/>
        </w:rPr>
        <w:t> of the nuclear revolution</w:t>
      </w:r>
      <w:r w:rsidRPr="00DD78E9">
        <w:rPr>
          <w:rFonts w:asciiTheme="minorHAnsi" w:hAnsiTheme="minorHAnsi" w:cstheme="minorHAnsi"/>
          <w:sz w:val="12"/>
        </w:rPr>
        <w:t> </w:t>
      </w:r>
      <w:r w:rsidRPr="008F7E45">
        <w:rPr>
          <w:rStyle w:val="StyleUnderline"/>
          <w:rFonts w:asciiTheme="minorHAnsi" w:hAnsiTheme="minorHAnsi" w:cstheme="minorHAnsi"/>
          <w:highlight w:val="cyan"/>
        </w:rPr>
        <w:t>has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been</w:t>
      </w:r>
      <w:r w:rsidRPr="00DD78E9">
        <w:rPr>
          <w:rStyle w:val="StyleUnderline"/>
          <w:rFonts w:asciiTheme="minorHAnsi" w:hAnsiTheme="minorHAnsi" w:cstheme="minorHAnsi"/>
        </w:rPr>
        <w:t> to induce </w:t>
      </w:r>
      <w:r w:rsidRPr="00DD78E9">
        <w:rPr>
          <w:rStyle w:val="Emphasis"/>
          <w:rFonts w:asciiTheme="minorHAnsi" w:hAnsiTheme="minorHAnsi" w:cstheme="minorHAnsi"/>
        </w:rPr>
        <w:t xml:space="preserve">greater </w:t>
      </w:r>
      <w:r w:rsidRPr="008F7E45">
        <w:rPr>
          <w:rStyle w:val="Emphasis"/>
          <w:rFonts w:asciiTheme="minorHAnsi" w:hAnsiTheme="minorHAnsi" w:cstheme="minorHAnsi"/>
          <w:highlight w:val="cyan"/>
        </w:rPr>
        <w:t>caution</w:t>
      </w:r>
      <w:r w:rsidRPr="00DD78E9">
        <w:rPr>
          <w:rFonts w:asciiTheme="minorHAnsi" w:hAnsiTheme="minorHAnsi" w:cstheme="minorHAnsi"/>
          <w:sz w:val="12"/>
        </w:rPr>
        <w:t> </w:t>
      </w:r>
      <w:r w:rsidRPr="00DD78E9">
        <w:rPr>
          <w:rStyle w:val="StyleUnderline"/>
          <w:rFonts w:asciiTheme="minorHAnsi" w:hAnsiTheme="minorHAnsi" w:cstheme="minorHAnsi"/>
        </w:rPr>
        <w:t>in the behavior of both those who possessed the bomb and anyone who had to deal with a nuclear-armed adversary</w:t>
      </w:r>
      <w:r w:rsidRPr="00DD78E9">
        <w:rPr>
          <w:rFonts w:asciiTheme="minorHAnsi" w:hAnsiTheme="minorHAnsi" w:cstheme="minorHAnsi"/>
          <w:sz w:val="12"/>
        </w:rPr>
        <w:t>. </w:t>
      </w:r>
      <w:r w:rsidRPr="008F7E45">
        <w:rPr>
          <w:rStyle w:val="StyleUnderline"/>
          <w:rFonts w:asciiTheme="minorHAnsi" w:hAnsiTheme="minorHAnsi" w:cstheme="minorHAnsi"/>
          <w:highlight w:val="cyan"/>
        </w:rPr>
        <w:t>Prolif</w:t>
      </w:r>
      <w:r w:rsidRPr="00DD78E9">
        <w:rPr>
          <w:rStyle w:val="StyleUnderline"/>
          <w:rFonts w:asciiTheme="minorHAnsi" w:hAnsiTheme="minorHAnsi" w:cstheme="minorHAnsi"/>
        </w:rPr>
        <w:t>eration </w:t>
      </w:r>
      <w:r w:rsidRPr="008F7E45">
        <w:rPr>
          <w:rStyle w:val="StyleUnderline"/>
          <w:rFonts w:asciiTheme="minorHAnsi" w:hAnsiTheme="minorHAnsi" w:cstheme="minorHAnsi"/>
          <w:highlight w:val="cyan"/>
        </w:rPr>
        <w:t>has </w:t>
      </w:r>
      <w:r w:rsidRPr="008F7E45">
        <w:rPr>
          <w:rStyle w:val="Emphasis"/>
          <w:rFonts w:asciiTheme="minorHAnsi" w:hAnsiTheme="minorHAnsi" w:cstheme="minorHAnsi"/>
          <w:highlight w:val="cyan"/>
        </w:rPr>
        <w:t>not</w:t>
      </w:r>
      <w:r w:rsidRPr="008F7E45">
        <w:rPr>
          <w:rStyle w:val="StyleUnderline"/>
          <w:rFonts w:asciiTheme="minorHAnsi" w:hAnsiTheme="minorHAnsi" w:cstheme="minorHAnsi"/>
          <w:highlight w:val="cyan"/>
        </w:rPr>
        <w:t> transformed</w:t>
      </w:r>
      <w:r w:rsidRPr="00DD78E9">
        <w:rPr>
          <w:rStyle w:val="StyleUnderline"/>
          <w:rFonts w:asciiTheme="minorHAnsi" w:hAnsiTheme="minorHAnsi" w:cstheme="minorHAnsi"/>
        </w:rPr>
        <w:t xml:space="preserve"> weak states into influential global </w:t>
      </w:r>
      <w:r w:rsidRPr="008F7E45">
        <w:rPr>
          <w:rStyle w:val="StyleUnderline"/>
          <w:rFonts w:asciiTheme="minorHAnsi" w:hAnsiTheme="minorHAnsi" w:cstheme="minorHAnsi"/>
          <w:highlight w:val="cyan"/>
        </w:rPr>
        <w:t>actors</w:t>
      </w:r>
      <w:r w:rsidRPr="008F7E45">
        <w:rPr>
          <w:rFonts w:asciiTheme="minorHAnsi" w:hAnsiTheme="minorHAnsi" w:cstheme="minorHAnsi"/>
          <w:sz w:val="12"/>
          <w:highlight w:val="cyan"/>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has</w:t>
      </w:r>
      <w:r w:rsidRPr="00DD78E9">
        <w:rPr>
          <w:rFonts w:asciiTheme="minorHAnsi" w:hAnsiTheme="minorHAnsi" w:cstheme="minorHAnsi"/>
          <w:sz w:val="12"/>
        </w:rPr>
        <w:t xml:space="preserve">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8F7E45">
        <w:rPr>
          <w:rStyle w:val="StyleUnderline"/>
          <w:rFonts w:asciiTheme="minorHAnsi" w:hAnsiTheme="minorHAnsi" w:cstheme="minorHAnsi"/>
          <w:highlight w:val="cyan"/>
        </w:rPr>
        <w:t xml:space="preserve">given nuclear-armed states </w:t>
      </w:r>
      <w:r w:rsidRPr="00DD78E9">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ability to blackmail</w:t>
      </w:r>
      <w:r w:rsidRPr="00DD78E9">
        <w:rPr>
          <w:rStyle w:val="StyleUnderline"/>
          <w:rFonts w:asciiTheme="minorHAnsi" w:hAnsiTheme="minorHAnsi" w:cstheme="minorHAnsi"/>
        </w:rPr>
        <w:t> their neighbors</w:t>
      </w:r>
      <w:r w:rsidRPr="00DD78E9">
        <w:rPr>
          <w:rFonts w:asciiTheme="minorHAnsi" w:hAnsiTheme="minorHAnsi" w:cstheme="minorHAnsi"/>
          <w:sz w:val="12"/>
        </w:rPr>
        <w:t> or force them to kowtow, </w:t>
      </w:r>
      <w:r w:rsidRPr="008F7E45">
        <w:rPr>
          <w:rStyle w:val="StyleUnderline"/>
          <w:rFonts w:asciiTheme="minorHAnsi" w:hAnsiTheme="minorHAnsi" w:cstheme="minorHAnsi"/>
          <w:highlight w:val="cyan"/>
        </w:rPr>
        <w:t>and</w:t>
      </w:r>
      <w:r w:rsidRPr="00DD78E9">
        <w:rPr>
          <w:rStyle w:val="StyleUnderline"/>
          <w:rFonts w:asciiTheme="minorHAnsi" w:hAnsiTheme="minorHAnsi" w:cstheme="minorHAnsi"/>
        </w:rPr>
        <w:t xml:space="preserve"> it has </w:t>
      </w:r>
      <w:r w:rsidRPr="00DD78E9">
        <w:rPr>
          <w:rStyle w:val="Emphasis"/>
          <w:rFonts w:asciiTheme="minorHAnsi" w:hAnsiTheme="minorHAnsi" w:cstheme="minorHAnsi"/>
        </w:rPr>
        <w:t>not</w:t>
      </w:r>
      <w:r w:rsidRPr="00DD78E9">
        <w:rPr>
          <w:rFonts w:asciiTheme="minorHAnsi" w:hAnsiTheme="minorHAnsi" w:cstheme="minorHAnsi"/>
          <w:sz w:val="12"/>
        </w:rPr>
        <w:t xml:space="preserve"> </w:t>
      </w:r>
      <w:r w:rsidRPr="008F7E45">
        <w:rPr>
          <w:rStyle w:val="StyleUnderline"/>
          <w:rFonts w:asciiTheme="minorHAnsi" w:hAnsiTheme="minorHAnsi" w:cstheme="minorHAnsi"/>
          <w:highlight w:val="cyan"/>
        </w:rPr>
        <w:t>triggered</w:t>
      </w:r>
      <w:r w:rsidRPr="00DD78E9">
        <w:rPr>
          <w:rStyle w:val="StyleUnderline"/>
          <w:rFonts w:asciiTheme="minorHAnsi" w:hAnsiTheme="minorHAnsi" w:cstheme="minorHAnsi"/>
        </w:rPr>
        <w:t> </w:t>
      </w:r>
      <w:r w:rsidRPr="00DD78E9">
        <w:rPr>
          <w:rStyle w:val="Emphasis"/>
          <w:rFonts w:asciiTheme="minorHAnsi" w:hAnsiTheme="minorHAnsi" w:cstheme="minorHAnsi"/>
        </w:rPr>
        <w:t xml:space="preserve">far-reaching </w:t>
      </w:r>
      <w:r w:rsidRPr="008F7E45">
        <w:rPr>
          <w:rStyle w:val="Emphasis"/>
          <w:rFonts w:asciiTheme="minorHAnsi" w:hAnsiTheme="minorHAnsi" w:cstheme="minorHAnsi"/>
          <w:highlight w:val="cyan"/>
        </w:rPr>
        <w:t>regional arms races</w:t>
      </w:r>
      <w:r w:rsidRPr="00DD78E9">
        <w:rPr>
          <w:rFonts w:asciiTheme="minorHAnsi" w:hAnsiTheme="minorHAnsi" w:cstheme="minorHAnsi"/>
          <w:sz w:val="12"/>
        </w:rPr>
        <w:t xml:space="preserve">. In short, </w:t>
      </w:r>
      <w:r w:rsidRPr="008F7E45">
        <w:rPr>
          <w:rStyle w:val="StyleUnderline"/>
          <w:rFonts w:asciiTheme="minorHAnsi" w:hAnsiTheme="minorHAnsi" w:cstheme="minorHAnsi"/>
          <w:highlight w:val="cyan"/>
        </w:rPr>
        <w:t>fears</w:t>
      </w:r>
      <w:r w:rsidRPr="00DD78E9">
        <w:rPr>
          <w:rStyle w:val="StyleUnderline"/>
          <w:rFonts w:asciiTheme="minorHAnsi" w:hAnsiTheme="minorHAnsi" w:cstheme="minorHAnsi"/>
        </w:rPr>
        <w:t xml:space="preserve"> that a</w:t>
      </w:r>
      <w:r w:rsidRPr="00DD78E9">
        <w:rPr>
          <w:rFonts w:asciiTheme="minorHAnsi" w:hAnsiTheme="minorHAnsi" w:cstheme="minorHAnsi"/>
          <w:sz w:val="12"/>
        </w:rPr>
        <w:t xml:space="preserve">n Iranian </w:t>
      </w:r>
      <w:r w:rsidRPr="00DD78E9">
        <w:rPr>
          <w:rStyle w:val="StyleUnderline"/>
          <w:rFonts w:asciiTheme="minorHAnsi" w:hAnsiTheme="minorHAnsi" w:cstheme="minorHAnsi"/>
        </w:rPr>
        <w:t xml:space="preserve">bomb would transform regional or global politics </w:t>
      </w:r>
      <w:r w:rsidRPr="008F7E45">
        <w:rPr>
          <w:rStyle w:val="Emphasis"/>
          <w:rFonts w:asciiTheme="minorHAnsi" w:hAnsiTheme="minorHAnsi" w:cstheme="minorHAnsi"/>
          <w:highlight w:val="cyan"/>
        </w:rPr>
        <w:t>have been</w:t>
      </w:r>
      <w:r w:rsidRPr="00DD78E9">
        <w:rPr>
          <w:rStyle w:val="Emphasis"/>
          <w:rFonts w:asciiTheme="minorHAnsi" w:hAnsiTheme="minorHAnsi" w:cstheme="minorHAnsi"/>
        </w:rPr>
        <w:t xml:space="preserve"> greatly </w:t>
      </w:r>
      <w:r w:rsidRPr="008F7E45">
        <w:rPr>
          <w:rStyle w:val="Emphasis"/>
          <w:rFonts w:asciiTheme="minorHAnsi" w:hAnsiTheme="minorHAnsi" w:cstheme="minorHAnsi"/>
          <w:highlight w:val="cyan"/>
        </w:rPr>
        <w:t>exaggerated</w:t>
      </w:r>
      <w:r w:rsidRPr="00DD78E9">
        <w:rPr>
          <w:rFonts w:asciiTheme="minorHAnsi" w:hAnsiTheme="minorHAnsi" w:cstheme="minorHAnsi"/>
          <w:sz w:val="12"/>
        </w:rPr>
        <w:t xml:space="preserve">; one might even say that </w:t>
      </w:r>
      <w:r w:rsidRPr="00DD78E9">
        <w:rPr>
          <w:rStyle w:val="StyleUnderline"/>
          <w:rFonts w:asciiTheme="minorHAnsi" w:hAnsiTheme="minorHAnsi" w:cstheme="minorHAnsi"/>
        </w:rPr>
        <w:t>they are just a lot of</w:t>
      </w:r>
      <w:r w:rsidRPr="00DD78E9">
        <w:rPr>
          <w:rFonts w:asciiTheme="minorHAnsi" w:hAnsiTheme="minorHAnsi" w:cstheme="minorHAnsi"/>
          <w:sz w:val="12"/>
        </w:rPr>
        <w:t xml:space="preserve"> </w:t>
      </w:r>
      <w:r w:rsidRPr="00DD78E9">
        <w:rPr>
          <w:rStyle w:val="Emphasis"/>
          <w:rFonts w:asciiTheme="minorHAnsi" w:hAnsiTheme="minorHAnsi" w:cstheme="minorHAnsi"/>
        </w:rPr>
        <w:t>hooey</w:t>
      </w:r>
      <w:r w:rsidRPr="00DD78E9">
        <w:rPr>
          <w:rFonts w:asciiTheme="minorHAnsi" w:hAnsiTheme="minorHAnsi" w:cstheme="minorHAnsi"/>
          <w:sz w:val="12"/>
        </w:rPr>
        <w:t>. </w:t>
      </w:r>
      <w:r w:rsidRPr="008F7E45">
        <w:rPr>
          <w:rStyle w:val="Emphasis"/>
          <w:rFonts w:asciiTheme="minorHAnsi" w:hAnsiTheme="minorHAnsi" w:cstheme="minorHAnsi"/>
          <w:highlight w:val="cyan"/>
        </w:rPr>
        <w:t>Consider the</w:t>
      </w:r>
      <w:r w:rsidRPr="00DD78E9">
        <w:rPr>
          <w:rStyle w:val="Emphasis"/>
          <w:rFonts w:asciiTheme="minorHAnsi" w:hAnsiTheme="minorHAnsi" w:cstheme="minorHAnsi"/>
        </w:rPr>
        <w:t xml:space="preserve"> historical </w:t>
      </w:r>
      <w:r w:rsidRPr="008F7E45">
        <w:rPr>
          <w:rStyle w:val="Emphasis"/>
          <w:rFonts w:asciiTheme="minorHAnsi" w:hAnsiTheme="minorHAnsi" w:cstheme="minorHAnsi"/>
          <w:highlight w:val="cyan"/>
        </w:rPr>
        <w:t>record</w:t>
      </w:r>
      <w:r w:rsidRPr="00DD78E9">
        <w:rPr>
          <w:rFonts w:asciiTheme="minorHAnsi" w:hAnsiTheme="minorHAnsi" w:cstheme="minorHAnsi"/>
          <w:sz w:val="12"/>
        </w:rPr>
        <w:t>. </w:t>
      </w:r>
      <w:r w:rsidRPr="00DD78E9">
        <w:rPr>
          <w:rStyle w:val="StyleUnderline"/>
          <w:rFonts w:asciiTheme="minorHAnsi" w:hAnsiTheme="minorHAnsi" w:cstheme="minorHAnsi"/>
        </w:rPr>
        <w:t>Did the world turn on its axis when the</w:t>
      </w:r>
      <w:r w:rsidRPr="00DD78E9">
        <w:rPr>
          <w:rFonts w:asciiTheme="minorHAnsi" w:hAnsiTheme="minorHAnsi" w:cstheme="minorHAnsi"/>
          <w:sz w:val="12"/>
        </w:rPr>
        <w:t xml:space="preserve"> mighty </w:t>
      </w:r>
      <w:r w:rsidRPr="00DD78E9">
        <w:rPr>
          <w:rStyle w:val="Emphasis"/>
          <w:rFonts w:asciiTheme="minorHAnsi" w:hAnsiTheme="minorHAnsi" w:cstheme="minorHAnsi"/>
        </w:rPr>
        <w:t>Soviet Union</w:t>
      </w:r>
      <w:r w:rsidRPr="00DD78E9">
        <w:rPr>
          <w:rFonts w:asciiTheme="minorHAnsi" w:hAnsiTheme="minorHAnsi" w:cstheme="minorHAnsi"/>
          <w:sz w:val="12"/>
        </w:rPr>
        <w:t xml:space="preserve"> </w:t>
      </w:r>
      <w:r w:rsidRPr="00DD78E9">
        <w:rPr>
          <w:rStyle w:val="StyleUnderline"/>
          <w:rFonts w:asciiTheme="minorHAnsi" w:hAnsiTheme="minorHAnsi" w:cstheme="minorHAnsi"/>
        </w:rPr>
        <w:t>tested its first bomb in 1949?</w:t>
      </w:r>
      <w:r w:rsidRPr="00DD78E9">
        <w:rPr>
          <w:rFonts w:asciiTheme="minorHAnsi" w:hAnsiTheme="minorHAnsi" w:cstheme="minorHAnsi"/>
          <w:sz w:val="12"/>
        </w:rPr>
        <w:t xml:space="preserve"> Although alarmist documents like NSC-68 warned of a vast increase in Soviet influence and aggressiveness, Soviet nuclear development simply reinforcedthe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It certainly didn't lead any countries to "reorient their political alignment toward Moscow." Nikita Khrushchev's subsequent missile rattling merely strengthened the cohesion of NATO and other U.S.-led alliances, and we now know that much of his bluster was intended to conceal Soviet strategic inferiority. </w:t>
      </w:r>
      <w:r w:rsidRPr="008F7E45">
        <w:rPr>
          <w:rStyle w:val="StyleUnderline"/>
          <w:rFonts w:asciiTheme="minorHAnsi" w:hAnsiTheme="minorHAnsi" w:cstheme="minorHAnsi"/>
          <w:highlight w:val="cyan"/>
        </w:rPr>
        <w:t xml:space="preserve">Having </w:t>
      </w:r>
      <w:r w:rsidRPr="00DD78E9">
        <w:rPr>
          <w:rStyle w:val="StyleUnderline"/>
          <w:rFonts w:asciiTheme="minorHAnsi" w:hAnsiTheme="minorHAnsi" w:cstheme="minorHAnsi"/>
        </w:rPr>
        <w:t xml:space="preserve">a large </w:t>
      </w:r>
      <w:r w:rsidRPr="008F7E45">
        <w:rPr>
          <w:rStyle w:val="StyleUnderline"/>
          <w:rFonts w:asciiTheme="minorHAnsi" w:hAnsiTheme="minorHAnsi" w:cstheme="minorHAnsi"/>
          <w:highlight w:val="cyan"/>
        </w:rPr>
        <w:t>nuc</w:t>
      </w:r>
      <w:r w:rsidRPr="00DD78E9">
        <w:rPr>
          <w:rStyle w:val="StyleUnderline"/>
          <w:rFonts w:asciiTheme="minorHAnsi" w:hAnsiTheme="minorHAnsi" w:cstheme="minorHAnsi"/>
        </w:rPr>
        <w:t xml:space="preserve">lear arsenal </w:t>
      </w:r>
      <w:r w:rsidRPr="008F7E45">
        <w:rPr>
          <w:rStyle w:val="StyleUnderline"/>
          <w:rFonts w:asciiTheme="minorHAnsi" w:hAnsiTheme="minorHAnsi" w:cstheme="minorHAnsi"/>
          <w:highlight w:val="cyan"/>
        </w:rPr>
        <w:t>didn't stop</w:t>
      </w:r>
      <w:r w:rsidRPr="00DD78E9">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anti-</w:t>
      </w:r>
      <w:proofErr w:type="spellStart"/>
      <w:r w:rsidRPr="008F7E45">
        <w:rPr>
          <w:rStyle w:val="StyleUnderline"/>
          <w:rFonts w:asciiTheme="minorHAnsi" w:hAnsiTheme="minorHAnsi" w:cstheme="minorHAnsi"/>
          <w:highlight w:val="cyan"/>
        </w:rPr>
        <w:t>commnist</w:t>
      </w:r>
      <w:proofErr w:type="spellEnd"/>
      <w:r w:rsidRPr="008F7E45">
        <w:rPr>
          <w:rStyle w:val="StyleUnderline"/>
          <w:rFonts w:asciiTheme="minorHAnsi" w:hAnsiTheme="minorHAnsi" w:cstheme="minorHAnsi"/>
          <w:highlight w:val="cyan"/>
        </w:rPr>
        <w:t xml:space="preserve"> uprisings</w:t>
      </w:r>
      <w:r w:rsidRPr="00DD78E9">
        <w:rPr>
          <w:rStyle w:val="StyleUnderline"/>
          <w:rFonts w:asciiTheme="minorHAnsi" w:hAnsiTheme="minorHAnsi" w:cstheme="minorHAnsi"/>
        </w:rPr>
        <w:t xml:space="preserve"> in </w:t>
      </w:r>
      <w:r w:rsidRPr="00DD78E9">
        <w:rPr>
          <w:rStyle w:val="Emphasis"/>
          <w:rFonts w:asciiTheme="minorHAnsi" w:hAnsiTheme="minorHAnsi" w:cstheme="minorHAnsi"/>
        </w:rPr>
        <w:t>East Germany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Hungary</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Czechoslovakia</w:t>
      </w:r>
      <w:r w:rsidRPr="00DD78E9">
        <w:rPr>
          <w:rStyle w:val="StyleUnderline"/>
          <w:rFonts w:asciiTheme="minorHAnsi" w:hAnsiTheme="minorHAnsi" w:cstheme="minorHAnsi"/>
        </w:rPr>
        <w:t xml:space="preserve">, or </w:t>
      </w:r>
      <w:r w:rsidRPr="00DD78E9">
        <w:rPr>
          <w:rStyle w:val="Emphasis"/>
          <w:rFonts w:asciiTheme="minorHAnsi" w:hAnsiTheme="minorHAnsi" w:cstheme="minorHAnsi"/>
        </w:rPr>
        <w:t>Poland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didn't allow the </w:t>
      </w:r>
      <w:r w:rsidRPr="008F7E45">
        <w:rPr>
          <w:rStyle w:val="StyleUnderline"/>
          <w:rFonts w:asciiTheme="minorHAnsi" w:hAnsiTheme="minorHAnsi" w:cstheme="minorHAnsi"/>
          <w:highlight w:val="cyan"/>
        </w:rPr>
        <w:t xml:space="preserve">Soviet Union </w:t>
      </w:r>
      <w:r w:rsidRPr="00DD78E9">
        <w:rPr>
          <w:rStyle w:val="StyleUnderline"/>
          <w:rFonts w:asciiTheme="minorHAnsi" w:hAnsiTheme="minorHAnsi" w:cstheme="minorHAnsi"/>
        </w:rPr>
        <w:t>to win in Afghanistan</w:t>
      </w:r>
      <w:r w:rsidRPr="00DD78E9">
        <w:rPr>
          <w:rFonts w:asciiTheme="minorHAnsi" w:hAnsiTheme="minorHAnsi" w:cstheme="minorHAnsi"/>
          <w:sz w:val="12"/>
        </w:rPr>
        <w:t>. Nor did it prevent the USSR from eventually collapsing entirely.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DD78E9">
        <w:rPr>
          <w:rStyle w:val="Emphasis"/>
          <w:rFonts w:asciiTheme="minorHAnsi" w:hAnsiTheme="minorHAnsi" w:cstheme="minorHAnsi"/>
        </w:rPr>
        <w:t>British and French acquisition of nuclear weapons</w:t>
      </w:r>
      <w:r w:rsidRPr="00DD78E9">
        <w:rPr>
          <w:rFonts w:asciiTheme="minorHAnsi" w:hAnsiTheme="minorHAnsi" w:cstheme="minorHAnsi"/>
          <w:sz w:val="12"/>
        </w:rPr>
        <w:t xml:space="preserve"> </w:t>
      </w:r>
      <w:r w:rsidRPr="00DD78E9">
        <w:rPr>
          <w:rStyle w:val="StyleUnderline"/>
          <w:rFonts w:asciiTheme="minorHAnsi" w:hAnsiTheme="minorHAnsi" w:cstheme="minorHAnsi"/>
        </w:rPr>
        <w:t>slow their decline as great powers?</w:t>
      </w:r>
      <w:r w:rsidRPr="00DD78E9">
        <w:rPr>
          <w:rFonts w:asciiTheme="minorHAnsi" w:hAnsiTheme="minorHAnsi" w:cstheme="minorHAnsi"/>
          <w:sz w:val="12"/>
        </w:rPr>
        <w:t xml:space="preserve"> </w:t>
      </w:r>
      <w:r w:rsidRPr="00DD78E9">
        <w:rPr>
          <w:rStyle w:val="Emphasis"/>
          <w:rFonts w:asciiTheme="minorHAnsi" w:hAnsiTheme="minorHAnsi" w:cstheme="minorHAnsi"/>
        </w:rPr>
        <w:t>Not in the slightest</w:t>
      </w:r>
      <w:r w:rsidRPr="00DD78E9">
        <w:rPr>
          <w:rFonts w:asciiTheme="minorHAnsi" w:hAnsiTheme="minorHAnsi" w:cstheme="minorHAnsi"/>
          <w:sz w:val="12"/>
        </w:rPr>
        <w: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w:t>
      </w:r>
      <w:r w:rsidRPr="00DD78E9">
        <w:rPr>
          <w:rStyle w:val="StyleUnderline"/>
          <w:rFonts w:asciiTheme="minorHAnsi" w:hAnsiTheme="minorHAnsi" w:cstheme="minorHAnsi"/>
        </w:rPr>
        <w:t>Did</w:t>
      </w:r>
      <w:r w:rsidRPr="00DD78E9">
        <w:rPr>
          <w:rFonts w:asciiTheme="minorHAnsi" w:hAnsiTheme="minorHAnsi" w:cstheme="minorHAnsi"/>
          <w:sz w:val="12"/>
        </w:rPr>
        <w:t xml:space="preserve"> </w:t>
      </w:r>
      <w:r w:rsidRPr="008F7E45">
        <w:rPr>
          <w:rStyle w:val="Emphasis"/>
          <w:rFonts w:asciiTheme="minorHAnsi" w:hAnsiTheme="minorHAnsi" w:cstheme="minorHAnsi"/>
          <w:highlight w:val="cyan"/>
        </w:rPr>
        <w:t>China</w:t>
      </w:r>
      <w:r w:rsidRPr="00DD78E9">
        <w:rPr>
          <w:rStyle w:val="Emphasis"/>
          <w:rFonts w:asciiTheme="minorHAnsi" w:hAnsiTheme="minorHAnsi" w:cstheme="minorHAnsi"/>
        </w:rPr>
        <w:t>'s detonation of a bomb</w:t>
      </w:r>
      <w:r w:rsidRPr="00DD78E9">
        <w:rPr>
          <w:rFonts w:asciiTheme="minorHAnsi" w:hAnsiTheme="minorHAnsi" w:cstheme="minorHAnsi"/>
          <w:sz w:val="12"/>
        </w:rPr>
        <w:t xml:space="preserve"> in 1964 </w:t>
      </w:r>
      <w:r w:rsidRPr="00DD78E9">
        <w:rPr>
          <w:rStyle w:val="StyleUnderline"/>
          <w:rFonts w:asciiTheme="minorHAnsi" w:hAnsiTheme="minorHAnsi" w:cstheme="minorHAnsi"/>
        </w:rPr>
        <w:t>suddenly make them a superpower</w:t>
      </w:r>
      <w:r w:rsidRPr="00DD78E9">
        <w:rPr>
          <w:rFonts w:asciiTheme="minorHAnsi" w:hAnsiTheme="minorHAnsi" w:cstheme="minorHAnsi"/>
          <w:sz w:val="12"/>
        </w:rPr>
        <w:t>? </w:t>
      </w:r>
      <w:r w:rsidRPr="00DD78E9">
        <w:rPr>
          <w:rStyle w:val="Emphasis"/>
          <w:rFonts w:asciiTheme="minorHAnsi" w:hAnsiTheme="minorHAnsi" w:cstheme="minorHAnsi"/>
        </w:rPr>
        <w:t>Hardly</w:t>
      </w:r>
      <w:r w:rsidRPr="00DD78E9">
        <w:rPr>
          <w:rFonts w:asciiTheme="minorHAnsi" w:hAnsiTheme="minorHAnsi" w:cstheme="minorHAnsi"/>
          <w:sz w:val="12"/>
        </w:rPr>
        <w:t>.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t>
      </w:r>
      <w:r w:rsidRPr="00DD78E9">
        <w:rPr>
          <w:rStyle w:val="StyleUnderline"/>
          <w:rFonts w:asciiTheme="minorHAnsi" w:hAnsiTheme="minorHAnsi" w:cstheme="minorHAnsi"/>
        </w:rPr>
        <w:t xml:space="preserve">What about </w:t>
      </w:r>
      <w:r w:rsidRPr="008F7E45">
        <w:rPr>
          <w:rStyle w:val="Emphasis"/>
          <w:rFonts w:asciiTheme="minorHAnsi" w:hAnsiTheme="minorHAnsi" w:cstheme="minorHAnsi"/>
          <w:highlight w:val="cyan"/>
        </w:rPr>
        <w:t>Israel</w:t>
      </w:r>
      <w:r w:rsidRPr="00DD78E9">
        <w:rPr>
          <w:rStyle w:val="StyleUnderline"/>
          <w:rFonts w:asciiTheme="minorHAnsi" w:hAnsiTheme="minorHAnsi" w:cstheme="minorHAnsi"/>
        </w:rPr>
        <w:t>?</w:t>
      </w:r>
      <w:r w:rsidRPr="00DD78E9">
        <w:rPr>
          <w:rFonts w:asciiTheme="minorHAnsi" w:hAnsiTheme="minorHAnsi" w:cstheme="minorHAnsi"/>
          <w:sz w:val="12"/>
        </w:rPr>
        <w:t> </w:t>
      </w:r>
      <w:r w:rsidRPr="00DD78E9">
        <w:rPr>
          <w:rStyle w:val="StyleUnderline"/>
          <w:rFonts w:asciiTheme="minorHAnsi" w:hAnsiTheme="minorHAnsi" w:cstheme="minorHAnsi"/>
        </w:rPr>
        <w:t>Does Israel's nuclear arsenal allow it to coerce its neighbors or impose its will on Hezbollah or the Palestinians?</w:t>
      </w:r>
      <w:r w:rsidRPr="00DD78E9">
        <w:rPr>
          <w:rFonts w:asciiTheme="minorHAnsi" w:hAnsiTheme="minorHAnsi" w:cstheme="minorHAnsi"/>
          <w:sz w:val="12"/>
        </w:rPr>
        <w:t> </w:t>
      </w:r>
      <w:r w:rsidRPr="00DD78E9">
        <w:rPr>
          <w:rStyle w:val="Emphasis"/>
          <w:rFonts w:asciiTheme="minorHAnsi" w:hAnsiTheme="minorHAnsi" w:cstheme="minorHAnsi"/>
        </w:rPr>
        <w:t>No</w:t>
      </w:r>
      <w:r w:rsidRPr="00DD78E9">
        <w:rPr>
          <w:rFonts w:asciiTheme="minorHAnsi" w:hAnsiTheme="minorHAnsi" w:cstheme="minorHAnsi"/>
          <w:sz w:val="12"/>
        </w:rPr>
        <w:t xml:space="preserve">. </w:t>
      </w:r>
      <w:r w:rsidRPr="00DD78E9">
        <w:rPr>
          <w:rStyle w:val="StyleUnderline"/>
          <w:rFonts w:asciiTheme="minorHAnsi" w:hAnsiTheme="minorHAnsi" w:cstheme="minorHAnsi"/>
        </w:rPr>
        <w:t>Israel uses its conventional military superiority</w:t>
      </w:r>
      <w:r w:rsidRPr="00DD78E9">
        <w:rPr>
          <w:rFonts w:asciiTheme="minorHAnsi" w:hAnsiTheme="minorHAnsi" w:cstheme="minorHAnsi"/>
          <w:sz w:val="12"/>
        </w:rPr>
        <w:t xml:space="preserve"> to try to do these things, not its nuclear arsenal. Indeed, </w:t>
      </w:r>
      <w:r w:rsidRPr="00DD78E9">
        <w:rPr>
          <w:rStyle w:val="StyleUnderline"/>
          <w:rFonts w:asciiTheme="minorHAnsi" w:hAnsiTheme="minorHAnsi" w:cstheme="minorHAnsi"/>
        </w:rPr>
        <w:t>Israel's bomb didn't even prevent Egypt and Syria from attacking it</w:t>
      </w:r>
      <w:r w:rsidRPr="00DD78E9">
        <w:rPr>
          <w:rFonts w:asciiTheme="minorHAnsi" w:hAnsiTheme="minorHAnsi" w:cstheme="minorHAnsi"/>
          <w:sz w:val="12"/>
        </w:rPr>
        <w:t xml:space="preserve"> in October 1973, although it did help convince them to limit their aims to regaining the </w:t>
      </w:r>
      <w:proofErr w:type="gramStart"/>
      <w:r w:rsidRPr="00DD78E9">
        <w:rPr>
          <w:rFonts w:asciiTheme="minorHAnsi" w:hAnsiTheme="minorHAnsi" w:cstheme="minorHAnsi"/>
          <w:sz w:val="12"/>
        </w:rPr>
        <w:t>territory</w:t>
      </w:r>
      <w:proofErr w:type="gramEnd"/>
      <w:r w:rsidRPr="00DD78E9">
        <w:rPr>
          <w:rFonts w:asciiTheme="minorHAnsi" w:hAnsiTheme="minorHAnsi" w:cstheme="minorHAnsi"/>
          <w:sz w:val="12"/>
        </w:rPr>
        <w:t xml:space="preserve">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 xml:space="preserve">white government in </w:t>
      </w:r>
      <w:r w:rsidRPr="008F7E45">
        <w:rPr>
          <w:rStyle w:val="Emphasis"/>
          <w:rFonts w:asciiTheme="minorHAnsi" w:hAnsiTheme="minorHAnsi" w:cstheme="minorHAnsi"/>
          <w:highlight w:val="cyan"/>
        </w:rPr>
        <w:t>South Africa</w:t>
      </w:r>
      <w:r w:rsidRPr="00DD78E9">
        <w:rPr>
          <w:rStyle w:val="StyleUnderline"/>
          <w:rFonts w:asciiTheme="minorHAnsi" w:hAnsiTheme="minorHAnsi" w:cstheme="minorHAnsi"/>
        </w:rPr>
        <w:t xml:space="preserve"> eventually produced a handful of bombs, but </w:t>
      </w:r>
      <w:r w:rsidRPr="00DD78E9">
        <w:rPr>
          <w:rStyle w:val="Emphasis"/>
          <w:rFonts w:asciiTheme="minorHAnsi" w:hAnsiTheme="minorHAnsi" w:cstheme="minorHAnsi"/>
        </w:rPr>
        <w:t>nobody noticed</w:t>
      </w:r>
      <w:r w:rsidRPr="00DD78E9">
        <w:rPr>
          <w:rStyle w:val="StyleUnderline"/>
          <w:rFonts w:asciiTheme="minorHAnsi" w:hAnsiTheme="minorHAnsi" w:cstheme="minorHAnsi"/>
        </w:rPr>
        <w:t> and apartheid ended anyway</w:t>
      </w:r>
      <w:r w:rsidRPr="00DD78E9">
        <w:rPr>
          <w:rFonts w:asciiTheme="minorHAnsi" w:hAnsiTheme="minorHAnsi" w:cstheme="minorHAnsi"/>
          <w:sz w:val="12"/>
        </w:rPr>
        <w:t xml:space="preserve">. Then </w:t>
      </w:r>
      <w:r w:rsidRPr="00DD78E9">
        <w:rPr>
          <w:rStyle w:val="StyleUnderline"/>
          <w:rFonts w:asciiTheme="minorHAnsi" w:hAnsiTheme="minorHAnsi" w:cstheme="minorHAnsi"/>
        </w:rPr>
        <w:t>the new government gave up its nuclear arsenal to much acclaim</w:t>
      </w:r>
      <w:r w:rsidRPr="00DD78E9">
        <w:rPr>
          <w:rFonts w:asciiTheme="minorHAnsi" w:hAnsiTheme="minorHAnsi" w:cstheme="minorHAnsi"/>
          <w:sz w:val="12"/>
        </w:rPr>
        <w:t>. If anything, South Africa was more secure without an arsenal than it was before. </w:t>
      </w:r>
      <w:r w:rsidRPr="00DD78E9">
        <w:rPr>
          <w:rStyle w:val="StyleUnderline"/>
          <w:rFonts w:asciiTheme="minorHAnsi" w:hAnsiTheme="minorHAnsi" w:cstheme="minorHAnsi"/>
        </w:rPr>
        <w:t xml:space="preserve">What about </w:t>
      </w:r>
      <w:r w:rsidRPr="008F7E45">
        <w:rPr>
          <w:rStyle w:val="Emphasis"/>
          <w:rFonts w:asciiTheme="minorHAnsi" w:hAnsiTheme="minorHAnsi" w:cstheme="minorHAnsi"/>
          <w:highlight w:val="cyan"/>
        </w:rPr>
        <w:t>India and Pakistan</w:t>
      </w:r>
      <w:r w:rsidRPr="00DD78E9">
        <w:rPr>
          <w:rStyle w:val="Emphasis"/>
          <w:rFonts w:asciiTheme="minorHAnsi" w:hAnsiTheme="minorHAnsi" w:cstheme="minorHAnsi"/>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India's "peaceful nuclear explosion" in 1974 didn't turn it into a global superpower, and its only real effect was to spur Pakistan -- which was already an avowed rival -- to get one too.</w:t>
      </w:r>
      <w:r w:rsidRPr="00DD78E9">
        <w:rPr>
          <w:rFonts w:asciiTheme="minorHAnsi" w:hAnsiTheme="minorHAnsi" w:cstheme="minorHAnsi"/>
          <w:sz w:val="12"/>
        </w:rPr>
        <w:t xml:space="preserve"> And it's worth noting that </w:t>
      </w:r>
      <w:r w:rsidRPr="00DD78E9">
        <w:rPr>
          <w:rStyle w:val="StyleUnderline"/>
          <w:rFonts w:asciiTheme="minorHAnsi" w:hAnsiTheme="minorHAnsi" w:cstheme="minorHAnsi"/>
        </w:rPr>
        <w:t>there hasn't been a large-scale war between the two countries since</w:t>
      </w:r>
      <w:r w:rsidRPr="00DD78E9">
        <w:rPr>
          <w:rFonts w:asciiTheme="minorHAnsi" w:hAnsiTheme="minorHAnsi" w:cstheme="minorHAnsi"/>
          <w:sz w:val="12"/>
        </w:rPr>
        <w:t>, despite considerable grievances on both sides and occasional skirmishes and other provocations. </w:t>
      </w:r>
      <w:r w:rsidRPr="00DD78E9">
        <w:rPr>
          <w:rStyle w:val="StyleUnderline"/>
          <w:rFonts w:asciiTheme="minorHAnsi" w:hAnsiTheme="minorHAnsi" w:cstheme="minorHAnsi"/>
        </w:rPr>
        <w:t>Finally</w:t>
      </w:r>
      <w:r w:rsidRPr="008F7E45">
        <w:rPr>
          <w:rFonts w:asciiTheme="minorHAnsi" w:hAnsiTheme="minorHAnsi" w:cstheme="minorHAnsi"/>
          <w:sz w:val="12"/>
          <w:highlight w:val="cyan"/>
        </w:rPr>
        <w:t>, </w:t>
      </w:r>
      <w:r w:rsidRPr="008F7E45">
        <w:rPr>
          <w:rStyle w:val="Emphasis"/>
          <w:rFonts w:asciiTheme="minorHAnsi" w:hAnsiTheme="minorHAnsi" w:cstheme="minorHAnsi"/>
          <w:highlight w:val="cyan"/>
        </w:rPr>
        <w:t>North Korea</w:t>
      </w:r>
      <w:r w:rsidRPr="008F7E45">
        <w:rPr>
          <w:rFonts w:asciiTheme="minorHAnsi" w:hAnsiTheme="minorHAnsi" w:cstheme="minorHAnsi"/>
          <w:sz w:val="12"/>
          <w:highlight w:val="cyan"/>
        </w:rPr>
        <w:t> </w:t>
      </w:r>
      <w:r w:rsidRPr="00DD78E9">
        <w:rPr>
          <w:rStyle w:val="StyleUnderline"/>
          <w:rFonts w:asciiTheme="minorHAnsi" w:hAnsiTheme="minorHAnsi" w:cstheme="minorHAnsi"/>
        </w:rPr>
        <w:t>is</w:t>
      </w:r>
      <w:r w:rsidRPr="00DD78E9">
        <w:rPr>
          <w:rFonts w:asciiTheme="minorHAnsi" w:hAnsiTheme="minorHAnsi" w:cstheme="minorHAnsi"/>
          <w:sz w:val="12"/>
        </w:rPr>
        <w:t xml:space="preserve"> as </w:t>
      </w:r>
      <w:r w:rsidRPr="00DD78E9">
        <w:rPr>
          <w:rStyle w:val="StyleUnderline"/>
          <w:rFonts w:asciiTheme="minorHAnsi" w:hAnsiTheme="minorHAnsi" w:cstheme="minorHAnsi"/>
        </w:rPr>
        <w:t>annoying and weird</w:t>
      </w:r>
      <w:r w:rsidRPr="00DD78E9">
        <w:rPr>
          <w:rFonts w:asciiTheme="minorHAnsi" w:hAnsiTheme="minorHAnsi" w:cstheme="minorHAnsi"/>
          <w:sz w:val="12"/>
        </w:rPr>
        <w:t xml:space="preserve"> as it has always been, </w:t>
      </w:r>
      <w:r w:rsidRPr="00DD78E9">
        <w:rPr>
          <w:rStyle w:val="StyleUnderline"/>
          <w:rFonts w:asciiTheme="minorHAnsi" w:hAnsiTheme="minorHAnsi" w:cstheme="minorHAnsi"/>
        </w:rPr>
        <w:t xml:space="preserve">but getting nuclear weapons </w:t>
      </w:r>
      <w:r w:rsidRPr="00DD78E9">
        <w:rPr>
          <w:rStyle w:val="Emphasis"/>
          <w:rFonts w:asciiTheme="minorHAnsi" w:hAnsiTheme="minorHAnsi" w:cstheme="minorHAnsi"/>
        </w:rPr>
        <w:t>didn't transform it</w:t>
      </w:r>
      <w:r w:rsidRPr="00DD78E9">
        <w:rPr>
          <w:rStyle w:val="StyleUnderline"/>
          <w:rFonts w:asciiTheme="minorHAnsi" w:hAnsiTheme="minorHAnsi" w:cstheme="minorHAnsi"/>
        </w:rPr>
        <w:t> from an economic basket case into a mighty regional power</w:t>
      </w:r>
      <w:r w:rsidRPr="00DD78E9">
        <w:rPr>
          <w:rFonts w:asciiTheme="minorHAnsi" w:hAnsiTheme="minorHAnsi" w:cstheme="minorHAnsi"/>
          <w:sz w:val="12"/>
        </w:rPr>
        <w:t> </w:t>
      </w:r>
      <w:r w:rsidRPr="00DD78E9">
        <w:rPr>
          <w:rStyle w:val="StyleUnderline"/>
          <w:rFonts w:asciiTheme="minorHAnsi" w:hAnsiTheme="minorHAnsi" w:cstheme="minorHAnsi"/>
        </w:rPr>
        <w:t xml:space="preserve">and </w:t>
      </w:r>
      <w:r w:rsidRPr="00DD78E9">
        <w:rPr>
          <w:rStyle w:val="Emphasis"/>
          <w:rFonts w:asciiTheme="minorHAnsi" w:hAnsiTheme="minorHAnsi" w:cstheme="minorHAnsi"/>
        </w:rPr>
        <w:t>didn't make it more inclined to misbehave</w:t>
      </w:r>
      <w:r w:rsidRPr="00DD78E9">
        <w:rPr>
          <w:rFonts w:asciiTheme="minorHAnsi" w:hAnsiTheme="minorHAnsi" w:cstheme="minorHAnsi"/>
          <w:sz w:val="12"/>
        </w:rPr>
        <w:t>. In fact, </w:t>
      </w:r>
      <w:r w:rsidRPr="00DD78E9">
        <w:rPr>
          <w:rStyle w:val="StyleUnderline"/>
          <w:rFonts w:asciiTheme="minorHAnsi" w:hAnsiTheme="minorHAnsi" w:cstheme="minorHAnsi"/>
        </w:rPr>
        <w:t xml:space="preserve">what is most remarkable about North Korea's nuclear program is how </w:t>
      </w:r>
      <w:r w:rsidRPr="00DD78E9">
        <w:rPr>
          <w:rStyle w:val="Emphasis"/>
          <w:rFonts w:asciiTheme="minorHAnsi" w:hAnsiTheme="minorHAnsi" w:cstheme="minorHAnsi"/>
        </w:rPr>
        <w:t>little impact</w:t>
      </w:r>
      <w:r w:rsidRPr="00DD78E9">
        <w:rPr>
          <w:rStyle w:val="StyleUnderline"/>
          <w:rFonts w:asciiTheme="minorHAnsi" w:hAnsiTheme="minorHAnsi" w:cstheme="minorHAnsi"/>
        </w:rPr>
        <w:t xml:space="preserve"> it has had on its neighbors</w:t>
      </w:r>
      <w:r w:rsidRPr="00DD78E9">
        <w:rPr>
          <w:rFonts w:asciiTheme="minorHAnsi" w:hAnsiTheme="minorHAnsi" w:cstheme="minorHAnsi"/>
          <w:sz w:val="12"/>
        </w:rPr>
        <w:t>. </w:t>
      </w:r>
      <w:r w:rsidRPr="00DD78E9">
        <w:rPr>
          <w:rStyle w:val="StyleUnderline"/>
          <w:rFonts w:asciiTheme="minorHAnsi" w:hAnsiTheme="minorHAnsi" w:cstheme="minorHAnsi"/>
        </w:rPr>
        <w:t>States like Japan and South Korea could go nuclear very quickly if they wanted to</w:t>
      </w:r>
      <w:r w:rsidRPr="00DD78E9">
        <w:rPr>
          <w:rFonts w:asciiTheme="minorHAnsi" w:hAnsiTheme="minorHAnsi" w:cstheme="minorHAnsi"/>
          <w:sz w:val="12"/>
        </w:rPr>
        <w:t>, </w:t>
      </w:r>
      <w:r w:rsidRPr="00DD78E9">
        <w:rPr>
          <w:rStyle w:val="Emphasis"/>
          <w:rFonts w:asciiTheme="minorHAnsi" w:hAnsiTheme="minorHAnsi" w:cstheme="minorHAnsi"/>
        </w:rPr>
        <w:t>but neither has done so in the six years since North Korea's first nuclear test</w:t>
      </w:r>
      <w:r w:rsidRPr="00DD78E9">
        <w:rPr>
          <w:rFonts w:asciiTheme="minorHAnsi" w:hAnsiTheme="minorHAnsi" w:cstheme="minorHAnsi"/>
          <w:sz w:val="12"/>
        </w:rPr>
        <w:t>.  In short, </w:t>
      </w:r>
      <w:r w:rsidRPr="00DD78E9">
        <w:rPr>
          <w:rStyle w:val="StyleUnderline"/>
          <w:rFonts w:asciiTheme="minorHAnsi" w:hAnsiTheme="minorHAnsi" w:cstheme="minorHAnsi"/>
        </w:rPr>
        <w:t>both</w:t>
      </w:r>
      <w:r w:rsidRPr="00DD78E9">
        <w:rPr>
          <w:rFonts w:asciiTheme="minorHAnsi" w:hAnsiTheme="minorHAnsi" w:cstheme="minorHAnsi"/>
          <w:sz w:val="12"/>
        </w:rPr>
        <w:t> </w:t>
      </w:r>
      <w:r w:rsidRPr="008F7E45">
        <w:rPr>
          <w:rStyle w:val="Emphasis"/>
          <w:rFonts w:asciiTheme="minorHAnsi" w:hAnsiTheme="minorHAnsi" w:cstheme="minorHAnsi"/>
          <w:highlight w:val="cyan"/>
        </w:rPr>
        <w:t>theory and history</w:t>
      </w:r>
      <w:r w:rsidRPr="00DD78E9">
        <w:rPr>
          <w:rFonts w:asciiTheme="minorHAnsi" w:hAnsiTheme="minorHAnsi" w:cstheme="minorHAnsi"/>
          <w:sz w:val="12"/>
        </w:rPr>
        <w:t> </w:t>
      </w:r>
      <w:r w:rsidRPr="008F7E45">
        <w:rPr>
          <w:rStyle w:val="StyleUnderline"/>
          <w:rFonts w:asciiTheme="minorHAnsi" w:hAnsiTheme="minorHAnsi" w:cstheme="minorHAnsi"/>
          <w:highlight w:val="cyan"/>
        </w:rPr>
        <w:t>teach us</w:t>
      </w:r>
      <w:r w:rsidRPr="00DD78E9">
        <w:rPr>
          <w:rStyle w:val="StyleUnderline"/>
          <w:rFonts w:asciiTheme="minorHAnsi" w:hAnsiTheme="minorHAnsi" w:cstheme="minorHAnsi"/>
        </w:rPr>
        <w:t xml:space="preserve"> that </w:t>
      </w:r>
      <w:r w:rsidRPr="008F7E45">
        <w:rPr>
          <w:rStyle w:val="StyleUnderline"/>
          <w:rFonts w:asciiTheme="minorHAnsi" w:hAnsiTheme="minorHAnsi" w:cstheme="minorHAnsi"/>
          <w:highlight w:val="cyan"/>
        </w:rPr>
        <w:t>getting a nuc</w:t>
      </w:r>
      <w:r w:rsidRPr="00DD78E9">
        <w:rPr>
          <w:rStyle w:val="StyleUnderline"/>
          <w:rFonts w:asciiTheme="minorHAnsi" w:hAnsiTheme="minorHAnsi" w:cstheme="minorHAnsi"/>
        </w:rPr>
        <w:t>l</w:t>
      </w:r>
      <w:r w:rsidRPr="008F7E45">
        <w:rPr>
          <w:rStyle w:val="StyleUnderline"/>
          <w:rFonts w:asciiTheme="minorHAnsi" w:hAnsiTheme="minorHAnsi" w:cstheme="minorHAnsi"/>
          <w:highlight w:val="cyan"/>
        </w:rPr>
        <w:t>e</w:t>
      </w:r>
      <w:r w:rsidRPr="00DD78E9">
        <w:rPr>
          <w:rStyle w:val="StyleUnderline"/>
          <w:rFonts w:asciiTheme="minorHAnsi" w:hAnsiTheme="minorHAnsi" w:cstheme="minorHAnsi"/>
        </w:rPr>
        <w:t xml:space="preserve">ar weapon </w:t>
      </w:r>
      <w:r w:rsidRPr="008F7E45">
        <w:rPr>
          <w:rStyle w:val="StyleUnderline"/>
          <w:rFonts w:asciiTheme="minorHAnsi" w:hAnsiTheme="minorHAnsi" w:cstheme="minorHAnsi"/>
          <w:highlight w:val="cyan"/>
        </w:rPr>
        <w:t>has less impact</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on</w:t>
      </w:r>
      <w:r w:rsidRPr="00DD78E9">
        <w:rPr>
          <w:rStyle w:val="StyleUnderline"/>
          <w:rFonts w:asciiTheme="minorHAnsi" w:hAnsiTheme="minorHAnsi" w:cstheme="minorHAnsi"/>
        </w:rPr>
        <w:t xml:space="preserve"> a country's </w:t>
      </w:r>
      <w:r w:rsidRPr="008F7E45">
        <w:rPr>
          <w:rStyle w:val="StyleUnderline"/>
          <w:rFonts w:asciiTheme="minorHAnsi" w:hAnsiTheme="minorHAnsi" w:cstheme="minorHAnsi"/>
          <w:highlight w:val="cyan"/>
        </w:rPr>
        <w:t>power</w:t>
      </w:r>
      <w:r w:rsidRPr="00DD78E9">
        <w:rPr>
          <w:rStyle w:val="StyleUnderline"/>
          <w:rFonts w:asciiTheme="minorHAnsi" w:hAnsiTheme="minorHAnsi" w:cstheme="minorHAnsi"/>
        </w:rPr>
        <w:t xml:space="preserve"> and influence than many believe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w:t>
      </w:r>
      <w:r w:rsidRPr="008F7E45">
        <w:rPr>
          <w:rStyle w:val="StyleUnderline"/>
          <w:rFonts w:asciiTheme="minorHAnsi" w:hAnsiTheme="minorHAnsi" w:cstheme="minorHAnsi"/>
          <w:highlight w:val="cyan"/>
        </w:rPr>
        <w:t xml:space="preserve">the </w:t>
      </w:r>
      <w:r w:rsidRPr="008F7E45">
        <w:rPr>
          <w:rStyle w:val="Emphasis"/>
          <w:rFonts w:asciiTheme="minorHAnsi" w:hAnsiTheme="minorHAnsi" w:cstheme="minorHAnsi"/>
          <w:highlight w:val="cyan"/>
        </w:rPr>
        <w:t>slow spread</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nuclear </w:t>
      </w:r>
      <w:r w:rsidRPr="008F7E45">
        <w:rPr>
          <w:rStyle w:val="StyleUnderline"/>
          <w:rFonts w:asciiTheme="minorHAnsi" w:hAnsiTheme="minorHAnsi" w:cstheme="minorHAnsi"/>
          <w:highlight w:val="cyan"/>
        </w:rPr>
        <w:t>weapons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 xml:space="preserve">has </w:t>
      </w:r>
      <w:r w:rsidRPr="00DD78E9">
        <w:rPr>
          <w:rStyle w:val="StyleUnderline"/>
          <w:rFonts w:asciiTheme="minorHAnsi" w:hAnsiTheme="minorHAnsi" w:cstheme="minorHAnsi"/>
        </w:rPr>
        <w:t>only </w:t>
      </w:r>
      <w:r w:rsidRPr="008F7E45">
        <w:rPr>
          <w:rStyle w:val="StyleUnderline"/>
          <w:rFonts w:asciiTheme="minorHAnsi" w:hAnsiTheme="minorHAnsi" w:cstheme="minorHAnsi"/>
          <w:highlight w:val="cyan"/>
        </w:rPr>
        <w:t>modest effects</w:t>
      </w:r>
      <w:r w:rsidRPr="00DD78E9">
        <w:rPr>
          <w:rStyle w:val="StyleUnderline"/>
          <w:rFonts w:asciiTheme="minorHAnsi" w:hAnsiTheme="minorHAnsi" w:cstheme="minorHAnsi"/>
        </w:rPr>
        <w:t> on global and regional politics</w:t>
      </w:r>
      <w:r w:rsidRPr="00DD78E9">
        <w:rPr>
          <w:rFonts w:asciiTheme="minorHAnsi" w:hAnsiTheme="minorHAnsi" w:cstheme="minorHAnsi"/>
          <w:sz w:val="12"/>
        </w:rPr>
        <w:t>. </w:t>
      </w:r>
      <w:r w:rsidRPr="00DD78E9">
        <w:rPr>
          <w:rStyle w:val="StyleUnderline"/>
          <w:rFonts w:asciiTheme="minorHAnsi" w:hAnsiTheme="minorHAnsi" w:cstheme="minorHAnsi"/>
        </w:rPr>
        <w:t>Nuclear weapons</w:t>
      </w:r>
      <w:r w:rsidRPr="00DD78E9">
        <w:rPr>
          <w:rFonts w:asciiTheme="minorHAnsi" w:hAnsiTheme="minorHAnsi" w:cstheme="minorHAnsi"/>
          <w:sz w:val="12"/>
        </w:rPr>
        <w:t xml:space="preserve"> are good for deterring direct attacks on one's homeland, and they induce greater caution in the minds of national leaders of all kinds. What they </w:t>
      </w:r>
      <w:r w:rsidRPr="00DD78E9">
        <w:rPr>
          <w:rStyle w:val="StyleUnderline"/>
          <w:rFonts w:asciiTheme="minorHAnsi" w:hAnsiTheme="minorHAnsi" w:cstheme="minorHAnsi"/>
        </w:rPr>
        <w:t>don't</w:t>
      </w:r>
      <w:r w:rsidRPr="00DD78E9">
        <w:rPr>
          <w:rFonts w:asciiTheme="minorHAnsi" w:hAnsiTheme="minorHAnsi" w:cstheme="minorHAnsi"/>
          <w:sz w:val="12"/>
        </w:rPr>
        <w:t xml:space="preserve"> do is </w:t>
      </w:r>
      <w:r w:rsidRPr="00DD78E9">
        <w:rPr>
          <w:rStyle w:val="StyleUnderline"/>
          <w:rFonts w:asciiTheme="minorHAnsi" w:hAnsiTheme="minorHAnsi" w:cstheme="minorHAnsi"/>
        </w:rPr>
        <w:t>turn weak states into great powers, they are useless as tools of blackmail, and they cost a lot of money. </w:t>
      </w:r>
      <w:r w:rsidRPr="00DD78E9">
        <w:rPr>
          <w:rFonts w:asciiTheme="minorHAnsi" w:hAnsiTheme="minorHAnsi" w:cstheme="minorHAnsi"/>
          <w:sz w:val="12"/>
        </w:rPr>
        <w:t xml:space="preserve">They also lead other states to worry more about one's intentions and to band together for self-protection. For these reasons, </w:t>
      </w:r>
      <w:r w:rsidRPr="00DD78E9">
        <w:rPr>
          <w:rStyle w:val="StyleUnderline"/>
          <w:rFonts w:asciiTheme="minorHAnsi" w:hAnsiTheme="minorHAnsi" w:cstheme="minorHAnsi"/>
        </w:rPr>
        <w:t xml:space="preserve">most potential nuclear states have concluded that getting the bomb </w:t>
      </w:r>
      <w:r w:rsidRPr="00DD78E9">
        <w:rPr>
          <w:rStyle w:val="Emphasis"/>
          <w:rFonts w:asciiTheme="minorHAnsi" w:hAnsiTheme="minorHAnsi" w:cstheme="minorHAnsi"/>
        </w:rPr>
        <w:t>isn't worth it</w:t>
      </w:r>
      <w:r w:rsidRPr="00DD78E9">
        <w:rPr>
          <w:rStyle w:val="StyleUnderline"/>
          <w:rFonts w:asciiTheme="minorHAnsi" w:hAnsiTheme="minorHAnsi" w:cstheme="minorHAnsi"/>
        </w:rPr>
        <w:t>.</w:t>
      </w:r>
      <w:r w:rsidRPr="00DD78E9">
        <w:rPr>
          <w:rFonts w:asciiTheme="minorHAnsi" w:hAnsiTheme="minorHAnsi" w:cstheme="minorHAnsi"/>
          <w:sz w:val="12"/>
        </w:rPr>
        <w:t> But a few states-and usually those who are worried about being attacked-decide to go ahead. The good news is that when they do, it has remarkably little impact on world affairs. </w:t>
      </w:r>
    </w:p>
    <w:p w:rsidR="00617A03" w:rsidRDefault="00617A03" w:rsidP="00617A03"/>
    <w:p w:rsidR="00D06252" w:rsidRPr="00DD78E9" w:rsidRDefault="00D06252" w:rsidP="00D06252">
      <w:pPr>
        <w:pStyle w:val="Heading4"/>
        <w:rPr>
          <w:rFonts w:asciiTheme="minorHAnsi" w:hAnsiTheme="minorHAnsi" w:cstheme="minorHAnsi"/>
        </w:rPr>
      </w:pPr>
      <w:bookmarkStart w:id="35" w:name="_Hlk525118692"/>
      <w:proofErr w:type="spellStart"/>
      <w:r w:rsidRPr="00DD78E9">
        <w:rPr>
          <w:rFonts w:asciiTheme="minorHAnsi" w:hAnsiTheme="minorHAnsi" w:cstheme="minorHAnsi"/>
        </w:rPr>
        <w:t>Prolif</w:t>
      </w:r>
      <w:proofErr w:type="spellEnd"/>
      <w:r w:rsidRPr="00DD78E9">
        <w:rPr>
          <w:rFonts w:asciiTheme="minorHAnsi" w:hAnsiTheme="minorHAnsi" w:cstheme="minorHAnsi"/>
        </w:rPr>
        <w:t xml:space="preserve"> is slow—nuclear weapons are time-consuming and states fear backlash</w:t>
      </w:r>
    </w:p>
    <w:p w:rsidR="00D06252" w:rsidRPr="00DD78E9" w:rsidRDefault="00D06252" w:rsidP="00D06252">
      <w:pPr>
        <w:rPr>
          <w:rFonts w:asciiTheme="minorHAnsi" w:hAnsiTheme="minorHAnsi" w:cstheme="minorHAnsi"/>
        </w:rPr>
      </w:pPr>
      <w:r w:rsidRPr="00DD78E9">
        <w:rPr>
          <w:rStyle w:val="Style13ptBold"/>
          <w:rFonts w:asciiTheme="minorHAnsi" w:hAnsiTheme="minorHAnsi" w:cstheme="minorHAnsi"/>
        </w:rPr>
        <w:t>Hymans 14</w:t>
      </w:r>
      <w:r w:rsidRPr="00DD78E9">
        <w:rPr>
          <w:rFonts w:asciiTheme="minorHAnsi" w:hAnsiTheme="minorHAnsi" w:cstheme="minorHAnsi"/>
        </w:rPr>
        <w:t xml:space="preserve"> (Jacques EC - associate professor of international relations at the University of Southern California, “No cause for panic: Key lessons from the political science literature on nuclear proliferation,” </w:t>
      </w:r>
      <w:r w:rsidRPr="00DD78E9">
        <w:rPr>
          <w:rFonts w:asciiTheme="minorHAnsi" w:hAnsiTheme="minorHAnsi" w:cstheme="minorHAnsi"/>
          <w:i/>
        </w:rPr>
        <w:t>International Journal</w:t>
      </w:r>
      <w:r w:rsidRPr="00DD78E9">
        <w:rPr>
          <w:rFonts w:asciiTheme="minorHAnsi" w:hAnsiTheme="minorHAnsi" w:cstheme="minorHAnsi"/>
        </w:rPr>
        <w:t>, Vol. 69(I), 85-93, DOI: 10.1177/0020702014521565)</w:t>
      </w:r>
    </w:p>
    <w:p w:rsidR="00D06252" w:rsidRPr="008F7E45" w:rsidRDefault="00D06252" w:rsidP="00D06252">
      <w:pPr>
        <w:rPr>
          <w:rFonts w:asciiTheme="minorHAnsi" w:hAnsiTheme="minorHAnsi" w:cstheme="minorHAnsi"/>
          <w:b/>
          <w:iCs/>
          <w:highlight w:val="cyan"/>
          <w:u w:val="single"/>
        </w:rPr>
      </w:pPr>
      <w:r w:rsidRPr="00DD78E9">
        <w:rPr>
          <w:rStyle w:val="StyleUnderline"/>
          <w:rFonts w:asciiTheme="minorHAnsi" w:hAnsiTheme="minorHAnsi" w:cstheme="minorHAnsi"/>
        </w:rPr>
        <w:t>In 1963</w:t>
      </w:r>
      <w:r w:rsidRPr="00DD78E9">
        <w:rPr>
          <w:rFonts w:asciiTheme="minorHAnsi" w:hAnsiTheme="minorHAnsi" w:cstheme="minorHAnsi"/>
          <w:sz w:val="16"/>
        </w:rPr>
        <w:t xml:space="preserve">, President John F. </w:t>
      </w:r>
      <w:r w:rsidRPr="00DD78E9">
        <w:rPr>
          <w:rStyle w:val="StyleUnderline"/>
          <w:rFonts w:asciiTheme="minorHAnsi" w:hAnsiTheme="minorHAnsi" w:cstheme="minorHAnsi"/>
        </w:rPr>
        <w:t>Kennedy declared himself ‘‘haunted’’ by the expectation that the club of nuclear weapon states would grow to 15 or even 25 members by the mid-</w:t>
      </w:r>
      <w:r w:rsidRPr="00DD78E9">
        <w:rPr>
          <w:rFonts w:asciiTheme="minorHAnsi" w:hAnsiTheme="minorHAnsi" w:cstheme="minorHAnsi"/>
          <w:sz w:val="16"/>
        </w:rPr>
        <w:t>19</w:t>
      </w:r>
      <w:r w:rsidRPr="00DD78E9">
        <w:rPr>
          <w:rStyle w:val="StyleUnderline"/>
          <w:rFonts w:asciiTheme="minorHAnsi" w:hAnsiTheme="minorHAnsi" w:cstheme="minorHAnsi"/>
        </w:rPr>
        <w:t>70s</w:t>
      </w:r>
      <w:r w:rsidRPr="00DD78E9">
        <w:rPr>
          <w:rFonts w:asciiTheme="minorHAnsi" w:hAnsiTheme="minorHAnsi" w:cstheme="minorHAnsi"/>
          <w:sz w:val="16"/>
        </w:rPr>
        <w:t xml:space="preserve">, unless the world could come together on a global nuclear test ban treaty.1 Despite Kennedy’s efforts, his hoped-for Comprehensive Test Ban Treaty finally materialized only in 1996, and as of 2013 the treaty had still not yet garnered enough state adherents to enter into force.2 Nevertheless, </w:t>
      </w:r>
      <w:r w:rsidRPr="008F7E45">
        <w:rPr>
          <w:rStyle w:val="StyleUnderline"/>
          <w:rFonts w:asciiTheme="minorHAnsi" w:hAnsiTheme="minorHAnsi" w:cstheme="minorHAnsi"/>
          <w:highlight w:val="cyan"/>
        </w:rPr>
        <w:t>there are fewer than 10 nuclear weapon states in the world</w:t>
      </w:r>
      <w:r w:rsidRPr="00DD78E9">
        <w:rPr>
          <w:rStyle w:val="StyleUnderline"/>
          <w:rFonts w:asciiTheme="minorHAnsi" w:hAnsiTheme="minorHAnsi" w:cstheme="minorHAnsi"/>
        </w:rPr>
        <w:t xml:space="preserve"> today, 50 years after Kennedy’s dark prediction</w:t>
      </w:r>
      <w:r w:rsidRPr="00DD78E9">
        <w:rPr>
          <w:rFonts w:asciiTheme="minorHAnsi" w:hAnsiTheme="minorHAnsi" w:cstheme="minorHAnsi"/>
          <w:sz w:val="16"/>
        </w:rPr>
        <w:t xml:space="preserve">. Why are nuclear weapons arsenals still so uncommon? Political scientists have wrestled with this puzzle ever since the proliferation issue surged to prominence after the end of the Cold War. Despite its diversity of theoretical and empirical approaches, </w:t>
      </w:r>
      <w:r w:rsidRPr="008F7E45">
        <w:rPr>
          <w:rStyle w:val="StyleUnderline"/>
          <w:rFonts w:asciiTheme="minorHAnsi" w:hAnsiTheme="minorHAnsi" w:cstheme="minorHAnsi"/>
          <w:highlight w:val="cyan"/>
        </w:rPr>
        <w:t>the political science literature has come to a</w:t>
      </w:r>
      <w:r w:rsidRPr="00DD78E9">
        <w:rPr>
          <w:rStyle w:val="StyleUnderline"/>
          <w:rFonts w:asciiTheme="minorHAnsi" w:hAnsiTheme="minorHAnsi" w:cstheme="minorHAnsi"/>
        </w:rPr>
        <w:t xml:space="preserve"> rough </w:t>
      </w:r>
      <w:r w:rsidRPr="008F7E45">
        <w:rPr>
          <w:rStyle w:val="Emphasis"/>
          <w:rFonts w:asciiTheme="minorHAnsi" w:hAnsiTheme="minorHAnsi" w:cstheme="minorHAnsi"/>
          <w:highlight w:val="cyan"/>
        </w:rPr>
        <w:t>consensus on the slow pace of proliferation.</w:t>
      </w:r>
      <w:r w:rsidRPr="00DD78E9">
        <w:rPr>
          <w:rFonts w:asciiTheme="minorHAnsi" w:hAnsiTheme="minorHAnsi" w:cstheme="minorHAnsi"/>
        </w:rPr>
        <w:t xml:space="preserve"> </w:t>
      </w:r>
      <w:r w:rsidRPr="00DD78E9">
        <w:rPr>
          <w:rFonts w:asciiTheme="minorHAnsi" w:hAnsiTheme="minorHAnsi" w:cstheme="minorHAnsi"/>
          <w:sz w:val="16"/>
        </w:rPr>
        <w:t xml:space="preserve">Simplistic ‘‘realist’’ arguments that ‘‘nuclear weapons are a wonderful deterrent, that’s why states love them’’3 have been falsified—as the realists themselves increasingly acknowledge. Instead, </w:t>
      </w:r>
      <w:r w:rsidRPr="00DD78E9">
        <w:rPr>
          <w:rStyle w:val="StyleUnderline"/>
          <w:rFonts w:asciiTheme="minorHAnsi" w:hAnsiTheme="minorHAnsi" w:cstheme="minorHAnsi"/>
        </w:rPr>
        <w:t xml:space="preserve">scholars of proliferation point out that most </w:t>
      </w:r>
      <w:r w:rsidRPr="008F7E45">
        <w:rPr>
          <w:rStyle w:val="StyleUnderline"/>
          <w:rFonts w:asciiTheme="minorHAnsi" w:hAnsiTheme="minorHAnsi" w:cstheme="minorHAnsi"/>
          <w:highlight w:val="cyan"/>
        </w:rPr>
        <w:t>states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naturally </w:t>
      </w:r>
      <w:r w:rsidRPr="008F7E45">
        <w:rPr>
          <w:rStyle w:val="Emphasis"/>
          <w:rFonts w:asciiTheme="minorHAnsi" w:hAnsiTheme="minorHAnsi" w:cstheme="minorHAnsi"/>
          <w:highlight w:val="cyan"/>
        </w:rPr>
        <w:t>reticent</w:t>
      </w:r>
      <w:r w:rsidRPr="008F7E45">
        <w:rPr>
          <w:rStyle w:val="StyleUnderline"/>
          <w:rFonts w:asciiTheme="minorHAnsi" w:hAnsiTheme="minorHAnsi" w:cstheme="minorHAnsi"/>
          <w:highlight w:val="cyan"/>
        </w:rPr>
        <w:t xml:space="preserve"> to take a step that could unleash</w:t>
      </w:r>
      <w:r w:rsidRPr="00DD78E9">
        <w:rPr>
          <w:rStyle w:val="StyleUnderline"/>
          <w:rFonts w:asciiTheme="minorHAnsi" w:hAnsiTheme="minorHAnsi" w:cstheme="minorHAnsi"/>
        </w:rPr>
        <w:t xml:space="preserve"> highly </w:t>
      </w:r>
      <w:r w:rsidRPr="008F7E45">
        <w:rPr>
          <w:rStyle w:val="StyleUnderline"/>
          <w:rFonts w:asciiTheme="minorHAnsi" w:hAnsiTheme="minorHAnsi" w:cstheme="minorHAnsi"/>
          <w:highlight w:val="cyan"/>
        </w:rPr>
        <w:t>uncertain</w:t>
      </w:r>
      <w:r w:rsidRPr="00DD78E9">
        <w:rPr>
          <w:rStyle w:val="StyleUnderline"/>
          <w:rFonts w:asciiTheme="minorHAnsi" w:hAnsiTheme="minorHAnsi" w:cstheme="minorHAnsi"/>
        </w:rPr>
        <w:t xml:space="preserve"> and potentially revolutionary </w:t>
      </w:r>
      <w:r w:rsidRPr="008F7E45">
        <w:rPr>
          <w:rStyle w:val="StyleUnderline"/>
          <w:rFonts w:asciiTheme="minorHAnsi" w:hAnsiTheme="minorHAnsi" w:cstheme="minorHAnsi"/>
          <w:highlight w:val="cyan"/>
        </w:rPr>
        <w:t>consequences.</w:t>
      </w:r>
      <w:r w:rsidRPr="00DD78E9">
        <w:rPr>
          <w:rFonts w:asciiTheme="minorHAnsi" w:hAnsiTheme="minorHAnsi" w:cstheme="minorHAnsi"/>
          <w:sz w:val="16"/>
        </w:rPr>
        <w:t xml:space="preserve"> It is therefore actually quite easy to understand why most states are not seeking to obtain the bomb; what is harder to understand is why a handful of states still do seem to want it. The political science literature also emphasizes that, </w:t>
      </w:r>
      <w:r w:rsidRPr="00DD78E9">
        <w:rPr>
          <w:rStyle w:val="StyleUnderline"/>
          <w:rFonts w:asciiTheme="minorHAnsi" w:hAnsiTheme="minorHAnsi" w:cstheme="minorHAnsi"/>
        </w:rPr>
        <w:t xml:space="preserve">despite global technical and economic progress since 1945, </w:t>
      </w:r>
      <w:r w:rsidRPr="008F7E45">
        <w:rPr>
          <w:rStyle w:val="StyleUnderline"/>
          <w:rFonts w:asciiTheme="minorHAnsi" w:hAnsiTheme="minorHAnsi" w:cstheme="minorHAnsi"/>
          <w:highlight w:val="cyan"/>
        </w:rPr>
        <w:t>building nuclear weapons</w:t>
      </w:r>
      <w:r w:rsidRPr="00DD78E9">
        <w:rPr>
          <w:rStyle w:val="StyleUnderline"/>
          <w:rFonts w:asciiTheme="minorHAnsi" w:hAnsiTheme="minorHAnsi" w:cstheme="minorHAnsi"/>
        </w:rPr>
        <w:t xml:space="preserve"> systems </w:t>
      </w:r>
      <w:r w:rsidRPr="008F7E45">
        <w:rPr>
          <w:rStyle w:val="StyleUnderline"/>
          <w:rFonts w:asciiTheme="minorHAnsi" w:hAnsiTheme="minorHAnsi" w:cstheme="minorHAnsi"/>
          <w:highlight w:val="cyan"/>
        </w:rPr>
        <w:t>remains complex, costly, dangerous, and</w:t>
      </w:r>
      <w:r w:rsidRPr="00DD78E9">
        <w:rPr>
          <w:rStyle w:val="StyleUnderline"/>
          <w:rFonts w:asciiTheme="minorHAnsi" w:hAnsiTheme="minorHAnsi" w:cstheme="minorHAnsi"/>
        </w:rPr>
        <w:t xml:space="preserve"> potentially very </w:t>
      </w:r>
      <w:r w:rsidRPr="008F7E45">
        <w:rPr>
          <w:rStyle w:val="StyleUnderline"/>
          <w:rFonts w:asciiTheme="minorHAnsi" w:hAnsiTheme="minorHAnsi" w:cstheme="minorHAnsi"/>
          <w:highlight w:val="cyan"/>
        </w:rPr>
        <w:t>time-consuming.</w:t>
      </w:r>
      <w:r w:rsidRPr="00DD78E9">
        <w:rPr>
          <w:rFonts w:asciiTheme="minorHAnsi" w:hAnsiTheme="minorHAnsi" w:cstheme="minorHAnsi"/>
          <w:sz w:val="16"/>
        </w:rPr>
        <w:t xml:space="preserve"> Therefore, </w:t>
      </w:r>
      <w:r w:rsidRPr="00DD78E9">
        <w:rPr>
          <w:rStyle w:val="StyleUnderline"/>
          <w:rFonts w:asciiTheme="minorHAnsi" w:hAnsiTheme="minorHAnsi" w:cstheme="minorHAnsi"/>
        </w:rPr>
        <w:t xml:space="preserve">even </w:t>
      </w:r>
      <w:r w:rsidRPr="008F7E45">
        <w:rPr>
          <w:rStyle w:val="StyleUnderline"/>
          <w:rFonts w:asciiTheme="minorHAnsi" w:hAnsiTheme="minorHAnsi" w:cstheme="minorHAnsi"/>
          <w:highlight w:val="cyan"/>
        </w:rPr>
        <w:t>among the small number of</w:t>
      </w:r>
      <w:r w:rsidRPr="00DD78E9">
        <w:rPr>
          <w:rStyle w:val="StyleUnderline"/>
          <w:rFonts w:asciiTheme="minorHAnsi" w:hAnsiTheme="minorHAnsi" w:cstheme="minorHAnsi"/>
        </w:rPr>
        <w:t xml:space="preserve"> genuine </w:t>
      </w:r>
      <w:r w:rsidRPr="008F7E45">
        <w:rPr>
          <w:rStyle w:val="StyleUnderline"/>
          <w:rFonts w:asciiTheme="minorHAnsi" w:hAnsiTheme="minorHAnsi" w:cstheme="minorHAnsi"/>
          <w:highlight w:val="cyan"/>
        </w:rPr>
        <w:t>nuclear</w:t>
      </w:r>
      <w:r w:rsidRPr="00DD78E9">
        <w:rPr>
          <w:rStyle w:val="StyleUnderline"/>
          <w:rFonts w:asciiTheme="minorHAnsi" w:hAnsiTheme="minorHAnsi" w:cstheme="minorHAnsi"/>
        </w:rPr>
        <w:t xml:space="preserve"> weapons </w:t>
      </w:r>
      <w:r w:rsidRPr="008F7E45">
        <w:rPr>
          <w:rStyle w:val="StyleUnderline"/>
          <w:rFonts w:asciiTheme="minorHAnsi" w:hAnsiTheme="minorHAnsi" w:cstheme="minorHAnsi"/>
          <w:highlight w:val="cyan"/>
        </w:rPr>
        <w:t>aspirants, failure to achieve their</w:t>
      </w:r>
      <w:r w:rsidRPr="00DD78E9">
        <w:rPr>
          <w:rStyle w:val="StyleUnderline"/>
          <w:rFonts w:asciiTheme="minorHAnsi" w:hAnsiTheme="minorHAnsi" w:cstheme="minorHAnsi"/>
        </w:rPr>
        <w:t xml:space="preserve"> ultimate </w:t>
      </w:r>
      <w:r w:rsidRPr="008F7E45">
        <w:rPr>
          <w:rStyle w:val="StyleUnderline"/>
          <w:rFonts w:asciiTheme="minorHAnsi" w:hAnsiTheme="minorHAnsi" w:cstheme="minorHAnsi"/>
          <w:highlight w:val="cyan"/>
        </w:rPr>
        <w:t>goal is</w:t>
      </w:r>
      <w:r w:rsidRPr="00DD78E9">
        <w:rPr>
          <w:rStyle w:val="StyleUnderline"/>
          <w:rFonts w:asciiTheme="minorHAnsi" w:hAnsiTheme="minorHAnsi" w:cstheme="minorHAnsi"/>
        </w:rPr>
        <w:t xml:space="preserve"> at least </w:t>
      </w:r>
      <w:r w:rsidRPr="008F7E45">
        <w:rPr>
          <w:rStyle w:val="StyleUnderline"/>
          <w:rFonts w:asciiTheme="minorHAnsi" w:hAnsiTheme="minorHAnsi" w:cstheme="minorHAnsi"/>
          <w:highlight w:val="cyan"/>
        </w:rPr>
        <w:t>as likely as success.</w:t>
      </w:r>
      <w:r w:rsidRPr="00DD78E9">
        <w:rPr>
          <w:rFonts w:asciiTheme="minorHAnsi" w:hAnsiTheme="minorHAnsi" w:cstheme="minorHAnsi"/>
          <w:sz w:val="16"/>
        </w:rPr>
        <w:t xml:space="preserve"> Indeed, </w:t>
      </w:r>
      <w:r w:rsidRPr="008F7E45">
        <w:rPr>
          <w:rStyle w:val="StyleUnderline"/>
          <w:rFonts w:asciiTheme="minorHAnsi" w:hAnsiTheme="minorHAnsi" w:cstheme="minorHAnsi"/>
          <w:highlight w:val="cyan"/>
        </w:rPr>
        <w:t>in recent decades the failure rate has</w:t>
      </w:r>
      <w:r w:rsidRPr="00DD78E9">
        <w:rPr>
          <w:rStyle w:val="StyleUnderline"/>
          <w:rFonts w:asciiTheme="minorHAnsi" w:hAnsiTheme="minorHAnsi" w:cstheme="minorHAnsi"/>
        </w:rPr>
        <w:t xml:space="preserve"> sharply </w:t>
      </w:r>
      <w:r w:rsidRPr="008F7E45">
        <w:rPr>
          <w:rStyle w:val="StyleUnderline"/>
          <w:rFonts w:asciiTheme="minorHAnsi" w:hAnsiTheme="minorHAnsi" w:cstheme="minorHAnsi"/>
          <w:highlight w:val="cyan"/>
        </w:rPr>
        <w:t>increased.</w:t>
      </w:r>
      <w:r w:rsidRPr="00DD78E9">
        <w:rPr>
          <w:rFonts w:asciiTheme="minorHAnsi" w:hAnsiTheme="minorHAnsi" w:cstheme="minorHAnsi"/>
          <w:sz w:val="16"/>
        </w:rPr>
        <w:t xml:space="preserve"> The overall political science finding of the great proliferation slowdown needs to be recognized by policy analysts focusing on single countries of concern, such as Iran or North Korea. </w:t>
      </w:r>
      <w:r w:rsidRPr="00DD78E9">
        <w:rPr>
          <w:rStyle w:val="StyleUnderline"/>
          <w:rFonts w:asciiTheme="minorHAnsi" w:hAnsiTheme="minorHAnsi" w:cstheme="minorHAnsi"/>
        </w:rPr>
        <w:t>Proliferation is a</w:t>
      </w:r>
      <w:r w:rsidRPr="00DD78E9">
        <w:rPr>
          <w:rFonts w:asciiTheme="minorHAnsi" w:hAnsiTheme="minorHAnsi" w:cstheme="minorHAnsi"/>
          <w:sz w:val="16"/>
        </w:rPr>
        <w:t xml:space="preserve"> serious </w:t>
      </w:r>
      <w:r w:rsidRPr="00DD78E9">
        <w:rPr>
          <w:rStyle w:val="StyleUnderline"/>
          <w:rFonts w:asciiTheme="minorHAnsi" w:hAnsiTheme="minorHAnsi" w:cstheme="minorHAnsi"/>
        </w:rPr>
        <w:t xml:space="preserve">problem, but </w:t>
      </w:r>
      <w:r w:rsidRPr="008F7E45">
        <w:rPr>
          <w:rStyle w:val="Emphasis"/>
          <w:rFonts w:asciiTheme="minorHAnsi" w:hAnsiTheme="minorHAnsi" w:cstheme="minorHAnsi"/>
          <w:highlight w:val="cyan"/>
        </w:rPr>
        <w:t>there is no cause for panic.</w:t>
      </w:r>
    </w:p>
    <w:bookmarkEnd w:id="35"/>
    <w:p w:rsidR="00D06252" w:rsidRDefault="00D06252" w:rsidP="00617A03"/>
    <w:p w:rsidR="00617A03" w:rsidRDefault="00617A03" w:rsidP="00617A03">
      <w:pPr>
        <w:pStyle w:val="Heading3"/>
      </w:pPr>
      <w:r>
        <w:t>No Impact: US Hegemony</w:t>
      </w:r>
    </w:p>
    <w:p w:rsidR="00D06252" w:rsidRPr="00DD78E9" w:rsidRDefault="00D06252" w:rsidP="00D06252">
      <w:pPr>
        <w:pStyle w:val="Heading4"/>
        <w:rPr>
          <w:rFonts w:asciiTheme="minorHAnsi" w:hAnsiTheme="minorHAnsi" w:cstheme="minorHAnsi"/>
        </w:rPr>
      </w:pPr>
      <w:r w:rsidRPr="00DD78E9">
        <w:rPr>
          <w:rFonts w:asciiTheme="minorHAnsi" w:hAnsiTheme="minorHAnsi" w:cstheme="minorHAnsi"/>
        </w:rPr>
        <w:t>No heg</w:t>
      </w:r>
      <w:r>
        <w:rPr>
          <w:rFonts w:asciiTheme="minorHAnsi" w:hAnsiTheme="minorHAnsi" w:cstheme="minorHAnsi"/>
        </w:rPr>
        <w:t>emony</w:t>
      </w:r>
      <w:r w:rsidRPr="00DD78E9">
        <w:rPr>
          <w:rFonts w:asciiTheme="minorHAnsi" w:hAnsiTheme="minorHAnsi" w:cstheme="minorHAnsi"/>
        </w:rPr>
        <w:t xml:space="preserve"> impact</w:t>
      </w:r>
      <w:r>
        <w:rPr>
          <w:rFonts w:asciiTheme="minorHAnsi" w:hAnsiTheme="minorHAnsi" w:cstheme="minorHAnsi"/>
        </w:rPr>
        <w:t>; even without the US, the international order lives on.</w:t>
      </w:r>
    </w:p>
    <w:p w:rsidR="00D06252" w:rsidRPr="00DD78E9" w:rsidRDefault="00D06252" w:rsidP="00D06252">
      <w:pPr>
        <w:rPr>
          <w:rFonts w:asciiTheme="minorHAnsi" w:hAnsiTheme="minorHAnsi" w:cstheme="minorHAnsi"/>
        </w:rPr>
      </w:pPr>
      <w:r w:rsidRPr="00DD78E9">
        <w:rPr>
          <w:rFonts w:asciiTheme="minorHAnsi" w:hAnsiTheme="minorHAnsi" w:cstheme="minorHAnsi"/>
        </w:rPr>
        <w:t xml:space="preserve">G. John </w:t>
      </w:r>
      <w:proofErr w:type="spellStart"/>
      <w:r w:rsidRPr="00DD78E9">
        <w:rPr>
          <w:rStyle w:val="Style13ptBold"/>
          <w:rFonts w:asciiTheme="minorHAnsi" w:hAnsiTheme="minorHAnsi" w:cstheme="minorHAnsi"/>
        </w:rPr>
        <w:t>Ikenberry</w:t>
      </w:r>
      <w:proofErr w:type="spellEnd"/>
      <w:r w:rsidRPr="00DD78E9">
        <w:rPr>
          <w:rStyle w:val="Style13ptBold"/>
          <w:rFonts w:asciiTheme="minorHAnsi" w:hAnsiTheme="minorHAnsi" w:cstheme="minorHAnsi"/>
        </w:rPr>
        <w:t xml:space="preserve"> 18</w:t>
      </w:r>
      <w:r w:rsidRPr="00DD78E9">
        <w:rPr>
          <w:rFonts w:asciiTheme="minorHAnsi" w:hAnsiTheme="minorHAnsi" w:cstheme="minorHAnsi"/>
        </w:rPr>
        <w:t xml:space="preserve">, professor of Politics and International Affairs in the Woodrow Wilson School of Public and International Affairs at Princeton University, “Why the Liberal World Order Will Survive”, Carnegie Ethics and International Affairs, </w:t>
      </w:r>
      <w:hyperlink r:id="rId121" w:history="1">
        <w:r w:rsidRPr="00DD78E9">
          <w:rPr>
            <w:rStyle w:val="Hyperlink"/>
            <w:rFonts w:asciiTheme="minorHAnsi" w:hAnsiTheme="minorHAnsi" w:cstheme="minorHAnsi"/>
          </w:rPr>
          <w:t>https://scholar.princeton.edu/sites/default/files/gji3/files/why_the_liberal_world_order_will_survive.pdf</w:t>
        </w:r>
      </w:hyperlink>
      <w:r w:rsidRPr="00DD78E9">
        <w:rPr>
          <w:rFonts w:asciiTheme="minorHAnsi" w:hAnsiTheme="minorHAnsi" w:cstheme="minorHAnsi"/>
        </w:rPr>
        <w:t xml:space="preserve"> </w:t>
      </w:r>
    </w:p>
    <w:p w:rsidR="00D06252" w:rsidRPr="00DD78E9" w:rsidRDefault="00D06252" w:rsidP="00D06252">
      <w:pPr>
        <w:rPr>
          <w:rStyle w:val="Emphasis"/>
          <w:rFonts w:asciiTheme="minorHAnsi" w:hAnsiTheme="minorHAnsi" w:cstheme="minorHAnsi"/>
        </w:rPr>
      </w:pPr>
      <w:r w:rsidRPr="00DD78E9">
        <w:rPr>
          <w:rFonts w:asciiTheme="minorHAnsi" w:hAnsiTheme="minorHAnsi" w:cstheme="minorHAnsi"/>
          <w:sz w:val="16"/>
        </w:rPr>
        <w:t>In this essay I look at the evolving encounters between rising states and the post-war Western international order. My starting point is the classic “power transition” perspective</w:t>
      </w:r>
      <w:r w:rsidRPr="00DD78E9">
        <w:rPr>
          <w:rStyle w:val="StyleUnderline"/>
          <w:rFonts w:asciiTheme="minorHAnsi" w:hAnsiTheme="minorHAnsi" w:cstheme="minorHAnsi"/>
        </w:rPr>
        <w:t>. Power transition theories see a tight link between international order—</w:t>
      </w:r>
      <w:r w:rsidRPr="00DD78E9">
        <w:rPr>
          <w:rFonts w:asciiTheme="minorHAnsi" w:hAnsiTheme="minorHAnsi" w:cstheme="minorHAnsi"/>
          <w:sz w:val="16"/>
        </w:rPr>
        <w:t>its emergence, stability, and decline—</w:t>
      </w:r>
      <w:r w:rsidRPr="00DD78E9">
        <w:rPr>
          <w:rStyle w:val="StyleUnderline"/>
          <w:rFonts w:asciiTheme="minorHAnsi" w:hAnsiTheme="minorHAnsi" w:cstheme="minorHAnsi"/>
        </w:rPr>
        <w:t xml:space="preserve">and the rise and fall of great powers. </w:t>
      </w:r>
      <w:r w:rsidRPr="00DD78E9">
        <w:rPr>
          <w:rFonts w:asciiTheme="minorHAnsi" w:hAnsiTheme="minorHAnsi" w:cstheme="minorHAnsi"/>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8F7E45">
        <w:rPr>
          <w:rStyle w:val="StyleUnderline"/>
          <w:rFonts w:asciiTheme="minorHAnsi" w:hAnsiTheme="minorHAnsi" w:cstheme="minorHAnsi"/>
          <w:highlight w:val="cyan"/>
        </w:rPr>
        <w:t>although</w:t>
      </w:r>
      <w:r w:rsidRPr="00DD78E9">
        <w:rPr>
          <w:rStyle w:val="StyleUnderline"/>
          <w:rFonts w:asciiTheme="minorHAnsi" w:hAnsiTheme="minorHAnsi" w:cstheme="minorHAnsi"/>
        </w:rPr>
        <w:t xml:space="preserve"> America’s </w:t>
      </w:r>
      <w:r w:rsidRPr="008F7E45">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position </w:t>
      </w:r>
      <w:r w:rsidRPr="008F7E45">
        <w:rPr>
          <w:rStyle w:val="StyleUnderline"/>
          <w:rFonts w:asciiTheme="minorHAnsi" w:hAnsiTheme="minorHAnsi" w:cstheme="minorHAnsi"/>
          <w:highlight w:val="cyan"/>
        </w:rPr>
        <w:t>may be declining</w:t>
      </w:r>
      <w:r w:rsidRPr="008F7E45">
        <w:rPr>
          <w:rFonts w:asciiTheme="minorHAnsi" w:hAnsiTheme="minorHAnsi" w:cstheme="minorHAnsi"/>
          <w:sz w:val="16"/>
          <w:highlight w:val="cyan"/>
        </w:rPr>
        <w:t xml:space="preserve">, </w:t>
      </w:r>
      <w:r w:rsidRPr="008F7E45">
        <w:rPr>
          <w:rStyle w:val="Emphasis"/>
          <w:rFonts w:asciiTheme="minorHAnsi" w:hAnsiTheme="minorHAnsi" w:cstheme="minorHAnsi"/>
          <w:highlight w:val="cyan"/>
        </w:rPr>
        <w:t>the liberal international characteristics of order</w:t>
      </w:r>
      <w:r w:rsidRPr="00DD78E9">
        <w:rPr>
          <w:rStyle w:val="Emphasis"/>
          <w:rFonts w:asciiTheme="minorHAnsi" w:hAnsiTheme="minorHAnsi" w:cstheme="minorHAnsi"/>
        </w:rPr>
        <w:t>—openness, rules, multilateral cooperation—</w:t>
      </w:r>
      <w:r w:rsidRPr="008F7E45">
        <w:rPr>
          <w:rStyle w:val="Emphasis"/>
          <w:rFonts w:asciiTheme="minorHAnsi" w:hAnsiTheme="minorHAnsi" w:cstheme="minorHAnsi"/>
          <w:highlight w:val="cyan"/>
        </w:rPr>
        <w:t>are deeply rooted and likely to persist</w:t>
      </w:r>
      <w:r w:rsidRPr="00DD78E9">
        <w:rPr>
          <w:rStyle w:val="Emphasis"/>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This is true </w:t>
      </w:r>
      <w:r w:rsidRPr="008F7E45">
        <w:rPr>
          <w:rStyle w:val="StyleUnderline"/>
          <w:rFonts w:asciiTheme="minorHAnsi" w:hAnsiTheme="minorHAnsi" w:cstheme="minorHAnsi"/>
          <w:highlight w:val="cyan"/>
        </w:rPr>
        <w:t>ev</w:t>
      </w:r>
      <w:r w:rsidRPr="008F7E45">
        <w:rPr>
          <w:rStyle w:val="Emphasis"/>
          <w:rFonts w:asciiTheme="minorHAnsi" w:hAnsiTheme="minorHAnsi" w:cstheme="minorHAnsi"/>
          <w:highlight w:val="cyan"/>
        </w:rPr>
        <w:t>en though</w:t>
      </w:r>
      <w:r w:rsidRPr="00DD78E9">
        <w:rPr>
          <w:rStyle w:val="Emphasis"/>
          <w:rFonts w:asciiTheme="minorHAnsi" w:hAnsiTheme="minorHAnsi" w:cstheme="minorHAnsi"/>
        </w:rPr>
        <w:t xml:space="preserve"> the orientation and actions of the </w:t>
      </w:r>
      <w:r w:rsidRPr="008F7E45">
        <w:rPr>
          <w:rStyle w:val="Emphasis"/>
          <w:rFonts w:asciiTheme="minorHAnsi" w:hAnsiTheme="minorHAnsi" w:cstheme="minorHAnsi"/>
          <w:highlight w:val="cyan"/>
        </w:rPr>
        <w:t>Trump</w:t>
      </w:r>
      <w:r w:rsidRPr="00DD78E9">
        <w:rPr>
          <w:rStyle w:val="Emphasis"/>
          <w:rFonts w:asciiTheme="minorHAnsi" w:hAnsiTheme="minorHAnsi" w:cstheme="minorHAnsi"/>
        </w:rPr>
        <w:t xml:space="preserve"> administration</w:t>
      </w:r>
      <w:r w:rsidRPr="00DD78E9">
        <w:rPr>
          <w:rStyle w:val="StyleUnderline"/>
          <w:rFonts w:asciiTheme="minorHAnsi" w:hAnsiTheme="minorHAnsi" w:cstheme="minorHAnsi"/>
        </w:rPr>
        <w:t xml:space="preserve"> have </w:t>
      </w:r>
      <w:r w:rsidRPr="008F7E45">
        <w:rPr>
          <w:rStyle w:val="StyleUnderline"/>
          <w:rFonts w:asciiTheme="minorHAnsi" w:hAnsiTheme="minorHAnsi" w:cstheme="minorHAnsi"/>
          <w:highlight w:val="cyan"/>
        </w:rPr>
        <w:t xml:space="preserve">raised </w:t>
      </w:r>
      <w:r w:rsidRPr="00DD78E9">
        <w:rPr>
          <w:rStyle w:val="StyleUnderline"/>
          <w:rFonts w:asciiTheme="minorHAnsi" w:hAnsiTheme="minorHAnsi" w:cstheme="minorHAnsi"/>
        </w:rPr>
        <w:t xml:space="preserve">serious </w:t>
      </w:r>
      <w:r w:rsidRPr="008F7E45">
        <w:rPr>
          <w:rStyle w:val="StyleUnderline"/>
          <w:rFonts w:asciiTheme="minorHAnsi" w:hAnsiTheme="minorHAnsi" w:cstheme="minorHAnsi"/>
          <w:highlight w:val="cyan"/>
        </w:rPr>
        <w:t>questions</w:t>
      </w:r>
      <w:r w:rsidRPr="00DD78E9">
        <w:rPr>
          <w:rStyle w:val="StyleUnderline"/>
          <w:rFonts w:asciiTheme="minorHAnsi" w:hAnsiTheme="minorHAnsi" w:cstheme="minorHAnsi"/>
        </w:rPr>
        <w:t xml:space="preserve"> about the U.S. commitment to liberal internationalism. Just as importantly, </w:t>
      </w:r>
      <w:r w:rsidRPr="008F7E45">
        <w:rPr>
          <w:rStyle w:val="StyleUnderline"/>
          <w:rFonts w:asciiTheme="minorHAnsi" w:hAnsiTheme="minorHAnsi" w:cstheme="minorHAnsi"/>
          <w:highlight w:val="cyan"/>
        </w:rPr>
        <w:t>rising states</w:t>
      </w:r>
      <w:r w:rsidRPr="00DD78E9">
        <w:rPr>
          <w:rStyle w:val="StyleUnderline"/>
          <w:rFonts w:asciiTheme="minorHAnsi" w:hAnsiTheme="minorHAnsi" w:cstheme="minorHAnsi"/>
        </w:rPr>
        <w:t xml:space="preserve"> (led by </w:t>
      </w:r>
      <w:r w:rsidRPr="00DD78E9">
        <w:rPr>
          <w:rStyle w:val="Emphasis"/>
          <w:rFonts w:asciiTheme="minorHAnsi" w:hAnsiTheme="minorHAnsi" w:cstheme="minorHAnsi"/>
        </w:rPr>
        <w:t>China</w:t>
      </w:r>
      <w:r w:rsidRPr="00DD78E9">
        <w:rPr>
          <w:rStyle w:val="StyleUnderline"/>
          <w:rFonts w:asciiTheme="minorHAnsi" w:hAnsiTheme="minorHAnsi" w:cstheme="minorHAnsi"/>
        </w:rPr>
        <w:t xml:space="preserve">) </w:t>
      </w:r>
      <w:r w:rsidRPr="008F7E45">
        <w:rPr>
          <w:rStyle w:val="Emphasis"/>
          <w:rFonts w:asciiTheme="minorHAnsi" w:hAnsiTheme="minorHAnsi" w:cstheme="minorHAnsi"/>
          <w:highlight w:val="cyan"/>
        </w:rPr>
        <w:t>are not engaged in a frontal attack</w:t>
      </w:r>
      <w:r w:rsidRPr="00DD78E9">
        <w:rPr>
          <w:rStyle w:val="StyleUnderline"/>
          <w:rFonts w:asciiTheme="minorHAnsi" w:hAnsiTheme="minorHAnsi" w:cstheme="minorHAnsi"/>
        </w:rPr>
        <w:t xml:space="preserve"> on the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While struggles do exist over orientations, agendas, and leadership, </w:t>
      </w:r>
      <w:r w:rsidRPr="00DD78E9">
        <w:rPr>
          <w:rStyle w:val="Emphasis"/>
          <w:rFonts w:asciiTheme="minorHAnsi" w:hAnsiTheme="minorHAnsi" w:cstheme="minorHAnsi"/>
        </w:rPr>
        <w:t>the non-Western developing countries remain tied</w:t>
      </w:r>
      <w:r w:rsidRPr="00DD78E9">
        <w:rPr>
          <w:rStyle w:val="StyleUnderline"/>
          <w:rFonts w:asciiTheme="minorHAnsi" w:hAnsiTheme="minorHAnsi" w:cstheme="minorHAnsi"/>
        </w:rPr>
        <w:t xml:space="preserve"> to the architecture and principles of a liberal-oriented global orde</w:t>
      </w:r>
      <w:r w:rsidRPr="00DD78E9">
        <w:rPr>
          <w:rFonts w:asciiTheme="minorHAnsi" w:hAnsiTheme="minorHAnsi" w:cstheme="minorHAnsi"/>
          <w:sz w:val="16"/>
        </w:rPr>
        <w:t xml:space="preserve">r. And </w:t>
      </w:r>
      <w:r w:rsidRPr="00DD78E9">
        <w:rPr>
          <w:rStyle w:val="StyleUnderline"/>
          <w:rFonts w:asciiTheme="minorHAnsi" w:hAnsiTheme="minorHAnsi" w:cstheme="minorHAnsi"/>
        </w:rPr>
        <w:t xml:space="preserve">even as China seeks in various ways to build rival regional institutions, </w:t>
      </w:r>
      <w:r w:rsidRPr="00DD78E9">
        <w:rPr>
          <w:rStyle w:val="Emphasis"/>
          <w:rFonts w:asciiTheme="minorHAnsi" w:hAnsiTheme="minorHAnsi" w:cstheme="minorHAnsi"/>
        </w:rPr>
        <w:t xml:space="preserve">there are stubborn limits on what it can do. </w:t>
      </w:r>
      <w:r w:rsidRPr="00DD78E9">
        <w:rPr>
          <w:rFonts w:asciiTheme="minorHAnsi" w:hAnsiTheme="minorHAnsi" w:cstheme="minorHAnsi"/>
          <w:sz w:val="16"/>
        </w:rPr>
        <w:t xml:space="preserve">Power Transitions and International Order There is wide agreement that the world is witnessing a long-term global power transition. </w:t>
      </w:r>
      <w:r w:rsidRPr="00DD78E9">
        <w:rPr>
          <w:rStyle w:val="StyleUnderline"/>
          <w:rFonts w:asciiTheme="minorHAnsi" w:hAnsiTheme="minorHAnsi" w:cstheme="minorHAnsi"/>
        </w:rPr>
        <w:t xml:space="preserve">Wealth and power </w:t>
      </w:r>
      <w:proofErr w:type="gramStart"/>
      <w:r w:rsidRPr="00DD78E9">
        <w:rPr>
          <w:rStyle w:val="StyleUnderline"/>
          <w:rFonts w:asciiTheme="minorHAnsi" w:hAnsiTheme="minorHAnsi" w:cstheme="minorHAnsi"/>
        </w:rPr>
        <w:t>is</w:t>
      </w:r>
      <w:proofErr w:type="gramEnd"/>
      <w:r w:rsidRPr="00DD78E9">
        <w:rPr>
          <w:rStyle w:val="StyleUnderline"/>
          <w:rFonts w:asciiTheme="minorHAnsi" w:hAnsiTheme="minorHAnsi" w:cstheme="minorHAnsi"/>
        </w:rPr>
        <w:t xml:space="preserve"> diffusing, spreading outward and away from Europe and the United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rapid growth that marked the non-Western rising states in the last decade may have ended, and even China’s rapid economic ascendency has slowed</w:t>
      </w:r>
      <w:r w:rsidRPr="00DD78E9">
        <w:rPr>
          <w:rFonts w:asciiTheme="minorHAnsi" w:hAnsiTheme="minorHAnsi" w:cstheme="minorHAnsi"/>
          <w:sz w:val="16"/>
        </w:rPr>
        <w:t xml:space="preserve">. But </w:t>
      </w:r>
      <w:r w:rsidRPr="00DD78E9">
        <w:rPr>
          <w:rStyle w:val="StyleUnderline"/>
          <w:rFonts w:asciiTheme="minorHAnsi" w:hAnsiTheme="minorHAnsi" w:cstheme="minorHAnsi"/>
        </w:rPr>
        <w:t xml:space="preserve">the overall pattern of change remains: the “rest” are gaining ground on the “West.” </w:t>
      </w:r>
      <w:r w:rsidRPr="00DD78E9">
        <w:rPr>
          <w:rFonts w:asciiTheme="minorHAnsi" w:hAnsiTheme="minorHAnsi" w:cstheme="minorHAnsi"/>
          <w:sz w:val="16"/>
        </w:rPr>
        <w:t xml:space="preserve">While there is wide agreement that the world is witnessing a global power transition, there is less agreement on the consequences of power shifts for international order. The classic view is advanced by realist scholars, such as E. H. </w:t>
      </w:r>
      <w:proofErr w:type="spellStart"/>
      <w:r w:rsidRPr="00DD78E9">
        <w:rPr>
          <w:rFonts w:asciiTheme="minorHAnsi" w:hAnsiTheme="minorHAnsi" w:cstheme="minorHAnsi"/>
          <w:sz w:val="16"/>
        </w:rPr>
        <w:t>Carr</w:t>
      </w:r>
      <w:proofErr w:type="spellEnd"/>
      <w:r w:rsidRPr="00DD78E9">
        <w:rPr>
          <w:rFonts w:asciiTheme="minorHAnsi" w:hAnsiTheme="minorHAnsi" w:cstheme="minorHAnsi"/>
          <w:sz w:val="16"/>
        </w:rPr>
        <w:t xml:space="preserve">, Robert Gilpin, Paul Kennedy, and William </w:t>
      </w:r>
      <w:proofErr w:type="spellStart"/>
      <w:r w:rsidRPr="00DD78E9">
        <w:rPr>
          <w:rFonts w:asciiTheme="minorHAnsi" w:hAnsiTheme="minorHAnsi" w:cstheme="minorHAnsi"/>
          <w:sz w:val="16"/>
        </w:rPr>
        <w:t>Wohlforth</w:t>
      </w:r>
      <w:proofErr w:type="spellEnd"/>
      <w:r w:rsidRPr="00DD78E9">
        <w:rPr>
          <w:rFonts w:asciiTheme="minorHAnsi" w:hAnsiTheme="minorHAnsi" w:cstheme="minorHAnsi"/>
          <w:sz w:val="16"/>
        </w:rPr>
        <w:t xml:space="preserve">, who make sweeping arguments about power and order. These </w:t>
      </w:r>
      <w:r w:rsidRPr="00DD78E9">
        <w:rPr>
          <w:rStyle w:val="StyleUnderline"/>
          <w:rFonts w:asciiTheme="minorHAnsi" w:hAnsiTheme="minorHAnsi" w:cstheme="minorHAnsi"/>
        </w:rPr>
        <w:t>hegemonic realists argue that international order is a by-product of the concentration of power</w:t>
      </w:r>
      <w:r w:rsidRPr="00DD78E9">
        <w:rPr>
          <w:rFonts w:asciiTheme="minorHAnsi" w:hAnsiTheme="minorHAnsi" w:cstheme="minorHAnsi"/>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DD78E9">
        <w:rPr>
          <w:rStyle w:val="StyleUnderline"/>
          <w:rFonts w:asciiTheme="minorHAnsi" w:hAnsiTheme="minorHAnsi" w:cstheme="minorHAnsi"/>
        </w:rPr>
        <w:t>The logic of hegemonic order comes even more clearly into view with Pax Britannica</w:t>
      </w:r>
      <w:r w:rsidRPr="00DD78E9">
        <w:rPr>
          <w:rFonts w:asciiTheme="minorHAnsi" w:hAnsiTheme="minorHAnsi" w:cstheme="minorHAnsi"/>
          <w:sz w:val="16"/>
        </w:rPr>
        <w:t xml:space="preserve">, the nineteenth-century hegemonic order based on British naval and mercantile dominance. The decline of Britain was followed by decades of war and economic instability, which ended only with the rise of Pax Americana. </w:t>
      </w:r>
      <w:r w:rsidRPr="00DD78E9">
        <w:rPr>
          <w:rStyle w:val="StyleUnderline"/>
          <w:rFonts w:asciiTheme="minorHAnsi" w:hAnsiTheme="minorHAnsi" w:cstheme="minorHAnsi"/>
        </w:rPr>
        <w:t xml:space="preserve">For hegemonic realists, the debate today is about where the world is along this cyclical pathway of rise and decline. Has the United States finally </w:t>
      </w:r>
      <w:proofErr w:type="gramStart"/>
      <w:r w:rsidRPr="00DD78E9">
        <w:rPr>
          <w:rStyle w:val="StyleUnderline"/>
          <w:rFonts w:asciiTheme="minorHAnsi" w:hAnsiTheme="minorHAnsi" w:cstheme="minorHAnsi"/>
        </w:rPr>
        <w:t>lost</w:t>
      </w:r>
      <w:proofErr w:type="gramEnd"/>
      <w:r w:rsidRPr="00DD78E9">
        <w:rPr>
          <w:rStyle w:val="StyleUnderline"/>
          <w:rFonts w:asciiTheme="minorHAnsi" w:hAnsiTheme="minorHAnsi" w:cstheme="minorHAnsi"/>
        </w:rPr>
        <w:t xml:space="preserve"> the ability or willingness to underwrite and lead the post-war order?</w:t>
      </w:r>
      <w:r w:rsidRPr="00DD78E9">
        <w:rPr>
          <w:rFonts w:asciiTheme="minorHAnsi" w:hAnsiTheme="minorHAnsi" w:cstheme="minorHAnsi"/>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DD78E9">
        <w:rPr>
          <w:rStyle w:val="Emphasis"/>
          <w:rFonts w:asciiTheme="minorHAnsi" w:hAnsiTheme="minorHAnsi" w:cstheme="minorHAnsi"/>
        </w:rPr>
        <w:t>But does this vision of power transition truly illuminate the struggles going on today over international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Some might argue no—that the United States is still in a position, despite its travails, to provide hegemonic leadership</w:t>
      </w:r>
      <w:r w:rsidRPr="00DD78E9">
        <w:rPr>
          <w:rFonts w:asciiTheme="minorHAnsi" w:hAnsiTheme="minorHAnsi" w:cstheme="minorHAnsi"/>
          <w:sz w:val="16"/>
        </w:rPr>
        <w:t xml:space="preserve">. Here one would note that </w:t>
      </w:r>
      <w:r w:rsidRPr="00DD78E9">
        <w:rPr>
          <w:rStyle w:val="StyleUnderline"/>
          <w:rFonts w:asciiTheme="minorHAnsi" w:hAnsiTheme="minorHAnsi" w:cstheme="minorHAnsi"/>
        </w:rPr>
        <w:t>there is a durable infrastructure (or what Susan Strange has called “structural power”) that undergirds the existing American-led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Far-flung security alliances, market relations, liberal democratic solidarity, deeply rooted geopolitical alignments—there are many possible sources of American hegemonic power that remain intact</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But </w:t>
      </w:r>
      <w:r w:rsidRPr="008F7E45">
        <w:rPr>
          <w:rStyle w:val="Emphasis"/>
          <w:rFonts w:asciiTheme="minorHAnsi" w:hAnsiTheme="minorHAnsi" w:cstheme="minorHAnsi"/>
          <w:highlight w:val="cyan"/>
        </w:rPr>
        <w:t>there may</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be</w:t>
      </w:r>
      <w:r w:rsidRPr="00DD78E9">
        <w:rPr>
          <w:rStyle w:val="Emphasis"/>
          <w:rFonts w:asciiTheme="minorHAnsi" w:hAnsiTheme="minorHAnsi" w:cstheme="minorHAnsi"/>
        </w:rPr>
        <w:t xml:space="preserve"> even </w:t>
      </w:r>
      <w:r w:rsidRPr="008F7E45">
        <w:rPr>
          <w:rStyle w:val="Emphasis"/>
          <w:rFonts w:asciiTheme="minorHAnsi" w:hAnsiTheme="minorHAnsi" w:cstheme="minorHAnsi"/>
          <w:highlight w:val="cyan"/>
        </w:rPr>
        <w:t>deeper</w:t>
      </w:r>
      <w:r w:rsidRPr="00DD78E9">
        <w:rPr>
          <w:rStyle w:val="Emphasis"/>
          <w:rFonts w:asciiTheme="minorHAnsi" w:hAnsiTheme="minorHAnsi" w:cstheme="minorHAnsi"/>
        </w:rPr>
        <w:t xml:space="preserve"> sources of </w:t>
      </w:r>
      <w:r w:rsidRPr="008F7E45">
        <w:rPr>
          <w:rStyle w:val="Emphasis"/>
          <w:rFonts w:asciiTheme="minorHAnsi" w:hAnsiTheme="minorHAnsi" w:cstheme="minorHAnsi"/>
          <w:highlight w:val="cyan"/>
        </w:rPr>
        <w:t>continuity</w:t>
      </w:r>
      <w:r w:rsidRPr="00DD78E9">
        <w:rPr>
          <w:rStyle w:val="Emphasis"/>
          <w:rFonts w:asciiTheme="minorHAnsi" w:hAnsiTheme="minorHAnsi" w:cstheme="minorHAnsi"/>
        </w:rPr>
        <w:t xml:space="preserve"> in the existing system.</w:t>
      </w:r>
      <w:r w:rsidRPr="00DD78E9">
        <w:rPr>
          <w:rFonts w:asciiTheme="minorHAnsi" w:hAnsiTheme="minorHAnsi" w:cstheme="minorHAnsi"/>
          <w:sz w:val="16"/>
        </w:rPr>
        <w:t xml:space="preserve"> This would be true if the existence of a liberal-oriented international order does not in fact require hegemonic domination. It might be that the </w:t>
      </w:r>
      <w:r w:rsidRPr="008F7E45">
        <w:rPr>
          <w:rStyle w:val="Emphasis"/>
          <w:rFonts w:asciiTheme="minorHAnsi" w:hAnsiTheme="minorHAnsi" w:cstheme="minorHAnsi"/>
          <w:highlight w:val="cyan"/>
        </w:rPr>
        <w:t>power transition theory is wrong: the stability and persistence of the existing</w:t>
      </w:r>
      <w:r w:rsidRPr="00DD78E9">
        <w:rPr>
          <w:rStyle w:val="Emphasis"/>
          <w:rFonts w:asciiTheme="minorHAnsi" w:hAnsiTheme="minorHAnsi" w:cstheme="minorHAnsi"/>
        </w:rPr>
        <w:t xml:space="preserve"> post-war international </w:t>
      </w:r>
      <w:r w:rsidRPr="008F7E45">
        <w:rPr>
          <w:rStyle w:val="Emphasis"/>
          <w:rFonts w:asciiTheme="minorHAnsi" w:hAnsiTheme="minorHAnsi" w:cstheme="minorHAnsi"/>
          <w:highlight w:val="cyan"/>
        </w:rPr>
        <w:t>order does not depend on</w:t>
      </w:r>
      <w:r w:rsidRPr="00DD78E9">
        <w:rPr>
          <w:rStyle w:val="Emphasis"/>
          <w:rFonts w:asciiTheme="minorHAnsi" w:hAnsiTheme="minorHAnsi" w:cstheme="minorHAnsi"/>
        </w:rPr>
        <w:t xml:space="preserve"> the concentration of </w:t>
      </w:r>
      <w:r w:rsidRPr="008F7E45">
        <w:rPr>
          <w:rStyle w:val="Emphasis"/>
          <w:rFonts w:asciiTheme="minorHAnsi" w:hAnsiTheme="minorHAnsi" w:cstheme="minorHAnsi"/>
          <w:highlight w:val="cyan"/>
        </w:rPr>
        <w:t>American power</w:t>
      </w:r>
      <w:r w:rsidRPr="00DD78E9">
        <w:rPr>
          <w:rStyle w:val="Emphasis"/>
          <w:rFonts w:asciiTheme="minorHAnsi" w:hAnsiTheme="minorHAnsi" w:cstheme="minorHAnsi"/>
        </w:rPr>
        <w:t xml:space="preserve">. </w:t>
      </w:r>
      <w:r w:rsidRPr="00DD78E9">
        <w:rPr>
          <w:rFonts w:asciiTheme="minorHAnsi" w:hAnsiTheme="minorHAnsi" w:cstheme="minorHAnsi"/>
          <w:sz w:val="16"/>
        </w:rPr>
        <w:t xml:space="preserve">In fact, </w:t>
      </w:r>
      <w:r w:rsidRPr="00DD78E9">
        <w:rPr>
          <w:rStyle w:val="StyleUnderline"/>
          <w:rFonts w:asciiTheme="minorHAnsi" w:hAnsiTheme="minorHAnsi" w:cstheme="minorHAnsi"/>
        </w:rPr>
        <w:t>international order is not simply an artifact of concentrations of power</w:t>
      </w:r>
      <w:r w:rsidRPr="00DD78E9">
        <w:rPr>
          <w:rFonts w:asciiTheme="minorHAnsi" w:hAnsiTheme="minorHAnsi" w:cstheme="minorHAnsi"/>
          <w:sz w:val="16"/>
        </w:rPr>
        <w:t xml:space="preserve">. The </w:t>
      </w:r>
      <w:r w:rsidRPr="008F7E45">
        <w:rPr>
          <w:rStyle w:val="Emphasis"/>
          <w:rFonts w:asciiTheme="minorHAnsi" w:hAnsiTheme="minorHAnsi" w:cstheme="minorHAnsi"/>
          <w:highlight w:val="cyan"/>
        </w:rPr>
        <w:t>rules and institutions</w:t>
      </w:r>
      <w:r w:rsidRPr="00DD78E9">
        <w:rPr>
          <w:rStyle w:val="Emphasis"/>
          <w:rFonts w:asciiTheme="minorHAnsi" w:hAnsiTheme="minorHAnsi" w:cstheme="minorHAnsi"/>
        </w:rPr>
        <w:t xml:space="preserve"> that make up international order </w:t>
      </w:r>
      <w:r w:rsidRPr="008F7E45">
        <w:rPr>
          <w:rStyle w:val="Emphasis"/>
          <w:rFonts w:asciiTheme="minorHAnsi" w:hAnsiTheme="minorHAnsi" w:cstheme="minorHAnsi"/>
          <w:highlight w:val="cyan"/>
        </w:rPr>
        <w:t>have a more complex and contingent relationship</w:t>
      </w:r>
      <w:r w:rsidRPr="00DD78E9">
        <w:rPr>
          <w:rStyle w:val="Emphasis"/>
          <w:rFonts w:asciiTheme="minorHAnsi" w:hAnsiTheme="minorHAnsi" w:cstheme="minorHAnsi"/>
        </w:rPr>
        <w:t xml:space="preserve"> with the rise and fall of state power</w:t>
      </w:r>
      <w:r w:rsidRPr="00DD78E9">
        <w:rPr>
          <w:rFonts w:asciiTheme="minorHAnsi" w:hAnsiTheme="minorHAnsi" w:cstheme="minorHAnsi"/>
          <w:sz w:val="16"/>
        </w:rPr>
        <w:t xml:space="preserve">. This is true in two respects. First, </w:t>
      </w:r>
      <w:r w:rsidRPr="00DD78E9">
        <w:rPr>
          <w:rStyle w:val="StyleUnderline"/>
          <w:rFonts w:asciiTheme="minorHAnsi" w:hAnsiTheme="minorHAnsi" w:cstheme="minorHAnsi"/>
        </w:rPr>
        <w:t>international order itself is complex: multilayered, multifaceted, and not simply a political formation imposed by the leading state</w:t>
      </w:r>
      <w:r w:rsidRPr="00DD78E9">
        <w:rPr>
          <w:rFonts w:asciiTheme="minorHAnsi" w:hAnsiTheme="minorHAnsi" w:cstheme="minorHAnsi"/>
          <w:sz w:val="16"/>
        </w:rPr>
        <w:t xml:space="preserve">. </w:t>
      </w:r>
      <w:r w:rsidRPr="00DD78E9">
        <w:rPr>
          <w:rStyle w:val="StyleUnderline"/>
          <w:rFonts w:asciiTheme="minorHAnsi" w:hAnsiTheme="minorHAnsi" w:cstheme="minorHAnsi"/>
        </w:rPr>
        <w:t>International order is not “one thing” that states either join or resist. It is an aggregation of various sorts of ordering rules and institutions</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There are the deep rules and norms of sovereignty. There are </w:t>
      </w:r>
      <w:r w:rsidRPr="008F7E45">
        <w:rPr>
          <w:rStyle w:val="Emphasis"/>
          <w:rFonts w:asciiTheme="minorHAnsi" w:hAnsiTheme="minorHAnsi" w:cstheme="minorHAnsi"/>
          <w:highlight w:val="cyan"/>
        </w:rPr>
        <w:t>governing institutions</w:t>
      </w:r>
      <w:r w:rsidRPr="00DD78E9">
        <w:rPr>
          <w:rFonts w:asciiTheme="minorHAnsi" w:hAnsiTheme="minorHAnsi" w:cstheme="minorHAnsi"/>
          <w:sz w:val="16"/>
        </w:rPr>
        <w:t xml:space="preserve">, starting with the United Nations. </w:t>
      </w:r>
      <w:r w:rsidRPr="00DD78E9">
        <w:rPr>
          <w:rStyle w:val="Emphasis"/>
          <w:rFonts w:asciiTheme="minorHAnsi" w:hAnsiTheme="minorHAnsi" w:cstheme="minorHAnsi"/>
        </w:rPr>
        <w:t xml:space="preserve">There is a sprawling array of international institutions, </w:t>
      </w:r>
      <w:r w:rsidRPr="008F7E45">
        <w:rPr>
          <w:rStyle w:val="Emphasis"/>
          <w:rFonts w:asciiTheme="minorHAnsi" w:hAnsiTheme="minorHAnsi" w:cstheme="minorHAnsi"/>
          <w:highlight w:val="cyan"/>
        </w:rPr>
        <w:t>regimes</w:t>
      </w:r>
      <w:r w:rsidRPr="00DD78E9">
        <w:rPr>
          <w:rStyle w:val="Emphasis"/>
          <w:rFonts w:asciiTheme="minorHAnsi" w:hAnsiTheme="minorHAnsi" w:cstheme="minorHAnsi"/>
        </w:rPr>
        <w:t xml:space="preserve">, treaties, agreements, protocols, </w:t>
      </w:r>
      <w:r w:rsidRPr="008F7E45">
        <w:rPr>
          <w:rStyle w:val="Emphasis"/>
          <w:rFonts w:asciiTheme="minorHAnsi" w:hAnsiTheme="minorHAnsi" w:cstheme="minorHAnsi"/>
          <w:highlight w:val="cyan"/>
        </w:rPr>
        <w:t>and so forth</w:t>
      </w:r>
      <w:r w:rsidRPr="00DD78E9">
        <w:rPr>
          <w:rFonts w:asciiTheme="minorHAnsi" w:hAnsiTheme="minorHAnsi" w:cstheme="minorHAnsi"/>
          <w:sz w:val="16"/>
        </w:rPr>
        <w:t xml:space="preserve">. These governing arrangements cut across diverse realms, including security and arms control, the world economy, the environment and global commons, human rights, and political relations. </w:t>
      </w:r>
      <w:r w:rsidRPr="00DD78E9">
        <w:rPr>
          <w:rStyle w:val="StyleUnderline"/>
          <w:rFonts w:asciiTheme="minorHAnsi" w:hAnsiTheme="minorHAnsi" w:cstheme="minorHAnsi"/>
        </w:rPr>
        <w:t>Some of these domains of governance may have rules and institutions that narrowly reflect the interests of the hegemonic state, but most reflect negotiated outcomes based on a much broader set of interests. As rising states continue to rise</w:t>
      </w:r>
      <w:r w:rsidRPr="00DD78E9">
        <w:rPr>
          <w:rFonts w:asciiTheme="minorHAnsi" w:hAnsiTheme="minorHAnsi" w:cstheme="minorHAnsi"/>
          <w:sz w:val="16"/>
        </w:rPr>
        <w:t xml:space="preserve">, they do not simply confront an American-led order; </w:t>
      </w:r>
      <w:r w:rsidRPr="00DD78E9">
        <w:rPr>
          <w:rStyle w:val="StyleUnderline"/>
          <w:rFonts w:asciiTheme="minorHAnsi" w:hAnsiTheme="minorHAnsi" w:cstheme="minorHAnsi"/>
        </w:rPr>
        <w:t>they face a wider conglomeration of ordering rules, institutions, and arrangements; many of which they have long embraced</w:t>
      </w:r>
      <w:r w:rsidRPr="00DD78E9">
        <w:rPr>
          <w:rStyle w:val="Emphasis"/>
          <w:rFonts w:asciiTheme="minorHAnsi" w:hAnsiTheme="minorHAnsi" w:cstheme="minorHAnsi"/>
        </w:rPr>
        <w:t xml:space="preserve">. By </w:t>
      </w:r>
      <w:r w:rsidRPr="008F7E45">
        <w:rPr>
          <w:rStyle w:val="Emphasis"/>
          <w:rFonts w:asciiTheme="minorHAnsi" w:hAnsiTheme="minorHAnsi" w:cstheme="minorHAnsi"/>
          <w:highlight w:val="cyan"/>
        </w:rPr>
        <w:t>separat</w:t>
      </w:r>
      <w:r w:rsidRPr="00DD78E9">
        <w:rPr>
          <w:rStyle w:val="Emphasis"/>
          <w:rFonts w:asciiTheme="minorHAnsi" w:hAnsiTheme="minorHAnsi" w:cstheme="minorHAnsi"/>
        </w:rPr>
        <w:t xml:space="preserve">ing “American </w:t>
      </w:r>
      <w:r w:rsidRPr="008F7E45">
        <w:rPr>
          <w:rStyle w:val="Emphasis"/>
          <w:rFonts w:asciiTheme="minorHAnsi" w:hAnsiTheme="minorHAnsi" w:cstheme="minorHAnsi"/>
          <w:highlight w:val="cyan"/>
        </w:rPr>
        <w:t>hegemony</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from</w:t>
      </w:r>
      <w:r w:rsidRPr="00DD78E9">
        <w:rPr>
          <w:rStyle w:val="Emphasis"/>
          <w:rFonts w:asciiTheme="minorHAnsi" w:hAnsiTheme="minorHAnsi" w:cstheme="minorHAnsi"/>
        </w:rPr>
        <w:t xml:space="preserve"> “the existing international order,” we can see a more complex set of </w:t>
      </w:r>
      <w:r w:rsidRPr="008F7E45">
        <w:rPr>
          <w:rStyle w:val="Emphasis"/>
          <w:rFonts w:asciiTheme="minorHAnsi" w:hAnsiTheme="minorHAnsi" w:cstheme="minorHAnsi"/>
          <w:highlight w:val="cyan"/>
        </w:rPr>
        <w:t>relationships</w:t>
      </w:r>
      <w:r w:rsidRPr="00DD78E9">
        <w:rPr>
          <w:rStyle w:val="Emphasis"/>
          <w:rFonts w:asciiTheme="minorHAnsi" w:hAnsiTheme="minorHAnsi" w:cstheme="minorHAnsi"/>
        </w:rPr>
        <w:t xml:space="preserve">. </w:t>
      </w:r>
      <w:r w:rsidRPr="00DD78E9">
        <w:rPr>
          <w:rStyle w:val="StyleUnderline"/>
          <w:rFonts w:asciiTheme="minorHAnsi" w:hAnsiTheme="minorHAnsi" w:cstheme="minorHAnsi"/>
        </w:rPr>
        <w:t xml:space="preserve">The United States </w:t>
      </w:r>
      <w:r w:rsidRPr="00DD78E9">
        <w:rPr>
          <w:rStyle w:val="Emphasis"/>
          <w:rFonts w:asciiTheme="minorHAnsi" w:hAnsiTheme="minorHAnsi" w:cstheme="minorHAnsi"/>
        </w:rPr>
        <w:t>does not embody the international order;</w:t>
      </w:r>
      <w:r w:rsidRPr="00DD78E9">
        <w:rPr>
          <w:rStyle w:val="StyleUnderline"/>
          <w:rFonts w:asciiTheme="minorHAnsi" w:hAnsiTheme="minorHAnsi" w:cstheme="minorHAnsi"/>
        </w:rPr>
        <w:t xml:space="preserve"> it has a relationship with it, as do rising states</w:t>
      </w:r>
      <w:r w:rsidRPr="00DD78E9">
        <w:rPr>
          <w:rFonts w:asciiTheme="minorHAnsi" w:hAnsiTheme="minorHAnsi" w:cstheme="minorHAnsi"/>
          <w:sz w:val="16"/>
        </w:rPr>
        <w:t xml:space="preserve">. </w:t>
      </w:r>
      <w:r w:rsidRPr="00DD78E9">
        <w:rPr>
          <w:rStyle w:val="StyleUnderline"/>
          <w:rFonts w:asciiTheme="minorHAnsi" w:hAnsiTheme="minorHAnsi" w:cstheme="minorHAnsi"/>
        </w:rPr>
        <w:t>The United States embraces many of the core global rules and institutions</w:t>
      </w:r>
      <w:r w:rsidRPr="00DD78E9">
        <w:rPr>
          <w:rFonts w:asciiTheme="minorHAnsi" w:hAnsiTheme="minorHAnsi" w:cstheme="minorHAnsi"/>
          <w:sz w:val="16"/>
        </w:rPr>
        <w:t xml:space="preserve">, such as the United Nations, International Monetary Fund (IMF), World Bank, and World Trade Organization. </w:t>
      </w:r>
      <w:r w:rsidRPr="00DD78E9">
        <w:rPr>
          <w:rStyle w:val="StyleUnderline"/>
          <w:rFonts w:asciiTheme="minorHAnsi" w:hAnsiTheme="minorHAnsi" w:cstheme="minorHAnsi"/>
        </w:rPr>
        <w:t>But it also has resisted ratification of the Law of the Sea Convention and the Convention on the Rights of the Child (it being the only country not to have ratified the latter) as well as various arms control and disarmament agreements.</w:t>
      </w:r>
      <w:r w:rsidRPr="00DD78E9">
        <w:rPr>
          <w:rFonts w:asciiTheme="minorHAnsi" w:hAnsiTheme="minorHAnsi" w:cstheme="minorHAnsi"/>
          <w:sz w:val="16"/>
        </w:rPr>
        <w:t xml:space="preserve"> </w:t>
      </w:r>
      <w:r w:rsidRPr="00DD78E9">
        <w:rPr>
          <w:rStyle w:val="StyleUnderline"/>
          <w:rFonts w:asciiTheme="minorHAnsi" w:hAnsiTheme="minorHAnsi" w:cstheme="minorHAnsi"/>
        </w:rPr>
        <w:t>China also embraces many of the same global rules and institutions, and resists ratification of others</w:t>
      </w:r>
      <w:r w:rsidRPr="00DD78E9">
        <w:rPr>
          <w:rFonts w:asciiTheme="minorHAnsi" w:hAnsiTheme="minorHAnsi" w:cstheme="minorHAnsi"/>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DD78E9">
        <w:rPr>
          <w:rStyle w:val="StyleUnderline"/>
          <w:rFonts w:asciiTheme="minorHAnsi" w:hAnsiTheme="minorHAnsi" w:cstheme="minorHAnsi"/>
        </w:rPr>
        <w:t>Second, there is also diversity in what rising states “want” from the international order. T</w:t>
      </w:r>
      <w:r w:rsidRPr="00DD78E9">
        <w:rPr>
          <w:rFonts w:asciiTheme="minorHAnsi" w:hAnsiTheme="minorHAnsi" w:cstheme="minorHAnsi"/>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DD78E9">
        <w:rPr>
          <w:rStyle w:val="StyleUnderline"/>
          <w:rFonts w:asciiTheme="minorHAnsi" w:hAnsiTheme="minorHAnsi" w:cstheme="minorHAnsi"/>
        </w:rPr>
        <w:t>These observations cut against the realist hegemonic perspective and cyclical theories of power transition</w:t>
      </w:r>
      <w:r w:rsidRPr="00DD78E9">
        <w:rPr>
          <w:rFonts w:asciiTheme="minorHAnsi" w:hAnsiTheme="minorHAnsi" w:cstheme="minorHAnsi"/>
          <w:sz w:val="16"/>
        </w:rPr>
        <w:t xml:space="preserve">. </w:t>
      </w:r>
      <w:r w:rsidRPr="00DD78E9">
        <w:rPr>
          <w:rStyle w:val="Emphasis"/>
          <w:rFonts w:asciiTheme="minorHAnsi" w:hAnsiTheme="minorHAnsi" w:cstheme="minorHAnsi"/>
        </w:rPr>
        <w:t>Rising states do not confront a single, coherent, hegemonic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 international order offers a buffet of options and choices. They can embrace some rules and institutions and not others</w:t>
      </w:r>
      <w:r w:rsidRPr="00DD78E9">
        <w:rPr>
          <w:rFonts w:asciiTheme="minorHAnsi" w:hAnsiTheme="minorHAnsi" w:cstheme="minorHAnsi"/>
          <w:sz w:val="16"/>
        </w:rPr>
        <w:t xml:space="preserve">. Moreover, stepping back, </w:t>
      </w:r>
      <w:r w:rsidRPr="00DD78E9">
        <w:rPr>
          <w:rStyle w:val="StyleUnderline"/>
          <w:rFonts w:asciiTheme="minorHAnsi" w:hAnsiTheme="minorHAnsi" w:cstheme="minorHAnsi"/>
        </w:rPr>
        <w:t>the international orders that rising states have faced in different historical eras have not all been the same order</w:t>
      </w:r>
      <w:r w:rsidRPr="00DD78E9">
        <w:rPr>
          <w:rFonts w:asciiTheme="minorHAnsi" w:hAnsiTheme="minorHAnsi" w:cstheme="minorHAnsi"/>
          <w:sz w:val="16"/>
        </w:rPr>
        <w:t xml:space="preserve">. The British-led order that Germany faced at the turn of the twentieth century is different from the international order that China faces today. </w:t>
      </w:r>
      <w:r w:rsidRPr="00DD78E9">
        <w:rPr>
          <w:rStyle w:val="StyleUnderline"/>
          <w:rFonts w:asciiTheme="minorHAnsi" w:hAnsiTheme="minorHAnsi" w:cstheme="minorHAnsi"/>
        </w:rPr>
        <w:t>The contemporary international order is much more complex and wide-ranging than past orders</w:t>
      </w:r>
      <w:r w:rsidRPr="00DD78E9">
        <w:rPr>
          <w:rFonts w:asciiTheme="minorHAnsi" w:hAnsiTheme="minorHAnsi" w:cstheme="minorHAnsi"/>
          <w:sz w:val="16"/>
        </w:rPr>
        <w:t xml:space="preserve">. </w:t>
      </w:r>
      <w:r w:rsidRPr="00DD78E9">
        <w:rPr>
          <w:rStyle w:val="Emphasis"/>
          <w:rFonts w:asciiTheme="minorHAnsi" w:hAnsiTheme="minorHAnsi" w:cstheme="minorHAnsi"/>
        </w:rPr>
        <w:t>It has a much denser array of rules, institutions, and governance realms</w:t>
      </w:r>
      <w:r w:rsidRPr="00DD78E9">
        <w:rPr>
          <w:rFonts w:asciiTheme="minorHAnsi" w:hAnsiTheme="minorHAnsi" w:cstheme="minorHAnsi"/>
          <w:sz w:val="16"/>
        </w:rPr>
        <w:t xml:space="preserve">. There are also both regional and global domains of governance. </w:t>
      </w:r>
      <w:r w:rsidRPr="00DD78E9">
        <w:rPr>
          <w:rStyle w:val="Emphasis"/>
          <w:rFonts w:asciiTheme="minorHAnsi" w:hAnsiTheme="minorHAnsi" w:cstheme="minorHAnsi"/>
        </w:rPr>
        <w:t>This makes it hard to imagine an epic moment when the international order goes into crisis and rising states step forward—either China alone or rising states as a bloc—to reorganize and reshape its rules and institutions</w:t>
      </w:r>
      <w:r w:rsidRPr="00DD78E9">
        <w:rPr>
          <w:rFonts w:asciiTheme="minorHAnsi" w:hAnsiTheme="minorHAnsi" w:cstheme="minorHAnsi"/>
          <w:sz w:val="16"/>
        </w:rPr>
        <w:t xml:space="preserve">. Rather than a cyclical dynamic of rise and decline, </w:t>
      </w:r>
      <w:r w:rsidRPr="00DD78E9">
        <w:rPr>
          <w:rStyle w:val="StyleUnderline"/>
          <w:rFonts w:asciiTheme="minorHAnsi" w:hAnsiTheme="minorHAnsi" w:cstheme="minorHAnsi"/>
        </w:rPr>
        <w:t xml:space="preserve">change in the existing American-led order might best be captured by terms such as continuity, evolution, adaptation, and negotiation. </w:t>
      </w:r>
      <w:r w:rsidRPr="00DD78E9">
        <w:rPr>
          <w:rStyle w:val="Emphasis"/>
          <w:rFonts w:asciiTheme="minorHAnsi" w:hAnsiTheme="minorHAnsi" w:cstheme="minorHAnsi"/>
        </w:rPr>
        <w:t xml:space="preserve">The struggles over international order today are growing, but it is not a drama best told in terms of the rise and decline of American hegemony. </w:t>
      </w:r>
    </w:p>
    <w:p w:rsidR="00617A03" w:rsidRDefault="00617A03" w:rsidP="00617A03"/>
    <w:p w:rsidR="00D06252" w:rsidRPr="00DD78E9" w:rsidRDefault="00D06252" w:rsidP="00D06252">
      <w:pPr>
        <w:pStyle w:val="Heading4"/>
        <w:rPr>
          <w:rFonts w:asciiTheme="minorHAnsi" w:hAnsiTheme="minorHAnsi" w:cstheme="minorHAnsi"/>
        </w:rPr>
      </w:pPr>
      <w:r w:rsidRPr="00DD78E9">
        <w:rPr>
          <w:rFonts w:asciiTheme="minorHAnsi" w:hAnsiTheme="minorHAnsi" w:cstheme="minorHAnsi"/>
        </w:rPr>
        <w:t>No hegemony impact---empirics and political psychology prove US posture is unrelated to great power peace</w:t>
      </w:r>
      <w:r>
        <w:rPr>
          <w:rFonts w:asciiTheme="minorHAnsi" w:hAnsiTheme="minorHAnsi" w:cstheme="minorHAnsi"/>
        </w:rPr>
        <w:t>.</w:t>
      </w:r>
    </w:p>
    <w:p w:rsidR="00D06252" w:rsidRPr="00DD78E9" w:rsidRDefault="00D06252" w:rsidP="00D06252">
      <w:pPr>
        <w:rPr>
          <w:rFonts w:asciiTheme="minorHAnsi" w:hAnsiTheme="minorHAnsi" w:cstheme="minorHAnsi"/>
        </w:rPr>
      </w:pPr>
      <w:r w:rsidRPr="00DD78E9">
        <w:rPr>
          <w:rFonts w:asciiTheme="minorHAnsi" w:hAnsiTheme="minorHAnsi" w:cstheme="minorHAnsi"/>
        </w:rPr>
        <w:t xml:space="preserve">Christopher </w:t>
      </w:r>
      <w:proofErr w:type="spellStart"/>
      <w:r w:rsidRPr="00DD78E9">
        <w:rPr>
          <w:rStyle w:val="Style13ptBold"/>
          <w:rFonts w:asciiTheme="minorHAnsi" w:hAnsiTheme="minorHAnsi" w:cstheme="minorHAnsi"/>
        </w:rPr>
        <w:t>Fettweis</w:t>
      </w:r>
      <w:proofErr w:type="spellEnd"/>
      <w:r w:rsidRPr="00DD78E9">
        <w:rPr>
          <w:rStyle w:val="Style13ptBold"/>
          <w:rFonts w:asciiTheme="minorHAnsi" w:hAnsiTheme="minorHAnsi" w:cstheme="minorHAnsi"/>
        </w:rPr>
        <w:t xml:space="preserve"> 17</w:t>
      </w:r>
      <w:r w:rsidRPr="00DD78E9">
        <w:rPr>
          <w:rFonts w:asciiTheme="minorHAnsi" w:hAnsiTheme="minorHAnsi" w:cstheme="minorHAnsi"/>
        </w:rPr>
        <w:t>, associate professor of political science at Tulane University. 5/8/17, “Unipolarity, Hegemony, and the New Peace” http://www.tandfonline.com/doi/pdf/10.1080/09636412.2017.1306394?needAccess=true</w:t>
      </w:r>
    </w:p>
    <w:p w:rsidR="00D06252" w:rsidRPr="00DD78E9" w:rsidRDefault="00D06252" w:rsidP="00D06252">
      <w:pPr>
        <w:rPr>
          <w:rStyle w:val="StyleUnderline"/>
          <w:rFonts w:asciiTheme="minorHAnsi" w:hAnsiTheme="minorHAnsi" w:cstheme="minorHAnsi"/>
        </w:rPr>
      </w:pPr>
      <w:r w:rsidRPr="00DD78E9">
        <w:rPr>
          <w:rStyle w:val="StyleUnderline"/>
          <w:rFonts w:asciiTheme="minorHAnsi" w:hAnsiTheme="minorHAnsi" w:cstheme="minorHAnsi"/>
        </w:rPr>
        <w:t>After three years in the White House, Ronald Reagan had learned something surprising: “Many people at the top of the Soviet hierarchy were genuinely afraid of America and Americans</w:t>
      </w:r>
      <w:r w:rsidRPr="00DD78E9">
        <w:rPr>
          <w:rFonts w:asciiTheme="minorHAnsi" w:hAnsiTheme="minorHAnsi" w:cstheme="minorHAnsi"/>
          <w:sz w:val="16"/>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DD78E9">
        <w:rPr>
          <w:rStyle w:val="StyleUnderline"/>
          <w:rFonts w:asciiTheme="minorHAnsi" w:hAnsiTheme="minorHAnsi" w:cstheme="minorHAnsi"/>
        </w:rPr>
        <w:t>During my first years in Washington, I think many of us took it for granted that the Russians, like ourselves, considered it unthinkable that the United States would launch a first strike against them</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100 Reagan is certainly not alone in believing in the essential benevolent image of his nation. While it is common for actors to attribute negative motivations to the behavior of others, it is </w:t>
      </w:r>
      <w:r w:rsidRPr="00DD78E9">
        <w:rPr>
          <w:rStyle w:val="Emphasis"/>
          <w:rFonts w:asciiTheme="minorHAnsi" w:hAnsiTheme="minorHAnsi" w:cstheme="minorHAnsi"/>
        </w:rPr>
        <w:t>exceedingly difficult</w:t>
      </w:r>
      <w:r w:rsidRPr="00DD78E9">
        <w:rPr>
          <w:rStyle w:val="StyleUnderline"/>
          <w:rFonts w:asciiTheme="minorHAnsi" w:hAnsiTheme="minorHAnsi" w:cstheme="minorHAnsi"/>
        </w:rPr>
        <w:t xml:space="preserve"> for them to accept that anyone could interpret their actions in negative ways. Leaders are well aware of their own motives and tend to assume that their peaceful intentions are obvious and transparent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Both strains of the </w:t>
      </w:r>
      <w:r w:rsidRPr="008F7E45">
        <w:rPr>
          <w:rStyle w:val="StyleUnderline"/>
          <w:rFonts w:asciiTheme="minorHAnsi" w:hAnsiTheme="minorHAnsi" w:cstheme="minorHAnsi"/>
          <w:highlight w:val="cyan"/>
        </w:rPr>
        <w:t>heg</w:t>
      </w:r>
      <w:r w:rsidRPr="00DD78E9">
        <w:rPr>
          <w:rStyle w:val="StyleUnderline"/>
          <w:rFonts w:asciiTheme="minorHAnsi" w:hAnsiTheme="minorHAnsi" w:cstheme="minorHAnsi"/>
        </w:rPr>
        <w:t>emonic-</w:t>
      </w:r>
      <w:r w:rsidRPr="008F7E45">
        <w:rPr>
          <w:rStyle w:val="StyleUnderline"/>
          <w:rFonts w:asciiTheme="minorHAnsi" w:hAnsiTheme="minorHAnsi" w:cstheme="minorHAnsi"/>
          <w:highlight w:val="cyan"/>
        </w:rPr>
        <w:t xml:space="preserve">stability </w:t>
      </w:r>
      <w:r w:rsidRPr="00DD78E9">
        <w:rPr>
          <w:rStyle w:val="StyleUnderline"/>
          <w:rFonts w:asciiTheme="minorHAnsi" w:hAnsiTheme="minorHAnsi" w:cstheme="minorHAnsi"/>
        </w:rPr>
        <w:t xml:space="preserve">explanation </w:t>
      </w:r>
      <w:r w:rsidRPr="008F7E45">
        <w:rPr>
          <w:rStyle w:val="StyleUnderline"/>
          <w:rFonts w:asciiTheme="minorHAnsi" w:hAnsiTheme="minorHAnsi" w:cstheme="minorHAnsi"/>
          <w:highlight w:val="cyan"/>
        </w:rPr>
        <w:t>assume</w:t>
      </w:r>
      <w:r w:rsidRPr="00DD78E9">
        <w:rPr>
          <w:rStyle w:val="StyleUnderline"/>
          <w:rFonts w:asciiTheme="minorHAnsi" w:hAnsiTheme="minorHAnsi" w:cstheme="minorHAnsi"/>
        </w:rPr>
        <w:t xml:space="preserve"> not only that </w:t>
      </w:r>
      <w:r w:rsidRPr="008F7E45">
        <w:rPr>
          <w:rStyle w:val="StyleUnderline"/>
          <w:rFonts w:asciiTheme="minorHAnsi" w:hAnsiTheme="minorHAnsi" w:cstheme="minorHAnsi"/>
          <w:highlight w:val="cyan"/>
        </w:rPr>
        <w:t>US power is benevolent</w:t>
      </w:r>
      <w:r w:rsidRPr="00DD78E9">
        <w:rPr>
          <w:rStyle w:val="StyleUnderline"/>
          <w:rFonts w:asciiTheme="minorHAnsi" w:hAnsiTheme="minorHAnsi" w:cstheme="minorHAnsi"/>
        </w:rPr>
        <w:t xml:space="preserve">, but </w:t>
      </w:r>
      <w:r w:rsidRPr="008F7E45">
        <w:rPr>
          <w:rStyle w:val="StyleUnderline"/>
          <w:rFonts w:asciiTheme="minorHAnsi" w:hAnsiTheme="minorHAnsi" w:cstheme="minorHAnsi"/>
          <w:highlight w:val="cyan"/>
        </w:rPr>
        <w:t>that</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 xml:space="preserve">others </w:t>
      </w:r>
      <w:r w:rsidRPr="008F7E45">
        <w:rPr>
          <w:rStyle w:val="Emphasis"/>
          <w:rFonts w:asciiTheme="minorHAnsi" w:hAnsiTheme="minorHAnsi" w:cstheme="minorHAnsi"/>
          <w:highlight w:val="cyan"/>
        </w:rPr>
        <w:t>perceive</w:t>
      </w:r>
      <w:r w:rsidRPr="008F7E45">
        <w:rPr>
          <w:rStyle w:val="StyleUnderline"/>
          <w:rFonts w:asciiTheme="minorHAnsi" w:hAnsiTheme="minorHAnsi" w:cstheme="minorHAnsi"/>
          <w:highlight w:val="cyan"/>
        </w:rPr>
        <w:t xml:space="preserve"> it that way.</w:t>
      </w:r>
      <w:r w:rsidRPr="008F7E45">
        <w:rPr>
          <w:rFonts w:asciiTheme="minorHAnsi" w:hAnsiTheme="minorHAnsi" w:cstheme="minorHAnsi"/>
          <w:sz w:val="16"/>
          <w:highlight w:val="cyan"/>
        </w:rPr>
        <w:t xml:space="preserve"> </w:t>
      </w:r>
      <w:r w:rsidRPr="008F7E45">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stability </w:t>
      </w:r>
      <w:r w:rsidRPr="008F7E45">
        <w:rPr>
          <w:rStyle w:val="StyleUnderline"/>
          <w:rFonts w:asciiTheme="minorHAnsi" w:hAnsiTheme="minorHAnsi" w:cstheme="minorHAnsi"/>
          <w:highlight w:val="cyan"/>
        </w:rPr>
        <w:t>depends on</w:t>
      </w:r>
      <w:r w:rsidRPr="00DD78E9">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perceptions of other states</w:t>
      </w:r>
      <w:r w:rsidRPr="00DD78E9">
        <w:rPr>
          <w:rStyle w:val="StyleUnderline"/>
          <w:rFonts w:asciiTheme="minorHAnsi" w:hAnsiTheme="minorHAnsi" w:cstheme="minorHAnsi"/>
        </w:rPr>
        <w:t xml:space="preserve"> to be successful; </w:t>
      </w:r>
      <w:r w:rsidRPr="008F7E45">
        <w:rPr>
          <w:rStyle w:val="Emphasis"/>
          <w:rFonts w:asciiTheme="minorHAnsi" w:hAnsiTheme="minorHAnsi" w:cstheme="minorHAnsi"/>
          <w:highlight w:val="cyan"/>
        </w:rPr>
        <w:t>it has no hope</w:t>
      </w:r>
      <w:r w:rsidRPr="00DD78E9">
        <w:rPr>
          <w:rStyle w:val="StyleUnderline"/>
          <w:rFonts w:asciiTheme="minorHAnsi" w:hAnsiTheme="minorHAnsi" w:cstheme="minorHAnsi"/>
        </w:rPr>
        <w:t xml:space="preserve"> to succeed </w:t>
      </w:r>
      <w:r w:rsidRPr="008F7E45">
        <w:rPr>
          <w:rStyle w:val="StyleUnderline"/>
          <w:rFonts w:asciiTheme="minorHAnsi" w:hAnsiTheme="minorHAnsi" w:cstheme="minorHAnsi"/>
          <w:highlight w:val="cyan"/>
        </w:rPr>
        <w:t>if it encounters resistance</w:t>
      </w:r>
      <w:r w:rsidRPr="00DD78E9">
        <w:rPr>
          <w:rStyle w:val="StyleUnderline"/>
          <w:rFonts w:asciiTheme="minorHAnsi" w:hAnsiTheme="minorHAnsi" w:cstheme="minorHAnsi"/>
        </w:rPr>
        <w:t xml:space="preserve"> from the less powerful members of the system, or even if they simply refuse to follow the rules</w:t>
      </w:r>
      <w:r w:rsidRPr="00DD78E9">
        <w:rPr>
          <w:rFonts w:asciiTheme="minorHAnsi" w:hAnsiTheme="minorHAnsi" w:cstheme="minorHAnsi"/>
          <w:sz w:val="16"/>
        </w:rPr>
        <w:t xml:space="preserve">. </w:t>
      </w:r>
      <w:r w:rsidRPr="00DD78E9">
        <w:rPr>
          <w:rStyle w:val="StyleUnderline"/>
          <w:rFonts w:asciiTheme="minorHAnsi" w:hAnsiTheme="minorHAnsi" w:cstheme="minorHAnsi"/>
        </w:rPr>
        <w:t>Relatively small police forces require the general cooperation of large communities to have any chance of establishing order.</w:t>
      </w:r>
      <w:r w:rsidRPr="00DD78E9">
        <w:rPr>
          <w:rFonts w:asciiTheme="minorHAnsi" w:hAnsiTheme="minorHAnsi" w:cstheme="minorHAnsi"/>
          <w:sz w:val="16"/>
        </w:rPr>
        <w:t xml:space="preserve"> </w:t>
      </w:r>
      <w:r w:rsidRPr="00DD78E9">
        <w:rPr>
          <w:rStyle w:val="StyleUnderline"/>
          <w:rFonts w:asciiTheme="minorHAnsi" w:hAnsiTheme="minorHAnsi" w:cstheme="minorHAnsi"/>
        </w:rPr>
        <w:t>They must perceive the sheriff as just, rational, and essentially nonthreatening.</w:t>
      </w:r>
      <w:r w:rsidRPr="00DD78E9">
        <w:rPr>
          <w:rFonts w:asciiTheme="minorHAnsi" w:hAnsiTheme="minorHAnsi" w:cstheme="minorHAnsi"/>
          <w:sz w:val="16"/>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r w:rsidRPr="00DD78E9">
        <w:rPr>
          <w:rStyle w:val="StyleUnderline"/>
          <w:rFonts w:asciiTheme="minorHAnsi" w:hAnsiTheme="minorHAnsi" w:cstheme="minorHAnsi"/>
        </w:rPr>
        <w:t>Hegemonic-stability theorists purport to understand the perceptions of others, at times better than those others understand themselves</w:t>
      </w:r>
      <w:r w:rsidRPr="00DD78E9">
        <w:rPr>
          <w:rFonts w:asciiTheme="minorHAnsi" w:hAnsiTheme="minorHAnsi" w:cstheme="minorHAnsi"/>
          <w:sz w:val="16"/>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DD78E9">
        <w:rPr>
          <w:rStyle w:val="StyleUnderline"/>
          <w:rFonts w:asciiTheme="minorHAnsi" w:hAnsiTheme="minorHAnsi" w:cstheme="minorHAnsi"/>
        </w:rPr>
        <w:t xml:space="preserve">In the 1990s, </w:t>
      </w:r>
      <w:r w:rsidRPr="008F7E45">
        <w:rPr>
          <w:rStyle w:val="StyleUnderline"/>
          <w:rFonts w:asciiTheme="minorHAnsi" w:hAnsiTheme="minorHAnsi" w:cstheme="minorHAnsi"/>
          <w:highlight w:val="cyan"/>
        </w:rPr>
        <w:t>Russian protests regarding NATO</w:t>
      </w:r>
      <w:r w:rsidRPr="00DD78E9">
        <w:rPr>
          <w:rStyle w:val="StyleUnderline"/>
          <w:rFonts w:asciiTheme="minorHAnsi" w:hAnsiTheme="minorHAnsi" w:cstheme="minorHAnsi"/>
        </w:rPr>
        <w:t xml:space="preserve"> expansion—though nearly universal—</w:t>
      </w:r>
      <w:r w:rsidRPr="008F7E45">
        <w:rPr>
          <w:rStyle w:val="StyleUnderline"/>
          <w:rFonts w:asciiTheme="minorHAnsi" w:hAnsiTheme="minorHAnsi" w:cstheme="minorHAnsi"/>
          <w:highlight w:val="cyan"/>
        </w:rPr>
        <w:t>were not taken seriously</w:t>
      </w:r>
      <w:r w:rsidRPr="00DD78E9">
        <w:rPr>
          <w:rStyle w:val="StyleUnderline"/>
          <w:rFonts w:asciiTheme="minorHAnsi" w:hAnsiTheme="minorHAnsi" w:cstheme="minorHAnsi"/>
        </w:rPr>
        <w:t>, since US planners believed the alliance’s benevolent intentions were apparent to all.</w:t>
      </w:r>
      <w:r w:rsidRPr="00DD78E9">
        <w:rPr>
          <w:rFonts w:asciiTheme="minorHAnsi" w:hAnsiTheme="minorHAnsi" w:cstheme="minorHAnsi"/>
          <w:sz w:val="16"/>
        </w:rPr>
        <w:t xml:space="preserve"> Sagacious Russians understood that expansion would actually be beneficial, since it would bring stability to their western border.103 </w:t>
      </w:r>
      <w:r w:rsidRPr="00DD78E9">
        <w:rPr>
          <w:rStyle w:val="StyleUnderline"/>
          <w:rFonts w:asciiTheme="minorHAnsi" w:hAnsiTheme="minorHAnsi" w:cstheme="minorHAnsi"/>
        </w:rPr>
        <w:t>President Clinton and Secretary of State Warren Christopher were caught off guard by the hostility of their counterparts regarding the issue at a summit in Budapest in December 1994</w:t>
      </w:r>
      <w:r w:rsidRPr="00DD78E9">
        <w:rPr>
          <w:rFonts w:asciiTheme="minorHAnsi" w:hAnsiTheme="minorHAnsi" w:cstheme="minorHAnsi"/>
          <w:sz w:val="16"/>
        </w:rPr>
        <w:t xml:space="preserve">.104 </w:t>
      </w:r>
      <w:r w:rsidRPr="008F7E45">
        <w:rPr>
          <w:rStyle w:val="StyleUnderline"/>
          <w:rFonts w:asciiTheme="minorHAnsi" w:hAnsiTheme="minorHAnsi" w:cstheme="minorHAnsi"/>
          <w:highlight w:val="cyan"/>
        </w:rPr>
        <w:t>Despite warnings from</w:t>
      </w:r>
      <w:r w:rsidRPr="00DD78E9">
        <w:rPr>
          <w:rStyle w:val="StyleUnderline"/>
          <w:rFonts w:asciiTheme="minorHAnsi" w:hAnsiTheme="minorHAnsi" w:cstheme="minorHAnsi"/>
        </w:rPr>
        <w:t xml:space="preserve"> the vast majority of academic and policy </w:t>
      </w:r>
      <w:r w:rsidRPr="008F7E45">
        <w:rPr>
          <w:rStyle w:val="StyleUnderline"/>
          <w:rFonts w:asciiTheme="minorHAnsi" w:hAnsiTheme="minorHAnsi" w:cstheme="minorHAnsi"/>
          <w:highlight w:val="cyan"/>
        </w:rPr>
        <w:t xml:space="preserve">experts about the </w:t>
      </w:r>
      <w:r w:rsidRPr="00DD78E9">
        <w:rPr>
          <w:rStyle w:val="StyleUnderline"/>
          <w:rFonts w:asciiTheme="minorHAnsi" w:hAnsiTheme="minorHAnsi" w:cstheme="minorHAnsi"/>
        </w:rPr>
        <w:t xml:space="preserve">likely </w:t>
      </w:r>
      <w:r w:rsidRPr="008F7E45">
        <w:rPr>
          <w:rStyle w:val="StyleUnderline"/>
          <w:rFonts w:asciiTheme="minorHAnsi" w:hAnsiTheme="minorHAnsi" w:cstheme="minorHAnsi"/>
          <w:highlight w:val="cyan"/>
        </w:rPr>
        <w:t>Russian reaction</w:t>
      </w:r>
      <w:r w:rsidRPr="00DD78E9">
        <w:rPr>
          <w:rStyle w:val="StyleUnderline"/>
          <w:rFonts w:asciiTheme="minorHAnsi" w:hAnsiTheme="minorHAnsi" w:cstheme="minorHAnsi"/>
        </w:rPr>
        <w:t xml:space="preserve"> and overall wisdom of expansion itself, the administration failed to anticipate Moscow’s position.</w:t>
      </w:r>
      <w:r w:rsidRPr="00DD78E9">
        <w:rPr>
          <w:rFonts w:asciiTheme="minorHAnsi" w:hAnsiTheme="minorHAnsi" w:cstheme="minorHAnsi"/>
          <w:sz w:val="16"/>
        </w:rPr>
        <w:t xml:space="preserve">105 </w:t>
      </w:r>
      <w:r w:rsidRPr="00DD78E9">
        <w:rPr>
          <w:rStyle w:val="StyleUnderline"/>
          <w:rFonts w:asciiTheme="minorHAnsi" w:hAnsiTheme="minorHAnsi" w:cstheme="minorHAnsi"/>
        </w:rPr>
        <w:t xml:space="preserve">The Russians did not seem to believe American assurances that expansion would actually be good for them. </w:t>
      </w:r>
      <w:r w:rsidRPr="00DD78E9">
        <w:rPr>
          <w:rStyle w:val="Emphasis"/>
          <w:rFonts w:asciiTheme="minorHAnsi" w:hAnsiTheme="minorHAnsi" w:cstheme="minorHAnsi"/>
        </w:rPr>
        <w:t xml:space="preserve">The United States overestimated the degree to which others saw it as benevolent. </w:t>
      </w:r>
      <w:r w:rsidRPr="00DD78E9">
        <w:rPr>
          <w:rStyle w:val="StyleUnderline"/>
          <w:rFonts w:asciiTheme="minorHAnsi" w:hAnsiTheme="minorHAnsi" w:cstheme="minorHAnsi"/>
        </w:rPr>
        <w:t xml:space="preserve">Once again, the culture of the United States might make its leaders more vulnerable to this misperception. The need for </w:t>
      </w:r>
      <w:r w:rsidRPr="008F7E45">
        <w:rPr>
          <w:rStyle w:val="StyleUnderline"/>
          <w:rFonts w:asciiTheme="minorHAnsi" w:hAnsiTheme="minorHAnsi" w:cstheme="minorHAnsi"/>
          <w:highlight w:val="cyan"/>
        </w:rPr>
        <w:t>positive self-regard appears</w:t>
      </w:r>
      <w:r w:rsidRPr="00DD78E9">
        <w:rPr>
          <w:rStyle w:val="StyleUnderline"/>
          <w:rFonts w:asciiTheme="minorHAnsi" w:hAnsiTheme="minorHAnsi" w:cstheme="minorHAnsi"/>
        </w:rPr>
        <w:t xml:space="preserve"> to be particularly </w:t>
      </w:r>
      <w:r w:rsidRPr="008F7E45">
        <w:rPr>
          <w:rStyle w:val="StyleUnderline"/>
          <w:rFonts w:asciiTheme="minorHAnsi" w:hAnsiTheme="minorHAnsi" w:cstheme="minorHAnsi"/>
          <w:highlight w:val="cyan"/>
        </w:rPr>
        <w:t>strong in North America</w:t>
      </w:r>
      <w:r w:rsidRPr="00DD78E9">
        <w:rPr>
          <w:rStyle w:val="StyleUnderline"/>
          <w:rFonts w:asciiTheme="minorHAnsi" w:hAnsiTheme="minorHAnsi" w:cstheme="minorHAnsi"/>
        </w:rPr>
        <w:t>n societies</w:t>
      </w:r>
      <w:r w:rsidRPr="00DD78E9">
        <w:rPr>
          <w:rFonts w:asciiTheme="minorHAnsi" w:hAnsiTheme="minorHAnsi" w:cstheme="minorHAnsi"/>
          <w:sz w:val="16"/>
        </w:rPr>
        <w:t xml:space="preserve"> compared to elsewhere.106 </w:t>
      </w:r>
      <w:r w:rsidRPr="00DD78E9">
        <w:rPr>
          <w:rStyle w:val="StyleUnderline"/>
          <w:rFonts w:asciiTheme="minorHAnsi" w:hAnsiTheme="minorHAnsi" w:cstheme="minorHAnsi"/>
        </w:rPr>
        <w:t>Western egos tend to be gratified through self-promotion rather than humility, and independence rather than interdependence</w:t>
      </w:r>
      <w:r w:rsidRPr="00DD78E9">
        <w:rPr>
          <w:rFonts w:asciiTheme="minorHAnsi" w:hAnsiTheme="minorHAnsi" w:cstheme="minorHAnsi"/>
          <w:sz w:val="16"/>
        </w:rPr>
        <w:t xml:space="preserve">. </w:t>
      </w:r>
      <w:r w:rsidRPr="00DD78E9">
        <w:rPr>
          <w:rStyle w:val="StyleUnderline"/>
          <w:rFonts w:asciiTheme="minorHAnsi" w:hAnsiTheme="minorHAnsi" w:cstheme="minorHAnsi"/>
        </w:rPr>
        <w:t>Americans are more likely to feel good if they are unique rather than a good cog in society’s wheel, and uniquely good. The need to be perceived as benevolent</w:t>
      </w:r>
      <w:r w:rsidRPr="00DD78E9">
        <w:rPr>
          <w:rFonts w:asciiTheme="minorHAnsi" w:hAnsiTheme="minorHAnsi" w:cstheme="minorHAnsi"/>
          <w:sz w:val="16"/>
        </w:rPr>
        <w:t xml:space="preserve">, though universal, may well exert stronger encouragement for US observers to project their perceptions onto others. </w:t>
      </w:r>
      <w:r w:rsidRPr="008F7E45">
        <w:rPr>
          <w:rStyle w:val="StyleUnderline"/>
          <w:rFonts w:asciiTheme="minorHAnsi" w:hAnsiTheme="minorHAnsi" w:cstheme="minorHAnsi"/>
          <w:highlight w:val="cyan"/>
        </w:rPr>
        <w:t xml:space="preserve">The </w:t>
      </w:r>
      <w:r w:rsidRPr="008F7E45">
        <w:rPr>
          <w:rStyle w:val="Emphasis"/>
          <w:rFonts w:asciiTheme="minorHAnsi" w:hAnsiTheme="minorHAnsi" w:cstheme="minorHAnsi"/>
          <w:highlight w:val="cyan"/>
        </w:rPr>
        <w:t>U</w:t>
      </w:r>
      <w:r w:rsidRPr="00DD78E9">
        <w:rPr>
          <w:rStyle w:val="StyleUnderline"/>
          <w:rFonts w:asciiTheme="minorHAnsi" w:hAnsiTheme="minorHAnsi" w:cstheme="minorHAnsi"/>
        </w:rPr>
        <w:t xml:space="preserve">nited </w:t>
      </w:r>
      <w:r w:rsidRPr="008F7E45">
        <w:rPr>
          <w:rStyle w:val="Emphasis"/>
          <w:rFonts w:asciiTheme="minorHAnsi" w:hAnsiTheme="minorHAnsi" w:cstheme="minorHAnsi"/>
          <w:highlight w:val="cyan"/>
        </w:rPr>
        <w:t>S</w:t>
      </w:r>
      <w:r w:rsidRPr="00DD78E9">
        <w:rPr>
          <w:rStyle w:val="StyleUnderline"/>
          <w:rFonts w:asciiTheme="minorHAnsi" w:hAnsiTheme="minorHAnsi" w:cstheme="minorHAnsi"/>
        </w:rPr>
        <w:t xml:space="preserve">tates almost certainly </w:t>
      </w:r>
      <w:r w:rsidRPr="008F7E45">
        <w:rPr>
          <w:rStyle w:val="StyleUnderline"/>
          <w:rFonts w:asciiTheme="minorHAnsi" w:hAnsiTheme="minorHAnsi" w:cstheme="minorHAnsi"/>
          <w:highlight w:val="cyan"/>
        </w:rPr>
        <w:t>frightens others more than</w:t>
      </w:r>
      <w:r w:rsidRPr="00DD78E9">
        <w:rPr>
          <w:rStyle w:val="StyleUnderline"/>
          <w:rFonts w:asciiTheme="minorHAnsi" w:hAnsiTheme="minorHAnsi" w:cstheme="minorHAnsi"/>
        </w:rPr>
        <w:t xml:space="preserve"> its </w:t>
      </w:r>
      <w:r w:rsidRPr="008F7E45">
        <w:rPr>
          <w:rStyle w:val="StyleUnderline"/>
          <w:rFonts w:asciiTheme="minorHAnsi" w:hAnsiTheme="minorHAnsi" w:cstheme="minorHAnsi"/>
          <w:highlight w:val="cyan"/>
        </w:rPr>
        <w:t>leaders perceive</w:t>
      </w:r>
      <w:r w:rsidRPr="00DD78E9">
        <w:rPr>
          <w:rFonts w:asciiTheme="minorHAnsi" w:hAnsiTheme="minorHAnsi" w:cstheme="minorHAnsi"/>
          <w:sz w:val="16"/>
        </w:rPr>
        <w:t xml:space="preserve">. </w:t>
      </w:r>
      <w:r w:rsidRPr="00DD78E9">
        <w:rPr>
          <w:rStyle w:val="StyleUnderline"/>
          <w:rFonts w:asciiTheme="minorHAnsi" w:hAnsiTheme="minorHAnsi" w:cstheme="minorHAnsi"/>
        </w:rPr>
        <w:t>A quarter of the 68,000 respondents to a 2013 Gallup poll in sixty-five countries identified the United States as the “greatest threat to world peace,” which was more than three times the total for the second-place country</w:t>
      </w:r>
      <w:r w:rsidRPr="00DD78E9">
        <w:rPr>
          <w:rFonts w:asciiTheme="minorHAnsi" w:hAnsiTheme="minorHAnsi" w:cstheme="minorHAnsi"/>
          <w:sz w:val="16"/>
        </w:rPr>
        <w:t xml:space="preserve"> (Pakistan).107 </w:t>
      </w:r>
      <w:r w:rsidRPr="00DD78E9">
        <w:rPr>
          <w:rStyle w:val="StyleUnderline"/>
          <w:rFonts w:asciiTheme="minorHAnsi" w:hAnsiTheme="minorHAnsi" w:cstheme="minorHAnsi"/>
        </w:rPr>
        <w:t>The international community always has to worry about the potential for police brutality, even if it occurs rarely</w:t>
      </w:r>
      <w:r w:rsidRPr="00DD78E9">
        <w:rPr>
          <w:rFonts w:asciiTheme="minorHAnsi" w:hAnsiTheme="minorHAnsi" w:cstheme="minorHAnsi"/>
          <w:sz w:val="16"/>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DD78E9">
        <w:rPr>
          <w:rStyle w:val="StyleUnderline"/>
          <w:rFonts w:asciiTheme="minorHAnsi" w:hAnsiTheme="minorHAnsi" w:cstheme="minorHAnsi"/>
        </w:rPr>
        <w:t xml:space="preserve">; it is not just petulant resentment, but understandable </w:t>
      </w:r>
      <w:r w:rsidRPr="008F7E45">
        <w:rPr>
          <w:rStyle w:val="StyleUnderline"/>
          <w:rFonts w:asciiTheme="minorHAnsi" w:hAnsiTheme="minorHAnsi" w:cstheme="minorHAnsi"/>
          <w:highlight w:val="cyan"/>
        </w:rPr>
        <w:t xml:space="preserve">disagreement with </w:t>
      </w:r>
      <w:r w:rsidRPr="00DD78E9">
        <w:rPr>
          <w:rStyle w:val="StyleUnderline"/>
          <w:rFonts w:asciiTheme="minorHAnsi" w:hAnsiTheme="minorHAnsi" w:cstheme="minorHAnsi"/>
        </w:rPr>
        <w:t xml:space="preserve">US </w:t>
      </w:r>
      <w:r w:rsidRPr="008F7E45">
        <w:rPr>
          <w:rStyle w:val="StyleUnderline"/>
          <w:rFonts w:asciiTheme="minorHAnsi" w:hAnsiTheme="minorHAnsi" w:cstheme="minorHAnsi"/>
          <w:highlight w:val="cyan"/>
        </w:rPr>
        <w:t>policies</w:t>
      </w:r>
      <w:r w:rsidRPr="00DD78E9">
        <w:rPr>
          <w:rStyle w:val="StyleUnderline"/>
          <w:rFonts w:asciiTheme="minorHAnsi" w:hAnsiTheme="minorHAnsi" w:cstheme="minorHAnsi"/>
        </w:rPr>
        <w:t xml:space="preserve">, that </w:t>
      </w:r>
      <w:r w:rsidRPr="008F7E45">
        <w:rPr>
          <w:rStyle w:val="StyleUnderline"/>
          <w:rFonts w:asciiTheme="minorHAnsi" w:hAnsiTheme="minorHAnsi" w:cstheme="minorHAnsi"/>
          <w:highlight w:val="cyan"/>
        </w:rPr>
        <w:t>motivates</w:t>
      </w:r>
      <w:r w:rsidRPr="00DD78E9">
        <w:rPr>
          <w:rStyle w:val="StyleUnderline"/>
          <w:rFonts w:asciiTheme="minorHAnsi" w:hAnsiTheme="minorHAnsi" w:cstheme="minorHAnsi"/>
        </w:rPr>
        <w:t xml:space="preserve"> </w:t>
      </w:r>
      <w:r w:rsidRPr="008F7E45">
        <w:rPr>
          <w:rStyle w:val="Emphasis"/>
          <w:rFonts w:asciiTheme="minorHAnsi" w:hAnsiTheme="minorHAnsi" w:cstheme="minorHAnsi"/>
          <w:highlight w:val="cyan"/>
        </w:rPr>
        <w:t>counterhegemonic</w:t>
      </w:r>
      <w:r w:rsidRPr="00DD78E9">
        <w:rPr>
          <w:rStyle w:val="Emphasis"/>
          <w:rFonts w:asciiTheme="minorHAnsi" w:hAnsiTheme="minorHAnsi" w:cstheme="minorHAnsi"/>
        </w:rPr>
        <w:t xml:space="preserve"> beliefs and </w:t>
      </w:r>
      <w:r w:rsidRPr="008F7E45">
        <w:rPr>
          <w:rStyle w:val="Emphasis"/>
          <w:rFonts w:asciiTheme="minorHAnsi" w:hAnsiTheme="minorHAnsi" w:cstheme="minorHAnsi"/>
          <w:highlight w:val="cyan"/>
        </w:rPr>
        <w:t>behavior</w:t>
      </w:r>
      <w:r w:rsidRPr="00DD78E9">
        <w:rPr>
          <w:rStyle w:val="StyleUnderline"/>
          <w:rFonts w:asciiTheme="minorHAnsi" w:hAnsiTheme="minorHAnsi" w:cstheme="minorHAnsi"/>
        </w:rPr>
        <w:t xml:space="preserve">. To review, assuming for a moment that US </w:t>
      </w:r>
      <w:r w:rsidRPr="008F7E45">
        <w:rPr>
          <w:rStyle w:val="StyleUnderline"/>
          <w:rFonts w:asciiTheme="minorHAnsi" w:hAnsiTheme="minorHAnsi" w:cstheme="minorHAnsi"/>
          <w:highlight w:val="cyan"/>
        </w:rPr>
        <w:t>leaders</w:t>
      </w:r>
      <w:r w:rsidRPr="00DD78E9">
        <w:rPr>
          <w:rStyle w:val="StyleUnderline"/>
          <w:rFonts w:asciiTheme="minorHAnsi" w:hAnsiTheme="minorHAnsi" w:cstheme="minorHAnsi"/>
        </w:rPr>
        <w:t xml:space="preserve"> are subject to </w:t>
      </w:r>
      <w:r w:rsidRPr="00DD78E9">
        <w:rPr>
          <w:rStyle w:val="Emphasis"/>
          <w:rFonts w:asciiTheme="minorHAnsi" w:hAnsiTheme="minorHAnsi" w:cstheme="minorHAnsi"/>
        </w:rPr>
        <w:t>the same forces that affect every human being</w:t>
      </w:r>
      <w:r w:rsidRPr="00DD78E9">
        <w:rPr>
          <w:rStyle w:val="StyleUnderline"/>
          <w:rFonts w:asciiTheme="minorHAnsi" w:hAnsiTheme="minorHAnsi" w:cstheme="minorHAnsi"/>
        </w:rPr>
        <w:t xml:space="preserve">, they </w:t>
      </w:r>
      <w:r w:rsidRPr="008F7E45">
        <w:rPr>
          <w:rStyle w:val="Emphasis"/>
          <w:rFonts w:asciiTheme="minorHAnsi" w:hAnsiTheme="minorHAnsi" w:cstheme="minorHAnsi"/>
          <w:highlight w:val="cyan"/>
        </w:rPr>
        <w:t>overestimate</w:t>
      </w:r>
      <w:r w:rsidRPr="00DD78E9">
        <w:rPr>
          <w:rStyle w:val="StyleUnderline"/>
          <w:rFonts w:asciiTheme="minorHAnsi" w:hAnsiTheme="minorHAnsi" w:cstheme="minorHAnsi"/>
        </w:rPr>
        <w:t xml:space="preserve"> the amount of </w:t>
      </w:r>
      <w:r w:rsidRPr="008F7E45">
        <w:rPr>
          <w:rStyle w:val="StyleUnderline"/>
          <w:rFonts w:asciiTheme="minorHAnsi" w:hAnsiTheme="minorHAnsi" w:cstheme="minorHAnsi"/>
          <w:highlight w:val="cyan"/>
        </w:rPr>
        <w:t xml:space="preserve">control they have </w:t>
      </w:r>
      <w:r w:rsidRPr="00DD78E9">
        <w:rPr>
          <w:rStyle w:val="StyleUnderline"/>
          <w:rFonts w:asciiTheme="minorHAnsi" w:hAnsiTheme="minorHAnsi" w:cstheme="minorHAnsi"/>
        </w:rPr>
        <w:t>over other actors</w:t>
      </w:r>
      <w:r w:rsidRPr="00DD78E9">
        <w:rPr>
          <w:rFonts w:asciiTheme="minorHAnsi" w:hAnsiTheme="minorHAnsi" w:cstheme="minorHAnsi"/>
          <w:sz w:val="16"/>
        </w:rPr>
        <w:t xml:space="preserve">, </w:t>
      </w:r>
      <w:r w:rsidRPr="00DD78E9">
        <w:rPr>
          <w:rStyle w:val="StyleUnderline"/>
          <w:rFonts w:asciiTheme="minorHAnsi" w:hAnsiTheme="minorHAnsi" w:cstheme="minorHAnsi"/>
        </w:rPr>
        <w:t>and are not as important to decisions made elsewhere as they believe themselves to be. And they probably perceive their own benevolence to be much greater than do others.</w:t>
      </w:r>
      <w:r w:rsidRPr="00DD78E9">
        <w:rPr>
          <w:rFonts w:asciiTheme="minorHAnsi" w:hAnsiTheme="minorHAnsi" w:cstheme="minorHAnsi"/>
          <w:sz w:val="16"/>
        </w:rPr>
        <w:t xml:space="preserve"> </w:t>
      </w:r>
      <w:r w:rsidRPr="00DD78E9">
        <w:rPr>
          <w:rStyle w:val="StyleUnderline"/>
          <w:rFonts w:asciiTheme="minorHAnsi" w:hAnsiTheme="minorHAnsi" w:cstheme="minorHAnsi"/>
        </w:rPr>
        <w:t>These common phenomena all influence US beliefs in the same direction, and may well increase the apparent explanatory power of hegemony beyond what the facts would otherwise support.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DD78E9">
        <w:rPr>
          <w:rStyle w:val="Emphasis"/>
          <w:rFonts w:asciiTheme="minorHAnsi" w:hAnsiTheme="minorHAnsi" w:cstheme="minorHAnsi"/>
        </w:rPr>
        <w:t>U</w:t>
      </w:r>
      <w:r w:rsidRPr="00DD78E9">
        <w:rPr>
          <w:rStyle w:val="StyleUnderline"/>
          <w:rFonts w:asciiTheme="minorHAnsi" w:hAnsiTheme="minorHAnsi" w:cstheme="minorHAnsi"/>
        </w:rPr>
        <w:t xml:space="preserve">nited </w:t>
      </w:r>
      <w:r w:rsidRPr="00DD78E9">
        <w:rPr>
          <w:rStyle w:val="Emphasis"/>
          <w:rFonts w:asciiTheme="minorHAnsi" w:hAnsiTheme="minorHAnsi" w:cstheme="minorHAnsi"/>
        </w:rPr>
        <w:t>S</w:t>
      </w:r>
      <w:r w:rsidRPr="00DD78E9">
        <w:rPr>
          <w:rStyle w:val="StyleUnderline"/>
          <w:rFonts w:asciiTheme="minorHAnsi" w:hAnsiTheme="minorHAnsi" w:cstheme="minorHAnsi"/>
        </w:rPr>
        <w:t xml:space="preserve">tates is probably not as central to the New Peace as either liberals or neoconservatives believe. </w:t>
      </w:r>
      <w:r w:rsidRPr="00DD78E9">
        <w:rPr>
          <w:rFonts w:asciiTheme="minorHAnsi" w:hAnsiTheme="minorHAnsi" w:cstheme="minorHAnsi"/>
          <w:sz w:val="16"/>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w:t>
      </w:r>
      <w:r w:rsidRPr="00DD78E9">
        <w:rPr>
          <w:rStyle w:val="StyleUnderline"/>
          <w:rFonts w:asciiTheme="minorHAnsi" w:hAnsiTheme="minorHAnsi" w:cstheme="minorHAnsi"/>
        </w:rPr>
        <w:t>perhaps it will be significant that corroborating evidence for the relationship is extremely hard to identify. If indeed hegemonic stability exists, it does so without leaving much of a trace.</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Neither Washington’s spending</w:t>
      </w:r>
      <w:r w:rsidRPr="00DD78E9">
        <w:rPr>
          <w:rFonts w:asciiTheme="minorHAnsi" w:hAnsiTheme="minorHAnsi" w:cstheme="minorHAnsi"/>
          <w:sz w:val="16"/>
        </w:rPr>
        <w:t xml:space="preserve">, nor its </w:t>
      </w:r>
      <w:r w:rsidRPr="00DD78E9">
        <w:rPr>
          <w:rStyle w:val="StyleUnderline"/>
          <w:rFonts w:asciiTheme="minorHAnsi" w:hAnsiTheme="minorHAnsi" w:cstheme="minorHAnsi"/>
        </w:rPr>
        <w:t>interventions,</w:t>
      </w:r>
      <w:r w:rsidRPr="008F7E45">
        <w:rPr>
          <w:rStyle w:val="StyleUnderline"/>
          <w:rFonts w:asciiTheme="minorHAnsi" w:hAnsiTheme="minorHAnsi" w:cstheme="minorHAnsi"/>
          <w:highlight w:val="cyan"/>
        </w:rPr>
        <w:t xml:space="preserve"> nor</w:t>
      </w:r>
      <w:r w:rsidRPr="00DD78E9">
        <w:rPr>
          <w:rFonts w:asciiTheme="minorHAnsi" w:hAnsiTheme="minorHAnsi" w:cstheme="minorHAnsi"/>
          <w:sz w:val="16"/>
        </w:rPr>
        <w:t xml:space="preserve"> its overall </w:t>
      </w:r>
      <w:r w:rsidRPr="008F7E45">
        <w:rPr>
          <w:rStyle w:val="StyleUnderline"/>
          <w:rFonts w:asciiTheme="minorHAnsi" w:hAnsiTheme="minorHAnsi" w:cstheme="minorHAnsi"/>
          <w:highlight w:val="cyan"/>
        </w:rPr>
        <w:t xml:space="preserve">grand strategy </w:t>
      </w:r>
      <w:r w:rsidRPr="00DD78E9">
        <w:rPr>
          <w:rStyle w:val="StyleUnderline"/>
          <w:rFonts w:asciiTheme="minorHAnsi" w:hAnsiTheme="minorHAnsi" w:cstheme="minorHAnsi"/>
        </w:rPr>
        <w:t>seem to</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 xml:space="preserve">matter </w:t>
      </w:r>
      <w:r w:rsidRPr="00DD78E9">
        <w:rPr>
          <w:rStyle w:val="StyleUnderline"/>
          <w:rFonts w:asciiTheme="minorHAnsi" w:hAnsiTheme="minorHAnsi" w:cstheme="minorHAnsi"/>
        </w:rPr>
        <w:t xml:space="preserve">much </w:t>
      </w:r>
      <w:r w:rsidRPr="008F7E45">
        <w:rPr>
          <w:rStyle w:val="StyleUnderline"/>
          <w:rFonts w:asciiTheme="minorHAnsi" w:hAnsiTheme="minorHAnsi" w:cstheme="minorHAnsi"/>
          <w:highlight w:val="cyan"/>
        </w:rPr>
        <w:t xml:space="preserve">to </w:t>
      </w:r>
      <w:r w:rsidRPr="00DD78E9">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levels of armed conflict</w:t>
      </w:r>
      <w:r w:rsidRPr="00DD78E9">
        <w:rPr>
          <w:rStyle w:val="StyleUnderline"/>
          <w:rFonts w:asciiTheme="minorHAnsi" w:hAnsiTheme="minorHAnsi" w:cstheme="minorHAnsi"/>
        </w:rPr>
        <w:t xml:space="preserve"> around the world</w:t>
      </w:r>
      <w:r w:rsidRPr="00DD78E9">
        <w:rPr>
          <w:rFonts w:asciiTheme="minorHAnsi" w:hAnsiTheme="minorHAnsi" w:cstheme="minorHAnsi"/>
          <w:sz w:val="16"/>
        </w:rPr>
        <w:t xml:space="preserve"> (apart from those wars that Uncle Sam starts). </w:t>
      </w:r>
      <w:r w:rsidRPr="008F7E45">
        <w:rPr>
          <w:rStyle w:val="StyleUnderline"/>
          <w:rFonts w:asciiTheme="minorHAnsi" w:hAnsiTheme="minorHAnsi" w:cstheme="minorHAnsi"/>
          <w:highlight w:val="cyan"/>
        </w:rPr>
        <w:t xml:space="preserve">The </w:t>
      </w:r>
      <w:r w:rsidRPr="008F7E45">
        <w:rPr>
          <w:rStyle w:val="Emphasis"/>
          <w:rFonts w:asciiTheme="minorHAnsi" w:hAnsiTheme="minorHAnsi" w:cstheme="minorHAnsi"/>
          <w:highlight w:val="cyan"/>
        </w:rPr>
        <w:t>empirical record</w:t>
      </w:r>
      <w:r w:rsidRPr="008F7E45">
        <w:rPr>
          <w:rStyle w:val="StyleUnderline"/>
          <w:rFonts w:asciiTheme="minorHAnsi" w:hAnsiTheme="minorHAnsi" w:cstheme="minorHAnsi"/>
          <w:highlight w:val="cyan"/>
        </w:rPr>
        <w:t xml:space="preserve"> does not contain</w:t>
      </w:r>
      <w:r w:rsidRPr="00DD78E9">
        <w:rPr>
          <w:rStyle w:val="StyleUnderline"/>
          <w:rFonts w:asciiTheme="minorHAnsi" w:hAnsiTheme="minorHAnsi" w:cstheme="minorHAnsi"/>
        </w:rPr>
        <w:t xml:space="preserve"> strong </w:t>
      </w:r>
      <w:r w:rsidRPr="008F7E45">
        <w:rPr>
          <w:rStyle w:val="StyleUnderline"/>
          <w:rFonts w:asciiTheme="minorHAnsi" w:hAnsiTheme="minorHAnsi" w:cstheme="minorHAnsi"/>
          <w:highlight w:val="cyan"/>
        </w:rPr>
        <w:t>reasons to believe</w:t>
      </w:r>
      <w:r w:rsidRPr="00DD78E9">
        <w:rPr>
          <w:rStyle w:val="StyleUnderline"/>
          <w:rFonts w:asciiTheme="minorHAnsi" w:hAnsiTheme="minorHAnsi" w:cstheme="minorHAnsi"/>
        </w:rPr>
        <w:t xml:space="preserve"> that </w:t>
      </w:r>
      <w:r w:rsidRPr="008F7E45">
        <w:rPr>
          <w:rStyle w:val="StyleUnderline"/>
          <w:rFonts w:asciiTheme="minorHAnsi" w:hAnsiTheme="minorHAnsi" w:cstheme="minorHAnsi"/>
          <w:highlight w:val="cyan"/>
        </w:rPr>
        <w:t>unipolarity and</w:t>
      </w:r>
      <w:r w:rsidRPr="00DD78E9">
        <w:rPr>
          <w:rStyle w:val="StyleUnderline"/>
          <w:rFonts w:asciiTheme="minorHAnsi" w:hAnsiTheme="minorHAnsi" w:cstheme="minorHAnsi"/>
        </w:rPr>
        <w:t xml:space="preserve"> the New </w:t>
      </w:r>
      <w:r w:rsidRPr="008F7E45">
        <w:rPr>
          <w:rStyle w:val="StyleUnderline"/>
          <w:rFonts w:asciiTheme="minorHAnsi" w:hAnsiTheme="minorHAnsi" w:cstheme="minorHAnsi"/>
          <w:highlight w:val="cyan"/>
        </w:rPr>
        <w:t>Peace are related</w:t>
      </w:r>
      <w:r w:rsidRPr="00DD78E9">
        <w:rPr>
          <w:rStyle w:val="StyleUnderline"/>
          <w:rFonts w:asciiTheme="minorHAnsi" w:hAnsiTheme="minorHAnsi" w:cstheme="minorHAnsi"/>
        </w:rPr>
        <w:t xml:space="preserve">, and </w:t>
      </w:r>
      <w:r w:rsidRPr="008F7E45">
        <w:rPr>
          <w:rStyle w:val="StyleUnderline"/>
          <w:rFonts w:asciiTheme="minorHAnsi" w:hAnsiTheme="minorHAnsi" w:cstheme="minorHAnsi"/>
          <w:highlight w:val="cyan"/>
        </w:rPr>
        <w:t xml:space="preserve">insights from </w:t>
      </w:r>
      <w:r w:rsidRPr="008F7E45">
        <w:rPr>
          <w:rStyle w:val="Emphasis"/>
          <w:rFonts w:asciiTheme="minorHAnsi" w:hAnsiTheme="minorHAnsi" w:cstheme="minorHAnsi"/>
          <w:highlight w:val="cyan"/>
        </w:rPr>
        <w:t>political psychology</w:t>
      </w:r>
      <w:r w:rsidRPr="008F7E45">
        <w:rPr>
          <w:rStyle w:val="StyleUnderline"/>
          <w:rFonts w:asciiTheme="minorHAnsi" w:hAnsiTheme="minorHAnsi" w:cstheme="minorHAnsi"/>
          <w:highlight w:val="cyan"/>
        </w:rPr>
        <w:t xml:space="preserve"> suggest</w:t>
      </w:r>
      <w:r w:rsidRPr="00DD78E9">
        <w:rPr>
          <w:rStyle w:val="StyleUnderline"/>
          <w:rFonts w:asciiTheme="minorHAnsi" w:hAnsiTheme="minorHAnsi" w:cstheme="minorHAnsi"/>
        </w:rPr>
        <w:t xml:space="preserve"> that </w:t>
      </w:r>
      <w:r w:rsidRPr="008F7E45">
        <w:rPr>
          <w:rStyle w:val="StyleUnderline"/>
          <w:rFonts w:asciiTheme="minorHAnsi" w:hAnsiTheme="minorHAnsi" w:cstheme="minorHAnsi"/>
          <w:highlight w:val="cyan"/>
        </w:rPr>
        <w:t>heg</w:t>
      </w:r>
      <w:r w:rsidRPr="00DD78E9">
        <w:rPr>
          <w:rStyle w:val="StyleUnderline"/>
          <w:rFonts w:asciiTheme="minorHAnsi" w:hAnsiTheme="minorHAnsi" w:cstheme="minorHAnsi"/>
        </w:rPr>
        <w:t xml:space="preserve">emonic stability </w:t>
      </w:r>
      <w:r w:rsidRPr="008F7E45">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a belief particularly </w:t>
      </w:r>
      <w:r w:rsidRPr="008F7E45">
        <w:rPr>
          <w:rStyle w:val="StyleUnderline"/>
          <w:rFonts w:asciiTheme="minorHAnsi" w:hAnsiTheme="minorHAnsi" w:cstheme="minorHAnsi"/>
          <w:highlight w:val="cyan"/>
        </w:rPr>
        <w:t>susceptible to misperception</w:t>
      </w:r>
      <w:r w:rsidRPr="00DD78E9">
        <w:rPr>
          <w:rFonts w:asciiTheme="minorHAnsi" w:hAnsiTheme="minorHAnsi" w:cstheme="minorHAnsi"/>
          <w:sz w:val="16"/>
        </w:rPr>
        <w:t xml:space="preserve">. US leaders probably exaggerate the degree to which their power matters, and could retrench without much risk to themselves or the world around them. </w:t>
      </w:r>
      <w:r w:rsidRPr="00DD78E9">
        <w:rPr>
          <w:rStyle w:val="StyleUnderline"/>
          <w:rFonts w:asciiTheme="minorHAnsi" w:hAnsiTheme="minorHAnsi" w:cstheme="minorHAnsi"/>
        </w:rPr>
        <w:t xml:space="preserve">Researchers will need to look elsewhere to explain why the world has entered into the most peaceful period in its history. </w:t>
      </w:r>
      <w:r w:rsidRPr="00DD78E9">
        <w:rPr>
          <w:rFonts w:asciiTheme="minorHAnsi" w:hAnsiTheme="minorHAnsi" w:cstheme="minorHAnsi"/>
          <w:sz w:val="16"/>
        </w:rPr>
        <w:t xml:space="preserve">The good news from this is that </w:t>
      </w:r>
      <w:r w:rsidRPr="008F7E45">
        <w:rPr>
          <w:rStyle w:val="StyleUnderline"/>
          <w:rFonts w:asciiTheme="minorHAnsi" w:hAnsiTheme="minorHAnsi" w:cstheme="minorHAnsi"/>
          <w:highlight w:val="cyan"/>
        </w:rPr>
        <w:t>the New Peace will</w:t>
      </w:r>
      <w:r w:rsidRPr="00DD78E9">
        <w:rPr>
          <w:rFonts w:asciiTheme="minorHAnsi" w:hAnsiTheme="minorHAnsi" w:cstheme="minorHAnsi"/>
          <w:sz w:val="16"/>
        </w:rPr>
        <w:t xml:space="preserve"> probably </w:t>
      </w:r>
      <w:r w:rsidRPr="008F7E45">
        <w:rPr>
          <w:rStyle w:val="StyleUnderline"/>
          <w:rFonts w:asciiTheme="minorHAnsi" w:hAnsiTheme="minorHAnsi" w:cstheme="minorHAnsi"/>
          <w:highlight w:val="cyan"/>
        </w:rPr>
        <w:t>persist</w:t>
      </w:r>
      <w:r w:rsidRPr="00DD78E9">
        <w:rPr>
          <w:rFonts w:asciiTheme="minorHAnsi" w:hAnsiTheme="minorHAnsi" w:cstheme="minorHAnsi"/>
          <w:sz w:val="16"/>
        </w:rPr>
        <w:t xml:space="preserve"> for quite some time, </w:t>
      </w:r>
      <w:r w:rsidRPr="008F7E45">
        <w:rPr>
          <w:rStyle w:val="StyleUnderline"/>
          <w:rFonts w:asciiTheme="minorHAnsi" w:hAnsiTheme="minorHAnsi" w:cstheme="minorHAnsi"/>
          <w:highlight w:val="cyan"/>
        </w:rPr>
        <w:t xml:space="preserve">no matter how dominant the </w:t>
      </w:r>
      <w:r w:rsidRPr="008F7E45">
        <w:rPr>
          <w:rStyle w:val="Emphasis"/>
          <w:rFonts w:asciiTheme="minorHAnsi" w:hAnsiTheme="minorHAnsi" w:cstheme="minorHAnsi"/>
          <w:highlight w:val="cyan"/>
        </w:rPr>
        <w:t>U</w:t>
      </w:r>
      <w:r w:rsidRPr="00DD78E9">
        <w:rPr>
          <w:rStyle w:val="StyleUnderline"/>
          <w:rFonts w:asciiTheme="minorHAnsi" w:hAnsiTheme="minorHAnsi" w:cstheme="minorHAnsi"/>
        </w:rPr>
        <w:t xml:space="preserve">nited </w:t>
      </w:r>
      <w:r w:rsidRPr="008F7E45">
        <w:rPr>
          <w:rStyle w:val="Emphasis"/>
          <w:rFonts w:asciiTheme="minorHAnsi" w:hAnsiTheme="minorHAnsi" w:cstheme="minorHAnsi"/>
          <w:highlight w:val="cyan"/>
        </w:rPr>
        <w:t>S</w:t>
      </w:r>
      <w:r w:rsidRPr="00DD78E9">
        <w:rPr>
          <w:rStyle w:val="StyleUnderline"/>
          <w:rFonts w:asciiTheme="minorHAnsi" w:hAnsiTheme="minorHAnsi" w:cstheme="minorHAnsi"/>
        </w:rPr>
        <w:t xml:space="preserve">tates </w:t>
      </w:r>
      <w:r w:rsidRPr="008F7E45">
        <w:rPr>
          <w:rStyle w:val="StyleUnderline"/>
          <w:rFonts w:asciiTheme="minorHAnsi" w:hAnsiTheme="minorHAnsi" w:cstheme="minorHAnsi"/>
          <w:highlight w:val="cyan"/>
        </w:rPr>
        <w:t xml:space="preserve">is, </w:t>
      </w:r>
      <w:r w:rsidRPr="008F7E45">
        <w:rPr>
          <w:rStyle w:val="Emphasis"/>
          <w:rFonts w:asciiTheme="minorHAnsi" w:hAnsiTheme="minorHAnsi" w:cstheme="minorHAnsi"/>
          <w:highlight w:val="cyan"/>
        </w:rPr>
        <w:t>or what policies</w:t>
      </w:r>
      <w:r w:rsidRPr="00DD78E9">
        <w:rPr>
          <w:rStyle w:val="Emphasis"/>
          <w:rFonts w:asciiTheme="minorHAnsi" w:hAnsiTheme="minorHAnsi" w:cstheme="minorHAnsi"/>
        </w:rPr>
        <w:t xml:space="preserve"> President </w:t>
      </w:r>
      <w:r w:rsidRPr="008F7E45">
        <w:rPr>
          <w:rStyle w:val="Emphasis"/>
          <w:rFonts w:asciiTheme="minorHAnsi" w:hAnsiTheme="minorHAnsi" w:cstheme="minorHAnsi"/>
          <w:highlight w:val="cyan"/>
        </w:rPr>
        <w:t>Trump follows</w:t>
      </w:r>
      <w:r w:rsidRPr="00DD78E9">
        <w:rPr>
          <w:rFonts w:asciiTheme="minorHAnsi" w:hAnsiTheme="minorHAnsi" w:cstheme="minorHAnsi"/>
          <w:sz w:val="16"/>
        </w:rPr>
        <w:t xml:space="preserve">, or how much resentment its actions cause in the periphery. </w:t>
      </w:r>
      <w:r w:rsidRPr="00DD78E9">
        <w:rPr>
          <w:rStyle w:val="StyleUnderline"/>
          <w:rFonts w:asciiTheme="minorHAnsi" w:hAnsiTheme="minorHAnsi" w:cstheme="minorHAnsi"/>
        </w:rPr>
        <w:t>The people of the twenty-first century are likely to be much safer and more secure than any of their predecessors, even if many of them do not always believe it.</w:t>
      </w:r>
    </w:p>
    <w:p w:rsidR="00D06252" w:rsidRDefault="00D06252" w:rsidP="00617A03"/>
    <w:p w:rsidR="00617A03" w:rsidRDefault="00617A03" w:rsidP="00617A03">
      <w:pPr>
        <w:pStyle w:val="Heading3"/>
      </w:pPr>
      <w:r>
        <w:t xml:space="preserve">No Impact: </w:t>
      </w:r>
      <w:r w:rsidR="00B728C5">
        <w:t>North Korean</w:t>
      </w:r>
      <w:r>
        <w:t xml:space="preserve"> War</w:t>
      </w:r>
    </w:p>
    <w:p w:rsidR="00D06252" w:rsidRPr="00DD78E9" w:rsidRDefault="00D06252" w:rsidP="00D06252">
      <w:pPr>
        <w:pStyle w:val="Heading4"/>
        <w:rPr>
          <w:rFonts w:asciiTheme="minorHAnsi" w:hAnsiTheme="minorHAnsi" w:cstheme="minorHAnsi"/>
        </w:rPr>
      </w:pPr>
      <w:bookmarkStart w:id="36" w:name="_Hlk525079365"/>
      <w:r w:rsidRPr="00DD78E9">
        <w:rPr>
          <w:rFonts w:asciiTheme="minorHAnsi" w:hAnsiTheme="minorHAnsi" w:cstheme="minorHAnsi"/>
        </w:rPr>
        <w:t>No U.S.-North Korean war—structural &amp; material checks</w:t>
      </w:r>
    </w:p>
    <w:p w:rsidR="00D06252" w:rsidRPr="00DD78E9" w:rsidRDefault="00D06252" w:rsidP="00D06252">
      <w:pPr>
        <w:rPr>
          <w:rStyle w:val="Style13ptBold"/>
          <w:rFonts w:asciiTheme="minorHAnsi" w:hAnsiTheme="minorHAnsi" w:cstheme="minorHAnsi"/>
          <w:b w:val="0"/>
          <w:bCs w:val="0"/>
        </w:rPr>
      </w:pPr>
      <w:r w:rsidRPr="00DD78E9">
        <w:rPr>
          <w:rStyle w:val="Style13ptBold"/>
          <w:rFonts w:asciiTheme="minorHAnsi" w:hAnsiTheme="minorHAnsi" w:cstheme="minorHAnsi"/>
        </w:rPr>
        <w:t>Horowitz and Saunders 18</w:t>
      </w:r>
      <w:r w:rsidRPr="00DD78E9">
        <w:rPr>
          <w:rFonts w:asciiTheme="minorHAnsi" w:hAnsiTheme="minorHAnsi" w:cstheme="minorHAnsi"/>
        </w:rPr>
        <w:t xml:space="preserve">—Michael C. Horowitz, professor of political science and the associate director of Perry World House at the University of Pennsylvania, Elizabeth N. Saunders, associate professor of political science at George Washington University (“Why nuclear war with North Korea is less likely than you think,” </w:t>
      </w:r>
      <w:r w:rsidRPr="00DD78E9">
        <w:rPr>
          <w:rFonts w:asciiTheme="minorHAnsi" w:hAnsiTheme="minorHAnsi" w:cstheme="minorHAnsi"/>
          <w:i/>
        </w:rPr>
        <w:t>Washington Post</w:t>
      </w:r>
      <w:r w:rsidRPr="00DD78E9">
        <w:rPr>
          <w:rFonts w:asciiTheme="minorHAnsi" w:hAnsiTheme="minorHAnsi" w:cstheme="minorHAnsi"/>
        </w:rPr>
        <w:t>, May 24</w:t>
      </w:r>
      <w:r w:rsidRPr="00DD78E9">
        <w:rPr>
          <w:rFonts w:asciiTheme="minorHAnsi" w:hAnsiTheme="minorHAnsi" w:cstheme="minorHAnsi"/>
          <w:vertAlign w:val="superscript"/>
        </w:rPr>
        <w:t>th</w:t>
      </w:r>
      <w:r w:rsidRPr="00DD78E9">
        <w:rPr>
          <w:rFonts w:asciiTheme="minorHAnsi" w:hAnsiTheme="minorHAnsi" w:cstheme="minorHAnsi"/>
        </w:rPr>
        <w:t xml:space="preserve">, </w:t>
      </w:r>
      <w:hyperlink r:id="rId122" w:history="1">
        <w:r w:rsidRPr="00DD78E9">
          <w:rPr>
            <w:rStyle w:val="Hyperlink"/>
            <w:rFonts w:asciiTheme="minorHAnsi" w:hAnsiTheme="minorHAnsi" w:cstheme="minorHAnsi"/>
          </w:rPr>
          <w:t>https://www.washingtonpost.com/news/monkey-cage/wp/2018/01/03/why-nuclear-war-with-north-korea-is-less-likely-than-you-think/?utm_term=.98624820ab22</w:t>
        </w:r>
      </w:hyperlink>
      <w:r w:rsidRPr="00DD78E9">
        <w:rPr>
          <w:rFonts w:asciiTheme="minorHAnsi" w:hAnsiTheme="minorHAnsi" w:cstheme="minorHAnsi"/>
        </w:rPr>
        <w:t>), AVD</w:t>
      </w:r>
    </w:p>
    <w:p w:rsidR="00D06252" w:rsidRPr="00DD78E9" w:rsidRDefault="00D06252" w:rsidP="00D06252">
      <w:pPr>
        <w:rPr>
          <w:rFonts w:asciiTheme="minorHAnsi" w:hAnsiTheme="minorHAnsi" w:cstheme="minorHAnsi"/>
          <w:sz w:val="16"/>
        </w:rPr>
      </w:pPr>
      <w:r w:rsidRPr="00DD78E9">
        <w:rPr>
          <w:rFonts w:asciiTheme="minorHAnsi" w:hAnsiTheme="minorHAnsi" w:cstheme="minorHAnsi"/>
          <w:sz w:val="16"/>
        </w:rPr>
        <w:t xml:space="preserve">On Tuesday night, in response to North Korean leader Kim Jong </w:t>
      </w:r>
      <w:proofErr w:type="spellStart"/>
      <w:r w:rsidRPr="00DD78E9">
        <w:rPr>
          <w:rFonts w:asciiTheme="minorHAnsi" w:hAnsiTheme="minorHAnsi" w:cstheme="minorHAnsi"/>
          <w:sz w:val="16"/>
        </w:rPr>
        <w:t>Un’s</w:t>
      </w:r>
      <w:proofErr w:type="spellEnd"/>
      <w:r w:rsidRPr="00DD78E9">
        <w:rPr>
          <w:rFonts w:asciiTheme="minorHAnsi" w:hAnsiTheme="minorHAnsi" w:cstheme="minorHAnsi"/>
          <w:sz w:val="16"/>
        </w:rPr>
        <w:t xml:space="preserve"> claim to have a nuclear button on his desk, President Trump tweeted, “I too have a Nuclear Button, but it is a much bigger &amp; more powerful one than his, and my Button works!” </w:t>
      </w:r>
      <w:r w:rsidRPr="00DD78E9">
        <w:rPr>
          <w:rStyle w:val="StyleUnderline"/>
          <w:rFonts w:asciiTheme="minorHAnsi" w:hAnsiTheme="minorHAnsi" w:cstheme="minorHAnsi"/>
        </w:rPr>
        <w:t>This is not the first time that things have gotten personal in the U.S.-North Korea standoff</w:t>
      </w:r>
      <w:r w:rsidRPr="00DD78E9">
        <w:rPr>
          <w:rFonts w:asciiTheme="minorHAnsi" w:hAnsiTheme="minorHAnsi" w:cstheme="minorHAnsi"/>
          <w:sz w:val="16"/>
        </w:rPr>
        <w:t xml:space="preserve">. Much of the rhetoric between the two leaders and media commentary about the risk of war focuses on the leadership of Trump and Kim — or “Little Rocket Man,” as Trump has called the North Korean leader. But how much </w:t>
      </w:r>
      <w:r w:rsidRPr="008F7E45">
        <w:rPr>
          <w:rStyle w:val="Emphasis"/>
          <w:rFonts w:asciiTheme="minorHAnsi" w:hAnsiTheme="minorHAnsi" w:cstheme="minorHAnsi"/>
          <w:highlight w:val="cyan"/>
        </w:rPr>
        <w:t>could these</w:t>
      </w:r>
      <w:r w:rsidRPr="00DD78E9">
        <w:rPr>
          <w:rStyle w:val="Emphasis"/>
          <w:rFonts w:asciiTheme="minorHAnsi" w:hAnsiTheme="minorHAnsi" w:cstheme="minorHAnsi"/>
        </w:rPr>
        <w:t xml:space="preserve"> two singular </w:t>
      </w:r>
      <w:r w:rsidRPr="008F7E45">
        <w:rPr>
          <w:rStyle w:val="Emphasis"/>
          <w:rFonts w:asciiTheme="minorHAnsi" w:hAnsiTheme="minorHAnsi" w:cstheme="minorHAnsi"/>
          <w:highlight w:val="cyan"/>
        </w:rPr>
        <w:t>leaders really propel</w:t>
      </w:r>
      <w:r w:rsidRPr="00DD78E9">
        <w:rPr>
          <w:rStyle w:val="Emphasis"/>
          <w:rFonts w:asciiTheme="minorHAnsi" w:hAnsiTheme="minorHAnsi" w:cstheme="minorHAnsi"/>
        </w:rPr>
        <w:t xml:space="preserve"> us to a </w:t>
      </w:r>
      <w:r w:rsidRPr="008F7E45">
        <w:rPr>
          <w:rStyle w:val="Emphasis"/>
          <w:rFonts w:asciiTheme="minorHAnsi" w:hAnsiTheme="minorHAnsi" w:cstheme="minorHAnsi"/>
          <w:highlight w:val="cyan"/>
        </w:rPr>
        <w:t>nuclear war</w:t>
      </w:r>
      <w:r w:rsidRPr="00DD78E9">
        <w:rPr>
          <w:rStyle w:val="Emphasis"/>
          <w:rFonts w:asciiTheme="minorHAnsi" w:hAnsiTheme="minorHAnsi" w:cstheme="minorHAnsi"/>
        </w:rPr>
        <w:t>?</w:t>
      </w:r>
      <w:r w:rsidRPr="00DD78E9">
        <w:rPr>
          <w:rFonts w:asciiTheme="minorHAnsi" w:hAnsiTheme="minorHAnsi" w:cstheme="minorHAnsi"/>
          <w:sz w:val="16"/>
        </w:rPr>
        <w:t xml:space="preserve"> Trump’s tweets and other actions certainly can increase the risk of conflict — consistent with our research on how the decisions of individual leaders affect military conflict. However, in this case, </w:t>
      </w:r>
      <w:r w:rsidRPr="008F7E45">
        <w:rPr>
          <w:rStyle w:val="StyleUnderline"/>
          <w:rFonts w:asciiTheme="minorHAnsi" w:hAnsiTheme="minorHAnsi" w:cstheme="minorHAnsi"/>
          <w:highlight w:val="cyan"/>
        </w:rPr>
        <w:t>other factors</w:t>
      </w:r>
      <w:r w:rsidRPr="00DD78E9">
        <w:rPr>
          <w:rFonts w:asciiTheme="minorHAnsi" w:hAnsiTheme="minorHAnsi" w:cstheme="minorHAnsi"/>
          <w:sz w:val="16"/>
        </w:rPr>
        <w:t xml:space="preserve">, </w:t>
      </w:r>
      <w:r w:rsidRPr="00DD78E9">
        <w:rPr>
          <w:rStyle w:val="Emphasis"/>
          <w:rFonts w:asciiTheme="minorHAnsi" w:hAnsiTheme="minorHAnsi" w:cstheme="minorHAnsi"/>
        </w:rPr>
        <w:t>including geography and military capabilities</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will matter more</w:t>
      </w:r>
      <w:r w:rsidRPr="00DD78E9">
        <w:rPr>
          <w:rStyle w:val="StyleUnderline"/>
          <w:rFonts w:asciiTheme="minorHAnsi" w:hAnsiTheme="minorHAnsi" w:cstheme="minorHAnsi"/>
        </w:rPr>
        <w:t xml:space="preserve"> than tweets or the characteristics of leaders</w:t>
      </w:r>
      <w:r w:rsidRPr="00DD78E9">
        <w:rPr>
          <w:rFonts w:asciiTheme="minorHAnsi" w:hAnsiTheme="minorHAnsi" w:cstheme="minorHAnsi"/>
          <w:sz w:val="16"/>
        </w:rPr>
        <w:t xml:space="preserve">. And these factors reduce the likelihood of war. Leaders can be important for international conflict </w:t>
      </w:r>
      <w:proofErr w:type="gramStart"/>
      <w:r w:rsidRPr="00DD78E9">
        <w:rPr>
          <w:rFonts w:asciiTheme="minorHAnsi" w:hAnsiTheme="minorHAnsi" w:cstheme="minorHAnsi"/>
          <w:sz w:val="16"/>
        </w:rPr>
        <w:t>For</w:t>
      </w:r>
      <w:proofErr w:type="gramEnd"/>
      <w:r w:rsidRPr="00DD78E9">
        <w:rPr>
          <w:rFonts w:asciiTheme="minorHAnsi" w:hAnsiTheme="minorHAnsi" w:cstheme="minorHAnsi"/>
          <w:sz w:val="16"/>
        </w:rPr>
        <w:t xml:space="preserve"> the past few generations, political scientists who write about the outbreak of conflict mainly argued that leaders were irrelevant, focusing instead on international factors such as great power relations or domestic political factors such as whether the two countries involved had democratic institutions. But more and more scholarship </w:t>
      </w:r>
      <w:proofErr w:type="gramStart"/>
      <w:r w:rsidRPr="00DD78E9">
        <w:rPr>
          <w:rFonts w:asciiTheme="minorHAnsi" w:hAnsiTheme="minorHAnsi" w:cstheme="minorHAnsi"/>
          <w:sz w:val="16"/>
        </w:rPr>
        <w:t>suggests</w:t>
      </w:r>
      <w:proofErr w:type="gramEnd"/>
      <w:r w:rsidRPr="00DD78E9">
        <w:rPr>
          <w:rFonts w:asciiTheme="minorHAnsi" w:hAnsiTheme="minorHAnsi" w:cstheme="minorHAnsi"/>
          <w:sz w:val="16"/>
        </w:rPr>
        <w:t xml:space="preserve"> that leaders make a large difference in determining whether and how countries go to war. And it’s not just in dictatorships such as that of North Korea; even more constrained leaders, such as U.S. presidents, matter. Leaders’ beliefs and experiences before coming into office can be critical in determining whether a country goes to war and what military strategy will be used in the event of war. But </w:t>
      </w:r>
      <w:r w:rsidRPr="008F7E45">
        <w:rPr>
          <w:rStyle w:val="Emphasis"/>
          <w:rFonts w:asciiTheme="minorHAnsi" w:hAnsiTheme="minorHAnsi" w:cstheme="minorHAnsi"/>
          <w:highlight w:val="cyan"/>
        </w:rPr>
        <w:t>structural forces are strong</w:t>
      </w:r>
      <w:r w:rsidRPr="00DD78E9">
        <w:rPr>
          <w:rStyle w:val="Emphasis"/>
          <w:rFonts w:asciiTheme="minorHAnsi" w:hAnsiTheme="minorHAnsi" w:cstheme="minorHAnsi"/>
        </w:rPr>
        <w:t xml:space="preserve"> in this case </w:t>
      </w:r>
      <w:r w:rsidRPr="00DD78E9">
        <w:rPr>
          <w:rStyle w:val="StyleUnderline"/>
          <w:rFonts w:asciiTheme="minorHAnsi" w:hAnsiTheme="minorHAnsi" w:cstheme="minorHAnsi"/>
        </w:rPr>
        <w:t xml:space="preserve">Even if </w:t>
      </w:r>
      <w:r w:rsidRPr="008F7E45">
        <w:rPr>
          <w:rStyle w:val="StyleUnderline"/>
          <w:rFonts w:asciiTheme="minorHAnsi" w:hAnsiTheme="minorHAnsi" w:cstheme="minorHAnsi"/>
          <w:highlight w:val="cyan"/>
        </w:rPr>
        <w:t>leaders</w:t>
      </w:r>
      <w:r w:rsidRPr="00DD78E9">
        <w:rPr>
          <w:rStyle w:val="StyleUnderline"/>
          <w:rFonts w:asciiTheme="minorHAnsi" w:hAnsiTheme="minorHAnsi" w:cstheme="minorHAnsi"/>
        </w:rPr>
        <w:t xml:space="preserve"> have discretion, they </w:t>
      </w:r>
      <w:r w:rsidRPr="008F7E45">
        <w:rPr>
          <w:rStyle w:val="StyleUnderline"/>
          <w:rFonts w:asciiTheme="minorHAnsi" w:hAnsiTheme="minorHAnsi" w:cstheme="minorHAnsi"/>
          <w:highlight w:val="cyan"/>
        </w:rPr>
        <w:t xml:space="preserve">are </w:t>
      </w:r>
      <w:r w:rsidRPr="008F7E45">
        <w:rPr>
          <w:rStyle w:val="Emphasis"/>
          <w:rFonts w:asciiTheme="minorHAnsi" w:hAnsiTheme="minorHAnsi" w:cstheme="minorHAnsi"/>
          <w:highlight w:val="cyan"/>
        </w:rPr>
        <w:t>constrained by material and situational constraints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No U.S. or North Korean leader can realistically change </w:t>
      </w:r>
      <w:r w:rsidRPr="00DD78E9">
        <w:rPr>
          <w:rFonts w:asciiTheme="minorHAnsi" w:hAnsiTheme="minorHAnsi" w:cstheme="minorHAnsi"/>
          <w:sz w:val="16"/>
        </w:rPr>
        <w:t xml:space="preserve">or avoid some of </w:t>
      </w:r>
      <w:r w:rsidRPr="00DD78E9">
        <w:rPr>
          <w:rStyle w:val="StyleUnderline"/>
          <w:rFonts w:asciiTheme="minorHAnsi" w:hAnsiTheme="minorHAnsi" w:cstheme="minorHAnsi"/>
        </w:rPr>
        <w:t>these constraints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constraint </w:t>
      </w:r>
      <w:proofErr w:type="gramStart"/>
      <w:r w:rsidRPr="00DD78E9">
        <w:rPr>
          <w:rStyle w:val="StyleUnderline"/>
          <w:rFonts w:asciiTheme="minorHAnsi" w:hAnsiTheme="minorHAnsi" w:cstheme="minorHAnsi"/>
        </w:rPr>
        <w:t>stems</w:t>
      </w:r>
      <w:proofErr w:type="gramEnd"/>
      <w:r w:rsidRPr="00DD78E9">
        <w:rPr>
          <w:rStyle w:val="StyleUnderline"/>
          <w:rFonts w:asciiTheme="minorHAnsi" w:hAnsiTheme="minorHAnsi" w:cstheme="minorHAnsi"/>
        </w:rPr>
        <w:t xml:space="preserve"> from the two sides’ formidable military capabilities</w:t>
      </w:r>
      <w:r w:rsidRPr="00DD78E9">
        <w:rPr>
          <w:rFonts w:asciiTheme="minorHAnsi" w:hAnsiTheme="minorHAnsi" w:cstheme="minorHAnsi"/>
          <w:sz w:val="16"/>
        </w:rPr>
        <w:t xml:space="preserve">, which mean that </w:t>
      </w:r>
      <w:r w:rsidRPr="00DD78E9">
        <w:rPr>
          <w:rStyle w:val="Emphasis"/>
          <w:rFonts w:asciiTheme="minorHAnsi" w:hAnsiTheme="minorHAnsi" w:cstheme="minorHAnsi"/>
        </w:rPr>
        <w:t>a general war with North Korea would be devastating</w:t>
      </w:r>
      <w:r w:rsidRPr="00DD78E9">
        <w:rPr>
          <w:rFonts w:asciiTheme="minorHAnsi" w:hAnsiTheme="minorHAnsi" w:cstheme="minorHAnsi"/>
          <w:sz w:val="16"/>
        </w:rPr>
        <w:t xml:space="preserve">, as Barry Posen argued last year. </w:t>
      </w:r>
      <w:r w:rsidRPr="00DD78E9">
        <w:rPr>
          <w:rStyle w:val="StyleUnderline"/>
          <w:rFonts w:asciiTheme="minorHAnsi" w:hAnsiTheme="minorHAnsi" w:cstheme="minorHAnsi"/>
        </w:rPr>
        <w:t>Even before North Korea acquired a nuclear capability, its artillery put tremendous pressure on South Korea. Add to that its missile arsenal</w:t>
      </w:r>
      <w:r w:rsidRPr="00DD78E9">
        <w:rPr>
          <w:rFonts w:asciiTheme="minorHAnsi" w:hAnsiTheme="minorHAnsi" w:cstheme="minorHAnsi"/>
          <w:sz w:val="16"/>
        </w:rPr>
        <w:t xml:space="preserve"> — which, as nuclear experts have chronicled, can now probably deliver an intercontinental ballistic missile armed with a nuclear warhead against the United States. A second unavoidable constraint is </w:t>
      </w:r>
      <w:r w:rsidRPr="008F7E45">
        <w:rPr>
          <w:rStyle w:val="Emphasis"/>
          <w:rFonts w:asciiTheme="minorHAnsi" w:hAnsiTheme="minorHAnsi" w:cstheme="minorHAnsi"/>
          <w:highlight w:val="cyan"/>
        </w:rPr>
        <w:t>geography</w:t>
      </w:r>
      <w:r w:rsidRPr="00DD78E9">
        <w:rPr>
          <w:rFonts w:asciiTheme="minorHAnsi" w:hAnsiTheme="minorHAnsi" w:cstheme="minorHAnsi"/>
          <w:sz w:val="16"/>
        </w:rPr>
        <w:t xml:space="preserve">, which </w:t>
      </w:r>
      <w:r w:rsidRPr="008F7E45">
        <w:rPr>
          <w:rStyle w:val="Emphasis"/>
          <w:rFonts w:asciiTheme="minorHAnsi" w:hAnsiTheme="minorHAnsi" w:cstheme="minorHAnsi"/>
          <w:highlight w:val="cyan"/>
        </w:rPr>
        <w:t>may make war less likely</w:t>
      </w:r>
      <w:r w:rsidRPr="00DD78E9">
        <w:rPr>
          <w:rFonts w:asciiTheme="minorHAnsi" w:hAnsiTheme="minorHAnsi" w:cstheme="minorHAnsi"/>
          <w:sz w:val="16"/>
        </w:rPr>
        <w:t xml:space="preserve">. North Korean artillery points directly at Seoul, just 35 miles from the demilitarized zone (DMZ). </w:t>
      </w:r>
      <w:r w:rsidRPr="00DD78E9">
        <w:rPr>
          <w:rStyle w:val="StyleUnderline"/>
          <w:rFonts w:asciiTheme="minorHAnsi" w:hAnsiTheme="minorHAnsi" w:cstheme="minorHAnsi"/>
        </w:rPr>
        <w:t>South Korea may oppose a war, which could influence U.S. behavior. North Korea also borders China, a powerful country</w:t>
      </w:r>
      <w:r w:rsidRPr="00DD78E9">
        <w:rPr>
          <w:rFonts w:asciiTheme="minorHAnsi" w:hAnsiTheme="minorHAnsi" w:cstheme="minorHAnsi"/>
          <w:sz w:val="16"/>
        </w:rPr>
        <w:t xml:space="preserve"> whose economic support keeps North Korea afloat. But China faces its own geographic reality with respect to North Korea, and </w:t>
      </w:r>
      <w:r w:rsidRPr="008F7E45">
        <w:rPr>
          <w:rStyle w:val="Emphasis"/>
          <w:rFonts w:asciiTheme="minorHAnsi" w:hAnsiTheme="minorHAnsi" w:cstheme="minorHAnsi"/>
          <w:highlight w:val="cyan"/>
        </w:rPr>
        <w:t>China is increasingly frustrated with North Korea’s behavior</w:t>
      </w:r>
      <w:r w:rsidRPr="00DD78E9">
        <w:rPr>
          <w:rFonts w:asciiTheme="minorHAnsi" w:hAnsiTheme="minorHAnsi" w:cstheme="minorHAnsi"/>
          <w:sz w:val="16"/>
        </w:rPr>
        <w:t xml:space="preserve">. </w:t>
      </w:r>
      <w:r w:rsidRPr="00DD78E9">
        <w:rPr>
          <w:rStyle w:val="StyleUnderline"/>
          <w:rFonts w:asciiTheme="minorHAnsi" w:hAnsiTheme="minorHAnsi" w:cstheme="minorHAnsi"/>
        </w:rPr>
        <w:t>In the event of war, China does not want refugees flooding across the border</w:t>
      </w:r>
      <w:r w:rsidRPr="00DD78E9">
        <w:rPr>
          <w:rFonts w:asciiTheme="minorHAnsi" w:hAnsiTheme="minorHAnsi" w:cstheme="minorHAnsi"/>
          <w:sz w:val="16"/>
        </w:rPr>
        <w:t xml:space="preserve"> into China. Yet China also does not want a unified Korean Peninsula with U.S. troops on its border. Indeed, </w:t>
      </w:r>
      <w:r w:rsidRPr="00DD78E9">
        <w:rPr>
          <w:rStyle w:val="StyleUnderline"/>
          <w:rFonts w:asciiTheme="minorHAnsi" w:hAnsiTheme="minorHAnsi" w:cstheme="minorHAnsi"/>
        </w:rPr>
        <w:t>in the Korean War, the United States tested geographic constraints by pushing beyond the prewar dividing line, the 38th parallel, in an attempt to unify Korea. China intervened to prevent such an outcome</w:t>
      </w:r>
      <w:r w:rsidRPr="00DD78E9">
        <w:rPr>
          <w:rFonts w:asciiTheme="minorHAnsi" w:hAnsiTheme="minorHAnsi" w:cstheme="minorHAnsi"/>
          <w:sz w:val="16"/>
        </w:rPr>
        <w:t xml:space="preserve">, and the conflict stopped where it started. </w:t>
      </w:r>
      <w:r w:rsidRPr="008F7E45">
        <w:rPr>
          <w:rStyle w:val="Emphasis"/>
          <w:rFonts w:asciiTheme="minorHAnsi" w:hAnsiTheme="minorHAnsi" w:cstheme="minorHAnsi"/>
          <w:highlight w:val="cyan"/>
        </w:rPr>
        <w:t>All sides know that a war would be a huge and difficult</w:t>
      </w:r>
      <w:r w:rsidRPr="00DD78E9">
        <w:rPr>
          <w:rStyle w:val="Emphasis"/>
          <w:rFonts w:asciiTheme="minorHAnsi" w:hAnsiTheme="minorHAnsi" w:cstheme="minorHAnsi"/>
        </w:rPr>
        <w:t xml:space="preserve"> military and political </w:t>
      </w:r>
      <w:r w:rsidRPr="008F7E45">
        <w:rPr>
          <w:rStyle w:val="Emphasis"/>
          <w:rFonts w:asciiTheme="minorHAnsi" w:hAnsiTheme="minorHAnsi" w:cstheme="minorHAnsi"/>
          <w:highlight w:val="cyan"/>
        </w:rPr>
        <w:t>problem</w:t>
      </w:r>
      <w:r w:rsidRPr="00DD78E9">
        <w:rPr>
          <w:rFonts w:asciiTheme="minorHAnsi" w:hAnsiTheme="minorHAnsi" w:cstheme="minorHAnsi"/>
          <w:sz w:val="16"/>
        </w:rPr>
        <w:t xml:space="preserve">. </w:t>
      </w:r>
      <w:proofErr w:type="gramStart"/>
      <w:r w:rsidRPr="00DD78E9">
        <w:rPr>
          <w:rFonts w:asciiTheme="minorHAnsi" w:hAnsiTheme="minorHAnsi" w:cstheme="minorHAnsi"/>
          <w:sz w:val="16"/>
        </w:rPr>
        <w:t>So</w:t>
      </w:r>
      <w:proofErr w:type="gramEnd"/>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are strong incentives to try to deter the other side, </w:t>
      </w:r>
      <w:r w:rsidRPr="008F7E45">
        <w:rPr>
          <w:rStyle w:val="Emphasis"/>
          <w:rFonts w:asciiTheme="minorHAnsi" w:hAnsiTheme="minorHAnsi" w:cstheme="minorHAnsi"/>
          <w:highlight w:val="cyan"/>
        </w:rPr>
        <w:t>rather than escalate</w:t>
      </w:r>
      <w:r w:rsidRPr="00DD78E9">
        <w:rPr>
          <w:rFonts w:asciiTheme="minorHAnsi" w:hAnsiTheme="minorHAnsi" w:cstheme="minorHAnsi"/>
          <w:sz w:val="16"/>
        </w:rPr>
        <w:t xml:space="preserve">. U.S. and North Korean leaders have reason to make war even less likely Although the focus on </w:t>
      </w:r>
      <w:r w:rsidRPr="008F7E45">
        <w:rPr>
          <w:rStyle w:val="StyleUnderline"/>
          <w:rFonts w:asciiTheme="minorHAnsi" w:hAnsiTheme="minorHAnsi" w:cstheme="minorHAnsi"/>
          <w:highlight w:val="cyan"/>
        </w:rPr>
        <w:t>Trump and Kim</w:t>
      </w:r>
      <w:r w:rsidRPr="00DD78E9">
        <w:rPr>
          <w:rFonts w:asciiTheme="minorHAnsi" w:hAnsiTheme="minorHAnsi" w:cstheme="minorHAnsi"/>
          <w:sz w:val="16"/>
        </w:rPr>
        <w:t xml:space="preserve"> almost always suggests that their behavior increases the risk of war, they </w:t>
      </w:r>
      <w:r w:rsidRPr="00DD78E9">
        <w:rPr>
          <w:rStyle w:val="StyleUnderline"/>
          <w:rFonts w:asciiTheme="minorHAnsi" w:hAnsiTheme="minorHAnsi" w:cstheme="minorHAnsi"/>
        </w:rPr>
        <w:t xml:space="preserve">actually </w:t>
      </w:r>
      <w:r w:rsidRPr="008F7E45">
        <w:rPr>
          <w:rStyle w:val="StyleUnderline"/>
          <w:rFonts w:asciiTheme="minorHAnsi" w:hAnsiTheme="minorHAnsi" w:cstheme="minorHAnsi"/>
          <w:highlight w:val="cyan"/>
        </w:rPr>
        <w:t xml:space="preserve">have strong incentives to </w:t>
      </w:r>
      <w:r w:rsidRPr="008F7E45">
        <w:rPr>
          <w:rStyle w:val="Emphasis"/>
          <w:rFonts w:asciiTheme="minorHAnsi" w:hAnsiTheme="minorHAnsi" w:cstheme="minorHAnsi"/>
          <w:highlight w:val="cyan"/>
        </w:rPr>
        <w:t>reduce the prospect of war</w:t>
      </w:r>
      <w:r w:rsidRPr="00DD78E9">
        <w:rPr>
          <w:rFonts w:asciiTheme="minorHAnsi" w:hAnsiTheme="minorHAnsi" w:cstheme="minorHAnsi"/>
          <w:sz w:val="16"/>
        </w:rPr>
        <w:t xml:space="preserve">. Despite rhetoric about North Korea’s irrationality, </w:t>
      </w:r>
      <w:r w:rsidRPr="00DD78E9">
        <w:rPr>
          <w:rStyle w:val="StyleUnderline"/>
          <w:rFonts w:asciiTheme="minorHAnsi" w:hAnsiTheme="minorHAnsi" w:cstheme="minorHAnsi"/>
        </w:rPr>
        <w:t>Kim’s pursuit of nuclear weapons and long-range missiles was rational. He wants to stay in power, and nuclear weapons constitute invasion insurance</w:t>
      </w:r>
      <w:r w:rsidRPr="00DD78E9">
        <w:rPr>
          <w:rFonts w:asciiTheme="minorHAnsi" w:hAnsiTheme="minorHAnsi" w:cstheme="minorHAnsi"/>
          <w:sz w:val="16"/>
        </w:rPr>
        <w:t xml:space="preserve">. But </w:t>
      </w:r>
      <w:r w:rsidRPr="008F7E45">
        <w:rPr>
          <w:rStyle w:val="Emphasis"/>
          <w:rFonts w:asciiTheme="minorHAnsi" w:hAnsiTheme="minorHAnsi" w:cstheme="minorHAnsi"/>
          <w:highlight w:val="cyan"/>
        </w:rPr>
        <w:t>a war</w:t>
      </w:r>
      <w:r w:rsidRPr="00DD78E9">
        <w:rPr>
          <w:rStyle w:val="Emphasis"/>
          <w:rFonts w:asciiTheme="minorHAnsi" w:hAnsiTheme="minorHAnsi" w:cstheme="minorHAnsi"/>
        </w:rPr>
        <w:t xml:space="preserve"> probably </w:t>
      </w:r>
      <w:r w:rsidRPr="008F7E45">
        <w:rPr>
          <w:rStyle w:val="Emphasis"/>
          <w:rFonts w:asciiTheme="minorHAnsi" w:hAnsiTheme="minorHAnsi" w:cstheme="minorHAnsi"/>
          <w:highlight w:val="cyan"/>
        </w:rPr>
        <w:t>would spell the end of the regime</w:t>
      </w:r>
      <w:r w:rsidRPr="00DD78E9">
        <w:rPr>
          <w:rFonts w:asciiTheme="minorHAnsi" w:hAnsiTheme="minorHAnsi" w:cstheme="minorHAnsi"/>
          <w:sz w:val="16"/>
        </w:rPr>
        <w:t xml:space="preserve">, giving North Korea little reason to start a war. On the U.S. side, few wars probably have been war-gamed more than a conflict on the Korean Peninsula. U.S. decision-makers know how costly a war might be. </w:t>
      </w:r>
      <w:r w:rsidRPr="00DD78E9">
        <w:rPr>
          <w:rStyle w:val="StyleUnderline"/>
          <w:rFonts w:asciiTheme="minorHAnsi" w:hAnsiTheme="minorHAnsi" w:cstheme="minorHAnsi"/>
        </w:rPr>
        <w:t>Knowledge of these costs makes war less likely</w:t>
      </w:r>
      <w:r w:rsidRPr="00DD78E9">
        <w:rPr>
          <w:rFonts w:asciiTheme="minorHAnsi" w:hAnsiTheme="minorHAnsi" w:cstheme="minorHAnsi"/>
          <w:sz w:val="16"/>
        </w:rPr>
        <w:t>.</w:t>
      </w:r>
    </w:p>
    <w:bookmarkEnd w:id="36"/>
    <w:p w:rsidR="00D06252" w:rsidRDefault="00D06252" w:rsidP="00D06252"/>
    <w:p w:rsidR="00D06252" w:rsidRPr="00DD78E9" w:rsidRDefault="00D06252" w:rsidP="00D06252">
      <w:pPr>
        <w:pStyle w:val="Heading4"/>
        <w:rPr>
          <w:rFonts w:asciiTheme="minorHAnsi" w:hAnsiTheme="minorHAnsi" w:cstheme="minorHAnsi"/>
        </w:rPr>
      </w:pPr>
      <w:r w:rsidRPr="00DD78E9">
        <w:rPr>
          <w:rFonts w:asciiTheme="minorHAnsi" w:hAnsiTheme="minorHAnsi" w:cstheme="minorHAnsi"/>
        </w:rPr>
        <w:t>Deterrence is working now in North Korea</w:t>
      </w:r>
      <w:r>
        <w:rPr>
          <w:rFonts w:asciiTheme="minorHAnsi" w:hAnsiTheme="minorHAnsi" w:cstheme="minorHAnsi"/>
        </w:rPr>
        <w:t xml:space="preserve"> – no war.</w:t>
      </w:r>
    </w:p>
    <w:p w:rsidR="00D06252" w:rsidRPr="00D06252" w:rsidRDefault="00CC73A1" w:rsidP="00CC73A1">
      <w:pPr>
        <w:rPr>
          <w:b/>
          <w:bCs/>
          <w:sz w:val="26"/>
        </w:rPr>
      </w:pPr>
      <w:r w:rsidRPr="00CC73A1">
        <w:t>Terence</w:t>
      </w:r>
      <w:r>
        <w:rPr>
          <w:rStyle w:val="Style13ptBold"/>
          <w:rFonts w:asciiTheme="minorHAnsi" w:hAnsiTheme="minorHAnsi" w:cstheme="minorHAnsi"/>
        </w:rPr>
        <w:t xml:space="preserve"> </w:t>
      </w:r>
      <w:proofErr w:type="spellStart"/>
      <w:r w:rsidR="00D06252" w:rsidRPr="00DD78E9">
        <w:rPr>
          <w:rStyle w:val="Style13ptBold"/>
          <w:rFonts w:asciiTheme="minorHAnsi" w:hAnsiTheme="minorHAnsi" w:cstheme="minorHAnsi"/>
        </w:rPr>
        <w:t>Roehrig</w:t>
      </w:r>
      <w:proofErr w:type="spellEnd"/>
      <w:r w:rsidR="00D06252" w:rsidRPr="00DD78E9">
        <w:rPr>
          <w:rStyle w:val="Style13ptBold"/>
          <w:rFonts w:asciiTheme="minorHAnsi" w:hAnsiTheme="minorHAnsi" w:cstheme="minorHAnsi"/>
        </w:rPr>
        <w:t xml:space="preserve"> and </w:t>
      </w:r>
      <w:r w:rsidR="00D06252" w:rsidRPr="00D06252">
        <w:t>Nilsson</w:t>
      </w:r>
      <w:r w:rsidR="00D06252" w:rsidRPr="00DD78E9">
        <w:rPr>
          <w:rStyle w:val="Style13ptBold"/>
          <w:rFonts w:asciiTheme="minorHAnsi" w:hAnsiTheme="minorHAnsi" w:cstheme="minorHAnsi"/>
        </w:rPr>
        <w:t xml:space="preserve"> Wright</w:t>
      </w:r>
      <w:r>
        <w:rPr>
          <w:rStyle w:val="Style13ptBold"/>
          <w:rFonts w:asciiTheme="minorHAnsi" w:hAnsiTheme="minorHAnsi" w:cstheme="minorHAnsi"/>
        </w:rPr>
        <w:t>,</w:t>
      </w:r>
      <w:r w:rsidR="00D06252" w:rsidRPr="00DD78E9">
        <w:rPr>
          <w:rStyle w:val="Style13ptBold"/>
          <w:rFonts w:asciiTheme="minorHAnsi" w:hAnsiTheme="minorHAnsi" w:cstheme="minorHAnsi"/>
        </w:rPr>
        <w:t xml:space="preserve"> 2017</w:t>
      </w:r>
      <w:r w:rsidR="00D06252">
        <w:rPr>
          <w:rStyle w:val="Style13ptBold"/>
          <w:rFonts w:asciiTheme="minorHAnsi" w:hAnsiTheme="minorHAnsi" w:cstheme="minorHAnsi"/>
        </w:rPr>
        <w:t xml:space="preserve"> </w:t>
      </w:r>
      <w:r w:rsidR="00D06252" w:rsidRPr="00DD78E9">
        <w:t xml:space="preserve">Review of “Japan, South Korea and the United States Nuclear Umbrella: Deterrence After the Cold War” By Terence </w:t>
      </w:r>
      <w:proofErr w:type="spellStart"/>
      <w:r w:rsidR="00D06252" w:rsidRPr="00DD78E9">
        <w:t>Roehrig</w:t>
      </w:r>
      <w:proofErr w:type="spellEnd"/>
      <w:r w:rsidR="00D06252" w:rsidRPr="00DD78E9">
        <w:t xml:space="preserve"> Professor of National Security Affairs and the Director of the Asia-Pacific Studies Group. He has been a Research Fellow at the Kennedy School at Harvard University in the International Security Program and the Project on Managing the Atom and a past President of the Association of Korean Political Studies, Reviewed by John Nilsson-Wright lecturer in the East Asia </w:t>
      </w:r>
      <w:proofErr w:type="spellStart"/>
      <w:r w:rsidR="00D06252" w:rsidRPr="00DD78E9">
        <w:t>Insitute</w:t>
      </w:r>
      <w:proofErr w:type="spellEnd"/>
      <w:r w:rsidR="00D06252" w:rsidRPr="00DD78E9">
        <w:t xml:space="preserve"> at the University of Cambridge, and Associate Fellow, Asia </w:t>
      </w:r>
      <w:proofErr w:type="spellStart"/>
      <w:r w:rsidR="00D06252" w:rsidRPr="00DD78E9">
        <w:t>Programme</w:t>
      </w:r>
      <w:proofErr w:type="spellEnd"/>
      <w:r w:rsidR="00D06252" w:rsidRPr="00DD78E9">
        <w:t>, at Chatham House. Published in Global Asia Book Reviews 12(4), 2017.12, 120-122 (3 pages)</w:t>
      </w:r>
    </w:p>
    <w:p w:rsidR="00D06252" w:rsidRPr="00DD78E9" w:rsidRDefault="00D06252" w:rsidP="00D06252">
      <w:pPr>
        <w:rPr>
          <w:rFonts w:asciiTheme="minorHAnsi" w:hAnsiTheme="minorHAnsi" w:cstheme="minorHAnsi"/>
          <w:sz w:val="16"/>
        </w:rPr>
      </w:pPr>
      <w:r w:rsidRPr="00DD78E9">
        <w:rPr>
          <w:rFonts w:asciiTheme="minorHAnsi" w:hAnsiTheme="minorHAnsi" w:cstheme="minorHAnsi"/>
          <w:sz w:val="16"/>
        </w:rPr>
        <w:t xml:space="preserve">Terence </w:t>
      </w:r>
      <w:proofErr w:type="spellStart"/>
      <w:r w:rsidRPr="00DD78E9">
        <w:rPr>
          <w:rFonts w:asciiTheme="minorHAnsi" w:hAnsiTheme="minorHAnsi" w:cstheme="minorHAnsi"/>
          <w:sz w:val="16"/>
        </w:rPr>
        <w:t>Roehrig</w:t>
      </w:r>
      <w:proofErr w:type="spellEnd"/>
      <w:r w:rsidRPr="00DD78E9">
        <w:rPr>
          <w:rFonts w:asciiTheme="minorHAnsi" w:hAnsiTheme="minorHAnsi" w:cstheme="minorHAnsi"/>
          <w:sz w:val="16"/>
        </w:rPr>
        <w:t xml:space="preserve">, in his timely and thoughtful analysis of US nuclear deterrence in Northeast Asia, explains why such fears may be exaggerated. While the risk of conventional conflict on the Korean Peninsula should not be underestimated, </w:t>
      </w:r>
      <w:r w:rsidRPr="00DD78E9">
        <w:rPr>
          <w:rStyle w:val="Emphasis"/>
          <w:rFonts w:asciiTheme="minorHAnsi" w:hAnsiTheme="minorHAnsi" w:cstheme="minorHAnsi"/>
        </w:rPr>
        <w:t>we are not on the brink of nuclear Armageddon</w:t>
      </w:r>
      <w:r w:rsidRPr="00DD78E9">
        <w:rPr>
          <w:rFonts w:asciiTheme="minorHAnsi" w:hAnsiTheme="minorHAnsi" w:cstheme="minorHAnsi"/>
          <w:sz w:val="16"/>
        </w:rPr>
        <w:t xml:space="preserve">. The reasons for this are complex and multifaceted. First and foremost, </w:t>
      </w:r>
      <w:r w:rsidRPr="00DD78E9">
        <w:rPr>
          <w:rStyle w:val="StyleUnderline"/>
          <w:rFonts w:asciiTheme="minorHAnsi" w:hAnsiTheme="minorHAnsi" w:cstheme="minorHAnsi"/>
        </w:rPr>
        <w:t>the US remains committed to providing extended deterrence to its key allies in the region, Japan and South Korea.</w:t>
      </w:r>
      <w:r w:rsidRPr="00DD78E9">
        <w:rPr>
          <w:rFonts w:asciiTheme="minorHAnsi" w:hAnsiTheme="minorHAnsi" w:cstheme="minorHAnsi"/>
          <w:sz w:val="16"/>
        </w:rPr>
        <w:t xml:space="preserve"> In a detailed analysis of both the historical development and current assumptions underpinning US nuclear doctrine, </w:t>
      </w:r>
      <w:proofErr w:type="spellStart"/>
      <w:r w:rsidRPr="00DD78E9">
        <w:rPr>
          <w:rFonts w:asciiTheme="minorHAnsi" w:hAnsiTheme="minorHAnsi" w:cstheme="minorHAnsi"/>
          <w:sz w:val="16"/>
        </w:rPr>
        <w:t>Roehrig</w:t>
      </w:r>
      <w:proofErr w:type="spellEnd"/>
      <w:r w:rsidRPr="00DD78E9">
        <w:rPr>
          <w:rFonts w:asciiTheme="minorHAnsi" w:hAnsiTheme="minorHAnsi" w:cstheme="minorHAnsi"/>
          <w:sz w:val="16"/>
        </w:rPr>
        <w:t xml:space="preserve"> shows how </w:t>
      </w:r>
      <w:r w:rsidRPr="008F7E45">
        <w:rPr>
          <w:rStyle w:val="StyleUnderline"/>
          <w:rFonts w:asciiTheme="minorHAnsi" w:hAnsiTheme="minorHAnsi" w:cstheme="minorHAnsi"/>
          <w:highlight w:val="cyan"/>
        </w:rPr>
        <w:t>successive US administrations have sought to reinforce the key ingredients of credibility and resolve that are at the heart of</w:t>
      </w:r>
      <w:r w:rsidRPr="00DD78E9">
        <w:rPr>
          <w:rStyle w:val="StyleUnderline"/>
          <w:rFonts w:asciiTheme="minorHAnsi" w:hAnsiTheme="minorHAnsi" w:cstheme="minorHAnsi"/>
        </w:rPr>
        <w:t xml:space="preserve"> an effective </w:t>
      </w:r>
      <w:r w:rsidRPr="008F7E45">
        <w:rPr>
          <w:rStyle w:val="StyleUnderline"/>
          <w:rFonts w:asciiTheme="minorHAnsi" w:hAnsiTheme="minorHAnsi" w:cstheme="minorHAnsi"/>
          <w:highlight w:val="cyan"/>
        </w:rPr>
        <w:t>deterrence</w:t>
      </w:r>
      <w:r w:rsidRPr="00DD78E9">
        <w:rPr>
          <w:rStyle w:val="StyleUnderline"/>
          <w:rFonts w:asciiTheme="minorHAnsi" w:hAnsiTheme="minorHAnsi" w:cstheme="minorHAnsi"/>
        </w:rPr>
        <w:t xml:space="preserve"> strategy. This is partly a matter of declaratory policy</w:t>
      </w:r>
      <w:r w:rsidRPr="00DD78E9">
        <w:rPr>
          <w:rFonts w:asciiTheme="minorHAnsi" w:hAnsiTheme="minorHAnsi" w:cstheme="minorHAnsi"/>
          <w:sz w:val="16"/>
        </w:rPr>
        <w:t xml:space="preserve">, expressed most recently in President Barack Obama’s 2010 Nuclear Posture Review. </w:t>
      </w:r>
      <w:r w:rsidRPr="008F7E45">
        <w:rPr>
          <w:rStyle w:val="StyleUnderline"/>
          <w:rFonts w:asciiTheme="minorHAnsi" w:hAnsiTheme="minorHAnsi" w:cstheme="minorHAnsi"/>
          <w:highlight w:val="cyan"/>
        </w:rPr>
        <w:t>By intentionally not committing to a no-first use</w:t>
      </w:r>
      <w:r w:rsidRPr="00DD78E9">
        <w:rPr>
          <w:rStyle w:val="StyleUnderline"/>
          <w:rFonts w:asciiTheme="minorHAnsi" w:hAnsiTheme="minorHAnsi" w:cstheme="minorHAnsi"/>
        </w:rPr>
        <w:t xml:space="preserve"> nuclear policy and deliberately remaining ambiguous</w:t>
      </w:r>
      <w:r w:rsidRPr="00DD78E9">
        <w:rPr>
          <w:rFonts w:asciiTheme="minorHAnsi" w:hAnsiTheme="minorHAnsi" w:cstheme="minorHAnsi"/>
          <w:sz w:val="16"/>
        </w:rPr>
        <w:t xml:space="preserve"> about the precise circumstances in which it might use nuclear weapons, </w:t>
      </w:r>
      <w:r w:rsidRPr="008F7E45">
        <w:rPr>
          <w:rStyle w:val="StyleUnderline"/>
          <w:rFonts w:asciiTheme="minorHAnsi" w:hAnsiTheme="minorHAnsi" w:cstheme="minorHAnsi"/>
          <w:highlight w:val="cyan"/>
        </w:rPr>
        <w:t>the US can deter an adversary such as North Korea</w:t>
      </w:r>
      <w:r w:rsidRPr="00DD78E9">
        <w:rPr>
          <w:rStyle w:val="StyleUnderline"/>
          <w:rFonts w:asciiTheme="minorHAnsi" w:hAnsiTheme="minorHAnsi" w:cstheme="minorHAnsi"/>
        </w:rPr>
        <w:t xml:space="preserve"> from attacking US allies</w:t>
      </w:r>
      <w:r w:rsidRPr="00DD78E9">
        <w:rPr>
          <w:rFonts w:asciiTheme="minorHAnsi" w:hAnsiTheme="minorHAnsi" w:cstheme="minorHAnsi"/>
          <w:sz w:val="16"/>
        </w:rPr>
        <w:t xml:space="preserve"> — </w:t>
      </w:r>
      <w:r w:rsidRPr="008F7E45">
        <w:rPr>
          <w:rStyle w:val="StyleUnderline"/>
          <w:rFonts w:asciiTheme="minorHAnsi" w:hAnsiTheme="minorHAnsi" w:cstheme="minorHAnsi"/>
          <w:highlight w:val="cyan"/>
        </w:rPr>
        <w:t>whether with conventional or unconventional weapons</w:t>
      </w:r>
      <w:r w:rsidRPr="00DD78E9">
        <w:rPr>
          <w:rFonts w:asciiTheme="minorHAnsi" w:hAnsiTheme="minorHAnsi" w:cstheme="minorHAnsi"/>
          <w:sz w:val="16"/>
        </w:rPr>
        <w:t xml:space="preserve"> (nuclear, biological or chemical). </w:t>
      </w:r>
      <w:r w:rsidRPr="00DD78E9">
        <w:rPr>
          <w:rStyle w:val="StyleUnderline"/>
          <w:rFonts w:asciiTheme="minorHAnsi" w:hAnsiTheme="minorHAnsi" w:cstheme="minorHAnsi"/>
        </w:rPr>
        <w:t>Bolstering this rhetoric with concrete demonstrations of US military capabilities</w:t>
      </w:r>
      <w:r w:rsidRPr="00DD78E9">
        <w:rPr>
          <w:rFonts w:asciiTheme="minorHAnsi" w:hAnsiTheme="minorHAnsi" w:cstheme="minorHAnsi"/>
          <w:sz w:val="16"/>
        </w:rPr>
        <w:t xml:space="preserve">, </w:t>
      </w:r>
      <w:r w:rsidRPr="00DD78E9">
        <w:rPr>
          <w:rStyle w:val="StyleUnderline"/>
          <w:rFonts w:asciiTheme="minorHAnsi" w:hAnsiTheme="minorHAnsi" w:cstheme="minorHAnsi"/>
        </w:rPr>
        <w:t>such as sending nuclear-capable US B-52 and B-1 stealth bombers to fly close to or through North Korean airspace</w:t>
      </w:r>
      <w:r w:rsidRPr="00DD78E9">
        <w:rPr>
          <w:rFonts w:asciiTheme="minorHAnsi" w:hAnsiTheme="minorHAnsi" w:cstheme="minorHAnsi"/>
          <w:sz w:val="16"/>
        </w:rPr>
        <w:t xml:space="preserve"> as the Trump administration has done recently, </w:t>
      </w:r>
      <w:r w:rsidRPr="00DD78E9">
        <w:rPr>
          <w:rStyle w:val="Emphasis"/>
          <w:rFonts w:asciiTheme="minorHAnsi" w:hAnsiTheme="minorHAnsi" w:cstheme="minorHAnsi"/>
        </w:rPr>
        <w:t>sends a clear signal of intent to North Korea</w:t>
      </w:r>
      <w:r w:rsidRPr="00DD78E9">
        <w:rPr>
          <w:rFonts w:asciiTheme="minorHAnsi" w:hAnsiTheme="minorHAnsi" w:cstheme="minorHAnsi"/>
          <w:sz w:val="16"/>
        </w:rPr>
        <w:t xml:space="preserve">. </w:t>
      </w:r>
      <w:r w:rsidRPr="00DD78E9">
        <w:rPr>
          <w:rStyle w:val="StyleUnderline"/>
          <w:rFonts w:asciiTheme="minorHAnsi" w:hAnsiTheme="minorHAnsi" w:cstheme="minorHAnsi"/>
        </w:rPr>
        <w:t>The credibility of such signals is strengthened also by the diversity of strategic options available to the US</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Extended deterrence relies on multiple military means, both conventional and nuclea</w:t>
      </w:r>
      <w:r w:rsidRPr="008F7E45">
        <w:rPr>
          <w:rFonts w:asciiTheme="minorHAnsi" w:hAnsiTheme="minorHAnsi" w:cstheme="minorHAnsi"/>
          <w:sz w:val="16"/>
          <w:highlight w:val="cyan"/>
        </w:rPr>
        <w:t>r</w:t>
      </w:r>
      <w:r w:rsidRPr="00DD78E9">
        <w:rPr>
          <w:rFonts w:asciiTheme="minorHAnsi" w:hAnsiTheme="minorHAnsi" w:cstheme="minorHAnsi"/>
          <w:sz w:val="16"/>
        </w:rPr>
        <w:t xml:space="preserve"> — all of which have the potential to destroy North Korea. The overwhelming and destructive capacity of US conventional forces to eliminate North Korea’s political and military leadership is sufficient, in </w:t>
      </w:r>
      <w:proofErr w:type="spellStart"/>
      <w:r w:rsidRPr="00DD78E9">
        <w:rPr>
          <w:rFonts w:asciiTheme="minorHAnsi" w:hAnsiTheme="minorHAnsi" w:cstheme="minorHAnsi"/>
          <w:sz w:val="16"/>
        </w:rPr>
        <w:t>Roehrig’s</w:t>
      </w:r>
      <w:proofErr w:type="spellEnd"/>
      <w:r w:rsidRPr="00DD78E9">
        <w:rPr>
          <w:rFonts w:asciiTheme="minorHAnsi" w:hAnsiTheme="minorHAnsi" w:cstheme="minorHAnsi"/>
          <w:sz w:val="16"/>
        </w:rPr>
        <w:t xml:space="preserve"> judgement, to deter a rational Kim Jong Un from attacking South Korea. </w:t>
      </w:r>
      <w:r w:rsidRPr="00DD78E9">
        <w:rPr>
          <w:rStyle w:val="StyleUnderline"/>
          <w:rFonts w:asciiTheme="minorHAnsi" w:hAnsiTheme="minorHAnsi" w:cstheme="minorHAnsi"/>
        </w:rPr>
        <w:t>What happens,</w:t>
      </w:r>
      <w:r w:rsidRPr="00DD78E9">
        <w:rPr>
          <w:rFonts w:asciiTheme="minorHAnsi" w:hAnsiTheme="minorHAnsi" w:cstheme="minorHAnsi"/>
          <w:sz w:val="16"/>
        </w:rPr>
        <w:t xml:space="preserve"> however, </w:t>
      </w:r>
      <w:r w:rsidRPr="00DD78E9">
        <w:rPr>
          <w:rStyle w:val="StyleUnderline"/>
          <w:rFonts w:asciiTheme="minorHAnsi" w:hAnsiTheme="minorHAnsi" w:cstheme="minorHAnsi"/>
        </w:rPr>
        <w:t>once North Korea acquires the ability to target the US with nuclear weapons</w:t>
      </w:r>
      <w:r w:rsidRPr="00DD78E9">
        <w:rPr>
          <w:rFonts w:asciiTheme="minorHAnsi" w:hAnsiTheme="minorHAnsi" w:cstheme="minorHAnsi"/>
          <w:sz w:val="16"/>
        </w:rPr>
        <w:t xml:space="preserve">, as seems increasingly likely within the next year or so? If there were a credible risk that Pyongyang could destroy Washington, San Francisco or New York, would an American president be prepared to go to war with North Korea in order to protect its regional allies? For policymakers in Seoul or Tokyo, this uncertainty about US intentions has strengthened calls at home for South Korea and Japan to acquire their own nuclear capability to deter an attack from North Korea. If this were to happen, the long-term goal of the US to avoid nuclear proliferation would be undercut and the risk of nuclear conflict would increase substantially. </w:t>
      </w:r>
      <w:r w:rsidRPr="00DD78E9">
        <w:rPr>
          <w:rStyle w:val="StyleUnderline"/>
          <w:rFonts w:asciiTheme="minorHAnsi" w:hAnsiTheme="minorHAnsi" w:cstheme="minorHAnsi"/>
        </w:rPr>
        <w:t>In response to allied fears of US abandonment and</w:t>
      </w:r>
      <w:r w:rsidRPr="00DD78E9">
        <w:rPr>
          <w:rFonts w:asciiTheme="minorHAnsi" w:hAnsiTheme="minorHAnsi" w:cstheme="minorHAnsi"/>
          <w:sz w:val="16"/>
        </w:rPr>
        <w:t xml:space="preserve"> this “</w:t>
      </w:r>
      <w:r w:rsidRPr="00DD78E9">
        <w:rPr>
          <w:rStyle w:val="StyleUnderline"/>
          <w:rFonts w:asciiTheme="minorHAnsi" w:hAnsiTheme="minorHAnsi" w:cstheme="minorHAnsi"/>
        </w:rPr>
        <w:t>decoupling” scenario,</w:t>
      </w:r>
      <w:r w:rsidRPr="00DD78E9">
        <w:rPr>
          <w:rFonts w:asciiTheme="minorHAnsi" w:hAnsiTheme="minorHAnsi" w:cstheme="minorHAnsi"/>
          <w:sz w:val="16"/>
        </w:rPr>
        <w:t xml:space="preserve"> recent </w:t>
      </w:r>
      <w:r w:rsidRPr="00DD78E9">
        <w:rPr>
          <w:rStyle w:val="StyleUnderline"/>
          <w:rFonts w:asciiTheme="minorHAnsi" w:hAnsiTheme="minorHAnsi" w:cstheme="minorHAnsi"/>
        </w:rPr>
        <w:t>US administrations have worked to reinforce their commitment to Japan and South Korea,</w:t>
      </w:r>
      <w:r w:rsidRPr="00DD78E9">
        <w:rPr>
          <w:rFonts w:asciiTheme="minorHAnsi" w:hAnsiTheme="minorHAnsi" w:cstheme="minorHAnsi"/>
          <w:sz w:val="16"/>
        </w:rPr>
        <w:t xml:space="preserve"> </w:t>
      </w:r>
      <w:r w:rsidRPr="00DD78E9">
        <w:rPr>
          <w:rStyle w:val="StyleUnderline"/>
          <w:rFonts w:asciiTheme="minorHAnsi" w:hAnsiTheme="minorHAnsi" w:cstheme="minorHAnsi"/>
        </w:rPr>
        <w:t>not just via formal declarations on the reliability of extended deterrence, but by establishing</w:t>
      </w:r>
      <w:r w:rsidRPr="00DD78E9">
        <w:rPr>
          <w:rFonts w:asciiTheme="minorHAnsi" w:hAnsiTheme="minorHAnsi" w:cstheme="minorHAnsi"/>
          <w:sz w:val="16"/>
        </w:rPr>
        <w:t xml:space="preserve"> since 2010 </w:t>
      </w:r>
      <w:r w:rsidRPr="00DD78E9">
        <w:rPr>
          <w:rStyle w:val="StyleUnderline"/>
          <w:rFonts w:asciiTheme="minorHAnsi" w:hAnsiTheme="minorHAnsi" w:cstheme="minorHAnsi"/>
        </w:rPr>
        <w:t>new bilateral deterrence dialogue mechanisms with military and political partners in Seoul and Tokyo</w:t>
      </w:r>
      <w:r w:rsidRPr="00DD78E9">
        <w:rPr>
          <w:rFonts w:asciiTheme="minorHAnsi" w:hAnsiTheme="minorHAnsi" w:cstheme="minorHAnsi"/>
          <w:sz w:val="16"/>
        </w:rPr>
        <w:t xml:space="preserve">, </w:t>
      </w:r>
      <w:r w:rsidRPr="00DD78E9">
        <w:rPr>
          <w:rStyle w:val="StyleUnderline"/>
          <w:rFonts w:asciiTheme="minorHAnsi" w:hAnsiTheme="minorHAnsi" w:cstheme="minorHAnsi"/>
        </w:rPr>
        <w:t>and</w:t>
      </w:r>
      <w:r w:rsidRPr="00DD78E9">
        <w:rPr>
          <w:rFonts w:asciiTheme="minorHAnsi" w:hAnsiTheme="minorHAnsi" w:cstheme="minorHAnsi"/>
          <w:sz w:val="16"/>
        </w:rPr>
        <w:t xml:space="preserve"> by </w:t>
      </w:r>
      <w:r w:rsidRPr="00DD78E9">
        <w:rPr>
          <w:rStyle w:val="StyleUnderline"/>
          <w:rFonts w:asciiTheme="minorHAnsi" w:hAnsiTheme="minorHAnsi" w:cstheme="minorHAnsi"/>
        </w:rPr>
        <w:t>working closely to enhance interoperability and the military capacities of America’s allies</w:t>
      </w:r>
      <w:r w:rsidRPr="00DD78E9">
        <w:rPr>
          <w:rFonts w:asciiTheme="minorHAnsi" w:hAnsiTheme="minorHAnsi" w:cstheme="minorHAnsi"/>
          <w:sz w:val="16"/>
        </w:rPr>
        <w:t xml:space="preserve"> — developments that </w:t>
      </w:r>
      <w:proofErr w:type="spellStart"/>
      <w:r w:rsidRPr="00DD78E9">
        <w:rPr>
          <w:rFonts w:asciiTheme="minorHAnsi" w:hAnsiTheme="minorHAnsi" w:cstheme="minorHAnsi"/>
          <w:sz w:val="16"/>
        </w:rPr>
        <w:t>Roehrig</w:t>
      </w:r>
      <w:proofErr w:type="spellEnd"/>
      <w:r w:rsidRPr="00DD78E9">
        <w:rPr>
          <w:rFonts w:asciiTheme="minorHAnsi" w:hAnsiTheme="minorHAnsi" w:cstheme="minorHAnsi"/>
          <w:sz w:val="16"/>
        </w:rPr>
        <w:t xml:space="preserve"> describes in detail. </w:t>
      </w:r>
    </w:p>
    <w:p w:rsidR="00617A03" w:rsidRDefault="00617A03" w:rsidP="00617A03"/>
    <w:p w:rsidR="00CC73A1" w:rsidRPr="00DD78E9" w:rsidRDefault="00CC73A1" w:rsidP="00CC73A1">
      <w:pPr>
        <w:pStyle w:val="Heading4"/>
        <w:rPr>
          <w:rFonts w:asciiTheme="minorHAnsi" w:hAnsiTheme="minorHAnsi" w:cstheme="minorHAnsi"/>
          <w:u w:val="single"/>
        </w:rPr>
      </w:pPr>
      <w:r>
        <w:rPr>
          <w:rFonts w:asciiTheme="minorHAnsi" w:hAnsiTheme="minorHAnsi" w:cstheme="minorHAnsi"/>
        </w:rPr>
        <w:t>Even if there would be war, the US would easily win without extinction.</w:t>
      </w:r>
    </w:p>
    <w:p w:rsidR="00CC73A1" w:rsidRPr="00DD78E9" w:rsidRDefault="00CC73A1" w:rsidP="00CC73A1">
      <w:pPr>
        <w:rPr>
          <w:rFonts w:asciiTheme="minorHAnsi" w:hAnsiTheme="minorHAnsi" w:cstheme="minorHAnsi"/>
        </w:rPr>
      </w:pPr>
      <w:r w:rsidRPr="00DD78E9">
        <w:rPr>
          <w:rFonts w:asciiTheme="minorHAnsi" w:hAnsiTheme="minorHAnsi" w:cstheme="minorHAnsi"/>
        </w:rPr>
        <w:t xml:space="preserve">James </w:t>
      </w:r>
      <w:r w:rsidRPr="00DD78E9">
        <w:rPr>
          <w:rStyle w:val="Style13ptBold"/>
          <w:rFonts w:asciiTheme="minorHAnsi" w:hAnsiTheme="minorHAnsi" w:cstheme="minorHAnsi"/>
        </w:rPr>
        <w:t>Harding 17</w:t>
      </w:r>
      <w:r w:rsidRPr="00DD78E9">
        <w:rPr>
          <w:rFonts w:asciiTheme="minorHAnsi" w:hAnsiTheme="minorHAnsi" w:cstheme="minorHAnsi"/>
        </w:rPr>
        <w:t xml:space="preserve">, Captain in the U.S. Marine Corps – </w:t>
      </w:r>
      <w:proofErr w:type="spellStart"/>
      <w:r w:rsidRPr="00DD78E9">
        <w:rPr>
          <w:rFonts w:asciiTheme="minorHAnsi" w:hAnsiTheme="minorHAnsi" w:cstheme="minorHAnsi"/>
        </w:rPr>
        <w:t>oorah</w:t>
      </w:r>
      <w:proofErr w:type="spellEnd"/>
      <w:r w:rsidRPr="00DD78E9">
        <w:rPr>
          <w:rFonts w:asciiTheme="minorHAnsi" w:hAnsiTheme="minorHAnsi" w:cstheme="minorHAnsi"/>
        </w:rPr>
        <w:t xml:space="preserve"> – “If </w:t>
      </w:r>
      <w:proofErr w:type="gramStart"/>
      <w:r w:rsidRPr="00DD78E9">
        <w:rPr>
          <w:rFonts w:asciiTheme="minorHAnsi" w:hAnsiTheme="minorHAnsi" w:cstheme="minorHAnsi"/>
        </w:rPr>
        <w:t>The</w:t>
      </w:r>
      <w:proofErr w:type="gramEnd"/>
      <w:r w:rsidRPr="00DD78E9">
        <w:rPr>
          <w:rFonts w:asciiTheme="minorHAnsi" w:hAnsiTheme="minorHAnsi" w:cstheme="minorHAnsi"/>
        </w:rPr>
        <w:t xml:space="preserve"> Us And North Korea Engage In War, Will It End The Human Race?”, Quora, 2017, https://www.quora.com/If-the-US-and-North-Korea-engage-in-war-will-it-end-the-human-race</w:t>
      </w:r>
    </w:p>
    <w:p w:rsidR="00CC73A1" w:rsidRPr="00DD78E9" w:rsidRDefault="00CC73A1" w:rsidP="00CC73A1">
      <w:pPr>
        <w:rPr>
          <w:rFonts w:asciiTheme="minorHAnsi" w:hAnsiTheme="minorHAnsi" w:cstheme="minorHAnsi"/>
          <w:sz w:val="16"/>
        </w:rPr>
      </w:pPr>
      <w:r w:rsidRPr="008F7E45">
        <w:rPr>
          <w:rStyle w:val="StyleUnderline"/>
          <w:rFonts w:asciiTheme="minorHAnsi" w:hAnsiTheme="minorHAnsi" w:cstheme="minorHAnsi"/>
          <w:highlight w:val="cyan"/>
        </w:rPr>
        <w:t>If</w:t>
      </w:r>
      <w:r w:rsidRPr="00DD78E9">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US and</w:t>
      </w:r>
      <w:r w:rsidRPr="00DD78E9">
        <w:rPr>
          <w:rStyle w:val="StyleUnderline"/>
          <w:rFonts w:asciiTheme="minorHAnsi" w:hAnsiTheme="minorHAnsi" w:cstheme="minorHAnsi"/>
        </w:rPr>
        <w:t xml:space="preserve"> North </w:t>
      </w:r>
      <w:r w:rsidRPr="008F7E45">
        <w:rPr>
          <w:rStyle w:val="StyleUnderline"/>
          <w:rFonts w:asciiTheme="minorHAnsi" w:hAnsiTheme="minorHAnsi" w:cstheme="minorHAnsi"/>
          <w:highlight w:val="cyan"/>
        </w:rPr>
        <w:t>Korea engage in war, will it end the human race?</w:t>
      </w:r>
      <w:r w:rsidRPr="00DD78E9">
        <w:rPr>
          <w:rFonts w:asciiTheme="minorHAnsi" w:hAnsiTheme="minorHAnsi" w:cstheme="minorHAnsi"/>
          <w:sz w:val="16"/>
        </w:rPr>
        <w:t xml:space="preserve"> James Harding, Captain at U.S. Marine Corps (2003-present) </w:t>
      </w:r>
      <w:r w:rsidRPr="008F7E45">
        <w:rPr>
          <w:rStyle w:val="Emphasis"/>
          <w:rFonts w:asciiTheme="minorHAnsi" w:hAnsiTheme="minorHAnsi" w:cstheme="minorHAnsi"/>
          <w:highlight w:val="cyan"/>
        </w:rPr>
        <w:t>Absolutely not</w:t>
      </w:r>
      <w:r w:rsidRPr="00DD78E9">
        <w:rPr>
          <w:rFonts w:asciiTheme="minorHAnsi" w:hAnsiTheme="minorHAnsi" w:cstheme="minorHAnsi"/>
          <w:sz w:val="16"/>
        </w:rPr>
        <w:t xml:space="preserve">. </w:t>
      </w:r>
      <w:r w:rsidRPr="00DD78E9">
        <w:rPr>
          <w:rStyle w:val="StyleUnderline"/>
          <w:rFonts w:asciiTheme="minorHAnsi" w:hAnsiTheme="minorHAnsi" w:cstheme="minorHAnsi"/>
        </w:rPr>
        <w:t>Regardless of posturing,</w:t>
      </w:r>
      <w:r w:rsidRPr="00DD78E9">
        <w:rPr>
          <w:rFonts w:asciiTheme="minorHAnsi" w:hAnsiTheme="minorHAnsi" w:cstheme="minorHAnsi"/>
          <w:sz w:val="16"/>
        </w:rPr>
        <w:t xml:space="preserve"> the Democratic Peoples' Republic of </w:t>
      </w:r>
      <w:r w:rsidRPr="008F7E45">
        <w:rPr>
          <w:rStyle w:val="StyleUnderline"/>
          <w:rFonts w:asciiTheme="minorHAnsi" w:hAnsiTheme="minorHAnsi" w:cstheme="minorHAnsi"/>
          <w:highlight w:val="cyan"/>
        </w:rPr>
        <w:t>North Korea has no long-range nuclear weapons delivery system</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They</w:t>
      </w:r>
      <w:r w:rsidRPr="00DD78E9">
        <w:rPr>
          <w:rStyle w:val="StyleUnderline"/>
          <w:rFonts w:asciiTheme="minorHAnsi" w:hAnsiTheme="minorHAnsi" w:cstheme="minorHAnsi"/>
        </w:rPr>
        <w:t xml:space="preserve"> do </w:t>
      </w:r>
      <w:r w:rsidRPr="008F7E45">
        <w:rPr>
          <w:rStyle w:val="StyleUnderline"/>
          <w:rFonts w:asciiTheme="minorHAnsi" w:hAnsiTheme="minorHAnsi" w:cstheme="minorHAnsi"/>
          <w:highlight w:val="cyan"/>
        </w:rPr>
        <w:t>have</w:t>
      </w:r>
      <w:r w:rsidRPr="00DD78E9">
        <w:rPr>
          <w:rStyle w:val="StyleUnderline"/>
          <w:rFonts w:asciiTheme="minorHAnsi" w:hAnsiTheme="minorHAnsi" w:cstheme="minorHAnsi"/>
        </w:rPr>
        <w:t xml:space="preserve"> a submarine capable of firing </w:t>
      </w:r>
      <w:r w:rsidRPr="008F7E45">
        <w:rPr>
          <w:rStyle w:val="Emphasis"/>
          <w:rFonts w:asciiTheme="minorHAnsi" w:hAnsiTheme="minorHAnsi" w:cstheme="minorHAnsi"/>
          <w:highlight w:val="cyan"/>
        </w:rPr>
        <w:t>ancient</w:t>
      </w:r>
      <w:r w:rsidRPr="008F7E45">
        <w:rPr>
          <w:rFonts w:asciiTheme="minorHAnsi" w:hAnsiTheme="minorHAnsi" w:cstheme="minorHAnsi"/>
          <w:sz w:val="16"/>
          <w:highlight w:val="cyan"/>
        </w:rPr>
        <w:t xml:space="preserve"> </w:t>
      </w:r>
      <w:r w:rsidRPr="008F7E45">
        <w:rPr>
          <w:rStyle w:val="StyleUnderline"/>
          <w:rFonts w:asciiTheme="minorHAnsi" w:hAnsiTheme="minorHAnsi" w:cstheme="minorHAnsi"/>
          <w:highlight w:val="cyan"/>
        </w:rPr>
        <w:t>SLBMs</w:t>
      </w:r>
      <w:r w:rsidRPr="00DD78E9">
        <w:rPr>
          <w:rFonts w:asciiTheme="minorHAnsi" w:hAnsiTheme="minorHAnsi" w:cstheme="minorHAnsi"/>
          <w:sz w:val="16"/>
        </w:rPr>
        <w:t xml:space="preserve">, but those </w:t>
      </w:r>
      <w:r w:rsidRPr="008F7E45">
        <w:rPr>
          <w:rStyle w:val="StyleUnderline"/>
          <w:rFonts w:asciiTheme="minorHAnsi" w:hAnsiTheme="minorHAnsi" w:cstheme="minorHAnsi"/>
          <w:highlight w:val="cyan"/>
        </w:rPr>
        <w:t>would be easy prey for</w:t>
      </w:r>
      <w:r w:rsidRPr="00DD78E9">
        <w:rPr>
          <w:rStyle w:val="StyleUnderline"/>
          <w:rFonts w:asciiTheme="minorHAnsi" w:hAnsiTheme="minorHAnsi" w:cstheme="minorHAnsi"/>
        </w:rPr>
        <w:t xml:space="preserve"> the </w:t>
      </w:r>
      <w:r w:rsidRPr="008F7E45">
        <w:rPr>
          <w:rStyle w:val="Emphasis"/>
          <w:rFonts w:asciiTheme="minorHAnsi" w:hAnsiTheme="minorHAnsi" w:cstheme="minorHAnsi"/>
          <w:highlight w:val="cyan"/>
        </w:rPr>
        <w:t>U</w:t>
      </w:r>
      <w:r w:rsidRPr="00DD78E9">
        <w:rPr>
          <w:rStyle w:val="StyleUnderline"/>
          <w:rFonts w:asciiTheme="minorHAnsi" w:hAnsiTheme="minorHAnsi" w:cstheme="minorHAnsi"/>
        </w:rPr>
        <w:t xml:space="preserve">nited </w:t>
      </w:r>
      <w:r w:rsidRPr="008F7E45">
        <w:rPr>
          <w:rStyle w:val="Emphasis"/>
          <w:rFonts w:asciiTheme="minorHAnsi" w:hAnsiTheme="minorHAnsi" w:cstheme="minorHAnsi"/>
          <w:highlight w:val="cyan"/>
        </w:rPr>
        <w:t>S</w:t>
      </w:r>
      <w:r w:rsidRPr="00DD78E9">
        <w:rPr>
          <w:rStyle w:val="StyleUnderline"/>
          <w:rFonts w:asciiTheme="minorHAnsi" w:hAnsiTheme="minorHAnsi" w:cstheme="minorHAnsi"/>
        </w:rPr>
        <w:t xml:space="preserve">tates' </w:t>
      </w:r>
      <w:r w:rsidRPr="008F7E45">
        <w:rPr>
          <w:rStyle w:val="StyleUnderline"/>
          <w:rFonts w:asciiTheme="minorHAnsi" w:hAnsiTheme="minorHAnsi" w:cstheme="minorHAnsi"/>
          <w:highlight w:val="cyan"/>
        </w:rPr>
        <w:t>ABM</w:t>
      </w:r>
      <w:r w:rsidRPr="00DD78E9">
        <w:rPr>
          <w:rStyle w:val="StyleUnderline"/>
          <w:rFonts w:asciiTheme="minorHAnsi" w:hAnsiTheme="minorHAnsi" w:cstheme="minorHAnsi"/>
        </w:rPr>
        <w:t xml:space="preserve"> weapons </w:t>
      </w:r>
      <w:r w:rsidRPr="008F7E45">
        <w:rPr>
          <w:rStyle w:val="StyleUnderline"/>
          <w:rFonts w:asciiTheme="minorHAnsi" w:hAnsiTheme="minorHAnsi" w:cstheme="minorHAnsi"/>
          <w:highlight w:val="cyan"/>
        </w:rPr>
        <w:t>systems</w:t>
      </w:r>
      <w:r w:rsidRPr="00DD78E9">
        <w:rPr>
          <w:rStyle w:val="StyleUnderline"/>
          <w:rFonts w:asciiTheme="minorHAnsi" w:hAnsiTheme="minorHAnsi" w:cstheme="minorHAnsi"/>
        </w:rPr>
        <w:t xml:space="preserve">. A </w:t>
      </w:r>
      <w:r w:rsidRPr="008F7E45">
        <w:rPr>
          <w:rStyle w:val="StyleUnderline"/>
          <w:rFonts w:asciiTheme="minorHAnsi" w:hAnsiTheme="minorHAnsi" w:cstheme="minorHAnsi"/>
          <w:highlight w:val="cyan"/>
        </w:rPr>
        <w:t xml:space="preserve">nuclear reply would be </w:t>
      </w:r>
      <w:r w:rsidRPr="008F7E45">
        <w:rPr>
          <w:rStyle w:val="Emphasis"/>
          <w:rFonts w:asciiTheme="minorHAnsi" w:hAnsiTheme="minorHAnsi" w:cstheme="minorHAnsi"/>
          <w:highlight w:val="cyan"/>
        </w:rPr>
        <w:t>unlikely</w:t>
      </w:r>
      <w:r w:rsidRPr="008F7E45">
        <w:rPr>
          <w:rStyle w:val="StyleUnderline"/>
          <w:rFonts w:asciiTheme="minorHAnsi" w:hAnsiTheme="minorHAnsi" w:cstheme="minorHAnsi"/>
          <w:highlight w:val="cyan"/>
        </w:rPr>
        <w:t>, for political reasons. Following a</w:t>
      </w:r>
      <w:r w:rsidRPr="00DD78E9">
        <w:rPr>
          <w:rStyle w:val="StyleUnderline"/>
          <w:rFonts w:asciiTheme="minorHAnsi" w:hAnsiTheme="minorHAnsi" w:cstheme="minorHAnsi"/>
        </w:rPr>
        <w:t xml:space="preserve"> ridiculously </w:t>
      </w:r>
      <w:r w:rsidRPr="008F7E45">
        <w:rPr>
          <w:rStyle w:val="StyleUnderline"/>
          <w:rFonts w:asciiTheme="minorHAnsi" w:hAnsiTheme="minorHAnsi" w:cstheme="minorHAnsi"/>
          <w:highlight w:val="cyan"/>
        </w:rPr>
        <w:t>pointless launch</w:t>
      </w:r>
      <w:r w:rsidRPr="00DD78E9">
        <w:rPr>
          <w:rStyle w:val="StyleUnderline"/>
          <w:rFonts w:asciiTheme="minorHAnsi" w:hAnsiTheme="minorHAnsi" w:cstheme="minorHAnsi"/>
        </w:rPr>
        <w:t xml:space="preserve"> by NK, </w:t>
      </w:r>
      <w:r w:rsidRPr="008F7E45">
        <w:rPr>
          <w:rStyle w:val="StyleUnderline"/>
          <w:rFonts w:asciiTheme="minorHAnsi" w:hAnsiTheme="minorHAnsi" w:cstheme="minorHAnsi"/>
          <w:highlight w:val="cyan"/>
        </w:rPr>
        <w:t xml:space="preserve">the </w:t>
      </w:r>
      <w:r w:rsidRPr="008F7E45">
        <w:rPr>
          <w:rStyle w:val="Emphasis"/>
          <w:rFonts w:asciiTheme="minorHAnsi" w:hAnsiTheme="minorHAnsi" w:cstheme="minorHAnsi"/>
          <w:highlight w:val="cyan"/>
        </w:rPr>
        <w:t>U</w:t>
      </w:r>
      <w:r w:rsidRPr="00DD78E9">
        <w:rPr>
          <w:rFonts w:asciiTheme="minorHAnsi" w:hAnsiTheme="minorHAnsi" w:cstheme="minorHAnsi"/>
          <w:sz w:val="16"/>
        </w:rPr>
        <w:t xml:space="preserve">nited </w:t>
      </w:r>
      <w:r w:rsidRPr="008F7E45">
        <w:rPr>
          <w:rStyle w:val="Emphasis"/>
          <w:rFonts w:asciiTheme="minorHAnsi" w:hAnsiTheme="minorHAnsi" w:cstheme="minorHAnsi"/>
          <w:highlight w:val="cyan"/>
        </w:rPr>
        <w:t>S</w:t>
      </w:r>
      <w:r w:rsidRPr="00DD78E9">
        <w:rPr>
          <w:rFonts w:asciiTheme="minorHAnsi" w:hAnsiTheme="minorHAnsi" w:cstheme="minorHAnsi"/>
          <w:sz w:val="16"/>
        </w:rPr>
        <w:t xml:space="preserve">tates </w:t>
      </w:r>
      <w:r w:rsidRPr="008F7E45">
        <w:rPr>
          <w:rStyle w:val="StyleUnderline"/>
          <w:rFonts w:asciiTheme="minorHAnsi" w:hAnsiTheme="minorHAnsi" w:cstheme="minorHAnsi"/>
          <w:highlight w:val="cyan"/>
        </w:rPr>
        <w:t>would</w:t>
      </w:r>
      <w:r w:rsidRPr="00DD78E9">
        <w:rPr>
          <w:rStyle w:val="StyleUnderline"/>
          <w:rFonts w:asciiTheme="minorHAnsi" w:hAnsiTheme="minorHAnsi" w:cstheme="minorHAnsi"/>
        </w:rPr>
        <w:t xml:space="preserve"> </w:t>
      </w:r>
      <w:r w:rsidRPr="008F7E45">
        <w:rPr>
          <w:rStyle w:val="Emphasis"/>
          <w:rFonts w:asciiTheme="minorHAnsi" w:hAnsiTheme="minorHAnsi" w:cstheme="minorHAnsi"/>
          <w:highlight w:val="cyan"/>
        </w:rPr>
        <w:t>launch a massive combined-arms assault</w:t>
      </w:r>
      <w:r w:rsidRPr="00DD78E9">
        <w:rPr>
          <w:rFonts w:asciiTheme="minorHAnsi" w:hAnsiTheme="minorHAnsi" w:cstheme="minorHAnsi"/>
          <w:sz w:val="16"/>
        </w:rPr>
        <w:t xml:space="preserve"> </w:t>
      </w:r>
      <w:r w:rsidRPr="00DD78E9">
        <w:rPr>
          <w:rStyle w:val="Emphasis"/>
          <w:rFonts w:asciiTheme="minorHAnsi" w:hAnsiTheme="minorHAnsi" w:cstheme="minorHAnsi"/>
        </w:rPr>
        <w:t xml:space="preserve">the likes of </w:t>
      </w:r>
      <w:r w:rsidRPr="008F7E45">
        <w:rPr>
          <w:rStyle w:val="Emphasis"/>
          <w:rFonts w:asciiTheme="minorHAnsi" w:hAnsiTheme="minorHAnsi" w:cstheme="minorHAnsi"/>
          <w:highlight w:val="cyan"/>
        </w:rPr>
        <w:t>which</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haven't been seen since Okinawa</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 xml:space="preserve">With the </w:t>
      </w:r>
      <w:r w:rsidRPr="008F7E45">
        <w:rPr>
          <w:rStyle w:val="Emphasis"/>
          <w:rFonts w:asciiTheme="minorHAnsi" w:hAnsiTheme="minorHAnsi" w:cstheme="minorHAnsi"/>
          <w:highlight w:val="cyan"/>
        </w:rPr>
        <w:t>US Army</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rolling across their</w:t>
      </w:r>
      <w:r w:rsidRPr="00DD78E9">
        <w:rPr>
          <w:rStyle w:val="Emphasis"/>
          <w:rFonts w:asciiTheme="minorHAnsi" w:hAnsiTheme="minorHAnsi" w:cstheme="minorHAnsi"/>
        </w:rPr>
        <w:t xml:space="preserve"> southern </w:t>
      </w:r>
      <w:r w:rsidRPr="008F7E45">
        <w:rPr>
          <w:rStyle w:val="Emphasis"/>
          <w:rFonts w:asciiTheme="minorHAnsi" w:hAnsiTheme="minorHAnsi" w:cstheme="minorHAnsi"/>
          <w:highlight w:val="cyan"/>
        </w:rPr>
        <w:t>border</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 xml:space="preserve">the </w:t>
      </w:r>
      <w:r w:rsidRPr="008F7E45">
        <w:rPr>
          <w:rStyle w:val="Emphasis"/>
          <w:rFonts w:asciiTheme="minorHAnsi" w:hAnsiTheme="minorHAnsi" w:cstheme="minorHAnsi"/>
          <w:highlight w:val="cyan"/>
        </w:rPr>
        <w:t>Marines landing</w:t>
      </w:r>
      <w:r w:rsidRPr="00DD78E9">
        <w:rPr>
          <w:rStyle w:val="Emphasis"/>
          <w:rFonts w:asciiTheme="minorHAnsi" w:hAnsiTheme="minorHAnsi" w:cstheme="minorHAnsi"/>
        </w:rPr>
        <w:t xml:space="preserve"> on their beaches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and the</w:t>
      </w:r>
      <w:r w:rsidRPr="00DD78E9">
        <w:rPr>
          <w:rStyle w:val="StyleUnderline"/>
          <w:rFonts w:asciiTheme="minorHAnsi" w:hAnsiTheme="minorHAnsi" w:cstheme="minorHAnsi"/>
        </w:rPr>
        <w:t xml:space="preserve"> United States </w:t>
      </w:r>
      <w:r w:rsidRPr="008F7E45">
        <w:rPr>
          <w:rStyle w:val="Emphasis"/>
          <w:rFonts w:asciiTheme="minorHAnsi" w:hAnsiTheme="minorHAnsi" w:cstheme="minorHAnsi"/>
          <w:highlight w:val="cyan"/>
        </w:rPr>
        <w:t>Air Force bringing death from above</w:t>
      </w:r>
      <w:r w:rsidRPr="008F7E45">
        <w:rPr>
          <w:rStyle w:val="StyleUnderline"/>
          <w:rFonts w:asciiTheme="minorHAnsi" w:hAnsiTheme="minorHAnsi" w:cstheme="minorHAnsi"/>
          <w:highlight w:val="cyan"/>
        </w:rPr>
        <w:t xml:space="preserve">, the war would </w:t>
      </w:r>
      <w:r w:rsidRPr="008F7E45">
        <w:rPr>
          <w:rStyle w:val="Emphasis"/>
          <w:rFonts w:asciiTheme="minorHAnsi" w:hAnsiTheme="minorHAnsi" w:cstheme="minorHAnsi"/>
          <w:sz w:val="28"/>
          <w:szCs w:val="28"/>
          <w:highlight w:val="cyan"/>
        </w:rPr>
        <w:t>last about a day</w:t>
      </w:r>
      <w:r w:rsidRPr="00DD78E9">
        <w:rPr>
          <w:rFonts w:asciiTheme="minorHAnsi" w:hAnsiTheme="minorHAnsi" w:cstheme="minorHAnsi"/>
          <w:sz w:val="16"/>
        </w:rPr>
        <w:t xml:space="preserve">. </w:t>
      </w:r>
      <w:r w:rsidRPr="00DD78E9">
        <w:rPr>
          <w:rStyle w:val="StyleUnderline"/>
          <w:rFonts w:asciiTheme="minorHAnsi" w:hAnsiTheme="minorHAnsi" w:cstheme="minorHAnsi"/>
        </w:rPr>
        <w:t>If the Chinese get involved, it would take a bit longer, but</w:t>
      </w:r>
      <w:r w:rsidRPr="00DD78E9">
        <w:rPr>
          <w:rFonts w:asciiTheme="minorHAnsi" w:hAnsiTheme="minorHAnsi" w:cstheme="minorHAnsi"/>
          <w:sz w:val="16"/>
        </w:rPr>
        <w:t xml:space="preserve"> </w:t>
      </w:r>
      <w:r w:rsidRPr="008F7E45">
        <w:rPr>
          <w:rStyle w:val="Emphasis"/>
          <w:rFonts w:asciiTheme="minorHAnsi" w:hAnsiTheme="minorHAnsi" w:cstheme="minorHAnsi"/>
          <w:highlight w:val="cyan"/>
        </w:rPr>
        <w:t>the US would kick ass</w:t>
      </w:r>
      <w:r w:rsidRPr="00DD78E9">
        <w:rPr>
          <w:rFonts w:asciiTheme="minorHAnsi" w:hAnsiTheme="minorHAnsi" w:cstheme="minorHAnsi"/>
          <w:sz w:val="16"/>
        </w:rPr>
        <w:t>. Who knows, maybe NATO and the rest of the world would take the opportunity to test their new weapons systems.</w:t>
      </w:r>
    </w:p>
    <w:p w:rsidR="00CC73A1" w:rsidRDefault="00CC73A1" w:rsidP="00617A03"/>
    <w:p w:rsidR="00617A03" w:rsidRDefault="00617A03" w:rsidP="00617A03">
      <w:pPr>
        <w:pStyle w:val="Heading3"/>
      </w:pPr>
      <w:r>
        <w:t>No Impact: South China Sea War</w:t>
      </w:r>
    </w:p>
    <w:p w:rsidR="00CC73A1" w:rsidRPr="00BC587B" w:rsidRDefault="00CC73A1" w:rsidP="00CC73A1">
      <w:pPr>
        <w:pStyle w:val="Heading4"/>
      </w:pPr>
      <w:r>
        <w:t>No South China Sea escalation</w:t>
      </w:r>
    </w:p>
    <w:p w:rsidR="00CC73A1" w:rsidRPr="00951201" w:rsidRDefault="00CC73A1" w:rsidP="00CC73A1">
      <w:r w:rsidRPr="00BC587B">
        <w:t xml:space="preserve">Geoffrey </w:t>
      </w:r>
      <w:r w:rsidRPr="00951201">
        <w:rPr>
          <w:rStyle w:val="Style13ptBold"/>
        </w:rPr>
        <w:t>Garrett, 18</w:t>
      </w:r>
      <w:r w:rsidRPr="00951201">
        <w:t>, 3-27-2018,</w:t>
      </w:r>
      <w:r>
        <w:t xml:space="preserve"> Dean, Reliance Professor of Management and Private Enterprise, and Professor of Management at the Wharton School of the University of Pennsylvania, Ph.D. from Duke University, Fellow of the Australian Academy of the Social Sciences, a Trustee of the Asia Foundation in San Francisco, a Member of the New York-based Council on Foreign Relations,</w:t>
      </w:r>
      <w:r w:rsidRPr="00951201">
        <w:t xml:space="preserve"> "What U.S.-China 'Proxy Wars' Mean for Asia's Balancing Act", [http://knowledge.wharton.upenn.edu/article/u-s-china-proxy-wars-mean-asias-balancing-act/], AVD</w:t>
      </w:r>
    </w:p>
    <w:p w:rsidR="00CC73A1" w:rsidRPr="00340AED" w:rsidRDefault="00CC73A1" w:rsidP="00CC73A1">
      <w:pPr>
        <w:rPr>
          <w:sz w:val="12"/>
        </w:rPr>
      </w:pPr>
      <w:r w:rsidRPr="00BC587B">
        <w:rPr>
          <w:rStyle w:val="StyleUnderline"/>
        </w:rPr>
        <w:t xml:space="preserve">The kind of </w:t>
      </w:r>
      <w:r w:rsidRPr="00340AED">
        <w:rPr>
          <w:rStyle w:val="StyleUnderline"/>
        </w:rPr>
        <w:t>U.S.-China jaw-jaw</w:t>
      </w:r>
      <w:r w:rsidRPr="00340AED">
        <w:rPr>
          <w:sz w:val="12"/>
        </w:rPr>
        <w:t xml:space="preserve"> we have seen in the past few weeks over trade, intellectual property, the future of technology and innovation — and over the past couple of years regarding the South China Sea — </w:t>
      </w:r>
      <w:r w:rsidRPr="00340AED">
        <w:rPr>
          <w:rStyle w:val="StyleUnderline"/>
        </w:rPr>
        <w:t>is not unusual</w:t>
      </w:r>
      <w:r w:rsidRPr="00340AED">
        <w:rPr>
          <w:sz w:val="12"/>
        </w:rPr>
        <w:t xml:space="preserve">. In fact, </w:t>
      </w:r>
      <w:r w:rsidRPr="00BC587B">
        <w:rPr>
          <w:rStyle w:val="StyleUnderline"/>
        </w:rPr>
        <w:t>there have been numerous similar escalations</w:t>
      </w:r>
      <w:r w:rsidRPr="00340AED">
        <w:rPr>
          <w:sz w:val="12"/>
        </w:rPr>
        <w:t xml:space="preserve"> over the past few decades, </w:t>
      </w:r>
      <w:r w:rsidRPr="00BC587B">
        <w:rPr>
          <w:rStyle w:val="Emphasis"/>
        </w:rPr>
        <w:t xml:space="preserve">and </w:t>
      </w:r>
      <w:r w:rsidRPr="008F7E45">
        <w:rPr>
          <w:rStyle w:val="Emphasis"/>
          <w:highlight w:val="cyan"/>
        </w:rPr>
        <w:t>not one has become a flash point triggering</w:t>
      </w:r>
      <w:r w:rsidRPr="00BC587B">
        <w:rPr>
          <w:rStyle w:val="Emphasis"/>
        </w:rPr>
        <w:t xml:space="preserve"> major </w:t>
      </w:r>
      <w:r w:rsidRPr="008F7E45">
        <w:rPr>
          <w:rStyle w:val="Emphasis"/>
          <w:highlight w:val="cyan"/>
        </w:rPr>
        <w:t>conflict</w:t>
      </w:r>
      <w:r w:rsidRPr="00340AED">
        <w:rPr>
          <w:sz w:val="12"/>
        </w:rPr>
        <w:t xml:space="preserve">. Instead, </w:t>
      </w:r>
      <w:r w:rsidRPr="008F7E45">
        <w:rPr>
          <w:rStyle w:val="StyleUnderline"/>
          <w:highlight w:val="cyan"/>
        </w:rPr>
        <w:t>both</w:t>
      </w:r>
      <w:r w:rsidRPr="00BC587B">
        <w:rPr>
          <w:rStyle w:val="StyleUnderline"/>
        </w:rPr>
        <w:t xml:space="preserve"> China and the U.S. have </w:t>
      </w:r>
      <w:r w:rsidRPr="00BC587B">
        <w:rPr>
          <w:rStyle w:val="Emphasis"/>
        </w:rPr>
        <w:t xml:space="preserve">consistently </w:t>
      </w:r>
      <w:r w:rsidRPr="008F7E45">
        <w:rPr>
          <w:rStyle w:val="Emphasis"/>
          <w:highlight w:val="cyan"/>
        </w:rPr>
        <w:t>managed down</w:t>
      </w:r>
      <w:r w:rsidRPr="00340AED">
        <w:rPr>
          <w:sz w:val="12"/>
        </w:rPr>
        <w:t xml:space="preserve">, rather than inflamed, </w:t>
      </w:r>
      <w:r w:rsidRPr="00BC587B">
        <w:rPr>
          <w:rStyle w:val="StyleUnderline"/>
        </w:rPr>
        <w:t xml:space="preserve">their </w:t>
      </w:r>
      <w:r w:rsidRPr="008F7E45">
        <w:rPr>
          <w:rStyle w:val="StyleUnderline"/>
          <w:highlight w:val="cyan"/>
        </w:rPr>
        <w:t>tensions</w:t>
      </w:r>
      <w:r w:rsidRPr="00340AED">
        <w:rPr>
          <w:sz w:val="12"/>
        </w:rPr>
        <w:t xml:space="preserve">. </w:t>
      </w:r>
      <w:r w:rsidRPr="00BC587B">
        <w:rPr>
          <w:rStyle w:val="StyleUnderline"/>
        </w:rPr>
        <w:t xml:space="preserve">This </w:t>
      </w:r>
      <w:r w:rsidRPr="008F7E45">
        <w:rPr>
          <w:rStyle w:val="StyleUnderline"/>
          <w:highlight w:val="cyan"/>
        </w:rPr>
        <w:t>pattern of outbursts that dissipate is</w:t>
      </w:r>
      <w:r w:rsidRPr="00340AED">
        <w:rPr>
          <w:sz w:val="12"/>
        </w:rPr>
        <w:t xml:space="preserve"> not only understandable, it is also </w:t>
      </w:r>
      <w:r w:rsidRPr="008F7E45">
        <w:rPr>
          <w:rStyle w:val="Emphasis"/>
          <w:highlight w:val="cyan"/>
        </w:rPr>
        <w:t>helpful for</w:t>
      </w:r>
      <w:r w:rsidRPr="00BC587B">
        <w:rPr>
          <w:rStyle w:val="Emphasis"/>
        </w:rPr>
        <w:t xml:space="preserve"> China-U.S. </w:t>
      </w:r>
      <w:r w:rsidRPr="008F7E45">
        <w:rPr>
          <w:rStyle w:val="Emphasis"/>
          <w:highlight w:val="cyan"/>
        </w:rPr>
        <w:t>relations</w:t>
      </w:r>
      <w:r w:rsidRPr="00340AED">
        <w:rPr>
          <w:sz w:val="12"/>
        </w:rPr>
        <w:t xml:space="preserve"> — letting off steam to reduce pressure (to keep the hot water metaphor going). Leaders on both sides understand that </w:t>
      </w:r>
      <w:r w:rsidRPr="008F7E45">
        <w:rPr>
          <w:rStyle w:val="StyleUnderline"/>
          <w:highlight w:val="cyan"/>
        </w:rPr>
        <w:t>they each</w:t>
      </w:r>
      <w:r w:rsidRPr="00BC587B">
        <w:rPr>
          <w:rStyle w:val="StyleUnderline"/>
        </w:rPr>
        <w:t xml:space="preserve"> will need to </w:t>
      </w:r>
      <w:r w:rsidRPr="008F7E45">
        <w:rPr>
          <w:rStyle w:val="StyleUnderline"/>
          <w:highlight w:val="cyan"/>
        </w:rPr>
        <w:t>send signals of being tough</w:t>
      </w:r>
      <w:r w:rsidRPr="00BC587B">
        <w:rPr>
          <w:rStyle w:val="StyleUnderline"/>
        </w:rPr>
        <w:t xml:space="preserve"> on the other country from time to time, mostly </w:t>
      </w:r>
      <w:r w:rsidRPr="008F7E45">
        <w:rPr>
          <w:rStyle w:val="Emphasis"/>
          <w:highlight w:val="cyan"/>
        </w:rPr>
        <w:t>for domestic purposes</w:t>
      </w:r>
      <w:r w:rsidRPr="00340AED">
        <w:rPr>
          <w:sz w:val="12"/>
        </w:rPr>
        <w:t xml:space="preserve">. But </w:t>
      </w:r>
      <w:r w:rsidRPr="00BC587B">
        <w:rPr>
          <w:rStyle w:val="StyleUnderline"/>
        </w:rPr>
        <w:t xml:space="preserve">they share an understanding that </w:t>
      </w:r>
      <w:r w:rsidRPr="008F7E45">
        <w:rPr>
          <w:rStyle w:val="StyleUnderline"/>
          <w:highlight w:val="cyan"/>
        </w:rPr>
        <w:t xml:space="preserve">these outbursts are </w:t>
      </w:r>
      <w:r w:rsidRPr="008F7E45">
        <w:rPr>
          <w:rStyle w:val="Emphasis"/>
          <w:highlight w:val="cyan"/>
        </w:rPr>
        <w:t>not intended to trigger escalations</w:t>
      </w:r>
      <w:r w:rsidRPr="00340AED">
        <w:rPr>
          <w:sz w:val="12"/>
        </w:rPr>
        <w:t xml:space="preserve"> that would do lasting damage to the relationship between China and the U.S. Both countries benefit so much from their ever-greater economic interdependence, even if they don’t always like the terms of this interdependence. So much for the history. Trump and Xi are clearly very different leaders from their predecessors. Everyone knows that Donald Trump wants to “make America great again.” In his foreboding Destined for War, Graham Allison summarizes Xi Jinping’s ambition as to “make China great again.” Both leaders’ focus very much begins at home, but their domestic aspirations have big international consequences. Does this mean “this time will be different” when it comes to China-U.S. tensions? No … and yes. No, in terms of bilateral China-U.S. relations. </w:t>
      </w:r>
      <w:r w:rsidRPr="00340AED">
        <w:rPr>
          <w:rStyle w:val="Emphasis"/>
        </w:rPr>
        <w:t>The two countries will inevitably</w:t>
      </w:r>
      <w:r w:rsidRPr="00340AED">
        <w:rPr>
          <w:sz w:val="12"/>
        </w:rPr>
        <w:t xml:space="preserve"> continue to </w:t>
      </w:r>
      <w:r w:rsidRPr="00340AED">
        <w:rPr>
          <w:rStyle w:val="Emphasis"/>
        </w:rPr>
        <w:t>spar</w:t>
      </w:r>
      <w:r w:rsidRPr="00340AED">
        <w:rPr>
          <w:sz w:val="12"/>
        </w:rPr>
        <w:t xml:space="preserve">, </w:t>
      </w:r>
      <w:r w:rsidRPr="00340AED">
        <w:rPr>
          <w:rStyle w:val="StyleUnderline"/>
        </w:rPr>
        <w:t>but neither wants to inflict a body blow on the other because they would also be hurting themselves</w:t>
      </w:r>
      <w:r w:rsidRPr="00340AED">
        <w:rPr>
          <w:sz w:val="12"/>
        </w:rPr>
        <w:t xml:space="preserve">. </w:t>
      </w:r>
      <w:r w:rsidRPr="00340AED">
        <w:rPr>
          <w:rStyle w:val="Emphasis"/>
        </w:rPr>
        <w:t>China-U.S. is a positive sum</w:t>
      </w:r>
      <w:r w:rsidRPr="00340AED">
        <w:rPr>
          <w:sz w:val="12"/>
        </w:rPr>
        <w:t xml:space="preserve">, not a zero sum, </w:t>
      </w:r>
      <w:r w:rsidRPr="00340AED">
        <w:rPr>
          <w:rStyle w:val="Emphasis"/>
        </w:rPr>
        <w:t>relationship</w:t>
      </w:r>
      <w:r w:rsidRPr="00340AED">
        <w:rPr>
          <w:sz w:val="12"/>
        </w:rPr>
        <w:t xml:space="preserve">. Yes, in terms of China and the U.S. in Asia. Instead of taking on each other directly, China and the U.S. are wrestling for influence in Asia. The giants don’t want to fight each other, but they are willing and able to flex their muscles in the region. This is making increasingly difficult the China-U.S. balancing act Asia has so successfully executed in the past few decades, creating unprecedented prosperity and stability in the region. Asian countries should not, and will not, definitively “choose” between China and the U.S. But different parts of Asia will shade more in one direction than the other, because the American and Chinese strategies for the region are very different. Since at least Barack Obama’s “pivot” to Asia in 2011, the U.S. approach to Asia has focused more on geopolitics than on geo-economics. Think increased U.S. military presence in Asia coupled with walking away from the Trans-Pacific Partnership. China’s approach is the exact opposite. Very much aware of heightened sensitivities regarding its assertions of sovereignty over Taiwan, Tibet and islands in the South and East China Seas, China is increasingly emphasizing geo-economics over geopolitics. Think the Asian Infrastructure Investment Bank and the One Belt, One Road Initiative over naval operations in contested waters. The following two charts paint a graphic picture. Since 2011, the U.S. has sold nearly $20B in military equipment to its closest allies and friends in Asia. Chinese armament sales have been both much smaller and concentrated in non-India South Asia. Over the same period, trade with China has increased relative to trade with the U.S. in the vast bulk of Asian countries — against a backdrop in which China was already the largest trading partner for most of these countries. Add to this, the more than $1 trillion of preferential loans and construction projects China is planning to invest in its One Belt, One Road Initiative: to build much needed infrastructure in emerging economies in Asia and beyond; to create export opportunities for Chinese infrastructure firms as the pace of domestic projects inevitably slows; and above all, to increase China’s international influence in the process. How will Asia react to this combination of American geopolitics and Chinese geo-economics? The New York Times recently tried to sum it by putting countries into three groups: “counteracting” China, “shifting toward China,” and “playing both sides.” While it is overstated, </w:t>
      </w:r>
      <w:r w:rsidRPr="008F7E45">
        <w:rPr>
          <w:rStyle w:val="Emphasis"/>
          <w:highlight w:val="cyan"/>
        </w:rPr>
        <w:t>there is real merit to this framework</w:t>
      </w:r>
      <w:r w:rsidRPr="00340AED">
        <w:rPr>
          <w:sz w:val="12"/>
        </w:rPr>
        <w:t xml:space="preserve">. Here are my friendly amendments to the Times’s Asia map: </w:t>
      </w:r>
      <w:r w:rsidRPr="00BC587B">
        <w:rPr>
          <w:rStyle w:val="Emphasis"/>
        </w:rPr>
        <w:t xml:space="preserve">The U.S.’s </w:t>
      </w:r>
      <w:r w:rsidRPr="008F7E45">
        <w:rPr>
          <w:rStyle w:val="Emphasis"/>
          <w:highlight w:val="cyan"/>
        </w:rPr>
        <w:t>core allies</w:t>
      </w:r>
      <w:r w:rsidRPr="00340AED">
        <w:rPr>
          <w:sz w:val="12"/>
        </w:rPr>
        <w:t xml:space="preserve"> (Australia, Japan and Korea) </w:t>
      </w:r>
      <w:r w:rsidRPr="008F7E45">
        <w:rPr>
          <w:rStyle w:val="StyleUnderline"/>
          <w:highlight w:val="cyan"/>
        </w:rPr>
        <w:t>are trying to get closer to America</w:t>
      </w:r>
      <w:r w:rsidRPr="00BC587B">
        <w:rPr>
          <w:rStyle w:val="StyleUnderline"/>
        </w:rPr>
        <w:t xml:space="preserve"> in terms of military, intelligence and communications</w:t>
      </w:r>
      <w:r w:rsidRPr="00340AED">
        <w:rPr>
          <w:sz w:val="12"/>
        </w:rPr>
        <w:t xml:space="preserve"> (despite Trump’s complaints that the allies expect too much and do too little). The Chinese market is extremely important to all three countries. But they do not need Chinese infrastructure investment nearly as much as emerging Asia. As a result, </w:t>
      </w:r>
      <w:r w:rsidRPr="008F7E45">
        <w:rPr>
          <w:rStyle w:val="Emphasis"/>
          <w:highlight w:val="cyan"/>
        </w:rPr>
        <w:t>American geopolitics dominates Chinese geo-economics</w:t>
      </w:r>
      <w:r w:rsidRPr="00BC587B">
        <w:rPr>
          <w:rStyle w:val="Emphasis"/>
        </w:rPr>
        <w:t xml:space="preserve"> for these countries</w:t>
      </w:r>
      <w:r w:rsidRPr="00340AED">
        <w:rPr>
          <w:sz w:val="12"/>
        </w:rPr>
        <w:t xml:space="preserve">. Most ASEAN countries led (in size) by Indonesia have little choice but to embrace Chinese geo-economics. For all of these emerging markets, world-class infrastructure is the key to realizing their full economic potential. Even if some ASEAN countries have concerns about China’s regional aspirations, the incentives to welcome Chinese investment are overwhelming in the short to medium term. Singapore is at the heart of ASEAN, but its position is much closer to those of Australia, Japan and Korea than to its southeastern neighbors. Real concerns about China’s strategic ambitions, less need for Chinese investment, and longer and deeper ties with the U.S. </w:t>
      </w:r>
      <w:r w:rsidRPr="00BC587B">
        <w:rPr>
          <w:rStyle w:val="StyleUnderline"/>
        </w:rPr>
        <w:t>Vietnam and the Philippines are much more concerned about security challenges</w:t>
      </w:r>
      <w:r w:rsidRPr="00340AED">
        <w:rPr>
          <w:sz w:val="12"/>
        </w:rPr>
        <w:t xml:space="preserve"> from China than is the rest of ASEAN. </w:t>
      </w:r>
      <w:r w:rsidRPr="00BC587B">
        <w:rPr>
          <w:rStyle w:val="Emphasis"/>
        </w:rPr>
        <w:t>But they desperately need economic engagement with China</w:t>
      </w:r>
      <w:r w:rsidRPr="00340AED">
        <w:rPr>
          <w:sz w:val="12"/>
        </w:rPr>
        <w:t xml:space="preserve">, both trade and investment. As a result, </w:t>
      </w:r>
      <w:r w:rsidRPr="00BC587B">
        <w:rPr>
          <w:rStyle w:val="StyleUnderline"/>
        </w:rPr>
        <w:t>their embrace of the American security umbrella will likely remain more muted</w:t>
      </w:r>
      <w:r w:rsidRPr="00340AED">
        <w:rPr>
          <w:sz w:val="12"/>
        </w:rPr>
        <w:t xml:space="preserve"> — easy to understand given Vietnam’s history, more perplexing given the Philippines’ long military relationship with the U.S. India is so big that charting a more independent path is the natural move. India needs the Chinese market, but issues such as water and Tibet along the long border it shares with China mean that Sino-Indian relations will inevitably be less than friendly. India has always been wary of the U.S. both economically and militarily, but massive Chinese investment in neighboring Pakistan and Bangladesh makes more collaboration with the U.S. inevitable — increasingly couched in terms of upgraded relationships with the other stable democracies in Asia, Australia and Japan (forming the “Quad” with the U.S.). The differences in these trajectories are real. But it is important to reiterate that U.S. geopolitics-China geo-economics is a continuum, not a dichotomous either/or. </w:t>
      </w:r>
      <w:r w:rsidRPr="008F7E45">
        <w:rPr>
          <w:rStyle w:val="StyleUnderline"/>
          <w:highlight w:val="cyan"/>
        </w:rPr>
        <w:t>Every Asian country continues to benefit from</w:t>
      </w:r>
      <w:r w:rsidRPr="00BC587B">
        <w:rPr>
          <w:rStyle w:val="StyleUnderline"/>
        </w:rPr>
        <w:t xml:space="preserve">, and to expect, large-scale </w:t>
      </w:r>
      <w:r w:rsidRPr="008F7E45">
        <w:rPr>
          <w:rStyle w:val="StyleUnderline"/>
          <w:highlight w:val="cyan"/>
        </w:rPr>
        <w:t>U.S. military presence</w:t>
      </w:r>
      <w:r w:rsidRPr="00BC587B">
        <w:rPr>
          <w:rStyle w:val="StyleUnderline"/>
        </w:rPr>
        <w:t xml:space="preserve"> in the region. Every Asian country continues to benefit from China’s economic rise</w:t>
      </w:r>
      <w:r w:rsidRPr="00340AED">
        <w:rPr>
          <w:sz w:val="12"/>
        </w:rPr>
        <w:t xml:space="preserve">. What has changed is that increased China-U.S. tensions are leading both major powers to turn up the heat on Asia. </w:t>
      </w:r>
      <w:r w:rsidRPr="00340AED">
        <w:rPr>
          <w:rStyle w:val="Emphasis"/>
        </w:rPr>
        <w:t>Neither great power can afford large-scale confrontation with the other</w:t>
      </w:r>
      <w:r w:rsidRPr="00340AED">
        <w:rPr>
          <w:sz w:val="12"/>
        </w:rPr>
        <w:t xml:space="preserve">. </w:t>
      </w:r>
      <w:r w:rsidRPr="00340AED">
        <w:rPr>
          <w:rStyle w:val="StyleUnderline"/>
        </w:rPr>
        <w:t>They are too co-dependent</w:t>
      </w:r>
      <w:r w:rsidRPr="00340AED">
        <w:rPr>
          <w:sz w:val="12"/>
        </w:rPr>
        <w:t xml:space="preserve">. But </w:t>
      </w:r>
      <w:r w:rsidRPr="00BC587B">
        <w:rPr>
          <w:rStyle w:val="StyleUnderline"/>
        </w:rPr>
        <w:t>they seem to be increasingly comfortable with proxy wars</w:t>
      </w:r>
      <w:r w:rsidRPr="00340AED">
        <w:rPr>
          <w:sz w:val="12"/>
        </w:rPr>
        <w:t xml:space="preserve"> in Asia. Don’t expect a single united Asian response. Do expect China-U.S. balancing to become increasingly important, increasingly difficult, and increasingly divergent in Asia.</w:t>
      </w:r>
    </w:p>
    <w:p w:rsidR="00617A03" w:rsidRDefault="00617A03" w:rsidP="00617A03"/>
    <w:p w:rsidR="00CC73A1" w:rsidRPr="00BC587B" w:rsidRDefault="00CC73A1" w:rsidP="00CC73A1">
      <w:pPr>
        <w:pStyle w:val="Heading4"/>
      </w:pPr>
      <w:r w:rsidRPr="00BC587B">
        <w:t xml:space="preserve">The South China Sea won’t escalate—risks are exaggerated, and countries have </w:t>
      </w:r>
      <w:r w:rsidRPr="00BC587B">
        <w:rPr>
          <w:u w:val="single"/>
        </w:rPr>
        <w:t>vested interests</w:t>
      </w:r>
      <w:r w:rsidRPr="00BC587B">
        <w:t xml:space="preserve"> in preserving open trade and rules-based liberal order</w:t>
      </w:r>
    </w:p>
    <w:p w:rsidR="00CC73A1" w:rsidRPr="00BC587B" w:rsidRDefault="00CC73A1" w:rsidP="00CC73A1">
      <w:pPr>
        <w:rPr>
          <w:rStyle w:val="Style13ptBold"/>
          <w:b w:val="0"/>
          <w:bCs w:val="0"/>
        </w:rPr>
      </w:pPr>
      <w:proofErr w:type="spellStart"/>
      <w:r w:rsidRPr="001C06C5">
        <w:rPr>
          <w:rStyle w:val="Style13ptBold"/>
        </w:rPr>
        <w:t>Herscovitch</w:t>
      </w:r>
      <w:proofErr w:type="spellEnd"/>
      <w:r w:rsidRPr="001C06C5">
        <w:rPr>
          <w:rStyle w:val="Style13ptBold"/>
        </w:rPr>
        <w:t xml:space="preserve"> 17</w:t>
      </w:r>
      <w:r w:rsidRPr="00BC587B">
        <w:t xml:space="preserve">—Benjamin </w:t>
      </w:r>
      <w:proofErr w:type="spellStart"/>
      <w:r w:rsidRPr="00BC587B">
        <w:t>Herscovitch</w:t>
      </w:r>
      <w:proofErr w:type="spellEnd"/>
      <w:r w:rsidRPr="00BC587B">
        <w:t xml:space="preserve">, deputy director engagement at the Sea Power Centre-Australia, the Royal Australian Navy’s in-house research organization, Ph.D. in Political Theory, University of Sydney (“A Balanced Threat Assessment of China’s South China Sea Policy,” </w:t>
      </w:r>
      <w:r w:rsidRPr="00BC587B">
        <w:rPr>
          <w:i/>
        </w:rPr>
        <w:t>CATO Institute</w:t>
      </w:r>
      <w:r w:rsidRPr="00BC587B">
        <w:t>, Policy Analysis No. 820, August 28</w:t>
      </w:r>
      <w:r w:rsidRPr="00BC587B">
        <w:rPr>
          <w:vertAlign w:val="superscript"/>
        </w:rPr>
        <w:t>th</w:t>
      </w:r>
      <w:r w:rsidRPr="00BC587B">
        <w:t>, https://www.cato.org/publications/policy-analysis/balanced-threat-assessment-chinas-south-china-sea-policy#full)</w:t>
      </w:r>
    </w:p>
    <w:p w:rsidR="00CC73A1" w:rsidRPr="00BC587B" w:rsidRDefault="00CC73A1" w:rsidP="00CC73A1">
      <w:pPr>
        <w:rPr>
          <w:sz w:val="16"/>
        </w:rPr>
      </w:pPr>
      <w:r w:rsidRPr="00BC587B">
        <w:rPr>
          <w:sz w:val="16"/>
        </w:rPr>
        <w:t>Executive Summary</w:t>
      </w:r>
    </w:p>
    <w:p w:rsidR="00CC73A1" w:rsidRPr="00BC587B" w:rsidRDefault="00CC73A1" w:rsidP="00CC73A1">
      <w:pPr>
        <w:rPr>
          <w:sz w:val="16"/>
        </w:rPr>
      </w:pPr>
      <w:r w:rsidRPr="00BC587B">
        <w:rPr>
          <w:sz w:val="16"/>
        </w:rPr>
        <w:t xml:space="preserve">U.S. lawmakers and </w:t>
      </w:r>
      <w:r w:rsidRPr="00BC587B">
        <w:rPr>
          <w:rStyle w:val="StyleUnderline"/>
        </w:rPr>
        <w:t xml:space="preserve">analysts see China’s efforts to control much of the South China Sea as a serious threat, </w:t>
      </w:r>
      <w:r w:rsidRPr="00BC587B">
        <w:rPr>
          <w:rStyle w:val="Emphasis"/>
        </w:rPr>
        <w:t>endangering regional security</w:t>
      </w:r>
      <w:r w:rsidRPr="00BC587B">
        <w:rPr>
          <w:sz w:val="16"/>
        </w:rPr>
        <w:t xml:space="preserve">, freedom of navigation, </w:t>
      </w:r>
      <w:r w:rsidRPr="00BC587B">
        <w:rPr>
          <w:rStyle w:val="StyleUnderline"/>
        </w:rPr>
        <w:t xml:space="preserve">and </w:t>
      </w:r>
      <w:r w:rsidRPr="00BC587B">
        <w:rPr>
          <w:rStyle w:val="Emphasis"/>
        </w:rPr>
        <w:t>the liberal world order</w:t>
      </w:r>
      <w:r w:rsidRPr="00BC587B">
        <w:rPr>
          <w:sz w:val="16"/>
        </w:rPr>
        <w:t xml:space="preserve">. This paper finds that </w:t>
      </w:r>
      <w:r w:rsidRPr="00BC587B">
        <w:rPr>
          <w:rStyle w:val="Emphasis"/>
        </w:rPr>
        <w:t xml:space="preserve">political </w:t>
      </w:r>
      <w:r w:rsidRPr="008F7E45">
        <w:rPr>
          <w:rStyle w:val="Emphasis"/>
          <w:highlight w:val="cyan"/>
        </w:rPr>
        <w:t>leaders and experts exaggerate the dangers of China’s South China Sea policy</w:t>
      </w:r>
      <w:r w:rsidRPr="00BC587B">
        <w:rPr>
          <w:sz w:val="16"/>
        </w:rPr>
        <w:t>.</w:t>
      </w:r>
      <w:r>
        <w:rPr>
          <w:sz w:val="16"/>
        </w:rPr>
        <w:t xml:space="preserve"> </w:t>
      </w:r>
      <w:r w:rsidRPr="00BC587B">
        <w:rPr>
          <w:sz w:val="16"/>
        </w:rPr>
        <w:t xml:space="preserve">As the world’s largest trading nation, </w:t>
      </w:r>
      <w:r w:rsidRPr="008F7E45">
        <w:rPr>
          <w:rStyle w:val="StyleUnderline"/>
          <w:highlight w:val="cyan"/>
        </w:rPr>
        <w:t xml:space="preserve">China has a deep </w:t>
      </w:r>
      <w:r w:rsidRPr="008F7E45">
        <w:rPr>
          <w:rStyle w:val="Emphasis"/>
          <w:highlight w:val="cyan"/>
        </w:rPr>
        <w:t>vested interest</w:t>
      </w:r>
      <w:r w:rsidRPr="008F7E45">
        <w:rPr>
          <w:rStyle w:val="StyleUnderline"/>
          <w:highlight w:val="cyan"/>
        </w:rPr>
        <w:t xml:space="preserve"> in</w:t>
      </w:r>
      <w:r w:rsidRPr="00BC587B">
        <w:rPr>
          <w:rStyle w:val="StyleUnderline"/>
        </w:rPr>
        <w:t xml:space="preserve"> ensuring that </w:t>
      </w:r>
      <w:r w:rsidRPr="008F7E45">
        <w:rPr>
          <w:rStyle w:val="StyleUnderline"/>
          <w:highlight w:val="cyan"/>
        </w:rPr>
        <w:t>trade routes</w:t>
      </w:r>
      <w:r w:rsidRPr="00BC587B">
        <w:rPr>
          <w:rStyle w:val="StyleUnderline"/>
        </w:rPr>
        <w:t xml:space="preserve"> in the South China Sea remain open, </w:t>
      </w:r>
      <w:r w:rsidRPr="008F7E45">
        <w:rPr>
          <w:rStyle w:val="StyleUnderline"/>
          <w:highlight w:val="cyan"/>
        </w:rPr>
        <w:t>and</w:t>
      </w:r>
      <w:r w:rsidRPr="00BC587B">
        <w:rPr>
          <w:rStyle w:val="StyleUnderline"/>
        </w:rPr>
        <w:t xml:space="preserve"> </w:t>
      </w:r>
      <w:r w:rsidRPr="00BC587B">
        <w:rPr>
          <w:rStyle w:val="Emphasis"/>
        </w:rPr>
        <w:t xml:space="preserve">Beijing </w:t>
      </w:r>
      <w:r w:rsidRPr="008F7E45">
        <w:rPr>
          <w:rStyle w:val="Emphasis"/>
          <w:highlight w:val="cyan"/>
        </w:rPr>
        <w:t>has no interest in military conflict</w:t>
      </w:r>
      <w:r w:rsidRPr="00BC587B">
        <w:rPr>
          <w:rStyle w:val="Emphasis"/>
        </w:rPr>
        <w:t xml:space="preserve"> with regional powers</w:t>
      </w:r>
      <w:r w:rsidRPr="00BC587B">
        <w:rPr>
          <w:sz w:val="16"/>
        </w:rPr>
        <w:t xml:space="preserve">. </w:t>
      </w:r>
      <w:r w:rsidRPr="00BC587B">
        <w:rPr>
          <w:rStyle w:val="StyleUnderline"/>
        </w:rPr>
        <w:t>Although China’s South China Sea policy is inconsistent with</w:t>
      </w:r>
      <w:r w:rsidRPr="00BC587B">
        <w:rPr>
          <w:sz w:val="16"/>
        </w:rPr>
        <w:t xml:space="preserve"> some of the norms and institutions of </w:t>
      </w:r>
      <w:r w:rsidRPr="00BC587B">
        <w:rPr>
          <w:rStyle w:val="StyleUnderline"/>
        </w:rPr>
        <w:t xml:space="preserve">the rules-based liberal world order, </w:t>
      </w:r>
      <w:r w:rsidRPr="008F7E45">
        <w:rPr>
          <w:rStyle w:val="StyleUnderline"/>
          <w:highlight w:val="cyan"/>
        </w:rPr>
        <w:t xml:space="preserve">Beijing </w:t>
      </w:r>
      <w:r w:rsidRPr="008F7E45">
        <w:rPr>
          <w:rStyle w:val="Emphasis"/>
          <w:highlight w:val="cyan"/>
        </w:rPr>
        <w:t>does not seek to undermine this order</w:t>
      </w:r>
      <w:r w:rsidRPr="00BC587B">
        <w:rPr>
          <w:sz w:val="16"/>
        </w:rPr>
        <w:t xml:space="preserve"> as a whole </w:t>
      </w:r>
      <w:r w:rsidRPr="008F7E45">
        <w:rPr>
          <w:rStyle w:val="StyleUnderline"/>
          <w:highlight w:val="cyan"/>
        </w:rPr>
        <w:t>and remains supportive of</w:t>
      </w:r>
      <w:r w:rsidRPr="00BC587B">
        <w:rPr>
          <w:sz w:val="16"/>
        </w:rPr>
        <w:t xml:space="preserve"> key elements of </w:t>
      </w:r>
      <w:r w:rsidRPr="008F7E45">
        <w:rPr>
          <w:rStyle w:val="StyleUnderline"/>
          <w:highlight w:val="cyan"/>
        </w:rPr>
        <w:t>the international system</w:t>
      </w:r>
      <w:r w:rsidRPr="00BC587B">
        <w:rPr>
          <w:sz w:val="16"/>
        </w:rPr>
        <w:t>.</w:t>
      </w:r>
      <w:r>
        <w:rPr>
          <w:sz w:val="16"/>
        </w:rPr>
        <w:t xml:space="preserve"> </w:t>
      </w:r>
      <w:r w:rsidRPr="00BC587B">
        <w:rPr>
          <w:sz w:val="16"/>
        </w:rPr>
        <w:t>To avoid needlessly entangling itself in the South China Sea dispute, the United States should not support the territorial claims of any state and should make clear that the U.S.-Philippine Mutual Defense Treaty does not apply to disputed territory and waters claimed by the Philippines. In addition, the United States should encourage claimant states to agree on de facto jurisdiction over disputed areas and to jointly exploit resources while more permanent resolutions are negotiated. Finally, Washington should understand that ratifying the United Nations Convention on the Law of the Sea will have little, if any, effect on the South China Sea dispute.</w:t>
      </w:r>
      <w:r>
        <w:rPr>
          <w:sz w:val="16"/>
        </w:rPr>
        <w:t xml:space="preserve"> </w:t>
      </w:r>
      <w:r w:rsidRPr="00BC587B">
        <w:rPr>
          <w:sz w:val="16"/>
        </w:rPr>
        <w:t>High Stakes in the South China Sea</w:t>
      </w:r>
      <w:r>
        <w:rPr>
          <w:sz w:val="16"/>
        </w:rPr>
        <w:t xml:space="preserve"> </w:t>
      </w:r>
      <w:proofErr w:type="gramStart"/>
      <w:r w:rsidRPr="00BC587B">
        <w:rPr>
          <w:sz w:val="16"/>
        </w:rPr>
        <w:t>The</w:t>
      </w:r>
      <w:proofErr w:type="gramEnd"/>
      <w:r w:rsidRPr="00BC587B">
        <w:rPr>
          <w:sz w:val="16"/>
        </w:rPr>
        <w:t xml:space="preserve"> South China Sea (SCS) dispute is one of the globe’s most complex and volatile geopolitical flashpoints. Involving a patchwork of overlapping territorial and maritime claims made by China, Taiwan, Vietnam, the Philippines, Malaysia, Brunei, and Indonesia, the dispute centers on numerous atolls and islands and vast tracts of sea, encompassed within China’s so-called Nine-Dash Line (</w:t>
      </w:r>
      <w:proofErr w:type="spellStart"/>
      <w:r w:rsidRPr="00BC587B">
        <w:rPr>
          <w:sz w:val="16"/>
        </w:rPr>
        <w:t>Jiuˇduànxiàn</w:t>
      </w:r>
      <w:proofErr w:type="spellEnd"/>
      <w:r w:rsidRPr="00BC587B">
        <w:rPr>
          <w:sz w:val="16"/>
        </w:rPr>
        <w:t>) (see Figure 1).1 In addition to issues of territorial sovereignty, maritime jurisdiction, resource access, and shipping routes, the SCS dispute is driven by nationalist sentiment.2 This conflict rouses widespread and sometimes violent public feelings in China, Vietnam, and the Philippines, in particular, and is regularly used by leaders in claimant states to mobilize political support.</w:t>
      </w:r>
      <w:r>
        <w:rPr>
          <w:sz w:val="16"/>
        </w:rPr>
        <w:t xml:space="preserve"> </w:t>
      </w:r>
      <w:r w:rsidRPr="00BC587B">
        <w:rPr>
          <w:sz w:val="16"/>
        </w:rPr>
        <w:t xml:space="preserve">The SCS dispute looms large as a diplomatic and security challenge for the United States. Claimant states include U.S. allies and partners like the Philippines and Malaysia, as well as increasingly close friends like Vietnam. It also involves China — the United States’ largest trading partner and the only likely military peer competitor of the United States in the coming decades.3 The SCS conflict has already strained ties between Southeast Asian claimant states and China and has become a key point of diplomatic and strategic tension between China and the United States. </w:t>
      </w:r>
      <w:r w:rsidRPr="008F7E45">
        <w:rPr>
          <w:rStyle w:val="StyleUnderline"/>
          <w:highlight w:val="cyan"/>
        </w:rPr>
        <w:t>Washington and Beijing regularly trade</w:t>
      </w:r>
      <w:r w:rsidRPr="00BC587B">
        <w:rPr>
          <w:rStyle w:val="StyleUnderline"/>
        </w:rPr>
        <w:t xml:space="preserve"> diplomatic </w:t>
      </w:r>
      <w:r w:rsidRPr="008F7E45">
        <w:rPr>
          <w:rStyle w:val="StyleUnderline"/>
          <w:highlight w:val="cyan"/>
        </w:rPr>
        <w:t>barbs</w:t>
      </w:r>
      <w:r w:rsidRPr="00BC587B">
        <w:rPr>
          <w:rStyle w:val="StyleUnderline"/>
        </w:rPr>
        <w:t xml:space="preserve"> over the SCS, </w:t>
      </w:r>
      <w:r w:rsidRPr="008F7E45">
        <w:rPr>
          <w:rStyle w:val="StyleUnderline"/>
          <w:highlight w:val="cyan"/>
        </w:rPr>
        <w:t>and the</w:t>
      </w:r>
      <w:r w:rsidRPr="00BC587B">
        <w:rPr>
          <w:rStyle w:val="StyleUnderline"/>
        </w:rPr>
        <w:t xml:space="preserve"> U.S. and Chinese </w:t>
      </w:r>
      <w:r w:rsidRPr="008F7E45">
        <w:rPr>
          <w:rStyle w:val="StyleUnderline"/>
          <w:highlight w:val="cyan"/>
        </w:rPr>
        <w:t xml:space="preserve">militaries are </w:t>
      </w:r>
      <w:r w:rsidRPr="008F7E45">
        <w:rPr>
          <w:rStyle w:val="Emphasis"/>
          <w:highlight w:val="cyan"/>
        </w:rPr>
        <w:t>accustomed to operating in close</w:t>
      </w:r>
      <w:r w:rsidRPr="00BC587B">
        <w:rPr>
          <w:rStyle w:val="Emphasis"/>
        </w:rPr>
        <w:t xml:space="preserve"> and mutually </w:t>
      </w:r>
      <w:r w:rsidRPr="008F7E45">
        <w:rPr>
          <w:rStyle w:val="Emphasis"/>
          <w:highlight w:val="cyan"/>
        </w:rPr>
        <w:t>suspicious quarters</w:t>
      </w:r>
      <w:r w:rsidRPr="00BC587B">
        <w:rPr>
          <w:rStyle w:val="StyleUnderline"/>
        </w:rPr>
        <w:t xml:space="preserve"> in SCS waters and airspace.</w:t>
      </w:r>
      <w:r>
        <w:rPr>
          <w:rStyle w:val="StyleUnderline"/>
        </w:rPr>
        <w:t xml:space="preserve"> </w:t>
      </w:r>
      <w:r w:rsidRPr="00BC587B">
        <w:rPr>
          <w:sz w:val="16"/>
        </w:rPr>
        <w:t>Although the SCS dispute involves five Southeast Asian states, senior U.S. officials like former and current secretaries of state John Kerry and Rex Tillerson focus on China’s SCS policy as the primary source of instability and tension.4 Unlike the smaller claims made by the five Southeast Asian states to portions of the SCS contiguous to their coasts, China seeks to assert territorial sovereignty and maritime jurisdiction over the bulk of the SCS — between roughly 62 percent and 90 percent of this sea.5 Combined, Chinese territorial and maritime demands stretch more than 800 nautical miles from the Chinese island province of Hainan and encompass islands, rocks, reefs, and waters claimed by Vietnam, the Philippines, Malaysia, Brunei, and Indonesia.6</w:t>
      </w:r>
      <w:r>
        <w:rPr>
          <w:sz w:val="16"/>
        </w:rPr>
        <w:t xml:space="preserve"> </w:t>
      </w:r>
      <w:r w:rsidRPr="00BC587B">
        <w:rPr>
          <w:sz w:val="16"/>
        </w:rPr>
        <w:t>China’s forceful declarations to so-called inviolable historic rights (</w:t>
      </w:r>
      <w:proofErr w:type="spellStart"/>
      <w:r w:rsidRPr="00BC587B">
        <w:rPr>
          <w:sz w:val="16"/>
        </w:rPr>
        <w:t>lìshıˇxìng</w:t>
      </w:r>
      <w:proofErr w:type="spellEnd"/>
      <w:r w:rsidRPr="00BC587B">
        <w:rPr>
          <w:sz w:val="16"/>
        </w:rPr>
        <w:t xml:space="preserve"> </w:t>
      </w:r>
      <w:proofErr w:type="spellStart"/>
      <w:r w:rsidRPr="00BC587B">
        <w:rPr>
          <w:sz w:val="16"/>
        </w:rPr>
        <w:t>quánlì</w:t>
      </w:r>
      <w:proofErr w:type="spellEnd"/>
      <w:r w:rsidRPr="00BC587B">
        <w:rPr>
          <w:sz w:val="16"/>
        </w:rPr>
        <w:t xml:space="preserve">) over the SCS are matched by regular forced evictions of fishing vessels from neighboring states and numerous cases of naval brinkmanship with Southeast Asian states and </w:t>
      </w:r>
      <w:proofErr w:type="spellStart"/>
      <w:r w:rsidRPr="00BC587B">
        <w:rPr>
          <w:sz w:val="16"/>
        </w:rPr>
        <w:t>nonclaimant</w:t>
      </w:r>
      <w:proofErr w:type="spellEnd"/>
      <w:r w:rsidRPr="00BC587B">
        <w:rPr>
          <w:sz w:val="16"/>
        </w:rPr>
        <w:t xml:space="preserve"> states like the United States and Australia.7 By dredging up sand onto seven shallow underwater features in the Spratly Islands, China created more than 3,200 acres of territory between 2013 and 2015.8 That amounts to nearly 17 times more land creation in 2 years than all of the other claimant states combined in the past 40 years.9 With China able to station an expanding arsenal of missiles, fighter jets, and even strategic bombers on its newly created artificial islands, those constructions could eventually serve as a fleet of “unsinkable aircraft carriers.”10</w:t>
      </w:r>
      <w:r>
        <w:rPr>
          <w:sz w:val="16"/>
        </w:rPr>
        <w:t xml:space="preserve"> </w:t>
      </w:r>
      <w:r w:rsidRPr="00BC587B">
        <w:rPr>
          <w:sz w:val="16"/>
        </w:rPr>
        <w:t>At the same time, China has failed to justify its territorial and maritime claims in a manner consistent with the United Nations Convention on the Law of the Sea (UNCLOS), and refuses to recognize the adverse award against it rendered on July 12, 2016, by the Arbitral Tribunal assembled at the Permanent Court of Arbitration under the auspices of UNCLOS.11</w:t>
      </w:r>
      <w:r>
        <w:rPr>
          <w:sz w:val="16"/>
        </w:rPr>
        <w:t xml:space="preserve"> </w:t>
      </w:r>
      <w:r w:rsidRPr="008F7E45">
        <w:rPr>
          <w:rStyle w:val="Emphasis"/>
          <w:highlight w:val="cyan"/>
        </w:rPr>
        <w:t>Regional and Global Security</w:t>
      </w:r>
      <w:r>
        <w:rPr>
          <w:rStyle w:val="Emphasis"/>
        </w:rPr>
        <w:t xml:space="preserve"> </w:t>
      </w:r>
      <w:r w:rsidRPr="008F7E45">
        <w:rPr>
          <w:rStyle w:val="Emphasis"/>
          <w:highlight w:val="cyan"/>
        </w:rPr>
        <w:t>Threat Level: Low</w:t>
      </w:r>
      <w:r w:rsidRPr="00BC587B">
        <w:rPr>
          <w:sz w:val="16"/>
        </w:rPr>
        <w:t xml:space="preserve">. </w:t>
      </w:r>
      <w:r w:rsidRPr="00BC587B">
        <w:rPr>
          <w:rStyle w:val="StyleUnderline"/>
        </w:rPr>
        <w:t>China has a history of using force to advance its territorial and maritime claims in the SCS</w:t>
      </w:r>
      <w:r w:rsidRPr="00BC587B">
        <w:rPr>
          <w:sz w:val="16"/>
        </w:rPr>
        <w:t xml:space="preserve">, including two brief naval clashes with Vietnam in 1974 and 1988 that saw China gain control of disputed maritime features in the Paracel and Spratly Islands, respectively.12 More recently, China seized Mischief Reef in 1994 and Scarborough Shoal in 2012, each located within 135 nautical miles of Philippine territory, while </w:t>
      </w:r>
      <w:r w:rsidRPr="00BC587B">
        <w:rPr>
          <w:rStyle w:val="StyleUnderline"/>
        </w:rPr>
        <w:t>coercive tactics against competing claimant states</w:t>
      </w:r>
      <w:r w:rsidRPr="00BC587B">
        <w:rPr>
          <w:sz w:val="16"/>
        </w:rPr>
        <w:t xml:space="preserve"> (e.g., ramming and damaging vessels and evicting fishermen from contested waters) </w:t>
      </w:r>
      <w:r w:rsidRPr="00BC587B">
        <w:rPr>
          <w:rStyle w:val="StyleUnderline"/>
        </w:rPr>
        <w:t>have increased in frequency</w:t>
      </w:r>
      <w:r w:rsidRPr="00BC587B">
        <w:rPr>
          <w:sz w:val="16"/>
        </w:rPr>
        <w:t xml:space="preserve"> since 2008.13</w:t>
      </w:r>
    </w:p>
    <w:p w:rsidR="00CC73A1" w:rsidRDefault="00CC73A1" w:rsidP="00617A03"/>
    <w:p w:rsidR="00617A03" w:rsidRDefault="00617A03" w:rsidP="00617A03">
      <w:pPr>
        <w:pStyle w:val="Heading3"/>
      </w:pPr>
      <w:r>
        <w:t>No Impact: US-China War Never Happens</w:t>
      </w:r>
    </w:p>
    <w:p w:rsidR="00CC73A1" w:rsidRPr="00DD78E9" w:rsidRDefault="00CC73A1" w:rsidP="00CC73A1">
      <w:pPr>
        <w:pStyle w:val="Heading4"/>
        <w:rPr>
          <w:rFonts w:asciiTheme="minorHAnsi" w:hAnsiTheme="minorHAnsi" w:cstheme="minorHAnsi"/>
        </w:rPr>
      </w:pPr>
      <w:r w:rsidRPr="00DD78E9">
        <w:rPr>
          <w:rFonts w:asciiTheme="minorHAnsi" w:hAnsiTheme="minorHAnsi" w:cstheme="minorHAnsi"/>
        </w:rPr>
        <w:t xml:space="preserve">No US-China war – </w:t>
      </w:r>
      <w:r w:rsidRPr="00DD78E9">
        <w:rPr>
          <w:rFonts w:asciiTheme="minorHAnsi" w:hAnsiTheme="minorHAnsi" w:cstheme="minorHAnsi"/>
          <w:u w:val="single"/>
        </w:rPr>
        <w:t>nor</w:t>
      </w:r>
      <w:r w:rsidRPr="00DD78E9">
        <w:rPr>
          <w:rFonts w:asciiTheme="minorHAnsi" w:hAnsiTheme="minorHAnsi" w:cstheme="minorHAnsi"/>
        </w:rPr>
        <w:t xml:space="preserve"> accidental escalation</w:t>
      </w:r>
    </w:p>
    <w:p w:rsidR="00CC73A1" w:rsidRPr="00DD78E9" w:rsidRDefault="00CC73A1" w:rsidP="00CC73A1">
      <w:pPr>
        <w:rPr>
          <w:rFonts w:asciiTheme="minorHAnsi" w:hAnsiTheme="minorHAnsi" w:cstheme="minorHAnsi"/>
        </w:rPr>
      </w:pPr>
      <w:r w:rsidRPr="00DD78E9">
        <w:rPr>
          <w:rFonts w:asciiTheme="minorHAnsi" w:hAnsiTheme="minorHAnsi" w:cstheme="minorHAnsi"/>
        </w:rPr>
        <w:t xml:space="preserve">Timothy </w:t>
      </w:r>
      <w:r w:rsidRPr="00DD78E9">
        <w:rPr>
          <w:rStyle w:val="Style13ptBold"/>
          <w:rFonts w:asciiTheme="minorHAnsi" w:hAnsiTheme="minorHAnsi" w:cstheme="minorHAnsi"/>
        </w:rPr>
        <w:t>Heath 17</w:t>
      </w:r>
      <w:r w:rsidRPr="00DD78E9">
        <w:rPr>
          <w:rFonts w:asciiTheme="minorHAnsi" w:hAnsiTheme="minorHAnsi" w:cstheme="minorHAnsi"/>
        </w:rPr>
        <w:t xml:space="preserve">, senior international defense research analyst at the nonprofit, nonpartisan RAND Corporation and member of the </w:t>
      </w:r>
      <w:proofErr w:type="spellStart"/>
      <w:r w:rsidRPr="00DD78E9">
        <w:rPr>
          <w:rFonts w:asciiTheme="minorHAnsi" w:hAnsiTheme="minorHAnsi" w:cstheme="minorHAnsi"/>
        </w:rPr>
        <w:t>Pardee</w:t>
      </w:r>
      <w:proofErr w:type="spellEnd"/>
      <w:r w:rsidRPr="00DD78E9">
        <w:rPr>
          <w:rFonts w:asciiTheme="minorHAnsi" w:hAnsiTheme="minorHAnsi" w:cstheme="minorHAnsi"/>
        </w:rPr>
        <w:t xml:space="preserv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rsidR="00CC73A1" w:rsidRPr="00DD78E9" w:rsidRDefault="00CC73A1" w:rsidP="00CC73A1">
      <w:pPr>
        <w:rPr>
          <w:rFonts w:asciiTheme="minorHAnsi" w:hAnsiTheme="minorHAnsi" w:cstheme="minorHAnsi"/>
          <w:sz w:val="14"/>
        </w:rPr>
      </w:pPr>
      <w:r w:rsidRPr="00DD78E9">
        <w:rPr>
          <w:rStyle w:val="StyleUnderline"/>
          <w:rFonts w:asciiTheme="minorHAnsi" w:hAnsiTheme="minorHAnsi" w:cstheme="minorHAnsi"/>
        </w:rPr>
        <w:t>Graham Allison's</w:t>
      </w:r>
      <w:r w:rsidRPr="00DD78E9">
        <w:rPr>
          <w:rFonts w:asciiTheme="minorHAnsi" w:hAnsiTheme="minorHAnsi" w:cstheme="minorHAnsi"/>
          <w:sz w:val="14"/>
        </w:rPr>
        <w:t xml:space="preserve"> April 12 </w:t>
      </w:r>
      <w:r w:rsidRPr="00DD78E9">
        <w:rPr>
          <w:rStyle w:val="StyleUnderline"/>
          <w:rFonts w:asciiTheme="minorHAnsi" w:hAnsiTheme="minorHAnsi" w:cstheme="minorHAnsi"/>
        </w:rPr>
        <w:t>article</w:t>
      </w:r>
      <w:r w:rsidRPr="00DD78E9">
        <w:rPr>
          <w:rFonts w:asciiTheme="minorHAnsi" w:hAnsiTheme="minorHAnsi" w:cstheme="minorHAnsi"/>
          <w:sz w:val="14"/>
        </w:rPr>
        <w:t xml:space="preserve">, </w:t>
      </w:r>
      <w:proofErr w:type="gramStart"/>
      <w:r w:rsidRPr="00DD78E9">
        <w:rPr>
          <w:rFonts w:asciiTheme="minorHAnsi" w:hAnsiTheme="minorHAnsi" w:cstheme="minorHAnsi"/>
          <w:sz w:val="14"/>
        </w:rPr>
        <w:t>“ How</w:t>
      </w:r>
      <w:proofErr w:type="gramEnd"/>
      <w:r w:rsidRPr="00DD78E9">
        <w:rPr>
          <w:rFonts w:asciiTheme="minorHAnsi" w:hAnsiTheme="minorHAnsi" w:cstheme="minorHAnsi"/>
          <w:sz w:val="14"/>
        </w:rPr>
        <w:t xml:space="preserve"> America and China Could Stumble to War ,” </w:t>
      </w:r>
      <w:r w:rsidRPr="00DD78E9">
        <w:rPr>
          <w:rStyle w:val="StyleUnderline"/>
          <w:rFonts w:asciiTheme="minorHAnsi" w:hAnsiTheme="minorHAnsi" w:cstheme="minorHAnsi"/>
        </w:rPr>
        <w:t>explores how misperceptions and bureaucratic dysfunction could accelerate a militarized crisis involving the United States and China into an unwanted war</w:t>
      </w:r>
      <w:r w:rsidRPr="00DD78E9">
        <w:rPr>
          <w:rFonts w:asciiTheme="minorHAnsi" w:hAnsiTheme="minorHAnsi" w:cstheme="minorHAnsi"/>
          <w:sz w:val="14"/>
        </w:rPr>
        <w:t xml:space="preserve">. </w:t>
      </w:r>
      <w:r w:rsidRPr="00DD78E9">
        <w:rPr>
          <w:rStyle w:val="Emphasis"/>
          <w:rFonts w:asciiTheme="minorHAnsi" w:hAnsiTheme="minorHAnsi" w:cstheme="minorHAnsi"/>
        </w:rPr>
        <w:t>However</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article </w:t>
      </w:r>
      <w:r w:rsidRPr="00DD78E9">
        <w:rPr>
          <w:rStyle w:val="Emphasis"/>
          <w:rFonts w:asciiTheme="minorHAnsi" w:hAnsiTheme="minorHAnsi" w:cstheme="minorHAnsi"/>
        </w:rPr>
        <w:t>fails to persuade</w:t>
      </w:r>
      <w:r w:rsidRPr="00DD78E9">
        <w:rPr>
          <w:rFonts w:asciiTheme="minorHAnsi" w:hAnsiTheme="minorHAnsi" w:cstheme="minorHAnsi"/>
          <w:sz w:val="14"/>
        </w:rPr>
        <w:t xml:space="preserve"> because it neglects the key political and geostrategic conditions that make war plausible in the first place. Without those conditions in place, the risk that a crisis could accidentally escalate into war becomes far lower. </w:t>
      </w:r>
      <w:r w:rsidRPr="00DD78E9">
        <w:rPr>
          <w:rStyle w:val="StyleUnderline"/>
          <w:rFonts w:asciiTheme="minorHAnsi" w:hAnsiTheme="minorHAnsi" w:cstheme="minorHAnsi"/>
        </w:rPr>
        <w:t>The U.S.-China relationship today may be trending towards greater tension</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but the </w:t>
      </w:r>
      <w:r w:rsidRPr="008F7E45">
        <w:rPr>
          <w:rStyle w:val="Emphasis"/>
          <w:rFonts w:asciiTheme="minorHAnsi" w:hAnsiTheme="minorHAnsi" w:cstheme="minorHAnsi"/>
          <w:highlight w:val="cyan"/>
        </w:rPr>
        <w:t>relative stability</w:t>
      </w:r>
      <w:r w:rsidRPr="00DD78E9">
        <w:rPr>
          <w:rFonts w:asciiTheme="minorHAnsi" w:hAnsiTheme="minorHAnsi" w:cstheme="minorHAnsi"/>
          <w:sz w:val="14"/>
        </w:rPr>
        <w:t xml:space="preserve"> </w:t>
      </w:r>
      <w:r w:rsidRPr="008F7E45">
        <w:rPr>
          <w:rStyle w:val="StyleUnderline"/>
          <w:rFonts w:asciiTheme="minorHAnsi" w:hAnsiTheme="minorHAnsi" w:cstheme="minorHAnsi"/>
          <w:highlight w:val="cyan"/>
        </w:rPr>
        <w:t>and</w:t>
      </w:r>
      <w:r w:rsidRPr="00DD78E9">
        <w:rPr>
          <w:rStyle w:val="StyleUnderline"/>
          <w:rFonts w:asciiTheme="minorHAnsi" w:hAnsiTheme="minorHAnsi" w:cstheme="minorHAnsi"/>
        </w:rPr>
        <w:t xml:space="preserve"> overall </w:t>
      </w:r>
      <w:r w:rsidRPr="008F7E45">
        <w:rPr>
          <w:rStyle w:val="Emphasis"/>
          <w:rFonts w:asciiTheme="minorHAnsi" w:hAnsiTheme="minorHAnsi" w:cstheme="minorHAnsi"/>
          <w:highlight w:val="cyan"/>
        </w:rPr>
        <w:t>low</w:t>
      </w:r>
      <w:r w:rsidRPr="00DD78E9">
        <w:rPr>
          <w:rStyle w:val="Emphasis"/>
          <w:rFonts w:asciiTheme="minorHAnsi" w:hAnsiTheme="minorHAnsi" w:cstheme="minorHAnsi"/>
        </w:rPr>
        <w:t xml:space="preserve"> level of </w:t>
      </w:r>
      <w:r w:rsidRPr="008F7E45">
        <w:rPr>
          <w:rStyle w:val="Emphasis"/>
          <w:rFonts w:asciiTheme="minorHAnsi" w:hAnsiTheme="minorHAnsi" w:cstheme="minorHAnsi"/>
          <w:highlight w:val="cyan"/>
        </w:rPr>
        <w:t>hostility</w:t>
      </w:r>
      <w:r w:rsidRPr="00DD78E9">
        <w:rPr>
          <w:rFonts w:asciiTheme="minorHAnsi" w:hAnsiTheme="minorHAnsi" w:cstheme="minorHAnsi"/>
          <w:sz w:val="14"/>
        </w:rPr>
        <w:t xml:space="preserve"> </w:t>
      </w:r>
      <w:r w:rsidRPr="008F7E45">
        <w:rPr>
          <w:rStyle w:val="StyleUnderline"/>
          <w:rFonts w:asciiTheme="minorHAnsi" w:hAnsiTheme="minorHAnsi" w:cstheme="minorHAnsi"/>
          <w:highlight w:val="cyan"/>
        </w:rPr>
        <w:t>make</w:t>
      </w:r>
      <w:r w:rsidRPr="00DD78E9">
        <w:rPr>
          <w:rStyle w:val="StyleUnderline"/>
          <w:rFonts w:asciiTheme="minorHAnsi" w:hAnsiTheme="minorHAnsi" w:cstheme="minorHAnsi"/>
        </w:rPr>
        <w:t xml:space="preserve"> the prospect of an accidental </w:t>
      </w:r>
      <w:r w:rsidRPr="008F7E45">
        <w:rPr>
          <w:rStyle w:val="StyleUnderline"/>
          <w:rFonts w:asciiTheme="minorHAnsi" w:hAnsiTheme="minorHAnsi" w:cstheme="minorHAnsi"/>
          <w:highlight w:val="cyan"/>
        </w:rPr>
        <w:t>escalation</w:t>
      </w:r>
      <w:r w:rsidRPr="00DD78E9">
        <w:rPr>
          <w:rStyle w:val="StyleUnderline"/>
          <w:rFonts w:asciiTheme="minorHAnsi" w:hAnsiTheme="minorHAnsi" w:cstheme="minorHAnsi"/>
        </w:rPr>
        <w:t xml:space="preserve"> to war </w:t>
      </w:r>
      <w:r w:rsidRPr="008F7E45">
        <w:rPr>
          <w:rStyle w:val="Emphasis"/>
          <w:rFonts w:asciiTheme="minorHAnsi" w:hAnsiTheme="minorHAnsi" w:cstheme="minorHAnsi"/>
          <w:highlight w:val="cyan"/>
        </w:rPr>
        <w:t xml:space="preserve">extremely unlikely. </w:t>
      </w:r>
      <w:r w:rsidRPr="008F7E45">
        <w:rPr>
          <w:rFonts w:asciiTheme="minorHAnsi" w:hAnsiTheme="minorHAnsi" w:cstheme="minorHAnsi"/>
          <w:sz w:val="14"/>
          <w:highlight w:val="cyan"/>
        </w:rPr>
        <w:t>In</w:t>
      </w:r>
      <w:r w:rsidRPr="00DD78E9">
        <w:rPr>
          <w:rFonts w:asciiTheme="minorHAnsi" w:hAnsiTheme="minorHAnsi" w:cstheme="minorHAnsi"/>
          <w:sz w:val="14"/>
        </w:rPr>
        <w:t xml:space="preserve">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w:t>
      </w:r>
      <w:r w:rsidRPr="00DD78E9">
        <w:rPr>
          <w:rStyle w:val="StyleUnderline"/>
          <w:rFonts w:asciiTheme="minorHAnsi" w:hAnsiTheme="minorHAnsi" w:cstheme="minorHAnsi"/>
        </w:rPr>
        <w:t>Allison’s analysis implies that the United States and China are in a situation analogous to that of the Soviet Union and the United States in the early 1960s.</w:t>
      </w:r>
      <w:r w:rsidRPr="00DD78E9">
        <w:rPr>
          <w:rFonts w:asciiTheme="minorHAnsi" w:hAnsiTheme="minorHAnsi" w:cstheme="minorHAnsi"/>
          <w:sz w:val="14"/>
        </w:rPr>
        <w:t xml:space="preserve"> </w:t>
      </w:r>
      <w:r w:rsidRPr="00DD78E9">
        <w:rPr>
          <w:rStyle w:val="StyleUnderline"/>
          <w:rFonts w:asciiTheme="minorHAnsi" w:hAnsiTheme="minorHAnsi" w:cstheme="minorHAnsi"/>
        </w:rPr>
        <w:t>In the Cold War example, the two countries faced each other on a near-war footing and engaged in a bitter geostrategic and ideological struggle for supremacy</w:t>
      </w:r>
      <w:r w:rsidRPr="00DD78E9">
        <w:rPr>
          <w:rFonts w:asciiTheme="minorHAnsi" w:hAnsiTheme="minorHAnsi" w:cstheme="minorHAnsi"/>
          <w:sz w:val="14"/>
        </w:rPr>
        <w:t xml:space="preserve">. The two countries experienced a series of militarized crises and fought each other repeatedly through proxy wars. It was this broader context that made issues of misjudgment so dangerous in a crisis. </w:t>
      </w:r>
      <w:r w:rsidRPr="00DD78E9">
        <w:rPr>
          <w:rStyle w:val="Emphasis"/>
          <w:rFonts w:asciiTheme="minorHAnsi" w:hAnsiTheme="minorHAnsi" w:cstheme="minorHAnsi"/>
        </w:rPr>
        <w:t>By contrast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U.S.-China relationship today operates at a </w:t>
      </w:r>
      <w:r w:rsidRPr="00DD78E9">
        <w:rPr>
          <w:rStyle w:val="Emphasis"/>
          <w:rFonts w:asciiTheme="minorHAnsi" w:hAnsiTheme="minorHAnsi" w:cstheme="minorHAnsi"/>
        </w:rPr>
        <w:t>much lower level of hostility</w:t>
      </w:r>
      <w:r w:rsidRPr="00DD78E9">
        <w:rPr>
          <w:rFonts w:asciiTheme="minorHAnsi" w:hAnsiTheme="minorHAnsi" w:cstheme="minorHAnsi"/>
          <w:sz w:val="14"/>
        </w:rPr>
        <w:t xml:space="preserve"> and threat. </w:t>
      </w:r>
      <w:r w:rsidRPr="008F7E45">
        <w:rPr>
          <w:rStyle w:val="StyleUnderline"/>
          <w:rFonts w:asciiTheme="minorHAnsi" w:hAnsiTheme="minorHAnsi" w:cstheme="minorHAnsi"/>
          <w:highlight w:val="cyan"/>
        </w:rPr>
        <w:t>China and the U</w:t>
      </w:r>
      <w:r w:rsidRPr="00DD78E9">
        <w:rPr>
          <w:rStyle w:val="StyleUnderline"/>
          <w:rFonts w:asciiTheme="minorHAnsi" w:hAnsiTheme="minorHAnsi" w:cstheme="minorHAnsi"/>
        </w:rPr>
        <w:t xml:space="preserve">nited </w:t>
      </w:r>
      <w:r w:rsidRPr="008F7E45">
        <w:rPr>
          <w:rStyle w:val="StyleUnderline"/>
          <w:rFonts w:asciiTheme="minorHAnsi" w:hAnsiTheme="minorHAnsi" w:cstheme="minorHAnsi"/>
          <w:highlight w:val="cyan"/>
        </w:rPr>
        <w:t>S</w:t>
      </w:r>
      <w:r w:rsidRPr="00DD78E9">
        <w:rPr>
          <w:rStyle w:val="StyleUnderline"/>
          <w:rFonts w:asciiTheme="minorHAnsi" w:hAnsiTheme="minorHAnsi" w:cstheme="minorHAnsi"/>
        </w:rPr>
        <w:t xml:space="preserve">tates may be </w:t>
      </w:r>
      <w:r w:rsidRPr="008F7E45">
        <w:rPr>
          <w:rStyle w:val="StyleUnderline"/>
          <w:rFonts w:asciiTheme="minorHAnsi" w:hAnsiTheme="minorHAnsi" w:cstheme="minorHAnsi"/>
          <w:highlight w:val="cyan"/>
        </w:rPr>
        <w:t>experienc</w:t>
      </w:r>
      <w:r w:rsidRPr="00DD78E9">
        <w:rPr>
          <w:rStyle w:val="StyleUnderline"/>
          <w:rFonts w:asciiTheme="minorHAnsi" w:hAnsiTheme="minorHAnsi" w:cstheme="minorHAnsi"/>
        </w:rPr>
        <w:t xml:space="preserve">ing an increase in </w:t>
      </w:r>
      <w:r w:rsidRPr="008F7E45">
        <w:rPr>
          <w:rStyle w:val="StyleUnderline"/>
          <w:rFonts w:asciiTheme="minorHAnsi" w:hAnsiTheme="minorHAnsi" w:cstheme="minorHAnsi"/>
          <w:highlight w:val="cyan"/>
        </w:rPr>
        <w:t>tensions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the two </w:t>
      </w:r>
      <w:r w:rsidRPr="008F7E45">
        <w:rPr>
          <w:rStyle w:val="StyleUnderline"/>
          <w:rFonts w:asciiTheme="minorHAnsi" w:hAnsiTheme="minorHAnsi" w:cstheme="minorHAnsi"/>
          <w:highlight w:val="cyan"/>
        </w:rPr>
        <w:t>countries</w:t>
      </w:r>
      <w:r w:rsidRPr="00DD78E9">
        <w:rPr>
          <w:rStyle w:val="StyleUnderline"/>
          <w:rFonts w:asciiTheme="minorHAnsi" w:hAnsiTheme="minorHAnsi" w:cstheme="minorHAnsi"/>
        </w:rPr>
        <w:t xml:space="preserve"> </w:t>
      </w:r>
      <w:r w:rsidRPr="008F7E45">
        <w:rPr>
          <w:rStyle w:val="Emphasis"/>
          <w:rFonts w:asciiTheme="minorHAnsi" w:hAnsiTheme="minorHAnsi" w:cstheme="minorHAnsi"/>
          <w:highlight w:val="cyan"/>
        </w:rPr>
        <w:t>remain far from</w:t>
      </w:r>
      <w:r w:rsidRPr="00DD78E9">
        <w:rPr>
          <w:rStyle w:val="Emphasis"/>
          <w:rFonts w:asciiTheme="minorHAnsi" w:hAnsiTheme="minorHAnsi" w:cstheme="minorHAnsi"/>
        </w:rPr>
        <w:t xml:space="preserve"> the </w:t>
      </w:r>
      <w:r w:rsidRPr="008F7E45">
        <w:rPr>
          <w:rStyle w:val="Emphasis"/>
          <w:rFonts w:asciiTheme="minorHAnsi" w:hAnsiTheme="minorHAnsi" w:cstheme="minorHAnsi"/>
          <w:highlight w:val="cyan"/>
        </w:rPr>
        <w:t>bitter</w:t>
      </w:r>
      <w:r w:rsidRPr="00DD78E9">
        <w:rPr>
          <w:rStyle w:val="Emphasis"/>
          <w:rFonts w:asciiTheme="minorHAnsi" w:hAnsiTheme="minorHAnsi" w:cstheme="minorHAnsi"/>
        </w:rPr>
        <w:t>, acrimonious rivalry</w:t>
      </w:r>
      <w:r w:rsidRPr="00DD78E9">
        <w:rPr>
          <w:rFonts w:asciiTheme="minorHAnsi" w:hAnsiTheme="minorHAnsi" w:cstheme="minorHAnsi"/>
          <w:sz w:val="14"/>
        </w:rPr>
        <w:t xml:space="preserve"> </w:t>
      </w:r>
      <w:r w:rsidRPr="00DD78E9">
        <w:rPr>
          <w:rStyle w:val="StyleUnderline"/>
          <w:rFonts w:asciiTheme="minorHAnsi" w:hAnsiTheme="minorHAnsi" w:cstheme="minorHAnsi"/>
        </w:rPr>
        <w:t>that defined the U.S.-Soviet relationship</w:t>
      </w:r>
      <w:r w:rsidRPr="00DD78E9">
        <w:rPr>
          <w:rFonts w:asciiTheme="minorHAnsi" w:hAnsiTheme="minorHAnsi" w:cstheme="minorHAnsi"/>
          <w:sz w:val="14"/>
        </w:rPr>
        <w:t xml:space="preserve"> in the early 1960s. </w:t>
      </w:r>
      <w:r w:rsidRPr="00DD78E9">
        <w:rPr>
          <w:rStyle w:val="StyleUnderline"/>
          <w:rFonts w:asciiTheme="minorHAnsi" w:hAnsiTheme="minorHAnsi" w:cstheme="minorHAnsi"/>
        </w:rPr>
        <w:t>Neither Washington nor Beijing regards the other as its principal enemy</w:t>
      </w:r>
      <w:r w:rsidRPr="00DD78E9">
        <w:rPr>
          <w:rFonts w:asciiTheme="minorHAnsi" w:hAnsiTheme="minorHAnsi" w:cstheme="minorHAnsi"/>
          <w:sz w:val="14"/>
        </w:rPr>
        <w:t xml:space="preserve">. Today’s </w:t>
      </w:r>
      <w:r w:rsidRPr="008F7E45">
        <w:rPr>
          <w:rStyle w:val="StyleUnderline"/>
          <w:rFonts w:asciiTheme="minorHAnsi" w:hAnsiTheme="minorHAnsi" w:cstheme="minorHAnsi"/>
          <w:highlight w:val="cyan"/>
        </w:rPr>
        <w:t>rivals</w:t>
      </w:r>
      <w:r w:rsidRPr="00DD78E9">
        <w:rPr>
          <w:rFonts w:asciiTheme="minorHAnsi" w:hAnsiTheme="minorHAnsi" w:cstheme="minorHAnsi"/>
          <w:sz w:val="14"/>
        </w:rPr>
        <w:t xml:space="preserve"> may view each other warily as competitors and threats on some issues, but they also </w:t>
      </w:r>
      <w:r w:rsidRPr="008F7E45">
        <w:rPr>
          <w:rStyle w:val="StyleUnderline"/>
          <w:rFonts w:asciiTheme="minorHAnsi" w:hAnsiTheme="minorHAnsi" w:cstheme="minorHAnsi"/>
          <w:highlight w:val="cyan"/>
        </w:rPr>
        <w:t>view</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each other as important</w:t>
      </w:r>
      <w:r w:rsidRPr="00DD78E9">
        <w:rPr>
          <w:rFonts w:asciiTheme="minorHAnsi" w:hAnsiTheme="minorHAnsi" w:cstheme="minorHAnsi"/>
          <w:sz w:val="14"/>
        </w:rPr>
        <w:t xml:space="preserve"> trade </w:t>
      </w:r>
      <w:r w:rsidRPr="008F7E45">
        <w:rPr>
          <w:rStyle w:val="StyleUnderline"/>
          <w:rFonts w:asciiTheme="minorHAnsi" w:hAnsiTheme="minorHAnsi" w:cstheme="minorHAnsi"/>
          <w:highlight w:val="cyan"/>
        </w:rPr>
        <w:t>partners</w:t>
      </w:r>
      <w:r w:rsidRPr="00DD78E9">
        <w:rPr>
          <w:rFonts w:asciiTheme="minorHAnsi" w:hAnsiTheme="minorHAnsi" w:cstheme="minorHAnsi"/>
          <w:sz w:val="14"/>
        </w:rPr>
        <w:t xml:space="preserve"> </w:t>
      </w:r>
      <w:r w:rsidRPr="00DD78E9">
        <w:rPr>
          <w:rStyle w:val="StyleUnderline"/>
          <w:rFonts w:asciiTheme="minorHAnsi" w:hAnsiTheme="minorHAnsi" w:cstheme="minorHAnsi"/>
        </w:rPr>
        <w:t>and partners on some shared concerns, such as North</w:t>
      </w:r>
      <w:r w:rsidRPr="00DD78E9">
        <w:rPr>
          <w:rFonts w:asciiTheme="minorHAnsi" w:hAnsiTheme="minorHAnsi" w:cstheme="minorHAnsi"/>
          <w:sz w:val="14"/>
        </w:rPr>
        <w:t xml:space="preserve"> </w:t>
      </w:r>
      <w:r w:rsidRPr="00DD78E9">
        <w:rPr>
          <w:rStyle w:val="StyleUnderline"/>
          <w:rFonts w:asciiTheme="minorHAnsi" w:hAnsiTheme="minorHAnsi" w:cstheme="minorHAnsi"/>
        </w:rPr>
        <w:t>Korea</w:t>
      </w:r>
      <w:r w:rsidRPr="00DD78E9">
        <w:rPr>
          <w:rFonts w:asciiTheme="minorHAnsi" w:hAnsiTheme="minorHAnsi" w:cstheme="minorHAnsi"/>
          <w:sz w:val="14"/>
        </w:rPr>
        <w:t xml:space="preserve">, </w:t>
      </w:r>
      <w:r w:rsidRPr="00DD78E9">
        <w:rPr>
          <w:rStyle w:val="StyleUnderline"/>
          <w:rFonts w:asciiTheme="minorHAnsi" w:hAnsiTheme="minorHAnsi" w:cstheme="minorHAnsi"/>
        </w:rPr>
        <w:t>as the recent summit between</w:t>
      </w:r>
      <w:r w:rsidRPr="00DD78E9">
        <w:rPr>
          <w:rFonts w:asciiTheme="minorHAnsi" w:hAnsiTheme="minorHAnsi" w:cstheme="minorHAnsi"/>
          <w:sz w:val="14"/>
        </w:rPr>
        <w:t xml:space="preserve"> President Donald </w:t>
      </w:r>
      <w:r w:rsidRPr="00DD78E9">
        <w:rPr>
          <w:rStyle w:val="StyleUnderline"/>
          <w:rFonts w:asciiTheme="minorHAnsi" w:hAnsiTheme="minorHAnsi" w:cstheme="minorHAnsi"/>
        </w:rPr>
        <w:t>Trump and</w:t>
      </w:r>
      <w:r w:rsidRPr="00DD78E9">
        <w:rPr>
          <w:rFonts w:asciiTheme="minorHAnsi" w:hAnsiTheme="minorHAnsi" w:cstheme="minorHAnsi"/>
          <w:sz w:val="14"/>
        </w:rPr>
        <w:t xml:space="preserve"> Chinese president </w:t>
      </w:r>
      <w:r w:rsidRPr="00DD78E9">
        <w:rPr>
          <w:rStyle w:val="StyleUnderline"/>
          <w:rFonts w:asciiTheme="minorHAnsi" w:hAnsiTheme="minorHAnsi" w:cstheme="minorHAnsi"/>
        </w:rPr>
        <w:t>Xi</w:t>
      </w:r>
      <w:r w:rsidRPr="00DD78E9">
        <w:rPr>
          <w:rFonts w:asciiTheme="minorHAnsi" w:hAnsiTheme="minorHAnsi" w:cstheme="minorHAnsi"/>
          <w:sz w:val="14"/>
        </w:rPr>
        <w:t xml:space="preserve"> Jinping </w:t>
      </w:r>
      <w:r w:rsidRPr="00DD78E9">
        <w:rPr>
          <w:rStyle w:val="StyleUnderline"/>
          <w:rFonts w:asciiTheme="minorHAnsi" w:hAnsiTheme="minorHAnsi" w:cstheme="minorHAnsi"/>
        </w:rPr>
        <w:t>illustrated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behavior</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their respective </w:t>
      </w:r>
      <w:r w:rsidRPr="008F7E45">
        <w:rPr>
          <w:rStyle w:val="StyleUnderline"/>
          <w:rFonts w:asciiTheme="minorHAnsi" w:hAnsiTheme="minorHAnsi" w:cstheme="minorHAnsi"/>
          <w:highlight w:val="cyan"/>
        </w:rPr>
        <w:t>militaries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underscores</w:t>
      </w:r>
      <w:r w:rsidRPr="00DD78E9">
        <w:rPr>
          <w:rFonts w:asciiTheme="minorHAnsi" w:hAnsiTheme="minorHAnsi" w:cstheme="minorHAnsi"/>
          <w:sz w:val="14"/>
        </w:rPr>
        <w:t xml:space="preserve"> </w:t>
      </w:r>
      <w:r w:rsidRPr="008F7E45">
        <w:rPr>
          <w:rStyle w:val="Emphasis"/>
          <w:rFonts w:asciiTheme="minorHAnsi" w:hAnsiTheme="minorHAnsi" w:cstheme="minorHAnsi"/>
          <w:highlight w:val="cyan"/>
        </w:rPr>
        <w:t>the</w:t>
      </w:r>
      <w:r w:rsidRPr="00DD78E9">
        <w:rPr>
          <w:rStyle w:val="Emphasis"/>
          <w:rFonts w:asciiTheme="minorHAnsi" w:hAnsiTheme="minorHAnsi" w:cstheme="minorHAnsi"/>
        </w:rPr>
        <w:t xml:space="preserve"> relatively </w:t>
      </w:r>
      <w:r w:rsidRPr="008F7E45">
        <w:rPr>
          <w:rStyle w:val="Emphasis"/>
          <w:rFonts w:asciiTheme="minorHAnsi" w:hAnsiTheme="minorHAnsi" w:cstheme="minorHAnsi"/>
          <w:highlight w:val="cyan"/>
        </w:rPr>
        <w:t>restrained rivalry</w:t>
      </w:r>
      <w:r w:rsidRPr="008F7E45">
        <w:rPr>
          <w:rFonts w:asciiTheme="minorHAnsi" w:hAnsiTheme="minorHAnsi" w:cstheme="minorHAnsi"/>
          <w:sz w:val="14"/>
          <w:highlight w:val="cyan"/>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military competition</w:t>
      </w:r>
      <w:r w:rsidRPr="00DD78E9">
        <w:rPr>
          <w:rStyle w:val="StyleUnderline"/>
          <w:rFonts w:asciiTheme="minorHAnsi" w:hAnsiTheme="minorHAnsi" w:cstheme="minorHAnsi"/>
        </w:rPr>
        <w:t xml:space="preserve"> between China and the United</w:t>
      </w:r>
      <w:r w:rsidRPr="00DD78E9">
        <w:rPr>
          <w:rFonts w:asciiTheme="minorHAnsi" w:hAnsiTheme="minorHAnsi" w:cstheme="minorHAnsi"/>
          <w:sz w:val="14"/>
        </w:rPr>
        <w:t xml:space="preserve"> </w:t>
      </w:r>
      <w:r w:rsidRPr="00DD78E9">
        <w:rPr>
          <w:rStyle w:val="StyleUnderline"/>
          <w:rFonts w:asciiTheme="minorHAnsi" w:hAnsiTheme="minorHAnsi" w:cstheme="minorHAnsi"/>
        </w:rPr>
        <w:t>States</w:t>
      </w:r>
      <w:r w:rsidRPr="00DD78E9">
        <w:rPr>
          <w:rFonts w:asciiTheme="minorHAnsi" w:hAnsiTheme="minorHAnsi" w:cstheme="minorHAnsi"/>
          <w:sz w:val="14"/>
        </w:rPr>
        <w:t xml:space="preserve"> may be growing, but it </w:t>
      </w:r>
      <w:r w:rsidRPr="008F7E45">
        <w:rPr>
          <w:rStyle w:val="StyleUnderline"/>
          <w:rFonts w:asciiTheme="minorHAnsi" w:hAnsiTheme="minorHAnsi" w:cstheme="minorHAnsi"/>
          <w:highlight w:val="cyan"/>
        </w:rPr>
        <w:t>operates at</w:t>
      </w:r>
      <w:r w:rsidRPr="00DD78E9">
        <w:rPr>
          <w:rStyle w:val="StyleUnderline"/>
          <w:rFonts w:asciiTheme="minorHAnsi" w:hAnsiTheme="minorHAnsi" w:cstheme="minorHAnsi"/>
        </w:rPr>
        <w:t xml:space="preserve"> a </w:t>
      </w:r>
      <w:r w:rsidRPr="00DD78E9">
        <w:rPr>
          <w:rStyle w:val="Emphasis"/>
          <w:rFonts w:asciiTheme="minorHAnsi" w:hAnsiTheme="minorHAnsi" w:cstheme="minorHAnsi"/>
        </w:rPr>
        <w:t xml:space="preserve">far </w:t>
      </w:r>
      <w:r w:rsidRPr="008F7E45">
        <w:rPr>
          <w:rStyle w:val="Emphasis"/>
          <w:rFonts w:asciiTheme="minorHAnsi" w:hAnsiTheme="minorHAnsi" w:cstheme="minorHAnsi"/>
          <w:highlight w:val="cyan"/>
        </w:rPr>
        <w:t>lower</w:t>
      </w:r>
      <w:r w:rsidRPr="00DD78E9">
        <w:rPr>
          <w:rStyle w:val="Emphasis"/>
          <w:rFonts w:asciiTheme="minorHAnsi" w:hAnsiTheme="minorHAnsi" w:cstheme="minorHAnsi"/>
        </w:rPr>
        <w:t xml:space="preserve"> level of </w:t>
      </w:r>
      <w:r w:rsidRPr="008F7E45">
        <w:rPr>
          <w:rStyle w:val="Emphasis"/>
          <w:rFonts w:asciiTheme="minorHAnsi" w:hAnsiTheme="minorHAnsi" w:cstheme="minorHAnsi"/>
          <w:highlight w:val="cyan"/>
        </w:rPr>
        <w:t>intensity</w:t>
      </w:r>
      <w:r w:rsidRPr="00DD78E9">
        <w:rPr>
          <w:rStyle w:val="StyleUnderline"/>
          <w:rFonts w:asciiTheme="minorHAnsi" w:hAnsiTheme="minorHAnsi" w:cstheme="minorHAnsi"/>
        </w:rPr>
        <w:t xml:space="preserve"> than the relentless arms racing that typified the U.S.-Soviet standoff</w:t>
      </w:r>
      <w:r w:rsidRPr="00DD78E9">
        <w:rPr>
          <w:rFonts w:asciiTheme="minorHAnsi" w:hAnsiTheme="minorHAnsi" w:cstheme="minorHAnsi"/>
          <w:sz w:val="14"/>
        </w:rPr>
        <w:t xml:space="preserve">. And unlike their Cold War counterparts, </w:t>
      </w:r>
      <w:r w:rsidRPr="00DD78E9">
        <w:rPr>
          <w:rStyle w:val="StyleUnderline"/>
          <w:rFonts w:asciiTheme="minorHAnsi" w:hAnsiTheme="minorHAnsi" w:cstheme="minorHAnsi"/>
        </w:rPr>
        <w:t xml:space="preserve">U.S. and Chinese </w:t>
      </w:r>
      <w:r w:rsidRPr="008F7E45">
        <w:rPr>
          <w:rStyle w:val="StyleUnderline"/>
          <w:rFonts w:asciiTheme="minorHAnsi" w:hAnsiTheme="minorHAnsi" w:cstheme="minorHAnsi"/>
          <w:highlight w:val="cyan"/>
        </w:rPr>
        <w:t xml:space="preserve">militaries are </w:t>
      </w:r>
      <w:r w:rsidRPr="008F7E45">
        <w:rPr>
          <w:rStyle w:val="Emphasis"/>
          <w:rFonts w:asciiTheme="minorHAnsi" w:hAnsiTheme="minorHAnsi" w:cstheme="minorHAnsi"/>
          <w:highlight w:val="cyan"/>
        </w:rPr>
        <w:t>not postured</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to fight</w:t>
      </w:r>
      <w:r w:rsidRPr="00DD78E9">
        <w:rPr>
          <w:rStyle w:val="Emphasis"/>
          <w:rFonts w:asciiTheme="minorHAnsi" w:hAnsiTheme="minorHAnsi" w:cstheme="minorHAnsi"/>
        </w:rPr>
        <w:t xml:space="preserve"> each other </w:t>
      </w:r>
      <w:r w:rsidRPr="008F7E45">
        <w:rPr>
          <w:rStyle w:val="Emphasis"/>
          <w:rFonts w:asciiTheme="minorHAnsi" w:hAnsiTheme="minorHAnsi" w:cstheme="minorHAnsi"/>
          <w:highlight w:val="cyan"/>
        </w:rPr>
        <w:t>in major wars</w:t>
      </w:r>
      <w:r w:rsidRPr="00DD78E9">
        <w:rPr>
          <w:rFonts w:asciiTheme="minorHAnsi" w:hAnsiTheme="minorHAnsi" w:cstheme="minorHAnsi"/>
          <w:sz w:val="14"/>
        </w:rPr>
        <w:t xml:space="preserve">. Moreover, polls show that the people of the two countries regard each other with mixed views —a considerable contrast from the hostile sentiment expressed by the U.S. and Soviet publics for each other. </w:t>
      </w:r>
      <w:r w:rsidRPr="008F7E45">
        <w:rPr>
          <w:rStyle w:val="StyleUnderline"/>
          <w:rFonts w:asciiTheme="minorHAnsi" w:hAnsiTheme="minorHAnsi" w:cstheme="minorHAnsi"/>
          <w:highlight w:val="cyan"/>
        </w:rPr>
        <w:t>Lacking</w:t>
      </w:r>
      <w:r w:rsidRPr="00DD78E9">
        <w:rPr>
          <w:rStyle w:val="StyleUnderline"/>
          <w:rFonts w:asciiTheme="minorHAnsi" w:hAnsiTheme="minorHAnsi" w:cstheme="minorHAnsi"/>
        </w:rPr>
        <w:t xml:space="preserve"> both </w:t>
      </w:r>
      <w:r w:rsidRPr="008F7E45">
        <w:rPr>
          <w:rStyle w:val="Emphasis"/>
          <w:rFonts w:asciiTheme="minorHAnsi" w:hAnsiTheme="minorHAnsi" w:cstheme="minorHAnsi"/>
          <w:highlight w:val="cyan"/>
        </w:rPr>
        <w:t>preparations</w:t>
      </w:r>
      <w:r w:rsidRPr="00DD78E9">
        <w:rPr>
          <w:rStyle w:val="StyleUnderline"/>
          <w:rFonts w:asciiTheme="minorHAnsi" w:hAnsiTheme="minorHAnsi" w:cstheme="minorHAnsi"/>
        </w:rPr>
        <w:t xml:space="preserve"> for major war </w:t>
      </w:r>
      <w:r w:rsidRPr="008F7E45">
        <w:rPr>
          <w:rStyle w:val="StyleUnderline"/>
          <w:rFonts w:asciiTheme="minorHAnsi" w:hAnsiTheme="minorHAnsi" w:cstheme="minorHAnsi"/>
          <w:highlight w:val="cyan"/>
        </w:rPr>
        <w:t xml:space="preserve">and a </w:t>
      </w:r>
      <w:r w:rsidRPr="008F7E45">
        <w:rPr>
          <w:rStyle w:val="Emphasis"/>
          <w:rFonts w:asciiTheme="minorHAnsi" w:hAnsiTheme="minorHAnsi" w:cstheme="minorHAnsi"/>
          <w:highlight w:val="cyan"/>
        </w:rPr>
        <w:t>constituency</w:t>
      </w:r>
      <w:r w:rsidRPr="00DD78E9">
        <w:rPr>
          <w:rStyle w:val="StyleUnderline"/>
          <w:rFonts w:asciiTheme="minorHAnsi" w:hAnsiTheme="minorHAnsi" w:cstheme="minorHAnsi"/>
        </w:rPr>
        <w:t xml:space="preserve"> for conflict, leaders and bureaucracies in both countries have </w:t>
      </w:r>
      <w:r w:rsidRPr="00DD78E9">
        <w:rPr>
          <w:rStyle w:val="Emphasis"/>
          <w:rFonts w:asciiTheme="minorHAnsi" w:hAnsiTheme="minorHAnsi" w:cstheme="minorHAnsi"/>
        </w:rPr>
        <w:t>less incentive to misjudge crisis situations</w:t>
      </w:r>
      <w:r w:rsidRPr="00DD78E9">
        <w:rPr>
          <w:rStyle w:val="StyleUnderline"/>
          <w:rFonts w:asciiTheme="minorHAnsi" w:hAnsiTheme="minorHAnsi" w:cstheme="minorHAnsi"/>
        </w:rPr>
        <w:t xml:space="preserve"> in favor of unwarranted escalation. </w:t>
      </w:r>
      <w:r w:rsidRPr="00DD78E9">
        <w:rPr>
          <w:rFonts w:asciiTheme="minorHAnsi" w:hAnsiTheme="minorHAnsi" w:cstheme="minorHAnsi"/>
          <w:sz w:val="14"/>
        </w:rPr>
        <w:t xml:space="preserve">To the contrary, </w:t>
      </w:r>
      <w:r w:rsidRPr="00DD78E9">
        <w:rPr>
          <w:rStyle w:val="StyleUnderline"/>
          <w:rFonts w:asciiTheme="minorHAnsi" w:hAnsiTheme="minorHAnsi" w:cstheme="minorHAnsi"/>
        </w:rPr>
        <w:t xml:space="preserve">political </w:t>
      </w:r>
      <w:r w:rsidRPr="008F7E45">
        <w:rPr>
          <w:rStyle w:val="StyleUnderline"/>
          <w:rFonts w:asciiTheme="minorHAnsi" w:hAnsiTheme="minorHAnsi" w:cstheme="minorHAnsi"/>
          <w:highlight w:val="cyan"/>
        </w:rPr>
        <w:t>leaders</w:t>
      </w:r>
      <w:r w:rsidRPr="00DD78E9">
        <w:rPr>
          <w:rStyle w:val="StyleUnderline"/>
          <w:rFonts w:asciiTheme="minorHAnsi" w:hAnsiTheme="minorHAnsi" w:cstheme="minorHAnsi"/>
        </w:rPr>
        <w:t xml:space="preserve"> and bureaucracies currently </w:t>
      </w:r>
      <w:r w:rsidRPr="008F7E45">
        <w:rPr>
          <w:rStyle w:val="StyleUnderline"/>
          <w:rFonts w:asciiTheme="minorHAnsi" w:hAnsiTheme="minorHAnsi" w:cstheme="minorHAnsi"/>
          <w:highlight w:val="cyan"/>
        </w:rPr>
        <w:t>face</w:t>
      </w:r>
      <w:r w:rsidRPr="00DD78E9">
        <w:rPr>
          <w:rStyle w:val="StyleUnderline"/>
          <w:rFonts w:asciiTheme="minorHAnsi" w:hAnsiTheme="minorHAnsi" w:cstheme="minorHAnsi"/>
        </w:rPr>
        <w:t xml:space="preserve"> a </w:t>
      </w:r>
      <w:r w:rsidRPr="008F7E45">
        <w:rPr>
          <w:rStyle w:val="Emphasis"/>
          <w:rFonts w:asciiTheme="minorHAnsi" w:hAnsiTheme="minorHAnsi" w:cstheme="minorHAnsi"/>
          <w:highlight w:val="cyan"/>
        </w:rPr>
        <w:t>strong incentive</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to</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find ways of </w:t>
      </w:r>
      <w:r w:rsidRPr="008F7E45">
        <w:rPr>
          <w:rStyle w:val="Emphasis"/>
          <w:rFonts w:asciiTheme="minorHAnsi" w:hAnsiTheme="minorHAnsi" w:cstheme="minorHAnsi"/>
          <w:highlight w:val="cyan"/>
        </w:rPr>
        <w:t>defus</w:t>
      </w:r>
      <w:r w:rsidRPr="00DD78E9">
        <w:rPr>
          <w:rStyle w:val="Emphasis"/>
          <w:rFonts w:asciiTheme="minorHAnsi" w:hAnsiTheme="minorHAnsi" w:cstheme="minorHAnsi"/>
        </w:rPr>
        <w:t xml:space="preserve">ing </w:t>
      </w:r>
      <w:r w:rsidRPr="008F7E45">
        <w:rPr>
          <w:rStyle w:val="Emphasis"/>
          <w:rFonts w:asciiTheme="minorHAnsi" w:hAnsiTheme="minorHAnsi" w:cstheme="minorHAnsi"/>
          <w:highlight w:val="cyan"/>
        </w:rPr>
        <w:t>crises</w:t>
      </w:r>
      <w:r w:rsidRPr="00DD78E9">
        <w:rPr>
          <w:rFonts w:asciiTheme="minorHAnsi" w:hAnsiTheme="minorHAnsi" w:cstheme="minorHAnsi"/>
          <w:sz w:val="14"/>
        </w:rPr>
        <w:t xml:space="preserve"> </w:t>
      </w:r>
      <w:r w:rsidRPr="00DD78E9">
        <w:rPr>
          <w:rStyle w:val="StyleUnderline"/>
          <w:rFonts w:asciiTheme="minorHAnsi" w:hAnsiTheme="minorHAnsi" w:cstheme="minorHAnsi"/>
        </w:rPr>
        <w:t>in a manner that avoids unwanted escalation</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This inclination manifested itself in the </w:t>
      </w:r>
      <w:r w:rsidRPr="00DD78E9">
        <w:rPr>
          <w:rFonts w:asciiTheme="minorHAnsi" w:hAnsiTheme="minorHAnsi" w:cstheme="minorHAnsi"/>
          <w:sz w:val="14"/>
        </w:rPr>
        <w:t xml:space="preserve">EP-3 </w:t>
      </w:r>
      <w:r w:rsidRPr="00DD78E9">
        <w:rPr>
          <w:rStyle w:val="Emphasis"/>
          <w:rFonts w:asciiTheme="minorHAnsi" w:hAnsiTheme="minorHAnsi" w:cstheme="minorHAnsi"/>
        </w:rPr>
        <w:t>airplane collision off Hainan Island in 2001</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and in </w:t>
      </w:r>
      <w:r w:rsidRPr="00DD78E9">
        <w:rPr>
          <w:rStyle w:val="Emphasis"/>
          <w:rFonts w:asciiTheme="minorHAnsi" w:hAnsiTheme="minorHAnsi" w:cstheme="minorHAnsi"/>
        </w:rPr>
        <w:t>subsequent incidents involving U.S. and Chinese ships and aircraft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such as the harassment of the </w:t>
      </w:r>
      <w:r w:rsidRPr="00DD78E9">
        <w:rPr>
          <w:rStyle w:val="Emphasis"/>
          <w:rFonts w:asciiTheme="minorHAnsi" w:hAnsiTheme="minorHAnsi" w:cstheme="minorHAnsi"/>
        </w:rPr>
        <w:t>USNS Impeccable</w:t>
      </w:r>
      <w:r w:rsidRPr="00DD78E9">
        <w:rPr>
          <w:rFonts w:asciiTheme="minorHAnsi" w:hAnsiTheme="minorHAnsi" w:cstheme="minorHAnsi"/>
          <w:sz w:val="14"/>
        </w:rPr>
        <w:t xml:space="preserv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r w:rsidRPr="00DD78E9">
        <w:rPr>
          <w:rStyle w:val="StyleUnderline"/>
          <w:rFonts w:asciiTheme="minorHAnsi" w:hAnsiTheme="minorHAnsi" w:cstheme="minorHAnsi"/>
        </w:rPr>
        <w:t>The most important driver</w:t>
      </w:r>
      <w:r w:rsidRPr="00DD78E9">
        <w:rPr>
          <w:rFonts w:asciiTheme="minorHAnsi" w:hAnsiTheme="minorHAnsi" w:cstheme="minorHAnsi"/>
          <w:sz w:val="14"/>
        </w:rPr>
        <w:t xml:space="preserve">, as Allison recognizes, </w:t>
      </w:r>
      <w:r w:rsidRPr="00DD78E9">
        <w:rPr>
          <w:rStyle w:val="StyleUnderline"/>
          <w:rFonts w:asciiTheme="minorHAnsi" w:hAnsiTheme="minorHAnsi" w:cstheme="minorHAnsi"/>
        </w:rPr>
        <w:t>would be a growing parity between China and the United States as economic, technological and geostrategic leaders of the international system</w:t>
      </w:r>
      <w:r w:rsidRPr="00DD78E9">
        <w:rPr>
          <w:rFonts w:asciiTheme="minorHAnsi" w:hAnsiTheme="minorHAnsi" w:cstheme="minorHAnsi"/>
          <w:sz w:val="14"/>
        </w:rPr>
        <w:t xml:space="preserve">. The United States and China feature an increasing parity in the size of their economies, but </w:t>
      </w:r>
      <w:r w:rsidRPr="00DD78E9">
        <w:rPr>
          <w:rStyle w:val="Emphasis"/>
          <w:rFonts w:asciiTheme="minorHAnsi" w:hAnsiTheme="minorHAnsi" w:cstheme="minorHAnsi"/>
        </w:rPr>
        <w:t>the United States retains a considerable lead in virtually every</w:t>
      </w:r>
      <w:r w:rsidRPr="00DD78E9">
        <w:rPr>
          <w:rFonts w:asciiTheme="minorHAnsi" w:hAnsiTheme="minorHAnsi" w:cstheme="minorHAnsi"/>
          <w:sz w:val="14"/>
        </w:rPr>
        <w:t xml:space="preserve"> other </w:t>
      </w:r>
      <w:r w:rsidRPr="00DD78E9">
        <w:rPr>
          <w:rStyle w:val="Emphasis"/>
          <w:rFonts w:asciiTheme="minorHAnsi" w:hAnsiTheme="minorHAnsi" w:cstheme="minorHAnsi"/>
        </w:rPr>
        <w:t>dimension of national power</w:t>
      </w:r>
      <w:r w:rsidRPr="00DD78E9">
        <w:rPr>
          <w:rFonts w:asciiTheme="minorHAnsi" w:hAnsiTheme="minorHAnsi" w:cstheme="minorHAnsi"/>
          <w:sz w:val="14"/>
        </w:rPr>
        <w:t xml:space="preserve">.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DD78E9">
        <w:rPr>
          <w:rStyle w:val="StyleUnderline"/>
          <w:rFonts w:asciiTheme="minorHAnsi" w:hAnsiTheme="minorHAnsi" w:cstheme="minorHAnsi"/>
        </w:rPr>
        <w:t>even if the relationship evolved towards a more hostile form of rivalry</w:t>
      </w:r>
      <w:r w:rsidRPr="00DD78E9">
        <w:rPr>
          <w:rFonts w:asciiTheme="minorHAnsi" w:hAnsiTheme="minorHAnsi" w:cstheme="minorHAnsi"/>
          <w:sz w:val="14"/>
        </w:rPr>
        <w:t xml:space="preserve">, </w:t>
      </w:r>
      <w:r w:rsidRPr="00DD78E9">
        <w:rPr>
          <w:rStyle w:val="Emphasis"/>
          <w:rFonts w:asciiTheme="minorHAnsi" w:hAnsiTheme="minorHAnsi" w:cstheme="minorHAnsi"/>
        </w:rPr>
        <w:t>unique features of the contemporary world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suggest lessons drawn from the past may have </w:t>
      </w:r>
      <w:r w:rsidRPr="00DD78E9">
        <w:rPr>
          <w:rStyle w:val="Emphasis"/>
          <w:rFonts w:asciiTheme="minorHAnsi" w:hAnsiTheme="minorHAnsi" w:cstheme="minorHAnsi"/>
        </w:rPr>
        <w:t>limited applicability.</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Economic </w:t>
      </w:r>
      <w:r w:rsidRPr="008F7E45">
        <w:rPr>
          <w:rStyle w:val="Emphasis"/>
          <w:rFonts w:asciiTheme="minorHAnsi" w:hAnsiTheme="minorHAnsi" w:cstheme="minorHAnsi"/>
          <w:highlight w:val="cyan"/>
        </w:rPr>
        <w:t>interdependence</w:t>
      </w:r>
      <w:r w:rsidRPr="00DD78E9">
        <w:rPr>
          <w:rFonts w:asciiTheme="minorHAnsi" w:hAnsiTheme="minorHAnsi" w:cstheme="minorHAnsi"/>
          <w:sz w:val="14"/>
        </w:rPr>
        <w:t xml:space="preserve"> in the twenty-first century </w:t>
      </w:r>
      <w:r w:rsidRPr="008F7E45">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much different and far more </w:t>
      </w:r>
      <w:r w:rsidRPr="008F7E45">
        <w:rPr>
          <w:rStyle w:val="StyleUnderline"/>
          <w:rFonts w:asciiTheme="minorHAnsi" w:hAnsiTheme="minorHAnsi" w:cstheme="minorHAnsi"/>
          <w:highlight w:val="cyan"/>
        </w:rPr>
        <w:t>complex</w:t>
      </w:r>
      <w:r w:rsidRPr="00DD78E9">
        <w:rPr>
          <w:rStyle w:val="StyleUnderline"/>
          <w:rFonts w:asciiTheme="minorHAnsi" w:hAnsiTheme="minorHAnsi" w:cstheme="minorHAnsi"/>
        </w:rPr>
        <w:t xml:space="preserve"> than in it was in the past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So is the </w:t>
      </w:r>
      <w:r w:rsidRPr="00DD78E9">
        <w:rPr>
          <w:rStyle w:val="Emphasis"/>
          <w:rFonts w:asciiTheme="minorHAnsi" w:hAnsiTheme="minorHAnsi" w:cstheme="minorHAnsi"/>
        </w:rPr>
        <w:t>lethality of weaponry available to the major powers</w:t>
      </w:r>
      <w:r w:rsidRPr="00DD78E9">
        <w:rPr>
          <w:rFonts w:asciiTheme="minorHAnsi" w:hAnsiTheme="minorHAnsi" w:cstheme="minorHAnsi"/>
          <w:sz w:val="14"/>
        </w:rPr>
        <w:t xml:space="preserve">. In the sixteenth century, armies fought with pikes, swords and primitive guns. </w:t>
      </w:r>
      <w:r w:rsidRPr="00DD78E9">
        <w:rPr>
          <w:rStyle w:val="StyleUnderline"/>
          <w:rFonts w:asciiTheme="minorHAnsi" w:hAnsiTheme="minorHAnsi" w:cstheme="minorHAnsi"/>
        </w:rPr>
        <w:t>In the twenty-first century, it is possible to eliminate all life on the planet in a full-bore nuclear exchange</w:t>
      </w:r>
      <w:r w:rsidRPr="00DD78E9">
        <w:rPr>
          <w:rFonts w:asciiTheme="minorHAnsi" w:hAnsiTheme="minorHAnsi" w:cstheme="minorHAnsi"/>
          <w:sz w:val="14"/>
        </w:rPr>
        <w:t xml:space="preserve">. </w:t>
      </w:r>
      <w:r w:rsidRPr="00DD78E9">
        <w:rPr>
          <w:rStyle w:val="StyleUnderline"/>
          <w:rFonts w:asciiTheme="minorHAnsi" w:hAnsiTheme="minorHAnsi" w:cstheme="minorHAnsi"/>
        </w:rPr>
        <w:t>These features</w:t>
      </w:r>
      <w:r w:rsidRPr="00DD78E9">
        <w:rPr>
          <w:rFonts w:asciiTheme="minorHAnsi" w:hAnsiTheme="minorHAnsi" w:cstheme="minorHAnsi"/>
          <w:sz w:val="14"/>
        </w:rPr>
        <w:t xml:space="preserve"> likely </w:t>
      </w:r>
      <w:r w:rsidRPr="00DD78E9">
        <w:rPr>
          <w:rStyle w:val="Emphasis"/>
          <w:rFonts w:asciiTheme="minorHAnsi" w:hAnsiTheme="minorHAnsi" w:cstheme="minorHAnsi"/>
        </w:rPr>
        <w:t>affect the willingness of leaders</w:t>
      </w:r>
      <w:r w:rsidRPr="00DD78E9">
        <w:rPr>
          <w:rFonts w:asciiTheme="minorHAnsi" w:hAnsiTheme="minorHAnsi" w:cstheme="minorHAnsi"/>
          <w:sz w:val="14"/>
        </w:rPr>
        <w:t xml:space="preserve"> </w:t>
      </w:r>
      <w:r w:rsidRPr="00DD78E9">
        <w:rPr>
          <w:rStyle w:val="StyleUnderline"/>
          <w:rFonts w:asciiTheme="minorHAnsi" w:hAnsiTheme="minorHAnsi" w:cstheme="minorHAnsi"/>
        </w:rPr>
        <w:t>to escalate in a crisis</w:t>
      </w:r>
      <w:r w:rsidRPr="00DD78E9">
        <w:rPr>
          <w:rFonts w:asciiTheme="minorHAnsi" w:hAnsiTheme="minorHAnsi" w:cstheme="minorHAnsi"/>
          <w:sz w:val="14"/>
        </w:rPr>
        <w:t xml:space="preserve"> in a manner far differently than in past rivalries. More broadly, </w:t>
      </w:r>
      <w:r w:rsidRPr="00DD78E9">
        <w:rPr>
          <w:rStyle w:val="StyleUnderline"/>
          <w:rFonts w:asciiTheme="minorHAnsi" w:hAnsiTheme="minorHAnsi" w:cstheme="minorHAnsi"/>
        </w:rPr>
        <w:t>Allison’s</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analysis about the “Thucydides Trap” may be criticized for </w:t>
      </w:r>
      <w:r w:rsidRPr="00DD78E9">
        <w:rPr>
          <w:rStyle w:val="Emphasis"/>
          <w:rFonts w:asciiTheme="minorHAnsi" w:hAnsiTheme="minorHAnsi" w:cstheme="minorHAnsi"/>
        </w:rPr>
        <w:t>exaggerating the risks of war.</w:t>
      </w:r>
      <w:r w:rsidRPr="00DD78E9">
        <w:rPr>
          <w:rFonts w:asciiTheme="minorHAnsi" w:hAnsiTheme="minorHAnsi" w:cstheme="minorHAnsi"/>
          <w:sz w:val="14"/>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DD78E9">
        <w:rPr>
          <w:rStyle w:val="StyleUnderline"/>
          <w:rFonts w:asciiTheme="minorHAnsi" w:hAnsiTheme="minorHAnsi" w:cstheme="minorHAnsi"/>
        </w:rPr>
        <w:t xml:space="preserve">competition for supremacy over maritime regions has, by contrast, </w:t>
      </w:r>
      <w:r w:rsidRPr="00DD78E9">
        <w:rPr>
          <w:rStyle w:val="Emphasis"/>
          <w:rFonts w:asciiTheme="minorHAnsi" w:hAnsiTheme="minorHAnsi" w:cstheme="minorHAnsi"/>
        </w:rPr>
        <w:t>tended to be less lethal</w:t>
      </w:r>
      <w:r w:rsidRPr="00DD78E9">
        <w:rPr>
          <w:rFonts w:asciiTheme="minorHAnsi" w:hAnsiTheme="minorHAnsi" w:cstheme="minorHAnsi"/>
          <w:sz w:val="14"/>
        </w:rPr>
        <w:t xml:space="preserve">. </w:t>
      </w:r>
      <w:r w:rsidRPr="00DD78E9">
        <w:rPr>
          <w:rStyle w:val="StyleUnderline"/>
          <w:rFonts w:asciiTheme="minorHAnsi" w:hAnsiTheme="minorHAnsi" w:cstheme="minorHAnsi"/>
        </w:rPr>
        <w:t>Rivalries also wax and wane over time, with varying levels of risks of war</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A </w:t>
      </w:r>
      <w:r w:rsidRPr="008F7E45">
        <w:rPr>
          <w:rStyle w:val="Emphasis"/>
          <w:rFonts w:asciiTheme="minorHAnsi" w:hAnsiTheme="minorHAnsi" w:cstheme="minorHAnsi"/>
          <w:highlight w:val="cyan"/>
        </w:rPr>
        <w:t>more careful review of rivalries</w:t>
      </w:r>
      <w:r w:rsidRPr="00DD78E9">
        <w:rPr>
          <w:rStyle w:val="Emphasis"/>
          <w:rFonts w:asciiTheme="minorHAnsi" w:hAnsiTheme="minorHAnsi" w:cstheme="minorHAnsi"/>
        </w:rPr>
        <w:t xml:space="preserve"> and their variety</w:t>
      </w:r>
      <w:r w:rsidRPr="00DD78E9">
        <w:rPr>
          <w:rFonts w:asciiTheme="minorHAnsi" w:hAnsiTheme="minorHAnsi" w:cstheme="minorHAnsi"/>
          <w:sz w:val="14"/>
        </w:rPr>
        <w:t xml:space="preserve">, duration and patterns of interaction </w:t>
      </w:r>
      <w:r w:rsidRPr="008F7E45">
        <w:rPr>
          <w:rStyle w:val="StyleUnderline"/>
          <w:rFonts w:asciiTheme="minorHAnsi" w:hAnsiTheme="minorHAnsi" w:cstheme="minorHAnsi"/>
          <w:highlight w:val="cyan"/>
        </w:rPr>
        <w:t>suggests</w:t>
      </w:r>
      <w:r w:rsidRPr="00DD78E9">
        <w:rPr>
          <w:rStyle w:val="StyleUnderline"/>
          <w:rFonts w:asciiTheme="minorHAnsi" w:hAnsiTheme="minorHAnsi" w:cstheme="minorHAnsi"/>
        </w:rPr>
        <w:t xml:space="preserve"> that</w:t>
      </w:r>
      <w:r w:rsidRPr="00DD78E9">
        <w:rPr>
          <w:rFonts w:asciiTheme="minorHAnsi" w:hAnsiTheme="minorHAnsi" w:cstheme="minorHAnsi"/>
          <w:sz w:val="14"/>
        </w:rPr>
        <w:t xml:space="preserve"> although most wars involve rivalries, many </w:t>
      </w:r>
      <w:r w:rsidRPr="008F7E45">
        <w:rPr>
          <w:rStyle w:val="Emphasis"/>
          <w:rFonts w:asciiTheme="minorHAnsi" w:hAnsiTheme="minorHAnsi" w:cstheme="minorHAnsi"/>
          <w:highlight w:val="cyan"/>
        </w:rPr>
        <w:t>rivals avoid going to war</w:t>
      </w:r>
      <w:r w:rsidRPr="00DD78E9">
        <w:rPr>
          <w:rFonts w:asciiTheme="minorHAnsi" w:hAnsiTheme="minorHAnsi" w:cstheme="minorHAnsi"/>
          <w:sz w:val="14"/>
        </w:rPr>
        <w:t xml:space="preserve">. </w:t>
      </w:r>
      <w:r w:rsidRPr="00DD78E9">
        <w:rPr>
          <w:rStyle w:val="StyleUnderline"/>
          <w:rFonts w:asciiTheme="minorHAnsi" w:hAnsiTheme="minorHAnsi" w:cstheme="minorHAnsi"/>
        </w:rPr>
        <w:t>Misperceptions and strategic accidents remain a persistent feature of international politics</w:t>
      </w:r>
      <w:r w:rsidRPr="00DD78E9">
        <w:rPr>
          <w:rFonts w:asciiTheme="minorHAnsi" w:hAnsiTheme="minorHAnsi" w:cstheme="minorHAnsi"/>
          <w:sz w:val="14"/>
        </w:rPr>
        <w:t xml:space="preserve">, and it may well be that that mistakes are more likely to be lethal in periods of adjustment in relative power configurations. Rising states do have problems negotiating status quo changes with states that have staked out their predominance earlier. </w:t>
      </w:r>
      <w:r w:rsidRPr="00DD78E9">
        <w:rPr>
          <w:rStyle w:val="Emphasis"/>
          <w:rFonts w:asciiTheme="minorHAnsi" w:hAnsiTheme="minorHAnsi" w:cstheme="minorHAnsi"/>
        </w:rPr>
        <w:t>Even so</w:t>
      </w:r>
      <w:r w:rsidRPr="00DD78E9">
        <w:rPr>
          <w:rFonts w:asciiTheme="minorHAnsi" w:hAnsiTheme="minorHAnsi" w:cstheme="minorHAnsi"/>
          <w:sz w:val="14"/>
        </w:rPr>
        <w:t xml:space="preserve">, </w:t>
      </w:r>
      <w:r w:rsidRPr="00DD78E9">
        <w:rPr>
          <w:rStyle w:val="StyleUnderline"/>
          <w:rFonts w:asciiTheme="minorHAnsi" w:hAnsiTheme="minorHAnsi" w:cstheme="minorHAnsi"/>
        </w:rPr>
        <w:t>the probability of war between China and the United States is</w:t>
      </w:r>
      <w:r w:rsidRPr="00DD78E9">
        <w:rPr>
          <w:rFonts w:asciiTheme="minorHAnsi" w:hAnsiTheme="minorHAnsi" w:cstheme="minorHAnsi"/>
          <w:sz w:val="14"/>
        </w:rPr>
        <w:t xml:space="preserve"> almost certainly </w:t>
      </w:r>
      <w:r w:rsidRPr="00DD78E9">
        <w:rPr>
          <w:rStyle w:val="Emphasis"/>
          <w:rFonts w:asciiTheme="minorHAnsi" w:hAnsiTheme="minorHAnsi" w:cstheme="minorHAnsi"/>
        </w:rPr>
        <w:t>far less than</w:t>
      </w:r>
      <w:r w:rsidRPr="00DD78E9">
        <w:rPr>
          <w:rFonts w:asciiTheme="minorHAnsi" w:hAnsiTheme="minorHAnsi" w:cstheme="minorHAnsi"/>
          <w:sz w:val="14"/>
        </w:rPr>
        <w:t xml:space="preserve"> the 75 percent </w:t>
      </w:r>
      <w:r w:rsidRPr="00DD78E9">
        <w:rPr>
          <w:rStyle w:val="StyleUnderline"/>
          <w:rFonts w:asciiTheme="minorHAnsi" w:hAnsiTheme="minorHAnsi" w:cstheme="minorHAnsi"/>
        </w:rPr>
        <w:t>predicted by Allison</w:t>
      </w:r>
      <w:r w:rsidRPr="00DD78E9">
        <w:rPr>
          <w:rFonts w:asciiTheme="minorHAnsi" w:hAnsiTheme="minorHAnsi" w:cstheme="minorHAnsi"/>
          <w:sz w:val="14"/>
        </w:rPr>
        <w:t>. If the leaders of both countries can continue to find ways to dampen the trends towards hostile rivalry and maintain sufficient cooperation to manage differences, then there is good reason to hope that the risk of war can be lowered further still.</w:t>
      </w:r>
    </w:p>
    <w:p w:rsidR="00617A03" w:rsidRDefault="00617A03" w:rsidP="00617A03"/>
    <w:p w:rsidR="00617A03" w:rsidRDefault="00617A03" w:rsidP="00617A03">
      <w:pPr>
        <w:pStyle w:val="Heading3"/>
      </w:pPr>
      <w:r>
        <w:t xml:space="preserve">No Impact: </w:t>
      </w:r>
      <w:r w:rsidR="00C81805">
        <w:t xml:space="preserve">No </w:t>
      </w:r>
      <w:r>
        <w:t xml:space="preserve">US-China War </w:t>
      </w:r>
      <w:r w:rsidR="00C81805">
        <w:t xml:space="preserve">Escalation </w:t>
      </w:r>
    </w:p>
    <w:p w:rsidR="00735319" w:rsidRDefault="00735319" w:rsidP="00735319">
      <w:pPr>
        <w:pStyle w:val="Heading4"/>
      </w:pPr>
      <w:bookmarkStart w:id="37" w:name="_Hlk11249308"/>
      <w:r>
        <w:t>Any conflict over Taiwan would never escalate because neither side can see the victory</w:t>
      </w:r>
      <w:r w:rsidR="00462B85">
        <w:t xml:space="preserve"> and covert operations</w:t>
      </w:r>
      <w:r>
        <w:t>.</w:t>
      </w:r>
    </w:p>
    <w:p w:rsidR="00735319" w:rsidRPr="00735319" w:rsidRDefault="00462B85" w:rsidP="00735319">
      <w:r>
        <w:t xml:space="preserve">Steven </w:t>
      </w:r>
      <w:r w:rsidRPr="00BD0C67">
        <w:rPr>
          <w:rStyle w:val="Style13ptBold"/>
        </w:rPr>
        <w:t>Metz</w:t>
      </w:r>
      <w:r>
        <w:t>, 2-8-</w:t>
      </w:r>
      <w:r w:rsidRPr="00BD0C67">
        <w:rPr>
          <w:rStyle w:val="Style13ptBold"/>
        </w:rPr>
        <w:t>2019</w:t>
      </w:r>
      <w:r>
        <w:t>, “</w:t>
      </w:r>
      <w:r w:rsidRPr="00BD0C67">
        <w:rPr>
          <w:i/>
        </w:rPr>
        <w:t>How Committed Is the U.S. to Fending Off a War Over Taiwan?</w:t>
      </w:r>
      <w:r>
        <w:t xml:space="preserve">” World Politics Review, </w:t>
      </w:r>
      <w:hyperlink r:id="rId123" w:history="1">
        <w:r w:rsidRPr="00FD616B">
          <w:rPr>
            <w:rStyle w:val="Hyperlink"/>
          </w:rPr>
          <w:t>https://www.worldpoliticsreview.com/articles/27395/how-committed-is-the-u-s-to-fending-off-a-war-over-taiwan</w:t>
        </w:r>
      </w:hyperlink>
      <w:r>
        <w:t>. ZKMSU</w:t>
      </w:r>
    </w:p>
    <w:p w:rsidR="00617A03" w:rsidRPr="00462B85" w:rsidRDefault="00735319" w:rsidP="00617A03">
      <w:pPr>
        <w:rPr>
          <w:sz w:val="10"/>
        </w:rPr>
      </w:pPr>
      <w:r w:rsidRPr="00462B85">
        <w:rPr>
          <w:sz w:val="10"/>
        </w:rPr>
        <w:t xml:space="preserve">But </w:t>
      </w:r>
      <w:r w:rsidRPr="00234D24">
        <w:rPr>
          <w:rStyle w:val="StyleUnderline"/>
        </w:rPr>
        <w:t>would Trump use military force to defend Taiwan?</w:t>
      </w:r>
      <w:r w:rsidRPr="00234D24">
        <w:rPr>
          <w:sz w:val="10"/>
        </w:rPr>
        <w:t xml:space="preserve"> </w:t>
      </w:r>
      <w:r w:rsidRPr="008F7E45">
        <w:rPr>
          <w:rStyle w:val="StyleUnderline"/>
          <w:highlight w:val="cyan"/>
        </w:rPr>
        <w:t xml:space="preserve">Even without </w:t>
      </w:r>
      <w:r w:rsidRPr="00234D24">
        <w:rPr>
          <w:rStyle w:val="StyleUnderline"/>
        </w:rPr>
        <w:t xml:space="preserve">large-scale </w:t>
      </w:r>
      <w:r w:rsidRPr="008F7E45">
        <w:rPr>
          <w:rStyle w:val="StyleUnderline"/>
          <w:highlight w:val="cyan"/>
        </w:rPr>
        <w:t>U.S. involvement</w:t>
      </w:r>
      <w:r w:rsidRPr="00462B85">
        <w:rPr>
          <w:rStyle w:val="StyleUnderline"/>
        </w:rPr>
        <w:t xml:space="preserve">, </w:t>
      </w:r>
      <w:r w:rsidRPr="008F7E45">
        <w:rPr>
          <w:rStyle w:val="StyleUnderline"/>
          <w:highlight w:val="cyan"/>
        </w:rPr>
        <w:t>China might not be able to conquer Taiwan outright</w:t>
      </w:r>
      <w:r w:rsidRPr="00462B85">
        <w:rPr>
          <w:sz w:val="10"/>
        </w:rPr>
        <w:t xml:space="preserve">. </w:t>
      </w:r>
      <w:r w:rsidRPr="008F7E45">
        <w:rPr>
          <w:rStyle w:val="Emphasis"/>
          <w:highlight w:val="cyan"/>
        </w:rPr>
        <w:t>Conventional military invasions across</w:t>
      </w:r>
      <w:r w:rsidRPr="00462B85">
        <w:rPr>
          <w:rStyle w:val="Emphasis"/>
        </w:rPr>
        <w:t xml:space="preserve"> bodies of </w:t>
      </w:r>
      <w:r w:rsidRPr="008F7E45">
        <w:rPr>
          <w:rStyle w:val="Emphasis"/>
          <w:highlight w:val="cyan"/>
        </w:rPr>
        <w:t>water are extremely difficult</w:t>
      </w:r>
      <w:r w:rsidRPr="00462B85">
        <w:rPr>
          <w:sz w:val="10"/>
        </w:rPr>
        <w:t xml:space="preserve">. And </w:t>
      </w:r>
      <w:r w:rsidRPr="008F7E45">
        <w:rPr>
          <w:rStyle w:val="StyleUnderline"/>
          <w:highlight w:val="cyan"/>
        </w:rPr>
        <w:t>time would not be on Beijing’s side</w:t>
      </w:r>
      <w:r w:rsidRPr="00462B85">
        <w:rPr>
          <w:rStyle w:val="StyleUnderline"/>
        </w:rPr>
        <w:t xml:space="preserve"> since any invasion </w:t>
      </w:r>
      <w:r w:rsidRPr="008F7E45">
        <w:rPr>
          <w:rStyle w:val="StyleUnderline"/>
          <w:highlight w:val="cyan"/>
        </w:rPr>
        <w:t>would be disruptive</w:t>
      </w:r>
      <w:r w:rsidRPr="00462B85">
        <w:rPr>
          <w:rStyle w:val="StyleUnderline"/>
        </w:rPr>
        <w:t xml:space="preserve">, even catastrophic, </w:t>
      </w:r>
      <w:r w:rsidRPr="008F7E45">
        <w:rPr>
          <w:rStyle w:val="StyleUnderline"/>
          <w:highlight w:val="cyan"/>
        </w:rPr>
        <w:t>for</w:t>
      </w:r>
      <w:r w:rsidRPr="00462B85">
        <w:rPr>
          <w:rStyle w:val="StyleUnderline"/>
        </w:rPr>
        <w:t xml:space="preserve"> both </w:t>
      </w:r>
      <w:r w:rsidRPr="008F7E45">
        <w:rPr>
          <w:rStyle w:val="StyleUnderline"/>
          <w:highlight w:val="cyan"/>
        </w:rPr>
        <w:t>the global economy and China</w:t>
      </w:r>
      <w:r w:rsidRPr="00462B85">
        <w:rPr>
          <w:rStyle w:val="StyleUnderline"/>
        </w:rPr>
        <w:t>, which depends on exports of manufactured goods and imports of energy and raw materials to sustain its economy</w:t>
      </w:r>
      <w:r w:rsidRPr="00462B85">
        <w:rPr>
          <w:sz w:val="10"/>
        </w:rPr>
        <w:t>.</w:t>
      </w:r>
      <w:r w:rsidR="00462B85" w:rsidRPr="00462B85">
        <w:rPr>
          <w:sz w:val="10"/>
        </w:rPr>
        <w:t xml:space="preserve"> </w:t>
      </w:r>
      <w:r w:rsidRPr="00462B85">
        <w:rPr>
          <w:sz w:val="10"/>
        </w:rPr>
        <w:t xml:space="preserve">The United States might respond to a Chinese invasion of Taiwan with long-range military strikes plus standoff air defense, anti-ship, space and cyber operations. But “might” is the operative word. </w:t>
      </w:r>
      <w:r w:rsidRPr="008F7E45">
        <w:rPr>
          <w:rStyle w:val="StyleUnderline"/>
          <w:highlight w:val="cyan"/>
        </w:rPr>
        <w:t xml:space="preserve">U.S. involvement would entail massive risk. </w:t>
      </w:r>
      <w:r w:rsidRPr="00234D24">
        <w:rPr>
          <w:rStyle w:val="StyleUnderline"/>
        </w:rPr>
        <w:t xml:space="preserve">There is the potential that </w:t>
      </w:r>
      <w:r w:rsidRPr="008F7E45">
        <w:rPr>
          <w:rStyle w:val="StyleUnderline"/>
          <w:highlight w:val="cyan"/>
        </w:rPr>
        <w:t>Americans might simply accept the conquest</w:t>
      </w:r>
      <w:r w:rsidRPr="00234D24">
        <w:rPr>
          <w:rStyle w:val="StyleUnderline"/>
        </w:rPr>
        <w:t xml:space="preserve"> of Taiwan.</w:t>
      </w:r>
      <w:r w:rsidR="00462B85" w:rsidRPr="00234D24">
        <w:rPr>
          <w:rStyle w:val="StyleUnderline"/>
        </w:rPr>
        <w:t xml:space="preserve"> </w:t>
      </w:r>
      <w:r w:rsidRPr="008F7E45">
        <w:rPr>
          <w:rStyle w:val="StyleUnderline"/>
          <w:highlight w:val="cyan"/>
        </w:rPr>
        <w:t>Things would be even more difficult</w:t>
      </w:r>
      <w:r w:rsidRPr="00234D24">
        <w:rPr>
          <w:rStyle w:val="StyleUnderline"/>
        </w:rPr>
        <w:t xml:space="preserve"> for Washington </w:t>
      </w:r>
      <w:r w:rsidRPr="008F7E45">
        <w:rPr>
          <w:rStyle w:val="StyleUnderline"/>
          <w:highlight w:val="cyan"/>
        </w:rPr>
        <w:t>if China opted for</w:t>
      </w:r>
      <w:r w:rsidRPr="00234D24">
        <w:rPr>
          <w:rStyle w:val="StyleUnderline"/>
        </w:rPr>
        <w:t xml:space="preserve"> the sort of “</w:t>
      </w:r>
      <w:r w:rsidRPr="008F7E45">
        <w:rPr>
          <w:rStyle w:val="StyleUnderline"/>
          <w:highlight w:val="cyan"/>
        </w:rPr>
        <w:t>gray zone” aggression</w:t>
      </w:r>
      <w:r w:rsidRPr="00234D24">
        <w:rPr>
          <w:sz w:val="10"/>
        </w:rPr>
        <w:t xml:space="preserve"> that Russia has used to weaken Ukraine—</w:t>
      </w:r>
      <w:r w:rsidRPr="008F7E45">
        <w:rPr>
          <w:rStyle w:val="StyleUnderline"/>
          <w:highlight w:val="cyan"/>
        </w:rPr>
        <w:t>avoiding</w:t>
      </w:r>
      <w:r w:rsidRPr="00234D24">
        <w:rPr>
          <w:rStyle w:val="StyleUnderline"/>
        </w:rPr>
        <w:t xml:space="preserve"> an </w:t>
      </w:r>
      <w:r w:rsidRPr="008F7E45">
        <w:rPr>
          <w:rStyle w:val="StyleUnderline"/>
          <w:highlight w:val="cyan"/>
        </w:rPr>
        <w:t>outright military invasion and relying on other destabilizing methods</w:t>
      </w:r>
      <w:r w:rsidRPr="00234D24">
        <w:rPr>
          <w:rStyle w:val="StyleUnderline"/>
        </w:rPr>
        <w:t xml:space="preserve"> that combine</w:t>
      </w:r>
      <w:r w:rsidRPr="00462B85">
        <w:rPr>
          <w:rStyle w:val="StyleUnderline"/>
        </w:rPr>
        <w:t xml:space="preserve"> political, economic, military and technological interference </w:t>
      </w:r>
      <w:r w:rsidRPr="008F7E45">
        <w:rPr>
          <w:rStyle w:val="StyleUnderline"/>
          <w:highlight w:val="cyan"/>
        </w:rPr>
        <w:t>to avoid provoking a</w:t>
      </w:r>
      <w:r w:rsidRPr="00462B85">
        <w:rPr>
          <w:rStyle w:val="StyleUnderline"/>
        </w:rPr>
        <w:t xml:space="preserve"> devastating </w:t>
      </w:r>
      <w:r w:rsidRPr="008F7E45">
        <w:rPr>
          <w:rStyle w:val="StyleUnderline"/>
          <w:highlight w:val="cyan"/>
        </w:rPr>
        <w:t>response from the United States</w:t>
      </w:r>
      <w:r w:rsidRPr="00462B85">
        <w:rPr>
          <w:sz w:val="10"/>
        </w:rPr>
        <w:t>. This would be particularly tricky for Washington if China were able to replicate what Russia did in Ukraine and find local allies or proxies.</w:t>
      </w:r>
    </w:p>
    <w:bookmarkEnd w:id="37"/>
    <w:p w:rsidR="00735319" w:rsidRDefault="00735319" w:rsidP="00617A03"/>
    <w:p w:rsidR="00617A03" w:rsidRDefault="00617A03" w:rsidP="00617A03">
      <w:pPr>
        <w:pStyle w:val="Heading3"/>
      </w:pPr>
      <w:r>
        <w:t>No Impact: Nuclear Winter</w:t>
      </w:r>
    </w:p>
    <w:p w:rsidR="00CC73A1" w:rsidRPr="00DD78E9" w:rsidRDefault="00CC73A1" w:rsidP="00CC73A1">
      <w:pPr>
        <w:pStyle w:val="Heading4"/>
        <w:rPr>
          <w:rFonts w:asciiTheme="minorHAnsi" w:hAnsiTheme="minorHAnsi" w:cstheme="minorHAnsi"/>
        </w:rPr>
      </w:pPr>
      <w:bookmarkStart w:id="38" w:name="_Hlk526544414"/>
      <w:r w:rsidRPr="00DD78E9">
        <w:rPr>
          <w:rFonts w:asciiTheme="minorHAnsi" w:hAnsiTheme="minorHAnsi" w:cstheme="minorHAnsi"/>
        </w:rPr>
        <w:t>Nuclear winter is false – flawed models and tests should’ve caused impacts</w:t>
      </w:r>
    </w:p>
    <w:p w:rsidR="00CC73A1" w:rsidRPr="00DD78E9" w:rsidRDefault="00CC73A1" w:rsidP="00CC73A1">
      <w:pPr>
        <w:rPr>
          <w:rFonts w:asciiTheme="minorHAnsi" w:hAnsiTheme="minorHAnsi" w:cstheme="minorHAnsi"/>
        </w:rPr>
      </w:pPr>
      <w:r w:rsidRPr="00DD78E9">
        <w:rPr>
          <w:rFonts w:asciiTheme="minorHAnsi" w:hAnsiTheme="minorHAnsi" w:cstheme="minorHAnsi"/>
        </w:rPr>
        <w:t xml:space="preserve">Robert </w:t>
      </w:r>
      <w:r w:rsidRPr="00DD78E9">
        <w:rPr>
          <w:rStyle w:val="Style13ptBold"/>
          <w:rFonts w:asciiTheme="minorHAnsi" w:hAnsiTheme="minorHAnsi" w:cstheme="minorHAnsi"/>
        </w:rPr>
        <w:t>Walker, 18</w:t>
      </w:r>
      <w:r w:rsidRPr="00DD78E9">
        <w:rPr>
          <w:rFonts w:asciiTheme="minorHAnsi" w:hAnsiTheme="minorHAnsi" w:cstheme="minorHAnsi"/>
        </w:rPr>
        <w:t xml:space="preserve">, 2-16-2018, "Debunked: Nuclear Winter and Radioactive Fallout", </w:t>
      </w:r>
      <w:hyperlink r:id="rId124" w:history="1">
        <w:r w:rsidRPr="00DD78E9">
          <w:rPr>
            <w:rStyle w:val="Hyperlink"/>
            <w:rFonts w:asciiTheme="minorHAnsi" w:hAnsiTheme="minorHAnsi" w:cstheme="minorHAnsi"/>
          </w:rPr>
          <w:t>https://debunkingdoomsday.quora.com/Debunked-Nuclear-Winter-and-Radioactive-Fallout-myths</w:t>
        </w:r>
      </w:hyperlink>
      <w:r w:rsidRPr="00DD78E9">
        <w:rPr>
          <w:rFonts w:asciiTheme="minorHAnsi" w:hAnsiTheme="minorHAnsi" w:cstheme="minorHAnsi"/>
        </w:rPr>
        <w:t xml:space="preserve">, Writer of articles on Mars and Space issues, first class </w:t>
      </w:r>
      <w:proofErr w:type="spellStart"/>
      <w:r w:rsidRPr="00DD78E9">
        <w:rPr>
          <w:rFonts w:asciiTheme="minorHAnsi" w:hAnsiTheme="minorHAnsi" w:cstheme="minorHAnsi"/>
        </w:rPr>
        <w:t>honours</w:t>
      </w:r>
      <w:proofErr w:type="spellEnd"/>
      <w:r w:rsidRPr="00DD78E9">
        <w:rPr>
          <w:rFonts w:asciiTheme="minorHAnsi" w:hAnsiTheme="minorHAnsi" w:cstheme="minorHAnsi"/>
        </w:rPr>
        <w:t xml:space="preserve"> degree in </w:t>
      </w:r>
      <w:proofErr w:type="spellStart"/>
      <w:r w:rsidRPr="00DD78E9">
        <w:rPr>
          <w:rFonts w:asciiTheme="minorHAnsi" w:hAnsiTheme="minorHAnsi" w:cstheme="minorHAnsi"/>
        </w:rPr>
        <w:t>Maths</w:t>
      </w:r>
      <w:proofErr w:type="spellEnd"/>
      <w:r w:rsidRPr="00DD78E9">
        <w:rPr>
          <w:rFonts w:asciiTheme="minorHAnsi" w:hAnsiTheme="minorHAnsi" w:cstheme="minorHAnsi"/>
        </w:rPr>
        <w:t xml:space="preserve"> from York university,  AVD</w:t>
      </w:r>
    </w:p>
    <w:bookmarkEnd w:id="38"/>
    <w:p w:rsidR="00CC73A1" w:rsidRPr="00DD78E9" w:rsidRDefault="00CC73A1" w:rsidP="00CC73A1">
      <w:pPr>
        <w:rPr>
          <w:rFonts w:asciiTheme="minorHAnsi" w:hAnsiTheme="minorHAnsi" w:cstheme="minorHAnsi"/>
          <w:sz w:val="12"/>
        </w:rPr>
      </w:pPr>
      <w:r w:rsidRPr="00DD78E9">
        <w:rPr>
          <w:rStyle w:val="StyleUnderline"/>
          <w:rFonts w:asciiTheme="minorHAnsi" w:hAnsiTheme="minorHAnsi" w:cstheme="minorHAnsi"/>
        </w:rPr>
        <w:t xml:space="preserve">There are </w:t>
      </w:r>
      <w:r w:rsidRPr="008F7E45">
        <w:rPr>
          <w:rStyle w:val="StyleUnderline"/>
          <w:rFonts w:asciiTheme="minorHAnsi" w:hAnsiTheme="minorHAnsi" w:cstheme="minorHAnsi"/>
          <w:highlight w:val="cyan"/>
        </w:rPr>
        <w:t>many</w:t>
      </w:r>
      <w:r w:rsidRPr="00DD78E9">
        <w:rPr>
          <w:rStyle w:val="StyleUnderline"/>
          <w:rFonts w:asciiTheme="minorHAnsi" w:hAnsiTheme="minorHAnsi" w:cstheme="minorHAnsi"/>
        </w:rPr>
        <w:t xml:space="preserve"> online </w:t>
      </w:r>
      <w:r w:rsidRPr="008F7E45">
        <w:rPr>
          <w:rStyle w:val="StyleUnderline"/>
          <w:rFonts w:asciiTheme="minorHAnsi" w:hAnsiTheme="minorHAnsi" w:cstheme="minorHAnsi"/>
          <w:highlight w:val="cyan"/>
        </w:rPr>
        <w:t>pages</w:t>
      </w:r>
      <w:r w:rsidRPr="00DD78E9">
        <w:rPr>
          <w:rStyle w:val="StyleUnderline"/>
          <w:rFonts w:asciiTheme="minorHAnsi" w:hAnsiTheme="minorHAnsi" w:cstheme="minorHAnsi"/>
        </w:rPr>
        <w:t xml:space="preserve"> and websites that seem very authoritative that </w:t>
      </w:r>
      <w:r w:rsidRPr="008F7E45">
        <w:rPr>
          <w:rStyle w:val="StyleUnderline"/>
          <w:rFonts w:asciiTheme="minorHAnsi" w:hAnsiTheme="minorHAnsi" w:cstheme="minorHAnsi"/>
          <w:highlight w:val="cyan"/>
        </w:rPr>
        <w:t xml:space="preserve">say </w:t>
      </w:r>
      <w:r w:rsidRPr="00DD78E9">
        <w:rPr>
          <w:rStyle w:val="StyleUnderline"/>
          <w:rFonts w:asciiTheme="minorHAnsi" w:hAnsiTheme="minorHAnsi" w:cstheme="minorHAnsi"/>
        </w:rPr>
        <w:t xml:space="preserve">that even </w:t>
      </w:r>
      <w:r w:rsidRPr="008F7E45">
        <w:rPr>
          <w:rStyle w:val="StyleUnderline"/>
          <w:rFonts w:asciiTheme="minorHAnsi" w:hAnsiTheme="minorHAnsi" w:cstheme="minorHAnsi"/>
          <w:highlight w:val="cyan"/>
        </w:rPr>
        <w:t>a limited nuclear war</w:t>
      </w:r>
      <w:r w:rsidRPr="00DD78E9">
        <w:rPr>
          <w:rStyle w:val="StyleUnderline"/>
          <w:rFonts w:asciiTheme="minorHAnsi" w:hAnsiTheme="minorHAnsi" w:cstheme="minorHAnsi"/>
        </w:rPr>
        <w:t xml:space="preserve">, say between India and Pakistan, </w:t>
      </w:r>
      <w:r w:rsidRPr="008F7E45">
        <w:rPr>
          <w:rStyle w:val="StyleUnderline"/>
          <w:rFonts w:asciiTheme="minorHAnsi" w:hAnsiTheme="minorHAnsi" w:cstheme="minorHAnsi"/>
          <w:highlight w:val="cyan"/>
        </w:rPr>
        <w:t xml:space="preserve">would plunge the Earth into </w:t>
      </w:r>
      <w:r w:rsidRPr="00DD78E9">
        <w:rPr>
          <w:rStyle w:val="StyleUnderline"/>
          <w:rFonts w:asciiTheme="minorHAnsi" w:hAnsiTheme="minorHAnsi" w:cstheme="minorHAnsi"/>
        </w:rPr>
        <w:t xml:space="preserve">a ‘Nuclear winter’ with no crops able to grow, no plants, no animals, and people soon starving to </w:t>
      </w:r>
      <w:r w:rsidRPr="008F7E45">
        <w:rPr>
          <w:rStyle w:val="StyleUnderline"/>
          <w:rFonts w:asciiTheme="minorHAnsi" w:hAnsiTheme="minorHAnsi" w:cstheme="minorHAnsi"/>
          <w:highlight w:val="cyan"/>
        </w:rPr>
        <w:t xml:space="preserve">extinction. This is </w:t>
      </w:r>
      <w:r w:rsidRPr="00DD78E9">
        <w:rPr>
          <w:rStyle w:val="StyleUnderline"/>
          <w:rFonts w:asciiTheme="minorHAnsi" w:hAnsiTheme="minorHAnsi" w:cstheme="minorHAnsi"/>
        </w:rPr>
        <w:t xml:space="preserve">fake news </w:t>
      </w:r>
      <w:r w:rsidRPr="008F7E45">
        <w:rPr>
          <w:rStyle w:val="StyleUnderline"/>
          <w:rFonts w:asciiTheme="minorHAnsi" w:hAnsiTheme="minorHAnsi" w:cstheme="minorHAnsi"/>
          <w:highlight w:val="cyan"/>
        </w:rPr>
        <w:t>based on out dated or junk science.</w:t>
      </w:r>
      <w:r w:rsidRPr="00DD78E9">
        <w:rPr>
          <w:rStyle w:val="StyleUnderline"/>
          <w:rFonts w:asciiTheme="minorHAnsi" w:hAnsiTheme="minorHAnsi" w:cstheme="minorHAnsi"/>
        </w:rPr>
        <w:t xml:space="preserve"> </w:t>
      </w:r>
      <w:r w:rsidRPr="00DD78E9">
        <w:rPr>
          <w:rFonts w:asciiTheme="minorHAnsi" w:hAnsiTheme="minorHAnsi" w:cstheme="minorHAnsi"/>
          <w:sz w:val="12"/>
        </w:rPr>
        <w:t xml:space="preserve">I am very much in </w:t>
      </w:r>
      <w:proofErr w:type="spellStart"/>
      <w:r w:rsidRPr="00DD78E9">
        <w:rPr>
          <w:rFonts w:asciiTheme="minorHAnsi" w:hAnsiTheme="minorHAnsi" w:cstheme="minorHAnsi"/>
          <w:sz w:val="12"/>
        </w:rPr>
        <w:t>favour</w:t>
      </w:r>
      <w:proofErr w:type="spellEnd"/>
      <w:r w:rsidRPr="00DD78E9">
        <w:rPr>
          <w:rFonts w:asciiTheme="minorHAnsi" w:hAnsiTheme="minorHAnsi" w:cstheme="minorHAnsi"/>
          <w:sz w:val="12"/>
        </w:rPr>
        <w:t xml:space="preserve"> of nuclear disarmament. I think that the UK should even disarm unilaterally, see my Is Corbyn Right About The </w:t>
      </w:r>
      <w:proofErr w:type="gramStart"/>
      <w:r w:rsidRPr="00DD78E9">
        <w:rPr>
          <w:rFonts w:asciiTheme="minorHAnsi" w:hAnsiTheme="minorHAnsi" w:cstheme="minorHAnsi"/>
          <w:sz w:val="12"/>
        </w:rPr>
        <w:t>Bomb?-</w:t>
      </w:r>
      <w:proofErr w:type="gramEnd"/>
      <w:r w:rsidRPr="00DD78E9">
        <w:rPr>
          <w:rFonts w:asciiTheme="minorHAnsi" w:hAnsiTheme="minorHAnsi" w:cstheme="minorHAnsi"/>
          <w:sz w:val="12"/>
        </w:rPr>
        <w:t xml:space="preserve"> Op Ed. But I think people need to know the truth in any topic like this and make decisions based on truth. I think it is important to speak up when a view is widely publicized that just about all scientists believe to be false, based on poorly supported research that they think will lead politicians to desired actions. Even if it has good political effects. In this case as well, it is also scaring people unnecessarily who are afraid that even a small nuclear war could plunge us all into a deep freeze. No, it would not, and the research suggesting this is fundamentally flawed and based on out of date ideas The </w:t>
      </w:r>
      <w:r w:rsidRPr="008F7E45">
        <w:rPr>
          <w:rStyle w:val="StyleUnderline"/>
          <w:rFonts w:asciiTheme="minorHAnsi" w:hAnsiTheme="minorHAnsi" w:cstheme="minorHAnsi"/>
          <w:highlight w:val="cyan"/>
        </w:rPr>
        <w:t>expert scientists involved are sure that the older nuclear winter models were incorrect</w:t>
      </w:r>
      <w:r w:rsidRPr="00DD78E9">
        <w:rPr>
          <w:rStyle w:val="StyleUnderline"/>
          <w:rFonts w:asciiTheme="minorHAnsi" w:hAnsiTheme="minorHAnsi" w:cstheme="minorHAnsi"/>
        </w:rPr>
        <w:t xml:space="preserve">, based on their failed predictions for the Kuwaiti oil fires which they predicted would harm agriculture over much of Asia but it only had local short term effects. There were many who were skeptical all along, but that was what persuaded nearly all of the ones who still thought it was possible that their models were wrong. There is one notable remaining skeptic but his predictions are regarded as incorrect by the others due to fundamental flaws in the assumptions his models are based on. </w:t>
      </w:r>
      <w:r w:rsidRPr="00DD78E9">
        <w:rPr>
          <w:rFonts w:asciiTheme="minorHAnsi" w:hAnsiTheme="minorHAnsi" w:cstheme="minorHAnsi"/>
          <w:sz w:val="12"/>
        </w:rPr>
        <w:t xml:space="preserve">SUMMARY The nuclear winter predictions date back to some predictions in the 1970s based on their limited crude models on slow computers (by modern standards) with hardly any memory, just kilobytes. They tried to model what would happen to the soot from fires in cities during a nuclear war. </w:t>
      </w:r>
      <w:r w:rsidRPr="00DD78E9">
        <w:rPr>
          <w:rStyle w:val="StyleUnderline"/>
          <w:rFonts w:asciiTheme="minorHAnsi" w:hAnsiTheme="minorHAnsi" w:cstheme="minorHAnsi"/>
        </w:rPr>
        <w:t xml:space="preserve">They concluded that it would be lofted so high into the atmosphere that it would get above all the normal weather and linger there for a decade, nearly blocking out the sun completely </w:t>
      </w:r>
      <w:proofErr w:type="spellStart"/>
      <w:r w:rsidRPr="00DD78E9">
        <w:rPr>
          <w:rStyle w:val="StyleUnderline"/>
          <w:rFonts w:asciiTheme="minorHAnsi" w:hAnsiTheme="minorHAnsi" w:cstheme="minorHAnsi"/>
        </w:rPr>
        <w:t>world wide</w:t>
      </w:r>
      <w:proofErr w:type="spellEnd"/>
      <w:r w:rsidRPr="00DD78E9">
        <w:rPr>
          <w:rStyle w:val="StyleUnderline"/>
          <w:rFonts w:asciiTheme="minorHAnsi" w:hAnsiTheme="minorHAnsi" w:cstheme="minorHAnsi"/>
        </w:rPr>
        <w:t xml:space="preserve">. </w:t>
      </w:r>
      <w:r w:rsidRPr="00DD78E9">
        <w:rPr>
          <w:rFonts w:asciiTheme="minorHAnsi" w:hAnsiTheme="minorHAnsi" w:cstheme="minorHAnsi"/>
          <w:sz w:val="12"/>
        </w:rPr>
        <w:t xml:space="preserve">Their predictions were so dramatic that a 'nuclear winter' is an understatement. Average world temperature -25 C. You are talking about the ocean freezing even right to the tropics, for ten years. It's no wonder that they gave it that name. It had the support by highly respected scientist. One of the authors of the original paper was Carl Sagan. </w:t>
      </w:r>
      <w:r w:rsidRPr="00DD78E9">
        <w:rPr>
          <w:rStyle w:val="StyleUnderline"/>
          <w:rFonts w:asciiTheme="minorHAnsi" w:hAnsiTheme="minorHAnsi" w:cstheme="minorHAnsi"/>
        </w:rPr>
        <w:t xml:space="preserve">But the models were based on flawed assumptions. Even at the time they were questioned. Nowadays </w:t>
      </w:r>
      <w:r w:rsidRPr="008F7E45">
        <w:rPr>
          <w:rStyle w:val="StyleUnderline"/>
          <w:rFonts w:asciiTheme="minorHAnsi" w:hAnsiTheme="minorHAnsi" w:cstheme="minorHAnsi"/>
          <w:highlight w:val="cyan"/>
        </w:rPr>
        <w:t>just about all scientists involved</w:t>
      </w:r>
      <w:r w:rsidRPr="00DD78E9">
        <w:rPr>
          <w:rStyle w:val="StyleUnderline"/>
          <w:rFonts w:asciiTheme="minorHAnsi" w:hAnsiTheme="minorHAnsi" w:cstheme="minorHAnsi"/>
        </w:rPr>
        <w:t xml:space="preserve">, including ones that supported the hypothesis originally, are </w:t>
      </w:r>
      <w:r w:rsidRPr="008F7E45">
        <w:rPr>
          <w:rStyle w:val="StyleUnderline"/>
          <w:rFonts w:asciiTheme="minorHAnsi" w:hAnsiTheme="minorHAnsi" w:cstheme="minorHAnsi"/>
          <w:highlight w:val="cyan"/>
        </w:rPr>
        <w:t>agreed that it would have little effect. It might no effect on temperature at all,</w:t>
      </w:r>
      <w:r w:rsidRPr="00DD78E9">
        <w:rPr>
          <w:rStyle w:val="StyleUnderline"/>
          <w:rFonts w:asciiTheme="minorHAnsi" w:hAnsiTheme="minorHAnsi" w:cstheme="minorHAnsi"/>
        </w:rPr>
        <w:t xml:space="preserve"> except for a brief reduction of temperature locally during the fire itself as it turns day to night temporarily - since after all we have large areas burnt in wildfires every year with no effect. </w:t>
      </w:r>
      <w:r w:rsidRPr="008F7E45">
        <w:rPr>
          <w:rStyle w:val="StyleUnderline"/>
          <w:rFonts w:asciiTheme="minorHAnsi" w:hAnsiTheme="minorHAnsi" w:cstheme="minorHAnsi"/>
          <w:highlight w:val="cyan"/>
        </w:rPr>
        <w:t>The scientists who did the nuclear winter work realized they had made a mistake</w:t>
      </w:r>
      <w:r w:rsidRPr="00DD78E9">
        <w:rPr>
          <w:rFonts w:asciiTheme="minorHAnsi" w:hAnsiTheme="minorHAnsi" w:cstheme="minorHAnsi"/>
          <w:sz w:val="12"/>
        </w:rPr>
        <w:t xml:space="preserve"> in the modeling after the Kuwaiti oil fires. When the oil fields were left burning by the retreating troops, they predicted dire consequences for agriculture </w:t>
      </w:r>
      <w:proofErr w:type="spellStart"/>
      <w:r w:rsidRPr="00DD78E9">
        <w:rPr>
          <w:rFonts w:asciiTheme="minorHAnsi" w:hAnsiTheme="minorHAnsi" w:cstheme="minorHAnsi"/>
          <w:sz w:val="12"/>
        </w:rPr>
        <w:t>througout</w:t>
      </w:r>
      <w:proofErr w:type="spellEnd"/>
      <w:r w:rsidRPr="00DD78E9">
        <w:rPr>
          <w:rFonts w:asciiTheme="minorHAnsi" w:hAnsiTheme="minorHAnsi" w:cstheme="minorHAnsi"/>
          <w:sz w:val="12"/>
        </w:rPr>
        <w:t xml:space="preserve"> Asia. Instead it shaded out a small part of the gulf area with a slight reduction of temperature (similar to night time) for the duration of the fires (several months). This showed that there was something wrong with their models. After looking into it in more detail they decided that the soot doesn't rise nearly as high as they predicted in the atmosphere, and it tends to get washed out within days by rain. The combined effect is that the darkening is temporary and local instead of long term and global. So, </w:t>
      </w:r>
      <w:r w:rsidRPr="008F7E45">
        <w:rPr>
          <w:rStyle w:val="StyleUnderline"/>
          <w:rFonts w:asciiTheme="minorHAnsi" w:hAnsiTheme="minorHAnsi" w:cstheme="minorHAnsi"/>
          <w:highlight w:val="cyan"/>
        </w:rPr>
        <w:t>nearly all scientists agreed on this</w:t>
      </w:r>
      <w:r w:rsidRPr="00DD78E9">
        <w:rPr>
          <w:rFonts w:asciiTheme="minorHAnsi" w:hAnsiTheme="minorHAnsi" w:cstheme="minorHAnsi"/>
          <w:sz w:val="12"/>
        </w:rPr>
        <w:t xml:space="preserve">, but Alan </w:t>
      </w:r>
      <w:proofErr w:type="spellStart"/>
      <w:r w:rsidRPr="00DD78E9">
        <w:rPr>
          <w:rFonts w:asciiTheme="minorHAnsi" w:hAnsiTheme="minorHAnsi" w:cstheme="minorHAnsi"/>
          <w:sz w:val="12"/>
        </w:rPr>
        <w:t>Robock</w:t>
      </w:r>
      <w:proofErr w:type="spellEnd"/>
      <w:r w:rsidRPr="00DD78E9">
        <w:rPr>
          <w:rFonts w:asciiTheme="minorHAnsi" w:hAnsiTheme="minorHAnsi" w:cstheme="minorHAnsi"/>
          <w:sz w:val="12"/>
        </w:rPr>
        <w:t xml:space="preserve"> published a paper in Physics Today in which he claimed that an </w:t>
      </w:r>
      <w:proofErr w:type="spellStart"/>
      <w:r w:rsidRPr="00DD78E9">
        <w:rPr>
          <w:rFonts w:asciiTheme="minorHAnsi" w:hAnsiTheme="minorHAnsi" w:cstheme="minorHAnsi"/>
          <w:sz w:val="12"/>
        </w:rPr>
        <w:t>all out</w:t>
      </w:r>
      <w:proofErr w:type="spellEnd"/>
      <w:r w:rsidRPr="00DD78E9">
        <w:rPr>
          <w:rFonts w:asciiTheme="minorHAnsi" w:hAnsiTheme="minorHAnsi" w:cstheme="minorHAnsi"/>
          <w:sz w:val="12"/>
        </w:rPr>
        <w:t xml:space="preserve"> exchange between Pakistan and India, of, say, 100 nuclear weapons would cool the Earth on average by a few degrees</w:t>
      </w:r>
      <w:proofErr w:type="gramStart"/>
      <w:r w:rsidRPr="00DD78E9">
        <w:rPr>
          <w:rFonts w:asciiTheme="minorHAnsi" w:hAnsiTheme="minorHAnsi" w:cstheme="minorHAnsi"/>
          <w:sz w:val="12"/>
        </w:rPr>
        <w:t>. .</w:t>
      </w:r>
      <w:proofErr w:type="gramEnd"/>
      <w:r w:rsidRPr="00DD78E9">
        <w:rPr>
          <w:rFonts w:asciiTheme="minorHAnsi" w:hAnsiTheme="minorHAnsi" w:cstheme="minorHAnsi"/>
          <w:sz w:val="12"/>
        </w:rPr>
        <w:t xml:space="preserve"> The science in this paper was good except that he started it already pre-loaded with soot in the upper atmosphere. Remember the very reason the early models got discredited is because soot doesn’t rise as high as expected in the Kuwaiti oil fires. Nor does it with wildfires or the fires from the </w:t>
      </w:r>
      <w:proofErr w:type="spellStart"/>
      <w:r w:rsidRPr="00DD78E9">
        <w:rPr>
          <w:rFonts w:asciiTheme="minorHAnsi" w:hAnsiTheme="minorHAnsi" w:cstheme="minorHAnsi"/>
          <w:sz w:val="12"/>
        </w:rPr>
        <w:t>Dreden</w:t>
      </w:r>
      <w:proofErr w:type="spellEnd"/>
      <w:r w:rsidRPr="00DD78E9">
        <w:rPr>
          <w:rFonts w:asciiTheme="minorHAnsi" w:hAnsiTheme="minorHAnsi" w:cstheme="minorHAnsi"/>
          <w:sz w:val="12"/>
        </w:rPr>
        <w:t xml:space="preserve"> bombing - and Hiroshima and Nagasaki didn’t have fire storms at all. This paper doesn’t even discuss this question. It simply pre-loads the atmosphere with soot in the upper atmosphere, and from then on it follows the consequences. But that is the very point at contention - whether the soot would end up so high in the atmosphere. Everyone is agreed that there would be serious consequences if this happened but the evidence is that it can’t get there after the fires started in a nuclear war. To make it worse, Michio Kaku and Stephen Hawking have fallen behind this prediction. You might think this means it must be right. But far from it. These two scientists are the ones I most often have to debunk - they are just awful when it comes to fake doomsdays. They are okay within their own field of </w:t>
      </w:r>
      <w:proofErr w:type="spellStart"/>
      <w:r w:rsidRPr="00DD78E9">
        <w:rPr>
          <w:rFonts w:asciiTheme="minorHAnsi" w:hAnsiTheme="minorHAnsi" w:cstheme="minorHAnsi"/>
          <w:sz w:val="12"/>
        </w:rPr>
        <w:t>speciality</w:t>
      </w:r>
      <w:proofErr w:type="spellEnd"/>
      <w:r w:rsidRPr="00DD78E9">
        <w:rPr>
          <w:rFonts w:asciiTheme="minorHAnsi" w:hAnsiTheme="minorHAnsi" w:cstheme="minorHAnsi"/>
          <w:sz w:val="12"/>
        </w:rPr>
        <w:t xml:space="preserve"> - but outside it, they are not r, sadly. Stephen Hawking often promotes bizarre, even ridiculous fake doomsdays based on out of date or junk science, and Michio Kaku is worse, he just makes stuff up from his imagination, much like a script writer for Star Trek. The thing is - neither of them are specialists in nuclear war. They are both busy people who don’t seem to have the time to research things they come across in detail. They come across this paper on nuclear weapons that we've been talking about. They know no more about it than anyone else. But they find the idea compelling because they want the world to be in danger for whatever reason and jump on stories that say it is at risk. In the case of Stephen Hawking it is because he wants humans to go into space and colonize other planets and he thinks if he can prove to us that our planet is in </w:t>
      </w:r>
      <w:proofErr w:type="gramStart"/>
      <w:r w:rsidRPr="00DD78E9">
        <w:rPr>
          <w:rFonts w:asciiTheme="minorHAnsi" w:hAnsiTheme="minorHAnsi" w:cstheme="minorHAnsi"/>
          <w:sz w:val="12"/>
        </w:rPr>
        <w:t>danger</w:t>
      </w:r>
      <w:proofErr w:type="gramEnd"/>
      <w:r w:rsidRPr="00DD78E9">
        <w:rPr>
          <w:rFonts w:asciiTheme="minorHAnsi" w:hAnsiTheme="minorHAnsi" w:cstheme="minorHAnsi"/>
          <w:sz w:val="12"/>
        </w:rPr>
        <w:t xml:space="preserve"> we are more likely to do human space missions and eventually colonize other planets. For Michio Kaku I don’t know why he does it. </w:t>
      </w:r>
      <w:proofErr w:type="gramStart"/>
      <w:r w:rsidRPr="00DD78E9">
        <w:rPr>
          <w:rFonts w:asciiTheme="minorHAnsi" w:hAnsiTheme="minorHAnsi" w:cstheme="minorHAnsi"/>
          <w:sz w:val="12"/>
        </w:rPr>
        <w:t>Anyway</w:t>
      </w:r>
      <w:proofErr w:type="gramEnd"/>
      <w:r w:rsidRPr="00DD78E9">
        <w:rPr>
          <w:rFonts w:asciiTheme="minorHAnsi" w:hAnsiTheme="minorHAnsi" w:cstheme="minorHAnsi"/>
          <w:sz w:val="12"/>
        </w:rPr>
        <w:t xml:space="preserve"> for whatever reason they have both become gullible to junk science in fields outside their own </w:t>
      </w:r>
      <w:proofErr w:type="spellStart"/>
      <w:r w:rsidRPr="00DD78E9">
        <w:rPr>
          <w:rFonts w:asciiTheme="minorHAnsi" w:hAnsiTheme="minorHAnsi" w:cstheme="minorHAnsi"/>
          <w:sz w:val="12"/>
        </w:rPr>
        <w:t>specialitiy</w:t>
      </w:r>
      <w:proofErr w:type="spellEnd"/>
      <w:r w:rsidRPr="00DD78E9">
        <w:rPr>
          <w:rFonts w:asciiTheme="minorHAnsi" w:hAnsiTheme="minorHAnsi" w:cstheme="minorHAnsi"/>
          <w:sz w:val="12"/>
        </w:rPr>
        <w:t xml:space="preserve"> and say things that they would never say in their own area of expertise. If junk science plays to their beliefs or expectations they lose all critical thought. In the case of Michio Kaku then he also says things that just don’t make sense, misusing ideas of basic physics, such as confusing solar storms with radiation (i.e. confusing protons with gamma rays). This was the big bug bear during the cold war. Carl Sagan and others calculated that an </w:t>
      </w:r>
      <w:proofErr w:type="spellStart"/>
      <w:proofErr w:type="gramStart"/>
      <w:r w:rsidRPr="00DD78E9">
        <w:rPr>
          <w:rFonts w:asciiTheme="minorHAnsi" w:hAnsiTheme="minorHAnsi" w:cstheme="minorHAnsi"/>
          <w:sz w:val="12"/>
        </w:rPr>
        <w:t>all out</w:t>
      </w:r>
      <w:proofErr w:type="spellEnd"/>
      <w:proofErr w:type="gramEnd"/>
      <w:r w:rsidRPr="00DD78E9">
        <w:rPr>
          <w:rFonts w:asciiTheme="minorHAnsi" w:hAnsiTheme="minorHAnsi" w:cstheme="minorHAnsi"/>
          <w:sz w:val="12"/>
        </w:rPr>
        <w:t xml:space="preserve"> nuclear war, both the explosions themselves and the firestorms they created, would put so much dust into the upper atmosphere that it would cool the entire Earth for several years afterwards in a nuclear winter. The idea of a nuclear winter goes back to a 1983 paper predicting an average world temperature of -25 C following a global nuclear war. This is for an </w:t>
      </w:r>
      <w:proofErr w:type="spellStart"/>
      <w:proofErr w:type="gramStart"/>
      <w:r w:rsidRPr="00DD78E9">
        <w:rPr>
          <w:rFonts w:asciiTheme="minorHAnsi" w:hAnsiTheme="minorHAnsi" w:cstheme="minorHAnsi"/>
          <w:sz w:val="12"/>
        </w:rPr>
        <w:t>all out</w:t>
      </w:r>
      <w:proofErr w:type="spellEnd"/>
      <w:proofErr w:type="gramEnd"/>
      <w:r w:rsidRPr="00DD78E9">
        <w:rPr>
          <w:rFonts w:asciiTheme="minorHAnsi" w:hAnsiTheme="minorHAnsi" w:cstheme="minorHAnsi"/>
          <w:sz w:val="12"/>
        </w:rPr>
        <w:t xml:space="preserve"> exchange of the nuclear weapons of US and Russia during the cold war. This is based on work with early primitive 1D models and very </w:t>
      </w:r>
      <w:proofErr w:type="gramStart"/>
      <w:r w:rsidRPr="00DD78E9">
        <w:rPr>
          <w:rFonts w:asciiTheme="minorHAnsi" w:hAnsiTheme="minorHAnsi" w:cstheme="minorHAnsi"/>
          <w:sz w:val="12"/>
        </w:rPr>
        <w:t>low resolution</w:t>
      </w:r>
      <w:proofErr w:type="gramEnd"/>
      <w:r w:rsidRPr="00DD78E9">
        <w:rPr>
          <w:rFonts w:asciiTheme="minorHAnsi" w:hAnsiTheme="minorHAnsi" w:cstheme="minorHAnsi"/>
          <w:sz w:val="12"/>
        </w:rPr>
        <w:t xml:space="preserve"> 3D models and based on many assumptions about how smoke from the fires would move in the atmosphere. These models had a lot of influence on thinking about the cold war and were widely respected and believed at the time, by the likes of Carl Sagan etc. Carl Sagan is a co-author. Here is an early interview with him warning about the potentially serious effects and saying that scientists had come together and were in general agreement about it. However later their models were proved to be wrong with the Kuwaiti oil fires which did not behave as they predicted. Even at the time there was a fair bit of skepticism with some scientists writing that they thought that the ones who proposed a nuclear winter were politically motivated. Not that they were </w:t>
      </w:r>
      <w:proofErr w:type="spellStart"/>
      <w:r w:rsidRPr="00DD78E9">
        <w:rPr>
          <w:rFonts w:asciiTheme="minorHAnsi" w:hAnsiTheme="minorHAnsi" w:cstheme="minorHAnsi"/>
          <w:sz w:val="12"/>
        </w:rPr>
        <w:t>deceiptful</w:t>
      </w:r>
      <w:proofErr w:type="spellEnd"/>
      <w:r w:rsidRPr="00DD78E9">
        <w:rPr>
          <w:rFonts w:asciiTheme="minorHAnsi" w:hAnsiTheme="minorHAnsi" w:cstheme="minorHAnsi"/>
          <w:sz w:val="12"/>
        </w:rPr>
        <w:t xml:space="preserve"> of course, just that perhaps they were more easily persuaded by not such strong evidence due to their political persuasions about nuclear war. For </w:t>
      </w:r>
      <w:proofErr w:type="gramStart"/>
      <w:r w:rsidRPr="00DD78E9">
        <w:rPr>
          <w:rFonts w:asciiTheme="minorHAnsi" w:hAnsiTheme="minorHAnsi" w:cstheme="minorHAnsi"/>
          <w:sz w:val="12"/>
        </w:rPr>
        <w:t>instance</w:t>
      </w:r>
      <w:proofErr w:type="gramEnd"/>
      <w:r w:rsidRPr="00DD78E9">
        <w:rPr>
          <w:rFonts w:asciiTheme="minorHAnsi" w:hAnsiTheme="minorHAnsi" w:cstheme="minorHAnsi"/>
          <w:sz w:val="12"/>
        </w:rPr>
        <w:t xml:space="preserve"> there is a very skeptical paper from 1986, published in Nature, just 3 years after the Sagan paper: Emanuel, K. A. "Nuclear winter: Towards a scientific exercise." Nature 319.6051 (1986): 259-259. He says that following a model by Golding the soot would rise at 20 cm / second which is enough so that even in dry air, water would condense out and wash the soot out of the atmosphere before it got high enough to become a continent wide pall in the upper atmosphere (the moisture would condense out similarly to the way </w:t>
      </w:r>
      <w:proofErr w:type="spellStart"/>
      <w:r w:rsidRPr="00DD78E9">
        <w:rPr>
          <w:rFonts w:asciiTheme="minorHAnsi" w:hAnsiTheme="minorHAnsi" w:cstheme="minorHAnsi"/>
          <w:sz w:val="12"/>
        </w:rPr>
        <w:t>cummulus</w:t>
      </w:r>
      <w:proofErr w:type="spellEnd"/>
      <w:r w:rsidRPr="00DD78E9">
        <w:rPr>
          <w:rFonts w:asciiTheme="minorHAnsi" w:hAnsiTheme="minorHAnsi" w:cstheme="minorHAnsi"/>
          <w:sz w:val="12"/>
        </w:rPr>
        <w:t xml:space="preserve"> clouds form above rising air on a sunny day). Seitz was another early skeptic, writing in the same year (1986): “As the science progressed and more authentic sophistication was achieved in newer and more elegant models, the postulated effects headed downhill. By 1986, these worst-case effects had melted down from a year of arctic darkness to warmer temperatures than the cool months in Palm Beach! A new paradigm of broken clouds and cool spots had emerged. The once global hard frost had retreated back to the northern tundra. Mr. Sagan's elaborate conjecture had fallen prey to Murphy's lesser-known Second Law: If everything MUST go wrong, don't bet on it.” Those views were not widely accepted at the time. But eventually just about everyone, including Carl Sagan, came to change their views on nuclear winter, within six years of him writing that. </w:t>
      </w:r>
      <w:proofErr w:type="gramStart"/>
      <w:r w:rsidRPr="00DD78E9">
        <w:rPr>
          <w:rFonts w:asciiTheme="minorHAnsi" w:hAnsiTheme="minorHAnsi" w:cstheme="minorHAnsi"/>
          <w:sz w:val="12"/>
        </w:rPr>
        <w:t>So</w:t>
      </w:r>
      <w:proofErr w:type="gramEnd"/>
      <w:r w:rsidRPr="00DD78E9">
        <w:rPr>
          <w:rFonts w:asciiTheme="minorHAnsi" w:hAnsiTheme="minorHAnsi" w:cstheme="minorHAnsi"/>
          <w:sz w:val="12"/>
        </w:rPr>
        <w:t xml:space="preserve"> what happened? Well - their calculations turned out to be accurate for asteroid impacts. This is a significant issue though not an extinction causing one, for large asteroid impacts. They are also accurate for </w:t>
      </w:r>
      <w:proofErr w:type="spellStart"/>
      <w:r w:rsidRPr="00DD78E9">
        <w:rPr>
          <w:rFonts w:asciiTheme="minorHAnsi" w:hAnsiTheme="minorHAnsi" w:cstheme="minorHAnsi"/>
          <w:sz w:val="12"/>
        </w:rPr>
        <w:t>supervolcanoes</w:t>
      </w:r>
      <w:proofErr w:type="spellEnd"/>
      <w:r w:rsidRPr="00DD78E9">
        <w:rPr>
          <w:rFonts w:asciiTheme="minorHAnsi" w:hAnsiTheme="minorHAnsi" w:cstheme="minorHAnsi"/>
          <w:sz w:val="12"/>
        </w:rPr>
        <w:t xml:space="preserve"> which lift large amounts of ash into the upper atmosphere, not enough to cause a nuclear winter but enough for a </w:t>
      </w:r>
      <w:proofErr w:type="spellStart"/>
      <w:r w:rsidRPr="00DD78E9">
        <w:rPr>
          <w:rFonts w:asciiTheme="minorHAnsi" w:hAnsiTheme="minorHAnsi" w:cstheme="minorHAnsi"/>
          <w:sz w:val="12"/>
        </w:rPr>
        <w:t>supervolcano</w:t>
      </w:r>
      <w:proofErr w:type="spellEnd"/>
      <w:r w:rsidRPr="00DD78E9">
        <w:rPr>
          <w:rFonts w:asciiTheme="minorHAnsi" w:hAnsiTheme="minorHAnsi" w:cstheme="minorHAnsi"/>
          <w:sz w:val="12"/>
        </w:rPr>
        <w:t xml:space="preserve"> autumn. Their models are still accepted for both those scenarios. But several things happened to cast doubt on their calculations for nuclear weapons. </w:t>
      </w:r>
      <w:proofErr w:type="gramStart"/>
      <w:r w:rsidRPr="00DD78E9">
        <w:rPr>
          <w:rFonts w:asciiTheme="minorHAnsi" w:hAnsiTheme="minorHAnsi" w:cstheme="minorHAnsi"/>
          <w:sz w:val="12"/>
        </w:rPr>
        <w:t>First</w:t>
      </w:r>
      <w:proofErr w:type="gramEnd"/>
      <w:r w:rsidRPr="00DD78E9">
        <w:rPr>
          <w:rFonts w:asciiTheme="minorHAnsi" w:hAnsiTheme="minorHAnsi" w:cstheme="minorHAnsi"/>
          <w:sz w:val="12"/>
        </w:rPr>
        <w:t xml:space="preserve"> it’s important to realize, their models are not based on the idea of the immediate effects of the nuclear weapons. The explosion itself doesn’t loft anything like enough material to be of concern. That makes it different from an asteroid impact or volcanic eruption. Their model was instead based on the idea that the nuclear weapons would cause large scale fire storms in urban areas. They predicted that this soot, from ordinary fires, but very large ones, would be lofted up into the upper atmosphere. This is what they later came to realize was based on flawed reasoning and over simple models. In particular, when the Iraqis retreated after their invasion of Kuwait, then they set many oil wells alight. These created dense black smoke that turned day to night over large areas </w:t>
      </w:r>
      <w:proofErr w:type="gramStart"/>
      <w:r w:rsidRPr="00DD78E9">
        <w:rPr>
          <w:rFonts w:asciiTheme="minorHAnsi" w:hAnsiTheme="minorHAnsi" w:cstheme="minorHAnsi"/>
          <w:sz w:val="12"/>
        </w:rPr>
        <w:t>As</w:t>
      </w:r>
      <w:proofErr w:type="gramEnd"/>
      <w:r w:rsidRPr="00DD78E9">
        <w:rPr>
          <w:rFonts w:asciiTheme="minorHAnsi" w:hAnsiTheme="minorHAnsi" w:cstheme="minorHAnsi"/>
          <w:sz w:val="12"/>
        </w:rPr>
        <w:t xml:space="preserve"> reported for instance in the Baltimore times: Cornell University astronomer Carl Sagan says Saddam Hussein's orders to torch Kuwaiti oil wells, if carried far enough, could unleash smoke clouds that would disrupt agriculture across South Asia and darken skies around the world. "You need a very small lowering of the average temperatures of the Northern Hemisphere to have serious consequences for agriculture," Sagan said. Scientists in Maryland and Colorado say such a disaster would require fires at hundreds of wells burning for months, but they agreed the potential exists in Kuwait for a "very catastrophic" environmental event. Saddam Hussein of course did set the oil wells alight - and hundreds of them too. At the time then there were worries they would burn for five years. To begin with there were a lot of days when it was totally dark. And when you could see the sky it didn’t last for more than a few minutes and it was total </w:t>
      </w:r>
      <w:proofErr w:type="spellStart"/>
      <w:r w:rsidRPr="00DD78E9">
        <w:rPr>
          <w:rFonts w:asciiTheme="minorHAnsi" w:hAnsiTheme="minorHAnsi" w:cstheme="minorHAnsi"/>
          <w:sz w:val="12"/>
        </w:rPr>
        <w:t>darknes</w:t>
      </w:r>
      <w:proofErr w:type="spellEnd"/>
      <w:r w:rsidRPr="00DD78E9">
        <w:rPr>
          <w:rFonts w:asciiTheme="minorHAnsi" w:hAnsiTheme="minorHAnsi" w:cstheme="minorHAnsi"/>
          <w:sz w:val="12"/>
        </w:rPr>
        <w:t xml:space="preserve"> again. It was exactly the sort of scenario they had predicted for a nuclear winter, and they’d have expected at least major cooling effects and immense disruption of agriculture over most of Asia. But it didn’t have the widespread effects the scientists had expected. As Carl Sagan wrote in his Demon Haunted World, page 257: "it was pitch black at noon and temperatures dropped 4–6 °</w:t>
      </w:r>
      <w:proofErr w:type="spellStart"/>
      <w:r w:rsidRPr="00DD78E9">
        <w:rPr>
          <w:rFonts w:asciiTheme="minorHAnsi" w:hAnsiTheme="minorHAnsi" w:cstheme="minorHAnsi"/>
          <w:sz w:val="12"/>
        </w:rPr>
        <w:t>C over</w:t>
      </w:r>
      <w:proofErr w:type="spellEnd"/>
      <w:r w:rsidRPr="00DD78E9">
        <w:rPr>
          <w:rFonts w:asciiTheme="minorHAnsi" w:hAnsiTheme="minorHAnsi" w:cstheme="minorHAnsi"/>
          <w:sz w:val="12"/>
        </w:rPr>
        <w:t xml:space="preserve"> the Persian Gulf, but not much smoke reached stratospheric altitudes and Asia was spared.” For more about this background see the section in </w:t>
      </w:r>
      <w:proofErr w:type="spellStart"/>
      <w:r w:rsidRPr="00DD78E9">
        <w:rPr>
          <w:rFonts w:asciiTheme="minorHAnsi" w:hAnsiTheme="minorHAnsi" w:cstheme="minorHAnsi"/>
          <w:sz w:val="12"/>
        </w:rPr>
        <w:t>Wikidia’s</w:t>
      </w:r>
      <w:proofErr w:type="spellEnd"/>
      <w:r w:rsidRPr="00DD78E9">
        <w:rPr>
          <w:rFonts w:asciiTheme="minorHAnsi" w:hAnsiTheme="minorHAnsi" w:cstheme="minorHAnsi"/>
          <w:sz w:val="12"/>
        </w:rPr>
        <w:t xml:space="preserve"> Carl Sagan - Scientific and critical thinking advocacy This </w:t>
      </w:r>
      <w:proofErr w:type="gramStart"/>
      <w:r w:rsidRPr="00DD78E9">
        <w:rPr>
          <w:rFonts w:asciiTheme="minorHAnsi" w:hAnsiTheme="minorHAnsi" w:cstheme="minorHAnsi"/>
          <w:sz w:val="12"/>
        </w:rPr>
        <w:t>lead</w:t>
      </w:r>
      <w:proofErr w:type="gramEnd"/>
      <w:r w:rsidRPr="00DD78E9">
        <w:rPr>
          <w:rFonts w:asciiTheme="minorHAnsi" w:hAnsiTheme="minorHAnsi" w:cstheme="minorHAnsi"/>
          <w:sz w:val="12"/>
        </w:rPr>
        <w:t xml:space="preserve"> to them re-evaluating the models that lead to the nuclear winter prediction, which were rather crude, making many assumptions and approximations. They couldn’t be right to have got the predictions about the Kuwaiti oil fires so very wrong. </w:t>
      </w:r>
      <w:r w:rsidRPr="00DD78E9">
        <w:rPr>
          <w:rStyle w:val="StyleUnderline"/>
          <w:rFonts w:asciiTheme="minorHAnsi" w:hAnsiTheme="minorHAnsi" w:cstheme="minorHAnsi"/>
        </w:rPr>
        <w:t>The conclusion nowadays is that nuclear weapons most likely would not cause firestorms</w:t>
      </w:r>
      <w:r w:rsidRPr="00DD78E9">
        <w:rPr>
          <w:rFonts w:asciiTheme="minorHAnsi" w:hAnsiTheme="minorHAnsi" w:cstheme="minorHAnsi"/>
          <w:sz w:val="12"/>
        </w:rPr>
        <w:t xml:space="preserve"> in cities</w:t>
      </w:r>
      <w:r w:rsidRPr="00DD78E9">
        <w:rPr>
          <w:rStyle w:val="StyleUnderline"/>
          <w:rFonts w:asciiTheme="minorHAnsi" w:hAnsiTheme="minorHAnsi" w:cstheme="minorHAnsi"/>
        </w:rPr>
        <w:t xml:space="preserve">, if they did, the smoke would rarely reach higher than 4 km. </w:t>
      </w:r>
      <w:proofErr w:type="gramStart"/>
      <w:r w:rsidRPr="00DD78E9">
        <w:rPr>
          <w:rStyle w:val="StyleUnderline"/>
          <w:rFonts w:asciiTheme="minorHAnsi" w:hAnsiTheme="minorHAnsi" w:cstheme="minorHAnsi"/>
        </w:rPr>
        <w:t>Also</w:t>
      </w:r>
      <w:proofErr w:type="gramEnd"/>
      <w:r w:rsidRPr="00DD78E9">
        <w:rPr>
          <w:rStyle w:val="StyleUnderline"/>
          <w:rFonts w:asciiTheme="minorHAnsi" w:hAnsiTheme="minorHAnsi" w:cstheme="minorHAnsi"/>
        </w:rPr>
        <w:t xml:space="preserve"> much more of </w:t>
      </w:r>
      <w:r w:rsidRPr="008F7E45">
        <w:rPr>
          <w:rStyle w:val="StyleUnderline"/>
          <w:rFonts w:asciiTheme="minorHAnsi" w:hAnsiTheme="minorHAnsi" w:cstheme="minorHAnsi"/>
          <w:highlight w:val="cyan"/>
        </w:rPr>
        <w:t>Earth burns in wild fires every year without putting us into a nuclear winter scenario</w:t>
      </w:r>
      <w:r w:rsidRPr="00DD78E9">
        <w:rPr>
          <w:rStyle w:val="StyleUnderline"/>
          <w:rFonts w:asciiTheme="minorHAnsi" w:hAnsiTheme="minorHAnsi" w:cstheme="minorHAnsi"/>
        </w:rPr>
        <w:t xml:space="preserve">. </w:t>
      </w:r>
      <w:proofErr w:type="gramStart"/>
      <w:r w:rsidRPr="00DD78E9">
        <w:rPr>
          <w:rFonts w:asciiTheme="minorHAnsi" w:hAnsiTheme="minorHAnsi" w:cstheme="minorHAnsi"/>
          <w:sz w:val="12"/>
        </w:rPr>
        <w:t>Also</w:t>
      </w:r>
      <w:proofErr w:type="gramEnd"/>
      <w:r w:rsidRPr="00DD78E9">
        <w:rPr>
          <w:rFonts w:asciiTheme="minorHAnsi" w:hAnsiTheme="minorHAnsi" w:cstheme="minorHAnsi"/>
          <w:sz w:val="12"/>
        </w:rPr>
        <w:t xml:space="preserve"> modern nuclear bombs are smaller than they used to be. Both US and Russia have eliminated all bombs of more than one megaton. Only China has them now, with about 50 of them. To get the dust high enough for nuclear winter, above 70,000 feet you’d need bombs with yields much more than a megaton. </w:t>
      </w:r>
      <w:r w:rsidRPr="00DD78E9">
        <w:rPr>
          <w:rStyle w:val="StyleUnderline"/>
          <w:rFonts w:asciiTheme="minorHAnsi" w:hAnsiTheme="minorHAnsi" w:cstheme="minorHAnsi"/>
        </w:rPr>
        <w:t>Modern bombs would only throw the debris up to 60,000 to 70,000 feet which means the debris will rain to Earth within hours or days close to the point of impact</w:t>
      </w:r>
      <w:r w:rsidRPr="00DD78E9">
        <w:rPr>
          <w:rFonts w:asciiTheme="minorHAnsi" w:hAnsiTheme="minorHAnsi" w:cstheme="minorHAnsi"/>
          <w:sz w:val="12"/>
        </w:rPr>
        <w:t xml:space="preserve">. Our nuclear arsenals are also much smaller than they were at the time of the nuclear winter calculations. </w:t>
      </w:r>
      <w:proofErr w:type="gramStart"/>
      <w:r w:rsidRPr="00DD78E9">
        <w:rPr>
          <w:rFonts w:asciiTheme="minorHAnsi" w:hAnsiTheme="minorHAnsi" w:cstheme="minorHAnsi"/>
          <w:sz w:val="12"/>
        </w:rPr>
        <w:t>So</w:t>
      </w:r>
      <w:proofErr w:type="gramEnd"/>
      <w:r w:rsidRPr="00DD78E9">
        <w:rPr>
          <w:rFonts w:asciiTheme="minorHAnsi" w:hAnsiTheme="minorHAnsi" w:cstheme="minorHAnsi"/>
          <w:sz w:val="12"/>
        </w:rPr>
        <w:t xml:space="preserve"> in short, nuclear winter was based on poor science, as it turned out (refuted by the Kuwaiti fires), and probably even at the height of the cold war, we would not have been plunged into a nuclear winter. As it is now, certainly not. NUCLEAR WINTER, NUCLEAR AUTUMN, OR NO GLOBAL CLIMATE EFFECTS? </w:t>
      </w:r>
      <w:proofErr w:type="gramStart"/>
      <w:r w:rsidRPr="00DD78E9">
        <w:rPr>
          <w:rFonts w:asciiTheme="minorHAnsi" w:hAnsiTheme="minorHAnsi" w:cstheme="minorHAnsi"/>
          <w:sz w:val="12"/>
        </w:rPr>
        <w:t>So</w:t>
      </w:r>
      <w:proofErr w:type="gramEnd"/>
      <w:r w:rsidRPr="00DD78E9">
        <w:rPr>
          <w:rFonts w:asciiTheme="minorHAnsi" w:hAnsiTheme="minorHAnsi" w:cstheme="minorHAnsi"/>
          <w:sz w:val="12"/>
        </w:rPr>
        <w:t xml:space="preserve"> in short, nowadays most scientists who have researched into this say that even at the height of the cold war, we would not have been plunged into a nuclear winter. Here is the New York Times retro report on nuclear winter. This is a paper about the suggestion mentioned towards the end of that report, that even a confrontation between Pakistan and India with 100 15 </w:t>
      </w:r>
      <w:proofErr w:type="spellStart"/>
      <w:r w:rsidRPr="00DD78E9">
        <w:rPr>
          <w:rFonts w:asciiTheme="minorHAnsi" w:hAnsiTheme="minorHAnsi" w:cstheme="minorHAnsi"/>
          <w:sz w:val="12"/>
        </w:rPr>
        <w:t>kt</w:t>
      </w:r>
      <w:proofErr w:type="spellEnd"/>
      <w:r w:rsidRPr="00DD78E9">
        <w:rPr>
          <w:rFonts w:asciiTheme="minorHAnsi" w:hAnsiTheme="minorHAnsi" w:cstheme="minorHAnsi"/>
          <w:sz w:val="12"/>
        </w:rPr>
        <w:t xml:space="preserve"> nuclear weapons (50 on each side) involved could have global effects. ". Our calculations show that global ozone losses of 20%–50% over populated areas, levels unprecedented in human history, would accompany the coldest average surface temperatures in the last 1000 years. We calculate summer enhancements in UV indices of 30%–80% over midlatitudes, suggesting widespread damage to human health, agriculture, and terrestrial and aquatic ecosystems. Killing frosts would reduce growing seasons by 10–40 days per year for 5 years. Surface temperatures would be reduced for more than 25 years due to thermal inertia and albedo effects in the ocean and expanded sea ice. The combined cooling and enhanced UV would put significant pressures on global food supplies and could trigger a global nuclear famine." So that is the polar opposite of those who say it would have no effect at </w:t>
      </w:r>
      <w:proofErr w:type="gramStart"/>
      <w:r w:rsidRPr="00DD78E9">
        <w:rPr>
          <w:rFonts w:asciiTheme="minorHAnsi" w:hAnsiTheme="minorHAnsi" w:cstheme="minorHAnsi"/>
          <w:sz w:val="12"/>
        </w:rPr>
        <w:t>all..</w:t>
      </w:r>
      <w:proofErr w:type="gramEnd"/>
      <w:r w:rsidRPr="00DD78E9">
        <w:rPr>
          <w:rFonts w:asciiTheme="minorHAnsi" w:hAnsiTheme="minorHAnsi" w:cstheme="minorHAnsi"/>
          <w:sz w:val="12"/>
        </w:rPr>
        <w:t xml:space="preserve"> So, we have views at both ends of the spectrum here. LIMITATIONS OF THE ROBOK ET AL PAPER The </w:t>
      </w:r>
      <w:proofErr w:type="spellStart"/>
      <w:r w:rsidRPr="00DD78E9">
        <w:rPr>
          <w:rFonts w:asciiTheme="minorHAnsi" w:hAnsiTheme="minorHAnsi" w:cstheme="minorHAnsi"/>
          <w:sz w:val="12"/>
        </w:rPr>
        <w:t>Robok</w:t>
      </w:r>
      <w:proofErr w:type="spellEnd"/>
      <w:r w:rsidRPr="00DD78E9">
        <w:rPr>
          <w:rFonts w:asciiTheme="minorHAnsi" w:hAnsiTheme="minorHAnsi" w:cstheme="minorHAnsi"/>
          <w:sz w:val="12"/>
        </w:rPr>
        <w:t xml:space="preserve"> et all paper is based on a model of a limited exchange of nuclear weapons (say for Pakistan and India) - and this model was 3D and quite detailed. </w:t>
      </w:r>
      <w:proofErr w:type="gramStart"/>
      <w:r w:rsidRPr="00DD78E9">
        <w:rPr>
          <w:rFonts w:asciiTheme="minorHAnsi" w:hAnsiTheme="minorHAnsi" w:cstheme="minorHAnsi"/>
          <w:sz w:val="12"/>
        </w:rPr>
        <w:t>However</w:t>
      </w:r>
      <w:proofErr w:type="gramEnd"/>
      <w:r w:rsidRPr="00DD78E9">
        <w:rPr>
          <w:rFonts w:asciiTheme="minorHAnsi" w:hAnsiTheme="minorHAnsi" w:cstheme="minorHAnsi"/>
          <w:sz w:val="12"/>
        </w:rPr>
        <w:t xml:space="preserve"> they didn't model the actual fires themselves, or the way the cities burn, or lofting of soot into the atmosphere or the interactions of the soot with water </w:t>
      </w:r>
      <w:proofErr w:type="spellStart"/>
      <w:r w:rsidRPr="00DD78E9">
        <w:rPr>
          <w:rFonts w:asciiTheme="minorHAnsi" w:hAnsiTheme="minorHAnsi" w:cstheme="minorHAnsi"/>
          <w:sz w:val="12"/>
        </w:rPr>
        <w:t>vapour</w:t>
      </w:r>
      <w:proofErr w:type="spellEnd"/>
      <w:r w:rsidRPr="00DD78E9">
        <w:rPr>
          <w:rFonts w:asciiTheme="minorHAnsi" w:hAnsiTheme="minorHAnsi" w:cstheme="minorHAnsi"/>
          <w:sz w:val="12"/>
        </w:rPr>
        <w:t xml:space="preserve"> in the atmosphere. They just started their model with the atmosphere pre-loaded with soot and then ran it forward. It gets its data about the soot in the upper atmosphere from those earlier pre-Kuwaiti fire simulations. It’s an accurate bit of research based on those assumptions. They did study what would happen if the atmosphere was pre-loaded in that way. What they don’t do is discuss whether or not a nuclear war could lead to such a scenario. That is the very point that lead Carl Sagan and the others to revise their models. So - it has been way over reported as saying more than it does. It just says what would happen if the early views on the soot in the upper atmosphere were correct. It is simply not relevant if those views are incorrect as the other scientists say. It does not attempt an explanation of what happened during the Kuwaiti oil fires. WHAT WOULD REALY HAPPEN? The situation is complicated. Though many fires would break out in cities, some of them may burn for only a short time. Would they combine together to make a </w:t>
      </w:r>
      <w:r w:rsidRPr="008F7E45">
        <w:rPr>
          <w:rStyle w:val="StyleUnderline"/>
          <w:rFonts w:asciiTheme="minorHAnsi" w:hAnsiTheme="minorHAnsi" w:cstheme="minorHAnsi"/>
          <w:highlight w:val="cyan"/>
        </w:rPr>
        <w:t>firestorm</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They </w:t>
      </w:r>
      <w:r w:rsidRPr="008F7E45">
        <w:rPr>
          <w:rStyle w:val="StyleUnderline"/>
          <w:rFonts w:asciiTheme="minorHAnsi" w:hAnsiTheme="minorHAnsi" w:cstheme="minorHAnsi"/>
          <w:highlight w:val="cyan"/>
        </w:rPr>
        <w:t>didn't for Nagasaki</w:t>
      </w:r>
      <w:r w:rsidRPr="00DD78E9">
        <w:rPr>
          <w:rFonts w:asciiTheme="minorHAnsi" w:hAnsiTheme="minorHAnsi" w:cstheme="minorHAnsi"/>
          <w:sz w:val="12"/>
        </w:rPr>
        <w:t xml:space="preserve"> which was a city built largely of wood and paper, which would not be permitted with a modern city. That suggests that an airburst like the one for Nagasaki would not produce a </w:t>
      </w:r>
      <w:proofErr w:type="spellStart"/>
      <w:r w:rsidRPr="00DD78E9">
        <w:rPr>
          <w:rFonts w:asciiTheme="minorHAnsi" w:hAnsiTheme="minorHAnsi" w:cstheme="minorHAnsi"/>
          <w:sz w:val="12"/>
        </w:rPr>
        <w:t>firestsorm</w:t>
      </w:r>
      <w:proofErr w:type="spellEnd"/>
      <w:r w:rsidRPr="00DD78E9">
        <w:rPr>
          <w:rFonts w:asciiTheme="minorHAnsi" w:hAnsiTheme="minorHAnsi" w:cstheme="minorHAnsi"/>
          <w:sz w:val="12"/>
        </w:rPr>
        <w:t xml:space="preserve">. But then they might be ground burst weapons, so what difference does that make? What would the end result be in the atmosphere of the complex pattern of many different fires? What would the vertical distribution be? So, </w:t>
      </w:r>
      <w:r w:rsidRPr="00DD78E9">
        <w:rPr>
          <w:rStyle w:val="StyleUnderline"/>
          <w:rFonts w:asciiTheme="minorHAnsi" w:hAnsiTheme="minorHAnsi" w:cstheme="minorHAnsi"/>
        </w:rPr>
        <w:t>there might not even be extensive fires</w:t>
      </w:r>
      <w:r w:rsidRPr="00DD78E9">
        <w:rPr>
          <w:rFonts w:asciiTheme="minorHAnsi" w:hAnsiTheme="minorHAnsi" w:cstheme="minorHAnsi"/>
          <w:sz w:val="12"/>
        </w:rPr>
        <w:t xml:space="preserve">. If there are, then going by the example of the Kuwait fires then most of the carbon was distributed in the first few kilometers and did not reach the stratosphere. </w:t>
      </w:r>
      <w:proofErr w:type="gramStart"/>
      <w:r w:rsidRPr="00DD78E9">
        <w:rPr>
          <w:rFonts w:asciiTheme="minorHAnsi" w:hAnsiTheme="minorHAnsi" w:cstheme="minorHAnsi"/>
          <w:sz w:val="12"/>
        </w:rPr>
        <w:t>Also</w:t>
      </w:r>
      <w:proofErr w:type="gramEnd"/>
      <w:r w:rsidRPr="00DD78E9">
        <w:rPr>
          <w:rFonts w:asciiTheme="minorHAnsi" w:hAnsiTheme="minorHAnsi" w:cstheme="minorHAnsi"/>
          <w:sz w:val="12"/>
        </w:rPr>
        <w:t xml:space="preserve"> water </w:t>
      </w:r>
      <w:proofErr w:type="spellStart"/>
      <w:r w:rsidRPr="00DD78E9">
        <w:rPr>
          <w:rFonts w:asciiTheme="minorHAnsi" w:hAnsiTheme="minorHAnsi" w:cstheme="minorHAnsi"/>
          <w:sz w:val="12"/>
        </w:rPr>
        <w:t>vapour</w:t>
      </w:r>
      <w:proofErr w:type="spellEnd"/>
      <w:r w:rsidRPr="00DD78E9">
        <w:rPr>
          <w:rFonts w:asciiTheme="minorHAnsi" w:hAnsiTheme="minorHAnsi" w:cstheme="minorHAnsi"/>
          <w:sz w:val="12"/>
        </w:rPr>
        <w:t xml:space="preserve"> is another complicating factor. The </w:t>
      </w:r>
      <w:r w:rsidRPr="00DD78E9">
        <w:rPr>
          <w:rStyle w:val="StyleUnderline"/>
          <w:rFonts w:asciiTheme="minorHAnsi" w:hAnsiTheme="minorHAnsi" w:cstheme="minorHAnsi"/>
        </w:rPr>
        <w:t xml:space="preserve">fires themselves produce water </w:t>
      </w:r>
      <w:proofErr w:type="spellStart"/>
      <w:r w:rsidRPr="00DD78E9">
        <w:rPr>
          <w:rStyle w:val="StyleUnderline"/>
          <w:rFonts w:asciiTheme="minorHAnsi" w:hAnsiTheme="minorHAnsi" w:cstheme="minorHAnsi"/>
        </w:rPr>
        <w:t>vapour</w:t>
      </w:r>
      <w:proofErr w:type="spellEnd"/>
      <w:r w:rsidRPr="00DD78E9">
        <w:rPr>
          <w:rStyle w:val="StyleUnderline"/>
          <w:rFonts w:asciiTheme="minorHAnsi" w:hAnsiTheme="minorHAnsi" w:cstheme="minorHAnsi"/>
        </w:rPr>
        <w:t xml:space="preserve"> during combustion and more is taken in from the atmosphere and lofted high where it may form clouds, which then will tend to keep the surface warmer than it would be. </w:t>
      </w:r>
      <w:proofErr w:type="gramStart"/>
      <w:r w:rsidRPr="00DD78E9">
        <w:rPr>
          <w:rFonts w:asciiTheme="minorHAnsi" w:hAnsiTheme="minorHAnsi" w:cstheme="minorHAnsi"/>
          <w:sz w:val="12"/>
        </w:rPr>
        <w:t>Also</w:t>
      </w:r>
      <w:proofErr w:type="gramEnd"/>
      <w:r w:rsidRPr="00DD78E9">
        <w:rPr>
          <w:rFonts w:asciiTheme="minorHAnsi" w:hAnsiTheme="minorHAnsi" w:cstheme="minorHAnsi"/>
          <w:sz w:val="12"/>
        </w:rPr>
        <w:t xml:space="preserve"> once the fires stop - and unlike the Kuwaiti oil fires they would not burn for months but be over in a short while like any other large fire (weeks at most if forests catch fire) - the excess moisture rains out taking soot and dust with it. And if forests do catch fire - then it is like the forest fires we get every year - and they do not cause global winter, or indeed, have any widespread cooling effect at all, even when they are extensive and rage for weeks. The whole thing is very complex. Here is William Cohen talking about it in his 2007 book. He is one of the experts who started off by supporting Carl Sagan’s nuclear winter models but doesn't any more. (Many of the pages are made available for public viewing via google books through that link - enough to get a good idea of his main points). He mentions other information about large scale fires such as the Dresden bombing and forest fires which again do not inject large amounts of soot into the stratosphere. </w:t>
      </w:r>
      <w:proofErr w:type="gramStart"/>
      <w:r w:rsidRPr="00DD78E9">
        <w:rPr>
          <w:rFonts w:asciiTheme="minorHAnsi" w:hAnsiTheme="minorHAnsi" w:cstheme="minorHAnsi"/>
          <w:sz w:val="12"/>
        </w:rPr>
        <w:t>So</w:t>
      </w:r>
      <w:proofErr w:type="gramEnd"/>
      <w:r w:rsidRPr="00DD78E9">
        <w:rPr>
          <w:rFonts w:asciiTheme="minorHAnsi" w:hAnsiTheme="minorHAnsi" w:cstheme="minorHAnsi"/>
          <w:sz w:val="12"/>
        </w:rPr>
        <w:t xml:space="preserve"> in short it's a wide ranging debate. Some think that some form of a "nuclear autumn" is possible. Many </w:t>
      </w:r>
      <w:proofErr w:type="gramStart"/>
      <w:r w:rsidRPr="00DD78E9">
        <w:rPr>
          <w:rFonts w:asciiTheme="minorHAnsi" w:hAnsiTheme="minorHAnsi" w:cstheme="minorHAnsi"/>
          <w:sz w:val="12"/>
        </w:rPr>
        <w:t>think</w:t>
      </w:r>
      <w:proofErr w:type="gramEnd"/>
      <w:r w:rsidRPr="00DD78E9">
        <w:rPr>
          <w:rFonts w:asciiTheme="minorHAnsi" w:hAnsiTheme="minorHAnsi" w:cstheme="minorHAnsi"/>
          <w:sz w:val="12"/>
        </w:rPr>
        <w:t xml:space="preserve"> that there would be no global climate effects at all. </w:t>
      </w:r>
      <w:r w:rsidRPr="00DD78E9">
        <w:rPr>
          <w:rStyle w:val="StyleUnderline"/>
          <w:rFonts w:asciiTheme="minorHAnsi" w:hAnsiTheme="minorHAnsi" w:cstheme="minorHAnsi"/>
        </w:rPr>
        <w:t>The idea of a true nuclear winter,</w:t>
      </w:r>
      <w:r w:rsidRPr="00DD78E9">
        <w:rPr>
          <w:rFonts w:asciiTheme="minorHAnsi" w:hAnsiTheme="minorHAnsi" w:cstheme="minorHAnsi"/>
          <w:sz w:val="12"/>
        </w:rPr>
        <w:t xml:space="preserve"> turning summer into winter, </w:t>
      </w:r>
      <w:r w:rsidRPr="00DD78E9">
        <w:rPr>
          <w:rStyle w:val="StyleUnderline"/>
          <w:rFonts w:asciiTheme="minorHAnsi" w:hAnsiTheme="minorHAnsi" w:cstheme="minorHAnsi"/>
        </w:rPr>
        <w:t>is no longer on the table</w:t>
      </w:r>
      <w:r w:rsidRPr="00DD78E9">
        <w:rPr>
          <w:rFonts w:asciiTheme="minorHAnsi" w:hAnsiTheme="minorHAnsi" w:cstheme="minorHAnsi"/>
          <w:sz w:val="12"/>
        </w:rPr>
        <w:t xml:space="preserve">, except for Alan </w:t>
      </w:r>
      <w:proofErr w:type="spellStart"/>
      <w:r w:rsidRPr="00DD78E9">
        <w:rPr>
          <w:rFonts w:asciiTheme="minorHAnsi" w:hAnsiTheme="minorHAnsi" w:cstheme="minorHAnsi"/>
          <w:sz w:val="12"/>
        </w:rPr>
        <w:t>Robok</w:t>
      </w:r>
      <w:proofErr w:type="spellEnd"/>
      <w:r w:rsidRPr="00DD78E9">
        <w:rPr>
          <w:rFonts w:asciiTheme="minorHAnsi" w:hAnsiTheme="minorHAnsi" w:cstheme="minorHAnsi"/>
          <w:sz w:val="12"/>
        </w:rPr>
        <w:t xml:space="preserve">, who as far as I know has not given a good reason based on modern views of how fire plumes work for their pre-loading of the upper atmosphere, the main point at contention. </w:t>
      </w:r>
      <w:r w:rsidRPr="00DD78E9">
        <w:rPr>
          <w:rStyle w:val="StyleUnderline"/>
          <w:rFonts w:asciiTheme="minorHAnsi" w:hAnsiTheme="minorHAnsi" w:cstheme="minorHAnsi"/>
        </w:rPr>
        <w:t>It's still not a literal doomsday</w:t>
      </w:r>
      <w:r w:rsidRPr="00DD78E9">
        <w:rPr>
          <w:rFonts w:asciiTheme="minorHAnsi" w:hAnsiTheme="minorHAnsi" w:cstheme="minorHAnsi"/>
          <w:sz w:val="12"/>
        </w:rPr>
        <w:t xml:space="preserve"> if there is a nuclear autumn. It's rather similar to the idea of a volcanic winter after a super volcano, where you'd need to grow different crops, adapted for a colder climate until the temperatures recover. I don't mean that in the sense it is easy of course, but it is possible. It is a very similar situation to the situation after a </w:t>
      </w:r>
      <w:proofErr w:type="spellStart"/>
      <w:r w:rsidRPr="00DD78E9">
        <w:rPr>
          <w:rFonts w:asciiTheme="minorHAnsi" w:hAnsiTheme="minorHAnsi" w:cstheme="minorHAnsi"/>
          <w:sz w:val="12"/>
        </w:rPr>
        <w:t>supervolcano</w:t>
      </w:r>
      <w:proofErr w:type="spellEnd"/>
      <w:r w:rsidRPr="00DD78E9">
        <w:rPr>
          <w:rFonts w:asciiTheme="minorHAnsi" w:hAnsiTheme="minorHAnsi" w:cstheme="minorHAnsi"/>
          <w:sz w:val="12"/>
        </w:rPr>
        <w:t xml:space="preserve">, so I cover that in the section What really happens if Yellowstone erupts as a </w:t>
      </w:r>
      <w:proofErr w:type="spellStart"/>
      <w:r w:rsidRPr="00DD78E9">
        <w:rPr>
          <w:rFonts w:asciiTheme="minorHAnsi" w:hAnsiTheme="minorHAnsi" w:cstheme="minorHAnsi"/>
          <w:sz w:val="12"/>
        </w:rPr>
        <w:t>supervolcano</w:t>
      </w:r>
      <w:proofErr w:type="spellEnd"/>
      <w:r w:rsidRPr="00DD78E9">
        <w:rPr>
          <w:rFonts w:asciiTheme="minorHAnsi" w:hAnsiTheme="minorHAnsi" w:cstheme="minorHAnsi"/>
          <w:sz w:val="12"/>
        </w:rPr>
        <w:t xml:space="preserve">, or if some other </w:t>
      </w:r>
      <w:proofErr w:type="spellStart"/>
      <w:r w:rsidRPr="00DD78E9">
        <w:rPr>
          <w:rFonts w:asciiTheme="minorHAnsi" w:hAnsiTheme="minorHAnsi" w:cstheme="minorHAnsi"/>
          <w:sz w:val="12"/>
        </w:rPr>
        <w:t>supervolcano</w:t>
      </w:r>
      <w:proofErr w:type="spellEnd"/>
      <w:r w:rsidRPr="00DD78E9">
        <w:rPr>
          <w:rFonts w:asciiTheme="minorHAnsi" w:hAnsiTheme="minorHAnsi" w:cstheme="minorHAnsi"/>
          <w:sz w:val="12"/>
        </w:rPr>
        <w:t xml:space="preserve"> erupts? But many would say that it wouldn’t even lead to a nuclear autumn. Just a local cooling for as long as the fires last, like the Kuwaiti case, and that as soon as the soot rains out, the whole thing is over. "As the truth slowly emerged, private skepticism turned often to public outrage, and not just among the "hawks." Prof. George </w:t>
      </w:r>
      <w:proofErr w:type="spellStart"/>
      <w:r w:rsidRPr="00DD78E9">
        <w:rPr>
          <w:rFonts w:asciiTheme="minorHAnsi" w:hAnsiTheme="minorHAnsi" w:cstheme="minorHAnsi"/>
          <w:sz w:val="12"/>
        </w:rPr>
        <w:t>Rathjens</w:t>
      </w:r>
      <w:proofErr w:type="spellEnd"/>
      <w:r w:rsidRPr="00DD78E9">
        <w:rPr>
          <w:rFonts w:asciiTheme="minorHAnsi" w:hAnsiTheme="minorHAnsi" w:cstheme="minorHAnsi"/>
          <w:sz w:val="12"/>
        </w:rPr>
        <w:t xml:space="preserve"> of MIT, chairman of the Council for a Livable World, offered this judgement: Nuclear Winter is the worst example of the misrepresentation of science to the public in my memory." " He is quoting from this paragraph by </w:t>
      </w:r>
      <w:proofErr w:type="spellStart"/>
      <w:r w:rsidRPr="00DD78E9">
        <w:rPr>
          <w:rFonts w:asciiTheme="minorHAnsi" w:hAnsiTheme="minorHAnsi" w:cstheme="minorHAnsi"/>
          <w:sz w:val="12"/>
        </w:rPr>
        <w:t>Goerge</w:t>
      </w:r>
      <w:proofErr w:type="spellEnd"/>
      <w:r w:rsidRPr="00DD78E9">
        <w:rPr>
          <w:rFonts w:asciiTheme="minorHAnsi" w:hAnsiTheme="minorHAnsi" w:cstheme="minorHAnsi"/>
          <w:sz w:val="12"/>
        </w:rPr>
        <w:t xml:space="preserve"> </w:t>
      </w:r>
      <w:proofErr w:type="spellStart"/>
      <w:r w:rsidRPr="00DD78E9">
        <w:rPr>
          <w:rFonts w:asciiTheme="minorHAnsi" w:hAnsiTheme="minorHAnsi" w:cstheme="minorHAnsi"/>
          <w:sz w:val="12"/>
        </w:rPr>
        <w:t>Rathjens</w:t>
      </w:r>
      <w:proofErr w:type="spellEnd"/>
      <w:r w:rsidRPr="00DD78E9">
        <w:rPr>
          <w:rFonts w:asciiTheme="minorHAnsi" w:hAnsiTheme="minorHAnsi" w:cstheme="minorHAnsi"/>
          <w:sz w:val="12"/>
        </w:rPr>
        <w:t xml:space="preserve"> published in 1986: "But in February 1986, NCAR's Dr. Schneider quietly informed a gathering at the NASA-Ames Laboratory that Nuclear Winter had succumbed to scientific progress and that, "in a severe" 6,500-megaton </w:t>
      </w:r>
      <w:proofErr w:type="spellStart"/>
      <w:r w:rsidRPr="00DD78E9">
        <w:rPr>
          <w:rFonts w:asciiTheme="minorHAnsi" w:hAnsiTheme="minorHAnsi" w:cstheme="minorHAnsi"/>
          <w:sz w:val="12"/>
        </w:rPr>
        <w:t>strategicexchange</w:t>
      </w:r>
      <w:proofErr w:type="spellEnd"/>
      <w:r w:rsidRPr="00DD78E9">
        <w:rPr>
          <w:rFonts w:asciiTheme="minorHAnsi" w:hAnsiTheme="minorHAnsi" w:cstheme="minorHAnsi"/>
          <w:sz w:val="12"/>
        </w:rPr>
        <w:t xml:space="preserve">, "The Day After" might witness July temperatures upwards of 50-plus degrees Fahrenheit in mid-America. The depths of Nuclear Winter could no longer easily be distinguished from the coolest days of summer." See also Allen E Hall's answer to </w:t>
      </w:r>
      <w:proofErr w:type="gramStart"/>
      <w:r w:rsidRPr="00DD78E9">
        <w:rPr>
          <w:rFonts w:asciiTheme="minorHAnsi" w:hAnsiTheme="minorHAnsi" w:cstheme="minorHAnsi"/>
          <w:sz w:val="12"/>
        </w:rPr>
        <w:t>In</w:t>
      </w:r>
      <w:proofErr w:type="gramEnd"/>
      <w:r w:rsidRPr="00DD78E9">
        <w:rPr>
          <w:rFonts w:asciiTheme="minorHAnsi" w:hAnsiTheme="minorHAnsi" w:cstheme="minorHAnsi"/>
          <w:sz w:val="12"/>
        </w:rPr>
        <w:t xml:space="preserve"> a total nuclear exchange where the entire worlds arsenals are used, how long would the nuclear winter last and would we survive? There are lots of cites to follow up in the Wikipedia page on Nuclear Winter which will help. See it's Criticism and debate section. WHAT ABOUT RADIOACTIVE FALLOUT Thought the main focus of this is nuclear winter, I think it’s an idea to mention fallout as well as there are many misconceptions about this too. First, the entire southern hemisphere is a nuclear free zone, the worst of the radiation is so short lived it is over in half an hour, there is plenty of radiation left to have long term health effects, increased cancers and other health effects, but the levels of radiation that kill people quickly are soon finished with. The blue areas here are nuclear free. If we did have a global nuclear war - then there would be no nuclear bombs in those areas at all. </w:t>
      </w:r>
      <w:proofErr w:type="gramStart"/>
      <w:r w:rsidRPr="00DD78E9">
        <w:rPr>
          <w:rFonts w:asciiTheme="minorHAnsi" w:hAnsiTheme="minorHAnsi" w:cstheme="minorHAnsi"/>
          <w:sz w:val="12"/>
        </w:rPr>
        <w:t>Also</w:t>
      </w:r>
      <w:proofErr w:type="gramEnd"/>
      <w:r w:rsidRPr="00DD78E9">
        <w:rPr>
          <w:rFonts w:asciiTheme="minorHAnsi" w:hAnsiTheme="minorHAnsi" w:cstheme="minorHAnsi"/>
          <w:sz w:val="12"/>
        </w:rPr>
        <w:t xml:space="preserve"> the harshest radiation is over quickly, the lethal radiation is mostly over within half an hour. </w:t>
      </w:r>
      <w:r w:rsidRPr="008F7E45">
        <w:rPr>
          <w:rStyle w:val="StyleUnderline"/>
          <w:rFonts w:asciiTheme="minorHAnsi" w:hAnsiTheme="minorHAnsi" w:cstheme="minorHAnsi"/>
          <w:highlight w:val="cyan"/>
        </w:rPr>
        <w:t>The idea that nuclear weapons would cause a nuclear winter has been shown to be false.</w:t>
      </w:r>
      <w:r w:rsidRPr="00DD78E9">
        <w:rPr>
          <w:rStyle w:val="StyleUnderline"/>
          <w:rFonts w:asciiTheme="minorHAnsi" w:hAnsiTheme="minorHAnsi" w:cstheme="minorHAnsi"/>
        </w:rPr>
        <w:t xml:space="preserve"> </w:t>
      </w:r>
      <w:r w:rsidRPr="00DD78E9">
        <w:rPr>
          <w:rFonts w:asciiTheme="minorHAnsi" w:hAnsiTheme="minorHAnsi" w:cstheme="minorHAnsi"/>
          <w:sz w:val="12"/>
        </w:rPr>
        <w:t xml:space="preserve">RADIATION FROM NUCLEAR WEAPONS WAY OVER EXAGGERATED Also in </w:t>
      </w:r>
      <w:r w:rsidRPr="00DD78E9">
        <w:rPr>
          <w:rStyle w:val="StyleUnderline"/>
          <w:rFonts w:asciiTheme="minorHAnsi" w:hAnsiTheme="minorHAnsi" w:cstheme="minorHAnsi"/>
        </w:rPr>
        <w:t xml:space="preserve">science fiction and popular imagination the radiation from nuclear weapons is far more dangerous than it is in reality. </w:t>
      </w:r>
      <w:r w:rsidRPr="00DD78E9">
        <w:rPr>
          <w:rFonts w:asciiTheme="minorHAnsi" w:hAnsiTheme="minorHAnsi" w:cstheme="minorHAnsi"/>
          <w:sz w:val="12"/>
        </w:rPr>
        <w:t xml:space="preserve">After all this is modern Hiroshima </w:t>
      </w:r>
      <w:proofErr w:type="gramStart"/>
      <w:r w:rsidRPr="00DD78E9">
        <w:rPr>
          <w:rFonts w:asciiTheme="minorHAnsi" w:hAnsiTheme="minorHAnsi" w:cstheme="minorHAnsi"/>
          <w:sz w:val="12"/>
        </w:rPr>
        <w:t>The</w:t>
      </w:r>
      <w:proofErr w:type="gramEnd"/>
      <w:r w:rsidRPr="00DD78E9">
        <w:rPr>
          <w:rFonts w:asciiTheme="minorHAnsi" w:hAnsiTheme="minorHAnsi" w:cstheme="minorHAnsi"/>
          <w:sz w:val="12"/>
        </w:rPr>
        <w:t xml:space="preserve"> most dangerous radiation is in the form of short lived isotopes which decay over time periods of seconds, to months. If you are close to the blast then you need to get shelter within half an hour to survive the radiation hazards, and if further away you need to find shelter within three hours. Worldwide Effects of Nuclear War </w:t>
      </w:r>
      <w:r w:rsidRPr="00DD78E9">
        <w:rPr>
          <w:rStyle w:val="StyleUnderline"/>
          <w:rFonts w:asciiTheme="minorHAnsi" w:hAnsiTheme="minorHAnsi" w:cstheme="minorHAnsi"/>
        </w:rPr>
        <w:t xml:space="preserve">Most of the radiation decays rapidly, but </w:t>
      </w:r>
      <w:r w:rsidRPr="008F7E45">
        <w:rPr>
          <w:rStyle w:val="StyleUnderline"/>
          <w:rFonts w:asciiTheme="minorHAnsi" w:hAnsiTheme="minorHAnsi" w:cstheme="minorHAnsi"/>
          <w:highlight w:val="cyan"/>
        </w:rPr>
        <w:t>there would be local hot spots</w:t>
      </w:r>
      <w:r w:rsidRPr="00DD78E9">
        <w:rPr>
          <w:rStyle w:val="StyleUnderline"/>
          <w:rFonts w:asciiTheme="minorHAnsi" w:hAnsiTheme="minorHAnsi" w:cstheme="minorHAnsi"/>
        </w:rPr>
        <w:t xml:space="preserve"> that would be dangerous for one to five years after the attack. Take your </w:t>
      </w:r>
      <w:proofErr w:type="spellStart"/>
      <w:r w:rsidRPr="00DD78E9">
        <w:rPr>
          <w:rStyle w:val="StyleUnderline"/>
          <w:rFonts w:asciiTheme="minorHAnsi" w:hAnsiTheme="minorHAnsi" w:cstheme="minorHAnsi"/>
        </w:rPr>
        <w:t>geiger</w:t>
      </w:r>
      <w:proofErr w:type="spellEnd"/>
      <w:r w:rsidRPr="00DD78E9">
        <w:rPr>
          <w:rStyle w:val="StyleUnderline"/>
          <w:rFonts w:asciiTheme="minorHAnsi" w:hAnsiTheme="minorHAnsi" w:cstheme="minorHAnsi"/>
        </w:rPr>
        <w:t xml:space="preserve"> counter with you! Or more likely, evacuate to a place that has not been attacked. </w:t>
      </w:r>
      <w:proofErr w:type="gramStart"/>
      <w:r w:rsidRPr="00DD78E9">
        <w:rPr>
          <w:rFonts w:asciiTheme="minorHAnsi" w:hAnsiTheme="minorHAnsi" w:cstheme="minorHAnsi"/>
          <w:sz w:val="12"/>
        </w:rPr>
        <w:t>Also</w:t>
      </w:r>
      <w:proofErr w:type="gramEnd"/>
      <w:r w:rsidRPr="00DD78E9">
        <w:rPr>
          <w:rFonts w:asciiTheme="minorHAnsi" w:hAnsiTheme="minorHAnsi" w:cstheme="minorHAnsi"/>
          <w:sz w:val="12"/>
        </w:rPr>
        <w:t xml:space="preserve"> a certain level of radioactivity is normal in the environment. </w:t>
      </w:r>
      <w:proofErr w:type="gramStart"/>
      <w:r w:rsidRPr="00DD78E9">
        <w:rPr>
          <w:rFonts w:asciiTheme="minorHAnsi" w:hAnsiTheme="minorHAnsi" w:cstheme="minorHAnsi"/>
          <w:sz w:val="12"/>
        </w:rPr>
        <w:t>Indeed</w:t>
      </w:r>
      <w:proofErr w:type="gramEnd"/>
      <w:r w:rsidRPr="00DD78E9">
        <w:rPr>
          <w:rFonts w:asciiTheme="minorHAnsi" w:hAnsiTheme="minorHAnsi" w:cstheme="minorHAnsi"/>
          <w:sz w:val="12"/>
        </w:rPr>
        <w:t xml:space="preserve"> we have always had slightly radioactive bodies long before nuclear testing, all animals do. Are our bodies radioactive? A nuclear war would kill millions, directly and indirectly - but it does not leave the Earth by any means uninhabitable and most of the World’s population would surely survive. If you are in one of the nuclear free zones, then you’d be hardly affected at all. The main </w:t>
      </w:r>
      <w:proofErr w:type="gramStart"/>
      <w:r w:rsidRPr="00DD78E9">
        <w:rPr>
          <w:rFonts w:asciiTheme="minorHAnsi" w:hAnsiTheme="minorHAnsi" w:cstheme="minorHAnsi"/>
          <w:sz w:val="12"/>
        </w:rPr>
        <w:t>long term</w:t>
      </w:r>
      <w:proofErr w:type="gramEnd"/>
      <w:r w:rsidRPr="00DD78E9">
        <w:rPr>
          <w:rFonts w:asciiTheme="minorHAnsi" w:hAnsiTheme="minorHAnsi" w:cstheme="minorHAnsi"/>
          <w:sz w:val="12"/>
        </w:rPr>
        <w:t xml:space="preserve"> effects would be from longer lived isotopes like </w:t>
      </w:r>
      <w:proofErr w:type="spellStart"/>
      <w:r w:rsidRPr="00DD78E9">
        <w:rPr>
          <w:rFonts w:asciiTheme="minorHAnsi" w:hAnsiTheme="minorHAnsi" w:cstheme="minorHAnsi"/>
          <w:sz w:val="12"/>
        </w:rPr>
        <w:t>caesium</w:t>
      </w:r>
      <w:proofErr w:type="spellEnd"/>
      <w:r w:rsidRPr="00DD78E9">
        <w:rPr>
          <w:rFonts w:asciiTheme="minorHAnsi" w:hAnsiTheme="minorHAnsi" w:cstheme="minorHAnsi"/>
          <w:sz w:val="12"/>
        </w:rPr>
        <w:t xml:space="preserve">. Here in the UK we got iodine, cesium and strontium isotopes on our hills after the Chernobyl reactor explosion. Of those only caesium-137 was still a concern two decades later, but for more than two decades afterwards, the sheep farmers from the worst affected areas - from a reactor explosion 3,000 miles away - had to test their sheep with </w:t>
      </w:r>
      <w:proofErr w:type="spellStart"/>
      <w:r w:rsidRPr="00DD78E9">
        <w:rPr>
          <w:rFonts w:asciiTheme="minorHAnsi" w:hAnsiTheme="minorHAnsi" w:cstheme="minorHAnsi"/>
          <w:sz w:val="12"/>
        </w:rPr>
        <w:t>geiger</w:t>
      </w:r>
      <w:proofErr w:type="spellEnd"/>
      <w:r w:rsidRPr="00DD78E9">
        <w:rPr>
          <w:rFonts w:asciiTheme="minorHAnsi" w:hAnsiTheme="minorHAnsi" w:cstheme="minorHAnsi"/>
          <w:sz w:val="12"/>
        </w:rPr>
        <w:t xml:space="preserve"> counters before they could sell the meat. Sheep farmers still stuck under a Chernobyl cloud So - after a nuclear war there’d be restrictions like that over regions far from the war zones. We’d need Geiger counters for quite some time surely. But it would not make us extinct. The main issue would be an increased risk of cancer from eating radioactive food. </w:t>
      </w:r>
      <w:proofErr w:type="gramStart"/>
      <w:r w:rsidRPr="00DD78E9">
        <w:rPr>
          <w:rFonts w:asciiTheme="minorHAnsi" w:hAnsiTheme="minorHAnsi" w:cstheme="minorHAnsi"/>
          <w:sz w:val="12"/>
        </w:rPr>
        <w:t>So</w:t>
      </w:r>
      <w:proofErr w:type="gramEnd"/>
      <w:r w:rsidRPr="00DD78E9">
        <w:rPr>
          <w:rFonts w:asciiTheme="minorHAnsi" w:hAnsiTheme="minorHAnsi" w:cstheme="minorHAnsi"/>
          <w:sz w:val="12"/>
        </w:rPr>
        <w:t xml:space="preserve"> we’d need to be careful about food grown in the areas most affected by the fallout. And for a long period, for years, perhaps decades, we might need to be careful about meat from animals grazing on the grass affected by the fallout. GROUND BURST ATTACKS All that is for an air burst. </w:t>
      </w:r>
      <w:proofErr w:type="gramStart"/>
      <w:r w:rsidRPr="00DD78E9">
        <w:rPr>
          <w:rFonts w:asciiTheme="minorHAnsi" w:hAnsiTheme="minorHAnsi" w:cstheme="minorHAnsi"/>
          <w:sz w:val="12"/>
        </w:rPr>
        <w:t>However</w:t>
      </w:r>
      <w:proofErr w:type="gramEnd"/>
      <w:r w:rsidRPr="00DD78E9">
        <w:rPr>
          <w:rFonts w:asciiTheme="minorHAnsi" w:hAnsiTheme="minorHAnsi" w:cstheme="minorHAnsi"/>
          <w:sz w:val="12"/>
        </w:rPr>
        <w:t xml:space="preserve"> the earlier airburst weapons were replaced by smaller yield ground burst weapons which would target silos and weapons facilities in a first strike. If the nuclear weapon detonates on or below the ground, as it would in attacks on missile silos, then it can make the soil and other debris radioactive with longer lived isotopes as for the Castle Bravo atomic test which made areas of the </w:t>
      </w:r>
      <w:proofErr w:type="gramStart"/>
      <w:r w:rsidRPr="00DD78E9">
        <w:rPr>
          <w:rFonts w:asciiTheme="minorHAnsi" w:hAnsiTheme="minorHAnsi" w:cstheme="minorHAnsi"/>
          <w:sz w:val="12"/>
        </w:rPr>
        <w:t>Marshall islands</w:t>
      </w:r>
      <w:proofErr w:type="gramEnd"/>
      <w:r w:rsidRPr="00DD78E9">
        <w:rPr>
          <w:rFonts w:asciiTheme="minorHAnsi" w:hAnsiTheme="minorHAnsi" w:cstheme="minorHAnsi"/>
          <w:sz w:val="12"/>
        </w:rPr>
        <w:t xml:space="preserve"> uninhabitable even years later. In areas affected by this type of hazard you would need to stay in the shelters for days through </w:t>
      </w:r>
      <w:proofErr w:type="spellStart"/>
      <w:r w:rsidRPr="00DD78E9">
        <w:rPr>
          <w:rFonts w:asciiTheme="minorHAnsi" w:hAnsiTheme="minorHAnsi" w:cstheme="minorHAnsi"/>
          <w:sz w:val="12"/>
        </w:rPr>
        <w:t>to</w:t>
      </w:r>
      <w:proofErr w:type="spellEnd"/>
      <w:r w:rsidRPr="00DD78E9">
        <w:rPr>
          <w:rFonts w:asciiTheme="minorHAnsi" w:hAnsiTheme="minorHAnsi" w:cstheme="minorHAnsi"/>
          <w:sz w:val="12"/>
        </w:rPr>
        <w:t xml:space="preserve"> weeks and then once you could leave your shelters, it would still be as </w:t>
      </w:r>
      <w:proofErr w:type="spellStart"/>
      <w:r w:rsidRPr="00DD78E9">
        <w:rPr>
          <w:rFonts w:asciiTheme="minorHAnsi" w:hAnsiTheme="minorHAnsi" w:cstheme="minorHAnsi"/>
          <w:sz w:val="12"/>
        </w:rPr>
        <w:t>unhinhabitable</w:t>
      </w:r>
      <w:proofErr w:type="spellEnd"/>
      <w:r w:rsidRPr="00DD78E9">
        <w:rPr>
          <w:rFonts w:asciiTheme="minorHAnsi" w:hAnsiTheme="minorHAnsi" w:cstheme="minorHAnsi"/>
          <w:sz w:val="12"/>
        </w:rPr>
        <w:t xml:space="preserve"> in parts as the Marshall Islands. After a first strike which </w:t>
      </w:r>
      <w:proofErr w:type="spellStart"/>
      <w:r w:rsidRPr="00DD78E9">
        <w:rPr>
          <w:rFonts w:asciiTheme="minorHAnsi" w:hAnsiTheme="minorHAnsi" w:cstheme="minorHAnsi"/>
          <w:sz w:val="12"/>
        </w:rPr>
        <w:t>targetted</w:t>
      </w:r>
      <w:proofErr w:type="spellEnd"/>
      <w:r w:rsidRPr="00DD78E9">
        <w:rPr>
          <w:rFonts w:asciiTheme="minorHAnsi" w:hAnsiTheme="minorHAnsi" w:cstheme="minorHAnsi"/>
          <w:sz w:val="12"/>
        </w:rPr>
        <w:t xml:space="preserve"> weapons silos - then the second strike would be worse in its effect, because assuming all weapons were launched in the first strike, there would be no weapons silos to target, so then they would target industrial and military targets, many of which would be close to cities. They would be smaller bombs but designed for ground bursts. This would lead to more radiation locally and </w:t>
      </w:r>
      <w:proofErr w:type="gramStart"/>
      <w:r w:rsidRPr="00DD78E9">
        <w:rPr>
          <w:rFonts w:asciiTheme="minorHAnsi" w:hAnsiTheme="minorHAnsi" w:cstheme="minorHAnsi"/>
          <w:sz w:val="12"/>
        </w:rPr>
        <w:t>longer lived</w:t>
      </w:r>
      <w:proofErr w:type="gramEnd"/>
      <w:r w:rsidRPr="00DD78E9">
        <w:rPr>
          <w:rFonts w:asciiTheme="minorHAnsi" w:hAnsiTheme="minorHAnsi" w:cstheme="minorHAnsi"/>
          <w:sz w:val="12"/>
        </w:rPr>
        <w:t xml:space="preserve"> radiation, however less radiation globally. These revised scenarios based on military targets rather than civilian ones would of course still have huge effects as many would be </w:t>
      </w:r>
      <w:proofErr w:type="spellStart"/>
      <w:r w:rsidRPr="00DD78E9">
        <w:rPr>
          <w:rFonts w:asciiTheme="minorHAnsi" w:hAnsiTheme="minorHAnsi" w:cstheme="minorHAnsi"/>
          <w:sz w:val="12"/>
        </w:rPr>
        <w:t>targetted</w:t>
      </w:r>
      <w:proofErr w:type="spellEnd"/>
      <w:r w:rsidRPr="00DD78E9">
        <w:rPr>
          <w:rFonts w:asciiTheme="minorHAnsi" w:hAnsiTheme="minorHAnsi" w:cstheme="minorHAnsi"/>
          <w:sz w:val="12"/>
        </w:rPr>
        <w:t xml:space="preserve"> at cities and millions would be killed. </w:t>
      </w:r>
      <w:proofErr w:type="gramStart"/>
      <w:r w:rsidRPr="00DD78E9">
        <w:rPr>
          <w:rFonts w:asciiTheme="minorHAnsi" w:hAnsiTheme="minorHAnsi" w:cstheme="minorHAnsi"/>
          <w:sz w:val="12"/>
        </w:rPr>
        <w:t>Also</w:t>
      </w:r>
      <w:proofErr w:type="gramEnd"/>
      <w:r w:rsidRPr="00DD78E9">
        <w:rPr>
          <w:rFonts w:asciiTheme="minorHAnsi" w:hAnsiTheme="minorHAnsi" w:cstheme="minorHAnsi"/>
          <w:sz w:val="12"/>
        </w:rPr>
        <w:t xml:space="preserve"> because they are ground bursts, they would lead </w:t>
      </w:r>
      <w:proofErr w:type="spellStart"/>
      <w:r w:rsidRPr="00DD78E9">
        <w:rPr>
          <w:rFonts w:asciiTheme="minorHAnsi" w:hAnsiTheme="minorHAnsi" w:cstheme="minorHAnsi"/>
          <w:sz w:val="12"/>
        </w:rPr>
        <w:t>lead</w:t>
      </w:r>
      <w:proofErr w:type="spellEnd"/>
      <w:r w:rsidRPr="00DD78E9">
        <w:rPr>
          <w:rFonts w:asciiTheme="minorHAnsi" w:hAnsiTheme="minorHAnsi" w:cstheme="minorHAnsi"/>
          <w:sz w:val="12"/>
        </w:rPr>
        <w:t xml:space="preserve"> to more radiation effects locally, needing to stay in shelters for weeks and after you can leave your shelter, large parts of the country would be uninhabitable like the Marshall Islands due to long lived </w:t>
      </w:r>
      <w:proofErr w:type="spellStart"/>
      <w:r w:rsidRPr="00DD78E9">
        <w:rPr>
          <w:rFonts w:asciiTheme="minorHAnsi" w:hAnsiTheme="minorHAnsi" w:cstheme="minorHAnsi"/>
          <w:sz w:val="12"/>
        </w:rPr>
        <w:t>radioactiivty</w:t>
      </w:r>
      <w:proofErr w:type="spellEnd"/>
      <w:r w:rsidRPr="00DD78E9">
        <w:rPr>
          <w:rFonts w:asciiTheme="minorHAnsi" w:hAnsiTheme="minorHAnsi" w:cstheme="minorHAnsi"/>
          <w:sz w:val="12"/>
        </w:rPr>
        <w:t xml:space="preserve">. But </w:t>
      </w:r>
      <w:r w:rsidRPr="008F7E45">
        <w:rPr>
          <w:rStyle w:val="StyleUnderline"/>
          <w:rFonts w:asciiTheme="minorHAnsi" w:hAnsiTheme="minorHAnsi" w:cstheme="minorHAnsi"/>
          <w:highlight w:val="cyan"/>
        </w:rPr>
        <w:t>it's not a worldwide doomsday. Countries not involved in the conflict would not be much affected</w:t>
      </w:r>
      <w:r w:rsidRPr="00DD78E9">
        <w:rPr>
          <w:rStyle w:val="StyleUnderline"/>
          <w:rFonts w:asciiTheme="minorHAnsi" w:hAnsiTheme="minorHAnsi" w:cstheme="minorHAnsi"/>
        </w:rPr>
        <w:t>.</w:t>
      </w:r>
      <w:r w:rsidRPr="00DD78E9">
        <w:rPr>
          <w:rFonts w:asciiTheme="minorHAnsi" w:hAnsiTheme="minorHAnsi" w:cstheme="minorHAnsi"/>
          <w:sz w:val="12"/>
        </w:rPr>
        <w:t xml:space="preserve"> A Some hot spots would have long term radioactivity if they had been hit by ground burst weapons. HYDROGEN AIR BURSTS ARE RELATIVELY CLEAN Also though modern weapons have a higher yield, </w:t>
      </w:r>
      <w:proofErr w:type="spellStart"/>
      <w:r w:rsidRPr="00DD78E9">
        <w:rPr>
          <w:rFonts w:asciiTheme="minorHAnsi" w:hAnsiTheme="minorHAnsi" w:cstheme="minorHAnsi"/>
          <w:sz w:val="12"/>
        </w:rPr>
        <w:t>its</w:t>
      </w:r>
      <w:proofErr w:type="spellEnd"/>
      <w:r w:rsidRPr="00DD78E9">
        <w:rPr>
          <w:rFonts w:asciiTheme="minorHAnsi" w:hAnsiTheme="minorHAnsi" w:cstheme="minorHAnsi"/>
          <w:sz w:val="12"/>
        </w:rPr>
        <w:t xml:space="preserve"> important to realize that hydrogen bombs actually cause much less nuclear fallout compared to their mass. The hydrogen part of the explosion is nuclear fusion and produces almost no nuclear fallout. Usually atmospheric tests were done on the ground or on towers and most of the worst radioactivity would come from dirt caught up in the explosion - atmospheric is a broad term and means any test that releases substantial amounts of radioactivity to the atmosphere. If their test was done higher in the atmosphere then it would have much less radioactivity than most past atmospheric tests. That's because there isn't much in a nuclear weapon itself that can generate long lived radiation - it's from the ground or the sea. Any nuclear weapon in the atmosphere would contribute to the C14 in the atmosphere as a result of irradiation of Nitrogen. Remember we have had lots of radioactivity already from atmospheric testing in the past, hundreds of megatons. It would surely lead to an increase in global C14, not sure what else. With a hydrogen bomb most of the explosion is due to fusion of hydrogen to helium which is relatively clean. </w:t>
      </w:r>
      <w:proofErr w:type="gramStart"/>
      <w:r w:rsidRPr="00DD78E9">
        <w:rPr>
          <w:rFonts w:asciiTheme="minorHAnsi" w:hAnsiTheme="minorHAnsi" w:cstheme="minorHAnsi"/>
          <w:sz w:val="12"/>
        </w:rPr>
        <w:t>So</w:t>
      </w:r>
      <w:proofErr w:type="gramEnd"/>
      <w:r w:rsidRPr="00DD78E9">
        <w:rPr>
          <w:rFonts w:asciiTheme="minorHAnsi" w:hAnsiTheme="minorHAnsi" w:cstheme="minorHAnsi"/>
          <w:sz w:val="12"/>
        </w:rPr>
        <w:t xml:space="preserve"> in terms of radioactive fallout then exploding a hydrogen bomb in the atmosphere is not such a big concern as you'd think. </w:t>
      </w:r>
      <w:r w:rsidRPr="008F7E45">
        <w:rPr>
          <w:rStyle w:val="Emphasis"/>
          <w:rFonts w:asciiTheme="minorHAnsi" w:hAnsiTheme="minorHAnsi" w:cstheme="minorHAnsi"/>
          <w:highlight w:val="cyan"/>
        </w:rPr>
        <w:t>The largest nuclear weapon ever</w:t>
      </w:r>
      <w:r w:rsidRPr="00DD78E9">
        <w:rPr>
          <w:rStyle w:val="StyleUnderline"/>
          <w:rFonts w:asciiTheme="minorHAnsi" w:hAnsiTheme="minorHAnsi" w:cstheme="minorHAnsi"/>
        </w:rPr>
        <w:t xml:space="preserve"> tested, the Tsar </w:t>
      </w:r>
      <w:proofErr w:type="spellStart"/>
      <w:r w:rsidRPr="00DD78E9">
        <w:rPr>
          <w:rStyle w:val="StyleUnderline"/>
          <w:rFonts w:asciiTheme="minorHAnsi" w:hAnsiTheme="minorHAnsi" w:cstheme="minorHAnsi"/>
        </w:rPr>
        <w:t>Bomba</w:t>
      </w:r>
      <w:proofErr w:type="spellEnd"/>
      <w:r w:rsidRPr="00DD78E9">
        <w:rPr>
          <w:rStyle w:val="StyleUnderline"/>
          <w:rFonts w:asciiTheme="minorHAnsi" w:hAnsiTheme="minorHAnsi" w:cstheme="minorHAnsi"/>
        </w:rPr>
        <w:t xml:space="preserve"> by the Russians, yield 50 Mt was a hydrogen bomb </w:t>
      </w:r>
      <w:r w:rsidRPr="008F7E45">
        <w:rPr>
          <w:rStyle w:val="Emphasis"/>
          <w:rFonts w:asciiTheme="minorHAnsi" w:hAnsiTheme="minorHAnsi" w:cstheme="minorHAnsi"/>
          <w:highlight w:val="cyan"/>
        </w:rPr>
        <w:t>exploded at a height of 4 km</w:t>
      </w:r>
      <w:r w:rsidRPr="00DD78E9">
        <w:rPr>
          <w:rStyle w:val="StyleUnderline"/>
          <w:rFonts w:asciiTheme="minorHAnsi" w:hAnsiTheme="minorHAnsi" w:cstheme="minorHAnsi"/>
        </w:rPr>
        <w:t xml:space="preserve"> in the atmosphere. That’s far larger than anything North Korea is likely to test, </w:t>
      </w:r>
      <w:r w:rsidRPr="00DD78E9">
        <w:rPr>
          <w:rStyle w:val="Emphasis"/>
          <w:rFonts w:asciiTheme="minorHAnsi" w:hAnsiTheme="minorHAnsi" w:cstheme="minorHAnsi"/>
        </w:rPr>
        <w:t xml:space="preserve">and </w:t>
      </w:r>
      <w:r w:rsidRPr="008F7E45">
        <w:rPr>
          <w:rStyle w:val="Emphasis"/>
          <w:rFonts w:asciiTheme="minorHAnsi" w:hAnsiTheme="minorHAnsi" w:cstheme="minorHAnsi"/>
          <w:highlight w:val="cyan"/>
        </w:rPr>
        <w:t>it was exploded in the air</w:t>
      </w:r>
      <w:r w:rsidRPr="00DD78E9">
        <w:rPr>
          <w:rStyle w:val="StyleUnderline"/>
          <w:rFonts w:asciiTheme="minorHAnsi" w:hAnsiTheme="minorHAnsi" w:cstheme="minorHAnsi"/>
        </w:rPr>
        <w:t xml:space="preserve"> above a remote area of Russia, </w:t>
      </w:r>
      <w:r w:rsidRPr="008F7E45">
        <w:rPr>
          <w:rStyle w:val="Emphasis"/>
          <w:rFonts w:asciiTheme="minorHAnsi" w:hAnsiTheme="minorHAnsi" w:cstheme="minorHAnsi"/>
          <w:highlight w:val="cyan"/>
        </w:rPr>
        <w:t>much closer to populated areas</w:t>
      </w:r>
      <w:r w:rsidRPr="00DD78E9">
        <w:rPr>
          <w:rStyle w:val="StyleUnderline"/>
          <w:rFonts w:asciiTheme="minorHAnsi" w:hAnsiTheme="minorHAnsi" w:cstheme="minorHAnsi"/>
        </w:rPr>
        <w:t xml:space="preserve"> than a remote area in the Pacific. Though it was very powerful, it was relatively clean because most of the effects were due to nuclear fusion</w:t>
      </w:r>
      <w:r w:rsidRPr="00DD78E9">
        <w:rPr>
          <w:rFonts w:asciiTheme="minorHAnsi" w:hAnsiTheme="minorHAnsi" w:cstheme="minorHAnsi"/>
          <w:sz w:val="12"/>
        </w:rPr>
        <w:t xml:space="preserve">, which does not produce any radioactive byproducts, fusing hydrogen to helium. For background see: Partial Nuclear Test Ban Treaty - Wikipedia Comprehensive Nuclear-Test-Ban Treaty - Wikipedia Nuclear weapons testing - Wikipedia Tsar </w:t>
      </w:r>
      <w:proofErr w:type="spellStart"/>
      <w:r w:rsidRPr="00DD78E9">
        <w:rPr>
          <w:rFonts w:asciiTheme="minorHAnsi" w:hAnsiTheme="minorHAnsi" w:cstheme="minorHAnsi"/>
          <w:sz w:val="12"/>
        </w:rPr>
        <w:t>Bomba</w:t>
      </w:r>
      <w:proofErr w:type="spellEnd"/>
      <w:r w:rsidRPr="00DD78E9">
        <w:rPr>
          <w:rFonts w:asciiTheme="minorHAnsi" w:hAnsiTheme="minorHAnsi" w:cstheme="minorHAnsi"/>
          <w:sz w:val="12"/>
        </w:rPr>
        <w:t xml:space="preserve"> - Wikipedia This is a video of one of many atmospheric tests of hydrogen bombs done by the UK. I don’t think that many people know this, but we were only the third state to develop nuclear weapons, after the US and Russia, and before France and China. See List of states with nuclear weapons - Wikipedia So, the UK did many nuclear weapons tests in the early years. To find out more about the UK series of hydrogen bomb atmospheric tests: Operation Grapple - Wikipedia NOT TRUE THAT THERE ARE ENOUGH BOMBS TO KILL EVERYONE MANY TIMES OVER All the bombs in the world detonated for maximum total area would cover 1/3 of the land area of the US. Allan Hill has a good calculation here </w:t>
      </w:r>
      <w:r w:rsidRPr="008F7E45">
        <w:rPr>
          <w:rStyle w:val="StyleUnderline"/>
          <w:rFonts w:asciiTheme="minorHAnsi" w:hAnsiTheme="minorHAnsi" w:cstheme="minorHAnsi"/>
          <w:highlight w:val="cyan"/>
        </w:rPr>
        <w:t>If you take every weapon in existence today</w:t>
      </w:r>
      <w:r w:rsidRPr="00DD78E9">
        <w:rPr>
          <w:rStyle w:val="StyleUnderline"/>
          <w:rFonts w:asciiTheme="minorHAnsi" w:hAnsiTheme="minorHAnsi" w:cstheme="minorHAnsi"/>
        </w:rPr>
        <w:t xml:space="preserve">, approximately 6500 megatons between 15,000 warheads with an average yield of 433 KT, and put a single bomb in its own 100 square mile grid… one bomb per grid (10 miles x 10 miles), you will contain &gt;95% of the destructive force of each bomb on average within the grid it is in. This means </w:t>
      </w:r>
      <w:r w:rsidRPr="008F7E45">
        <w:rPr>
          <w:rStyle w:val="StyleUnderline"/>
          <w:rFonts w:asciiTheme="minorHAnsi" w:hAnsiTheme="minorHAnsi" w:cstheme="minorHAnsi"/>
          <w:highlight w:val="cyan"/>
        </w:rPr>
        <w:t>the total landmass</w:t>
      </w:r>
      <w:r w:rsidRPr="00DD78E9">
        <w:rPr>
          <w:rStyle w:val="StyleUnderline"/>
          <w:rFonts w:asciiTheme="minorHAnsi" w:hAnsiTheme="minorHAnsi" w:cstheme="minorHAnsi"/>
        </w:rPr>
        <w:t xml:space="preserve"> to receive a destructive force from all the world's nuclear bombs is an area of 1.5 million square miles. </w:t>
      </w:r>
      <w:r w:rsidRPr="008F7E45">
        <w:rPr>
          <w:rStyle w:val="StyleUnderline"/>
          <w:rFonts w:asciiTheme="minorHAnsi" w:hAnsiTheme="minorHAnsi" w:cstheme="minorHAnsi"/>
          <w:highlight w:val="cyan"/>
        </w:rPr>
        <w:t>Not quite half of the United States</w:t>
      </w:r>
      <w:r w:rsidRPr="00DD78E9">
        <w:rPr>
          <w:rStyle w:val="StyleUnderline"/>
          <w:rFonts w:asciiTheme="minorHAnsi" w:hAnsiTheme="minorHAnsi" w:cstheme="minorHAnsi"/>
        </w:rPr>
        <w:t xml:space="preserve"> and 1/38 of the world's total land mass…. </w:t>
      </w:r>
      <w:r w:rsidRPr="008F7E45">
        <w:rPr>
          <w:rStyle w:val="StyleUnderline"/>
          <w:rFonts w:asciiTheme="minorHAnsi" w:hAnsiTheme="minorHAnsi" w:cstheme="minorHAnsi"/>
          <w:highlight w:val="cyan"/>
        </w:rPr>
        <w:t>that's it!</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In truth it would be far less</w:t>
      </w:r>
      <w:r w:rsidRPr="00DD78E9">
        <w:rPr>
          <w:rFonts w:asciiTheme="minorHAnsi" w:hAnsiTheme="minorHAnsi" w:cstheme="minorHAnsi"/>
          <w:sz w:val="12"/>
        </w:rPr>
        <w:t xml:space="preserve">. A higher concentration of detonations would take place over military targets and would be likely 10–30 times greater in concentration over those areas. If they were used in war it is unlikely more than 40% would get used even in a total war situation. </w:t>
      </w:r>
      <w:proofErr w:type="gramStart"/>
      <w:r w:rsidRPr="00DD78E9">
        <w:rPr>
          <w:rFonts w:asciiTheme="minorHAnsi" w:hAnsiTheme="minorHAnsi" w:cstheme="minorHAnsi"/>
          <w:sz w:val="12"/>
        </w:rPr>
        <w:t>So</w:t>
      </w:r>
      <w:proofErr w:type="gramEnd"/>
      <w:r w:rsidRPr="00DD78E9">
        <w:rPr>
          <w:rFonts w:asciiTheme="minorHAnsi" w:hAnsiTheme="minorHAnsi" w:cstheme="minorHAnsi"/>
          <w:sz w:val="12"/>
        </w:rPr>
        <w:t xml:space="preserve"> the actual area of intense destruction in a nuclear war is somewhere between 150,000 and 300,000 square miles or 1/384 to 1/192 of the world’s land mass.</w:t>
      </w:r>
    </w:p>
    <w:p w:rsidR="00617A03" w:rsidRDefault="00617A03" w:rsidP="00617A03"/>
    <w:p w:rsidR="00CC73A1" w:rsidRPr="00DD78E9" w:rsidRDefault="00CC73A1" w:rsidP="00CC73A1">
      <w:pPr>
        <w:pStyle w:val="Heading4"/>
        <w:rPr>
          <w:rFonts w:asciiTheme="minorHAnsi" w:hAnsiTheme="minorHAnsi" w:cstheme="minorHAnsi"/>
        </w:rPr>
      </w:pPr>
      <w:r w:rsidRPr="00DD78E9">
        <w:rPr>
          <w:rFonts w:asciiTheme="minorHAnsi" w:hAnsiTheme="minorHAnsi" w:cstheme="minorHAnsi"/>
        </w:rPr>
        <w:t>No nuclear winter – It’s based on faulty data and consensus of scientists support recent models that disprove the theory</w:t>
      </w:r>
    </w:p>
    <w:p w:rsidR="00CC73A1" w:rsidRPr="00DD78E9" w:rsidRDefault="00CC73A1" w:rsidP="00CC73A1">
      <w:pPr>
        <w:rPr>
          <w:rFonts w:asciiTheme="minorHAnsi" w:hAnsiTheme="minorHAnsi" w:cstheme="minorHAnsi"/>
        </w:rPr>
      </w:pPr>
      <w:r w:rsidRPr="00DD78E9">
        <w:rPr>
          <w:rFonts w:asciiTheme="minorHAnsi" w:hAnsiTheme="minorHAnsi" w:cstheme="minorHAnsi"/>
        </w:rPr>
        <w:t xml:space="preserve">Russell </w:t>
      </w:r>
      <w:r w:rsidRPr="00DD78E9">
        <w:rPr>
          <w:rStyle w:val="Style13ptBold"/>
          <w:rFonts w:asciiTheme="minorHAnsi" w:hAnsiTheme="minorHAnsi" w:cstheme="minorHAnsi"/>
        </w:rPr>
        <w:t>Seitz 11</w:t>
      </w:r>
      <w:r w:rsidRPr="00DD78E9">
        <w:rPr>
          <w:rFonts w:asciiTheme="minorHAnsi" w:hAnsiTheme="minorHAnsi" w:cstheme="minorHAnsi"/>
        </w:rPr>
        <w:t xml:space="preserve">, a former associate of the John M. Olin Institute for Strategic Studies at Harvard University’s Center for International Affairs, “Nuclear winter </w:t>
      </w:r>
      <w:proofErr w:type="gramStart"/>
      <w:r w:rsidRPr="00DD78E9">
        <w:rPr>
          <w:rFonts w:asciiTheme="minorHAnsi" w:hAnsiTheme="minorHAnsi" w:cstheme="minorHAnsi"/>
        </w:rPr>
        <w:t>was  and</w:t>
      </w:r>
      <w:proofErr w:type="gramEnd"/>
      <w:r w:rsidRPr="00DD78E9">
        <w:rPr>
          <w:rFonts w:asciiTheme="minorHAnsi" w:hAnsiTheme="minorHAnsi" w:cstheme="minorHAnsi"/>
        </w:rPr>
        <w:t xml:space="preserve"> is debatable”, Nature. 7/1/2011, Vol. 475 Issue 7354, p37-37. 1</w:t>
      </w:r>
    </w:p>
    <w:p w:rsidR="00CC73A1" w:rsidRPr="008F7E45" w:rsidRDefault="00CC73A1" w:rsidP="00CC73A1">
      <w:pPr>
        <w:rPr>
          <w:rStyle w:val="StyleUnderline"/>
          <w:rFonts w:asciiTheme="minorHAnsi" w:hAnsiTheme="minorHAnsi" w:cstheme="minorHAnsi"/>
          <w:highlight w:val="cyan"/>
        </w:rPr>
      </w:pPr>
      <w:r w:rsidRPr="00DD78E9">
        <w:rPr>
          <w:rFonts w:asciiTheme="minorHAnsi" w:hAnsiTheme="minorHAnsi" w:cstheme="minorHAnsi"/>
          <w:sz w:val="16"/>
        </w:rPr>
        <w:t xml:space="preserve">Alan </w:t>
      </w:r>
      <w:proofErr w:type="spellStart"/>
      <w:r w:rsidRPr="00DD78E9">
        <w:rPr>
          <w:rStyle w:val="StyleUnderline"/>
          <w:rFonts w:asciiTheme="minorHAnsi" w:hAnsiTheme="minorHAnsi" w:cstheme="minorHAnsi"/>
        </w:rPr>
        <w:t>Robock's</w:t>
      </w:r>
      <w:proofErr w:type="spellEnd"/>
      <w:r w:rsidRPr="00DD78E9">
        <w:rPr>
          <w:rStyle w:val="StyleUnderline"/>
          <w:rFonts w:asciiTheme="minorHAnsi" w:hAnsiTheme="minorHAnsi" w:cstheme="minorHAnsi"/>
        </w:rPr>
        <w:t xml:space="preserve"> contention that there has been no real scientific debate about the </w:t>
      </w:r>
      <w:r w:rsidRPr="008F7E45">
        <w:rPr>
          <w:rStyle w:val="StyleUnderline"/>
          <w:rFonts w:asciiTheme="minorHAnsi" w:hAnsiTheme="minorHAnsi" w:cstheme="minorHAnsi"/>
          <w:highlight w:val="cyan"/>
        </w:rPr>
        <w:t xml:space="preserve">'nuclear winter' </w:t>
      </w:r>
      <w:r w:rsidRPr="00DD78E9">
        <w:rPr>
          <w:rStyle w:val="StyleUnderline"/>
          <w:rFonts w:asciiTheme="minorHAnsi" w:hAnsiTheme="minorHAnsi" w:cstheme="minorHAnsi"/>
        </w:rPr>
        <w:t xml:space="preserve">concept </w:t>
      </w:r>
      <w:r w:rsidRPr="008F7E45">
        <w:rPr>
          <w:rStyle w:val="StyleUnderline"/>
          <w:rFonts w:asciiTheme="minorHAnsi" w:hAnsiTheme="minorHAnsi" w:cstheme="minorHAnsi"/>
          <w:highlight w:val="cyan"/>
        </w:rPr>
        <w:t xml:space="preserve">is </w:t>
      </w:r>
      <w:r w:rsidRPr="00DD78E9">
        <w:rPr>
          <w:rStyle w:val="StyleUnderline"/>
          <w:rFonts w:asciiTheme="minorHAnsi" w:hAnsiTheme="minorHAnsi" w:cstheme="minorHAnsi"/>
        </w:rPr>
        <w:t xml:space="preserve">itself </w:t>
      </w:r>
      <w:r w:rsidRPr="008F7E45">
        <w:rPr>
          <w:rStyle w:val="StyleUnderline"/>
          <w:rFonts w:asciiTheme="minorHAnsi" w:hAnsiTheme="minorHAnsi" w:cstheme="minorHAnsi"/>
          <w:highlight w:val="cyan"/>
        </w:rPr>
        <w:t>debatable</w:t>
      </w:r>
      <w:r w:rsidRPr="008F7E45">
        <w:rPr>
          <w:rFonts w:asciiTheme="minorHAnsi" w:hAnsiTheme="minorHAnsi" w:cstheme="minorHAnsi"/>
          <w:sz w:val="16"/>
          <w:highlight w:val="cyan"/>
        </w:rPr>
        <w:t xml:space="preserve"> </w:t>
      </w:r>
      <w:r w:rsidRPr="00DD78E9">
        <w:rPr>
          <w:rFonts w:asciiTheme="minorHAnsi" w:hAnsiTheme="minorHAnsi" w:cstheme="minorHAnsi"/>
          <w:sz w:val="16"/>
        </w:rPr>
        <w:t xml:space="preserve">(Nature 473, 275–276; 2011). </w:t>
      </w:r>
      <w:r w:rsidRPr="00DD78E9">
        <w:rPr>
          <w:rStyle w:val="StyleUnderline"/>
          <w:rFonts w:asciiTheme="minorHAnsi" w:hAnsiTheme="minorHAnsi" w:cstheme="minorHAnsi"/>
        </w:rPr>
        <w:t>This potential climate disaster</w:t>
      </w:r>
      <w:r w:rsidRPr="00DD78E9">
        <w:rPr>
          <w:rFonts w:asciiTheme="minorHAnsi" w:hAnsiTheme="minorHAnsi" w:cstheme="minorHAnsi"/>
          <w:sz w:val="16"/>
        </w:rPr>
        <w:t xml:space="preserve">, popularized in Science in 1983, </w:t>
      </w:r>
      <w:r w:rsidRPr="008F7E45">
        <w:rPr>
          <w:rStyle w:val="StyleUnderline"/>
          <w:rFonts w:asciiTheme="minorHAnsi" w:hAnsiTheme="minorHAnsi" w:cstheme="minorHAnsi"/>
          <w:highlight w:val="cyan"/>
        </w:rPr>
        <w:t xml:space="preserve">rested on </w:t>
      </w:r>
      <w:r w:rsidRPr="00DD78E9">
        <w:rPr>
          <w:rStyle w:val="StyleUnderline"/>
          <w:rFonts w:asciiTheme="minorHAnsi" w:hAnsiTheme="minorHAnsi" w:cstheme="minorHAnsi"/>
        </w:rPr>
        <w:t xml:space="preserve">the output of a </w:t>
      </w:r>
      <w:r w:rsidRPr="008F7E45">
        <w:rPr>
          <w:rStyle w:val="StyleUnderline"/>
          <w:rFonts w:asciiTheme="minorHAnsi" w:hAnsiTheme="minorHAnsi" w:cstheme="minorHAnsi"/>
          <w:highlight w:val="cyan"/>
        </w:rPr>
        <w:t xml:space="preserve">one-dimensional model </w:t>
      </w:r>
      <w:r w:rsidRPr="00DD78E9">
        <w:rPr>
          <w:rStyle w:val="StyleUnderline"/>
          <w:rFonts w:asciiTheme="minorHAnsi" w:hAnsiTheme="minorHAnsi" w:cstheme="minorHAnsi"/>
        </w:rPr>
        <w:t xml:space="preserve">that was </w:t>
      </w:r>
      <w:r w:rsidRPr="008F7E45">
        <w:rPr>
          <w:rStyle w:val="StyleUnderline"/>
          <w:rFonts w:asciiTheme="minorHAnsi" w:hAnsiTheme="minorHAnsi" w:cstheme="minorHAnsi"/>
          <w:highlight w:val="cyan"/>
        </w:rPr>
        <w:t xml:space="preserve">later shown to overestimate the smoke </w:t>
      </w:r>
      <w:r w:rsidRPr="00DD78E9">
        <w:rPr>
          <w:rStyle w:val="StyleUnderline"/>
          <w:rFonts w:asciiTheme="minorHAnsi" w:hAnsiTheme="minorHAnsi" w:cstheme="minorHAnsi"/>
        </w:rPr>
        <w:t xml:space="preserve">a nuclear holocaust might engender. More </w:t>
      </w:r>
      <w:r w:rsidRPr="008F7E45">
        <w:rPr>
          <w:rStyle w:val="StyleUnderline"/>
          <w:rFonts w:asciiTheme="minorHAnsi" w:hAnsiTheme="minorHAnsi" w:cstheme="minorHAnsi"/>
          <w:highlight w:val="cyan"/>
        </w:rPr>
        <w:t>refined estimates</w:t>
      </w:r>
      <w:r w:rsidRPr="00DD78E9">
        <w:rPr>
          <w:rStyle w:val="StyleUnderline"/>
          <w:rFonts w:asciiTheme="minorHAnsi" w:hAnsiTheme="minorHAnsi" w:cstheme="minorHAnsi"/>
        </w:rPr>
        <w:t>, combined with advanced three-dimensional models</w:t>
      </w:r>
      <w:r w:rsidRPr="00DD78E9">
        <w:rPr>
          <w:rFonts w:asciiTheme="minorHAnsi" w:hAnsiTheme="minorHAnsi" w:cstheme="minorHAnsi"/>
          <w:sz w:val="16"/>
        </w:rPr>
        <w:t xml:space="preserve"> (see http://go.nature.com/kss8te), </w:t>
      </w:r>
      <w:r w:rsidRPr="00DD78E9">
        <w:rPr>
          <w:rStyle w:val="StyleUnderline"/>
          <w:rFonts w:asciiTheme="minorHAnsi" w:hAnsiTheme="minorHAnsi" w:cstheme="minorHAnsi"/>
        </w:rPr>
        <w:t xml:space="preserve">have </w:t>
      </w:r>
      <w:r w:rsidRPr="008F7E45">
        <w:rPr>
          <w:rStyle w:val="Emphasis"/>
          <w:rFonts w:asciiTheme="minorHAnsi" w:hAnsiTheme="minorHAnsi" w:cstheme="minorHAnsi"/>
          <w:highlight w:val="cyan"/>
        </w:rPr>
        <w:t>dramatically reduced the</w:t>
      </w:r>
      <w:r w:rsidRPr="00DD78E9">
        <w:rPr>
          <w:rStyle w:val="Emphasis"/>
          <w:rFonts w:asciiTheme="minorHAnsi" w:hAnsiTheme="minorHAnsi" w:cstheme="minorHAnsi"/>
        </w:rPr>
        <w:t xml:space="preserve"> extent and </w:t>
      </w:r>
      <w:r w:rsidRPr="008F7E45">
        <w:rPr>
          <w:rStyle w:val="Emphasis"/>
          <w:rFonts w:asciiTheme="minorHAnsi" w:hAnsiTheme="minorHAnsi" w:cstheme="minorHAnsi"/>
          <w:highlight w:val="cyan"/>
        </w:rPr>
        <w:t>severity</w:t>
      </w:r>
      <w:r w:rsidRPr="00DD78E9">
        <w:rPr>
          <w:rStyle w:val="Emphasis"/>
          <w:rFonts w:asciiTheme="minorHAnsi" w:hAnsiTheme="minorHAnsi" w:cstheme="minorHAnsi"/>
        </w:rPr>
        <w:t xml:space="preserve"> of the projected cooling</w:t>
      </w:r>
      <w:r w:rsidRPr="00DD78E9">
        <w:rPr>
          <w:rStyle w:val="StyleUnderline"/>
          <w:rFonts w:asciiTheme="minorHAnsi" w:hAnsiTheme="minorHAnsi" w:cstheme="minorHAnsi"/>
        </w:rPr>
        <w:t>. Despite this</w:t>
      </w:r>
      <w:r w:rsidRPr="00DD78E9">
        <w:rPr>
          <w:rFonts w:asciiTheme="minorHAnsi" w:hAnsiTheme="minorHAnsi" w:cstheme="minorHAnsi"/>
          <w:sz w:val="16"/>
        </w:rPr>
        <w:t xml:space="preserve">, Carl </w:t>
      </w:r>
      <w:r w:rsidRPr="00DD78E9">
        <w:rPr>
          <w:rStyle w:val="StyleUnderline"/>
          <w:rFonts w:asciiTheme="minorHAnsi" w:hAnsiTheme="minorHAnsi" w:cstheme="minorHAnsi"/>
        </w:rPr>
        <w:t>Sagan</w:t>
      </w:r>
      <w:r w:rsidRPr="00DD78E9">
        <w:rPr>
          <w:rFonts w:asciiTheme="minorHAnsi" w:hAnsiTheme="minorHAnsi" w:cstheme="minorHAnsi"/>
          <w:sz w:val="16"/>
        </w:rPr>
        <w:t xml:space="preserve">, who co-authored the 1983 Science paper, </w:t>
      </w:r>
      <w:r w:rsidRPr="00DD78E9">
        <w:rPr>
          <w:rStyle w:val="StyleUnderline"/>
          <w:rFonts w:asciiTheme="minorHAnsi" w:hAnsiTheme="minorHAnsi" w:cstheme="minorHAnsi"/>
        </w:rPr>
        <w:t>went so far as to posit “the extinction of Homo sapiens</w:t>
      </w:r>
      <w:r w:rsidRPr="00DD78E9">
        <w:rPr>
          <w:rFonts w:asciiTheme="minorHAnsi" w:hAnsiTheme="minorHAnsi" w:cstheme="minorHAnsi"/>
          <w:sz w:val="16"/>
        </w:rPr>
        <w:t xml:space="preserve">” (C. Sagan Foreign Affairs 63, 75–77; 1984). </w:t>
      </w:r>
      <w:r w:rsidRPr="00DD78E9">
        <w:rPr>
          <w:rStyle w:val="StyleUnderline"/>
          <w:rFonts w:asciiTheme="minorHAnsi" w:hAnsiTheme="minorHAnsi" w:cstheme="minorHAnsi"/>
        </w:rPr>
        <w:t xml:space="preserve">Some regarded this apocalyptic prediction as an </w:t>
      </w:r>
      <w:r w:rsidRPr="00DD78E9">
        <w:rPr>
          <w:rStyle w:val="Emphasis"/>
          <w:rFonts w:asciiTheme="minorHAnsi" w:hAnsiTheme="minorHAnsi" w:cstheme="minorHAnsi"/>
        </w:rPr>
        <w:t>exercise in mythology</w:t>
      </w:r>
      <w:r w:rsidRPr="00DD78E9">
        <w:rPr>
          <w:rFonts w:asciiTheme="minorHAnsi" w:hAnsiTheme="minorHAnsi" w:cstheme="minorHAnsi"/>
          <w:sz w:val="16"/>
        </w:rPr>
        <w:t xml:space="preserve">. George </w:t>
      </w:r>
      <w:proofErr w:type="spellStart"/>
      <w:r w:rsidRPr="00DD78E9">
        <w:rPr>
          <w:rStyle w:val="StyleUnderline"/>
          <w:rFonts w:asciiTheme="minorHAnsi" w:hAnsiTheme="minorHAnsi" w:cstheme="minorHAnsi"/>
        </w:rPr>
        <w:t>Rathjens</w:t>
      </w:r>
      <w:proofErr w:type="spellEnd"/>
      <w:r w:rsidRPr="00DD78E9">
        <w:rPr>
          <w:rStyle w:val="StyleUnderline"/>
          <w:rFonts w:asciiTheme="minorHAnsi" w:hAnsiTheme="minorHAnsi" w:cstheme="minorHAnsi"/>
        </w:rPr>
        <w:t xml:space="preserve"> of the </w:t>
      </w:r>
      <w:r w:rsidRPr="008F7E45">
        <w:rPr>
          <w:rStyle w:val="StyleUnderline"/>
          <w:rFonts w:asciiTheme="minorHAnsi" w:hAnsiTheme="minorHAnsi" w:cstheme="minorHAnsi"/>
          <w:highlight w:val="cyan"/>
        </w:rPr>
        <w:t>Massachusetts Institute of Technology protested: “</w:t>
      </w:r>
      <w:r w:rsidRPr="008F7E45">
        <w:rPr>
          <w:rStyle w:val="Emphasis"/>
          <w:rFonts w:asciiTheme="minorHAnsi" w:hAnsiTheme="minorHAnsi" w:cstheme="minorHAnsi"/>
          <w:highlight w:val="cyan"/>
        </w:rPr>
        <w:t>Nuclear winter is the worst example of the misrepresentation of science</w:t>
      </w:r>
      <w:r w:rsidRPr="00DD78E9">
        <w:rPr>
          <w:rStyle w:val="Emphasis"/>
          <w:rFonts w:asciiTheme="minorHAnsi" w:hAnsiTheme="minorHAnsi" w:cstheme="minorHAnsi"/>
        </w:rPr>
        <w:t xml:space="preserve"> to the public in my memory,”</w:t>
      </w:r>
      <w:r w:rsidRPr="00DD78E9">
        <w:rPr>
          <w:rFonts w:asciiTheme="minorHAnsi" w:hAnsiTheme="minorHAnsi" w:cstheme="minorHAnsi"/>
          <w:sz w:val="16"/>
        </w:rPr>
        <w:t xml:space="preserve"> (see http://go.nature.com/yujz84) </w:t>
      </w:r>
      <w:r w:rsidRPr="00DD78E9">
        <w:rPr>
          <w:rStyle w:val="StyleUnderline"/>
          <w:rFonts w:asciiTheme="minorHAnsi" w:hAnsiTheme="minorHAnsi" w:cstheme="minorHAnsi"/>
        </w:rPr>
        <w:t xml:space="preserve">and climatologist Kerry Emanuel observed that the subject had “become </w:t>
      </w:r>
      <w:r w:rsidRPr="008F7E45">
        <w:rPr>
          <w:rStyle w:val="Emphasis"/>
          <w:rFonts w:asciiTheme="minorHAnsi" w:hAnsiTheme="minorHAnsi" w:cstheme="minorHAnsi"/>
          <w:highlight w:val="cyan"/>
        </w:rPr>
        <w:t>notorious for its lack of scientific integrity</w:t>
      </w:r>
      <w:r w:rsidRPr="00DD78E9">
        <w:rPr>
          <w:rStyle w:val="Emphasis"/>
          <w:rFonts w:asciiTheme="minorHAnsi" w:hAnsiTheme="minorHAnsi" w:cstheme="minorHAnsi"/>
        </w:rPr>
        <w:t>”</w:t>
      </w:r>
      <w:r w:rsidRPr="00DD78E9">
        <w:rPr>
          <w:rFonts w:asciiTheme="minorHAnsi" w:hAnsiTheme="minorHAnsi" w:cstheme="minorHAnsi"/>
          <w:sz w:val="16"/>
        </w:rPr>
        <w:t xml:space="preserve"> (Nature 319, 259; 1986). </w:t>
      </w:r>
      <w:proofErr w:type="spellStart"/>
      <w:r w:rsidRPr="00DD78E9">
        <w:rPr>
          <w:rStyle w:val="StyleUnderline"/>
          <w:rFonts w:asciiTheme="minorHAnsi" w:hAnsiTheme="minorHAnsi" w:cstheme="minorHAnsi"/>
        </w:rPr>
        <w:t>Robock's</w:t>
      </w:r>
      <w:proofErr w:type="spellEnd"/>
      <w:r w:rsidRPr="00DD78E9">
        <w:rPr>
          <w:rStyle w:val="StyleUnderline"/>
          <w:rFonts w:asciiTheme="minorHAnsi" w:hAnsiTheme="minorHAnsi" w:cstheme="minorHAnsi"/>
        </w:rPr>
        <w:t xml:space="preserve"> single-digit fall in temperature is at odds with the subzero (about −25 °C) continental cooling originally projected for a wide spectrum of nuclear wars. Whereas Sagan predicted darkness at noon from a US–Soviet nuclear conflict, </w:t>
      </w:r>
      <w:proofErr w:type="spellStart"/>
      <w:r w:rsidRPr="00DD78E9">
        <w:rPr>
          <w:rStyle w:val="StyleUnderline"/>
          <w:rFonts w:asciiTheme="minorHAnsi" w:hAnsiTheme="minorHAnsi" w:cstheme="minorHAnsi"/>
        </w:rPr>
        <w:t>Robock</w:t>
      </w:r>
      <w:proofErr w:type="spellEnd"/>
      <w:r w:rsidRPr="00DD78E9">
        <w:rPr>
          <w:rStyle w:val="StyleUnderline"/>
          <w:rFonts w:asciiTheme="minorHAnsi" w:hAnsiTheme="minorHAnsi" w:cstheme="minorHAnsi"/>
        </w:rPr>
        <w:t xml:space="preserve"> projects global sunlight that is several orders of magnitude brighter for a Pakistan–India conflict — literally the difference between night and day. Since 1983, the projected worst-case cooling has fallen from a Siberian deep freeze spanning 11,000 degree-days Celsius</w:t>
      </w:r>
      <w:r w:rsidRPr="00DD78E9">
        <w:rPr>
          <w:rFonts w:asciiTheme="minorHAnsi" w:hAnsiTheme="minorHAnsi" w:cstheme="minorHAnsi"/>
          <w:sz w:val="16"/>
        </w:rPr>
        <w:t xml:space="preserve"> (a measure of the severity of winters) </w:t>
      </w:r>
      <w:r w:rsidRPr="00DD78E9">
        <w:rPr>
          <w:rStyle w:val="StyleUnderline"/>
          <w:rFonts w:asciiTheme="minorHAnsi" w:hAnsiTheme="minorHAnsi" w:cstheme="minorHAnsi"/>
        </w:rPr>
        <w:t xml:space="preserve">to </w:t>
      </w:r>
      <w:r w:rsidRPr="008F7E45">
        <w:rPr>
          <w:rStyle w:val="StyleUnderline"/>
          <w:rFonts w:asciiTheme="minorHAnsi" w:hAnsiTheme="minorHAnsi" w:cstheme="minorHAnsi"/>
          <w:highlight w:val="cyan"/>
        </w:rPr>
        <w:t>numbers so unseasonably small as to call the very term 'nuclear winter' into question.</w:t>
      </w:r>
    </w:p>
    <w:p w:rsidR="00CC73A1" w:rsidRDefault="00CC73A1" w:rsidP="00617A03"/>
    <w:p w:rsidR="00E56793" w:rsidRDefault="00E56793" w:rsidP="00E56793">
      <w:pPr>
        <w:pStyle w:val="Heading2"/>
      </w:pPr>
      <w:r>
        <w:t>A2: Trade War Advantage</w:t>
      </w:r>
    </w:p>
    <w:p w:rsidR="00E56793" w:rsidRDefault="00617A03" w:rsidP="00617A03">
      <w:pPr>
        <w:pStyle w:val="Heading3"/>
      </w:pPr>
      <w:r>
        <w:t>Non-unique: Trade War Ending Soon</w:t>
      </w:r>
    </w:p>
    <w:p w:rsidR="00EF4FC0" w:rsidRDefault="00EF4FC0" w:rsidP="00EF4FC0">
      <w:pPr>
        <w:pStyle w:val="Heading4"/>
      </w:pPr>
      <w:bookmarkStart w:id="39" w:name="_Hlk11524026"/>
      <w:r>
        <w:t>The trade war is likely to be ending very soon; Trump’s pride prevents him from letting it hit a mass recession.</w:t>
      </w:r>
    </w:p>
    <w:p w:rsidR="00EF4FC0" w:rsidRPr="00EF4FC0" w:rsidRDefault="00EF4FC0" w:rsidP="00EF4FC0">
      <w:r>
        <w:t xml:space="preserve">Patti </w:t>
      </w:r>
      <w:proofErr w:type="spellStart"/>
      <w:r w:rsidRPr="00EF4FC0">
        <w:rPr>
          <w:rStyle w:val="Style13ptBold"/>
        </w:rPr>
        <w:t>Domm</w:t>
      </w:r>
      <w:proofErr w:type="spellEnd"/>
      <w:r>
        <w:t>, 6-12-</w:t>
      </w:r>
      <w:r w:rsidRPr="00EF4FC0">
        <w:rPr>
          <w:rStyle w:val="Style13ptBold"/>
        </w:rPr>
        <w:t>2019</w:t>
      </w:r>
      <w:r>
        <w:t>, “</w:t>
      </w:r>
      <w:r w:rsidRPr="00EF4FC0">
        <w:rPr>
          <w:i/>
        </w:rPr>
        <w:t>The US is more likely to end the trade war than face a ‘Trump recession,’ JP Morgan’s top quant says</w:t>
      </w:r>
      <w:r>
        <w:t xml:space="preserve">,” CNBC, </w:t>
      </w:r>
      <w:hyperlink r:id="rId125" w:history="1">
        <w:r w:rsidRPr="00FD616B">
          <w:rPr>
            <w:rStyle w:val="Hyperlink"/>
          </w:rPr>
          <w:t>https://www.cnbc.com/2019/06/12/us-expected-to-end-trade-war-before-it-leads-to-trump-recession.html</w:t>
        </w:r>
      </w:hyperlink>
      <w:r>
        <w:t>. ZKMSU</w:t>
      </w:r>
    </w:p>
    <w:p w:rsidR="00617A03" w:rsidRPr="00C24F2E" w:rsidRDefault="00EF4FC0" w:rsidP="00EF4FC0">
      <w:pPr>
        <w:rPr>
          <w:sz w:val="10"/>
        </w:rPr>
      </w:pPr>
      <w:r w:rsidRPr="00C24F2E">
        <w:rPr>
          <w:sz w:val="10"/>
        </w:rPr>
        <w:t xml:space="preserve">J.P. Morgan’s head quant said Wednesday that </w:t>
      </w:r>
      <w:r w:rsidRPr="008F7E45">
        <w:rPr>
          <w:rStyle w:val="StyleUnderline"/>
          <w:highlight w:val="cyan"/>
        </w:rPr>
        <w:t>a U.S.-China trade deal could head off a “Trump recession”</w:t>
      </w:r>
      <w:r w:rsidRPr="00EF4FC0">
        <w:rPr>
          <w:rStyle w:val="StyleUnderline"/>
        </w:rPr>
        <w:t xml:space="preserve"> and ignite a powerful rally in value and high beta stocks.</w:t>
      </w:r>
      <w:r w:rsidR="00C24F2E" w:rsidRPr="00C24F2E">
        <w:rPr>
          <w:sz w:val="10"/>
        </w:rPr>
        <w:t xml:space="preserve"> </w:t>
      </w:r>
      <w:r w:rsidRPr="00EF4FC0">
        <w:rPr>
          <w:rStyle w:val="StyleUnderline"/>
        </w:rPr>
        <w:t xml:space="preserve">Marko </w:t>
      </w:r>
      <w:proofErr w:type="spellStart"/>
      <w:r w:rsidRPr="008F7E45">
        <w:rPr>
          <w:rStyle w:val="StyleUnderline"/>
          <w:highlight w:val="cyan"/>
        </w:rPr>
        <w:t>Kolanovic</w:t>
      </w:r>
      <w:proofErr w:type="spellEnd"/>
      <w:r w:rsidRPr="00EF4FC0">
        <w:rPr>
          <w:rStyle w:val="StyleUnderline"/>
        </w:rPr>
        <w:t xml:space="preserve">, </w:t>
      </w:r>
      <w:r w:rsidRPr="008F7E45">
        <w:rPr>
          <w:rStyle w:val="StyleUnderline"/>
          <w:highlight w:val="cyan"/>
        </w:rPr>
        <w:t>global head of quantitative and derivatives strategy</w:t>
      </w:r>
      <w:r w:rsidRPr="00EF4FC0">
        <w:rPr>
          <w:rStyle w:val="StyleUnderline"/>
        </w:rPr>
        <w:t xml:space="preserve">, </w:t>
      </w:r>
      <w:r w:rsidRPr="008F7E45">
        <w:rPr>
          <w:rStyle w:val="StyleUnderline"/>
          <w:highlight w:val="cyan"/>
        </w:rPr>
        <w:t>said</w:t>
      </w:r>
      <w:r w:rsidRPr="00EF4FC0">
        <w:rPr>
          <w:rStyle w:val="StyleUnderline"/>
        </w:rPr>
        <w:t xml:space="preserve"> in a note </w:t>
      </w:r>
      <w:r w:rsidRPr="008F7E45">
        <w:rPr>
          <w:rStyle w:val="StyleUnderline"/>
          <w:highlight w:val="cyan"/>
        </w:rPr>
        <w:t>that he is</w:t>
      </w:r>
      <w:r w:rsidRPr="00C24F2E">
        <w:rPr>
          <w:sz w:val="10"/>
        </w:rPr>
        <w:t xml:space="preserve"> “cautiously </w:t>
      </w:r>
      <w:r w:rsidRPr="008F7E45">
        <w:rPr>
          <w:rStyle w:val="StyleUnderline"/>
          <w:highlight w:val="cyan"/>
        </w:rPr>
        <w:t>positive” on stocks</w:t>
      </w:r>
      <w:r w:rsidRPr="00C24F2E">
        <w:rPr>
          <w:sz w:val="10"/>
        </w:rPr>
        <w:t>, but his view carries risk because it depends on progress being made in the trade war.</w:t>
      </w:r>
      <w:r w:rsidR="00C24F2E" w:rsidRPr="00C24F2E">
        <w:rPr>
          <w:sz w:val="10"/>
        </w:rPr>
        <w:t xml:space="preserve"> </w:t>
      </w:r>
      <w:r w:rsidRPr="008F7E45">
        <w:rPr>
          <w:rStyle w:val="StyleUnderline"/>
          <w:highlight w:val="cyan"/>
        </w:rPr>
        <w:t>The trade war</w:t>
      </w:r>
      <w:r w:rsidRPr="00C24F2E">
        <w:rPr>
          <w:sz w:val="10"/>
        </w:rPr>
        <w:t xml:space="preserve"> has so far offset all benefits of fiscal stimulus and </w:t>
      </w:r>
      <w:r w:rsidRPr="008F7E45">
        <w:rPr>
          <w:rStyle w:val="StyleUnderline"/>
          <w:highlight w:val="cyan"/>
        </w:rPr>
        <w:t>could lead to a global recession</w:t>
      </w:r>
      <w:r w:rsidRPr="00EF4FC0">
        <w:rPr>
          <w:rStyle w:val="StyleUnderline"/>
        </w:rPr>
        <w:t xml:space="preserve"> if it continues. </w:t>
      </w:r>
      <w:r w:rsidRPr="008F7E45">
        <w:rPr>
          <w:rStyle w:val="StyleUnderline"/>
          <w:highlight w:val="cyan"/>
        </w:rPr>
        <w:t>That recession would be called the “Trump recession”</w:t>
      </w:r>
      <w:r w:rsidRPr="00EF4FC0">
        <w:rPr>
          <w:rStyle w:val="StyleUnderline"/>
        </w:rPr>
        <w:t xml:space="preserve"> because it would have been mainly caused by the trade policies of President Donald Trump’s administration</w:t>
      </w:r>
      <w:r w:rsidRPr="00C24F2E">
        <w:rPr>
          <w:sz w:val="10"/>
        </w:rPr>
        <w:t>, he noted.</w:t>
      </w:r>
      <w:r w:rsidR="00C24F2E" w:rsidRPr="00C24F2E">
        <w:rPr>
          <w:sz w:val="10"/>
        </w:rPr>
        <w:t xml:space="preserve"> </w:t>
      </w:r>
      <w:r w:rsidRPr="008F7E45">
        <w:rPr>
          <w:rStyle w:val="StyleUnderline"/>
          <w:highlight w:val="cyan"/>
        </w:rPr>
        <w:t>If the trade battle were to end</w:t>
      </w:r>
      <w:r w:rsidRPr="00C24F2E">
        <w:rPr>
          <w:sz w:val="10"/>
        </w:rPr>
        <w:t xml:space="preserve">, </w:t>
      </w:r>
      <w:proofErr w:type="spellStart"/>
      <w:r w:rsidRPr="00C24F2E">
        <w:rPr>
          <w:sz w:val="10"/>
        </w:rPr>
        <w:t>Kolanovic</w:t>
      </w:r>
      <w:proofErr w:type="spellEnd"/>
      <w:r w:rsidRPr="00C24F2E">
        <w:rPr>
          <w:sz w:val="10"/>
        </w:rPr>
        <w:t xml:space="preserve"> expects </w:t>
      </w:r>
      <w:r w:rsidRPr="008F7E45">
        <w:rPr>
          <w:rStyle w:val="StyleUnderline"/>
          <w:highlight w:val="cyan"/>
        </w:rPr>
        <w:t>there would be a swift rally in the stock market</w:t>
      </w:r>
      <w:r w:rsidRPr="00C24F2E">
        <w:rPr>
          <w:sz w:val="10"/>
        </w:rPr>
        <w:t>.</w:t>
      </w:r>
      <w:r w:rsidR="00C24F2E" w:rsidRPr="00C24F2E">
        <w:rPr>
          <w:sz w:val="10"/>
        </w:rPr>
        <w:t xml:space="preserve"> </w:t>
      </w:r>
      <w:r w:rsidRPr="00C24F2E">
        <w:rPr>
          <w:sz w:val="10"/>
        </w:rPr>
        <w:t xml:space="preserve">“This would translate into a quick ~5% rally in broad markets, and a 10-20% rally in value and high beta. </w:t>
      </w:r>
      <w:r w:rsidRPr="008F7E45">
        <w:rPr>
          <w:rStyle w:val="Emphasis"/>
          <w:highlight w:val="cyan"/>
        </w:rPr>
        <w:t>As a strong market and avoiding a recession would boost re-election odds</w:t>
      </w:r>
      <w:r w:rsidRPr="00EF4FC0">
        <w:rPr>
          <w:rStyle w:val="Emphasis"/>
        </w:rPr>
        <w:t xml:space="preserve">, </w:t>
      </w:r>
      <w:r w:rsidRPr="008F7E45">
        <w:rPr>
          <w:rStyle w:val="Emphasis"/>
          <w:highlight w:val="cyan"/>
        </w:rPr>
        <w:t>it would only be rational to expect this outcome</w:t>
      </w:r>
      <w:r w:rsidRPr="00C24F2E">
        <w:rPr>
          <w:sz w:val="10"/>
        </w:rPr>
        <w:t>,” wrote the analyst.</w:t>
      </w:r>
      <w:r w:rsidR="00C24F2E" w:rsidRPr="00C24F2E">
        <w:rPr>
          <w:sz w:val="10"/>
        </w:rPr>
        <w:t xml:space="preserve"> </w:t>
      </w:r>
      <w:r w:rsidRPr="00C24F2E">
        <w:rPr>
          <w:sz w:val="10"/>
        </w:rPr>
        <w:t xml:space="preserve">“The impact of the trade war was particularly negative on segments that were its intended beneficiaries — such as manufacturing (autos, electrical equipment, etc.), smaller domestic companies, steel industry, </w:t>
      </w:r>
      <w:proofErr w:type="spellStart"/>
      <w:r w:rsidRPr="00C24F2E">
        <w:rPr>
          <w:sz w:val="10"/>
        </w:rPr>
        <w:t>etc</w:t>
      </w:r>
      <w:proofErr w:type="spellEnd"/>
      <w:r w:rsidRPr="00C24F2E">
        <w:rPr>
          <w:sz w:val="10"/>
        </w:rPr>
        <w:t>,” he noted. For instance, U.S. Steel has fallen 75% since the start of the trade war.</w:t>
      </w:r>
      <w:r w:rsidR="00C24F2E" w:rsidRPr="00C24F2E">
        <w:rPr>
          <w:sz w:val="10"/>
        </w:rPr>
        <w:t xml:space="preserve"> </w:t>
      </w:r>
      <w:r w:rsidRPr="00C24F2E">
        <w:rPr>
          <w:sz w:val="10"/>
        </w:rPr>
        <w:t>But segments that might not do well include defensive and low-volatility segments, like low-beta stocks, utilities, REITs and staples. Those sectors are “very expensive and might be poised to underperform in both positive and negative trade scenarios.”</w:t>
      </w:r>
      <w:r w:rsidR="00C24F2E" w:rsidRPr="00C24F2E">
        <w:rPr>
          <w:sz w:val="10"/>
        </w:rPr>
        <w:t xml:space="preserve"> </w:t>
      </w:r>
      <w:proofErr w:type="spellStart"/>
      <w:r w:rsidRPr="00C24F2E">
        <w:rPr>
          <w:sz w:val="10"/>
        </w:rPr>
        <w:t>Kolanovic</w:t>
      </w:r>
      <w:proofErr w:type="spellEnd"/>
      <w:r w:rsidRPr="00C24F2E">
        <w:rPr>
          <w:sz w:val="10"/>
        </w:rPr>
        <w:t xml:space="preserve"> said market sentiment has become “fragile,” as discretionary investors reduced their stock market exposure over the past few weeks, and net exposure, or “equity beta” of hedge funds is very low.</w:t>
      </w:r>
      <w:r w:rsidR="00C24F2E" w:rsidRPr="00C24F2E">
        <w:rPr>
          <w:sz w:val="10"/>
        </w:rPr>
        <w:t xml:space="preserve"> </w:t>
      </w:r>
      <w:r w:rsidRPr="00C24F2E">
        <w:rPr>
          <w:sz w:val="10"/>
        </w:rPr>
        <w:t xml:space="preserve">Yet, </w:t>
      </w:r>
      <w:proofErr w:type="spellStart"/>
      <w:r w:rsidRPr="008F7E45">
        <w:rPr>
          <w:rStyle w:val="StyleUnderline"/>
          <w:highlight w:val="cyan"/>
        </w:rPr>
        <w:t>Kolanovic</w:t>
      </w:r>
      <w:proofErr w:type="spellEnd"/>
      <w:r w:rsidRPr="008F7E45">
        <w:rPr>
          <w:rStyle w:val="StyleUnderline"/>
          <w:highlight w:val="cyan"/>
        </w:rPr>
        <w:t xml:space="preserve"> said he is not negative on stocks or the economy because the trade war could be ended on short notice</w:t>
      </w:r>
      <w:r w:rsidRPr="00C24F2E">
        <w:rPr>
          <w:rStyle w:val="StyleUnderline"/>
        </w:rPr>
        <w:t xml:space="preserve">, and many market segments are already pricing in a </w:t>
      </w:r>
      <w:proofErr w:type="gramStart"/>
      <w:r w:rsidRPr="00C24F2E">
        <w:rPr>
          <w:rStyle w:val="StyleUnderline"/>
        </w:rPr>
        <w:t>worst case</w:t>
      </w:r>
      <w:proofErr w:type="gramEnd"/>
      <w:r w:rsidRPr="00C24F2E">
        <w:rPr>
          <w:rStyle w:val="StyleUnderline"/>
        </w:rPr>
        <w:t xml:space="preserve"> scenario</w:t>
      </w:r>
      <w:r w:rsidRPr="00C24F2E">
        <w:rPr>
          <w:sz w:val="10"/>
        </w:rPr>
        <w:t>.</w:t>
      </w:r>
    </w:p>
    <w:bookmarkEnd w:id="39"/>
    <w:p w:rsidR="00617A03" w:rsidRDefault="00617A03" w:rsidP="00617A03"/>
    <w:p w:rsidR="00E6404A" w:rsidRDefault="00E6404A" w:rsidP="00E6404A">
      <w:pPr>
        <w:pStyle w:val="Heading3"/>
      </w:pPr>
      <w:r>
        <w:t>No Internal Link: Negotiations Dead</w:t>
      </w:r>
    </w:p>
    <w:p w:rsidR="00E6404A" w:rsidRDefault="00E6404A" w:rsidP="00E6404A">
      <w:pPr>
        <w:pStyle w:val="Heading4"/>
      </w:pPr>
      <w:bookmarkStart w:id="40" w:name="_Hlk11524686"/>
      <w:r>
        <w:t>There is about a zero percent chance that negotiations on the trade war ever come to fruition.</w:t>
      </w:r>
    </w:p>
    <w:p w:rsidR="00E6404A" w:rsidRPr="00E6404A" w:rsidRDefault="00E6404A" w:rsidP="00E6404A">
      <w:r>
        <w:t xml:space="preserve">Fred </w:t>
      </w:r>
      <w:r w:rsidRPr="00E6404A">
        <w:rPr>
          <w:rStyle w:val="Style13ptBold"/>
        </w:rPr>
        <w:t>Kempe</w:t>
      </w:r>
      <w:r>
        <w:t>, 5-11-</w:t>
      </w:r>
      <w:r w:rsidRPr="00E6404A">
        <w:rPr>
          <w:rStyle w:val="Style13ptBold"/>
        </w:rPr>
        <w:t>2019</w:t>
      </w:r>
      <w:r>
        <w:t>, “</w:t>
      </w:r>
      <w:r w:rsidRPr="00E6404A">
        <w:rPr>
          <w:i/>
        </w:rPr>
        <w:t>It’s time for markets to end their illusions about a US-China trade deal</w:t>
      </w:r>
      <w:r>
        <w:t xml:space="preserve">,” CNBC, </w:t>
      </w:r>
      <w:hyperlink r:id="rId126" w:history="1">
        <w:r w:rsidRPr="00FD616B">
          <w:rPr>
            <w:rStyle w:val="Hyperlink"/>
          </w:rPr>
          <w:t>https://www.cnbc.com/2019/05/10/its-time-for-markets-to-end-their-illusions-about-us-china-trade-deal.html</w:t>
        </w:r>
      </w:hyperlink>
      <w:r>
        <w:t>. ZKMSU</w:t>
      </w:r>
    </w:p>
    <w:p w:rsidR="00E6404A" w:rsidRPr="00E6404A" w:rsidRDefault="00E6404A" w:rsidP="00E6404A">
      <w:pPr>
        <w:rPr>
          <w:sz w:val="10"/>
        </w:rPr>
      </w:pPr>
      <w:r w:rsidRPr="008F7E45">
        <w:rPr>
          <w:rStyle w:val="Emphasis"/>
          <w:highlight w:val="cyan"/>
        </w:rPr>
        <w:t>Financial markets should abandon any remaining illusion that U.S.-China trade talks</w:t>
      </w:r>
      <w:r w:rsidRPr="00E6404A">
        <w:rPr>
          <w:rStyle w:val="Emphasis"/>
        </w:rPr>
        <w:t xml:space="preserve"> are a time-constrained, tradable event that ultimately </w:t>
      </w:r>
      <w:r w:rsidRPr="008F7E45">
        <w:rPr>
          <w:rStyle w:val="Emphasis"/>
          <w:highlight w:val="cyan"/>
        </w:rPr>
        <w:t>will result in a deal</w:t>
      </w:r>
      <w:r w:rsidRPr="00E6404A">
        <w:rPr>
          <w:rStyle w:val="Emphasis"/>
        </w:rPr>
        <w:t xml:space="preserve"> reassuring investors</w:t>
      </w:r>
      <w:r w:rsidRPr="00E6404A">
        <w:rPr>
          <w:sz w:val="10"/>
        </w:rPr>
        <w:t xml:space="preserve">. </w:t>
      </w:r>
      <w:r w:rsidRPr="008F7E45">
        <w:rPr>
          <w:rStyle w:val="Emphasis"/>
          <w:highlight w:val="cyan"/>
        </w:rPr>
        <w:t>Near dead is the notion that both sides would inevitably compromise</w:t>
      </w:r>
      <w:r w:rsidRPr="00E6404A">
        <w:rPr>
          <w:sz w:val="10"/>
        </w:rPr>
        <w:t xml:space="preserve"> because they so badly need agreement for their own political and economic purposes. </w:t>
      </w:r>
      <w:r w:rsidRPr="00E6404A">
        <w:rPr>
          <w:rStyle w:val="StyleUnderline"/>
        </w:rPr>
        <w:t>What markets have misunderstood since the negotiations resumed</w:t>
      </w:r>
      <w:r w:rsidRPr="00E6404A">
        <w:rPr>
          <w:sz w:val="10"/>
        </w:rPr>
        <w:t xml:space="preserve"> last December – but U.S. and Chinese officials have grasped – </w:t>
      </w:r>
      <w:r w:rsidRPr="00E6404A">
        <w:rPr>
          <w:rStyle w:val="StyleUnderline"/>
        </w:rPr>
        <w:t xml:space="preserve">is that </w:t>
      </w:r>
      <w:r w:rsidRPr="008F7E45">
        <w:rPr>
          <w:rStyle w:val="StyleUnderline"/>
          <w:highlight w:val="cyan"/>
        </w:rPr>
        <w:t>the talks had become just one of many events of a new era of geopolitical</w:t>
      </w:r>
      <w:r w:rsidRPr="00E6404A">
        <w:rPr>
          <w:rStyle w:val="StyleUnderline"/>
        </w:rPr>
        <w:t xml:space="preserve"> and systemic </w:t>
      </w:r>
      <w:r w:rsidRPr="008F7E45">
        <w:rPr>
          <w:rStyle w:val="StyleUnderline"/>
          <w:highlight w:val="cyan"/>
        </w:rPr>
        <w:t>competition</w:t>
      </w:r>
      <w:r w:rsidRPr="00E6404A">
        <w:rPr>
          <w:rStyle w:val="StyleUnderline"/>
        </w:rPr>
        <w:t xml:space="preserve"> that will define our times</w:t>
      </w:r>
      <w:r w:rsidRPr="00E6404A">
        <w:rPr>
          <w:sz w:val="10"/>
        </w:rPr>
        <w:t xml:space="preserve">. To earn their pay, market analysts will have to get a lot better at pricing in geopolitical risk. </w:t>
      </w:r>
      <w:r w:rsidRPr="008F7E45">
        <w:rPr>
          <w:rStyle w:val="Emphasis"/>
          <w:highlight w:val="cyan"/>
        </w:rPr>
        <w:t>Trump’s decision to more than double tariffs</w:t>
      </w:r>
      <w:r w:rsidRPr="00E6404A">
        <w:rPr>
          <w:rStyle w:val="Emphasis"/>
        </w:rPr>
        <w:t xml:space="preserve"> on $200 billion in Chinese goods</w:t>
      </w:r>
      <w:r w:rsidRPr="00E6404A">
        <w:rPr>
          <w:sz w:val="10"/>
        </w:rPr>
        <w:t xml:space="preserve">, from 10% to 25%, received the most global attention this week. His move, which </w:t>
      </w:r>
      <w:r w:rsidRPr="008F7E45">
        <w:rPr>
          <w:rStyle w:val="Emphasis"/>
          <w:highlight w:val="cyan"/>
        </w:rPr>
        <w:t>was fueled by</w:t>
      </w:r>
      <w:r w:rsidRPr="00E6404A">
        <w:rPr>
          <w:rStyle w:val="Emphasis"/>
        </w:rPr>
        <w:t xml:space="preserve"> the argument that </w:t>
      </w:r>
      <w:r w:rsidRPr="008F7E45">
        <w:rPr>
          <w:rStyle w:val="Emphasis"/>
          <w:highlight w:val="cyan"/>
        </w:rPr>
        <w:t>China</w:t>
      </w:r>
      <w:r w:rsidRPr="00E6404A">
        <w:rPr>
          <w:rStyle w:val="Emphasis"/>
        </w:rPr>
        <w:t xml:space="preserve"> was </w:t>
      </w:r>
      <w:r w:rsidRPr="008F7E45">
        <w:rPr>
          <w:rStyle w:val="Emphasis"/>
          <w:highlight w:val="cyan"/>
        </w:rPr>
        <w:t>backing out of already-negotiated terms of a draft agreement</w:t>
      </w:r>
      <w:r w:rsidRPr="00E6404A">
        <w:rPr>
          <w:rStyle w:val="Emphasis"/>
        </w:rPr>
        <w:t>, has the potential to be the most significant of the many trade moves of his administration.</w:t>
      </w:r>
      <w:r>
        <w:rPr>
          <w:rStyle w:val="Emphasis"/>
        </w:rPr>
        <w:t xml:space="preserve"> </w:t>
      </w:r>
      <w:r w:rsidRPr="008F7E45">
        <w:rPr>
          <w:rStyle w:val="StyleUnderline"/>
          <w:highlight w:val="cyan"/>
        </w:rPr>
        <w:t>Escalated tensions of other sorts went less noticed</w:t>
      </w:r>
      <w:r w:rsidRPr="00E6404A">
        <w:rPr>
          <w:sz w:val="10"/>
        </w:rPr>
        <w:t xml:space="preserve">. On Monday, </w:t>
      </w:r>
      <w:r w:rsidRPr="008F7E45">
        <w:rPr>
          <w:rStyle w:val="StyleUnderline"/>
          <w:highlight w:val="cyan"/>
        </w:rPr>
        <w:t>two</w:t>
      </w:r>
      <w:r w:rsidRPr="00E6404A">
        <w:rPr>
          <w:rStyle w:val="StyleUnderline"/>
        </w:rPr>
        <w:t xml:space="preserve"> U.S. </w:t>
      </w:r>
      <w:r w:rsidRPr="008F7E45">
        <w:rPr>
          <w:rStyle w:val="StyleUnderline"/>
          <w:highlight w:val="cyan"/>
        </w:rPr>
        <w:t>warships sailed within 12 nautical miles of disputed islands in the South China Sea</w:t>
      </w:r>
      <w:r w:rsidRPr="00E6404A">
        <w:rPr>
          <w:rStyle w:val="StyleUnderline"/>
        </w:rPr>
        <w:t xml:space="preserve">, </w:t>
      </w:r>
      <w:r w:rsidRPr="008F7E45">
        <w:rPr>
          <w:rStyle w:val="StyleUnderline"/>
          <w:highlight w:val="cyan"/>
        </w:rPr>
        <w:t>the third time this year</w:t>
      </w:r>
      <w:r w:rsidRPr="00E6404A">
        <w:rPr>
          <w:rStyle w:val="StyleUnderline"/>
        </w:rPr>
        <w:t xml:space="preserve"> Washington has challenged China’s maritime claims</w:t>
      </w:r>
      <w:r w:rsidRPr="00E6404A">
        <w:rPr>
          <w:sz w:val="10"/>
        </w:rPr>
        <w:t xml:space="preserve">. At a 5G security conference in Prague a few days earlier, </w:t>
      </w:r>
      <w:r w:rsidRPr="00E6404A">
        <w:rPr>
          <w:rStyle w:val="StyleUnderline"/>
        </w:rPr>
        <w:t>the U.S. and its allies drilled down on the dangers posed by the Chinese telecom giant Huawei – even as its CFO remains in Canadian custody</w:t>
      </w:r>
      <w:r w:rsidRPr="00E6404A">
        <w:rPr>
          <w:sz w:val="10"/>
        </w:rPr>
        <w:t xml:space="preserve">. Make no mistake. </w:t>
      </w:r>
      <w:r w:rsidRPr="008F7E45">
        <w:rPr>
          <w:rStyle w:val="Emphasis"/>
          <w:highlight w:val="cyan"/>
        </w:rPr>
        <w:t>Even if the U.S. and China seek out a trade agreement</w:t>
      </w:r>
      <w:r w:rsidRPr="00E6404A">
        <w:rPr>
          <w:rStyle w:val="Emphasis"/>
        </w:rPr>
        <w:t xml:space="preserve"> in coming weeks, </w:t>
      </w:r>
      <w:r w:rsidRPr="008F7E45">
        <w:rPr>
          <w:rStyle w:val="Emphasis"/>
          <w:highlight w:val="cyan"/>
        </w:rPr>
        <w:t>it would do very little to change the relationship</w:t>
      </w:r>
      <w:r w:rsidRPr="00E6404A">
        <w:rPr>
          <w:sz w:val="10"/>
        </w:rPr>
        <w:t xml:space="preserve">, which has been fundamentally altered over the past months, from one of strategic engagement to one of sharper competition. </w:t>
      </w:r>
      <w:r w:rsidRPr="008F7E45">
        <w:rPr>
          <w:rStyle w:val="StyleUnderline"/>
          <w:highlight w:val="cyan"/>
        </w:rPr>
        <w:t>Expect economic</w:t>
      </w:r>
      <w:r w:rsidRPr="00E6404A">
        <w:rPr>
          <w:rStyle w:val="StyleUnderline"/>
        </w:rPr>
        <w:t xml:space="preserve">, political and even military </w:t>
      </w:r>
      <w:r w:rsidRPr="008F7E45">
        <w:rPr>
          <w:rStyle w:val="StyleUnderline"/>
          <w:highlight w:val="cyan"/>
        </w:rPr>
        <w:t>risks to rise</w:t>
      </w:r>
      <w:r w:rsidRPr="00E6404A">
        <w:rPr>
          <w:rStyle w:val="StyleUnderline"/>
        </w:rPr>
        <w:t xml:space="preserve"> </w:t>
      </w:r>
      <w:r w:rsidRPr="00E6404A">
        <w:rPr>
          <w:sz w:val="10"/>
        </w:rPr>
        <w:t>until skilled strategists and diplomats from both sides establish principles and rules of the road to govern the world’s most decisive bilateral relationship.</w:t>
      </w:r>
    </w:p>
    <w:bookmarkEnd w:id="40"/>
    <w:p w:rsidR="00E6404A" w:rsidRPr="00E6404A" w:rsidRDefault="00E6404A" w:rsidP="00E6404A"/>
    <w:p w:rsidR="00617A03" w:rsidRDefault="00617A03" w:rsidP="00617A03">
      <w:pPr>
        <w:pStyle w:val="Heading3"/>
      </w:pPr>
      <w:r>
        <w:t>No Internal Link: Economy Doesn’t Solve Climate Change</w:t>
      </w:r>
    </w:p>
    <w:p w:rsidR="00617A03" w:rsidRDefault="00C9755E" w:rsidP="00C9755E">
      <w:pPr>
        <w:pStyle w:val="Heading4"/>
      </w:pPr>
      <w:r>
        <w:t>There is no direct correlation between a better economy and solving climate change.</w:t>
      </w:r>
      <w:r w:rsidR="00C40CD8">
        <w:t xml:space="preserve"> Trump’s economic growth proves.</w:t>
      </w:r>
    </w:p>
    <w:p w:rsidR="00C9755E" w:rsidRPr="00C9755E" w:rsidRDefault="00C9755E" w:rsidP="00C9755E">
      <w:r>
        <w:t xml:space="preserve">Carolyn </w:t>
      </w:r>
      <w:proofErr w:type="spellStart"/>
      <w:r w:rsidRPr="00C9755E">
        <w:rPr>
          <w:rStyle w:val="Style13ptBold"/>
        </w:rPr>
        <w:t>Kormann</w:t>
      </w:r>
      <w:proofErr w:type="spellEnd"/>
      <w:r>
        <w:t>, 2-4-</w:t>
      </w:r>
      <w:r w:rsidRPr="00C9755E">
        <w:rPr>
          <w:rStyle w:val="Style13ptBold"/>
        </w:rPr>
        <w:t>2019</w:t>
      </w:r>
      <w:r>
        <w:t>, “</w:t>
      </w:r>
      <w:r w:rsidRPr="00C9755E">
        <w:rPr>
          <w:i/>
        </w:rPr>
        <w:t>The False Choice Between Economic Growth and Combatting Climate Change</w:t>
      </w:r>
      <w:r>
        <w:t xml:space="preserve">,” The New Yorker, </w:t>
      </w:r>
      <w:hyperlink r:id="rId127" w:history="1">
        <w:r w:rsidRPr="00FD616B">
          <w:rPr>
            <w:rStyle w:val="Hyperlink"/>
          </w:rPr>
          <w:t>https://www.newyorker.com/news/news-desk/the-false-choice-between-economic-growth-and-combatting-climate-change</w:t>
        </w:r>
      </w:hyperlink>
      <w:r>
        <w:t>. ZKMSU</w:t>
      </w:r>
    </w:p>
    <w:p w:rsidR="00C9755E" w:rsidRPr="00C40CD8" w:rsidRDefault="00C9755E" w:rsidP="00C9755E">
      <w:pPr>
        <w:rPr>
          <w:sz w:val="10"/>
        </w:rPr>
      </w:pPr>
      <w:r w:rsidRPr="00C40CD8">
        <w:rPr>
          <w:sz w:val="10"/>
        </w:rPr>
        <w:t xml:space="preserve">The picture could have been much different. Nordhaus went on to publish a series of foundational studies on the economics of climate change. In 1992, he created an integrated economic and scientific model that could be used to determine the most efficient ways to cut greenhouse-gas emissions. His work—and that of many other economists who followed his lead—showed that </w:t>
      </w:r>
      <w:r w:rsidRPr="008F7E45">
        <w:rPr>
          <w:rStyle w:val="StyleUnderline"/>
          <w:highlight w:val="cyan"/>
        </w:rPr>
        <w:t>a low tax on carbon</w:t>
      </w:r>
      <w:r w:rsidRPr="00C40CD8">
        <w:rPr>
          <w:rStyle w:val="StyleUnderline"/>
        </w:rPr>
        <w:t xml:space="preserve">, set to rise slowly over time, </w:t>
      </w:r>
      <w:r w:rsidRPr="008F7E45">
        <w:rPr>
          <w:rStyle w:val="StyleUnderline"/>
          <w:highlight w:val="cyan"/>
        </w:rPr>
        <w:t>could be enough to keep emissions at reasonable levels</w:t>
      </w:r>
      <w:r w:rsidRPr="00C40CD8">
        <w:rPr>
          <w:rStyle w:val="StyleUnderline"/>
        </w:rPr>
        <w:t xml:space="preserve">, saving us from climate change at little, if any, cost. </w:t>
      </w:r>
      <w:r w:rsidRPr="008F7E45">
        <w:rPr>
          <w:rStyle w:val="StyleUnderline"/>
          <w:highlight w:val="cyan"/>
        </w:rPr>
        <w:t>A “spaceship economy” could thrive if governments made sure that companies paid an appropriate price for the environmental damage they caused</w:t>
      </w:r>
      <w:r w:rsidRPr="00C40CD8">
        <w:rPr>
          <w:rStyle w:val="StyleUnderline"/>
        </w:rPr>
        <w:t>—what would come to be called the social cost of carbon</w:t>
      </w:r>
      <w:r w:rsidRPr="00C40CD8">
        <w:rPr>
          <w:sz w:val="10"/>
        </w:rPr>
        <w:t>. Companies that were most easily able to reduce their level of pollution would be incentivized to make the greatest reductions, and to invest in cheaper and better pollution-reduction systems.</w:t>
      </w:r>
      <w:r w:rsidR="00C40CD8" w:rsidRPr="00C40CD8">
        <w:rPr>
          <w:sz w:val="10"/>
        </w:rPr>
        <w:t xml:space="preserve"> </w:t>
      </w:r>
      <w:r w:rsidRPr="00C40CD8">
        <w:rPr>
          <w:sz w:val="10"/>
        </w:rPr>
        <w:t xml:space="preserve">The dirtiest activities would be the </w:t>
      </w:r>
      <w:proofErr w:type="gramStart"/>
      <w:r w:rsidRPr="00C40CD8">
        <w:rPr>
          <w:sz w:val="10"/>
        </w:rPr>
        <w:t>most costly</w:t>
      </w:r>
      <w:proofErr w:type="gramEnd"/>
      <w:r w:rsidRPr="00C40CD8">
        <w:rPr>
          <w:sz w:val="10"/>
        </w:rPr>
        <w:t xml:space="preserve">. </w:t>
      </w:r>
      <w:r w:rsidRPr="00C40CD8">
        <w:rPr>
          <w:rStyle w:val="StyleUnderline"/>
        </w:rPr>
        <w:t>The tax would promote innovations in new forms of power generation and, eventually, a widespread adoption of clean-energy technologies</w:t>
      </w:r>
      <w:r w:rsidRPr="00C40CD8">
        <w:rPr>
          <w:sz w:val="10"/>
        </w:rPr>
        <w:t xml:space="preserve">. </w:t>
      </w:r>
      <w:r w:rsidRPr="00C40CD8">
        <w:rPr>
          <w:rStyle w:val="StyleUnderline"/>
        </w:rPr>
        <w:t>The way to break the chain was to reimagine how we fuel the global economy</w:t>
      </w:r>
      <w:r w:rsidRPr="00C40CD8">
        <w:rPr>
          <w:sz w:val="10"/>
        </w:rPr>
        <w:t>. “It’s absolutely the case that emissions and growth can be decoupled,” Marshall Burke, an assistant professor in Stanford University’s Department of Earth System Science, told me. He pointed to research plotting how thirty-five countries, including the United States, did, in fact, experience economic growth in the past fifteen years while reducing their emissions—and not solely due to recessions. But the decline was not nearly enough. “</w:t>
      </w:r>
      <w:r w:rsidRPr="008F7E45">
        <w:rPr>
          <w:rStyle w:val="StyleUnderline"/>
          <w:highlight w:val="cyan"/>
        </w:rPr>
        <w:t>The technology is available to have faster economic growth while reducing over-all emissions</w:t>
      </w:r>
      <w:r w:rsidRPr="00C40CD8">
        <w:rPr>
          <w:sz w:val="10"/>
        </w:rPr>
        <w:t>,” Trevor Houser, the head of Rhodium Group’s energy and climate team, and one of the authors of the report, told me. But the switch to nuclear and renewables needs to happen more rapidly. “</w:t>
      </w:r>
      <w:r w:rsidRPr="008F7E45">
        <w:rPr>
          <w:rStyle w:val="Emphasis"/>
          <w:highlight w:val="cyan"/>
        </w:rPr>
        <w:t>It takes policy. It won’t happen through markets alone</w:t>
      </w:r>
      <w:r w:rsidRPr="00C40CD8">
        <w:rPr>
          <w:sz w:val="10"/>
        </w:rPr>
        <w:t>,” Houser said.</w:t>
      </w:r>
      <w:r w:rsidR="00C40CD8" w:rsidRPr="00C40CD8">
        <w:rPr>
          <w:sz w:val="10"/>
        </w:rPr>
        <w:t xml:space="preserve"> </w:t>
      </w:r>
      <w:r w:rsidRPr="00C40CD8">
        <w:rPr>
          <w:sz w:val="10"/>
        </w:rPr>
        <w:t xml:space="preserve">In October, Nordhaus and another economist, Paul Romer, won the Nobel Prize in Economic Sciences for, respectively, “integrating climate change” and “technological innovations” into “long-run macroeconomic analysis.” The timing of the announcement from Sweden was painfully ironic. Hours earlier, the United Nations had released its dire report warning that, if climate change’s worst impacts were to be avoided, </w:t>
      </w:r>
      <w:r w:rsidRPr="008F7E45">
        <w:rPr>
          <w:rStyle w:val="StyleUnderline"/>
          <w:highlight w:val="cyan"/>
        </w:rPr>
        <w:t>the nations of the world had about a decade to revolutionize the energy economy</w:t>
      </w:r>
      <w:r w:rsidRPr="00C40CD8">
        <w:rPr>
          <w:sz w:val="10"/>
        </w:rPr>
        <w:t>. “</w:t>
      </w:r>
      <w:r w:rsidRPr="008F7E45">
        <w:rPr>
          <w:rStyle w:val="StyleUnderline"/>
          <w:highlight w:val="cyan"/>
        </w:rPr>
        <w:t>The policies are lagging very, very far</w:t>
      </w:r>
      <w:r w:rsidRPr="00C40CD8">
        <w:rPr>
          <w:rStyle w:val="StyleUnderline"/>
        </w:rPr>
        <w:t>—miles, miles, miles behind the science and what needs to be done</w:t>
      </w:r>
      <w:r w:rsidRPr="00C40CD8">
        <w:rPr>
          <w:sz w:val="10"/>
        </w:rPr>
        <w:t xml:space="preserve">,” Nordhaus said after receiving the prize. “It’s hard to be optimistic . . . </w:t>
      </w:r>
      <w:r w:rsidRPr="008F7E45">
        <w:rPr>
          <w:rStyle w:val="Emphasis"/>
          <w:highlight w:val="cyan"/>
        </w:rPr>
        <w:t>We’re actually going backward in the United States, with the disastrous policies of the Trump Administration</w:t>
      </w:r>
      <w:r w:rsidRPr="00C40CD8">
        <w:rPr>
          <w:sz w:val="10"/>
        </w:rPr>
        <w:t xml:space="preserve">.” The Obama Administration had, in its final years, partially incorporated concepts that Nordhaus had helped to develop, such as putting a price on the economic harm that results from every additional ton of carbon dioxide emitted into the atmosphere. The price was set at forty-five dollars a ton, and used in both regulatory cost-benefit analyses, which undergirded new fuel-efficiency standards, and the Clean Power Plan, which would have propelled a faster retirement of coal-powered electric plants and a broader transition to renewables. Just as such policies were “beginning to bear fruit,” Houser said, “that whole framework was dismantled.” Under Trump, </w:t>
      </w:r>
      <w:r w:rsidRPr="008F7E45">
        <w:rPr>
          <w:rStyle w:val="StyleUnderline"/>
          <w:highlight w:val="cyan"/>
        </w:rPr>
        <w:t>the social cost of a ton of carbon is as little as one dollar</w:t>
      </w:r>
      <w:r w:rsidRPr="00C40CD8">
        <w:rPr>
          <w:sz w:val="10"/>
        </w:rPr>
        <w:t>.</w:t>
      </w:r>
      <w:r w:rsidR="00C40CD8" w:rsidRPr="00C40CD8">
        <w:rPr>
          <w:sz w:val="10"/>
        </w:rPr>
        <w:t xml:space="preserve"> </w:t>
      </w:r>
      <w:r w:rsidRPr="00C40CD8">
        <w:rPr>
          <w:rStyle w:val="StyleUnderline"/>
        </w:rPr>
        <w:t>As emissions keep growing, and climate change advances, there is less and less time to make the necessary cuts</w:t>
      </w:r>
      <w:r w:rsidRPr="00C40CD8">
        <w:rPr>
          <w:sz w:val="10"/>
        </w:rPr>
        <w:t>. “The pace we needed to decline was already much larger than what was happening,” Houser told me. “</w:t>
      </w:r>
      <w:r w:rsidRPr="00C40CD8">
        <w:rPr>
          <w:rStyle w:val="StyleUnderline"/>
        </w:rPr>
        <w:t>Now we have to go even faster to meet our Paris Agreement target by 2025</w:t>
      </w:r>
      <w:r w:rsidRPr="00C40CD8">
        <w:rPr>
          <w:sz w:val="10"/>
        </w:rPr>
        <w:t>”—</w:t>
      </w:r>
      <w:r w:rsidRPr="00C40CD8">
        <w:rPr>
          <w:rStyle w:val="StyleUnderline"/>
        </w:rPr>
        <w:t>on average, a 2.6-per-cent reduction in annual energy-related carbon-dioxide emissions in the next seven years. “That is considerably faster than at any point in history</w:t>
      </w:r>
      <w:r w:rsidRPr="00C40CD8">
        <w:rPr>
          <w:sz w:val="10"/>
        </w:rPr>
        <w:t>,” he said. And it will need to go even faster if declines in other greenhouse gases, including methane and hydrofluorocarbons—which endure in the atmosphere for much shorter amounts of time than carbon dioxide but are much more potent—do not keep pace.</w:t>
      </w:r>
    </w:p>
    <w:p w:rsidR="00C9755E" w:rsidRPr="00C9755E" w:rsidRDefault="00C9755E" w:rsidP="00C9755E"/>
    <w:p w:rsidR="00617A03" w:rsidRDefault="00617A03" w:rsidP="00617A03">
      <w:pPr>
        <w:pStyle w:val="Heading3"/>
      </w:pPr>
      <w:r>
        <w:t xml:space="preserve">Impact Turn: Economy </w:t>
      </w:r>
      <w:r w:rsidR="00764158">
        <w:t>Hurts Environment</w:t>
      </w:r>
    </w:p>
    <w:p w:rsidR="005A777A" w:rsidRDefault="005A777A" w:rsidP="005A777A">
      <w:pPr>
        <w:pStyle w:val="Heading4"/>
        <w:rPr>
          <w:rStyle w:val="Style13ptBold"/>
          <w:rFonts w:asciiTheme="minorHAnsi" w:hAnsiTheme="minorHAnsi" w:cstheme="minorHAnsi"/>
          <w:b/>
        </w:rPr>
      </w:pPr>
      <w:r w:rsidRPr="00291610">
        <w:rPr>
          <w:rStyle w:val="Style13ptBold"/>
          <w:rFonts w:asciiTheme="minorHAnsi" w:hAnsiTheme="minorHAnsi" w:cstheme="minorHAnsi"/>
          <w:b/>
        </w:rPr>
        <w:t xml:space="preserve">Economic collapse prevents extinction from environmental destruction </w:t>
      </w:r>
    </w:p>
    <w:p w:rsidR="005A777A" w:rsidRPr="005A777A" w:rsidRDefault="005A777A" w:rsidP="005A777A">
      <w:proofErr w:type="spellStart"/>
      <w:r w:rsidRPr="005A777A">
        <w:rPr>
          <w:rStyle w:val="Style13ptBold"/>
        </w:rPr>
        <w:t>Speth</w:t>
      </w:r>
      <w:proofErr w:type="spellEnd"/>
      <w:r w:rsidRPr="005A777A">
        <w:t xml:space="preserve"> </w:t>
      </w:r>
      <w:r w:rsidRPr="005A777A">
        <w:rPr>
          <w:rStyle w:val="Style13ptBold"/>
        </w:rPr>
        <w:t>‘8</w:t>
      </w:r>
      <w:r w:rsidRPr="005A777A">
        <w:t xml:space="preserve"> (James Gustave, Served as President Jimmy Carter’s White House environmental adviser and as head of the United Nations’ largest agency for international development Prof at Vermont law school. Former dean of the Yale School of Forestry and Environmental Studies at Yale </w:t>
      </w:r>
      <w:proofErr w:type="gramStart"/>
      <w:r w:rsidRPr="005A777A">
        <w:t>University .</w:t>
      </w:r>
      <w:proofErr w:type="gramEnd"/>
      <w:r w:rsidRPr="005A777A">
        <w:t xml:space="preserve"> Former Professor of Law at Georgetown University Law Center, teaching environmental and constitutional law. </w:t>
      </w:r>
      <w:proofErr w:type="gramStart"/>
      <w:r w:rsidRPr="005A777A">
        <w:t>.Former</w:t>
      </w:r>
      <w:proofErr w:type="gramEnd"/>
      <w:r w:rsidRPr="005A777A">
        <w:t xml:space="preserve"> Chairman of the Council on Environmental Quality in the Executive Office of the President. Co-founder of the Natural Resources Defense Council. Was law clerk to U.S. Supreme Court Justice Hugo L. Black JD, Yale. The Bridge at the Edge of the World: Capitalism, the Environment, and Crossing from Crisis to Sustainability, </w:t>
      </w:r>
      <w:proofErr w:type="spellStart"/>
      <w:r w:rsidRPr="005A777A">
        <w:t>Gigapedia</w:t>
      </w:r>
      <w:proofErr w:type="spellEnd"/>
      <w:r w:rsidRPr="005A777A">
        <w:t>, 6-9)</w:t>
      </w:r>
    </w:p>
    <w:p w:rsidR="005A777A" w:rsidRDefault="005A777A" w:rsidP="005A777A">
      <w:pPr>
        <w:rPr>
          <w:bCs/>
          <w:sz w:val="16"/>
        </w:rPr>
      </w:pPr>
      <w:r w:rsidRPr="00635620">
        <w:rPr>
          <w:bCs/>
          <w:sz w:val="16"/>
        </w:rPr>
        <w:t xml:space="preserve">But the much larger and more threatening impacts stem from the economic activity of those of us participating in the modern, increasingly, prosperous world economy. </w:t>
      </w:r>
      <w:r w:rsidRPr="00635620">
        <w:rPr>
          <w:rStyle w:val="StyleUnderline"/>
        </w:rPr>
        <w:t>This activity is consuming vast quantities of resources</w:t>
      </w:r>
      <w:r w:rsidRPr="00635620">
        <w:rPr>
          <w:bCs/>
          <w:sz w:val="16"/>
        </w:rPr>
        <w:t xml:space="preserve"> from the environment </w:t>
      </w:r>
      <w:r w:rsidRPr="00635620">
        <w:rPr>
          <w:rStyle w:val="StyleUnderline"/>
        </w:rPr>
        <w:t>and returning</w:t>
      </w:r>
      <w:r w:rsidRPr="00635620">
        <w:rPr>
          <w:bCs/>
          <w:sz w:val="16"/>
        </w:rPr>
        <w:t xml:space="preserve"> to the environment </w:t>
      </w:r>
      <w:r w:rsidRPr="00635620">
        <w:rPr>
          <w:rStyle w:val="StyleUnderline"/>
        </w:rPr>
        <w:t>vast quantities of waste products.</w:t>
      </w:r>
      <w:r w:rsidRPr="00635620">
        <w:rPr>
          <w:bCs/>
          <w:sz w:val="16"/>
        </w:rPr>
        <w:t xml:space="preserve"> The damages are already huge and are on a path to become ruinous in the future. So, a fundamental question facing societies today-perhaps the fundamental question-is how can the operating environmental instructions for the modern world economy be changed so that economic activity both protects and restores the natural world? With increasingly few exceptions, </w:t>
      </w:r>
      <w:r w:rsidRPr="00635620">
        <w:rPr>
          <w:rStyle w:val="StyleUnderline"/>
        </w:rPr>
        <w:t>modern capitalism is the operating system of the world economy.</w:t>
      </w:r>
      <w:r w:rsidRPr="00635620">
        <w:rPr>
          <w:bCs/>
          <w:sz w:val="16"/>
        </w:rPr>
        <w:t xml:space="preserve"> I use “modern capitalism” here in a broad sense as an actual, existing system of political economy, not as an idealized model. </w:t>
      </w:r>
      <w:r w:rsidRPr="00635620">
        <w:rPr>
          <w:rStyle w:val="StyleUnderline"/>
        </w:rPr>
        <w:t>Capitalism</w:t>
      </w:r>
      <w:r w:rsidRPr="00635620">
        <w:rPr>
          <w:bCs/>
          <w:sz w:val="16"/>
        </w:rPr>
        <w:t xml:space="preserve"> as we know it today encompasses the core concept of private employers hiring workers to produce products and services that employers own and then sell with the intention of making a profit. But it also </w:t>
      </w:r>
      <w:r w:rsidRPr="00635620">
        <w:rPr>
          <w:rStyle w:val="StyleUnderline"/>
        </w:rPr>
        <w:t>includes competitive markets, the price mechanism, the modern corporation as a political institution,</w:t>
      </w:r>
      <w:r w:rsidRPr="00635620">
        <w:rPr>
          <w:bCs/>
          <w:sz w:val="16"/>
        </w:rPr>
        <w:t xml:space="preserve"> the consumer society and the materialistic values that sustain it</w:t>
      </w:r>
      <w:r w:rsidRPr="00635620">
        <w:rPr>
          <w:rStyle w:val="StyleUnderline"/>
        </w:rPr>
        <w:t>, and the administrative state actively promoting economic strength</w:t>
      </w:r>
      <w:r w:rsidRPr="00635620">
        <w:rPr>
          <w:bCs/>
          <w:sz w:val="16"/>
        </w:rPr>
        <w:t xml:space="preserve"> and growth for a variety of reasons. </w:t>
      </w:r>
      <w:r w:rsidRPr="008F7E45">
        <w:rPr>
          <w:rStyle w:val="Emphasis"/>
          <w:highlight w:val="cyan"/>
        </w:rPr>
        <w:t xml:space="preserve">Inherent in </w:t>
      </w:r>
      <w:r w:rsidRPr="00635620">
        <w:rPr>
          <w:bCs/>
          <w:sz w:val="16"/>
        </w:rPr>
        <w:t xml:space="preserve">the dynamics of </w:t>
      </w:r>
      <w:r w:rsidRPr="008F7E45">
        <w:rPr>
          <w:rStyle w:val="Emphasis"/>
          <w:highlight w:val="cyan"/>
        </w:rPr>
        <w:t>capitalism is a powerful drive to earn profits</w:t>
      </w:r>
      <w:r w:rsidRPr="00635620">
        <w:rPr>
          <w:bCs/>
          <w:sz w:val="16"/>
        </w:rPr>
        <w:t xml:space="preserve">, invest them, innovate, </w:t>
      </w:r>
      <w:r w:rsidRPr="00635620">
        <w:rPr>
          <w:rStyle w:val="StyleUnderline"/>
        </w:rPr>
        <w:t>and</w:t>
      </w:r>
      <w:r w:rsidRPr="00635620">
        <w:rPr>
          <w:bCs/>
          <w:sz w:val="16"/>
        </w:rPr>
        <w:t xml:space="preserve"> thus </w:t>
      </w:r>
      <w:r w:rsidRPr="00635620">
        <w:rPr>
          <w:rStyle w:val="StyleUnderline"/>
        </w:rPr>
        <w:t>grow the economy</w:t>
      </w:r>
      <w:r w:rsidRPr="00635620">
        <w:rPr>
          <w:bCs/>
          <w:sz w:val="16"/>
        </w:rPr>
        <w:t xml:space="preserve">, typically </w:t>
      </w:r>
      <w:r w:rsidRPr="008F7E45">
        <w:rPr>
          <w:rStyle w:val="Emphasis"/>
          <w:highlight w:val="cyan"/>
        </w:rPr>
        <w:t>at exponential rates</w:t>
      </w:r>
      <w:r w:rsidRPr="00635620">
        <w:rPr>
          <w:bCs/>
          <w:sz w:val="16"/>
        </w:rPr>
        <w:t xml:space="preserve">, with the result that the capitalist era in fact has been characterized by a remarkable exponential expansion of the world economy. The capitalist operating system, whatever its shortcomings, is very good at generating growth. </w:t>
      </w:r>
      <w:r w:rsidRPr="00635620">
        <w:rPr>
          <w:rStyle w:val="StyleUnderline"/>
        </w:rPr>
        <w:t>These features of capitalism,</w:t>
      </w:r>
      <w:r w:rsidRPr="00635620">
        <w:rPr>
          <w:bCs/>
          <w:sz w:val="16"/>
        </w:rPr>
        <w:t xml:space="preserve"> as they are constituted today, </w:t>
      </w:r>
      <w:r w:rsidRPr="00635620">
        <w:rPr>
          <w:rStyle w:val="StyleUnderline"/>
        </w:rPr>
        <w:t>work together to produce an economic and political reality that is highly destructive of the environment.</w:t>
      </w:r>
      <w:r w:rsidRPr="00635620">
        <w:rPr>
          <w:bCs/>
          <w:sz w:val="16"/>
        </w:rPr>
        <w:t xml:space="preserve"> </w:t>
      </w:r>
      <w:r w:rsidRPr="00635620">
        <w:rPr>
          <w:rStyle w:val="StyleUnderline"/>
        </w:rPr>
        <w:t xml:space="preserve">An unquestioning </w:t>
      </w:r>
      <w:r w:rsidRPr="008F7E45">
        <w:rPr>
          <w:rStyle w:val="Emphasis"/>
          <w:highlight w:val="cyan"/>
        </w:rPr>
        <w:t xml:space="preserve">society-wide commitment to economic growth at any cost; enormous investment in technologies </w:t>
      </w:r>
      <w:r w:rsidRPr="00635620">
        <w:rPr>
          <w:rStyle w:val="StyleUnderline"/>
        </w:rPr>
        <w:t xml:space="preserve">designed </w:t>
      </w:r>
      <w:r w:rsidRPr="008F7E45">
        <w:rPr>
          <w:rStyle w:val="Emphasis"/>
          <w:highlight w:val="cyan"/>
        </w:rPr>
        <w:t xml:space="preserve">with little regard for the environment; powerful corporate interests </w:t>
      </w:r>
      <w:r w:rsidRPr="00635620">
        <w:rPr>
          <w:rStyle w:val="StyleUnderline"/>
        </w:rPr>
        <w:t>whose overriding objective is</w:t>
      </w:r>
      <w:r w:rsidRPr="00635620">
        <w:rPr>
          <w:bCs/>
          <w:sz w:val="16"/>
        </w:rPr>
        <w:t xml:space="preserve"> to grow by generating </w:t>
      </w:r>
      <w:r w:rsidRPr="00635620">
        <w:rPr>
          <w:rStyle w:val="StyleUnderline"/>
        </w:rPr>
        <w:t>profit</w:t>
      </w:r>
      <w:r w:rsidRPr="00635620">
        <w:rPr>
          <w:bCs/>
          <w:sz w:val="16"/>
        </w:rPr>
        <w:t xml:space="preserve">; including profit from avoiding environmental costs they create; </w:t>
      </w:r>
      <w:r w:rsidRPr="008F7E45">
        <w:rPr>
          <w:rStyle w:val="Emphasis"/>
          <w:highlight w:val="cyan"/>
        </w:rPr>
        <w:t xml:space="preserve">markets that systemically fail to recognize environmental costs </w:t>
      </w:r>
      <w:r w:rsidRPr="00635620">
        <w:rPr>
          <w:bCs/>
          <w:sz w:val="16"/>
        </w:rPr>
        <w:t xml:space="preserve">unless corrected by government; </w:t>
      </w:r>
      <w:r w:rsidRPr="008F7E45">
        <w:rPr>
          <w:rStyle w:val="Emphasis"/>
          <w:highlight w:val="cyan"/>
        </w:rPr>
        <w:t xml:space="preserve">government that is subservient to corporate interests </w:t>
      </w:r>
      <w:r w:rsidRPr="00635620">
        <w:rPr>
          <w:bCs/>
          <w:sz w:val="16"/>
        </w:rPr>
        <w:t xml:space="preserve">and the growth imperative; rampant </w:t>
      </w:r>
      <w:r w:rsidRPr="008F7E45">
        <w:rPr>
          <w:rStyle w:val="Emphasis"/>
          <w:highlight w:val="cyan"/>
        </w:rPr>
        <w:t xml:space="preserve">consumerism spurred by a worshipping of novelty </w:t>
      </w:r>
      <w:r w:rsidRPr="00635620">
        <w:rPr>
          <w:rStyle w:val="StyleUnderline"/>
        </w:rPr>
        <w:t>and by sophisticated advertising; economic activity so large</w:t>
      </w:r>
      <w:r w:rsidRPr="00635620">
        <w:rPr>
          <w:bCs/>
          <w:sz w:val="16"/>
        </w:rPr>
        <w:t xml:space="preserve"> in scale that </w:t>
      </w:r>
      <w:r w:rsidRPr="008F7E45">
        <w:rPr>
          <w:rStyle w:val="Emphasis"/>
          <w:highlight w:val="cyan"/>
        </w:rPr>
        <w:t>its impacts alter the fundamental biophysical operations of the planet</w:t>
      </w:r>
      <w:r w:rsidRPr="00635620">
        <w:rPr>
          <w:bCs/>
          <w:sz w:val="16"/>
        </w:rPr>
        <w:t xml:space="preserve">-all combine to deliver an ever-growing world economy that is </w:t>
      </w:r>
      <w:r w:rsidRPr="008F7E45">
        <w:rPr>
          <w:rStyle w:val="Emphasis"/>
          <w:highlight w:val="cyan"/>
        </w:rPr>
        <w:t>undermining the planet’s ability to sustain life</w:t>
      </w:r>
      <w:r w:rsidRPr="00635620">
        <w:rPr>
          <w:rStyle w:val="StyleUnderline"/>
        </w:rPr>
        <w:t>.</w:t>
      </w:r>
      <w:r w:rsidRPr="00635620">
        <w:rPr>
          <w:bCs/>
          <w:sz w:val="16"/>
        </w:rPr>
        <w:t xml:space="preserve"> The fundamental question thus becomes one of transforming capitalism as we know it: Can it be done? If so, how? And if not, what then? It is to these questions that this book is addressed. The larger part of the book proposes a variety of prescriptions to take economy and environment off collision course. Many of these prescriptions range beyond the traditional environmental agenda. In part 1 of the book, Chapters 1-3, I lay the foundation by elaborating the fundamental challenge just described. Among the key conclusions, summarized here with some oversimplification, are: </w:t>
      </w:r>
      <w:r w:rsidRPr="00635620">
        <w:rPr>
          <w:rStyle w:val="StyleUnderline"/>
        </w:rPr>
        <w:t xml:space="preserve">The vast expansion of economic activity </w:t>
      </w:r>
      <w:r w:rsidRPr="00635620">
        <w:rPr>
          <w:bCs/>
          <w:sz w:val="16"/>
        </w:rPr>
        <w:t xml:space="preserve">that occurred in the twentieth century and continues today </w:t>
      </w:r>
      <w:r w:rsidRPr="00635620">
        <w:rPr>
          <w:rStyle w:val="StyleUnderline"/>
        </w:rPr>
        <w:t xml:space="preserve">is the predominant </w:t>
      </w:r>
      <w:r w:rsidRPr="00635620">
        <w:rPr>
          <w:bCs/>
          <w:sz w:val="16"/>
        </w:rPr>
        <w:t xml:space="preserve">(but not sole) </w:t>
      </w:r>
      <w:r w:rsidRPr="00635620">
        <w:rPr>
          <w:rStyle w:val="StyleUnderline"/>
        </w:rPr>
        <w:t>cause of the environmental decline</w:t>
      </w:r>
      <w:r w:rsidRPr="00635620">
        <w:rPr>
          <w:bCs/>
          <w:sz w:val="16"/>
        </w:rPr>
        <w:t xml:space="preserve"> that has occurred to date. Yet the world economy, now increasingly integrated and globalized, is poised for unprecedented economic growth. The engine of growth is modern capitalism or, better, a variety of capitalisms. A mutually reinforcing set of forces associated with today’s capitalism combines to yield economic activity inimical to environmental sustainability. This result is particularly the result of an ongoing political default- a failed politics-that not only perpetrates wide spread market failure-all the nonmarket environmental costs that no one is paying-but exacerbates this market failure with deep and environmentally perverse subsidies. The result is that our market economy is operating on wildly wrong market signals, lacks other correcting mechanisms, and is thus out of control environmentally. The upshot is that </w:t>
      </w:r>
      <w:r w:rsidRPr="008F7E45">
        <w:rPr>
          <w:rStyle w:val="Emphasis"/>
          <w:highlight w:val="cyan"/>
        </w:rPr>
        <w:t>societies</w:t>
      </w:r>
      <w:r w:rsidRPr="008F7E45">
        <w:rPr>
          <w:rStyle w:val="StyleUnderline"/>
          <w:highlight w:val="cyan"/>
        </w:rPr>
        <w:t xml:space="preserve"> </w:t>
      </w:r>
      <w:r w:rsidRPr="00635620">
        <w:rPr>
          <w:rStyle w:val="StyleUnderline"/>
        </w:rPr>
        <w:t xml:space="preserve">now </w:t>
      </w:r>
      <w:r w:rsidRPr="008F7E45">
        <w:rPr>
          <w:rStyle w:val="Emphasis"/>
          <w:highlight w:val="cyan"/>
        </w:rPr>
        <w:t>face</w:t>
      </w:r>
      <w:r w:rsidRPr="008F7E45">
        <w:rPr>
          <w:rStyle w:val="StyleUnderline"/>
          <w:highlight w:val="cyan"/>
        </w:rPr>
        <w:t xml:space="preserve"> </w:t>
      </w:r>
      <w:r w:rsidRPr="00635620">
        <w:rPr>
          <w:rStyle w:val="StyleUnderline"/>
        </w:rPr>
        <w:t>environmental threats of unprecedented</w:t>
      </w:r>
      <w:r w:rsidRPr="00635620">
        <w:rPr>
          <w:bCs/>
          <w:sz w:val="16"/>
        </w:rPr>
        <w:t xml:space="preserve"> scope and </w:t>
      </w:r>
      <w:r w:rsidRPr="00635620">
        <w:rPr>
          <w:rStyle w:val="StyleUnderline"/>
        </w:rPr>
        <w:t xml:space="preserve">severity, with the possibility of </w:t>
      </w:r>
      <w:r w:rsidRPr="008F7E45">
        <w:rPr>
          <w:rStyle w:val="Emphasis"/>
          <w:highlight w:val="cyan"/>
        </w:rPr>
        <w:t>various catastrophes, breakdowns, and collapses looming as distinct possibilities, especially as environmental issues link with social inequalities</w:t>
      </w:r>
      <w:r w:rsidRPr="008F7E45">
        <w:rPr>
          <w:bCs/>
          <w:sz w:val="16"/>
          <w:highlight w:val="cyan"/>
        </w:rPr>
        <w:t xml:space="preserve"> </w:t>
      </w:r>
      <w:r w:rsidRPr="00635620">
        <w:rPr>
          <w:bCs/>
          <w:sz w:val="16"/>
        </w:rPr>
        <w:t xml:space="preserve">and tensions, </w:t>
      </w:r>
      <w:r w:rsidRPr="00635620">
        <w:rPr>
          <w:rStyle w:val="StyleUnderline"/>
        </w:rPr>
        <w:t>resource scarcity, and other issues</w:t>
      </w:r>
      <w:r w:rsidRPr="00635620">
        <w:rPr>
          <w:bCs/>
          <w:sz w:val="16"/>
        </w:rPr>
        <w:t xml:space="preserve">. Today’s mainstream environmentalism-aptly characterized as incremental and pragmatic “problem solving”-has proven insufficient to deal with current challenges and is not up to coping with the larger challenges ahead. Yet the approaches of </w:t>
      </w:r>
      <w:proofErr w:type="gramStart"/>
      <w:r w:rsidRPr="00635620">
        <w:rPr>
          <w:bCs/>
          <w:sz w:val="16"/>
        </w:rPr>
        <w:t>modern day</w:t>
      </w:r>
      <w:proofErr w:type="gramEnd"/>
      <w:r w:rsidRPr="00635620">
        <w:rPr>
          <w:bCs/>
          <w:sz w:val="16"/>
        </w:rPr>
        <w:t xml:space="preserve"> environmentalism, despite their limitations, remain essential: right now, they are the tools at hand with which to address many very pressing problems.</w:t>
      </w:r>
      <w:r w:rsidRPr="00635620">
        <w:rPr>
          <w:rStyle w:val="StyleUnderline"/>
        </w:rPr>
        <w:t xml:space="preserve"> </w:t>
      </w:r>
      <w:r w:rsidRPr="008F7E45">
        <w:rPr>
          <w:rStyle w:val="Emphasis"/>
          <w:highlight w:val="cyan"/>
        </w:rPr>
        <w:t>The momentum</w:t>
      </w:r>
      <w:r w:rsidRPr="008F7E45">
        <w:rPr>
          <w:rStyle w:val="StyleUnderline"/>
          <w:highlight w:val="cyan"/>
        </w:rPr>
        <w:t xml:space="preserve"> </w:t>
      </w:r>
      <w:r w:rsidRPr="00635620">
        <w:rPr>
          <w:bCs/>
          <w:sz w:val="16"/>
        </w:rPr>
        <w:t>of the current system-50 trillion dollars in output in 2004, growing fast, and headed towards environmental disaster-</w:t>
      </w:r>
      <w:r w:rsidRPr="008F7E45">
        <w:rPr>
          <w:rStyle w:val="Emphasis"/>
          <w:highlight w:val="cyan"/>
        </w:rPr>
        <w:t>is so great that only powerful forces will alter the trajectory</w:t>
      </w:r>
      <w:r w:rsidRPr="00635620">
        <w:rPr>
          <w:rStyle w:val="StyleUnderline"/>
        </w:rPr>
        <w:t>.</w:t>
      </w:r>
      <w:r w:rsidRPr="00635620">
        <w:rPr>
          <w:bCs/>
          <w:sz w:val="16"/>
        </w:rPr>
        <w:t xml:space="preserve"> Potent measures are needed that address the root cause of today’s destructive growth and transform economic activity into something environmentally benign and restorative. In short, my conclusion, after much searching and considerable reluctance, is that most </w:t>
      </w:r>
      <w:r w:rsidRPr="00635620">
        <w:rPr>
          <w:rStyle w:val="StyleUnderline"/>
        </w:rPr>
        <w:t>environmental deterioration is a result of systemic failures of capitalism</w:t>
      </w:r>
      <w:r w:rsidRPr="00635620">
        <w:rPr>
          <w:bCs/>
          <w:sz w:val="16"/>
        </w:rPr>
        <w:t xml:space="preserve"> that we have today </w:t>
      </w:r>
      <w:r w:rsidRPr="00635620">
        <w:rPr>
          <w:rStyle w:val="StyleUnderline"/>
        </w:rPr>
        <w:t xml:space="preserve">and </w:t>
      </w:r>
      <w:proofErr w:type="gramStart"/>
      <w:r w:rsidRPr="00635620">
        <w:rPr>
          <w:rStyle w:val="StyleUnderline"/>
        </w:rPr>
        <w:t>long term</w:t>
      </w:r>
      <w:proofErr w:type="gramEnd"/>
      <w:r w:rsidRPr="00635620">
        <w:rPr>
          <w:rStyle w:val="StyleUnderline"/>
        </w:rPr>
        <w:t xml:space="preserve"> solutions must seek transformative change</w:t>
      </w:r>
      <w:r w:rsidRPr="00635620">
        <w:rPr>
          <w:bCs/>
          <w:sz w:val="16"/>
        </w:rPr>
        <w:t xml:space="preserve"> in the key features of this contemporary capitalism. In Part 2, I address these basic features of modern capitalism, in each case seeking to identify the transformative changes needed.</w:t>
      </w:r>
    </w:p>
    <w:p w:rsidR="00617A03" w:rsidRDefault="00617A03" w:rsidP="00617A03"/>
    <w:p w:rsidR="005A777A" w:rsidRPr="00560A80" w:rsidRDefault="005A777A" w:rsidP="005A777A">
      <w:pPr>
        <w:pStyle w:val="Heading4"/>
        <w:rPr>
          <w:rFonts w:eastAsia="Times New Roman"/>
        </w:rPr>
      </w:pPr>
      <w:r w:rsidRPr="00560A80">
        <w:rPr>
          <w:rFonts w:eastAsia="Times New Roman"/>
        </w:rPr>
        <w:t xml:space="preserve">Maintaining growth causes total ecosystem collapse—multiple scenarios for </w:t>
      </w:r>
      <w:r w:rsidRPr="00560A80">
        <w:rPr>
          <w:rFonts w:eastAsia="Times New Roman"/>
          <w:u w:val="single"/>
        </w:rPr>
        <w:t>extinction</w:t>
      </w:r>
    </w:p>
    <w:p w:rsidR="005A777A" w:rsidRPr="00560A80" w:rsidRDefault="005A777A" w:rsidP="005A777A">
      <w:pPr>
        <w:rPr>
          <w:rFonts w:eastAsia="Calibri"/>
        </w:rPr>
      </w:pPr>
      <w:r w:rsidRPr="00560A80">
        <w:rPr>
          <w:rFonts w:eastAsia="Calibri"/>
          <w:b/>
          <w:bCs/>
          <w:sz w:val="26"/>
        </w:rPr>
        <w:t xml:space="preserve">Barry, </w:t>
      </w:r>
      <w:r w:rsidRPr="005A777A">
        <w:t>PhD ecologist,</w:t>
      </w:r>
      <w:r w:rsidRPr="00560A80">
        <w:rPr>
          <w:rFonts w:eastAsia="Calibri"/>
          <w:b/>
          <w:bCs/>
          <w:sz w:val="26"/>
        </w:rPr>
        <w:t xml:space="preserve"> 12</w:t>
      </w:r>
      <w:r w:rsidRPr="00560A80">
        <w:rPr>
          <w:rFonts w:eastAsia="Calibri"/>
        </w:rPr>
        <w:t xml:space="preserve">—President and Founder of Ecological Internet, PhD in Land Resources from the U of Wisconsin-Madison, MSc in Conservation Biology and Sustainable Development from U of Wisconsin-Madison, BA in political science from Marquette U (Glen, 1/31/2012, “EARTH MEANDERS: On Violence and Earth Revolution”, </w:t>
      </w:r>
      <w:proofErr w:type="spellStart"/>
      <w:r w:rsidRPr="00560A80">
        <w:rPr>
          <w:rFonts w:eastAsia="Calibri"/>
        </w:rPr>
        <w:t>EcoEarth</w:t>
      </w:r>
      <w:proofErr w:type="spellEnd"/>
      <w:r w:rsidRPr="00560A80">
        <w:rPr>
          <w:rFonts w:eastAsia="Calibri"/>
        </w:rPr>
        <w:t xml:space="preserve">, </w:t>
      </w:r>
      <w:hyperlink r:id="rId128" w:anchor="more" w:history="1">
        <w:r w:rsidRPr="00560A80">
          <w:rPr>
            <w:rFonts w:eastAsia="Calibri"/>
          </w:rPr>
          <w:t>http://www.ecoearth.info/blog/2012/01/on_violence_and_earth_revoluti.asp#more</w:t>
        </w:r>
      </w:hyperlink>
      <w:r w:rsidRPr="00560A80">
        <w:rPr>
          <w:rFonts w:eastAsia="Calibri"/>
        </w:rPr>
        <w:t>)</w:t>
      </w:r>
    </w:p>
    <w:p w:rsidR="005A777A" w:rsidRPr="00FE5819" w:rsidRDefault="005A777A" w:rsidP="005A777A">
      <w:pPr>
        <w:rPr>
          <w:rFonts w:eastAsia="Calibri"/>
          <w:sz w:val="16"/>
        </w:rPr>
      </w:pPr>
      <w:r w:rsidRPr="00560A80">
        <w:rPr>
          <w:rFonts w:eastAsia="Calibri"/>
          <w:b/>
          <w:bCs/>
          <w:u w:val="single"/>
        </w:rPr>
        <w:t xml:space="preserve">Earth's </w:t>
      </w:r>
      <w:r w:rsidRPr="008F7E45">
        <w:rPr>
          <w:rFonts w:eastAsia="Calibri"/>
          <w:b/>
          <w:bCs/>
          <w:highlight w:val="cyan"/>
          <w:u w:val="single"/>
        </w:rPr>
        <w:t xml:space="preserve">ecosystems are </w:t>
      </w:r>
      <w:r w:rsidRPr="008F7E45">
        <w:rPr>
          <w:rFonts w:eastAsia="Calibri"/>
          <w:b/>
          <w:iCs/>
          <w:highlight w:val="cyan"/>
          <w:u w:val="single"/>
          <w:bdr w:val="single" w:sz="18" w:space="0" w:color="auto"/>
        </w:rPr>
        <w:t>collapsing</w:t>
      </w:r>
      <w:r w:rsidRPr="008F7E45">
        <w:rPr>
          <w:rFonts w:eastAsia="Calibri"/>
          <w:b/>
          <w:bCs/>
          <w:highlight w:val="cyan"/>
          <w:u w:val="single"/>
        </w:rPr>
        <w:t xml:space="preserve"> under</w:t>
      </w:r>
      <w:r w:rsidRPr="00FE5819">
        <w:rPr>
          <w:rFonts w:eastAsia="Calibri"/>
          <w:sz w:val="16"/>
        </w:rPr>
        <w:t xml:space="preserve"> the burden of human </w:t>
      </w:r>
      <w:r w:rsidRPr="008F7E45">
        <w:rPr>
          <w:rFonts w:eastAsia="Calibri"/>
          <w:b/>
          <w:bCs/>
          <w:highlight w:val="cyan"/>
          <w:u w:val="single"/>
        </w:rPr>
        <w:t>growth, destroying our</w:t>
      </w:r>
      <w:r w:rsidRPr="00FE5819">
        <w:rPr>
          <w:rFonts w:eastAsia="Calibri"/>
          <w:sz w:val="16"/>
        </w:rPr>
        <w:t xml:space="preserve"> one shared </w:t>
      </w:r>
      <w:r w:rsidRPr="008F7E45">
        <w:rPr>
          <w:rFonts w:eastAsia="Calibri"/>
          <w:b/>
          <w:bCs/>
          <w:highlight w:val="cyan"/>
          <w:u w:val="single"/>
        </w:rPr>
        <w:t xml:space="preserve">biosphere that </w:t>
      </w:r>
      <w:r w:rsidRPr="008F7E45">
        <w:rPr>
          <w:rFonts w:eastAsia="Calibri"/>
          <w:b/>
          <w:iCs/>
          <w:highlight w:val="cyan"/>
          <w:u w:val="single"/>
          <w:bdr w:val="single" w:sz="18" w:space="0" w:color="auto"/>
        </w:rPr>
        <w:t>makes life possible</w:t>
      </w:r>
      <w:r w:rsidRPr="00560A80">
        <w:rPr>
          <w:rFonts w:eastAsia="Calibri"/>
          <w:b/>
          <w:bCs/>
          <w:u w:val="single"/>
        </w:rPr>
        <w:t>.</w:t>
      </w:r>
      <w:r w:rsidRPr="00FE5819">
        <w:rPr>
          <w:rFonts w:eastAsia="Calibri"/>
          <w:sz w:val="16"/>
        </w:rPr>
        <w:t xml:space="preserve"> Industrial </w:t>
      </w:r>
      <w:proofErr w:type="gramStart"/>
      <w:r w:rsidRPr="00560A80">
        <w:rPr>
          <w:rFonts w:eastAsia="Calibri"/>
          <w:b/>
          <w:bCs/>
          <w:u w:val="single"/>
        </w:rPr>
        <w:t>growth</w:t>
      </w:r>
      <w:r w:rsidRPr="00FE5819">
        <w:rPr>
          <w:rFonts w:eastAsia="Calibri"/>
          <w:sz w:val="16"/>
        </w:rPr>
        <w:t xml:space="preserve"> ?</w:t>
      </w:r>
      <w:proofErr w:type="gramEnd"/>
      <w:r w:rsidRPr="00FE5819">
        <w:rPr>
          <w:rFonts w:eastAsia="Calibri"/>
          <w:sz w:val="16"/>
        </w:rPr>
        <w:t xml:space="preserve"> </w:t>
      </w:r>
      <w:r w:rsidRPr="00560A80">
        <w:rPr>
          <w:rFonts w:eastAsia="Calibri"/>
          <w:b/>
          <w:iCs/>
          <w:u w:val="single"/>
          <w:bdr w:val="single" w:sz="18" w:space="0" w:color="auto"/>
        </w:rPr>
        <w:t>frantically destroying ecosystems</w:t>
      </w:r>
      <w:r w:rsidRPr="00560A80">
        <w:rPr>
          <w:rFonts w:eastAsia="Calibri"/>
          <w:b/>
          <w:bCs/>
          <w:u w:val="single"/>
        </w:rPr>
        <w:t xml:space="preserve"> to feed insatiable</w:t>
      </w:r>
      <w:r w:rsidRPr="00FE5819">
        <w:rPr>
          <w:rFonts w:eastAsia="Calibri"/>
          <w:sz w:val="16"/>
        </w:rPr>
        <w:t xml:space="preserve">, ever-growing </w:t>
      </w:r>
      <w:r w:rsidRPr="00560A80">
        <w:rPr>
          <w:rFonts w:eastAsia="Calibri"/>
          <w:b/>
          <w:bCs/>
          <w:u w:val="single"/>
        </w:rPr>
        <w:t>appetites</w:t>
      </w:r>
      <w:r w:rsidRPr="00FE5819">
        <w:rPr>
          <w:rFonts w:eastAsia="Calibri"/>
          <w:sz w:val="16"/>
        </w:rPr>
        <w:t xml:space="preserve"> ? is an aberration, a mistake, a disease. If </w:t>
      </w:r>
      <w:r w:rsidRPr="00560A80">
        <w:rPr>
          <w:rFonts w:eastAsia="Calibri"/>
          <w:b/>
          <w:bCs/>
          <w:u w:val="single"/>
        </w:rPr>
        <w:t>left untreated, this will be the end of</w:t>
      </w:r>
      <w:r w:rsidRPr="00FE5819">
        <w:rPr>
          <w:rFonts w:eastAsia="Calibri"/>
          <w:sz w:val="16"/>
        </w:rPr>
        <w:t xml:space="preserve"> the </w:t>
      </w:r>
      <w:r w:rsidRPr="00560A80">
        <w:rPr>
          <w:rFonts w:eastAsia="Calibri"/>
          <w:b/>
          <w:bCs/>
          <w:u w:val="single"/>
        </w:rPr>
        <w:t>human</w:t>
      </w:r>
      <w:r w:rsidRPr="00FE5819">
        <w:rPr>
          <w:rFonts w:eastAsia="Calibri"/>
          <w:sz w:val="16"/>
        </w:rPr>
        <w:t xml:space="preserve"> family, all </w:t>
      </w:r>
      <w:r w:rsidRPr="00560A80">
        <w:rPr>
          <w:rFonts w:eastAsia="Calibri"/>
          <w:b/>
          <w:bCs/>
          <w:u w:val="single"/>
        </w:rPr>
        <w:t>life</w:t>
      </w:r>
      <w:r w:rsidRPr="00FE5819">
        <w:rPr>
          <w:rFonts w:eastAsia="Calibri"/>
          <w:sz w:val="16"/>
        </w:rPr>
        <w:t xml:space="preserve">, and Earth's very being. </w:t>
      </w:r>
      <w:r w:rsidRPr="008F7E45">
        <w:rPr>
          <w:rFonts w:eastAsia="Calibri"/>
          <w:b/>
          <w:bCs/>
          <w:highlight w:val="cyan"/>
          <w:u w:val="single"/>
        </w:rPr>
        <w:t>Infinite</w:t>
      </w:r>
      <w:r w:rsidRPr="00FE5819">
        <w:rPr>
          <w:rFonts w:eastAsia="Calibri"/>
          <w:sz w:val="16"/>
        </w:rPr>
        <w:t xml:space="preserve"> economic </w:t>
      </w:r>
      <w:r w:rsidRPr="008F7E45">
        <w:rPr>
          <w:rFonts w:eastAsia="Calibri"/>
          <w:b/>
          <w:bCs/>
          <w:highlight w:val="cyan"/>
          <w:u w:val="single"/>
        </w:rPr>
        <w:t>growth</w:t>
      </w:r>
      <w:r w:rsidRPr="00FE5819">
        <w:rPr>
          <w:rFonts w:eastAsia="Calibri"/>
          <w:sz w:val="16"/>
        </w:rPr>
        <w:t xml:space="preserve"> at the expense of ecosystems </w:t>
      </w:r>
      <w:r w:rsidRPr="008F7E45">
        <w:rPr>
          <w:rFonts w:eastAsia="Calibri"/>
          <w:b/>
          <w:bCs/>
          <w:highlight w:val="cyan"/>
          <w:u w:val="single"/>
        </w:rPr>
        <w:t>is impossible</w:t>
      </w:r>
      <w:r w:rsidRPr="00FE5819">
        <w:rPr>
          <w:rFonts w:eastAsia="Calibri"/>
          <w:sz w:val="16"/>
        </w:rPr>
        <w:t xml:space="preserve">, and </w:t>
      </w:r>
      <w:r w:rsidRPr="008F7E45">
        <w:rPr>
          <w:rFonts w:eastAsia="Calibri"/>
          <w:b/>
          <w:bCs/>
          <w:highlight w:val="cyan"/>
          <w:u w:val="single"/>
        </w:rPr>
        <w:t>seeking</w:t>
      </w:r>
      <w:r w:rsidRPr="00560A80">
        <w:rPr>
          <w:rFonts w:eastAsia="Calibri"/>
          <w:b/>
          <w:bCs/>
          <w:u w:val="single"/>
        </w:rPr>
        <w:t xml:space="preserve"> endless</w:t>
      </w:r>
      <w:r w:rsidRPr="00FE5819">
        <w:rPr>
          <w:rFonts w:eastAsia="Calibri"/>
          <w:sz w:val="16"/>
        </w:rPr>
        <w:t xml:space="preserve"> and inequitable </w:t>
      </w:r>
      <w:r w:rsidRPr="00560A80">
        <w:rPr>
          <w:rFonts w:eastAsia="Calibri"/>
          <w:b/>
          <w:bCs/>
          <w:u w:val="single"/>
        </w:rPr>
        <w:t>growth</w:t>
      </w:r>
      <w:r w:rsidRPr="00FE5819">
        <w:rPr>
          <w:rFonts w:eastAsia="Calibri"/>
          <w:sz w:val="16"/>
        </w:rPr>
        <w:t xml:space="preserve"> in consumption and population </w:t>
      </w:r>
      <w:r w:rsidRPr="008F7E45">
        <w:rPr>
          <w:rFonts w:eastAsia="Calibri"/>
          <w:b/>
          <w:bCs/>
          <w:highlight w:val="cyan"/>
          <w:u w:val="single"/>
        </w:rPr>
        <w:t xml:space="preserve">can </w:t>
      </w:r>
      <w:r w:rsidRPr="008F7E45">
        <w:rPr>
          <w:rFonts w:eastAsia="Calibri"/>
          <w:b/>
          <w:iCs/>
          <w:highlight w:val="cyan"/>
          <w:u w:val="single"/>
          <w:bdr w:val="single" w:sz="18" w:space="0" w:color="auto"/>
        </w:rPr>
        <w:t>only lead to collapse</w:t>
      </w:r>
      <w:r w:rsidRPr="00FE5819">
        <w:rPr>
          <w:rFonts w:eastAsia="Calibri"/>
          <w:sz w:val="16"/>
        </w:rPr>
        <w:t xml:space="preserve"> and massive die-off. </w:t>
      </w:r>
      <w:r w:rsidRPr="008F7E45">
        <w:rPr>
          <w:rFonts w:eastAsia="Calibri"/>
          <w:b/>
          <w:bCs/>
          <w:highlight w:val="cyan"/>
          <w:u w:val="single"/>
        </w:rPr>
        <w:t>Humanity’s last</w:t>
      </w:r>
      <w:r w:rsidRPr="00FE5819">
        <w:rPr>
          <w:rFonts w:eastAsia="Calibri"/>
          <w:sz w:val="16"/>
        </w:rPr>
        <w:t xml:space="preserve"> best </w:t>
      </w:r>
      <w:r w:rsidRPr="008F7E45">
        <w:rPr>
          <w:rFonts w:eastAsia="Calibri"/>
          <w:b/>
          <w:bCs/>
          <w:highlight w:val="cyan"/>
          <w:u w:val="single"/>
        </w:rPr>
        <w:t>chance</w:t>
      </w:r>
      <w:r w:rsidRPr="00FE5819">
        <w:rPr>
          <w:rFonts w:eastAsia="Calibri"/>
          <w:sz w:val="16"/>
        </w:rPr>
        <w:t xml:space="preserve"> to justly and equitably sustain a livable planet </w:t>
      </w:r>
      <w:r w:rsidRPr="008F7E45">
        <w:rPr>
          <w:rFonts w:eastAsia="Calibri"/>
          <w:b/>
          <w:bCs/>
          <w:highlight w:val="cyan"/>
          <w:u w:val="single"/>
        </w:rPr>
        <w:t>is to</w:t>
      </w:r>
      <w:r w:rsidRPr="00FE5819">
        <w:rPr>
          <w:rFonts w:eastAsia="Calibri"/>
          <w:sz w:val="16"/>
        </w:rPr>
        <w:t xml:space="preserve"> protect and restore ecosystems, end fossil fuels, and a people's power Earth revolution to utterly </w:t>
      </w:r>
      <w:r w:rsidRPr="008F7E45">
        <w:rPr>
          <w:rFonts w:eastAsia="Calibri"/>
          <w:b/>
          <w:bCs/>
          <w:highlight w:val="cyan"/>
          <w:u w:val="single"/>
        </w:rPr>
        <w:t xml:space="preserve">destroy the </w:t>
      </w:r>
      <w:proofErr w:type="spellStart"/>
      <w:r w:rsidRPr="008F7E45">
        <w:rPr>
          <w:rFonts w:eastAsia="Calibri"/>
          <w:b/>
          <w:bCs/>
          <w:highlight w:val="cyan"/>
          <w:u w:val="single"/>
        </w:rPr>
        <w:t>ecocidal</w:t>
      </w:r>
      <w:proofErr w:type="spellEnd"/>
      <w:r w:rsidRPr="00560A80">
        <w:rPr>
          <w:rFonts w:eastAsia="Calibri"/>
          <w:b/>
          <w:bCs/>
          <w:u w:val="single"/>
        </w:rPr>
        <w:t xml:space="preserve"> industrial</w:t>
      </w:r>
      <w:r w:rsidRPr="00FE5819">
        <w:rPr>
          <w:rFonts w:eastAsia="Calibri"/>
          <w:sz w:val="16"/>
        </w:rPr>
        <w:t xml:space="preserve"> growth </w:t>
      </w:r>
      <w:r w:rsidRPr="008F7E45">
        <w:rPr>
          <w:rFonts w:eastAsia="Calibri"/>
          <w:b/>
          <w:bCs/>
          <w:highlight w:val="cyan"/>
          <w:u w:val="single"/>
        </w:rPr>
        <w:t>machine</w:t>
      </w:r>
      <w:r w:rsidRPr="00560A80">
        <w:rPr>
          <w:rFonts w:eastAsia="Calibri"/>
          <w:b/>
          <w:bCs/>
          <w:u w:val="single"/>
        </w:rPr>
        <w:t>.</w:t>
      </w:r>
      <w:r w:rsidRPr="00FE5819">
        <w:rPr>
          <w:rFonts w:eastAsia="Calibri"/>
          <w:sz w:val="16"/>
        </w:rPr>
        <w:t xml:space="preserve"> We are all bloody fools to tolerate and not immediately overthrow a violently </w:t>
      </w:r>
      <w:proofErr w:type="spellStart"/>
      <w:r w:rsidRPr="00FE5819">
        <w:rPr>
          <w:rFonts w:eastAsia="Calibri"/>
          <w:sz w:val="16"/>
        </w:rPr>
        <w:t>ecocidal</w:t>
      </w:r>
      <w:proofErr w:type="spellEnd"/>
      <w:r w:rsidRPr="00FE5819">
        <w:rPr>
          <w:rFonts w:eastAsia="Calibri"/>
          <w:sz w:val="16"/>
        </w:rPr>
        <w:t xml:space="preserve"> system that is killing us all. If we all understood the implications of global ecosystem collapse, we would go now, together, and slay the global growth machine. </w:t>
      </w:r>
      <w:r w:rsidRPr="008F7E45">
        <w:rPr>
          <w:rFonts w:eastAsia="Calibri"/>
          <w:b/>
          <w:bCs/>
          <w:highlight w:val="cyan"/>
          <w:u w:val="single"/>
        </w:rPr>
        <w:t xml:space="preserve">It is </w:t>
      </w:r>
      <w:r w:rsidRPr="008F7E45">
        <w:rPr>
          <w:rFonts w:eastAsia="Calibri"/>
          <w:b/>
          <w:highlight w:val="cyan"/>
          <w:u w:val="single"/>
        </w:rPr>
        <w:t>too late</w:t>
      </w:r>
      <w:r w:rsidRPr="008F7E45">
        <w:rPr>
          <w:rFonts w:eastAsia="Calibri"/>
          <w:b/>
          <w:bCs/>
          <w:highlight w:val="cyan"/>
          <w:u w:val="single"/>
        </w:rPr>
        <w:t xml:space="preserve"> to escape</w:t>
      </w:r>
      <w:r w:rsidRPr="00560A80">
        <w:rPr>
          <w:rFonts w:eastAsia="Calibri"/>
          <w:b/>
          <w:bCs/>
          <w:u w:val="single"/>
        </w:rPr>
        <w:t xml:space="preserve"> </w:t>
      </w:r>
      <w:r w:rsidRPr="00560A80">
        <w:rPr>
          <w:rFonts w:eastAsia="Calibri"/>
          <w:b/>
          <w:u w:val="single"/>
        </w:rPr>
        <w:t xml:space="preserve">profound </w:t>
      </w:r>
      <w:r w:rsidRPr="008F7E45">
        <w:rPr>
          <w:rFonts w:eastAsia="Calibri"/>
          <w:b/>
          <w:highlight w:val="cyan"/>
          <w:u w:val="single"/>
        </w:rPr>
        <w:t>ecological decline</w:t>
      </w:r>
      <w:r w:rsidRPr="008F7E45">
        <w:rPr>
          <w:rFonts w:eastAsia="Calibri"/>
          <w:b/>
          <w:bCs/>
          <w:highlight w:val="cyan"/>
          <w:u w:val="single"/>
        </w:rPr>
        <w:t>, yet</w:t>
      </w:r>
      <w:r w:rsidRPr="00560A80">
        <w:rPr>
          <w:rFonts w:eastAsia="Calibri"/>
          <w:b/>
          <w:bCs/>
          <w:u w:val="single"/>
        </w:rPr>
        <w:t xml:space="preserve"> complete</w:t>
      </w:r>
      <w:r w:rsidRPr="00FE5819">
        <w:rPr>
          <w:rFonts w:eastAsia="Calibri"/>
          <w:sz w:val="16"/>
        </w:rPr>
        <w:t xml:space="preserve"> disastrous social and </w:t>
      </w:r>
      <w:r w:rsidRPr="00560A80">
        <w:rPr>
          <w:rFonts w:eastAsia="Calibri"/>
          <w:b/>
          <w:bCs/>
          <w:u w:val="single"/>
        </w:rPr>
        <w:t xml:space="preserve">ecological </w:t>
      </w:r>
      <w:proofErr w:type="gramStart"/>
      <w:r w:rsidRPr="008F7E45">
        <w:rPr>
          <w:rFonts w:eastAsia="Calibri"/>
          <w:b/>
          <w:bCs/>
          <w:highlight w:val="cyan"/>
          <w:u w:val="single"/>
        </w:rPr>
        <w:t>collapse</w:t>
      </w:r>
      <w:r w:rsidRPr="00FE5819">
        <w:rPr>
          <w:rFonts w:eastAsia="Calibri"/>
          <w:sz w:val="16"/>
        </w:rPr>
        <w:t xml:space="preserve"> ?</w:t>
      </w:r>
      <w:proofErr w:type="gramEnd"/>
      <w:r w:rsidRPr="00FE5819">
        <w:rPr>
          <w:rFonts w:eastAsia="Calibri"/>
          <w:sz w:val="16"/>
        </w:rPr>
        <w:t xml:space="preserve"> and possible end to most or all life ? </w:t>
      </w:r>
      <w:r w:rsidRPr="008F7E45">
        <w:rPr>
          <w:rFonts w:eastAsia="Calibri"/>
          <w:b/>
          <w:bCs/>
          <w:highlight w:val="cyan"/>
          <w:u w:val="single"/>
        </w:rPr>
        <w:t>may</w:t>
      </w:r>
      <w:r w:rsidRPr="00560A80">
        <w:rPr>
          <w:rFonts w:eastAsia="Calibri"/>
          <w:b/>
          <w:bCs/>
          <w:u w:val="single"/>
        </w:rPr>
        <w:t xml:space="preserve"> yet </w:t>
      </w:r>
      <w:r w:rsidRPr="008F7E45">
        <w:rPr>
          <w:rFonts w:eastAsia="Calibri"/>
          <w:b/>
          <w:bCs/>
          <w:highlight w:val="cyan"/>
          <w:u w:val="single"/>
        </w:rPr>
        <w:t>be avoided</w:t>
      </w:r>
      <w:r w:rsidRPr="00560A80">
        <w:rPr>
          <w:rFonts w:eastAsia="Calibri"/>
          <w:b/>
          <w:bCs/>
          <w:u w:val="single"/>
        </w:rPr>
        <w:t>.</w:t>
      </w:r>
      <w:r w:rsidRPr="00FE5819">
        <w:rPr>
          <w:rFonts w:eastAsia="Calibri"/>
          <w:sz w:val="16"/>
        </w:rPr>
        <w:t xml:space="preserve"> Sustaining ecology must become </w:t>
      </w:r>
      <w:proofErr w:type="spellStart"/>
      <w:proofErr w:type="gramStart"/>
      <w:r w:rsidRPr="00FE5819">
        <w:rPr>
          <w:rFonts w:eastAsia="Calibri"/>
          <w:sz w:val="16"/>
        </w:rPr>
        <w:t>society?s</w:t>
      </w:r>
      <w:proofErr w:type="spellEnd"/>
      <w:proofErr w:type="gramEnd"/>
      <w:r w:rsidRPr="00FE5819">
        <w:rPr>
          <w:rFonts w:eastAsia="Calibri"/>
          <w:sz w:val="16"/>
        </w:rPr>
        <w:t xml:space="preserve"> central organizing principle or humans and all species face horrendous death. Globally </w:t>
      </w:r>
      <w:r w:rsidRPr="008F7E45">
        <w:rPr>
          <w:rFonts w:eastAsia="Calibri"/>
          <w:b/>
          <w:bCs/>
          <w:highlight w:val="cyan"/>
          <w:u w:val="single"/>
        </w:rPr>
        <w:t>it is time for</w:t>
      </w:r>
      <w:r w:rsidRPr="00560A80">
        <w:rPr>
          <w:rFonts w:eastAsia="Calibri"/>
          <w:b/>
          <w:bCs/>
          <w:u w:val="single"/>
        </w:rPr>
        <w:t xml:space="preserve"> radical </w:t>
      </w:r>
      <w:r w:rsidRPr="008F7E45">
        <w:rPr>
          <w:rFonts w:eastAsia="Calibri"/>
          <w:b/>
          <w:bCs/>
          <w:highlight w:val="cyan"/>
          <w:u w:val="single"/>
        </w:rPr>
        <w:t>change to</w:t>
      </w:r>
      <w:r w:rsidRPr="00FE5819">
        <w:rPr>
          <w:rFonts w:eastAsia="Calibri"/>
          <w:sz w:val="16"/>
        </w:rPr>
        <w:t xml:space="preserve"> simply </w:t>
      </w:r>
      <w:r w:rsidRPr="008F7E45">
        <w:rPr>
          <w:rFonts w:eastAsia="Calibri"/>
          <w:b/>
          <w:bCs/>
          <w:highlight w:val="cyan"/>
          <w:u w:val="single"/>
        </w:rPr>
        <w:t>survive</w:t>
      </w:r>
      <w:r w:rsidRPr="00560A80">
        <w:rPr>
          <w:rFonts w:eastAsia="Calibri"/>
          <w:b/>
          <w:bCs/>
          <w:u w:val="single"/>
        </w:rPr>
        <w:t xml:space="preserve"> converging </w:t>
      </w:r>
      <w:r w:rsidRPr="008F7E45">
        <w:rPr>
          <w:rFonts w:eastAsia="Calibri"/>
          <w:b/>
          <w:bCs/>
          <w:highlight w:val="cyan"/>
          <w:u w:val="single"/>
        </w:rPr>
        <w:t>ecology</w:t>
      </w:r>
      <w:r w:rsidRPr="00FE5819">
        <w:rPr>
          <w:rFonts w:eastAsia="Calibri"/>
          <w:sz w:val="16"/>
        </w:rPr>
        <w:t xml:space="preserve">, </w:t>
      </w:r>
      <w:r w:rsidRPr="008F7E45">
        <w:rPr>
          <w:rFonts w:eastAsia="Calibri"/>
          <w:b/>
          <w:bCs/>
          <w:highlight w:val="cyan"/>
          <w:u w:val="single"/>
        </w:rPr>
        <w:t>food</w:t>
      </w:r>
      <w:r w:rsidRPr="00FE5819">
        <w:rPr>
          <w:rFonts w:eastAsia="Calibri"/>
          <w:sz w:val="16"/>
        </w:rPr>
        <w:t xml:space="preserve">, war, </w:t>
      </w:r>
      <w:r w:rsidRPr="008F7E45">
        <w:rPr>
          <w:rFonts w:eastAsia="Calibri"/>
          <w:b/>
          <w:bCs/>
          <w:highlight w:val="cyan"/>
          <w:u w:val="single"/>
        </w:rPr>
        <w:t>water</w:t>
      </w:r>
      <w:r w:rsidRPr="00FE5819">
        <w:rPr>
          <w:rFonts w:eastAsia="Calibri"/>
          <w:sz w:val="16"/>
        </w:rPr>
        <w:t xml:space="preserve">, inequity, </w:t>
      </w:r>
      <w:r w:rsidRPr="008F7E45">
        <w:rPr>
          <w:rFonts w:eastAsia="Calibri"/>
          <w:b/>
          <w:bCs/>
          <w:highlight w:val="cyan"/>
          <w:u w:val="single"/>
        </w:rPr>
        <w:t>population</w:t>
      </w:r>
      <w:r w:rsidRPr="00FE5819">
        <w:rPr>
          <w:rFonts w:eastAsia="Calibri"/>
          <w:sz w:val="16"/>
        </w:rPr>
        <w:t xml:space="preserve">, </w:t>
      </w:r>
      <w:r w:rsidRPr="008F7E45">
        <w:rPr>
          <w:rFonts w:eastAsia="Calibri"/>
          <w:b/>
          <w:bCs/>
          <w:highlight w:val="cyan"/>
          <w:u w:val="single"/>
        </w:rPr>
        <w:t>climate</w:t>
      </w:r>
      <w:r w:rsidRPr="00FE5819">
        <w:rPr>
          <w:rFonts w:eastAsia="Calibri"/>
          <w:sz w:val="16"/>
        </w:rPr>
        <w:t xml:space="preserve">, jobs, ocean, </w:t>
      </w:r>
      <w:r w:rsidRPr="008F7E45">
        <w:rPr>
          <w:rFonts w:eastAsia="Calibri"/>
          <w:b/>
          <w:bCs/>
          <w:highlight w:val="cyan"/>
          <w:u w:val="single"/>
        </w:rPr>
        <w:t xml:space="preserve">and </w:t>
      </w:r>
      <w:r w:rsidRPr="008F7E45">
        <w:rPr>
          <w:rFonts w:eastAsia="Calibri"/>
          <w:b/>
          <w:iCs/>
          <w:highlight w:val="cyan"/>
          <w:u w:val="single"/>
          <w:bdr w:val="single" w:sz="18" w:space="0" w:color="auto"/>
        </w:rPr>
        <w:t>extinction</w:t>
      </w:r>
      <w:r w:rsidRPr="008F7E45">
        <w:rPr>
          <w:rFonts w:eastAsia="Calibri"/>
          <w:b/>
          <w:bCs/>
          <w:highlight w:val="cyan"/>
          <w:u w:val="single"/>
        </w:rPr>
        <w:t xml:space="preserve"> crises</w:t>
      </w:r>
      <w:r w:rsidRPr="00560A80">
        <w:rPr>
          <w:rFonts w:eastAsia="Calibri"/>
          <w:b/>
          <w:bCs/>
          <w:u w:val="single"/>
        </w:rPr>
        <w:t>.</w:t>
      </w:r>
      <w:r w:rsidRPr="00FE5819">
        <w:rPr>
          <w:rFonts w:eastAsia="Calibri"/>
          <w:sz w:val="16"/>
        </w:rPr>
        <w:t xml:space="preserve"> It is deeply troubling most "environmentalists" deny the severity of ecosystem collapse, rejecting out of hand revolutionary measures sufficient to sustain ecology. </w:t>
      </w:r>
    </w:p>
    <w:p w:rsidR="005A777A" w:rsidRDefault="005A777A" w:rsidP="00617A03"/>
    <w:p w:rsidR="005A777A" w:rsidRPr="00D5755B" w:rsidRDefault="005A777A" w:rsidP="005A777A">
      <w:pPr>
        <w:pStyle w:val="Heading4"/>
        <w:rPr>
          <w:rStyle w:val="Style13ptBold"/>
          <w:b/>
        </w:rPr>
      </w:pPr>
      <w:r w:rsidRPr="00D5755B">
        <w:rPr>
          <w:rStyle w:val="Style13ptBold"/>
          <w:b/>
        </w:rPr>
        <w:t xml:space="preserve">Growth is using up finite resources – a consensus of scientists </w:t>
      </w:r>
      <w:proofErr w:type="gramStart"/>
      <w:r w:rsidRPr="00D5755B">
        <w:rPr>
          <w:rStyle w:val="Style13ptBold"/>
          <w:b/>
        </w:rPr>
        <w:t>agree</w:t>
      </w:r>
      <w:proofErr w:type="gramEnd"/>
      <w:r w:rsidRPr="00D5755B">
        <w:rPr>
          <w:rStyle w:val="Style13ptBold"/>
          <w:b/>
        </w:rPr>
        <w:t xml:space="preserve"> our current way of life will result in extinction.</w:t>
      </w:r>
    </w:p>
    <w:p w:rsidR="005A777A" w:rsidRPr="00F942CD" w:rsidRDefault="005A777A" w:rsidP="005A777A">
      <w:proofErr w:type="spellStart"/>
      <w:r w:rsidRPr="00F942CD">
        <w:rPr>
          <w:rStyle w:val="Style13ptBold"/>
        </w:rPr>
        <w:t>Speth</w:t>
      </w:r>
      <w:proofErr w:type="spellEnd"/>
      <w:r w:rsidRPr="00F942CD">
        <w:rPr>
          <w:rStyle w:val="Style13ptBold"/>
        </w:rPr>
        <w:t xml:space="preserve"> 8</w:t>
      </w:r>
      <w:r w:rsidRPr="00F942CD">
        <w:rPr>
          <w:rStyle w:val="apple-converted-space"/>
          <w:rFonts w:ascii="Arial" w:hAnsi="Arial"/>
          <w:color w:val="000000"/>
          <w:sz w:val="21"/>
          <w:szCs w:val="21"/>
          <w:shd w:val="clear" w:color="auto" w:fill="FFFFFF"/>
        </w:rPr>
        <w:t> </w:t>
      </w:r>
      <w:r w:rsidRPr="00F942CD">
        <w:t xml:space="preserve">[James Gustave </w:t>
      </w:r>
      <w:proofErr w:type="spellStart"/>
      <w:r w:rsidRPr="00F942CD">
        <w:t>Speth</w:t>
      </w:r>
      <w:proofErr w:type="spellEnd"/>
      <w:r w:rsidRPr="00F942CD">
        <w:t xml:space="preserve">, law professor, Served as President Jimmy Carter’s White House environmental adviser and as head of the United Nations’ largest agency for international development Prof at Vermont law school, former dean of the Yale School of Forestry and Environmental Studies, former Professor of Law at Georgetown University Law Center, teaching environmental and constitutional law, former Chairman of the Council on Environmental Quality in the Executive Office of the President, co-founder of the Natural Resources Defense Council, The Bridge at the Edge of the World: Capitalism, the Environment, and Crossing from Crisis to Sustainability, ISBN: 9780300145304, </w:t>
      </w:r>
      <w:proofErr w:type="spellStart"/>
      <w:r w:rsidRPr="00F942CD">
        <w:t>EBrary</w:t>
      </w:r>
      <w:proofErr w:type="spellEnd"/>
      <w:r w:rsidRPr="00F942CD">
        <w:t>, pg. 39-41]</w:t>
      </w:r>
    </w:p>
    <w:p w:rsidR="005A777A" w:rsidRDefault="005A777A" w:rsidP="005A777A">
      <w:pPr>
        <w:rPr>
          <w:rStyle w:val="apple-style-span"/>
          <w:color w:val="000000"/>
          <w:sz w:val="16"/>
          <w:szCs w:val="16"/>
          <w:shd w:val="clear" w:color="auto" w:fill="FFFFFF"/>
        </w:rPr>
      </w:pPr>
      <w:r w:rsidRPr="00F942CD">
        <w:rPr>
          <w:rStyle w:val="apple-style-span"/>
          <w:color w:val="000000"/>
          <w:sz w:val="16"/>
          <w:szCs w:val="16"/>
          <w:shd w:val="clear" w:color="auto" w:fill="FFFFFF"/>
        </w:rPr>
        <w:t xml:space="preserve">These eight global-scale environmental problems, as well as acid deposition and ozone later depletion, do not exist in isolation-they are constantly interacting with one another, typically worsening the situation. The loss of forests, for example, contributes to biodiversity loss, climate change, and desertification. </w:t>
      </w:r>
      <w:r w:rsidRPr="008F7E45">
        <w:rPr>
          <w:rStyle w:val="Emphasis"/>
          <w:highlight w:val="cyan"/>
        </w:rPr>
        <w:t>Climate change, acid rain, ozone depletion, and water reductions</w:t>
      </w:r>
      <w:r w:rsidRPr="008F7E45">
        <w:rPr>
          <w:rStyle w:val="apple-style-span"/>
          <w:color w:val="000000"/>
          <w:sz w:val="16"/>
          <w:szCs w:val="16"/>
          <w:highlight w:val="cyan"/>
          <w:shd w:val="clear" w:color="auto" w:fill="FFFFFF"/>
        </w:rPr>
        <w:t xml:space="preserve"> </w:t>
      </w:r>
      <w:r w:rsidRPr="00F942CD">
        <w:rPr>
          <w:rStyle w:val="apple-style-span"/>
          <w:color w:val="000000"/>
          <w:sz w:val="16"/>
          <w:szCs w:val="16"/>
          <w:shd w:val="clear" w:color="auto" w:fill="FFFFFF"/>
        </w:rPr>
        <w:t>can in turn adversely affect world forests. Changing climate will affect everything. Among other things, it is likely to worsen desertification, lead to both additional flooding and increased droughts, reduce freshwater supplies, adversely affect biodiversity in forests, and further degrade aquatic ecosystems</w:t>
      </w:r>
      <w:r w:rsidRPr="007B6059">
        <w:rPr>
          <w:rStyle w:val="underline"/>
          <w:bCs/>
        </w:rPr>
        <w:t>. What is one to make of all this?</w:t>
      </w:r>
      <w:r w:rsidRPr="00F942CD">
        <w:rPr>
          <w:rStyle w:val="apple-style-span"/>
          <w:color w:val="000000"/>
          <w:sz w:val="16"/>
          <w:szCs w:val="16"/>
          <w:shd w:val="clear" w:color="auto" w:fill="FFFFFF"/>
        </w:rPr>
        <w:t xml:space="preserve"> A number of prominent scientists have taken a hand at describing what all these trends mean. In 1998, ecologist Jane Lubchenco, in her address as president of the American Association for the Advancement of Science, drew the following conclusions: “The conclusions… are inescapable: during the last few decades, </w:t>
      </w:r>
      <w:r w:rsidRPr="007B6059">
        <w:rPr>
          <w:rStyle w:val="underline"/>
          <w:bCs/>
        </w:rPr>
        <w:t>humans</w:t>
      </w:r>
      <w:r w:rsidRPr="00F942CD">
        <w:rPr>
          <w:rStyle w:val="apple-style-span"/>
          <w:color w:val="000000"/>
          <w:sz w:val="16"/>
          <w:szCs w:val="16"/>
          <w:shd w:val="clear" w:color="auto" w:fill="FFFFFF"/>
        </w:rPr>
        <w:t xml:space="preserve"> have emerged as a new force of nature. We </w:t>
      </w:r>
      <w:r w:rsidRPr="007B6059">
        <w:rPr>
          <w:rStyle w:val="underline"/>
          <w:bCs/>
        </w:rPr>
        <w:t>are modifying physical, chemical, and biological systems in</w:t>
      </w:r>
      <w:r w:rsidRPr="00F942CD">
        <w:rPr>
          <w:rStyle w:val="apple-style-span"/>
          <w:color w:val="000000"/>
          <w:sz w:val="16"/>
          <w:szCs w:val="16"/>
          <w:shd w:val="clear" w:color="auto" w:fill="FFFFFF"/>
        </w:rPr>
        <w:t xml:space="preserve"> new ways, at </w:t>
      </w:r>
      <w:r w:rsidRPr="007B6059">
        <w:rPr>
          <w:rStyle w:val="underline"/>
          <w:bCs/>
        </w:rPr>
        <w:t>faster rates</w:t>
      </w:r>
      <w:r w:rsidRPr="00F942CD">
        <w:rPr>
          <w:rStyle w:val="apple-style-span"/>
          <w:color w:val="000000"/>
          <w:sz w:val="16"/>
          <w:szCs w:val="16"/>
          <w:shd w:val="clear" w:color="auto" w:fill="FFFFFF"/>
        </w:rPr>
        <w:t xml:space="preserve">, and over larger spatial scales than </w:t>
      </w:r>
      <w:r w:rsidRPr="007B6059">
        <w:rPr>
          <w:rStyle w:val="underline"/>
          <w:bCs/>
        </w:rPr>
        <w:t xml:space="preserve">ever recorded </w:t>
      </w:r>
      <w:r w:rsidRPr="00F942CD">
        <w:rPr>
          <w:rStyle w:val="apple-style-span"/>
          <w:color w:val="000000"/>
          <w:sz w:val="16"/>
          <w:szCs w:val="16"/>
          <w:shd w:val="clear" w:color="auto" w:fill="FFFFFF"/>
        </w:rPr>
        <w:t xml:space="preserve">on earth. Humans have unwittingly embarked upon a grand experiment with our planet. The outcome of this is unknown, but has profound implications for all of life on earth. In 1994, </w:t>
      </w:r>
      <w:r w:rsidRPr="008F7E45">
        <w:rPr>
          <w:rStyle w:val="Emphasis"/>
          <w:highlight w:val="cyan"/>
        </w:rPr>
        <w:t xml:space="preserve">fifteen </w:t>
      </w:r>
      <w:proofErr w:type="spellStart"/>
      <w:r w:rsidRPr="008F7E45">
        <w:rPr>
          <w:rStyle w:val="Emphasis"/>
          <w:highlight w:val="cyan"/>
        </w:rPr>
        <w:t>hundred</w:t>
      </w:r>
      <w:proofErr w:type="spellEnd"/>
      <w:r w:rsidRPr="008F7E45">
        <w:rPr>
          <w:rStyle w:val="Emphasis"/>
          <w:highlight w:val="cyan"/>
        </w:rPr>
        <w:t xml:space="preserve"> of the world’s top scientists</w:t>
      </w:r>
      <w:r w:rsidRPr="007B6059">
        <w:rPr>
          <w:rStyle w:val="underline"/>
          <w:bCs/>
        </w:rPr>
        <w:t xml:space="preserve">, including a majority of living Nobel-Prize winners, </w:t>
      </w:r>
      <w:r w:rsidRPr="008F7E45">
        <w:rPr>
          <w:rStyle w:val="Emphasis"/>
          <w:highlight w:val="cyan"/>
        </w:rPr>
        <w:t>issued a plea</w:t>
      </w:r>
      <w:r w:rsidRPr="008F7E45">
        <w:rPr>
          <w:rStyle w:val="underline"/>
          <w:bCs/>
          <w:highlight w:val="cyan"/>
        </w:rPr>
        <w:t xml:space="preserve"> </w:t>
      </w:r>
      <w:r w:rsidRPr="007B6059">
        <w:rPr>
          <w:rStyle w:val="underline"/>
          <w:bCs/>
        </w:rPr>
        <w:t>for more attention to environmental problems</w:t>
      </w:r>
      <w:r w:rsidRPr="00F942CD">
        <w:rPr>
          <w:rStyle w:val="apple-style-span"/>
          <w:color w:val="000000"/>
          <w:sz w:val="16"/>
          <w:szCs w:val="16"/>
          <w:shd w:val="clear" w:color="auto" w:fill="FFFFFF"/>
        </w:rPr>
        <w:t>: “</w:t>
      </w:r>
      <w:r w:rsidRPr="008F7E45">
        <w:rPr>
          <w:rStyle w:val="Emphasis"/>
          <w:highlight w:val="cyan"/>
        </w:rPr>
        <w:t>The earth is finite</w:t>
      </w:r>
      <w:r w:rsidRPr="00F942CD">
        <w:rPr>
          <w:rStyle w:val="apple-style-span"/>
          <w:color w:val="000000"/>
          <w:sz w:val="16"/>
          <w:szCs w:val="16"/>
          <w:shd w:val="clear" w:color="auto" w:fill="FFFFFF"/>
        </w:rPr>
        <w:t xml:space="preserve">” they stated. “Its ability to absorb wastes and destructive effluents is finite. Its ability to provide food and energy is finite. </w:t>
      </w:r>
      <w:r w:rsidRPr="007B6059">
        <w:rPr>
          <w:rStyle w:val="underline"/>
          <w:bCs/>
        </w:rPr>
        <w:t xml:space="preserve">Its ability to provide for growing numbers of people is finite. </w:t>
      </w:r>
      <w:r w:rsidRPr="00F942CD">
        <w:rPr>
          <w:rStyle w:val="apple-style-span"/>
          <w:color w:val="000000"/>
          <w:sz w:val="16"/>
          <w:szCs w:val="16"/>
          <w:shd w:val="clear" w:color="auto" w:fill="FFFFFF"/>
        </w:rPr>
        <w:t xml:space="preserve">Moreover, </w:t>
      </w:r>
      <w:r w:rsidRPr="008F7E45">
        <w:rPr>
          <w:rStyle w:val="Emphasis"/>
          <w:highlight w:val="cyan"/>
        </w:rPr>
        <w:t>we are fast approaching many of the earth’s limits</w:t>
      </w:r>
      <w:r w:rsidRPr="00F942CD">
        <w:rPr>
          <w:rStyle w:val="apple-style-span"/>
          <w:color w:val="000000"/>
          <w:sz w:val="16"/>
          <w:szCs w:val="16"/>
          <w:shd w:val="clear" w:color="auto" w:fill="FFFFFF"/>
        </w:rPr>
        <w:t xml:space="preserve">. Current economic practices that damage the environment, in both developed and underdeveloped nations cannot be continued with the risk that vital global systems will be damaged beyond repair.” The Millennium Ecosystem Assessment was a massive four-year effort involving 1360 scientists and other experts worldwide to assess conditions and trends regarding the world’s ecosystems. At the conclusion of this unprecedented effort in 2005, the board governing the assessment issued the following statement: “Nearly two thirds of the services provided by nature to humankind are found to be in decline worldwide. </w:t>
      </w:r>
      <w:r w:rsidRPr="007B6059">
        <w:rPr>
          <w:rStyle w:val="underline"/>
          <w:bCs/>
        </w:rPr>
        <w:t>In effect, the benefits reaped from out engineering of the planet have been achieved by running down natural capital assets. “</w:t>
      </w:r>
      <w:r w:rsidRPr="00F942CD">
        <w:rPr>
          <w:rStyle w:val="apple-style-span"/>
          <w:color w:val="000000"/>
          <w:sz w:val="16"/>
          <w:szCs w:val="16"/>
          <w:shd w:val="clear" w:color="auto" w:fill="FFFFFF"/>
        </w:rPr>
        <w:t xml:space="preserve">In many cases, </w:t>
      </w:r>
      <w:r w:rsidRPr="007B6059">
        <w:rPr>
          <w:rStyle w:val="underline"/>
          <w:bCs/>
        </w:rPr>
        <w:t>it is literally a matter of living on borrowed time.</w:t>
      </w:r>
      <w:r w:rsidRPr="00F942CD">
        <w:rPr>
          <w:rStyle w:val="apple-style-span"/>
          <w:color w:val="000000"/>
          <w:sz w:val="16"/>
          <w:szCs w:val="16"/>
          <w:shd w:val="clear" w:color="auto" w:fill="FFFFFF"/>
        </w:rPr>
        <w:t xml:space="preserve"> By using up supplies of fresh groundwater faster than they can be recharged, for example, we are depleting assets at the expense of our children</w:t>
      </w:r>
      <w:r w:rsidRPr="007B6059">
        <w:rPr>
          <w:rStyle w:val="underline"/>
          <w:bCs/>
        </w:rPr>
        <w:t>…””</w:t>
      </w:r>
      <w:r w:rsidRPr="008F7E45">
        <w:rPr>
          <w:rStyle w:val="Emphasis"/>
          <w:highlight w:val="cyan"/>
        </w:rPr>
        <w:t>Unless we acknowledge the debt and prevent it from growing, we place in jeopardy the dreams of citizens everywhere to rid the world of hunger, extreme poverty, and avoidable disease-as well as increasing the risk of sudden changes to the planet’s life support systems</w:t>
      </w:r>
      <w:r w:rsidRPr="008F7E45">
        <w:rPr>
          <w:rStyle w:val="apple-style-span"/>
          <w:color w:val="000000"/>
          <w:sz w:val="16"/>
          <w:szCs w:val="16"/>
          <w:highlight w:val="cyan"/>
          <w:shd w:val="clear" w:color="auto" w:fill="FFFFFF"/>
        </w:rPr>
        <w:t xml:space="preserve"> </w:t>
      </w:r>
      <w:r w:rsidRPr="00F942CD">
        <w:rPr>
          <w:rStyle w:val="apple-style-span"/>
          <w:color w:val="000000"/>
          <w:sz w:val="16"/>
          <w:szCs w:val="16"/>
          <w:shd w:val="clear" w:color="auto" w:fill="FFFFFF"/>
        </w:rPr>
        <w:t>from which even the wealthiest may not be shielded.” “We also move into a world in which the variety of life becomes ever more limited</w:t>
      </w:r>
      <w:r w:rsidRPr="007B6059">
        <w:rPr>
          <w:rStyle w:val="underline"/>
          <w:bCs/>
        </w:rPr>
        <w:t xml:space="preserve">. </w:t>
      </w:r>
      <w:r w:rsidRPr="008F7E45">
        <w:rPr>
          <w:rStyle w:val="Emphasis"/>
          <w:highlight w:val="cyan"/>
        </w:rPr>
        <w:t>The simpler,</w:t>
      </w:r>
      <w:r w:rsidRPr="008F7E45">
        <w:rPr>
          <w:rStyle w:val="underline"/>
          <w:bCs/>
          <w:highlight w:val="cyan"/>
        </w:rPr>
        <w:t xml:space="preserve"> </w:t>
      </w:r>
      <w:r w:rsidRPr="007B6059">
        <w:rPr>
          <w:rStyle w:val="underline"/>
          <w:bCs/>
        </w:rPr>
        <w:t xml:space="preserve">more uniform </w:t>
      </w:r>
      <w:r w:rsidRPr="008F7E45">
        <w:rPr>
          <w:rStyle w:val="Emphasis"/>
          <w:highlight w:val="cyan"/>
        </w:rPr>
        <w:t>landscapes</w:t>
      </w:r>
      <w:r w:rsidRPr="008F7E45">
        <w:rPr>
          <w:rStyle w:val="apple-style-span"/>
          <w:color w:val="000000"/>
          <w:sz w:val="16"/>
          <w:szCs w:val="16"/>
          <w:highlight w:val="cyan"/>
          <w:shd w:val="clear" w:color="auto" w:fill="FFFFFF"/>
        </w:rPr>
        <w:t xml:space="preserve"> </w:t>
      </w:r>
      <w:r w:rsidRPr="00F942CD">
        <w:rPr>
          <w:rStyle w:val="apple-style-span"/>
          <w:color w:val="000000"/>
          <w:sz w:val="16"/>
          <w:szCs w:val="16"/>
          <w:shd w:val="clear" w:color="auto" w:fill="FFFFFF"/>
        </w:rPr>
        <w:t xml:space="preserve">created by human activity </w:t>
      </w:r>
      <w:r w:rsidRPr="008F7E45">
        <w:rPr>
          <w:rStyle w:val="Emphasis"/>
          <w:highlight w:val="cyan"/>
        </w:rPr>
        <w:t>have put thousands of species under threat of extinction</w:t>
      </w:r>
      <w:r w:rsidRPr="007B6059">
        <w:rPr>
          <w:rStyle w:val="underline"/>
          <w:bCs/>
        </w:rPr>
        <w:t>,</w:t>
      </w:r>
      <w:r w:rsidRPr="00F942CD">
        <w:rPr>
          <w:rStyle w:val="apple-style-span"/>
          <w:color w:val="000000"/>
          <w:sz w:val="16"/>
          <w:szCs w:val="16"/>
          <w:shd w:val="clear" w:color="auto" w:fill="FFFFFF"/>
        </w:rPr>
        <w:t xml:space="preserve"> affecting both the resilience of natural service and less tangible spiritual or cultural values</w:t>
      </w:r>
      <w:r w:rsidRPr="007B6059">
        <w:rPr>
          <w:rStyle w:val="underline"/>
          <w:bCs/>
        </w:rPr>
        <w:t>.” In 2007, the Bulletin of the Atomic Scientists moved its Doomsday Clock closer to midnight, citing environmental threats.</w:t>
      </w:r>
      <w:r w:rsidRPr="00F942CD">
        <w:rPr>
          <w:rStyle w:val="apple-style-span"/>
          <w:color w:val="000000"/>
          <w:sz w:val="16"/>
          <w:szCs w:val="16"/>
          <w:shd w:val="clear" w:color="auto" w:fill="FFFFFF"/>
        </w:rPr>
        <w:t xml:space="preserve"> The Doomsday Clock reminds us that today’s alarming </w:t>
      </w:r>
      <w:r w:rsidRPr="008F7E45">
        <w:rPr>
          <w:rStyle w:val="Emphasis"/>
          <w:highlight w:val="cyan"/>
        </w:rPr>
        <w:t>environmental trends have consequences</w:t>
      </w:r>
      <w:r w:rsidRPr="008F7E45">
        <w:rPr>
          <w:rStyle w:val="apple-style-span"/>
          <w:color w:val="000000"/>
          <w:sz w:val="16"/>
          <w:szCs w:val="16"/>
          <w:highlight w:val="cyan"/>
          <w:shd w:val="clear" w:color="auto" w:fill="FFFFFF"/>
        </w:rPr>
        <w:t xml:space="preserve"> </w:t>
      </w:r>
      <w:r w:rsidRPr="00F942CD">
        <w:rPr>
          <w:rStyle w:val="apple-style-span"/>
          <w:color w:val="000000"/>
          <w:sz w:val="16"/>
          <w:szCs w:val="16"/>
          <w:shd w:val="clear" w:color="auto" w:fill="FFFFFF"/>
        </w:rPr>
        <w:t xml:space="preserve">far beyond the environment. They can also </w:t>
      </w:r>
      <w:r w:rsidRPr="008F7E45">
        <w:rPr>
          <w:rStyle w:val="Emphasis"/>
          <w:highlight w:val="cyan"/>
        </w:rPr>
        <w:t>contribute to conflicts over human access to water, food, land, and energy; ecological refugees and humanitarian emergencies; failed states; and armed movements spurred</w:t>
      </w:r>
      <w:r w:rsidRPr="008F7E45">
        <w:rPr>
          <w:rStyle w:val="apple-style-span"/>
          <w:color w:val="000000"/>
          <w:sz w:val="16"/>
          <w:szCs w:val="16"/>
          <w:highlight w:val="cyan"/>
          <w:shd w:val="clear" w:color="auto" w:fill="FFFFFF"/>
        </w:rPr>
        <w:t xml:space="preserve"> </w:t>
      </w:r>
      <w:r w:rsidRPr="00F942CD">
        <w:rPr>
          <w:rStyle w:val="apple-style-span"/>
          <w:color w:val="000000"/>
          <w:sz w:val="16"/>
          <w:szCs w:val="16"/>
          <w:shd w:val="clear" w:color="auto" w:fill="FFFFFF"/>
        </w:rPr>
        <w:t xml:space="preserve">by declining circumstances. They are profound affronts to fundamental fairness and justice in the world and discriminate against both those too poor and powerless to hold their own against these tides and voiceless future generations. And they bring large economic costs. The Stern Review estimated that the total cost of a business-as-usual approach to climate change could be “around a 20% reduction in current per capita consumption, now and forever.” And that’s just from climate change.” </w:t>
      </w:r>
    </w:p>
    <w:p w:rsidR="005A777A" w:rsidRDefault="005A777A" w:rsidP="00617A03"/>
    <w:p w:rsidR="00617A03" w:rsidRDefault="00617A03" w:rsidP="00617A03">
      <w:pPr>
        <w:pStyle w:val="Heading3"/>
      </w:pPr>
      <w:r>
        <w:t>No Impact: Food Wars</w:t>
      </w:r>
    </w:p>
    <w:p w:rsidR="00F15357" w:rsidRPr="00DD78E9" w:rsidRDefault="00F15357" w:rsidP="00F15357">
      <w:pPr>
        <w:pStyle w:val="Heading4"/>
        <w:rPr>
          <w:rFonts w:asciiTheme="minorHAnsi" w:hAnsiTheme="minorHAnsi" w:cstheme="minorHAnsi"/>
        </w:rPr>
      </w:pPr>
      <w:r w:rsidRPr="00DD78E9">
        <w:rPr>
          <w:rFonts w:asciiTheme="minorHAnsi" w:hAnsiTheme="minorHAnsi" w:cstheme="minorHAnsi"/>
        </w:rPr>
        <w:t>The</w:t>
      </w:r>
      <w:r w:rsidRPr="00DD78E9">
        <w:rPr>
          <w:rFonts w:asciiTheme="minorHAnsi" w:hAnsiTheme="minorHAnsi" w:cstheme="minorHAnsi"/>
          <w:u w:val="single"/>
        </w:rPr>
        <w:t xml:space="preserve"> </w:t>
      </w:r>
      <w:r w:rsidRPr="00DD78E9">
        <w:rPr>
          <w:rFonts w:asciiTheme="minorHAnsi" w:hAnsiTheme="minorHAnsi" w:cstheme="minorHAnsi"/>
        </w:rPr>
        <w:t xml:space="preserve">countries that </w:t>
      </w:r>
      <w:r w:rsidRPr="00DD78E9">
        <w:rPr>
          <w:rFonts w:asciiTheme="minorHAnsi" w:hAnsiTheme="minorHAnsi" w:cstheme="minorHAnsi"/>
          <w:u w:val="single"/>
        </w:rPr>
        <w:t>matter</w:t>
      </w:r>
      <w:r w:rsidRPr="00DD78E9">
        <w:rPr>
          <w:rFonts w:asciiTheme="minorHAnsi" w:hAnsiTheme="minorHAnsi" w:cstheme="minorHAnsi"/>
        </w:rPr>
        <w:t xml:space="preserve"> for their impact are </w:t>
      </w:r>
      <w:r w:rsidRPr="00DD78E9">
        <w:rPr>
          <w:rFonts w:asciiTheme="minorHAnsi" w:hAnsiTheme="minorHAnsi" w:cstheme="minorHAnsi"/>
          <w:u w:val="single"/>
        </w:rPr>
        <w:t>resilient</w:t>
      </w:r>
      <w:r w:rsidRPr="00DD78E9">
        <w:rPr>
          <w:rFonts w:asciiTheme="minorHAnsi" w:hAnsiTheme="minorHAnsi" w:cstheme="minorHAnsi"/>
        </w:rPr>
        <w:t xml:space="preserve"> and </w:t>
      </w:r>
      <w:r w:rsidRPr="00DD78E9">
        <w:rPr>
          <w:rFonts w:asciiTheme="minorHAnsi" w:hAnsiTheme="minorHAnsi" w:cstheme="minorHAnsi"/>
          <w:u w:val="single"/>
        </w:rPr>
        <w:t>institutional responses</w:t>
      </w:r>
      <w:r w:rsidRPr="00DD78E9">
        <w:rPr>
          <w:rFonts w:asciiTheme="minorHAnsi" w:hAnsiTheme="minorHAnsi" w:cstheme="minorHAnsi"/>
        </w:rPr>
        <w:t xml:space="preserve"> prevent escalation </w:t>
      </w:r>
    </w:p>
    <w:p w:rsidR="00F15357" w:rsidRPr="00DD78E9" w:rsidRDefault="00F15357" w:rsidP="00F15357">
      <w:pPr>
        <w:rPr>
          <w:rFonts w:asciiTheme="minorHAnsi" w:hAnsiTheme="minorHAnsi" w:cstheme="minorHAnsi"/>
        </w:rPr>
      </w:pPr>
      <w:r w:rsidRPr="00DD78E9">
        <w:rPr>
          <w:rFonts w:asciiTheme="minorHAnsi" w:hAnsiTheme="minorHAnsi" w:cstheme="minorHAnsi"/>
        </w:rPr>
        <w:t xml:space="preserve">Sarah </w:t>
      </w:r>
      <w:r w:rsidRPr="00DD78E9">
        <w:rPr>
          <w:rStyle w:val="Style13ptBold"/>
          <w:rFonts w:asciiTheme="minorHAnsi" w:hAnsiTheme="minorHAnsi" w:cstheme="minorHAnsi"/>
        </w:rPr>
        <w:t>Cliffe 16</w:t>
      </w:r>
      <w:r w:rsidRPr="00DD78E9">
        <w:rPr>
          <w:rFonts w:asciiTheme="minorHAnsi" w:hAnsiTheme="minorHAnsi" w:cstheme="minorHAnsi"/>
        </w:rPr>
        <w:t>, Director of the Center on International Cooperation at New York University, 3/29/16, “Food Security, Nutrition, and Peace,” http://cic.nyu.edu/news_commentary/food-security-nutrition-and-peace</w:t>
      </w:r>
    </w:p>
    <w:p w:rsidR="00F15357" w:rsidRPr="00DD78E9" w:rsidRDefault="00F15357" w:rsidP="00F15357">
      <w:pPr>
        <w:rPr>
          <w:rFonts w:asciiTheme="minorHAnsi" w:hAnsiTheme="minorHAnsi" w:cstheme="minorHAnsi"/>
          <w:sz w:val="16"/>
        </w:rPr>
      </w:pPr>
      <w:r w:rsidRPr="00DD78E9">
        <w:rPr>
          <w:rFonts w:asciiTheme="minorHAnsi" w:hAnsiTheme="minorHAnsi" w:cstheme="minorHAnsi"/>
          <w:sz w:val="16"/>
        </w:rPr>
        <w:t xml:space="preserve">However, </w:t>
      </w:r>
      <w:r w:rsidRPr="008F7E45">
        <w:rPr>
          <w:rFonts w:asciiTheme="minorHAnsi" w:hAnsiTheme="minorHAnsi" w:cstheme="minorHAnsi"/>
          <w:highlight w:val="cyan"/>
          <w:u w:val="single"/>
        </w:rPr>
        <w:t xml:space="preserve">current research </w:t>
      </w:r>
      <w:r w:rsidRPr="008F7E45">
        <w:rPr>
          <w:rFonts w:asciiTheme="minorHAnsi" w:hAnsiTheme="minorHAnsi" w:cstheme="minorHAnsi"/>
          <w:b/>
          <w:iCs/>
          <w:highlight w:val="cyan"/>
          <w:u w:val="single"/>
          <w:bdr w:val="single" w:sz="8" w:space="0" w:color="auto"/>
        </w:rPr>
        <w:t>does not</w:t>
      </w:r>
      <w:r w:rsidRPr="00DD78E9">
        <w:rPr>
          <w:rFonts w:asciiTheme="minorHAnsi" w:hAnsiTheme="minorHAnsi" w:cstheme="minorHAnsi"/>
          <w:sz w:val="16"/>
        </w:rPr>
        <w:t xml:space="preserve"> yet </w:t>
      </w:r>
      <w:r w:rsidRPr="008F7E45">
        <w:rPr>
          <w:rFonts w:asciiTheme="minorHAnsi" w:hAnsiTheme="minorHAnsi" w:cstheme="minorHAnsi"/>
          <w:highlight w:val="cyan"/>
          <w:u w:val="single"/>
        </w:rPr>
        <w:t>indicate a</w:t>
      </w:r>
      <w:r w:rsidRPr="00DD78E9">
        <w:rPr>
          <w:rFonts w:asciiTheme="minorHAnsi" w:hAnsiTheme="minorHAnsi" w:cstheme="minorHAnsi"/>
          <w:u w:val="single"/>
        </w:rPr>
        <w:t xml:space="preserve"> clear </w:t>
      </w:r>
      <w:r w:rsidRPr="008F7E45">
        <w:rPr>
          <w:rFonts w:asciiTheme="minorHAnsi" w:hAnsiTheme="minorHAnsi" w:cstheme="minorHAnsi"/>
          <w:highlight w:val="cyan"/>
          <w:u w:val="single"/>
        </w:rPr>
        <w:t>link between</w:t>
      </w:r>
      <w:r w:rsidRPr="00DD78E9">
        <w:rPr>
          <w:rFonts w:asciiTheme="minorHAnsi" w:hAnsiTheme="minorHAnsi" w:cstheme="minorHAnsi"/>
          <w:sz w:val="16"/>
        </w:rPr>
        <w:t xml:space="preserve"> climate change, </w:t>
      </w:r>
      <w:r w:rsidRPr="008F7E45">
        <w:rPr>
          <w:rFonts w:asciiTheme="minorHAnsi" w:hAnsiTheme="minorHAnsi" w:cstheme="minorHAnsi"/>
          <w:highlight w:val="cyan"/>
          <w:u w:val="single"/>
        </w:rPr>
        <w:t>food insecurity and conflict</w:t>
      </w:r>
      <w:r w:rsidRPr="00DD78E9">
        <w:rPr>
          <w:rFonts w:asciiTheme="minorHAnsi" w:hAnsiTheme="minorHAnsi" w:cstheme="minorHAnsi"/>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DD78E9">
        <w:rPr>
          <w:rFonts w:asciiTheme="minorHAnsi" w:hAnsiTheme="minorHAnsi" w:cstheme="minorHAnsi"/>
          <w:u w:val="single"/>
        </w:rPr>
        <w:t>Food security – and food prices – are a highly political issue</w:t>
      </w:r>
      <w:r w:rsidRPr="00DD78E9">
        <w:rPr>
          <w:rFonts w:asciiTheme="minorHAnsi" w:hAnsiTheme="minorHAnsi" w:cstheme="minorHAnsi"/>
          <w:sz w:val="16"/>
        </w:rPr>
        <w:t xml:space="preserve">, being a very immediate and visible source of popular welfare or popular uncertainty. </w:t>
      </w:r>
      <w:r w:rsidRPr="00DD78E9">
        <w:rPr>
          <w:rFonts w:asciiTheme="minorHAnsi" w:hAnsiTheme="minorHAnsi" w:cstheme="minorHAnsi"/>
          <w:u w:val="single"/>
        </w:rPr>
        <w:t xml:space="preserve">But their </w:t>
      </w:r>
      <w:r w:rsidRPr="00DD78E9">
        <w:rPr>
          <w:rFonts w:asciiTheme="minorHAnsi" w:hAnsiTheme="minorHAnsi" w:cstheme="minorHAnsi"/>
          <w:b/>
          <w:iCs/>
          <w:u w:val="single"/>
          <w:bdr w:val="single" w:sz="8" w:space="0" w:color="auto"/>
        </w:rPr>
        <w:t>link to conflict</w:t>
      </w:r>
      <w:r w:rsidRPr="00DD78E9">
        <w:rPr>
          <w:rFonts w:asciiTheme="minorHAnsi" w:hAnsiTheme="minorHAnsi" w:cstheme="minorHAnsi"/>
          <w:sz w:val="16"/>
        </w:rPr>
        <w:t xml:space="preserve"> (and the wider links between climate change and conflict) </w:t>
      </w:r>
      <w:r w:rsidRPr="00DD78E9">
        <w:rPr>
          <w:rFonts w:asciiTheme="minorHAnsi" w:hAnsiTheme="minorHAnsi" w:cstheme="minorHAnsi"/>
          <w:u w:val="single"/>
        </w:rPr>
        <w:t>is indirect</w:t>
      </w:r>
      <w:r w:rsidRPr="00DD78E9">
        <w:rPr>
          <w:rFonts w:asciiTheme="minorHAnsi" w:hAnsiTheme="minorHAnsi" w:cstheme="minorHAnsi"/>
          <w:sz w:val="16"/>
        </w:rPr>
        <w:t xml:space="preserve"> rather than direct. What makes some countries more resilient than others? </w:t>
      </w:r>
      <w:r w:rsidRPr="008F7E45">
        <w:rPr>
          <w:rFonts w:asciiTheme="minorHAnsi" w:hAnsiTheme="minorHAnsi" w:cstheme="minorHAnsi"/>
          <w:b/>
          <w:iCs/>
          <w:highlight w:val="cyan"/>
          <w:u w:val="single"/>
          <w:bdr w:val="single" w:sz="8" w:space="0" w:color="auto"/>
        </w:rPr>
        <w:t>Many</w:t>
      </w:r>
      <w:r w:rsidRPr="008F7E45">
        <w:rPr>
          <w:rFonts w:asciiTheme="minorHAnsi" w:hAnsiTheme="minorHAnsi" w:cstheme="minorHAnsi"/>
          <w:highlight w:val="cyan"/>
          <w:u w:val="single"/>
        </w:rPr>
        <w:t xml:space="preserve"> countries face food price or</w:t>
      </w:r>
      <w:r w:rsidRPr="00DD78E9">
        <w:rPr>
          <w:rFonts w:asciiTheme="minorHAnsi" w:hAnsiTheme="minorHAnsi" w:cstheme="minorHAnsi"/>
          <w:u w:val="single"/>
        </w:rPr>
        <w:t xml:space="preserve"> natural </w:t>
      </w:r>
      <w:r w:rsidRPr="008F7E45">
        <w:rPr>
          <w:rFonts w:asciiTheme="minorHAnsi" w:hAnsiTheme="minorHAnsi" w:cstheme="minorHAnsi"/>
          <w:highlight w:val="cyan"/>
          <w:u w:val="single"/>
        </w:rPr>
        <w:t xml:space="preserve">resource shocks </w:t>
      </w:r>
      <w:r w:rsidRPr="008F7E45">
        <w:rPr>
          <w:rFonts w:asciiTheme="minorHAnsi" w:hAnsiTheme="minorHAnsi" w:cstheme="minorHAnsi"/>
          <w:b/>
          <w:iCs/>
          <w:highlight w:val="cyan"/>
          <w:u w:val="single"/>
          <w:bdr w:val="single" w:sz="8" w:space="0" w:color="auto"/>
        </w:rPr>
        <w:t>without</w:t>
      </w:r>
      <w:r w:rsidRPr="00DD78E9">
        <w:rPr>
          <w:rFonts w:asciiTheme="minorHAnsi" w:hAnsiTheme="minorHAnsi" w:cstheme="minorHAnsi"/>
          <w:b/>
          <w:iCs/>
          <w:u w:val="single"/>
          <w:bdr w:val="single" w:sz="8" w:space="0" w:color="auto"/>
        </w:rPr>
        <w:t xml:space="preserve"> falling into </w:t>
      </w:r>
      <w:r w:rsidRPr="008F7E45">
        <w:rPr>
          <w:rFonts w:asciiTheme="minorHAnsi" w:hAnsiTheme="minorHAnsi" w:cstheme="minorHAnsi"/>
          <w:b/>
          <w:iCs/>
          <w:highlight w:val="cyan"/>
          <w:u w:val="single"/>
          <w:bdr w:val="single" w:sz="8" w:space="0" w:color="auto"/>
        </w:rPr>
        <w:t>conflict</w:t>
      </w:r>
      <w:r w:rsidRPr="00DD78E9">
        <w:rPr>
          <w:rFonts w:asciiTheme="minorHAnsi" w:hAnsiTheme="minorHAnsi" w:cstheme="minorHAnsi"/>
          <w:sz w:val="16"/>
        </w:rPr>
        <w:t xml:space="preserve">. Essentially, the two important </w:t>
      </w:r>
      <w:r w:rsidRPr="008F7E45">
        <w:rPr>
          <w:rFonts w:asciiTheme="minorHAnsi" w:hAnsiTheme="minorHAnsi" w:cstheme="minorHAnsi"/>
          <w:highlight w:val="cyan"/>
          <w:u w:val="single"/>
        </w:rPr>
        <w:t>factors</w:t>
      </w:r>
      <w:r w:rsidRPr="00DD78E9">
        <w:rPr>
          <w:rFonts w:asciiTheme="minorHAnsi" w:hAnsiTheme="minorHAnsi" w:cstheme="minorHAnsi"/>
          <w:sz w:val="16"/>
        </w:rPr>
        <w:t xml:space="preserve"> in </w:t>
      </w:r>
      <w:r w:rsidRPr="008F7E45">
        <w:rPr>
          <w:rFonts w:asciiTheme="minorHAnsi" w:hAnsiTheme="minorHAnsi" w:cstheme="minorHAnsi"/>
          <w:highlight w:val="cyan"/>
          <w:u w:val="single"/>
        </w:rPr>
        <w:t>determining</w:t>
      </w:r>
      <w:r w:rsidRPr="00DD78E9">
        <w:rPr>
          <w:rFonts w:asciiTheme="minorHAnsi" w:hAnsiTheme="minorHAnsi" w:cstheme="minorHAnsi"/>
          <w:u w:val="single"/>
        </w:rPr>
        <w:t xml:space="preserve"> their </w:t>
      </w:r>
      <w:r w:rsidRPr="008F7E45">
        <w:rPr>
          <w:rFonts w:asciiTheme="minorHAnsi" w:hAnsiTheme="minorHAnsi" w:cstheme="minorHAnsi"/>
          <w:highlight w:val="cyan"/>
          <w:u w:val="single"/>
        </w:rPr>
        <w:t>resilience are</w:t>
      </w:r>
      <w:r w:rsidRPr="00DD78E9">
        <w:rPr>
          <w:rFonts w:asciiTheme="minorHAnsi" w:hAnsiTheme="minorHAnsi" w:cstheme="minorHAnsi"/>
          <w:sz w:val="16"/>
        </w:rPr>
        <w:t xml:space="preserve">: First, </w:t>
      </w:r>
      <w:r w:rsidRPr="008F7E45">
        <w:rPr>
          <w:rFonts w:asciiTheme="minorHAnsi" w:hAnsiTheme="minorHAnsi" w:cstheme="minorHAnsi"/>
          <w:highlight w:val="cyan"/>
          <w:u w:val="single"/>
        </w:rPr>
        <w:t xml:space="preserve">whether food insecurity is combined with </w:t>
      </w:r>
      <w:r w:rsidRPr="008F7E45">
        <w:rPr>
          <w:rFonts w:asciiTheme="minorHAnsi" w:hAnsiTheme="minorHAnsi" w:cstheme="minorHAnsi"/>
          <w:b/>
          <w:iCs/>
          <w:highlight w:val="cyan"/>
          <w:u w:val="single"/>
          <w:bdr w:val="single" w:sz="8" w:space="0" w:color="auto"/>
        </w:rPr>
        <w:t>other stresses</w:t>
      </w:r>
      <w:r w:rsidRPr="00DD78E9">
        <w:rPr>
          <w:rFonts w:asciiTheme="minorHAnsi" w:hAnsiTheme="minorHAnsi" w:cstheme="minorHAnsi"/>
          <w:sz w:val="16"/>
        </w:rPr>
        <w:t xml:space="preserve"> – issues such as unemployment, but most fundamentally issues such as political exclusion or human rights abuses. </w:t>
      </w:r>
      <w:r w:rsidRPr="00DD78E9">
        <w:rPr>
          <w:rFonts w:asciiTheme="minorHAnsi" w:hAnsiTheme="minorHAnsi" w:cstheme="minorHAnsi"/>
          <w:u w:val="single"/>
        </w:rPr>
        <w:t>We sometimes read</w:t>
      </w:r>
      <w:r w:rsidRPr="00DD78E9">
        <w:rPr>
          <w:rFonts w:asciiTheme="minorHAnsi" w:hAnsiTheme="minorHAnsi" w:cstheme="minorHAnsi"/>
          <w:sz w:val="16"/>
        </w:rPr>
        <w:t xml:space="preserve"> nowadays that the 2006-2009 </w:t>
      </w:r>
      <w:r w:rsidRPr="00DD78E9">
        <w:rPr>
          <w:rFonts w:asciiTheme="minorHAnsi" w:hAnsiTheme="minorHAnsi" w:cstheme="minorHAnsi"/>
          <w:u w:val="single"/>
        </w:rPr>
        <w:t>drought was a factor in the Syrian conflict,</w:t>
      </w:r>
      <w:r w:rsidRPr="00DD78E9">
        <w:rPr>
          <w:rFonts w:asciiTheme="minorHAnsi" w:hAnsiTheme="minorHAnsi" w:cstheme="minorHAnsi"/>
          <w:sz w:val="16"/>
        </w:rPr>
        <w:t xml:space="preserve"> by driving rural-urban migration that caused societal stresses. It may of course have been one factor amongst many but </w:t>
      </w:r>
      <w:r w:rsidRPr="008F7E45">
        <w:rPr>
          <w:rFonts w:asciiTheme="minorHAnsi" w:hAnsiTheme="minorHAnsi" w:cstheme="minorHAnsi"/>
          <w:highlight w:val="cyan"/>
          <w:u w:val="single"/>
        </w:rPr>
        <w:t xml:space="preserve">it would be </w:t>
      </w:r>
      <w:r w:rsidRPr="008F7E45">
        <w:rPr>
          <w:rFonts w:asciiTheme="minorHAnsi" w:hAnsiTheme="minorHAnsi" w:cstheme="minorHAnsi"/>
          <w:b/>
          <w:iCs/>
          <w:highlight w:val="cyan"/>
          <w:u w:val="single"/>
          <w:bdr w:val="single" w:sz="8" w:space="0" w:color="auto"/>
        </w:rPr>
        <w:t>too simplistic</w:t>
      </w:r>
      <w:r w:rsidRPr="008F7E45">
        <w:rPr>
          <w:rFonts w:asciiTheme="minorHAnsi" w:hAnsiTheme="minorHAnsi" w:cstheme="minorHAnsi"/>
          <w:highlight w:val="cyan"/>
          <w:u w:val="single"/>
        </w:rPr>
        <w:t xml:space="preserve"> to suggest</w:t>
      </w:r>
      <w:r w:rsidRPr="00DD78E9">
        <w:rPr>
          <w:rFonts w:asciiTheme="minorHAnsi" w:hAnsiTheme="minorHAnsi" w:cstheme="minorHAnsi"/>
          <w:sz w:val="16"/>
        </w:rPr>
        <w:t xml:space="preserve"> that </w:t>
      </w:r>
      <w:r w:rsidRPr="008F7E45">
        <w:rPr>
          <w:rFonts w:asciiTheme="minorHAnsi" w:hAnsiTheme="minorHAnsi" w:cstheme="minorHAnsi"/>
          <w:highlight w:val="cyan"/>
          <w:u w:val="single"/>
        </w:rPr>
        <w:t>it was the primary driver</w:t>
      </w:r>
      <w:r w:rsidRPr="00DD78E9">
        <w:rPr>
          <w:rFonts w:asciiTheme="minorHAnsi" w:hAnsiTheme="minorHAnsi" w:cstheme="minorHAnsi"/>
          <w:sz w:val="16"/>
        </w:rPr>
        <w:t xml:space="preserve"> of the Syrian conflict. Second, </w:t>
      </w:r>
      <w:r w:rsidRPr="008F7E45">
        <w:rPr>
          <w:rFonts w:asciiTheme="minorHAnsi" w:hAnsiTheme="minorHAnsi" w:cstheme="minorHAnsi"/>
          <w:highlight w:val="cyan"/>
          <w:u w:val="single"/>
        </w:rPr>
        <w:t>whether countries have</w:t>
      </w:r>
      <w:r w:rsidRPr="00DD78E9">
        <w:rPr>
          <w:rFonts w:asciiTheme="minorHAnsi" w:hAnsiTheme="minorHAnsi" w:cstheme="minorHAnsi"/>
          <w:u w:val="single"/>
        </w:rPr>
        <w:t xml:space="preserve"> strong enough </w:t>
      </w:r>
      <w:r w:rsidRPr="008F7E45">
        <w:rPr>
          <w:rFonts w:asciiTheme="minorHAnsi" w:hAnsiTheme="minorHAnsi" w:cstheme="minorHAnsi"/>
          <w:highlight w:val="cyan"/>
          <w:u w:val="single"/>
        </w:rPr>
        <w:t>institutions</w:t>
      </w:r>
      <w:r w:rsidRPr="00DD78E9">
        <w:rPr>
          <w:rFonts w:asciiTheme="minorHAnsi" w:hAnsiTheme="minorHAnsi" w:cstheme="minorHAnsi"/>
          <w:sz w:val="16"/>
        </w:rPr>
        <w:t xml:space="preserve"> to fulfill a social compact with their citizens, </w:t>
      </w:r>
      <w:r w:rsidRPr="008F7E45">
        <w:rPr>
          <w:rFonts w:asciiTheme="minorHAnsi" w:hAnsiTheme="minorHAnsi" w:cstheme="minorHAnsi"/>
          <w:highlight w:val="cyan"/>
          <w:u w:val="single"/>
        </w:rPr>
        <w:t>providing help</w:t>
      </w:r>
      <w:r w:rsidRPr="00DD78E9">
        <w:rPr>
          <w:rFonts w:asciiTheme="minorHAnsi" w:hAnsiTheme="minorHAnsi" w:cstheme="minorHAnsi"/>
          <w:u w:val="single"/>
        </w:rPr>
        <w:t xml:space="preserve"> quickly </w:t>
      </w:r>
      <w:r w:rsidRPr="008F7E45">
        <w:rPr>
          <w:rFonts w:asciiTheme="minorHAnsi" w:hAnsiTheme="minorHAnsi" w:cstheme="minorHAnsi"/>
          <w:highlight w:val="cyan"/>
          <w:u w:val="single"/>
        </w:rPr>
        <w:t>to citizens affected</w:t>
      </w:r>
      <w:r w:rsidRPr="00DD78E9">
        <w:rPr>
          <w:rFonts w:asciiTheme="minorHAnsi" w:hAnsiTheme="minorHAnsi" w:cstheme="minorHAnsi"/>
          <w:u w:val="single"/>
        </w:rPr>
        <w:t xml:space="preserve"> by food insecurity</w:t>
      </w:r>
      <w:r w:rsidRPr="00DD78E9">
        <w:rPr>
          <w:rFonts w:asciiTheme="minorHAnsi" w:hAnsiTheme="minorHAnsi" w:cstheme="minorHAnsi"/>
          <w:sz w:val="16"/>
        </w:rPr>
        <w:t xml:space="preserve">, with or without international assistance. </w:t>
      </w:r>
      <w:r w:rsidRPr="008F7E45">
        <w:rPr>
          <w:rFonts w:asciiTheme="minorHAnsi" w:hAnsiTheme="minorHAnsi" w:cstheme="minorHAnsi"/>
          <w:highlight w:val="cyan"/>
          <w:u w:val="single"/>
        </w:rPr>
        <w:t>During the</w:t>
      </w:r>
      <w:r w:rsidRPr="00DD78E9">
        <w:rPr>
          <w:rFonts w:asciiTheme="minorHAnsi" w:hAnsiTheme="minorHAnsi" w:cstheme="minorHAnsi"/>
          <w:sz w:val="16"/>
        </w:rPr>
        <w:t xml:space="preserve"> 2007-20</w:t>
      </w:r>
      <w:r w:rsidRPr="008F7E45">
        <w:rPr>
          <w:rFonts w:asciiTheme="minorHAnsi" w:hAnsiTheme="minorHAnsi" w:cstheme="minorHAnsi"/>
          <w:highlight w:val="cyan"/>
          <w:u w:val="single"/>
        </w:rPr>
        <w:t>08</w:t>
      </w:r>
      <w:r w:rsidRPr="00DD78E9">
        <w:rPr>
          <w:rFonts w:asciiTheme="minorHAnsi" w:hAnsiTheme="minorHAnsi" w:cstheme="minorHAnsi"/>
          <w:u w:val="single"/>
        </w:rPr>
        <w:t xml:space="preserve"> food </w:t>
      </w:r>
      <w:r w:rsidRPr="008F7E45">
        <w:rPr>
          <w:rFonts w:asciiTheme="minorHAnsi" w:hAnsiTheme="minorHAnsi" w:cstheme="minorHAnsi"/>
          <w:highlight w:val="cyan"/>
          <w:u w:val="single"/>
        </w:rPr>
        <w:t>crisis, developing countries</w:t>
      </w:r>
      <w:r w:rsidRPr="00DD78E9">
        <w:rPr>
          <w:rFonts w:asciiTheme="minorHAnsi" w:hAnsiTheme="minorHAnsi" w:cstheme="minorHAnsi"/>
          <w:u w:val="single"/>
        </w:rPr>
        <w:t xml:space="preserve"> with low institutional strength </w:t>
      </w:r>
      <w:r w:rsidRPr="008F7E45">
        <w:rPr>
          <w:rFonts w:asciiTheme="minorHAnsi" w:hAnsiTheme="minorHAnsi" w:cstheme="minorHAnsi"/>
          <w:highlight w:val="cyan"/>
          <w:u w:val="single"/>
        </w:rPr>
        <w:t>experienced more</w:t>
      </w:r>
      <w:r w:rsidRPr="00DD78E9">
        <w:rPr>
          <w:rFonts w:asciiTheme="minorHAnsi" w:hAnsiTheme="minorHAnsi" w:cstheme="minorHAnsi"/>
          <w:u w:val="single"/>
        </w:rPr>
        <w:t xml:space="preserve"> food price </w:t>
      </w:r>
      <w:r w:rsidRPr="008F7E45">
        <w:rPr>
          <w:rFonts w:asciiTheme="minorHAnsi" w:hAnsiTheme="minorHAnsi" w:cstheme="minorHAnsi"/>
          <w:highlight w:val="cyan"/>
          <w:u w:val="single"/>
        </w:rPr>
        <w:t>protests</w:t>
      </w:r>
      <w:r w:rsidRPr="00DD78E9">
        <w:rPr>
          <w:rFonts w:asciiTheme="minorHAnsi" w:hAnsiTheme="minorHAnsi" w:cstheme="minorHAnsi"/>
          <w:sz w:val="16"/>
        </w:rPr>
        <w:t xml:space="preserve"> than those with higher institutional strengths, and more than half these protests turned violent. </w:t>
      </w:r>
      <w:r w:rsidRPr="008F7E45">
        <w:rPr>
          <w:rFonts w:asciiTheme="minorHAnsi" w:hAnsiTheme="minorHAnsi" w:cstheme="minorHAnsi"/>
          <w:highlight w:val="cyan"/>
          <w:u w:val="single"/>
        </w:rPr>
        <w:t>This</w:t>
      </w:r>
      <w:r w:rsidRPr="00DD78E9">
        <w:rPr>
          <w:rFonts w:asciiTheme="minorHAnsi" w:hAnsiTheme="minorHAnsi" w:cstheme="minorHAnsi"/>
          <w:sz w:val="16"/>
        </w:rPr>
        <w:t xml:space="preserve"> for example, </w:t>
      </w:r>
      <w:r w:rsidRPr="008F7E45">
        <w:rPr>
          <w:rFonts w:asciiTheme="minorHAnsi" w:hAnsiTheme="minorHAnsi" w:cstheme="minorHAnsi"/>
          <w:highlight w:val="cyan"/>
          <w:u w:val="single"/>
        </w:rPr>
        <w:t>is the difference</w:t>
      </w:r>
      <w:r w:rsidRPr="00DD78E9">
        <w:rPr>
          <w:rFonts w:asciiTheme="minorHAnsi" w:hAnsiTheme="minorHAnsi" w:cstheme="minorHAnsi"/>
          <w:u w:val="single"/>
        </w:rPr>
        <w:t xml:space="preserve"> in the events </w:t>
      </w:r>
      <w:r w:rsidRPr="008F7E45">
        <w:rPr>
          <w:rFonts w:asciiTheme="minorHAnsi" w:hAnsiTheme="minorHAnsi" w:cstheme="minorHAnsi"/>
          <w:highlight w:val="cyan"/>
          <w:u w:val="single"/>
        </w:rPr>
        <w:t>in Haiti versus</w:t>
      </w:r>
      <w:r w:rsidRPr="00DD78E9">
        <w:rPr>
          <w:rFonts w:asciiTheme="minorHAnsi" w:hAnsiTheme="minorHAnsi" w:cstheme="minorHAnsi"/>
          <w:sz w:val="16"/>
        </w:rPr>
        <w:t xml:space="preserve"> those in </w:t>
      </w:r>
      <w:r w:rsidRPr="008F7E45">
        <w:rPr>
          <w:rFonts w:asciiTheme="minorHAnsi" w:hAnsiTheme="minorHAnsi" w:cstheme="minorHAnsi"/>
          <w:b/>
          <w:iCs/>
          <w:highlight w:val="cyan"/>
          <w:u w:val="single"/>
          <w:bdr w:val="single" w:sz="8" w:space="0" w:color="auto"/>
        </w:rPr>
        <w:t>Mexico or the Philippines</w:t>
      </w:r>
      <w:r w:rsidRPr="00DD78E9">
        <w:rPr>
          <w:rFonts w:asciiTheme="minorHAnsi" w:hAnsiTheme="minorHAnsi" w:cstheme="minorHAnsi"/>
          <w:u w:val="single"/>
        </w:rPr>
        <w:t xml:space="preserve"> where far greater </w:t>
      </w:r>
      <w:r w:rsidRPr="008F7E45">
        <w:rPr>
          <w:rFonts w:asciiTheme="minorHAnsi" w:hAnsiTheme="minorHAnsi" w:cstheme="minorHAnsi"/>
          <w:highlight w:val="cyan"/>
          <w:u w:val="single"/>
        </w:rPr>
        <w:t>institutional strength existed</w:t>
      </w:r>
      <w:r w:rsidRPr="00DD78E9">
        <w:rPr>
          <w:rFonts w:asciiTheme="minorHAnsi" w:hAnsiTheme="minorHAnsi" w:cstheme="minorHAnsi"/>
          <w:u w:val="single"/>
        </w:rPr>
        <w:t xml:space="preserve"> to deal with the </w:t>
      </w:r>
      <w:r w:rsidRPr="008F7E45">
        <w:rPr>
          <w:rFonts w:asciiTheme="minorHAnsi" w:hAnsiTheme="minorHAnsi" w:cstheme="minorHAnsi"/>
          <w:highlight w:val="cyan"/>
          <w:u w:val="single"/>
        </w:rPr>
        <w:t>food</w:t>
      </w:r>
      <w:r w:rsidRPr="00DD78E9">
        <w:rPr>
          <w:rFonts w:asciiTheme="minorHAnsi" w:hAnsiTheme="minorHAnsi" w:cstheme="minorHAnsi"/>
          <w:u w:val="single"/>
        </w:rPr>
        <w:t xml:space="preserve"> price </w:t>
      </w:r>
      <w:r w:rsidRPr="008F7E45">
        <w:rPr>
          <w:rFonts w:asciiTheme="minorHAnsi" w:hAnsiTheme="minorHAnsi" w:cstheme="minorHAnsi"/>
          <w:highlight w:val="cyan"/>
          <w:u w:val="single"/>
        </w:rPr>
        <w:t>shocks</w:t>
      </w:r>
      <w:r w:rsidRPr="00DD78E9">
        <w:rPr>
          <w:rFonts w:asciiTheme="minorHAnsi" w:hAnsiTheme="minorHAnsi" w:cstheme="minorHAnsi"/>
          <w:u w:val="single"/>
        </w:rPr>
        <w:t xml:space="preserve"> and </w:t>
      </w:r>
      <w:r w:rsidRPr="00DD78E9">
        <w:rPr>
          <w:rFonts w:asciiTheme="minorHAnsi" w:hAnsiTheme="minorHAnsi" w:cstheme="minorHAnsi"/>
          <w:b/>
          <w:iCs/>
          <w:u w:val="single"/>
          <w:bdr w:val="single" w:sz="8" w:space="0" w:color="auto"/>
        </w:rPr>
        <w:t xml:space="preserve">protests </w:t>
      </w:r>
      <w:r w:rsidRPr="008F7E45">
        <w:rPr>
          <w:rFonts w:asciiTheme="minorHAnsi" w:hAnsiTheme="minorHAnsi" w:cstheme="minorHAnsi"/>
          <w:b/>
          <w:iCs/>
          <w:highlight w:val="cyan"/>
          <w:u w:val="single"/>
          <w:bdr w:val="single" w:sz="8" w:space="0" w:color="auto"/>
        </w:rPr>
        <w:t>did not spur deteriorating national security</w:t>
      </w:r>
      <w:r w:rsidRPr="00DD78E9">
        <w:rPr>
          <w:rFonts w:asciiTheme="minorHAnsi" w:hAnsiTheme="minorHAnsi" w:cstheme="minorHAnsi"/>
          <w:u w:val="single"/>
        </w:rPr>
        <w:t xml:space="preserve"> or widespread violence</w:t>
      </w:r>
      <w:r w:rsidRPr="00DD78E9">
        <w:rPr>
          <w:rFonts w:asciiTheme="minorHAnsi" w:hAnsiTheme="minorHAnsi" w:cstheme="minorHAnsi"/>
          <w:sz w:val="16"/>
        </w:rPr>
        <w:t>.</w:t>
      </w:r>
    </w:p>
    <w:p w:rsidR="00F15357" w:rsidRPr="00DD78E9" w:rsidRDefault="00F15357" w:rsidP="00F15357">
      <w:pPr>
        <w:rPr>
          <w:rFonts w:asciiTheme="minorHAnsi" w:hAnsiTheme="minorHAnsi" w:cstheme="minorHAnsi"/>
          <w:b/>
          <w:iCs/>
          <w:u w:val="single"/>
          <w:bdr w:val="single" w:sz="8" w:space="0" w:color="auto"/>
        </w:rPr>
      </w:pPr>
    </w:p>
    <w:p w:rsidR="00F15357" w:rsidRPr="00DD78E9" w:rsidRDefault="00F15357" w:rsidP="00F15357">
      <w:pPr>
        <w:pStyle w:val="Heading4"/>
        <w:rPr>
          <w:rFonts w:asciiTheme="minorHAnsi" w:hAnsiTheme="minorHAnsi" w:cstheme="minorHAnsi"/>
        </w:rPr>
      </w:pPr>
      <w:r w:rsidRPr="00DD78E9">
        <w:rPr>
          <w:rFonts w:asciiTheme="minorHAnsi" w:hAnsiTheme="minorHAnsi" w:cstheme="minorHAnsi"/>
        </w:rPr>
        <w:t xml:space="preserve">Food price increases won’t cause war – empirics </w:t>
      </w:r>
    </w:p>
    <w:p w:rsidR="00F15357" w:rsidRPr="00DD78E9" w:rsidRDefault="00F15357" w:rsidP="00F15357">
      <w:pPr>
        <w:rPr>
          <w:rFonts w:asciiTheme="minorHAnsi" w:hAnsiTheme="minorHAnsi" w:cstheme="minorHAnsi"/>
        </w:rPr>
      </w:pPr>
      <w:r w:rsidRPr="00DD78E9">
        <w:rPr>
          <w:rFonts w:asciiTheme="minorHAnsi" w:hAnsiTheme="minorHAnsi" w:cstheme="minorHAnsi"/>
        </w:rPr>
        <w:t xml:space="preserve">Steven </w:t>
      </w:r>
      <w:r w:rsidRPr="00DD78E9">
        <w:rPr>
          <w:rStyle w:val="Style13ptBold"/>
          <w:rFonts w:asciiTheme="minorHAnsi" w:hAnsiTheme="minorHAnsi" w:cstheme="minorHAnsi"/>
        </w:rPr>
        <w:t>Pinker 11</w:t>
      </w:r>
      <w:r w:rsidRPr="00DD78E9">
        <w:rPr>
          <w:rFonts w:asciiTheme="minorHAnsi" w:hAnsiTheme="minorHAnsi" w:cstheme="minorHAnsi"/>
        </w:rPr>
        <w:t xml:space="preserve">, Prof @ Harvard, Steven Pinker: Resource Scarcity Doesn’t Cause Wars, </w:t>
      </w:r>
      <w:hyperlink r:id="rId129" w:history="1">
        <w:r w:rsidRPr="00DD78E9">
          <w:rPr>
            <w:rStyle w:val="Hyperlink"/>
            <w:rFonts w:asciiTheme="minorHAnsi" w:hAnsiTheme="minorHAnsi" w:cstheme="minorHAnsi"/>
          </w:rPr>
          <w:t>http://www.globalwarming.org/2011/11/28/steven-pinker-resource-scarcity-doesnt-cause-wars/</w:t>
        </w:r>
      </w:hyperlink>
    </w:p>
    <w:p w:rsidR="00F15357" w:rsidRPr="00DD78E9" w:rsidRDefault="00F15357" w:rsidP="00F15357">
      <w:pPr>
        <w:rPr>
          <w:rFonts w:asciiTheme="minorHAnsi" w:hAnsiTheme="minorHAnsi" w:cstheme="minorHAnsi"/>
          <w:b/>
          <w:iCs/>
          <w:u w:val="single"/>
        </w:rPr>
      </w:pPr>
      <w:r w:rsidRPr="00DD78E9">
        <w:rPr>
          <w:rFonts w:asciiTheme="minorHAnsi" w:hAnsiTheme="minorHAnsi" w:cstheme="minorHAnsi"/>
          <w:sz w:val="14"/>
        </w:rPr>
        <w:t xml:space="preserve">Once again it seems to me that the appropriate response is “maybe, but maybe not.” </w:t>
      </w:r>
      <w:r w:rsidRPr="00DD78E9">
        <w:rPr>
          <w:rStyle w:val="StyleUnderline"/>
          <w:rFonts w:asciiTheme="minorHAnsi" w:hAnsiTheme="minorHAnsi" w:cstheme="minorHAnsi"/>
        </w:rPr>
        <w:t>Though climate change can cause plenty of misery</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it will not necessarily </w:t>
      </w:r>
      <w:r w:rsidRPr="00DD78E9">
        <w:rPr>
          <w:rStyle w:val="Emphasis"/>
          <w:rFonts w:asciiTheme="minorHAnsi" w:hAnsiTheme="minorHAnsi" w:cstheme="minorHAnsi"/>
        </w:rPr>
        <w:t>lead to armed conflict</w:t>
      </w:r>
      <w:r w:rsidRPr="00DD78E9">
        <w:rPr>
          <w:rStyle w:val="StyleUnderline"/>
          <w:rFonts w:asciiTheme="minorHAnsi" w:hAnsiTheme="minorHAnsi" w:cstheme="minorHAnsi"/>
        </w:rPr>
        <w:t>.</w:t>
      </w:r>
      <w:r w:rsidRPr="00DD78E9">
        <w:rPr>
          <w:rFonts w:asciiTheme="minorHAnsi" w:hAnsiTheme="minorHAnsi" w:cstheme="minorHAnsi"/>
          <w:sz w:val="14"/>
        </w:rPr>
        <w:t xml:space="preserve"> The </w:t>
      </w:r>
      <w:r w:rsidRPr="00DD78E9">
        <w:rPr>
          <w:rStyle w:val="Emphasis"/>
          <w:rFonts w:asciiTheme="minorHAnsi" w:hAnsiTheme="minorHAnsi" w:cstheme="minorHAnsi"/>
        </w:rPr>
        <w:t>political scientists</w:t>
      </w:r>
      <w:r w:rsidRPr="00DD78E9">
        <w:rPr>
          <w:rFonts w:asciiTheme="minorHAnsi" w:hAnsiTheme="minorHAnsi" w:cstheme="minorHAnsi"/>
          <w:sz w:val="14"/>
        </w:rPr>
        <w:t xml:space="preserve"> who track war and peace, </w:t>
      </w:r>
      <w:r w:rsidRPr="00DD78E9">
        <w:rPr>
          <w:rStyle w:val="StyleUnderline"/>
          <w:rFonts w:asciiTheme="minorHAnsi" w:hAnsiTheme="minorHAnsi" w:cstheme="minorHAnsi"/>
        </w:rPr>
        <w:t>such as</w:t>
      </w:r>
      <w:r w:rsidRPr="00DD78E9">
        <w:rPr>
          <w:rFonts w:asciiTheme="minorHAnsi" w:hAnsiTheme="minorHAnsi" w:cstheme="minorHAnsi"/>
          <w:sz w:val="14"/>
        </w:rPr>
        <w:t xml:space="preserve"> </w:t>
      </w:r>
      <w:proofErr w:type="spellStart"/>
      <w:r w:rsidRPr="00DD78E9">
        <w:rPr>
          <w:rFonts w:asciiTheme="minorHAnsi" w:hAnsiTheme="minorHAnsi" w:cstheme="minorHAnsi"/>
          <w:sz w:val="14"/>
        </w:rPr>
        <w:t>Halvard</w:t>
      </w:r>
      <w:proofErr w:type="spellEnd"/>
      <w:r w:rsidRPr="00DD78E9">
        <w:rPr>
          <w:rFonts w:asciiTheme="minorHAnsi" w:hAnsiTheme="minorHAnsi" w:cstheme="minorHAnsi"/>
          <w:sz w:val="14"/>
        </w:rPr>
        <w:t xml:space="preserve"> </w:t>
      </w:r>
      <w:proofErr w:type="spellStart"/>
      <w:r w:rsidRPr="00DD78E9">
        <w:rPr>
          <w:rStyle w:val="Emphasis"/>
          <w:rFonts w:asciiTheme="minorHAnsi" w:hAnsiTheme="minorHAnsi" w:cstheme="minorHAnsi"/>
        </w:rPr>
        <w:t>Buhaug</w:t>
      </w:r>
      <w:proofErr w:type="spellEnd"/>
      <w:r w:rsidRPr="00DD78E9">
        <w:rPr>
          <w:rFonts w:asciiTheme="minorHAnsi" w:hAnsiTheme="minorHAnsi" w:cstheme="minorHAnsi"/>
          <w:sz w:val="14"/>
        </w:rPr>
        <w:t xml:space="preserve">, </w:t>
      </w:r>
      <w:proofErr w:type="spellStart"/>
      <w:r w:rsidRPr="00DD78E9">
        <w:rPr>
          <w:rFonts w:asciiTheme="minorHAnsi" w:hAnsiTheme="minorHAnsi" w:cstheme="minorHAnsi"/>
          <w:sz w:val="14"/>
        </w:rPr>
        <w:t>Idean</w:t>
      </w:r>
      <w:proofErr w:type="spellEnd"/>
      <w:r w:rsidRPr="00DD78E9">
        <w:rPr>
          <w:rFonts w:asciiTheme="minorHAnsi" w:hAnsiTheme="minorHAnsi" w:cstheme="minorHAnsi"/>
          <w:sz w:val="14"/>
        </w:rPr>
        <w:t xml:space="preserve"> </w:t>
      </w:r>
      <w:proofErr w:type="spellStart"/>
      <w:r w:rsidRPr="00DD78E9">
        <w:rPr>
          <w:rStyle w:val="Emphasis"/>
          <w:rFonts w:asciiTheme="minorHAnsi" w:hAnsiTheme="minorHAnsi" w:cstheme="minorHAnsi"/>
        </w:rPr>
        <w:t>Salehyan</w:t>
      </w:r>
      <w:proofErr w:type="spellEnd"/>
      <w:r w:rsidRPr="00DD78E9">
        <w:rPr>
          <w:rFonts w:asciiTheme="minorHAnsi" w:hAnsiTheme="minorHAnsi" w:cstheme="minorHAnsi"/>
          <w:sz w:val="14"/>
        </w:rPr>
        <w:t xml:space="preserve">, Ole </w:t>
      </w:r>
      <w:r w:rsidRPr="00DD78E9">
        <w:rPr>
          <w:rStyle w:val="Emphasis"/>
          <w:rFonts w:asciiTheme="minorHAnsi" w:hAnsiTheme="minorHAnsi" w:cstheme="minorHAnsi"/>
        </w:rPr>
        <w:t>Theisen</w:t>
      </w:r>
      <w:r w:rsidRPr="00DD78E9">
        <w:rPr>
          <w:rFonts w:asciiTheme="minorHAnsi" w:hAnsiTheme="minorHAnsi" w:cstheme="minorHAnsi"/>
          <w:sz w:val="14"/>
        </w:rPr>
        <w:t xml:space="preserve">, and Nils </w:t>
      </w:r>
      <w:proofErr w:type="spellStart"/>
      <w:r w:rsidRPr="00DD78E9">
        <w:rPr>
          <w:rStyle w:val="Emphasis"/>
          <w:rFonts w:asciiTheme="minorHAnsi" w:hAnsiTheme="minorHAnsi" w:cstheme="minorHAnsi"/>
        </w:rPr>
        <w:t>Gleditsch</w:t>
      </w:r>
      <w:proofErr w:type="spellEnd"/>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are skeptical of the popular idea that people </w:t>
      </w:r>
      <w:r w:rsidRPr="00DD78E9">
        <w:rPr>
          <w:rStyle w:val="Emphasis"/>
          <w:rFonts w:asciiTheme="minorHAnsi" w:hAnsiTheme="minorHAnsi" w:cstheme="minorHAnsi"/>
        </w:rPr>
        <w:t>fight wars</w:t>
      </w:r>
      <w:r w:rsidRPr="00DD78E9">
        <w:rPr>
          <w:rStyle w:val="StyleUnderline"/>
          <w:rFonts w:asciiTheme="minorHAnsi" w:hAnsiTheme="minorHAnsi" w:cstheme="minorHAnsi"/>
        </w:rPr>
        <w:t xml:space="preserve"> over </w:t>
      </w:r>
      <w:r w:rsidRPr="00DD78E9">
        <w:rPr>
          <w:rStyle w:val="Emphasis"/>
          <w:rFonts w:asciiTheme="minorHAnsi" w:hAnsiTheme="minorHAnsi" w:cstheme="minorHAnsi"/>
        </w:rPr>
        <w:t>scarce resources</w:t>
      </w:r>
      <w:r w:rsidRPr="00DD78E9">
        <w:rPr>
          <w:rFonts w:asciiTheme="minorHAnsi" w:hAnsiTheme="minorHAnsi" w:cstheme="minorHAnsi"/>
          <w:sz w:val="14"/>
        </w:rPr>
        <w:t xml:space="preserve">. </w:t>
      </w:r>
      <w:r w:rsidRPr="008F7E45">
        <w:rPr>
          <w:rStyle w:val="Emphasis"/>
          <w:rFonts w:asciiTheme="minorHAnsi" w:hAnsiTheme="minorHAnsi" w:cstheme="minorHAnsi"/>
          <w:highlight w:val="cyan"/>
        </w:rPr>
        <w:t>Hunger and</w:t>
      </w:r>
      <w:r w:rsidRPr="00DD78E9">
        <w:rPr>
          <w:rStyle w:val="Emphasis"/>
          <w:rFonts w:asciiTheme="minorHAnsi" w:hAnsiTheme="minorHAnsi" w:cstheme="minorHAnsi"/>
        </w:rPr>
        <w:t xml:space="preserve"> resource </w:t>
      </w:r>
      <w:r w:rsidRPr="008F7E45">
        <w:rPr>
          <w:rStyle w:val="Emphasis"/>
          <w:rFonts w:asciiTheme="minorHAnsi" w:hAnsiTheme="minorHAnsi" w:cstheme="minorHAnsi"/>
          <w:highlight w:val="cyan"/>
        </w:rPr>
        <w:t>shortages</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are</w:t>
      </w:r>
      <w:r w:rsidRPr="00DD78E9">
        <w:rPr>
          <w:rStyle w:val="StyleUnderline"/>
          <w:rFonts w:asciiTheme="minorHAnsi" w:hAnsiTheme="minorHAnsi" w:cstheme="minorHAnsi"/>
        </w:rPr>
        <w:t xml:space="preserve"> tragically </w:t>
      </w:r>
      <w:r w:rsidRPr="008F7E45">
        <w:rPr>
          <w:rStyle w:val="StyleUnderline"/>
          <w:rFonts w:asciiTheme="minorHAnsi" w:hAnsiTheme="minorHAnsi" w:cstheme="minorHAnsi"/>
          <w:highlight w:val="cyan"/>
        </w:rPr>
        <w:t>common in sub-Saharan countries</w:t>
      </w:r>
      <w:r w:rsidRPr="00DD78E9">
        <w:rPr>
          <w:rStyle w:val="StyleUnderline"/>
          <w:rFonts w:asciiTheme="minorHAnsi" w:hAnsiTheme="minorHAnsi" w:cstheme="minorHAnsi"/>
        </w:rPr>
        <w:t xml:space="preserve"> such as</w:t>
      </w:r>
      <w:r w:rsidRPr="00DD78E9">
        <w:rPr>
          <w:rFonts w:asciiTheme="minorHAnsi" w:hAnsiTheme="minorHAnsi" w:cstheme="minorHAnsi"/>
          <w:sz w:val="14"/>
        </w:rPr>
        <w:t xml:space="preserve"> </w:t>
      </w:r>
      <w:r w:rsidRPr="00DD78E9">
        <w:rPr>
          <w:rStyle w:val="Emphasis"/>
          <w:rFonts w:asciiTheme="minorHAnsi" w:hAnsiTheme="minorHAnsi" w:cstheme="minorHAnsi"/>
        </w:rPr>
        <w:t>Malawi</w:t>
      </w:r>
      <w:r w:rsidRPr="00DD78E9">
        <w:rPr>
          <w:rFonts w:asciiTheme="minorHAnsi" w:hAnsiTheme="minorHAnsi" w:cstheme="minorHAnsi"/>
          <w:sz w:val="14"/>
        </w:rPr>
        <w:t xml:space="preserve">, </w:t>
      </w:r>
      <w:r w:rsidRPr="00DD78E9">
        <w:rPr>
          <w:rStyle w:val="Emphasis"/>
          <w:rFonts w:asciiTheme="minorHAnsi" w:hAnsiTheme="minorHAnsi" w:cstheme="minorHAnsi"/>
        </w:rPr>
        <w:t>Zambia</w:t>
      </w:r>
      <w:r w:rsidRPr="00DD78E9">
        <w:rPr>
          <w:rFonts w:asciiTheme="minorHAnsi" w:hAnsiTheme="minorHAnsi" w:cstheme="minorHAnsi"/>
          <w:sz w:val="14"/>
        </w:rPr>
        <w:t xml:space="preserve">, </w:t>
      </w:r>
      <w:r w:rsidRPr="00DD78E9">
        <w:rPr>
          <w:rStyle w:val="StyleUnderline"/>
          <w:rFonts w:asciiTheme="minorHAnsi" w:hAnsiTheme="minorHAnsi" w:cstheme="minorHAnsi"/>
        </w:rPr>
        <w:t>and</w:t>
      </w:r>
      <w:r w:rsidRPr="00DD78E9">
        <w:rPr>
          <w:rFonts w:asciiTheme="minorHAnsi" w:hAnsiTheme="minorHAnsi" w:cstheme="minorHAnsi"/>
          <w:sz w:val="14"/>
        </w:rPr>
        <w:t xml:space="preserve"> </w:t>
      </w:r>
      <w:r w:rsidRPr="00DD78E9">
        <w:rPr>
          <w:rStyle w:val="Emphasis"/>
          <w:rFonts w:asciiTheme="minorHAnsi" w:hAnsiTheme="minorHAnsi" w:cstheme="minorHAnsi"/>
        </w:rPr>
        <w:t>Tanzania</w:t>
      </w:r>
      <w:r w:rsidRPr="00DD78E9">
        <w:rPr>
          <w:rFonts w:asciiTheme="minorHAnsi" w:hAnsiTheme="minorHAnsi" w:cstheme="minorHAnsi"/>
          <w:sz w:val="14"/>
        </w:rPr>
        <w:t xml:space="preserve">, </w:t>
      </w:r>
      <w:r w:rsidRPr="008F7E45">
        <w:rPr>
          <w:rStyle w:val="Emphasis"/>
          <w:rFonts w:asciiTheme="minorHAnsi" w:hAnsiTheme="minorHAnsi" w:cstheme="minorHAnsi"/>
          <w:highlight w:val="cyan"/>
        </w:rPr>
        <w:t>but wars involving them are not.</w:t>
      </w:r>
      <w:r w:rsidRPr="00DD78E9">
        <w:rPr>
          <w:rStyle w:val="Emphasis"/>
          <w:rFonts w:asciiTheme="minorHAnsi" w:hAnsiTheme="minorHAnsi" w:cstheme="minorHAnsi"/>
        </w:rPr>
        <w:t xml:space="preserve"> Hurricanes, floods, droughts, and tsunamis</w:t>
      </w:r>
      <w:r w:rsidRPr="00DD78E9">
        <w:rPr>
          <w:rFonts w:asciiTheme="minorHAnsi" w:hAnsiTheme="minorHAnsi" w:cstheme="minorHAnsi"/>
          <w:sz w:val="14"/>
        </w:rPr>
        <w:t xml:space="preserve"> (such as the disastrous one in the Indian Ocean in 2004) </w:t>
      </w:r>
      <w:r w:rsidRPr="00DD78E9">
        <w:rPr>
          <w:rStyle w:val="StyleUnderline"/>
          <w:rFonts w:asciiTheme="minorHAnsi" w:hAnsiTheme="minorHAnsi" w:cstheme="minorHAnsi"/>
        </w:rPr>
        <w:t>do not generally lead to conflict.</w:t>
      </w:r>
      <w:r w:rsidRPr="00DD78E9">
        <w:rPr>
          <w:rFonts w:asciiTheme="minorHAnsi" w:hAnsiTheme="minorHAnsi" w:cstheme="minorHAnsi"/>
          <w:sz w:val="14"/>
        </w:rPr>
        <w:t xml:space="preserve"> </w:t>
      </w:r>
      <w:r w:rsidRPr="008F7E45">
        <w:rPr>
          <w:rStyle w:val="StyleUnderline"/>
          <w:rFonts w:asciiTheme="minorHAnsi" w:hAnsiTheme="minorHAnsi" w:cstheme="minorHAnsi"/>
          <w:highlight w:val="cyan"/>
        </w:rPr>
        <w:t>The</w:t>
      </w:r>
      <w:r w:rsidRPr="00DD78E9">
        <w:rPr>
          <w:rFonts w:asciiTheme="minorHAnsi" w:hAnsiTheme="minorHAnsi" w:cstheme="minorHAnsi"/>
          <w:sz w:val="14"/>
        </w:rPr>
        <w:t xml:space="preserve"> American </w:t>
      </w:r>
      <w:r w:rsidRPr="008F7E45">
        <w:rPr>
          <w:rStyle w:val="StyleUnderline"/>
          <w:rFonts w:asciiTheme="minorHAnsi" w:hAnsiTheme="minorHAnsi" w:cstheme="minorHAnsi"/>
          <w:highlight w:val="cyan"/>
        </w:rPr>
        <w:t>dust bowl</w:t>
      </w:r>
      <w:r w:rsidRPr="00DD78E9">
        <w:rPr>
          <w:rStyle w:val="StyleUnderline"/>
          <w:rFonts w:asciiTheme="minorHAnsi" w:hAnsiTheme="minorHAnsi" w:cstheme="minorHAnsi"/>
        </w:rPr>
        <w:t xml:space="preserve"> in</w:t>
      </w:r>
      <w:r w:rsidRPr="00DD78E9">
        <w:rPr>
          <w:rFonts w:asciiTheme="minorHAnsi" w:hAnsiTheme="minorHAnsi" w:cstheme="minorHAnsi"/>
          <w:sz w:val="14"/>
        </w:rPr>
        <w:t xml:space="preserve"> the 1930s, to take another example, </w:t>
      </w:r>
      <w:r w:rsidRPr="008F7E45">
        <w:rPr>
          <w:rStyle w:val="StyleUnderline"/>
          <w:rFonts w:asciiTheme="minorHAnsi" w:hAnsiTheme="minorHAnsi" w:cstheme="minorHAnsi"/>
          <w:highlight w:val="cyan"/>
        </w:rPr>
        <w:t>caused</w:t>
      </w:r>
      <w:r w:rsidRPr="00DD78E9">
        <w:rPr>
          <w:rStyle w:val="StyleUnderline"/>
          <w:rFonts w:asciiTheme="minorHAnsi" w:hAnsiTheme="minorHAnsi" w:cstheme="minorHAnsi"/>
        </w:rPr>
        <w:t xml:space="preserve"> plenty of </w:t>
      </w:r>
      <w:r w:rsidRPr="008F7E45">
        <w:rPr>
          <w:rStyle w:val="StyleUnderline"/>
          <w:rFonts w:asciiTheme="minorHAnsi" w:hAnsiTheme="minorHAnsi" w:cstheme="minorHAnsi"/>
          <w:highlight w:val="cyan"/>
        </w:rPr>
        <w:t xml:space="preserve">deprivation </w:t>
      </w:r>
      <w:r w:rsidRPr="008F7E45">
        <w:rPr>
          <w:rStyle w:val="Emphasis"/>
          <w:rFonts w:asciiTheme="minorHAnsi" w:hAnsiTheme="minorHAnsi" w:cstheme="minorHAnsi"/>
          <w:highlight w:val="cyan"/>
        </w:rPr>
        <w:t>but no civil war</w:t>
      </w:r>
      <w:r w:rsidRPr="00DD78E9">
        <w:rPr>
          <w:rFonts w:asciiTheme="minorHAnsi" w:hAnsiTheme="minorHAnsi" w:cstheme="minorHAnsi"/>
          <w:sz w:val="14"/>
        </w:rPr>
        <w:t xml:space="preserve">. And </w:t>
      </w:r>
      <w:r w:rsidRPr="00DD78E9">
        <w:rPr>
          <w:rStyle w:val="StyleUnderline"/>
          <w:rFonts w:asciiTheme="minorHAnsi" w:hAnsiTheme="minorHAnsi" w:cstheme="minorHAnsi"/>
        </w:rPr>
        <w:t xml:space="preserve">while temperatures have been rising steadily </w:t>
      </w:r>
      <w:r w:rsidRPr="008F7E45">
        <w:rPr>
          <w:rStyle w:val="StyleUnderline"/>
          <w:rFonts w:asciiTheme="minorHAnsi" w:hAnsiTheme="minorHAnsi" w:cstheme="minorHAnsi"/>
          <w:highlight w:val="cyan"/>
        </w:rPr>
        <w:t>in Africa</w:t>
      </w:r>
      <w:r w:rsidRPr="00DD78E9">
        <w:rPr>
          <w:rStyle w:val="StyleUnderline"/>
          <w:rFonts w:asciiTheme="minorHAnsi" w:hAnsiTheme="minorHAnsi" w:cstheme="minorHAnsi"/>
        </w:rPr>
        <w:t xml:space="preserve"> during </w:t>
      </w:r>
      <w:r w:rsidRPr="00DD78E9">
        <w:rPr>
          <w:rStyle w:val="Emphasis"/>
          <w:rFonts w:asciiTheme="minorHAnsi" w:hAnsiTheme="minorHAnsi" w:cstheme="minorHAnsi"/>
        </w:rPr>
        <w:t>the past fifteen years</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civil </w:t>
      </w:r>
      <w:r w:rsidRPr="008F7E45">
        <w:rPr>
          <w:rStyle w:val="Emphasis"/>
          <w:rFonts w:asciiTheme="minorHAnsi" w:hAnsiTheme="minorHAnsi" w:cstheme="minorHAnsi"/>
          <w:highlight w:val="cyan"/>
        </w:rPr>
        <w:t>wars and war deaths have been falling</w:t>
      </w:r>
      <w:r w:rsidRPr="00DD78E9">
        <w:rPr>
          <w:rStyle w:val="StyleUnderline"/>
          <w:rFonts w:asciiTheme="minorHAnsi" w:hAnsiTheme="minorHAnsi" w:cstheme="minorHAnsi"/>
        </w:rPr>
        <w:t xml:space="preserve">. Pressures on access to </w:t>
      </w:r>
      <w:r w:rsidRPr="008F7E45">
        <w:rPr>
          <w:rStyle w:val="StyleUnderline"/>
          <w:rFonts w:asciiTheme="minorHAnsi" w:hAnsiTheme="minorHAnsi" w:cstheme="minorHAnsi"/>
          <w:highlight w:val="cyan"/>
        </w:rPr>
        <w:t>land</w:t>
      </w:r>
      <w:r w:rsidRPr="00DD78E9">
        <w:rPr>
          <w:rFonts w:asciiTheme="minorHAnsi" w:hAnsiTheme="minorHAnsi" w:cstheme="minorHAnsi"/>
          <w:sz w:val="14"/>
        </w:rPr>
        <w:t xml:space="preserve"> and water </w:t>
      </w:r>
      <w:r w:rsidRPr="008F7E45">
        <w:rPr>
          <w:rStyle w:val="StyleUnderline"/>
          <w:rFonts w:asciiTheme="minorHAnsi" w:hAnsiTheme="minorHAnsi" w:cstheme="minorHAnsi"/>
          <w:highlight w:val="cyan"/>
        </w:rPr>
        <w:t>can</w:t>
      </w:r>
      <w:r w:rsidRPr="00DD78E9">
        <w:rPr>
          <w:rStyle w:val="StyleUnderline"/>
          <w:rFonts w:asciiTheme="minorHAnsi" w:hAnsiTheme="minorHAnsi" w:cstheme="minorHAnsi"/>
        </w:rPr>
        <w:t xml:space="preserve"> certainly </w:t>
      </w:r>
      <w:r w:rsidRPr="008F7E45">
        <w:rPr>
          <w:rStyle w:val="StyleUnderline"/>
          <w:rFonts w:asciiTheme="minorHAnsi" w:hAnsiTheme="minorHAnsi" w:cstheme="minorHAnsi"/>
          <w:highlight w:val="cyan"/>
        </w:rPr>
        <w:t>cause</w:t>
      </w:r>
      <w:r w:rsidRPr="00DD78E9">
        <w:rPr>
          <w:rStyle w:val="StyleUnderline"/>
          <w:rFonts w:asciiTheme="minorHAnsi" w:hAnsiTheme="minorHAnsi" w:cstheme="minorHAnsi"/>
        </w:rPr>
        <w:t xml:space="preserve"> local </w:t>
      </w:r>
      <w:r w:rsidRPr="008F7E45">
        <w:rPr>
          <w:rStyle w:val="Emphasis"/>
          <w:rFonts w:asciiTheme="minorHAnsi" w:hAnsiTheme="minorHAnsi" w:cstheme="minorHAnsi"/>
          <w:highlight w:val="cyan"/>
        </w:rPr>
        <w:t>skirmishes</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a genuine </w:t>
      </w:r>
      <w:r w:rsidRPr="008F7E45">
        <w:rPr>
          <w:rStyle w:val="StyleUnderline"/>
          <w:rFonts w:asciiTheme="minorHAnsi" w:hAnsiTheme="minorHAnsi" w:cstheme="minorHAnsi"/>
          <w:highlight w:val="cyan"/>
        </w:rPr>
        <w:t>war requires</w:t>
      </w:r>
      <w:r w:rsidRPr="00DD78E9">
        <w:rPr>
          <w:rStyle w:val="StyleUnderline"/>
          <w:rFonts w:asciiTheme="minorHAnsi" w:hAnsiTheme="minorHAnsi" w:cstheme="minorHAnsi"/>
        </w:rPr>
        <w:t xml:space="preserve"> that </w:t>
      </w:r>
      <w:r w:rsidRPr="008F7E45">
        <w:rPr>
          <w:rStyle w:val="StyleUnderline"/>
          <w:rFonts w:asciiTheme="minorHAnsi" w:hAnsiTheme="minorHAnsi" w:cstheme="minorHAnsi"/>
          <w:highlight w:val="cyan"/>
        </w:rPr>
        <w:t xml:space="preserve">hostile forces be </w:t>
      </w:r>
      <w:r w:rsidRPr="008F7E45">
        <w:rPr>
          <w:rStyle w:val="Emphasis"/>
          <w:rFonts w:asciiTheme="minorHAnsi" w:hAnsiTheme="minorHAnsi" w:cstheme="minorHAnsi"/>
          <w:highlight w:val="cyan"/>
        </w:rPr>
        <w:t>organized</w:t>
      </w:r>
      <w:r w:rsidRPr="008F7E45">
        <w:rPr>
          <w:rStyle w:val="StyleUnderline"/>
          <w:rFonts w:asciiTheme="minorHAnsi" w:hAnsiTheme="minorHAnsi" w:cstheme="minorHAnsi"/>
          <w:highlight w:val="cyan"/>
        </w:rPr>
        <w:t xml:space="preserve"> and </w:t>
      </w:r>
      <w:r w:rsidRPr="008F7E45">
        <w:rPr>
          <w:rStyle w:val="Emphasis"/>
          <w:rFonts w:asciiTheme="minorHAnsi" w:hAnsiTheme="minorHAnsi" w:cstheme="minorHAnsi"/>
          <w:highlight w:val="cyan"/>
        </w:rPr>
        <w:t>armed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and </w:t>
      </w:r>
      <w:r w:rsidRPr="008F7E45">
        <w:rPr>
          <w:rStyle w:val="StyleUnderline"/>
          <w:rFonts w:asciiTheme="minorHAnsi" w:hAnsiTheme="minorHAnsi" w:cstheme="minorHAnsi"/>
          <w:highlight w:val="cyan"/>
        </w:rPr>
        <w:t>that depends more on</w:t>
      </w:r>
      <w:r w:rsidRPr="00DD78E9">
        <w:rPr>
          <w:rStyle w:val="StyleUnderline"/>
          <w:rFonts w:asciiTheme="minorHAnsi" w:hAnsiTheme="minorHAnsi" w:cstheme="minorHAnsi"/>
        </w:rPr>
        <w:t xml:space="preserve"> the influence of </w:t>
      </w:r>
      <w:r w:rsidRPr="008F7E45">
        <w:rPr>
          <w:rStyle w:val="Emphasis"/>
          <w:rFonts w:asciiTheme="minorHAnsi" w:hAnsiTheme="minorHAnsi" w:cstheme="minorHAnsi"/>
          <w:highlight w:val="cyan"/>
        </w:rPr>
        <w:t>bad governments</w:t>
      </w:r>
      <w:r w:rsidRPr="008F7E45">
        <w:rPr>
          <w:rStyle w:val="StyleUnderline"/>
          <w:rFonts w:asciiTheme="minorHAnsi" w:hAnsiTheme="minorHAnsi" w:cstheme="minorHAnsi"/>
          <w:highlight w:val="cyan"/>
        </w:rPr>
        <w:t>,</w:t>
      </w:r>
      <w:r w:rsidRPr="008F7E45">
        <w:rPr>
          <w:rFonts w:asciiTheme="minorHAnsi" w:hAnsiTheme="minorHAnsi" w:cstheme="minorHAnsi"/>
          <w:sz w:val="14"/>
          <w:highlight w:val="cyan"/>
        </w:rPr>
        <w:t xml:space="preserve"> </w:t>
      </w:r>
      <w:r w:rsidRPr="008F7E45">
        <w:rPr>
          <w:rStyle w:val="Emphasis"/>
          <w:rFonts w:asciiTheme="minorHAnsi" w:hAnsiTheme="minorHAnsi" w:cstheme="minorHAnsi"/>
          <w:highlight w:val="cyan"/>
        </w:rPr>
        <w:t>closed economies</w:t>
      </w:r>
      <w:r w:rsidRPr="00DD78E9">
        <w:rPr>
          <w:rFonts w:asciiTheme="minorHAnsi" w:hAnsiTheme="minorHAnsi" w:cstheme="minorHAnsi"/>
          <w:sz w:val="14"/>
        </w:rPr>
        <w:t xml:space="preserve">, </w:t>
      </w:r>
      <w:r w:rsidRPr="00DD78E9">
        <w:rPr>
          <w:rStyle w:val="StyleUnderline"/>
          <w:rFonts w:asciiTheme="minorHAnsi" w:hAnsiTheme="minorHAnsi" w:cstheme="minorHAnsi"/>
        </w:rPr>
        <w:t>and</w:t>
      </w:r>
      <w:r w:rsidRPr="00DD78E9">
        <w:rPr>
          <w:rFonts w:asciiTheme="minorHAnsi" w:hAnsiTheme="minorHAnsi" w:cstheme="minorHAnsi"/>
          <w:sz w:val="14"/>
        </w:rPr>
        <w:t xml:space="preserve"> </w:t>
      </w:r>
      <w:r w:rsidRPr="008F7E45">
        <w:rPr>
          <w:rStyle w:val="Emphasis"/>
          <w:rFonts w:asciiTheme="minorHAnsi" w:hAnsiTheme="minorHAnsi" w:cstheme="minorHAnsi"/>
          <w:highlight w:val="cyan"/>
        </w:rPr>
        <w:t>militant ideologies</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than</w:t>
      </w:r>
      <w:r w:rsidRPr="00DD78E9">
        <w:rPr>
          <w:rStyle w:val="StyleUnderline"/>
          <w:rFonts w:asciiTheme="minorHAnsi" w:hAnsiTheme="minorHAnsi" w:cstheme="minorHAnsi"/>
        </w:rPr>
        <w:t xml:space="preserve"> on the sheer </w:t>
      </w:r>
      <w:r w:rsidRPr="008F7E45">
        <w:rPr>
          <w:rStyle w:val="Emphasis"/>
          <w:rFonts w:asciiTheme="minorHAnsi" w:hAnsiTheme="minorHAnsi" w:cstheme="minorHAnsi"/>
          <w:highlight w:val="cyan"/>
        </w:rPr>
        <w:t>availability</w:t>
      </w:r>
      <w:r w:rsidRPr="00DD78E9">
        <w:rPr>
          <w:rFonts w:asciiTheme="minorHAnsi" w:hAnsiTheme="minorHAnsi" w:cstheme="minorHAnsi"/>
          <w:sz w:val="14"/>
        </w:rPr>
        <w:t xml:space="preserve"> of land and water. </w:t>
      </w:r>
      <w:proofErr w:type="gramStart"/>
      <w:r w:rsidRPr="00DD78E9">
        <w:rPr>
          <w:rFonts w:asciiTheme="minorHAnsi" w:hAnsiTheme="minorHAnsi" w:cstheme="minorHAnsi"/>
          <w:sz w:val="14"/>
        </w:rPr>
        <w:t>Certainly</w:t>
      </w:r>
      <w:proofErr w:type="gramEnd"/>
      <w:r w:rsidRPr="00DD78E9">
        <w:rPr>
          <w:rFonts w:asciiTheme="minorHAnsi" w:hAnsiTheme="minorHAnsi" w:cstheme="minorHAnsi"/>
          <w:sz w:val="14"/>
        </w:rPr>
        <w:t xml:space="preserve">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8F7E45">
        <w:rPr>
          <w:rStyle w:val="StyleUnderline"/>
          <w:rFonts w:asciiTheme="minorHAnsi" w:hAnsiTheme="minorHAnsi" w:cstheme="minorHAnsi"/>
          <w:highlight w:val="cyan"/>
        </w:rPr>
        <w:t>In a regression</w:t>
      </w:r>
      <w:r w:rsidRPr="00DD78E9">
        <w:rPr>
          <w:rStyle w:val="StyleUnderline"/>
          <w:rFonts w:asciiTheme="minorHAnsi" w:hAnsiTheme="minorHAnsi" w:cstheme="minorHAnsi"/>
        </w:rPr>
        <w:t xml:space="preserve"> analysis </w:t>
      </w:r>
      <w:r w:rsidRPr="008F7E45">
        <w:rPr>
          <w:rStyle w:val="StyleUnderline"/>
          <w:rFonts w:asciiTheme="minorHAnsi" w:hAnsiTheme="minorHAnsi" w:cstheme="minorHAnsi"/>
          <w:highlight w:val="cyan"/>
        </w:rPr>
        <w:t>on armed conflicts</w:t>
      </w:r>
      <w:r w:rsidRPr="00DD78E9">
        <w:rPr>
          <w:rStyle w:val="StyleUnderline"/>
          <w:rFonts w:asciiTheme="minorHAnsi" w:hAnsiTheme="minorHAnsi" w:cstheme="minorHAnsi"/>
        </w:rPr>
        <w:t xml:space="preserve"> from 1980 to 1992</w:t>
      </w:r>
      <w:r w:rsidRPr="00DD78E9">
        <w:rPr>
          <w:rFonts w:asciiTheme="minorHAnsi" w:hAnsiTheme="minorHAnsi" w:cstheme="minorHAnsi"/>
          <w:sz w:val="14"/>
        </w:rPr>
        <w:t xml:space="preserve">, </w:t>
      </w:r>
      <w:r w:rsidRPr="008F7E45">
        <w:rPr>
          <w:rStyle w:val="StyleUnderline"/>
          <w:rFonts w:asciiTheme="minorHAnsi" w:hAnsiTheme="minorHAnsi" w:cstheme="minorHAnsi"/>
          <w:highlight w:val="cyan"/>
        </w:rPr>
        <w:t>Theisen found</w:t>
      </w:r>
      <w:r w:rsidRPr="00DD78E9">
        <w:rPr>
          <w:rStyle w:val="StyleUnderline"/>
          <w:rFonts w:asciiTheme="minorHAnsi" w:hAnsiTheme="minorHAnsi" w:cstheme="minorHAnsi"/>
        </w:rPr>
        <w:t xml:space="preserve"> that </w:t>
      </w:r>
      <w:r w:rsidRPr="008F7E45">
        <w:rPr>
          <w:rStyle w:val="StyleUnderline"/>
          <w:rFonts w:asciiTheme="minorHAnsi" w:hAnsiTheme="minorHAnsi" w:cstheme="minorHAnsi"/>
          <w:highlight w:val="cyan"/>
        </w:rPr>
        <w:t xml:space="preserve">conflict was more likely if a country was </w:t>
      </w:r>
      <w:r w:rsidRPr="008F7E45">
        <w:rPr>
          <w:rStyle w:val="Emphasis"/>
          <w:rFonts w:asciiTheme="minorHAnsi" w:hAnsiTheme="minorHAnsi" w:cstheme="minorHAnsi"/>
          <w:highlight w:val="cyan"/>
        </w:rPr>
        <w:t>poor</w:t>
      </w:r>
      <w:r w:rsidRPr="00DD78E9">
        <w:rPr>
          <w:rFonts w:asciiTheme="minorHAnsi" w:hAnsiTheme="minorHAnsi" w:cstheme="minorHAnsi"/>
          <w:sz w:val="14"/>
        </w:rPr>
        <w:t xml:space="preserve">, </w:t>
      </w:r>
      <w:r w:rsidRPr="00DD78E9">
        <w:rPr>
          <w:rStyle w:val="Emphasis"/>
          <w:rFonts w:asciiTheme="minorHAnsi" w:hAnsiTheme="minorHAnsi" w:cstheme="minorHAnsi"/>
        </w:rPr>
        <w:t>populous</w:t>
      </w:r>
      <w:r w:rsidRPr="00DD78E9">
        <w:rPr>
          <w:rFonts w:asciiTheme="minorHAnsi" w:hAnsiTheme="minorHAnsi" w:cstheme="minorHAnsi"/>
          <w:sz w:val="14"/>
        </w:rPr>
        <w:t xml:space="preserve">, politically unstable, </w:t>
      </w:r>
      <w:r w:rsidRPr="00DD78E9">
        <w:rPr>
          <w:rStyle w:val="Emphasis"/>
          <w:rFonts w:asciiTheme="minorHAnsi" w:hAnsiTheme="minorHAnsi" w:cstheme="minorHAnsi"/>
        </w:rPr>
        <w:t>and abundant in oil</w:t>
      </w:r>
      <w:r w:rsidRPr="00DD78E9">
        <w:rPr>
          <w:rFonts w:asciiTheme="minorHAnsi" w:hAnsiTheme="minorHAnsi" w:cstheme="minorHAnsi"/>
          <w:sz w:val="14"/>
        </w:rPr>
        <w:t xml:space="preserve">, </w:t>
      </w:r>
      <w:r w:rsidRPr="008F7E45">
        <w:rPr>
          <w:rStyle w:val="StyleUnderline"/>
          <w:rFonts w:asciiTheme="minorHAnsi" w:hAnsiTheme="minorHAnsi" w:cstheme="minorHAnsi"/>
          <w:highlight w:val="cyan"/>
        </w:rPr>
        <w:t xml:space="preserve">but not if it had suffered </w:t>
      </w:r>
      <w:r w:rsidRPr="008F7E45">
        <w:rPr>
          <w:rStyle w:val="Emphasis"/>
          <w:rFonts w:asciiTheme="minorHAnsi" w:hAnsiTheme="minorHAnsi" w:cstheme="minorHAnsi"/>
          <w:highlight w:val="cyan"/>
        </w:rPr>
        <w:t>from droughts</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water </w:t>
      </w:r>
      <w:r w:rsidRPr="008F7E45">
        <w:rPr>
          <w:rStyle w:val="Emphasis"/>
          <w:rFonts w:asciiTheme="minorHAnsi" w:hAnsiTheme="minorHAnsi" w:cstheme="minorHAnsi"/>
          <w:highlight w:val="cyan"/>
        </w:rPr>
        <w:t>shortages</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or</w:t>
      </w:r>
      <w:r w:rsidRPr="00DD78E9">
        <w:rPr>
          <w:rFonts w:asciiTheme="minorHAnsi" w:hAnsiTheme="minorHAnsi" w:cstheme="minorHAnsi"/>
          <w:sz w:val="14"/>
        </w:rPr>
        <w:t xml:space="preserve"> mild </w:t>
      </w:r>
      <w:r w:rsidRPr="00DD78E9">
        <w:rPr>
          <w:rStyle w:val="Emphasis"/>
          <w:rFonts w:asciiTheme="minorHAnsi" w:hAnsiTheme="minorHAnsi" w:cstheme="minorHAnsi"/>
        </w:rPr>
        <w:t xml:space="preserve">land </w:t>
      </w:r>
      <w:r w:rsidRPr="008F7E45">
        <w:rPr>
          <w:rStyle w:val="Emphasis"/>
          <w:rFonts w:asciiTheme="minorHAnsi" w:hAnsiTheme="minorHAnsi" w:cstheme="minorHAnsi"/>
          <w:highlight w:val="cyan"/>
        </w:rPr>
        <w:t>degradation</w:t>
      </w:r>
      <w:r w:rsidRPr="00DD78E9">
        <w:rPr>
          <w:rFonts w:asciiTheme="minorHAnsi" w:hAnsiTheme="minorHAnsi" w:cstheme="minorHAnsi"/>
          <w:sz w:val="14"/>
        </w:rPr>
        <w:t xml:space="preserve">. (Severe land degradation did have a small effect.) </w:t>
      </w:r>
      <w:r w:rsidRPr="008F7E45">
        <w:rPr>
          <w:rStyle w:val="StyleUnderline"/>
          <w:rFonts w:asciiTheme="minorHAnsi" w:hAnsiTheme="minorHAnsi" w:cstheme="minorHAnsi"/>
          <w:highlight w:val="cyan"/>
        </w:rPr>
        <w:t>Reviewing</w:t>
      </w:r>
      <w:r w:rsidRPr="00DD78E9">
        <w:rPr>
          <w:rStyle w:val="StyleUnderline"/>
          <w:rFonts w:asciiTheme="minorHAnsi" w:hAnsiTheme="minorHAnsi" w:cstheme="minorHAnsi"/>
        </w:rPr>
        <w:t xml:space="preserve"> analyses that examined </w:t>
      </w:r>
      <w:r w:rsidRPr="008F7E45">
        <w:rPr>
          <w:rStyle w:val="StyleUnderline"/>
          <w:rFonts w:asciiTheme="minorHAnsi" w:hAnsiTheme="minorHAnsi" w:cstheme="minorHAnsi"/>
          <w:highlight w:val="cyan"/>
        </w:rPr>
        <w:t>a large number</w:t>
      </w:r>
      <w:r w:rsidRPr="00DD78E9">
        <w:rPr>
          <w:rFonts w:asciiTheme="minorHAnsi" w:hAnsiTheme="minorHAnsi" w:cstheme="minorHAnsi"/>
          <w:sz w:val="14"/>
        </w:rPr>
        <w:t xml:space="preserve"> (N) </w:t>
      </w:r>
      <w:r w:rsidRPr="008F7E45">
        <w:rPr>
          <w:rStyle w:val="Emphasis"/>
          <w:rFonts w:asciiTheme="minorHAnsi" w:hAnsiTheme="minorHAnsi" w:cstheme="minorHAnsi"/>
          <w:highlight w:val="cyan"/>
        </w:rPr>
        <w:t xml:space="preserve">of countries rather than cherry-picking </w:t>
      </w:r>
      <w:r w:rsidRPr="00DD78E9">
        <w:rPr>
          <w:rFonts w:asciiTheme="minorHAnsi" w:hAnsiTheme="minorHAnsi" w:cstheme="minorHAnsi"/>
          <w:sz w:val="14"/>
        </w:rPr>
        <w:t>one or toe</w:t>
      </w:r>
      <w:r w:rsidRPr="00DD78E9">
        <w:rPr>
          <w:rFonts w:asciiTheme="minorHAnsi" w:hAnsiTheme="minorHAnsi" w:cstheme="minorHAnsi"/>
          <w:sz w:val="16"/>
        </w:rPr>
        <w:t>,</w:t>
      </w:r>
      <w:r w:rsidRPr="00DD78E9">
        <w:rPr>
          <w:rFonts w:asciiTheme="minorHAnsi" w:hAnsiTheme="minorHAnsi" w:cstheme="minorHAnsi"/>
          <w:sz w:val="14"/>
        </w:rPr>
        <w:t xml:space="preserve"> </w:t>
      </w:r>
      <w:r w:rsidRPr="008F7E45">
        <w:rPr>
          <w:rStyle w:val="StyleUnderline"/>
          <w:rFonts w:asciiTheme="minorHAnsi" w:hAnsiTheme="minorHAnsi" w:cstheme="minorHAnsi"/>
          <w:highlight w:val="cyan"/>
        </w:rPr>
        <w:t>he concluded</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“Those who foresee doom, because o</w:t>
      </w:r>
      <w:r w:rsidRPr="00DD78E9">
        <w:rPr>
          <w:rStyle w:val="StyleUnderline"/>
          <w:rFonts w:asciiTheme="minorHAnsi" w:hAnsiTheme="minorHAnsi" w:cstheme="minorHAnsi"/>
        </w:rPr>
        <w:t xml:space="preserve">f the relationship between resource </w:t>
      </w:r>
      <w:r w:rsidRPr="008F7E45">
        <w:rPr>
          <w:rStyle w:val="StyleUnderline"/>
          <w:rFonts w:asciiTheme="minorHAnsi" w:hAnsiTheme="minorHAnsi" w:cstheme="minorHAnsi"/>
          <w:highlight w:val="cyan"/>
        </w:rPr>
        <w:t>scarcity and</w:t>
      </w:r>
      <w:r w:rsidRPr="00DD78E9">
        <w:rPr>
          <w:rStyle w:val="StyleUnderline"/>
          <w:rFonts w:asciiTheme="minorHAnsi" w:hAnsiTheme="minorHAnsi" w:cstheme="minorHAnsi"/>
        </w:rPr>
        <w:t xml:space="preserve"> violent internal </w:t>
      </w:r>
      <w:r w:rsidRPr="008F7E45">
        <w:rPr>
          <w:rStyle w:val="StyleUnderline"/>
          <w:rFonts w:asciiTheme="minorHAnsi" w:hAnsiTheme="minorHAnsi" w:cstheme="minorHAnsi"/>
          <w:highlight w:val="cyan"/>
        </w:rPr>
        <w:t xml:space="preserve">conflict, </w:t>
      </w:r>
      <w:r w:rsidRPr="008F7E45">
        <w:rPr>
          <w:rStyle w:val="Emphasis"/>
          <w:rFonts w:asciiTheme="minorHAnsi" w:hAnsiTheme="minorHAnsi" w:cstheme="minorHAnsi"/>
          <w:highlight w:val="cyan"/>
        </w:rPr>
        <w:t>have</w:t>
      </w:r>
      <w:r w:rsidRPr="00DD78E9">
        <w:rPr>
          <w:rStyle w:val="Emphasis"/>
          <w:rFonts w:asciiTheme="minorHAnsi" w:hAnsiTheme="minorHAnsi" w:cstheme="minorHAnsi"/>
        </w:rPr>
        <w:t xml:space="preserve"> very </w:t>
      </w:r>
      <w:r w:rsidRPr="008F7E45">
        <w:rPr>
          <w:rStyle w:val="Emphasis"/>
          <w:rFonts w:asciiTheme="minorHAnsi" w:hAnsiTheme="minorHAnsi" w:cstheme="minorHAnsi"/>
          <w:highlight w:val="cyan"/>
        </w:rPr>
        <w:t>little support</w:t>
      </w:r>
      <w:r w:rsidRPr="00DD78E9">
        <w:rPr>
          <w:rStyle w:val="Emphasis"/>
          <w:rFonts w:asciiTheme="minorHAnsi" w:hAnsiTheme="minorHAnsi" w:cstheme="minorHAnsi"/>
        </w:rPr>
        <w:t xml:space="preserve"> from the large-N literature.”</w:t>
      </w:r>
    </w:p>
    <w:p w:rsidR="00617A03" w:rsidRDefault="00617A03" w:rsidP="00617A03"/>
    <w:p w:rsidR="00617A03" w:rsidRDefault="00617A03" w:rsidP="00617A03">
      <w:pPr>
        <w:pStyle w:val="Heading3"/>
      </w:pPr>
      <w:r>
        <w:t>No Impact: Climate Change</w:t>
      </w:r>
    </w:p>
    <w:p w:rsidR="00F15357" w:rsidRPr="00DD78E9" w:rsidRDefault="00F15357" w:rsidP="00F15357">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rsidR="00F15357" w:rsidRPr="00DD78E9" w:rsidRDefault="00F15357" w:rsidP="00F15357">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rsidR="00F15357" w:rsidRPr="00DD78E9" w:rsidRDefault="00F15357" w:rsidP="00F15357">
      <w:pPr>
        <w:rPr>
          <w:rFonts w:asciiTheme="minorHAnsi" w:hAnsiTheme="minorHAnsi" w:cstheme="minorHAnsi"/>
          <w:sz w:val="16"/>
        </w:rPr>
      </w:pPr>
      <w:r w:rsidRPr="00DD78E9">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most likely levels of</w:t>
      </w:r>
      <w:r w:rsidRPr="00DD78E9">
        <w:rPr>
          <w:rStyle w:val="StyleUnderline"/>
          <w:rFonts w:asciiTheme="minorHAnsi" w:hAnsiTheme="minorHAnsi" w:cstheme="minorHAnsi"/>
        </w:rPr>
        <w:t xml:space="preserve"> global </w:t>
      </w:r>
      <w:r w:rsidRPr="008F7E45">
        <w:rPr>
          <w:rStyle w:val="StyleUnderline"/>
          <w:rFonts w:asciiTheme="minorHAnsi" w:hAnsiTheme="minorHAnsi" w:cstheme="minorHAnsi"/>
          <w:highlight w:val="cyan"/>
        </w:rPr>
        <w:t>warming are very unlikely to cause</w:t>
      </w:r>
      <w:r w:rsidRPr="00DD78E9">
        <w:rPr>
          <w:rStyle w:val="StyleUnderline"/>
          <w:rFonts w:asciiTheme="minorHAnsi" w:hAnsiTheme="minorHAnsi" w:cstheme="minorHAnsi"/>
        </w:rPr>
        <w:t xml:space="preserve"> human </w:t>
      </w:r>
      <w:r w:rsidRPr="008F7E45">
        <w:rPr>
          <w:rStyle w:val="StyleUnderline"/>
          <w:rFonts w:asciiTheme="minorHAnsi" w:hAnsiTheme="minorHAnsi" w:cstheme="minorHAnsi"/>
          <w:highlight w:val="cyan"/>
        </w:rPr>
        <w:t>extinction</w:t>
      </w:r>
      <w:r w:rsidRPr="00DD78E9">
        <w:rPr>
          <w:rFonts w:asciiTheme="minorHAnsi" w:hAnsiTheme="minorHAnsi" w:cstheme="minorHAnsi"/>
          <w:sz w:val="16"/>
        </w:rPr>
        <w:t xml:space="preserve">.15 The </w:t>
      </w:r>
      <w:r w:rsidRPr="008F7E45">
        <w:rPr>
          <w:rStyle w:val="StyleUnderline"/>
          <w:rFonts w:asciiTheme="minorHAnsi" w:hAnsiTheme="minorHAnsi" w:cstheme="minorHAnsi"/>
          <w:highlight w:val="cya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8F7E45">
        <w:rPr>
          <w:rStyle w:val="StyleUnderline"/>
          <w:rFonts w:asciiTheme="minorHAnsi" w:hAnsiTheme="minorHAnsi" w:cstheme="minorHAnsi"/>
          <w:highlight w:val="cyan"/>
        </w:rPr>
        <w:t>stem from tail risk</w:t>
      </w:r>
      <w:r w:rsidRPr="00DD78E9">
        <w:rPr>
          <w:rFonts w:asciiTheme="minorHAnsi" w:hAnsiTheme="minorHAnsi" w:cstheme="minorHAnsi"/>
          <w:sz w:val="16"/>
        </w:rPr>
        <w:t xml:space="preserve"> climate change – </w:t>
      </w:r>
      <w:r w:rsidRPr="008F7E45">
        <w:rPr>
          <w:rStyle w:val="StyleUnderline"/>
          <w:rFonts w:asciiTheme="minorHAnsi" w:hAnsiTheme="minorHAnsi" w:cstheme="minorHAnsi"/>
          <w:highlight w:val="cyan"/>
        </w:rPr>
        <w:t>the low probability of extreme</w:t>
      </w:r>
      <w:r w:rsidRPr="00DD78E9">
        <w:rPr>
          <w:rStyle w:val="StyleUnderline"/>
          <w:rFonts w:asciiTheme="minorHAnsi" w:hAnsiTheme="minorHAnsi" w:cstheme="minorHAnsi"/>
        </w:rPr>
        <w:t xml:space="preserve"> levels of </w:t>
      </w:r>
      <w:r w:rsidRPr="008F7E45">
        <w:rPr>
          <w:rStyle w:val="StyleUnderline"/>
          <w:rFonts w:asciiTheme="minorHAnsi" w:hAnsiTheme="minorHAnsi" w:cstheme="minorHAnsi"/>
          <w:highlight w:val="cya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8F7E45">
        <w:rPr>
          <w:rStyle w:val="StyleUnderline"/>
          <w:rFonts w:asciiTheme="minorHAnsi" w:hAnsiTheme="minorHAnsi" w:cstheme="minorHAnsi"/>
          <w:highlight w:val="cyan"/>
        </w:rPr>
        <w:t>12°C would render</w:t>
      </w:r>
      <w:r w:rsidRPr="00DD78E9">
        <w:rPr>
          <w:rStyle w:val="StyleUnderline"/>
          <w:rFonts w:asciiTheme="minorHAnsi" w:hAnsiTheme="minorHAnsi" w:cstheme="minorHAnsi"/>
        </w:rPr>
        <w:t xml:space="preserve"> most of </w:t>
      </w:r>
      <w:r w:rsidRPr="008F7E45">
        <w:rPr>
          <w:rStyle w:val="StyleUnderline"/>
          <w:rFonts w:asciiTheme="minorHAnsi" w:hAnsiTheme="minorHAnsi" w:cstheme="minorHAnsi"/>
          <w:highlight w:val="cya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timescales</w:t>
      </w:r>
      <w:r w:rsidRPr="00DD78E9">
        <w:rPr>
          <w:rStyle w:val="StyleUnderline"/>
          <w:rFonts w:asciiTheme="minorHAnsi" w:hAnsiTheme="minorHAnsi" w:cstheme="minorHAnsi"/>
        </w:rPr>
        <w:t xml:space="preserve"> over which such changes might happen could </w:t>
      </w:r>
      <w:r w:rsidRPr="008F7E45">
        <w:rPr>
          <w:rStyle w:val="StyleUnderline"/>
          <w:rFonts w:asciiTheme="minorHAnsi" w:hAnsiTheme="minorHAnsi" w:cstheme="minorHAnsi"/>
          <w:highlight w:val="cyan"/>
        </w:rPr>
        <w:t>mean</w:t>
      </w:r>
      <w:r w:rsidRPr="00DD78E9">
        <w:rPr>
          <w:rFonts w:asciiTheme="minorHAnsi" w:hAnsiTheme="minorHAnsi" w:cstheme="minorHAnsi"/>
          <w:sz w:val="16"/>
        </w:rPr>
        <w:t xml:space="preserve"> that </w:t>
      </w:r>
      <w:r w:rsidRPr="008F7E45">
        <w:rPr>
          <w:rStyle w:val="StyleUnderline"/>
          <w:rFonts w:asciiTheme="minorHAnsi" w:hAnsiTheme="minorHAnsi" w:cstheme="minorHAnsi"/>
          <w:highlight w:val="cyan"/>
        </w:rPr>
        <w:t>humanity is able to adapt</w:t>
      </w:r>
      <w:r w:rsidRPr="00DD78E9">
        <w:rPr>
          <w:rFonts w:asciiTheme="minorHAnsi" w:hAnsiTheme="minorHAnsi" w:cstheme="minorHAnsi"/>
          <w:sz w:val="16"/>
        </w:rPr>
        <w:t xml:space="preserve"> enough </w:t>
      </w:r>
      <w:r w:rsidRPr="008F7E45">
        <w:rPr>
          <w:rStyle w:val="StyleUnderline"/>
          <w:rFonts w:asciiTheme="minorHAnsi" w:hAnsiTheme="minorHAnsi" w:cstheme="minorHAnsi"/>
          <w:highlight w:val="cyan"/>
        </w:rPr>
        <w:t>to avoid extinction in even</w:t>
      </w:r>
      <w:r w:rsidRPr="00DD78E9">
        <w:rPr>
          <w:rStyle w:val="StyleUnderline"/>
          <w:rFonts w:asciiTheme="minorHAnsi" w:hAnsiTheme="minorHAnsi" w:cstheme="minorHAnsi"/>
        </w:rPr>
        <w:t xml:space="preserve"> very </w:t>
      </w:r>
      <w:r w:rsidRPr="008F7E45">
        <w:rPr>
          <w:rStyle w:val="StyleUnderline"/>
          <w:rFonts w:asciiTheme="minorHAnsi" w:hAnsiTheme="minorHAnsi" w:cstheme="minorHAnsi"/>
          <w:highlight w:val="cya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8F7E45">
        <w:rPr>
          <w:rStyle w:val="StyleUnderline"/>
          <w:rFonts w:asciiTheme="minorHAnsi" w:hAnsiTheme="minorHAnsi" w:cstheme="minorHAnsi"/>
          <w:highlight w:val="cyan"/>
        </w:rPr>
        <w:t>probability of</w:t>
      </w:r>
      <w:r w:rsidRPr="00DD78E9">
        <w:rPr>
          <w:rStyle w:val="StyleUnderline"/>
          <w:rFonts w:asciiTheme="minorHAnsi" w:hAnsiTheme="minorHAnsi" w:cstheme="minorHAnsi"/>
        </w:rPr>
        <w:t xml:space="preserve"> eventual warming of </w:t>
      </w:r>
      <w:r w:rsidRPr="008F7E45">
        <w:rPr>
          <w:rStyle w:val="StyleUnderline"/>
          <w:rFonts w:asciiTheme="minorHAnsi" w:hAnsiTheme="minorHAnsi" w:cstheme="minorHAnsi"/>
          <w:highlight w:val="cyan"/>
        </w:rPr>
        <w:t>6°C is</w:t>
      </w:r>
      <w:r w:rsidRPr="00DD78E9">
        <w:rPr>
          <w:rStyle w:val="StyleUnderline"/>
          <w:rFonts w:asciiTheme="minorHAnsi" w:hAnsiTheme="minorHAnsi" w:cstheme="minorHAnsi"/>
        </w:rPr>
        <w:t xml:space="preserve"> around </w:t>
      </w:r>
      <w:r w:rsidRPr="008F7E45">
        <w:rPr>
          <w:rStyle w:val="StyleUnderline"/>
          <w:rFonts w:asciiTheme="minorHAnsi" w:hAnsiTheme="minorHAnsi" w:cstheme="minorHAnsi"/>
          <w:highlight w:val="cyan"/>
        </w:rPr>
        <w:t>10%</w:t>
      </w:r>
      <w:r w:rsidRPr="00DD78E9">
        <w:rPr>
          <w:rFonts w:asciiTheme="minorHAnsi" w:hAnsiTheme="minorHAnsi" w:cstheme="minorHAnsi"/>
          <w:sz w:val="16"/>
        </w:rPr>
        <w:t xml:space="preserve">,23 </w:t>
      </w:r>
      <w:r w:rsidRPr="008F7E45">
        <w:rPr>
          <w:rStyle w:val="StyleUnderline"/>
          <w:rFonts w:asciiTheme="minorHAnsi" w:hAnsiTheme="minorHAnsi" w:cstheme="minorHAnsi"/>
          <w:highlight w:val="cyan"/>
        </w:rPr>
        <w:t>and</w:t>
      </w:r>
      <w:r w:rsidRPr="00DD78E9">
        <w:rPr>
          <w:rFonts w:asciiTheme="minorHAnsi" w:hAnsiTheme="minorHAnsi" w:cstheme="minorHAnsi"/>
          <w:sz w:val="16"/>
        </w:rPr>
        <w:t xml:space="preserve"> of </w:t>
      </w:r>
      <w:r w:rsidRPr="008F7E45">
        <w:rPr>
          <w:rStyle w:val="StyleUnderline"/>
          <w:rFonts w:asciiTheme="minorHAnsi" w:hAnsiTheme="minorHAnsi" w:cstheme="minorHAnsi"/>
          <w:highlight w:val="cyan"/>
        </w:rPr>
        <w:t>10°C is</w:t>
      </w:r>
      <w:r w:rsidRPr="00DD78E9">
        <w:rPr>
          <w:rFonts w:asciiTheme="minorHAnsi" w:hAnsiTheme="minorHAnsi" w:cstheme="minorHAnsi"/>
          <w:sz w:val="16"/>
        </w:rPr>
        <w:t xml:space="preserve"> around </w:t>
      </w:r>
      <w:r w:rsidRPr="008F7E45">
        <w:rPr>
          <w:rStyle w:val="StyleUnderline"/>
          <w:rFonts w:asciiTheme="minorHAnsi" w:hAnsiTheme="minorHAnsi" w:cstheme="minorHAnsi"/>
          <w:highlight w:val="cyan"/>
        </w:rPr>
        <w:t>3%</w:t>
      </w:r>
      <w:r w:rsidRPr="00DD78E9">
        <w:rPr>
          <w:rFonts w:asciiTheme="minorHAnsi" w:hAnsiTheme="minorHAnsi" w:cstheme="minorHAnsi"/>
          <w:sz w:val="16"/>
        </w:rPr>
        <w:t xml:space="preserve">.24 </w:t>
      </w:r>
      <w:r w:rsidRPr="008F7E45">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estimates </w:t>
      </w:r>
      <w:r w:rsidRPr="008F7E45">
        <w:rPr>
          <w:rStyle w:val="StyleUnderline"/>
          <w:rFonts w:asciiTheme="minorHAnsi" w:hAnsiTheme="minorHAnsi" w:cstheme="minorHAnsi"/>
          <w:highlight w:val="cyan"/>
        </w:rPr>
        <w:t>are</w:t>
      </w:r>
      <w:r w:rsidRPr="00DD78E9">
        <w:rPr>
          <w:rFonts w:asciiTheme="minorHAnsi" w:hAnsiTheme="minorHAnsi" w:cstheme="minorHAnsi"/>
          <w:sz w:val="16"/>
        </w:rPr>
        <w:t xml:space="preserve"> of course </w:t>
      </w:r>
      <w:r w:rsidRPr="008F7E45">
        <w:rPr>
          <w:rStyle w:val="StyleUnderline"/>
          <w:rFonts w:asciiTheme="minorHAnsi" w:hAnsiTheme="minorHAnsi" w:cstheme="minorHAnsi"/>
          <w:highlight w:val="cyan"/>
        </w:rPr>
        <w:t>highly uncertain</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It is likely</w:t>
      </w:r>
      <w:r w:rsidRPr="00DD78E9">
        <w:rPr>
          <w:rFonts w:asciiTheme="minorHAnsi" w:hAnsiTheme="minorHAnsi" w:cstheme="minorHAnsi"/>
          <w:sz w:val="16"/>
        </w:rPr>
        <w:t xml:space="preserve"> that </w:t>
      </w:r>
      <w:r w:rsidRPr="008F7E45">
        <w:rPr>
          <w:rStyle w:val="StyleUnderline"/>
          <w:rFonts w:asciiTheme="minorHAnsi" w:hAnsiTheme="minorHAnsi" w:cstheme="minorHAnsi"/>
          <w:highlight w:val="cyan"/>
        </w:rPr>
        <w:t>the world will take action</w:t>
      </w:r>
      <w:r w:rsidRPr="00DD78E9">
        <w:rPr>
          <w:rStyle w:val="StyleUnderline"/>
          <w:rFonts w:asciiTheme="minorHAnsi" w:hAnsiTheme="minorHAnsi" w:cstheme="minorHAnsi"/>
        </w:rPr>
        <w:t xml:space="preserve"> against climate change </w:t>
      </w:r>
      <w:r w:rsidRPr="008F7E45">
        <w:rPr>
          <w:rStyle w:val="StyleUnderline"/>
          <w:rFonts w:asciiTheme="minorHAnsi" w:hAnsiTheme="minorHAnsi" w:cstheme="minorHAnsi"/>
          <w:highlight w:val="cyan"/>
        </w:rPr>
        <w:t>once it begins to impose</w:t>
      </w:r>
      <w:r w:rsidRPr="00DD78E9">
        <w:rPr>
          <w:rStyle w:val="StyleUnderline"/>
          <w:rFonts w:asciiTheme="minorHAnsi" w:hAnsiTheme="minorHAnsi" w:cstheme="minorHAnsi"/>
        </w:rPr>
        <w:t xml:space="preserve"> large </w:t>
      </w:r>
      <w:r w:rsidRPr="008F7E45">
        <w:rPr>
          <w:rStyle w:val="StyleUnderline"/>
          <w:rFonts w:asciiTheme="minorHAnsi" w:hAnsiTheme="minorHAnsi" w:cstheme="minorHAnsi"/>
          <w:highlight w:val="cyan"/>
        </w:rPr>
        <w:t>costs</w:t>
      </w:r>
      <w:r w:rsidRPr="00DD78E9">
        <w:rPr>
          <w:rFonts w:asciiTheme="minorHAnsi" w:hAnsiTheme="minorHAnsi" w:cstheme="minorHAnsi"/>
          <w:sz w:val="16"/>
        </w:rPr>
        <w:t xml:space="preserve"> on human society, </w:t>
      </w:r>
      <w:r w:rsidRPr="008F7E45">
        <w:rPr>
          <w:rStyle w:val="StyleUnderline"/>
          <w:rFonts w:asciiTheme="minorHAnsi" w:hAnsiTheme="minorHAnsi" w:cstheme="minorHAnsi"/>
          <w:highlight w:val="cyan"/>
        </w:rPr>
        <w:t>long before</w:t>
      </w:r>
      <w:r w:rsidRPr="00DD78E9">
        <w:rPr>
          <w:rStyle w:val="StyleUnderline"/>
          <w:rFonts w:asciiTheme="minorHAnsi" w:hAnsiTheme="minorHAnsi" w:cstheme="minorHAnsi"/>
        </w:rPr>
        <w:t xml:space="preserve"> there is </w:t>
      </w:r>
      <w:r w:rsidRPr="008F7E45">
        <w:rPr>
          <w:rStyle w:val="StyleUnderline"/>
          <w:rFonts w:asciiTheme="minorHAnsi" w:hAnsiTheme="minorHAnsi" w:cstheme="minorHAnsi"/>
          <w:highlight w:val="cyan"/>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617A03" w:rsidRDefault="00617A03" w:rsidP="00617A03"/>
    <w:p w:rsidR="00F15357" w:rsidRPr="00DD78E9" w:rsidRDefault="00F15357" w:rsidP="00F15357">
      <w:pPr>
        <w:pStyle w:val="Heading4"/>
        <w:rPr>
          <w:rFonts w:asciiTheme="minorHAnsi" w:hAnsiTheme="minorHAnsi" w:cstheme="minorHAnsi"/>
        </w:rPr>
      </w:pPr>
      <w:r w:rsidRPr="00DD78E9">
        <w:rPr>
          <w:rFonts w:asciiTheme="minorHAnsi" w:hAnsiTheme="minorHAnsi" w:cstheme="minorHAnsi"/>
        </w:rPr>
        <w:t xml:space="preserve">No environment impact </w:t>
      </w:r>
      <w:r>
        <w:rPr>
          <w:rFonts w:asciiTheme="minorHAnsi" w:hAnsiTheme="minorHAnsi" w:cstheme="minorHAnsi"/>
        </w:rPr>
        <w:t>–</w:t>
      </w:r>
      <w:r w:rsidRPr="00DD78E9">
        <w:rPr>
          <w:rFonts w:asciiTheme="minorHAnsi" w:hAnsiTheme="minorHAnsi" w:cstheme="minorHAnsi"/>
        </w:rPr>
        <w:t xml:space="preserve"> redundancy, intervening actors, boundaries will never be crossed</w:t>
      </w:r>
    </w:p>
    <w:p w:rsidR="00F15357" w:rsidRPr="00DD78E9" w:rsidRDefault="00F15357" w:rsidP="00F15357">
      <w:pPr>
        <w:rPr>
          <w:rFonts w:asciiTheme="minorHAnsi" w:hAnsiTheme="minorHAnsi" w:cstheme="minorHAnsi"/>
          <w:sz w:val="16"/>
        </w:rPr>
      </w:pPr>
      <w:proofErr w:type="spellStart"/>
      <w:r w:rsidRPr="00DD78E9">
        <w:rPr>
          <w:rStyle w:val="Style13ptBold"/>
          <w:rFonts w:asciiTheme="minorHAnsi" w:hAnsiTheme="minorHAnsi" w:cstheme="minorHAnsi"/>
          <w:lang w:val="es-ES"/>
        </w:rPr>
        <w:t>Kareiva</w:t>
      </w:r>
      <w:proofErr w:type="spellEnd"/>
      <w:r w:rsidRPr="00DD78E9">
        <w:rPr>
          <w:rStyle w:val="Style13ptBold"/>
          <w:rFonts w:asciiTheme="minorHAnsi" w:hAnsiTheme="minorHAnsi" w:cstheme="minorHAnsi"/>
          <w:lang w:val="es-ES"/>
        </w:rPr>
        <w:t xml:space="preserve"> &amp; Carranza 18</w:t>
      </w:r>
      <w:r w:rsidRPr="00DD78E9">
        <w:rPr>
          <w:rFonts w:asciiTheme="minorHAnsi" w:hAnsiTheme="minorHAnsi" w:cstheme="minorHAnsi"/>
          <w:sz w:val="16"/>
          <w:lang w:val="es-ES"/>
        </w:rPr>
        <w:t xml:space="preserve"> (Peter </w:t>
      </w:r>
      <w:proofErr w:type="spellStart"/>
      <w:r w:rsidRPr="00DD78E9">
        <w:rPr>
          <w:rFonts w:asciiTheme="minorHAnsi" w:hAnsiTheme="minorHAnsi" w:cstheme="minorHAnsi"/>
          <w:sz w:val="16"/>
          <w:lang w:val="es-ES"/>
        </w:rPr>
        <w:t>Kareiva</w:t>
      </w:r>
      <w:proofErr w:type="spellEnd"/>
      <w:r w:rsidRPr="00DD78E9">
        <w:rPr>
          <w:rFonts w:asciiTheme="minorHAnsi" w:hAnsiTheme="minorHAnsi" w:cstheme="minorHAnsi"/>
          <w:sz w:val="16"/>
          <w:lang w:val="es-ES"/>
        </w:rPr>
        <w:t xml:space="preserve"> &amp; Valerie Carranza. </w:t>
      </w:r>
      <w:r w:rsidRPr="00DD78E9">
        <w:rPr>
          <w:rFonts w:asciiTheme="minorHAnsi" w:hAnsiTheme="minorHAnsi" w:cstheme="minorHAnsi"/>
          <w:sz w:val="16"/>
        </w:rPr>
        <w:t xml:space="preserve">Institute of the Environment and </w:t>
      </w:r>
      <w:proofErr w:type="gramStart"/>
      <w:r w:rsidRPr="00DD78E9">
        <w:rPr>
          <w:rFonts w:asciiTheme="minorHAnsi" w:hAnsiTheme="minorHAnsi" w:cstheme="minorHAnsi"/>
          <w:sz w:val="16"/>
        </w:rPr>
        <w:t>Sustainability,.</w:t>
      </w:r>
      <w:proofErr w:type="gramEnd"/>
      <w:r w:rsidRPr="00DD78E9">
        <w:rPr>
          <w:rFonts w:asciiTheme="minorHAnsi" w:hAnsiTheme="minorHAnsi" w:cstheme="minorHAnsi"/>
          <w:sz w:val="16"/>
        </w:rPr>
        <w:t xml:space="preserve"> “Existential Risk Due to Ecosystem Collapse: Nature Strikes Back.” Volume 102, September 2018, Pages 39-50)</w:t>
      </w:r>
    </w:p>
    <w:p w:rsidR="00F15357" w:rsidRDefault="00F15357" w:rsidP="00F15357">
      <w:pPr>
        <w:rPr>
          <w:rStyle w:val="Emphasis"/>
          <w:rFonts w:asciiTheme="minorHAnsi" w:hAnsiTheme="minorHAnsi" w:cstheme="minorHAnsi"/>
        </w:rPr>
      </w:pPr>
      <w:r w:rsidRPr="00DD78E9">
        <w:rPr>
          <w:rStyle w:val="StyleUnderline"/>
          <w:rFonts w:asciiTheme="minorHAnsi" w:hAnsiTheme="minorHAnsi" w:cstheme="minorHAnsi"/>
        </w:rPr>
        <w:t>The</w:t>
      </w:r>
      <w:r w:rsidRPr="00DD78E9">
        <w:rPr>
          <w:rFonts w:asciiTheme="minorHAnsi" w:hAnsiTheme="minorHAnsi" w:cstheme="minorHAnsi"/>
          <w:sz w:val="16"/>
        </w:rPr>
        <w:t xml:space="preserve"> interesting </w:t>
      </w:r>
      <w:r w:rsidRPr="00DD78E9">
        <w:rPr>
          <w:rStyle w:val="StyleUnderline"/>
          <w:rFonts w:asciiTheme="minorHAnsi" w:hAnsiTheme="minorHAnsi" w:cstheme="minorHAnsi"/>
        </w:rPr>
        <w:t>question is whether any</w:t>
      </w:r>
      <w:r w:rsidRPr="00DD78E9">
        <w:rPr>
          <w:rFonts w:asciiTheme="minorHAnsi" w:hAnsiTheme="minorHAnsi" w:cstheme="minorHAnsi"/>
          <w:sz w:val="16"/>
        </w:rPr>
        <w:t xml:space="preserve"> of the planetary </w:t>
      </w:r>
      <w:r w:rsidRPr="008F7E45">
        <w:rPr>
          <w:rStyle w:val="StyleUnderline"/>
          <w:rFonts w:asciiTheme="minorHAnsi" w:hAnsiTheme="minorHAnsi" w:cstheme="minorHAnsi"/>
          <w:highlight w:val="cyan"/>
        </w:rPr>
        <w:t>thresholds</w:t>
      </w:r>
      <w:r w:rsidRPr="00DD78E9">
        <w:rPr>
          <w:rFonts w:asciiTheme="minorHAnsi" w:hAnsiTheme="minorHAnsi" w:cstheme="minorHAnsi"/>
          <w:sz w:val="16"/>
        </w:rPr>
        <w:t xml:space="preserve"> other than CO2 </w:t>
      </w:r>
      <w:r w:rsidRPr="008F7E45">
        <w:rPr>
          <w:rStyle w:val="StyleUnderline"/>
          <w:rFonts w:asciiTheme="minorHAnsi" w:hAnsiTheme="minorHAnsi" w:cstheme="minorHAnsi"/>
          <w:highlight w:val="cyan"/>
        </w:rPr>
        <w:t>could</w:t>
      </w:r>
      <w:r w:rsidRPr="008F7E45">
        <w:rPr>
          <w:rFonts w:asciiTheme="minorHAnsi" w:hAnsiTheme="minorHAnsi" w:cstheme="minorHAnsi"/>
          <w:sz w:val="16"/>
          <w:highlight w:val="cyan"/>
        </w:rPr>
        <w:t xml:space="preserve"> </w:t>
      </w:r>
      <w:r w:rsidRPr="008F7E45">
        <w:rPr>
          <w:rStyle w:val="Emphasis"/>
          <w:rFonts w:asciiTheme="minorHAnsi" w:hAnsiTheme="minorHAnsi" w:cstheme="minorHAnsi"/>
          <w:highlight w:val="cyan"/>
        </w:rPr>
        <w:t>also portend existential risks</w:t>
      </w:r>
      <w:r w:rsidRPr="00DD78E9">
        <w:rPr>
          <w:rFonts w:asciiTheme="minorHAnsi" w:hAnsiTheme="minorHAnsi" w:cstheme="minorHAnsi"/>
          <w:sz w:val="16"/>
        </w:rPr>
        <w:t xml:space="preserve">. Here </w:t>
      </w:r>
      <w:r w:rsidRPr="008F7E45">
        <w:rPr>
          <w:rStyle w:val="StyleUnderline"/>
          <w:rFonts w:asciiTheme="minorHAnsi" w:hAnsiTheme="minorHAnsi" w:cstheme="minorHAnsi"/>
          <w:highlight w:val="cyan"/>
        </w:rPr>
        <w:t xml:space="preserve">the answer is </w:t>
      </w:r>
      <w:r w:rsidRPr="008F7E45">
        <w:rPr>
          <w:rStyle w:val="Emphasis"/>
          <w:rFonts w:asciiTheme="minorHAnsi" w:hAnsiTheme="minorHAnsi" w:cstheme="minorHAnsi"/>
          <w:highlight w:val="cyan"/>
        </w:rPr>
        <w:t>not clear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boundary often mentioned as a concern for the fate of global civilization is </w:t>
      </w:r>
      <w:r w:rsidRPr="008F7E45">
        <w:rPr>
          <w:rStyle w:val="Emphasis"/>
          <w:rFonts w:asciiTheme="minorHAnsi" w:hAnsiTheme="minorHAnsi" w:cstheme="minorHAnsi"/>
          <w:highlight w:val="cyan"/>
        </w:rPr>
        <w:t>biodiversity</w:t>
      </w:r>
      <w:r w:rsidRPr="00DD78E9">
        <w:rPr>
          <w:rFonts w:asciiTheme="minorHAnsi" w:hAnsiTheme="minorHAnsi" w:cstheme="minorHAnsi"/>
          <w:sz w:val="16"/>
        </w:rPr>
        <w:t xml:space="preserve"> (Ehrlich &amp; Ehrlich, 2012), with the proposed safety threshold being a loss of greater than .001% per year (</w:t>
      </w:r>
      <w:proofErr w:type="spellStart"/>
      <w:r w:rsidRPr="00DD78E9">
        <w:rPr>
          <w:rFonts w:asciiTheme="minorHAnsi" w:hAnsiTheme="minorHAnsi" w:cstheme="minorHAnsi"/>
          <w:sz w:val="16"/>
        </w:rPr>
        <w:t>Rockström</w:t>
      </w:r>
      <w:proofErr w:type="spellEnd"/>
      <w:r w:rsidRPr="00DD78E9">
        <w:rPr>
          <w:rFonts w:asciiTheme="minorHAnsi" w:hAnsiTheme="minorHAnsi" w:cstheme="minorHAnsi"/>
          <w:sz w:val="16"/>
        </w:rPr>
        <w:t xml:space="preserve"> et al., 2009). </w:t>
      </w:r>
      <w:r w:rsidRPr="008F7E45">
        <w:rPr>
          <w:rStyle w:val="StyleUnderline"/>
          <w:rFonts w:asciiTheme="minorHAnsi" w:hAnsiTheme="minorHAnsi" w:cstheme="minorHAnsi"/>
          <w:highlight w:val="cyan"/>
        </w:rPr>
        <w:t xml:space="preserve">There is </w:t>
      </w:r>
      <w:r w:rsidRPr="008F7E45">
        <w:rPr>
          <w:rStyle w:val="Emphasis"/>
          <w:rFonts w:asciiTheme="minorHAnsi" w:hAnsiTheme="minorHAnsi" w:cstheme="minorHAnsi"/>
          <w:highlight w:val="cyan"/>
        </w:rPr>
        <w:t>little evidence</w:t>
      </w:r>
      <w:r w:rsidRPr="00DD78E9">
        <w:rPr>
          <w:rFonts w:asciiTheme="minorHAnsi" w:hAnsiTheme="minorHAnsi" w:cstheme="minorHAnsi"/>
          <w:sz w:val="16"/>
        </w:rPr>
        <w:t xml:space="preserve"> </w:t>
      </w:r>
      <w:r w:rsidRPr="00DD78E9">
        <w:rPr>
          <w:rStyle w:val="StyleUnderline"/>
          <w:rFonts w:asciiTheme="minorHAnsi" w:hAnsiTheme="minorHAnsi" w:cstheme="minorHAnsi"/>
        </w:rPr>
        <w:t>that</w:t>
      </w:r>
      <w:r w:rsidRPr="00DD78E9">
        <w:rPr>
          <w:rFonts w:asciiTheme="minorHAnsi" w:hAnsiTheme="minorHAnsi" w:cstheme="minorHAnsi"/>
          <w:sz w:val="16"/>
        </w:rPr>
        <w:t xml:space="preserve"> this particular .001% </w:t>
      </w:r>
      <w:r w:rsidRPr="00DD78E9">
        <w:rPr>
          <w:rStyle w:val="StyleUnderline"/>
          <w:rFonts w:asciiTheme="minorHAnsi" w:hAnsiTheme="minorHAnsi" w:cstheme="minorHAnsi"/>
        </w:rPr>
        <w:t xml:space="preserve">annual loss is a threshold—and it is </w:t>
      </w:r>
      <w:r w:rsidRPr="00DD78E9">
        <w:rPr>
          <w:rStyle w:val="Emphasis"/>
          <w:rFonts w:asciiTheme="minorHAnsi" w:hAnsiTheme="minorHAnsi" w:cstheme="minorHAnsi"/>
        </w:rPr>
        <w:t>hard to imagine any data</w:t>
      </w:r>
      <w:r w:rsidRPr="00DD78E9">
        <w:rPr>
          <w:rStyle w:val="StyleUnderline"/>
          <w:rFonts w:asciiTheme="minorHAnsi" w:hAnsiTheme="minorHAnsi" w:cstheme="minorHAnsi"/>
        </w:rPr>
        <w:t xml:space="preserve"> that would allow one to identify where the threshold was</w:t>
      </w:r>
      <w:r w:rsidRPr="00DD78E9">
        <w:rPr>
          <w:rFonts w:asciiTheme="minorHAnsi" w:hAnsiTheme="minorHAnsi" w:cstheme="minorHAnsi"/>
          <w:sz w:val="16"/>
        </w:rPr>
        <w:t xml:space="preserve"> (Brook et al., 2013; </w:t>
      </w:r>
      <w:proofErr w:type="spellStart"/>
      <w:r w:rsidRPr="00DD78E9">
        <w:rPr>
          <w:rFonts w:asciiTheme="minorHAnsi" w:hAnsiTheme="minorHAnsi" w:cstheme="minorHAnsi"/>
          <w:sz w:val="16"/>
        </w:rPr>
        <w:t>Lenton</w:t>
      </w:r>
      <w:proofErr w:type="spellEnd"/>
      <w:r w:rsidRPr="00DD78E9">
        <w:rPr>
          <w:rFonts w:asciiTheme="minorHAnsi" w:hAnsiTheme="minorHAnsi" w:cstheme="minorHAnsi"/>
          <w:sz w:val="16"/>
        </w:rPr>
        <w:t xml:space="preserve"> &amp; Williams, 2013). </w:t>
      </w:r>
      <w:r w:rsidRPr="00DD78E9">
        <w:rPr>
          <w:rStyle w:val="StyleUnderline"/>
          <w:rFonts w:asciiTheme="minorHAnsi" w:hAnsiTheme="minorHAnsi" w:cstheme="minorHAnsi"/>
        </w:rPr>
        <w:t xml:space="preserve">A better question is whether one can imagine </w:t>
      </w:r>
      <w:r w:rsidRPr="00DD78E9">
        <w:rPr>
          <w:rStyle w:val="Emphasis"/>
          <w:rFonts w:asciiTheme="minorHAnsi" w:hAnsiTheme="minorHAnsi" w:cstheme="minorHAnsi"/>
        </w:rPr>
        <w:t>any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by which the loss of too many species leads to the collapse of societies and environmental disasters</w:t>
      </w:r>
      <w:r w:rsidRPr="00DD78E9">
        <w:rPr>
          <w:rFonts w:asciiTheme="minorHAnsi" w:hAnsiTheme="minorHAnsi" w:cstheme="minorHAnsi"/>
          <w:sz w:val="16"/>
        </w:rPr>
        <w:t xml:space="preserve">, even though one cannot know the absolute number of extinctions that would be required to create this dystopia. </w:t>
      </w:r>
      <w:r w:rsidRPr="00DD78E9">
        <w:rPr>
          <w:rStyle w:val="StyleUnderline"/>
          <w:rFonts w:asciiTheme="minorHAnsi" w:hAnsiTheme="minorHAnsi" w:cstheme="minorHAnsi"/>
        </w:rPr>
        <w:t xml:space="preserve">While there are </w:t>
      </w:r>
      <w:r w:rsidRPr="008F7E45">
        <w:rPr>
          <w:rStyle w:val="StyleUnderline"/>
          <w:rFonts w:asciiTheme="minorHAnsi" w:hAnsiTheme="minorHAnsi" w:cstheme="minorHAnsi"/>
          <w:highlight w:val="cyan"/>
        </w:rPr>
        <w:t>data</w:t>
      </w:r>
      <w:r w:rsidRPr="00DD78E9">
        <w:rPr>
          <w:rStyle w:val="StyleUnderline"/>
          <w:rFonts w:asciiTheme="minorHAnsi" w:hAnsiTheme="minorHAnsi" w:cstheme="minorHAnsi"/>
        </w:rPr>
        <w:t xml:space="preserve"> that relate </w:t>
      </w:r>
      <w:r w:rsidRPr="00DD78E9">
        <w:rPr>
          <w:rStyle w:val="Emphasis"/>
          <w:rFonts w:asciiTheme="minorHAnsi" w:hAnsiTheme="minorHAnsi" w:cstheme="minorHAnsi"/>
        </w:rPr>
        <w:t>local reductions</w:t>
      </w:r>
      <w:r w:rsidRPr="00DD78E9">
        <w:rPr>
          <w:rFonts w:asciiTheme="minorHAnsi" w:hAnsiTheme="minorHAnsi" w:cstheme="minorHAnsi"/>
          <w:sz w:val="16"/>
        </w:rPr>
        <w:t xml:space="preserve"> in species richness </w:t>
      </w:r>
      <w:r w:rsidRPr="00DD78E9">
        <w:rPr>
          <w:rStyle w:val="StyleUnderline"/>
          <w:rFonts w:asciiTheme="minorHAnsi" w:hAnsiTheme="minorHAnsi" w:cstheme="minorHAnsi"/>
        </w:rPr>
        <w:t xml:space="preserve">to altered ecosystem function, these results </w:t>
      </w:r>
      <w:r w:rsidRPr="008F7E45">
        <w:rPr>
          <w:rStyle w:val="Emphasis"/>
          <w:rFonts w:asciiTheme="minorHAnsi" w:hAnsiTheme="minorHAnsi" w:cstheme="minorHAnsi"/>
          <w:highlight w:val="cyan"/>
        </w:rPr>
        <w:t>do not point to</w:t>
      </w:r>
      <w:r w:rsidRPr="00DD78E9">
        <w:rPr>
          <w:rStyle w:val="Emphasis"/>
          <w:rFonts w:asciiTheme="minorHAnsi" w:hAnsiTheme="minorHAnsi" w:cstheme="minorHAnsi"/>
        </w:rPr>
        <w:t xml:space="preserve"> substantial </w:t>
      </w:r>
      <w:r w:rsidRPr="008F7E45">
        <w:rPr>
          <w:rStyle w:val="Emphasis"/>
          <w:rFonts w:asciiTheme="minorHAnsi" w:hAnsiTheme="minorHAnsi" w:cstheme="minorHAnsi"/>
          <w:highlight w:val="cyan"/>
        </w:rPr>
        <w:t>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8F7E45">
        <w:rPr>
          <w:rStyle w:val="StyleUnderline"/>
          <w:rFonts w:asciiTheme="minorHAnsi" w:hAnsiTheme="minorHAnsi" w:cstheme="minorHAnsi"/>
          <w:highlight w:val="cyan"/>
        </w:rPr>
        <w:t>data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small-scale experiments</w:t>
      </w:r>
      <w:r w:rsidRPr="00DD78E9">
        <w:rPr>
          <w:rFonts w:asciiTheme="minorHAnsi" w:hAnsiTheme="minorHAnsi" w:cstheme="minorHAnsi"/>
          <w:sz w:val="16"/>
        </w:rPr>
        <w:t xml:space="preserve"> </w:t>
      </w:r>
      <w:r w:rsidRPr="00DD78E9">
        <w:rPr>
          <w:rStyle w:val="StyleUnderline"/>
          <w:rFonts w:asciiTheme="minorHAnsi" w:hAnsiTheme="minorHAnsi" w:cstheme="minorHAnsi"/>
        </w:rPr>
        <w:t>in which plant productivity, or nutrient retention is reduced as species number declines locally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2017), </w:t>
      </w:r>
      <w:r w:rsidRPr="00DD78E9">
        <w:rPr>
          <w:rStyle w:val="StyleUnderline"/>
          <w:rFonts w:asciiTheme="minorHAnsi" w:hAnsiTheme="minorHAnsi" w:cstheme="minorHAnsi"/>
        </w:rPr>
        <w:t xml:space="preserve">or are </w:t>
      </w:r>
      <w:r w:rsidRPr="008F7E45">
        <w:rPr>
          <w:rStyle w:val="Emphasis"/>
          <w:rFonts w:asciiTheme="minorHAnsi" w:hAnsiTheme="minorHAnsi" w:cstheme="minorHAnsi"/>
          <w:highlight w:val="cyan"/>
        </w:rPr>
        <w:t>local observations</w:t>
      </w:r>
      <w:r w:rsidRPr="00DD78E9">
        <w:rPr>
          <w:rStyle w:val="StyleUnderline"/>
          <w:rFonts w:asciiTheme="minorHAnsi" w:hAnsiTheme="minorHAnsi" w:cstheme="minorHAnsi"/>
        </w:rPr>
        <w:t xml:space="preserve"> of increased variability in fisheries yield when stock diversity is lost</w:t>
      </w:r>
      <w:r w:rsidRPr="00DD78E9">
        <w:rPr>
          <w:rFonts w:asciiTheme="minorHAnsi" w:hAnsiTheme="minorHAnsi" w:cstheme="minorHAnsi"/>
          <w:sz w:val="16"/>
        </w:rPr>
        <w:t xml:space="preserve"> (Schindler et al., 2010). </w:t>
      </w:r>
      <w:r w:rsidRPr="00DD78E9">
        <w:rPr>
          <w:rStyle w:val="Emphasis"/>
          <w:rFonts w:asciiTheme="minorHAnsi" w:hAnsiTheme="minorHAnsi" w:cstheme="minorHAnsi"/>
        </w:rPr>
        <w:t>Those are not 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To make the link even more tenuous, there is little evidence that biodiversity is </w:t>
      </w:r>
      <w:r w:rsidRPr="00DD78E9">
        <w:rPr>
          <w:rStyle w:val="Emphasis"/>
          <w:rFonts w:asciiTheme="minorHAnsi" w:hAnsiTheme="minorHAnsi" w:cstheme="minorHAnsi"/>
        </w:rPr>
        <w:t>even declining at local scales</w:t>
      </w:r>
      <w:r w:rsidRPr="00DD78E9">
        <w:rPr>
          <w:rStyle w:val="StyleUnderline"/>
          <w:rFonts w:asciiTheme="minorHAnsi" w:hAnsiTheme="minorHAnsi" w:cstheme="minorHAnsi"/>
        </w:rPr>
        <w:t xml:space="preserve"> </w:t>
      </w:r>
      <w:r w:rsidRPr="00DD78E9">
        <w:rPr>
          <w:rFonts w:asciiTheme="minorHAnsi" w:hAnsiTheme="minorHAnsi" w:cstheme="minorHAnsi"/>
          <w:sz w:val="16"/>
        </w:rPr>
        <w:t>(</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2017;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2013). </w:t>
      </w:r>
      <w:r w:rsidRPr="00DD78E9">
        <w:rPr>
          <w:rStyle w:val="Emphasis"/>
          <w:rFonts w:asciiTheme="minorHAnsi" w:hAnsiTheme="minorHAnsi" w:cstheme="minorHAnsi"/>
        </w:rPr>
        <w:t>Total</w:t>
      </w:r>
      <w:r w:rsidRPr="00DD78E9">
        <w:rPr>
          <w:rFonts w:asciiTheme="minorHAnsi" w:hAnsiTheme="minorHAnsi" w:cstheme="minorHAnsi"/>
          <w:sz w:val="16"/>
        </w:rPr>
        <w:t xml:space="preserve"> planetary </w:t>
      </w:r>
      <w:r w:rsidRPr="00DD78E9">
        <w:rPr>
          <w:rStyle w:val="StyleUnderline"/>
          <w:rFonts w:asciiTheme="minorHAnsi" w:hAnsiTheme="minorHAnsi" w:cstheme="minorHAnsi"/>
        </w:rPr>
        <w:t xml:space="preserve">biodiversity may be in decline, but local and </w:t>
      </w:r>
      <w:r w:rsidRPr="008F7E45">
        <w:rPr>
          <w:rStyle w:val="StyleUnderline"/>
          <w:rFonts w:asciiTheme="minorHAnsi" w:hAnsiTheme="minorHAnsi" w:cstheme="minorHAnsi"/>
          <w:highlight w:val="cyan"/>
        </w:rPr>
        <w:t xml:space="preserve">regional biodiversity is </w:t>
      </w:r>
      <w:r w:rsidRPr="008F7E45">
        <w:rPr>
          <w:rStyle w:val="Emphasis"/>
          <w:rFonts w:asciiTheme="minorHAnsi" w:hAnsiTheme="minorHAnsi" w:cstheme="minorHAnsi"/>
          <w:highlight w:val="cyan"/>
        </w:rPr>
        <w:t>often staying the same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because species from elsewhere </w:t>
      </w:r>
      <w:r w:rsidRPr="00DD78E9">
        <w:rPr>
          <w:rStyle w:val="Emphasis"/>
          <w:rFonts w:asciiTheme="minorHAnsi" w:hAnsiTheme="minorHAnsi" w:cstheme="minorHAnsi"/>
        </w:rPr>
        <w:t>replace local losses</w:t>
      </w:r>
      <w:r w:rsidRPr="00DD78E9">
        <w:rPr>
          <w:rFonts w:asciiTheme="minorHAnsi" w:hAnsiTheme="minorHAnsi" w:cstheme="minorHAnsi"/>
          <w:sz w:val="16"/>
        </w:rPr>
        <w:t xml:space="preserve">, </w:t>
      </w:r>
      <w:r w:rsidRPr="00DD78E9">
        <w:rPr>
          <w:rStyle w:val="StyleUnderline"/>
          <w:rFonts w:asciiTheme="minorHAnsi" w:hAnsiTheme="minorHAnsi" w:cstheme="minorHAnsi"/>
        </w:rPr>
        <w:t>albeit homogenizing the world in the process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Although the majority of conservation scientists are likely to flinch at this conclusion, there is </w:t>
      </w:r>
      <w:r w:rsidRPr="00DD78E9">
        <w:rPr>
          <w:rStyle w:val="Emphasis"/>
          <w:rFonts w:asciiTheme="minorHAnsi" w:hAnsiTheme="minorHAnsi" w:cstheme="minorHAnsi"/>
        </w:rPr>
        <w:t>growing skepticism</w:t>
      </w:r>
      <w:r w:rsidRPr="00DD78E9">
        <w:rPr>
          <w:rStyle w:val="StyleUnderline"/>
          <w:rFonts w:asciiTheme="minorHAnsi" w:hAnsiTheme="minorHAnsi" w:cstheme="minorHAnsi"/>
        </w:rPr>
        <w:t xml:space="preserve"> regarding the strength of evidence linking trends in biodiversity loss to an existential risk for humans</w:t>
      </w:r>
      <w:r w:rsidRPr="00DD78E9">
        <w:rPr>
          <w:rFonts w:asciiTheme="minorHAnsi" w:hAnsiTheme="minorHAnsi" w:cstheme="minorHAnsi"/>
          <w:sz w:val="16"/>
        </w:rPr>
        <w:t xml:space="preserve"> (Maier, 2012;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2014). </w:t>
      </w:r>
      <w:r w:rsidRPr="00DD78E9">
        <w:rPr>
          <w:rStyle w:val="StyleUnderline"/>
          <w:rFonts w:asciiTheme="minorHAnsi" w:hAnsiTheme="minorHAnsi" w:cstheme="minorHAnsi"/>
        </w:rPr>
        <w:t xml:space="preserve">Obviously if </w:t>
      </w:r>
      <w:r w:rsidRPr="00DD78E9">
        <w:rPr>
          <w:rStyle w:val="Emphasis"/>
          <w:rFonts w:asciiTheme="minorHAnsi" w:hAnsiTheme="minorHAnsi" w:cstheme="minorHAnsi"/>
        </w:rPr>
        <w:t>all biodiversity disappeared civilization would end</w:t>
      </w:r>
      <w:r w:rsidRPr="00DD78E9">
        <w:rPr>
          <w:rStyle w:val="StyleUnderline"/>
          <w:rFonts w:asciiTheme="minorHAnsi" w:hAnsiTheme="minorHAnsi" w:cstheme="minorHAnsi"/>
        </w:rPr>
        <w:t xml:space="preserve">—but </w:t>
      </w:r>
      <w:r w:rsidRPr="008F7E45">
        <w:rPr>
          <w:rStyle w:val="Emphasis"/>
          <w:rFonts w:asciiTheme="minorHAnsi" w:hAnsiTheme="minorHAnsi" w:cstheme="minorHAnsi"/>
          <w:highlight w:val="cyan"/>
        </w:rPr>
        <w:t>no one is forecasting the loss of all species</w:t>
      </w:r>
      <w:r w:rsidRPr="00DD78E9">
        <w:rPr>
          <w:rFonts w:asciiTheme="minorHAnsi" w:hAnsiTheme="minorHAnsi" w:cstheme="minorHAnsi"/>
          <w:sz w:val="16"/>
        </w:rPr>
        <w:t xml:space="preserve">. It seems plausible that </w:t>
      </w:r>
      <w:r w:rsidRPr="00DD78E9">
        <w:rPr>
          <w:rStyle w:val="StyleUnderline"/>
          <w:rFonts w:asciiTheme="minorHAnsi" w:hAnsiTheme="minorHAnsi" w:cstheme="minorHAnsi"/>
        </w:rPr>
        <w:t xml:space="preserve">the loss of </w:t>
      </w:r>
      <w:r w:rsidRPr="00DD78E9">
        <w:rPr>
          <w:rStyle w:val="Emphasis"/>
          <w:rFonts w:asciiTheme="minorHAnsi" w:hAnsiTheme="minorHAnsi" w:cstheme="minorHAnsi"/>
        </w:rPr>
        <w:t>90%</w:t>
      </w:r>
      <w:r w:rsidRPr="00DD78E9">
        <w:rPr>
          <w:rFonts w:asciiTheme="minorHAnsi" w:hAnsiTheme="minorHAnsi" w:cstheme="minorHAnsi"/>
          <w:sz w:val="16"/>
        </w:rPr>
        <w:t xml:space="preserve"> of the world’s species </w:t>
      </w:r>
      <w:r w:rsidRPr="00DD78E9">
        <w:rPr>
          <w:rStyle w:val="StyleUnderline"/>
          <w:rFonts w:asciiTheme="minorHAnsi" w:hAnsiTheme="minorHAnsi" w:cstheme="minorHAnsi"/>
        </w:rPr>
        <w:t>could also be apocalyptic, but no</w:t>
      </w:r>
      <w:r w:rsidRPr="00DD78E9">
        <w:rPr>
          <w:rFonts w:asciiTheme="minorHAnsi" w:hAnsiTheme="minorHAnsi" w:cstheme="minorHAnsi"/>
          <w:sz w:val="16"/>
        </w:rPr>
        <w:t xml:space="preserve">t </w:t>
      </w:r>
      <w:r w:rsidRPr="00DD78E9">
        <w:rPr>
          <w:rStyle w:val="StyleUnderline"/>
          <w:rFonts w:asciiTheme="minorHAnsi" w:hAnsiTheme="minorHAnsi" w:cstheme="minorHAnsi"/>
        </w:rPr>
        <w:t>one is predicting that degree of biodiversity loss either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Tragic, but </w:t>
      </w:r>
      <w:r w:rsidRPr="00DD78E9">
        <w:rPr>
          <w:rStyle w:val="Emphasis"/>
          <w:rFonts w:asciiTheme="minorHAnsi" w:hAnsiTheme="minorHAnsi" w:cstheme="minorHAnsi"/>
        </w:rPr>
        <w:t>plausible</w:t>
      </w:r>
      <w:r w:rsidRPr="00DD78E9">
        <w:rPr>
          <w:rStyle w:val="StyleUnderline"/>
          <w:rFonts w:asciiTheme="minorHAnsi" w:hAnsiTheme="minorHAnsi" w:cstheme="minorHAnsi"/>
        </w:rPr>
        <w:t xml:space="preserve"> is the possibility our planet suffering a loss of as many as </w:t>
      </w:r>
      <w:r w:rsidRPr="00DD78E9">
        <w:rPr>
          <w:rStyle w:val="Emphasis"/>
          <w:rFonts w:asciiTheme="minorHAnsi" w:hAnsiTheme="minorHAnsi" w:cstheme="minorHAnsi"/>
        </w:rPr>
        <w:t>half</w:t>
      </w:r>
      <w:r w:rsidRPr="00DD78E9">
        <w:rPr>
          <w:rStyle w:val="StyleUnderline"/>
          <w:rFonts w:asciiTheme="minorHAnsi" w:hAnsiTheme="minorHAnsi" w:cstheme="minorHAnsi"/>
        </w:rPr>
        <w:t xml:space="preserve"> of its species. If global biodiversity were halved, but at the same time locally the number of species stayed relatively stable, </w:t>
      </w:r>
      <w:r w:rsidRPr="00DD78E9">
        <w:rPr>
          <w:rStyle w:val="Emphasis"/>
          <w:rFonts w:asciiTheme="minorHAnsi" w:hAnsiTheme="minorHAnsi" w:cstheme="minorHAnsi"/>
        </w:rPr>
        <w:t>what would be the mechanism for an end-of-civilization or even end of human prosperity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Extinctions and biodiversity loss are ethical and spiritual losses, but</w:t>
      </w:r>
      <w:r w:rsidRPr="00DD78E9">
        <w:rPr>
          <w:rFonts w:asciiTheme="minorHAnsi" w:hAnsiTheme="minorHAnsi" w:cstheme="minorHAnsi"/>
          <w:sz w:val="16"/>
        </w:rPr>
        <w:t xml:space="preserve"> perhaps </w:t>
      </w:r>
      <w:r w:rsidRPr="00DD78E9">
        <w:rPr>
          <w:rStyle w:val="Emphasis"/>
          <w:rFonts w:asciiTheme="minorHAnsi" w:hAnsiTheme="minorHAnsi" w:cstheme="minorHAnsi"/>
        </w:rPr>
        <w:t xml:space="preserve">not an existential risk. </w:t>
      </w:r>
      <w:r w:rsidRPr="00DD78E9">
        <w:rPr>
          <w:rFonts w:asciiTheme="minorHAnsi" w:hAnsiTheme="minorHAnsi" w:cstheme="minorHAnsi"/>
          <w:sz w:val="16"/>
        </w:rPr>
        <w:t xml:space="preserve">What about the remaining eight planetary boundaries? Stratospheric </w:t>
      </w:r>
      <w:r w:rsidRPr="008F7E45">
        <w:rPr>
          <w:rStyle w:val="Emphasis"/>
          <w:rFonts w:asciiTheme="minorHAnsi" w:hAnsiTheme="minorHAnsi" w:cstheme="minorHAnsi"/>
          <w:highlight w:val="cyan"/>
        </w:rPr>
        <w:t>ozone depletion</w:t>
      </w:r>
      <w:r w:rsidRPr="00DD78E9">
        <w:rPr>
          <w:rFonts w:asciiTheme="minorHAnsi" w:hAnsiTheme="minorHAnsi" w:cstheme="minorHAnsi"/>
          <w:sz w:val="16"/>
        </w:rPr>
        <w:t xml:space="preserve"> is one—but </w:t>
      </w:r>
      <w:r w:rsidRPr="00DD78E9">
        <w:rPr>
          <w:rStyle w:val="StyleUnderline"/>
          <w:rFonts w:asciiTheme="minorHAnsi" w:hAnsiTheme="minorHAnsi" w:cstheme="minorHAnsi"/>
        </w:rPr>
        <w:t>thanks to the Montreal Protocol</w:t>
      </w:r>
      <w:r w:rsidRPr="00DD78E9">
        <w:rPr>
          <w:rFonts w:asciiTheme="minorHAnsi" w:hAnsiTheme="minorHAnsi" w:cstheme="minorHAnsi"/>
          <w:sz w:val="16"/>
        </w:rPr>
        <w:t xml:space="preserve"> ozone depletion </w:t>
      </w:r>
      <w:r w:rsidRPr="008F7E45">
        <w:rPr>
          <w:rStyle w:val="StyleUnderline"/>
          <w:rFonts w:asciiTheme="minorHAnsi" w:hAnsiTheme="minorHAnsi" w:cstheme="minorHAnsi"/>
          <w:highlight w:val="cyan"/>
        </w:rPr>
        <w:t xml:space="preserve">is being </w:t>
      </w:r>
      <w:r w:rsidRPr="008F7E45">
        <w:rPr>
          <w:rStyle w:val="Emphasis"/>
          <w:rFonts w:asciiTheme="minorHAnsi" w:hAnsiTheme="minorHAnsi" w:cstheme="minorHAnsi"/>
          <w:highlight w:val="cyan"/>
        </w:rPr>
        <w:t>reversed</w:t>
      </w:r>
      <w:r w:rsidRPr="00DD78E9">
        <w:rPr>
          <w:rFonts w:asciiTheme="minorHAnsi" w:hAnsiTheme="minorHAnsi" w:cstheme="minorHAnsi"/>
          <w:sz w:val="16"/>
        </w:rPr>
        <w:t xml:space="preserve"> (Hand, 2016). </w:t>
      </w:r>
      <w:r w:rsidRPr="008F7E45">
        <w:rPr>
          <w:rStyle w:val="StyleUnderline"/>
          <w:rFonts w:asciiTheme="minorHAnsi" w:hAnsiTheme="minorHAnsi" w:cstheme="minorHAnsi"/>
          <w:highlight w:val="cyan"/>
        </w:rPr>
        <w:t xml:space="preserve">Disruptions of the </w:t>
      </w:r>
      <w:r w:rsidRPr="008F7E45">
        <w:rPr>
          <w:rStyle w:val="Emphasis"/>
          <w:rFonts w:asciiTheme="minorHAnsi" w:hAnsiTheme="minorHAnsi" w:cstheme="minorHAnsi"/>
          <w:highlight w:val="cyan"/>
        </w:rPr>
        <w:t>nitrogen cycle</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and</w:t>
      </w:r>
      <w:r w:rsidRPr="00DD78E9">
        <w:rPr>
          <w:rFonts w:asciiTheme="minorHAnsi" w:hAnsiTheme="minorHAnsi" w:cstheme="minorHAnsi"/>
          <w:sz w:val="16"/>
        </w:rPr>
        <w:t xml:space="preserve"> of the </w:t>
      </w:r>
      <w:r w:rsidRPr="008F7E45">
        <w:rPr>
          <w:rStyle w:val="Emphasis"/>
          <w:rFonts w:asciiTheme="minorHAnsi" w:hAnsiTheme="minorHAnsi" w:cstheme="minorHAnsi"/>
          <w:highlight w:val="cyan"/>
        </w:rPr>
        <w:t>phosphorous</w:t>
      </w:r>
      <w:r w:rsidRPr="00DD78E9">
        <w:rPr>
          <w:rFonts w:asciiTheme="minorHAnsi" w:hAnsiTheme="minorHAnsi" w:cstheme="minorHAnsi"/>
          <w:sz w:val="16"/>
        </w:rPr>
        <w:t xml:space="preserve"> cycle </w:t>
      </w:r>
      <w:r w:rsidRPr="00DD78E9">
        <w:rPr>
          <w:rStyle w:val="StyleUnderline"/>
          <w:rFonts w:asciiTheme="minorHAnsi" w:hAnsiTheme="minorHAnsi" w:cstheme="minorHAnsi"/>
        </w:rPr>
        <w:t>have also been proposed as representing potential planetary boundaries</w:t>
      </w:r>
      <w:r w:rsidRPr="00DD78E9">
        <w:rPr>
          <w:rFonts w:asciiTheme="minorHAnsi" w:hAnsiTheme="minorHAnsi" w:cstheme="minorHAnsi"/>
          <w:sz w:val="16"/>
        </w:rPr>
        <w:t xml:space="preserve"> (one boundary for nitrogen and one boundary for phosphorous). </w:t>
      </w:r>
      <w:r w:rsidRPr="00DD78E9">
        <w:rPr>
          <w:rStyle w:val="StyleUnderline"/>
          <w:rFonts w:asciiTheme="minorHAnsi" w:hAnsiTheme="minorHAnsi" w:cstheme="minorHAnsi"/>
        </w:rPr>
        <w:t>There are compelling data linking excesses in these nutrients to environmental damage</w:t>
      </w:r>
      <w:r w:rsidRPr="00DD78E9">
        <w:rPr>
          <w:rFonts w:asciiTheme="minorHAnsi" w:hAnsiTheme="minorHAnsi" w:cstheme="minorHAnsi"/>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DD78E9">
        <w:rPr>
          <w:rStyle w:val="StyleUnderline"/>
          <w:rFonts w:asciiTheme="minorHAnsi" w:hAnsiTheme="minorHAnsi" w:cstheme="minorHAnsi"/>
        </w:rPr>
        <w:t xml:space="preserve">However, </w:t>
      </w:r>
      <w:r w:rsidRPr="008F7E45">
        <w:rPr>
          <w:rStyle w:val="Emphasis"/>
          <w:rFonts w:asciiTheme="minorHAnsi" w:hAnsiTheme="minorHAnsi" w:cstheme="minorHAnsi"/>
          <w:highlight w:val="cyan"/>
        </w:rPr>
        <w:t>these impacts are local</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At the same time that there is </w:t>
      </w:r>
      <w:r w:rsidRPr="00DD78E9">
        <w:rPr>
          <w:rStyle w:val="Emphasis"/>
          <w:rFonts w:asciiTheme="minorHAnsi" w:hAnsiTheme="minorHAnsi" w:cstheme="minorHAnsi"/>
        </w:rPr>
        <w:t>too much</w:t>
      </w:r>
      <w:r w:rsidRPr="00DD78E9">
        <w:rPr>
          <w:rStyle w:val="StyleUnderline"/>
          <w:rFonts w:asciiTheme="minorHAnsi" w:hAnsiTheme="minorHAnsi" w:cstheme="minorHAnsi"/>
        </w:rPr>
        <w:t xml:space="preserve"> N loading in the US, there is a need for </w:t>
      </w:r>
      <w:r w:rsidRPr="00DD78E9">
        <w:rPr>
          <w:rStyle w:val="Emphasis"/>
          <w:rFonts w:asciiTheme="minorHAnsi" w:hAnsiTheme="minorHAnsi" w:cstheme="minorHAnsi"/>
        </w:rPr>
        <w:t>more N in Africa</w:t>
      </w:r>
      <w:r w:rsidRPr="00DD78E9">
        <w:rPr>
          <w:rFonts w:asciiTheme="minorHAnsi" w:hAnsiTheme="minorHAnsi" w:cstheme="minorHAnsi"/>
          <w:sz w:val="16"/>
        </w:rPr>
        <w:t xml:space="preserve"> </w:t>
      </w:r>
      <w:r w:rsidRPr="00DD78E9">
        <w:rPr>
          <w:rStyle w:val="StyleUnderline"/>
          <w:rFonts w:asciiTheme="minorHAnsi" w:hAnsiTheme="minorHAnsi" w:cstheme="minorHAnsi"/>
        </w:rPr>
        <w:t>as a way of increasing agricultural yields</w:t>
      </w:r>
      <w:r w:rsidRPr="00DD78E9">
        <w:rPr>
          <w:rFonts w:asciiTheme="minorHAnsi" w:hAnsiTheme="minorHAnsi" w:cstheme="minorHAnsi"/>
          <w:sz w:val="16"/>
        </w:rPr>
        <w:t xml:space="preserve"> (Mueller et al., 2012). </w:t>
      </w:r>
      <w:r w:rsidRPr="00DD78E9">
        <w:rPr>
          <w:rStyle w:val="StyleUnderline"/>
          <w:rFonts w:asciiTheme="minorHAnsi" w:hAnsiTheme="minorHAnsi" w:cstheme="minorHAnsi"/>
        </w:rPr>
        <w:t xml:space="preserve">While the disruption of nitrogen and phosphorous cycles clearly perturb </w:t>
      </w:r>
      <w:r w:rsidRPr="00DD78E9">
        <w:rPr>
          <w:rStyle w:val="Emphasis"/>
          <w:rFonts w:asciiTheme="minorHAnsi" w:hAnsiTheme="minorHAnsi" w:cstheme="minorHAnsi"/>
        </w:rPr>
        <w:t>local ecosystems</w:t>
      </w:r>
      <w:r w:rsidRPr="00DD78E9">
        <w:rPr>
          <w:rFonts w:asciiTheme="minorHAnsi" w:hAnsiTheme="minorHAnsi" w:cstheme="minorHAnsi"/>
          <w:sz w:val="16"/>
        </w:rPr>
        <w:t xml:space="preserve">, </w:t>
      </w:r>
      <w:r w:rsidRPr="008F7E45">
        <w:rPr>
          <w:rStyle w:val="Emphasis"/>
          <w:rFonts w:asciiTheme="minorHAnsi" w:hAnsiTheme="minorHAnsi" w:cstheme="minorHAnsi"/>
          <w:highlight w:val="cyan"/>
        </w:rPr>
        <w:t>end-of-the-world</w:t>
      </w:r>
      <w:r w:rsidRPr="00DD78E9">
        <w:rPr>
          <w:rStyle w:val="Emphasis"/>
          <w:rFonts w:asciiTheme="minorHAnsi" w:hAnsiTheme="minorHAnsi" w:cstheme="minorHAnsi"/>
        </w:rPr>
        <w:t xml:space="preserve"> scenarios</w:t>
      </w:r>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seem</w:t>
      </w:r>
      <w:r w:rsidRPr="00DD78E9">
        <w:rPr>
          <w:rFonts w:asciiTheme="minorHAnsi" w:hAnsiTheme="minorHAnsi" w:cstheme="minorHAnsi"/>
          <w:sz w:val="16"/>
        </w:rPr>
        <w:t xml:space="preserve"> a bit </w:t>
      </w:r>
      <w:r w:rsidRPr="008F7E45">
        <w:rPr>
          <w:rStyle w:val="Emphasis"/>
          <w:rFonts w:asciiTheme="minorHAnsi" w:hAnsiTheme="minorHAnsi" w:cstheme="minorHAnsi"/>
          <w:highlight w:val="cyan"/>
        </w:rPr>
        <w:t>far-fetched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Another hypothesized planetary boundary entails the conversion of natural habitats to </w:t>
      </w:r>
      <w:r w:rsidRPr="008F7E45">
        <w:rPr>
          <w:rStyle w:val="Emphasis"/>
          <w:rFonts w:asciiTheme="minorHAnsi" w:hAnsiTheme="minorHAnsi" w:cstheme="minorHAnsi"/>
          <w:highlight w:val="cyan"/>
        </w:rPr>
        <w:t>agricultural land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mechanism by which too much agricultural land could cause a </w:t>
      </w:r>
      <w:r w:rsidRPr="008F7E45">
        <w:rPr>
          <w:rStyle w:val="StyleUnderline"/>
          <w:rFonts w:asciiTheme="minorHAnsi" w:hAnsiTheme="minorHAnsi" w:cstheme="minorHAnsi"/>
          <w:highlight w:val="cyan"/>
        </w:rPr>
        <w:t xml:space="preserve">crisis is </w:t>
      </w:r>
      <w:r w:rsidRPr="008F7E45">
        <w:rPr>
          <w:rStyle w:val="Emphasis"/>
          <w:rFonts w:asciiTheme="minorHAnsi" w:hAnsiTheme="minorHAnsi" w:cstheme="minorHAnsi"/>
          <w:highlight w:val="cyan"/>
        </w:rPr>
        <w:t>unclear</w:t>
      </w:r>
      <w:r w:rsidRPr="00DD78E9">
        <w:rPr>
          <w:rFonts w:asciiTheme="minorHAnsi" w:hAnsiTheme="minorHAnsi" w:cstheme="minorHAnsi"/>
          <w:sz w:val="16"/>
        </w:rPr>
        <w:t>—</w:t>
      </w:r>
      <w:r w:rsidRPr="00DD78E9">
        <w:rPr>
          <w:rStyle w:val="StyleUnderline"/>
          <w:rFonts w:asciiTheme="minorHAnsi" w:hAnsiTheme="minorHAnsi" w:cstheme="minorHAnsi"/>
        </w:rPr>
        <w:t>unless it is because</w:t>
      </w:r>
      <w:r w:rsidRPr="00DD78E9">
        <w:rPr>
          <w:rFonts w:asciiTheme="minorHAnsi" w:hAnsiTheme="minorHAnsi" w:cstheme="minorHAnsi"/>
          <w:sz w:val="16"/>
        </w:rPr>
        <w:t xml:space="preserve"> land </w:t>
      </w:r>
      <w:r w:rsidRPr="00DD78E9">
        <w:rPr>
          <w:rStyle w:val="StyleUnderline"/>
          <w:rFonts w:asciiTheme="minorHAnsi" w:hAnsiTheme="minorHAnsi" w:cstheme="minorHAnsi"/>
        </w:rPr>
        <w:t>conversion causes so much biodiversity loss that is species extinctions that are the proximate cause of an eco-catastrophe</w:t>
      </w:r>
      <w:r w:rsidRPr="00DD78E9">
        <w:rPr>
          <w:rFonts w:asciiTheme="minorHAnsi" w:hAnsiTheme="minorHAnsi" w:cstheme="minorHAnsi"/>
          <w:sz w:val="16"/>
        </w:rPr>
        <w:t xml:space="preserve">. Excessive </w:t>
      </w:r>
      <w:r w:rsidRPr="00DD78E9">
        <w:rPr>
          <w:rStyle w:val="Emphasis"/>
          <w:rFonts w:asciiTheme="minorHAnsi" w:hAnsiTheme="minorHAnsi" w:cstheme="minorHAnsi"/>
        </w:rPr>
        <w:t>chemical pollution</w:t>
      </w:r>
      <w:r w:rsidRPr="00DD78E9">
        <w:rPr>
          <w:rFonts w:asciiTheme="minorHAnsi" w:hAnsiTheme="minorHAnsi" w:cstheme="minorHAnsi"/>
          <w:sz w:val="16"/>
        </w:rPr>
        <w:t xml:space="preserve"> and excessive atmospheric aerosol loading </w:t>
      </w:r>
      <w:r w:rsidRPr="00DD78E9">
        <w:rPr>
          <w:rStyle w:val="StyleUnderline"/>
          <w:rFonts w:asciiTheme="minorHAnsi" w:hAnsiTheme="minorHAnsi" w:cstheme="minorHAnsi"/>
        </w:rPr>
        <w:t>have</w:t>
      </w:r>
      <w:r w:rsidRPr="00DD78E9">
        <w:rPr>
          <w:rFonts w:asciiTheme="minorHAnsi" w:hAnsiTheme="minorHAnsi" w:cstheme="minorHAnsi"/>
          <w:sz w:val="16"/>
        </w:rPr>
        <w:t xml:space="preserve"> each </w:t>
      </w:r>
      <w:r w:rsidRPr="00DD78E9">
        <w:rPr>
          <w:rStyle w:val="StyleUnderline"/>
          <w:rFonts w:asciiTheme="minorHAnsi" w:hAnsiTheme="minorHAnsi" w:cstheme="minorHAnsi"/>
        </w:rPr>
        <w:t xml:space="preserve">been suggested as planetary boundaries as well. In the case of these pollution boundaries, there are well-documented mechanisms by which surpassing some concentration of a pollutant inflicts </w:t>
      </w:r>
      <w:r w:rsidRPr="00DD78E9">
        <w:rPr>
          <w:rStyle w:val="Emphasis"/>
          <w:rFonts w:asciiTheme="minorHAnsi" w:hAnsiTheme="minorHAnsi" w:cstheme="minorHAnsi"/>
        </w:rPr>
        <w:t>severe human health hazards</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is abundant evidence linking chemical and aerosol pollution to higher </w:t>
      </w:r>
      <w:r w:rsidRPr="00DD78E9">
        <w:rPr>
          <w:rStyle w:val="Emphasis"/>
          <w:rFonts w:asciiTheme="minorHAnsi" w:hAnsiTheme="minorHAnsi" w:cstheme="minorHAnsi"/>
        </w:rPr>
        <w:t>mortality</w:t>
      </w:r>
      <w:r w:rsidRPr="00DD78E9">
        <w:rPr>
          <w:rStyle w:val="StyleUnderline"/>
          <w:rFonts w:asciiTheme="minorHAnsi" w:hAnsiTheme="minorHAnsi" w:cstheme="minorHAnsi"/>
        </w:rPr>
        <w:t xml:space="preserve"> and lower reproductive success in humans, which in turn could cause a major die-off. It is</w:t>
      </w:r>
      <w:r w:rsidRPr="00DD78E9">
        <w:rPr>
          <w:rFonts w:asciiTheme="minorHAnsi" w:hAnsiTheme="minorHAnsi" w:cstheme="minorHAnsi"/>
          <w:sz w:val="16"/>
        </w:rPr>
        <w:t xml:space="preserve"> perhaps </w:t>
      </w:r>
      <w:r w:rsidRPr="00DD78E9">
        <w:rPr>
          <w:rStyle w:val="StyleUnderline"/>
          <w:rFonts w:asciiTheme="minorHAnsi" w:hAnsiTheme="minorHAnsi" w:cstheme="minorHAnsi"/>
        </w:rPr>
        <w:t>appropriate then that when Hollywood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envisions an unlivable world, it often invokes a story of humans poisoning themselves. That said, </w:t>
      </w:r>
      <w:r w:rsidRPr="008F7E45">
        <w:rPr>
          <w:rStyle w:val="Emphasis"/>
          <w:rFonts w:asciiTheme="minorHAnsi" w:hAnsiTheme="minorHAnsi" w:cstheme="minorHAnsi"/>
          <w:highlight w:val="cyan"/>
        </w:rPr>
        <w:t>it is doubtful</w:t>
      </w:r>
      <w:r w:rsidRPr="00DD78E9">
        <w:rPr>
          <w:rStyle w:val="Emphasis"/>
          <w:rFonts w:asciiTheme="minorHAnsi" w:hAnsiTheme="minorHAnsi" w:cstheme="minorHAnsi"/>
        </w:rPr>
        <w:t xml:space="preserve"> that </w:t>
      </w:r>
      <w:r w:rsidRPr="008F7E45">
        <w:rPr>
          <w:rStyle w:val="Emphasis"/>
          <w:rFonts w:asciiTheme="minorHAnsi" w:hAnsiTheme="minorHAnsi" w:cstheme="minorHAnsi"/>
          <w:highlight w:val="cyan"/>
        </w:rPr>
        <w:t>we will poison ourselves towards extinction</w:t>
      </w:r>
      <w:r w:rsidRPr="008F7E45">
        <w:rPr>
          <w:rFonts w:asciiTheme="minorHAnsi" w:hAnsiTheme="minorHAnsi" w:cstheme="minorHAnsi"/>
          <w:sz w:val="16"/>
          <w:highlight w:val="cyan"/>
        </w:rPr>
        <w:t xml:space="preserve">. </w:t>
      </w:r>
      <w:r w:rsidRPr="00DD78E9">
        <w:rPr>
          <w:rFonts w:asciiTheme="minorHAnsi" w:hAnsiTheme="minorHAnsi" w:cstheme="minorHAnsi"/>
          <w:sz w:val="16"/>
        </w:rPr>
        <w:t xml:space="preserve">Data show that </w:t>
      </w:r>
      <w:r w:rsidRPr="00DD78E9">
        <w:rPr>
          <w:rStyle w:val="StyleUnderline"/>
          <w:rFonts w:asciiTheme="minorHAnsi" w:hAnsiTheme="minorHAnsi" w:cstheme="minorHAnsi"/>
        </w:rPr>
        <w:t xml:space="preserve">as </w:t>
      </w:r>
      <w:r w:rsidRPr="008F7E45">
        <w:rPr>
          <w:rStyle w:val="StyleUnderline"/>
          <w:rFonts w:asciiTheme="minorHAnsi" w:hAnsiTheme="minorHAnsi" w:cstheme="minorHAnsi"/>
          <w:highlight w:val="cyan"/>
        </w:rPr>
        <w:t>nations</w:t>
      </w:r>
      <w:r w:rsidRPr="00DD78E9">
        <w:rPr>
          <w:rStyle w:val="StyleUnderline"/>
          <w:rFonts w:asciiTheme="minorHAnsi" w:hAnsiTheme="minorHAnsi" w:cstheme="minorHAnsi"/>
        </w:rPr>
        <w:t xml:space="preserve"> develop and increase their wealth, they </w:t>
      </w:r>
      <w:r w:rsidRPr="008F7E45">
        <w:rPr>
          <w:rStyle w:val="StyleUnderline"/>
          <w:rFonts w:asciiTheme="minorHAnsi" w:hAnsiTheme="minorHAnsi" w:cstheme="minorHAnsi"/>
          <w:highlight w:val="cyan"/>
        </w:rPr>
        <w:t xml:space="preserve">tend to </w:t>
      </w:r>
      <w:r w:rsidRPr="008F7E45">
        <w:rPr>
          <w:rStyle w:val="Emphasis"/>
          <w:rFonts w:asciiTheme="minorHAnsi" w:hAnsiTheme="minorHAnsi" w:cstheme="minorHAnsi"/>
          <w:highlight w:val="cyan"/>
        </w:rPr>
        <w:t>clean up their air and water</w:t>
      </w:r>
      <w:r w:rsidRPr="00DD78E9">
        <w:rPr>
          <w:rStyle w:val="Emphasis"/>
          <w:rFonts w:asciiTheme="minorHAnsi" w:hAnsiTheme="minorHAnsi" w:cstheme="minorHAnsi"/>
        </w:rPr>
        <w:t xml:space="preserve"> and reduce environmental pollution</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Flörke</w:t>
      </w:r>
      <w:proofErr w:type="spellEnd"/>
      <w:r w:rsidRPr="00DD78E9">
        <w:rPr>
          <w:rFonts w:asciiTheme="minorHAnsi" w:hAnsiTheme="minorHAnsi" w:cstheme="minorHAnsi"/>
          <w:sz w:val="16"/>
        </w:rPr>
        <w:t xml:space="preserve"> et al., 2013; Hao &amp; Wang, 2005). </w:t>
      </w:r>
      <w:r w:rsidRPr="00DD78E9">
        <w:rPr>
          <w:rStyle w:val="StyleUnderline"/>
          <w:rFonts w:asciiTheme="minorHAnsi" w:hAnsiTheme="minorHAnsi" w:cstheme="minorHAnsi"/>
        </w:rPr>
        <w:t xml:space="preserve">In addition, as economies become more </w:t>
      </w:r>
      <w:r w:rsidRPr="00DD78E9">
        <w:rPr>
          <w:rStyle w:val="Emphasis"/>
          <w:rFonts w:asciiTheme="minorHAnsi" w:hAnsiTheme="minorHAnsi" w:cstheme="minorHAnsi"/>
        </w:rPr>
        <w:t>circular</w:t>
      </w:r>
      <w:r w:rsidRPr="00DD78E9">
        <w:rPr>
          <w:rFonts w:asciiTheme="minorHAnsi" w:hAnsiTheme="minorHAnsi" w:cstheme="minorHAnsi"/>
          <w:sz w:val="16"/>
        </w:rPr>
        <w:t xml:space="preserve"> (see Mathews &amp; Tan, 2016), </w:t>
      </w:r>
      <w:r w:rsidRPr="00DD78E9">
        <w:rPr>
          <w:rStyle w:val="StyleUnderline"/>
          <w:rFonts w:asciiTheme="minorHAnsi" w:hAnsiTheme="minorHAnsi" w:cstheme="minorHAnsi"/>
        </w:rPr>
        <w:t xml:space="preserve">environmental damage due to waste products is likely to decline. The key point is that the pollutants associated with the planetary boundaries are </w:t>
      </w:r>
      <w:r w:rsidRPr="00DD78E9">
        <w:rPr>
          <w:rStyle w:val="Emphasis"/>
          <w:rFonts w:asciiTheme="minorHAnsi" w:hAnsiTheme="minorHAnsi" w:cstheme="minorHAnsi"/>
        </w:rPr>
        <w:t>so widely recognized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and the </w:t>
      </w:r>
      <w:r w:rsidRPr="00DD78E9">
        <w:rPr>
          <w:rStyle w:val="Emphasis"/>
          <w:rFonts w:asciiTheme="minorHAnsi" w:hAnsiTheme="minorHAnsi" w:cstheme="minorHAnsi"/>
        </w:rPr>
        <w:t>consequences of local toxic events are so immediate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that </w:t>
      </w:r>
      <w:r w:rsidRPr="008F7E45">
        <w:rPr>
          <w:rStyle w:val="StyleUnderline"/>
          <w:rFonts w:asciiTheme="minorHAnsi" w:hAnsiTheme="minorHAnsi" w:cstheme="minorHAnsi"/>
          <w:highlight w:val="cyan"/>
        </w:rPr>
        <w:t xml:space="preserve">it is </w:t>
      </w:r>
      <w:r w:rsidRPr="008F7E45">
        <w:rPr>
          <w:rStyle w:val="Emphasis"/>
          <w:rFonts w:asciiTheme="minorHAnsi" w:hAnsiTheme="minorHAnsi" w:cstheme="minorHAnsi"/>
          <w:highlight w:val="cyan"/>
        </w:rPr>
        <w:t>reasonable to expect national governments to act before we suffer</w:t>
      </w:r>
      <w:r w:rsidRPr="00DD78E9">
        <w:rPr>
          <w:rStyle w:val="Emphasis"/>
          <w:rFonts w:asciiTheme="minorHAnsi" w:hAnsiTheme="minorHAnsi" w:cstheme="minorHAnsi"/>
        </w:rPr>
        <w:t xml:space="preserve"> a </w:t>
      </w:r>
      <w:r w:rsidRPr="008F7E45">
        <w:rPr>
          <w:rStyle w:val="Emphasis"/>
          <w:rFonts w:asciiTheme="minorHAnsi" w:hAnsiTheme="minorHAnsi" w:cstheme="minorHAnsi"/>
          <w:highlight w:val="cyan"/>
        </w:rPr>
        <w:t>planetary ecocatastrophe</w:t>
      </w:r>
      <w:r w:rsidRPr="00DD78E9">
        <w:rPr>
          <w:rStyle w:val="Emphasis"/>
          <w:rFonts w:asciiTheme="minorHAnsi" w:hAnsiTheme="minorHAnsi" w:cstheme="minorHAnsi"/>
        </w:rPr>
        <w:t xml:space="preserve">. </w:t>
      </w:r>
    </w:p>
    <w:p w:rsidR="00F15357" w:rsidRPr="00617A03" w:rsidRDefault="00F15357" w:rsidP="00617A03"/>
    <w:p w:rsidR="00617A03" w:rsidRDefault="00617A03" w:rsidP="00617A03">
      <w:pPr>
        <w:pStyle w:val="Heading3"/>
      </w:pPr>
      <w:r>
        <w:t>No Impact: Diversionary War</w:t>
      </w:r>
    </w:p>
    <w:p w:rsidR="00AB640D" w:rsidRPr="00DD78E9" w:rsidRDefault="00AB640D" w:rsidP="00AB640D">
      <w:pPr>
        <w:pStyle w:val="Heading4"/>
      </w:pPr>
      <w:bookmarkStart w:id="41" w:name="_Hlk536265262"/>
      <w:r w:rsidRPr="00DD78E9">
        <w:t>Economic downturns don’t cause conflict</w:t>
      </w:r>
    </w:p>
    <w:p w:rsidR="00AB640D" w:rsidRPr="00DD78E9" w:rsidRDefault="00AB640D" w:rsidP="00AB640D">
      <w:pPr>
        <w:rPr>
          <w:rFonts w:asciiTheme="minorHAnsi" w:hAnsiTheme="minorHAnsi" w:cstheme="minorHAnsi"/>
        </w:rPr>
      </w:pPr>
      <w:r w:rsidRPr="00DD78E9">
        <w:rPr>
          <w:rFonts w:asciiTheme="minorHAnsi" w:hAnsiTheme="minorHAnsi" w:cstheme="minorHAnsi"/>
          <w:b/>
          <w:bCs/>
          <w:sz w:val="26"/>
        </w:rPr>
        <w:t>Clary 15</w:t>
      </w:r>
      <w:r w:rsidRPr="00DD78E9">
        <w:rPr>
          <w:rFonts w:asciiTheme="minorHAnsi" w:hAnsiTheme="minorHAnsi" w:cstheme="minorHAnsi"/>
        </w:rPr>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AB640D" w:rsidRPr="00DD78E9" w:rsidRDefault="00AB640D" w:rsidP="00AB640D">
      <w:pPr>
        <w:rPr>
          <w:rFonts w:asciiTheme="minorHAnsi" w:hAnsiTheme="minorHAnsi" w:cstheme="minorHAnsi"/>
          <w:sz w:val="14"/>
        </w:rPr>
      </w:pPr>
      <w:r w:rsidRPr="00B67EAC">
        <w:rPr>
          <w:rStyle w:val="StyleUnderline"/>
          <w:rFonts w:asciiTheme="minorHAnsi" w:hAnsiTheme="minorHAnsi" w:cstheme="minorHAnsi"/>
        </w:rPr>
        <w:t>Do economic downturns generate pressure for diversionary conflict?</w:t>
      </w:r>
      <w:r w:rsidRPr="00B67EAC">
        <w:rPr>
          <w:rFonts w:asciiTheme="minorHAnsi" w:hAnsiTheme="minorHAnsi" w:cstheme="minorHAnsi"/>
          <w:sz w:val="14"/>
        </w:rPr>
        <w:t xml:space="preserve"> Or might downturns encourage austerity and economizing behavior in foreign policy? </w:t>
      </w:r>
      <w:r w:rsidRPr="00B67EAC">
        <w:rPr>
          <w:rStyle w:val="StyleUnderline"/>
          <w:rFonts w:asciiTheme="minorHAnsi" w:hAnsiTheme="minorHAnsi" w:cstheme="minorHAnsi"/>
        </w:rPr>
        <w:t>This paper provides new evidence that</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economic stress is associated with conciliatory policies</w:t>
      </w:r>
      <w:r w:rsidRPr="00DD78E9">
        <w:rPr>
          <w:rStyle w:val="StyleUnderline"/>
          <w:rFonts w:asciiTheme="minorHAnsi" w:hAnsiTheme="minorHAnsi" w:cstheme="minorHAnsi"/>
        </w:rPr>
        <w:t xml:space="preserve"> between strategic rivals.</w:t>
      </w:r>
      <w:r w:rsidRPr="00DD78E9">
        <w:rPr>
          <w:rFonts w:asciiTheme="minorHAnsi" w:hAnsiTheme="minorHAnsi" w:cstheme="minorHAnsi"/>
          <w:sz w:val="14"/>
        </w:rPr>
        <w:t xml:space="preserve"> For states that view each other as military threats, </w:t>
      </w:r>
      <w:r w:rsidRPr="00B67EAC">
        <w:rPr>
          <w:rFonts w:asciiTheme="minorHAnsi" w:hAnsiTheme="minorHAnsi" w:cstheme="minorHAnsi"/>
          <w:sz w:val="14"/>
        </w:rPr>
        <w:t xml:space="preserve">the biggest step possible toward bilateral cooperation is to terminate the rivalry by taking political steps to manage the competition. </w:t>
      </w:r>
      <w:r w:rsidRPr="00B67EAC">
        <w:rPr>
          <w:rStyle w:val="StyleUnderline"/>
          <w:rFonts w:asciiTheme="minorHAnsi" w:hAnsiTheme="minorHAnsi" w:cstheme="minorHAnsi"/>
        </w:rPr>
        <w:t>Drawing on data from 109 distinct rival dyads since 1950, 67 of which terminated, the</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evidence suggests rivalries were</w:t>
      </w:r>
      <w:r w:rsidRPr="00DD78E9">
        <w:rPr>
          <w:rStyle w:val="StyleUnderline"/>
          <w:rFonts w:asciiTheme="minorHAnsi" w:hAnsiTheme="minorHAnsi" w:cstheme="minorHAnsi"/>
        </w:rPr>
        <w:t xml:space="preserve"> approximately </w:t>
      </w:r>
      <w:r w:rsidRPr="008F7E45">
        <w:rPr>
          <w:rStyle w:val="StyleUnderline"/>
          <w:rFonts w:asciiTheme="minorHAnsi" w:hAnsiTheme="minorHAnsi" w:cstheme="minorHAnsi"/>
          <w:highlight w:val="cyan"/>
        </w:rPr>
        <w:t xml:space="preserve">twice as likely to terminate during </w:t>
      </w:r>
      <w:r w:rsidRPr="00DD78E9">
        <w:rPr>
          <w:rStyle w:val="StyleUnderline"/>
          <w:rFonts w:asciiTheme="minorHAnsi" w:hAnsiTheme="minorHAnsi" w:cstheme="minorHAnsi"/>
        </w:rPr>
        <w:t xml:space="preserve">economic </w:t>
      </w:r>
      <w:r w:rsidRPr="008F7E45">
        <w:rPr>
          <w:rStyle w:val="StyleUnderline"/>
          <w:rFonts w:asciiTheme="minorHAnsi" w:hAnsiTheme="minorHAnsi" w:cstheme="minorHAnsi"/>
          <w:highlight w:val="cyan"/>
        </w:rPr>
        <w:t>downturns</w:t>
      </w:r>
      <w:r w:rsidRPr="00DD78E9">
        <w:rPr>
          <w:rFonts w:asciiTheme="minorHAnsi" w:hAnsiTheme="minorHAnsi" w:cstheme="minorHAnsi"/>
          <w:sz w:val="14"/>
        </w:rPr>
        <w:t xml:space="preserve"> than they were during periods of economic normalcy. </w:t>
      </w:r>
      <w:r w:rsidRPr="00DD78E9">
        <w:rPr>
          <w:rStyle w:val="StyleUnderline"/>
          <w:rFonts w:asciiTheme="minorHAnsi" w:hAnsiTheme="minorHAnsi" w:cstheme="minorHAnsi"/>
        </w:rPr>
        <w:t xml:space="preserve">This is true </w:t>
      </w:r>
      <w:r w:rsidRPr="008F7E45">
        <w:rPr>
          <w:rStyle w:val="StyleUnderline"/>
          <w:rFonts w:asciiTheme="minorHAnsi" w:hAnsiTheme="minorHAnsi" w:cstheme="minorHAnsi"/>
          <w:highlight w:val="cyan"/>
        </w:rPr>
        <w:t xml:space="preserve">controlling for all </w:t>
      </w:r>
      <w:r w:rsidRPr="00DD78E9">
        <w:rPr>
          <w:rStyle w:val="StyleUnderline"/>
          <w:rFonts w:asciiTheme="minorHAnsi" w:hAnsiTheme="minorHAnsi" w:cstheme="minorHAnsi"/>
        </w:rPr>
        <w:t xml:space="preserve">of the </w:t>
      </w:r>
      <w:r w:rsidRPr="00B67EAC">
        <w:rPr>
          <w:rStyle w:val="StyleUnderline"/>
          <w:rFonts w:asciiTheme="minorHAnsi" w:hAnsiTheme="minorHAnsi" w:cstheme="minorHAnsi"/>
        </w:rPr>
        <w:t xml:space="preserve">main alternative </w:t>
      </w:r>
      <w:r w:rsidRPr="008F7E45">
        <w:rPr>
          <w:rStyle w:val="StyleUnderline"/>
          <w:rFonts w:asciiTheme="minorHAnsi" w:hAnsiTheme="minorHAnsi" w:cstheme="minorHAnsi"/>
          <w:highlight w:val="cyan"/>
        </w:rPr>
        <w:t>explanations for peaceful relations</w:t>
      </w:r>
      <w:r w:rsidRPr="00DD78E9">
        <w:rPr>
          <w:rStyle w:val="StyleUnderline"/>
          <w:rFonts w:asciiTheme="minorHAnsi" w:hAnsiTheme="minorHAnsi" w:cstheme="minorHAnsi"/>
        </w:rPr>
        <w:t xml:space="preserve"> between foes</w:t>
      </w:r>
      <w:r w:rsidRPr="00DD78E9">
        <w:rPr>
          <w:rFonts w:asciiTheme="minorHAnsi" w:hAnsiTheme="minorHAnsi" w:cstheme="minorHAnsi"/>
          <w:sz w:val="14"/>
        </w:rPr>
        <w:t xml:space="preserve"> (democratic status, nuclear weapons possession, capability imbalance, common enemies, and international </w:t>
      </w:r>
      <w:r w:rsidRPr="008F7E45">
        <w:rPr>
          <w:rStyle w:val="StyleUnderline"/>
          <w:rFonts w:asciiTheme="minorHAnsi" w:hAnsiTheme="minorHAnsi" w:cstheme="minorHAnsi"/>
          <w:highlight w:val="cyan"/>
        </w:rPr>
        <w:t>systemic changes),</w:t>
      </w:r>
      <w:r w:rsidRPr="00DD78E9">
        <w:rPr>
          <w:rFonts w:asciiTheme="minorHAnsi" w:hAnsiTheme="minorHAnsi" w:cstheme="minorHAnsi"/>
          <w:sz w:val="14"/>
        </w:rPr>
        <w:t xml:space="preserve"> </w:t>
      </w:r>
      <w:r w:rsidRPr="008F7E45">
        <w:rPr>
          <w:rStyle w:val="StyleUnderline"/>
          <w:rFonts w:asciiTheme="minorHAnsi" w:hAnsiTheme="minorHAnsi" w:cstheme="minorHAnsi"/>
          <w:highlight w:val="cyan"/>
        </w:rPr>
        <w:t xml:space="preserve">as well as </w:t>
      </w:r>
      <w:r w:rsidRPr="00DD78E9">
        <w:rPr>
          <w:rStyle w:val="StyleUnderline"/>
          <w:rFonts w:asciiTheme="minorHAnsi" w:hAnsiTheme="minorHAnsi" w:cstheme="minorHAnsi"/>
        </w:rPr>
        <w:t xml:space="preserve">many </w:t>
      </w:r>
      <w:r w:rsidRPr="008F7E45">
        <w:rPr>
          <w:rStyle w:val="StyleUnderline"/>
          <w:rFonts w:asciiTheme="minorHAnsi" w:hAnsiTheme="minorHAnsi" w:cstheme="minorHAnsi"/>
          <w:highlight w:val="cyan"/>
        </w:rPr>
        <w:t>other</w:t>
      </w:r>
      <w:r w:rsidRPr="00DD78E9">
        <w:rPr>
          <w:rStyle w:val="StyleUnderline"/>
          <w:rFonts w:asciiTheme="minorHAnsi" w:hAnsiTheme="minorHAnsi" w:cstheme="minorHAnsi"/>
        </w:rPr>
        <w:t xml:space="preserve"> possible </w:t>
      </w:r>
      <w:r w:rsidRPr="008F7E45">
        <w:rPr>
          <w:rStyle w:val="StyleUnderline"/>
          <w:rFonts w:asciiTheme="minorHAnsi" w:hAnsiTheme="minorHAnsi" w:cstheme="minorHAnsi"/>
          <w:highlight w:val="cyan"/>
        </w:rPr>
        <w:t>confounding variables. This</w:t>
      </w:r>
      <w:r w:rsidRPr="00DD78E9">
        <w:rPr>
          <w:rFonts w:asciiTheme="minorHAnsi" w:hAnsiTheme="minorHAnsi" w:cstheme="minorHAnsi"/>
          <w:sz w:val="14"/>
        </w:rPr>
        <w:t xml:space="preserve"> research </w:t>
      </w:r>
      <w:r w:rsidRPr="008F7E45">
        <w:rPr>
          <w:rStyle w:val="StyleUnderline"/>
          <w:rFonts w:asciiTheme="minorHAnsi" w:hAnsiTheme="minorHAnsi" w:cstheme="minorHAnsi"/>
          <w:highlight w:val="cyan"/>
        </w:rPr>
        <w:t>questions existing theories</w:t>
      </w:r>
      <w:r w:rsidRPr="008F7E45">
        <w:rPr>
          <w:rFonts w:asciiTheme="minorHAnsi" w:hAnsiTheme="minorHAnsi" w:cstheme="minorHAnsi"/>
          <w:sz w:val="14"/>
          <w:highlight w:val="cyan"/>
        </w:rPr>
        <w:t xml:space="preserve"> </w:t>
      </w:r>
      <w:r w:rsidRPr="008F7E45">
        <w:rPr>
          <w:rStyle w:val="StyleUnderline"/>
          <w:rFonts w:asciiTheme="minorHAnsi" w:hAnsiTheme="minorHAnsi" w:cstheme="minorHAnsi"/>
          <w:highlight w:val="cyan"/>
        </w:rPr>
        <w:t>claiming</w:t>
      </w:r>
      <w:r w:rsidRPr="00DD78E9">
        <w:rPr>
          <w:rFonts w:asciiTheme="minorHAnsi" w:hAnsiTheme="minorHAnsi" w:cstheme="minorHAnsi"/>
          <w:sz w:val="14"/>
        </w:rPr>
        <w:t xml:space="preserve"> that </w:t>
      </w:r>
      <w:r w:rsidRPr="00DD78E9">
        <w:rPr>
          <w:rStyle w:val="StyleUnderline"/>
          <w:rFonts w:asciiTheme="minorHAnsi" w:hAnsiTheme="minorHAnsi" w:cstheme="minorHAnsi"/>
        </w:rPr>
        <w:t xml:space="preserve">economic </w:t>
      </w:r>
      <w:r w:rsidRPr="008F7E45">
        <w:rPr>
          <w:rStyle w:val="StyleUnderline"/>
          <w:rFonts w:asciiTheme="minorHAnsi" w:hAnsiTheme="minorHAnsi" w:cstheme="minorHAnsi"/>
          <w:highlight w:val="cyan"/>
        </w:rPr>
        <w:t>downturns are associated with diversionary war, and</w:t>
      </w:r>
      <w:r w:rsidRPr="00DD78E9">
        <w:rPr>
          <w:rStyle w:val="StyleUnderline"/>
          <w:rFonts w:asciiTheme="minorHAnsi" w:hAnsiTheme="minorHAnsi" w:cstheme="minorHAnsi"/>
        </w:rPr>
        <w:t xml:space="preserve"> instead </w:t>
      </w:r>
      <w:r w:rsidRPr="008F7E45">
        <w:rPr>
          <w:rStyle w:val="StyleUnderline"/>
          <w:rFonts w:asciiTheme="minorHAnsi" w:hAnsiTheme="minorHAnsi" w:cstheme="minorHAnsi"/>
          <w:highlight w:val="cyan"/>
        </w:rPr>
        <w:t>argues</w:t>
      </w:r>
      <w:r w:rsidRPr="00DD78E9">
        <w:rPr>
          <w:rFonts w:asciiTheme="minorHAnsi" w:hAnsiTheme="minorHAnsi" w:cstheme="minorHAnsi"/>
          <w:sz w:val="14"/>
        </w:rPr>
        <w:t xml:space="preserve"> that in certain circumstances </w:t>
      </w:r>
      <w:r w:rsidRPr="008F7E45">
        <w:rPr>
          <w:rStyle w:val="StyleUnderline"/>
          <w:rFonts w:asciiTheme="minorHAnsi" w:hAnsiTheme="minorHAnsi" w:cstheme="minorHAnsi"/>
          <w:highlight w:val="cyan"/>
        </w:rPr>
        <w:t>peace may result from economic troubles</w:t>
      </w:r>
      <w:r w:rsidRPr="00DD78E9">
        <w:rPr>
          <w:rFonts w:asciiTheme="minorHAnsi" w:hAnsiTheme="minorHAnsi" w:cstheme="minorHAnsi"/>
          <w:sz w:val="14"/>
        </w:rPr>
        <w:t>.</w:t>
      </w:r>
    </w:p>
    <w:bookmarkEnd w:id="41"/>
    <w:p w:rsidR="00617A03" w:rsidRDefault="00617A03" w:rsidP="00617A03"/>
    <w:p w:rsidR="00AB640D" w:rsidRPr="00DD78E9" w:rsidRDefault="00AB640D" w:rsidP="00AB640D">
      <w:pPr>
        <w:pStyle w:val="Heading4"/>
        <w:rPr>
          <w:rFonts w:asciiTheme="minorHAnsi" w:hAnsiTheme="minorHAnsi" w:cstheme="minorHAnsi"/>
          <w:sz w:val="16"/>
        </w:rPr>
      </w:pPr>
      <w:r w:rsidRPr="00DD78E9">
        <w:rPr>
          <w:rFonts w:asciiTheme="minorHAnsi" w:hAnsiTheme="minorHAnsi" w:cstheme="minorHAnsi"/>
        </w:rPr>
        <w:t>Relationship between economic decline and war is exaggerated for Trump</w:t>
      </w:r>
    </w:p>
    <w:p w:rsidR="00AB640D" w:rsidRPr="00DD78E9" w:rsidRDefault="00AB640D" w:rsidP="00AB640D">
      <w:pPr>
        <w:rPr>
          <w:rFonts w:asciiTheme="minorHAnsi" w:hAnsiTheme="minorHAnsi" w:cstheme="minorHAnsi"/>
        </w:rPr>
      </w:pPr>
      <w:proofErr w:type="spellStart"/>
      <w:r w:rsidRPr="00DD78E9">
        <w:rPr>
          <w:rFonts w:asciiTheme="minorHAnsi" w:hAnsiTheme="minorHAnsi" w:cstheme="minorHAnsi"/>
        </w:rPr>
        <w:t>Håkan</w:t>
      </w:r>
      <w:proofErr w:type="spellEnd"/>
      <w:r w:rsidRPr="00DD78E9">
        <w:rPr>
          <w:rFonts w:asciiTheme="minorHAnsi" w:hAnsiTheme="minorHAnsi" w:cstheme="minorHAnsi"/>
        </w:rPr>
        <w:t xml:space="preserve"> </w:t>
      </w:r>
      <w:proofErr w:type="spellStart"/>
      <w:r w:rsidRPr="00DD78E9">
        <w:rPr>
          <w:rStyle w:val="Style13ptBold"/>
          <w:rFonts w:asciiTheme="minorHAnsi" w:hAnsiTheme="minorHAnsi" w:cstheme="minorHAnsi"/>
        </w:rPr>
        <w:t>Frisén</w:t>
      </w:r>
      <w:proofErr w:type="spellEnd"/>
      <w:r w:rsidRPr="00DD78E9">
        <w:rPr>
          <w:rStyle w:val="Style13ptBold"/>
          <w:rFonts w:asciiTheme="minorHAnsi" w:hAnsiTheme="minorHAnsi" w:cstheme="minorHAnsi"/>
        </w:rPr>
        <w:t xml:space="preserve"> 17</w:t>
      </w:r>
      <w:r w:rsidRPr="00DD78E9">
        <w:rPr>
          <w:rFonts w:asciiTheme="minorHAnsi" w:hAnsiTheme="minorHAnsi" w:cstheme="minorHAnsi"/>
        </w:rPr>
        <w:t xml:space="preserve">, Head of Economic Forecasting at SEB, 2-22-17, "Global economy resilient to new political challenges," </w:t>
      </w:r>
      <w:hyperlink r:id="rId130" w:history="1">
        <w:r w:rsidRPr="00DD78E9">
          <w:rPr>
            <w:rStyle w:val="Hyperlink"/>
            <w:rFonts w:asciiTheme="minorHAnsi" w:hAnsiTheme="minorHAnsi" w:cstheme="minorHAnsi"/>
          </w:rPr>
          <w:t>https://sebgroup.com/press/news/global-economy-resilient-to-new-political-challenges</w:t>
        </w:r>
      </w:hyperlink>
      <w:r w:rsidRPr="00DD78E9">
        <w:rPr>
          <w:rFonts w:asciiTheme="minorHAnsi" w:hAnsiTheme="minorHAnsi" w:cstheme="minorHAnsi"/>
        </w:rPr>
        <w:t>, AVD</w:t>
      </w:r>
    </w:p>
    <w:p w:rsidR="00AB640D" w:rsidRDefault="00AB640D" w:rsidP="00AB640D">
      <w:pPr>
        <w:rPr>
          <w:rStyle w:val="StyleUnderline"/>
          <w:rFonts w:asciiTheme="minorHAnsi" w:hAnsiTheme="minorHAnsi" w:cstheme="minorHAnsi"/>
        </w:rPr>
      </w:pPr>
      <w:r w:rsidRPr="00DD78E9">
        <w:rPr>
          <w:rFonts w:asciiTheme="minorHAnsi" w:hAnsiTheme="minorHAnsi" w:cstheme="minorHAnsi"/>
          <w:sz w:val="16"/>
        </w:rPr>
        <w:t xml:space="preserve">The interplay between economics and politics was undoubtedly a dominant feature of analyses during 2016. As we know, </w:t>
      </w:r>
      <w:r w:rsidRPr="00DD78E9">
        <w:rPr>
          <w:rStyle w:val="StyleUnderline"/>
          <w:rFonts w:asciiTheme="minorHAnsi" w:hAnsiTheme="minorHAnsi" w:cstheme="minorHAnsi"/>
        </w:rPr>
        <w:t>it was difficult to foresee both election results and their economic consequences. It was</w:t>
      </w:r>
      <w:r w:rsidRPr="00DD78E9">
        <w:rPr>
          <w:rFonts w:asciiTheme="minorHAnsi" w:hAnsiTheme="minorHAnsi" w:cstheme="minorHAnsi"/>
          <w:sz w:val="16"/>
        </w:rPr>
        <w:t xml:space="preserve"> certainly </w:t>
      </w:r>
      <w:r w:rsidRPr="00DD78E9">
        <w:rPr>
          <w:rStyle w:val="StyleUnderline"/>
          <w:rFonts w:asciiTheme="minorHAnsi" w:hAnsiTheme="minorHAnsi" w:cstheme="minorHAnsi"/>
        </w:rPr>
        <w:t>not strange that economists were unable to</w:t>
      </w:r>
      <w:r w:rsidRPr="00DD78E9">
        <w:rPr>
          <w:rFonts w:asciiTheme="minorHAnsi" w:hAnsiTheme="minorHAnsi" w:cstheme="minorHAnsi"/>
          <w:sz w:val="16"/>
        </w:rPr>
        <w:t xml:space="preserve"> predict the Brexit referendum outcome or </w:t>
      </w:r>
      <w:r w:rsidRPr="00DD78E9">
        <w:rPr>
          <w:rStyle w:val="StyleUnderline"/>
          <w:rFonts w:asciiTheme="minorHAnsi" w:hAnsiTheme="minorHAnsi" w:cstheme="minorHAnsi"/>
        </w:rPr>
        <w:t xml:space="preserve">Donald Trump’s victory, when public opinion polling </w:t>
      </w:r>
      <w:proofErr w:type="spellStart"/>
      <w:r w:rsidRPr="00DD78E9">
        <w:rPr>
          <w:rStyle w:val="StyleUnderline"/>
          <w:rFonts w:asciiTheme="minorHAnsi" w:hAnsiTheme="minorHAnsi" w:cstheme="minorHAnsi"/>
        </w:rPr>
        <w:t>organisations</w:t>
      </w:r>
      <w:proofErr w:type="spellEnd"/>
      <w:r w:rsidRPr="00DD78E9">
        <w:rPr>
          <w:rStyle w:val="StyleUnderline"/>
          <w:rFonts w:asciiTheme="minorHAnsi" w:hAnsiTheme="minorHAnsi" w:cstheme="minorHAnsi"/>
        </w:rPr>
        <w:t xml:space="preserve"> and betting firms failed to do so,</w:t>
      </w:r>
      <w:r w:rsidRPr="00DD78E9">
        <w:rPr>
          <w:rFonts w:asciiTheme="minorHAnsi" w:hAnsiTheme="minorHAnsi" w:cstheme="minorHAnsi"/>
          <w:sz w:val="16"/>
        </w:rPr>
        <w:t xml:space="preserve"> but lessons might be learned from the economic assessment impacts they made. </w:t>
      </w:r>
      <w:r w:rsidRPr="008F7E45">
        <w:rPr>
          <w:rStyle w:val="StyleUnderline"/>
          <w:rFonts w:asciiTheme="minorHAnsi" w:hAnsiTheme="minorHAnsi" w:cstheme="minorHAnsi"/>
          <w:highlight w:val="cyan"/>
        </w:rPr>
        <w:t>Economists</w:t>
      </w:r>
      <w:r w:rsidRPr="00DD78E9">
        <w:rPr>
          <w:rFonts w:asciiTheme="minorHAnsi" w:hAnsiTheme="minorHAnsi" w:cstheme="minorHAnsi"/>
          <w:sz w:val="16"/>
        </w:rPr>
        <w:t xml:space="preserve"> probably tend to </w:t>
      </w:r>
      <w:r w:rsidRPr="008F7E45">
        <w:rPr>
          <w:rStyle w:val="Emphasis"/>
          <w:rFonts w:asciiTheme="minorHAnsi" w:hAnsiTheme="minorHAnsi" w:cstheme="minorHAnsi"/>
          <w:highlight w:val="cyan"/>
        </w:rPr>
        <w:t>exaggerate</w:t>
      </w:r>
      <w:r w:rsidRPr="00DD78E9">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importance of</w:t>
      </w:r>
      <w:r w:rsidRPr="00DD78E9">
        <w:rPr>
          <w:rStyle w:val="StyleUnderline"/>
          <w:rFonts w:asciiTheme="minorHAnsi" w:hAnsiTheme="minorHAnsi" w:cstheme="minorHAnsi"/>
        </w:rPr>
        <w:t xml:space="preserve"> more general </w:t>
      </w:r>
      <w:r w:rsidRPr="008F7E45">
        <w:rPr>
          <w:rStyle w:val="StyleUnderline"/>
          <w:rFonts w:asciiTheme="minorHAnsi" w:hAnsiTheme="minorHAnsi" w:cstheme="minorHAnsi"/>
          <w:highlight w:val="cyan"/>
        </w:rPr>
        <w:t>political phenomena</w:t>
      </w:r>
      <w:r w:rsidRPr="00DD78E9">
        <w:rPr>
          <w:rStyle w:val="StyleUnderline"/>
          <w:rFonts w:asciiTheme="minorHAnsi" w:hAnsiTheme="minorHAnsi" w:cstheme="minorHAnsi"/>
        </w:rPr>
        <w:t>. While in the midst of elections that appear historically important, it is tempting</w:t>
      </w:r>
      <w:r w:rsidRPr="008F7E45">
        <w:rPr>
          <w:rStyle w:val="StyleUnderline"/>
          <w:rFonts w:asciiTheme="minorHAnsi" w:hAnsiTheme="minorHAnsi" w:cstheme="minorHAnsi"/>
          <w:highlight w:val="cyan"/>
        </w:rPr>
        <w:t xml:space="preserve"> to present </w:t>
      </w:r>
      <w:r w:rsidRPr="008F7E45">
        <w:rPr>
          <w:rStyle w:val="Emphasis"/>
          <w:rFonts w:asciiTheme="minorHAnsi" w:hAnsiTheme="minorHAnsi" w:cstheme="minorHAnsi"/>
          <w:highlight w:val="cyan"/>
        </w:rPr>
        <w:t>alarmist projections</w:t>
      </w:r>
      <w:r w:rsidRPr="00DD78E9">
        <w:rPr>
          <w:rFonts w:asciiTheme="minorHAnsi" w:hAnsiTheme="minorHAnsi" w:cstheme="minorHAnsi"/>
          <w:sz w:val="16"/>
        </w:rPr>
        <w:t xml:space="preserve"> about election outcomes that seem improbable and/or unpleasant. </w:t>
      </w:r>
      <w:r w:rsidRPr="00DD78E9">
        <w:rPr>
          <w:rStyle w:val="StyleUnderline"/>
          <w:rFonts w:asciiTheme="minorHAnsi" w:hAnsiTheme="minorHAnsi" w:cstheme="minorHAnsi"/>
        </w:rPr>
        <w:t>But once the initial shock effect has faded,</w:t>
      </w:r>
      <w:r w:rsidRPr="00DD78E9">
        <w:rPr>
          <w:rFonts w:asciiTheme="minorHAnsi" w:hAnsiTheme="minorHAnsi" w:cstheme="minorHAnsi"/>
          <w:sz w:val="16"/>
        </w:rPr>
        <w:t xml:space="preserve"> more </w:t>
      </w:r>
      <w:r w:rsidRPr="00DD78E9">
        <w:rPr>
          <w:rStyle w:val="StyleUnderline"/>
          <w:rFonts w:asciiTheme="minorHAnsi" w:hAnsiTheme="minorHAnsi" w:cstheme="minorHAnsi"/>
        </w:rPr>
        <w:t xml:space="preserve">ordinary economic data such as corporate reports and macroeconomic figures take the upper hand. </w:t>
      </w:r>
      <w:r w:rsidRPr="00DD78E9">
        <w:rPr>
          <w:rStyle w:val="StyleUnderline"/>
          <w:rFonts w:asciiTheme="minorHAnsi" w:hAnsiTheme="minorHAnsi" w:cstheme="minorHAnsi"/>
          <w:sz w:val="12"/>
        </w:rPr>
        <w:t>¶</w:t>
      </w:r>
      <w:r w:rsidRPr="00DD78E9">
        <w:rPr>
          <w:rFonts w:asciiTheme="minorHAnsi" w:hAnsiTheme="minorHAnsi" w:cstheme="minorHAnsi"/>
          <w:sz w:val="16"/>
        </w:rPr>
        <w:t xml:space="preserve"> Psychological effects often exaggerated</w:t>
      </w:r>
      <w:r w:rsidRPr="00DD78E9">
        <w:rPr>
          <w:rFonts w:asciiTheme="minorHAnsi" w:hAnsiTheme="minorHAnsi" w:cstheme="minorHAnsi"/>
          <w:sz w:val="12"/>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important observation is that </w:t>
      </w:r>
      <w:r w:rsidRPr="008F7E45">
        <w:rPr>
          <w:rStyle w:val="Emphasis"/>
          <w:rFonts w:asciiTheme="minorHAnsi" w:hAnsiTheme="minorHAnsi" w:cstheme="minorHAnsi"/>
          <w:highlight w:val="cyan"/>
        </w:rPr>
        <w:t>it is difficult to find</w:t>
      </w:r>
      <w:r w:rsidRPr="00DD78E9">
        <w:rPr>
          <w:rStyle w:val="Emphasis"/>
          <w:rFonts w:asciiTheme="minorHAnsi" w:hAnsiTheme="minorHAnsi" w:cstheme="minorHAnsi"/>
        </w:rPr>
        <w:t xml:space="preserve"> any </w:t>
      </w:r>
      <w:r w:rsidRPr="008F7E45">
        <w:rPr>
          <w:rStyle w:val="Emphasis"/>
          <w:rFonts w:asciiTheme="minorHAnsi" w:hAnsiTheme="minorHAnsi" w:cstheme="minorHAnsi"/>
          <w:highlight w:val="cyan"/>
        </w:rPr>
        <w:t>historical correlation between heightened security policy tensions and economic activity</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Households and businesses do not seem</w:t>
      </w:r>
      <w:r w:rsidRPr="00DD78E9">
        <w:rPr>
          <w:rFonts w:asciiTheme="minorHAnsi" w:hAnsiTheme="minorHAnsi" w:cstheme="minorHAnsi"/>
          <w:sz w:val="16"/>
        </w:rPr>
        <w:t xml:space="preserve"> to be especially </w:t>
      </w:r>
      <w:r w:rsidRPr="008F7E45">
        <w:rPr>
          <w:rStyle w:val="StyleUnderline"/>
          <w:rFonts w:asciiTheme="minorHAnsi" w:hAnsiTheme="minorHAnsi" w:cstheme="minorHAnsi"/>
          <w:highlight w:val="cyan"/>
        </w:rPr>
        <w:t>sensitive in</w:t>
      </w:r>
      <w:r w:rsidRPr="00DD78E9">
        <w:rPr>
          <w:rStyle w:val="StyleUnderline"/>
          <w:rFonts w:asciiTheme="minorHAnsi" w:hAnsiTheme="minorHAnsi" w:cstheme="minorHAnsi"/>
        </w:rPr>
        <w:t xml:space="preserve"> their </w:t>
      </w:r>
      <w:r w:rsidRPr="008F7E45">
        <w:rPr>
          <w:rStyle w:val="StyleUnderline"/>
          <w:rFonts w:asciiTheme="minorHAnsi" w:hAnsiTheme="minorHAnsi" w:cstheme="minorHAnsi"/>
          <w:highlight w:val="cyan"/>
        </w:rPr>
        <w:t xml:space="preserve">consumption or capital spending </w:t>
      </w:r>
      <w:proofErr w:type="spellStart"/>
      <w:r w:rsidRPr="008F7E45">
        <w:rPr>
          <w:rStyle w:val="StyleUnderline"/>
          <w:rFonts w:asciiTheme="minorHAnsi" w:hAnsiTheme="minorHAnsi" w:cstheme="minorHAnsi"/>
          <w:highlight w:val="cyan"/>
        </w:rPr>
        <w:t>behaviour</w:t>
      </w:r>
      <w:proofErr w:type="spellEnd"/>
      <w:r w:rsidRPr="00DD78E9">
        <w:rPr>
          <w:rFonts w:asciiTheme="minorHAnsi" w:hAnsiTheme="minorHAnsi" w:cstheme="minorHAnsi"/>
          <w:sz w:val="16"/>
        </w:rPr>
        <w:t xml:space="preserve">. This is perhaps because </w:t>
      </w:r>
      <w:r w:rsidRPr="00DD78E9">
        <w:rPr>
          <w:rStyle w:val="StyleUnderline"/>
          <w:rFonts w:asciiTheme="minorHAnsi" w:hAnsiTheme="minorHAnsi" w:cstheme="minorHAnsi"/>
        </w:rPr>
        <w:t xml:space="preserve">uncertainty is offset by investments in a </w:t>
      </w:r>
      <w:proofErr w:type="spellStart"/>
      <w:r w:rsidRPr="00DD78E9">
        <w:rPr>
          <w:rStyle w:val="StyleUnderline"/>
          <w:rFonts w:asciiTheme="minorHAnsi" w:hAnsiTheme="minorHAnsi" w:cstheme="minorHAnsi"/>
        </w:rPr>
        <w:t>defence</w:t>
      </w:r>
      <w:proofErr w:type="spellEnd"/>
      <w:r w:rsidRPr="00DD78E9">
        <w:rPr>
          <w:rStyle w:val="StyleUnderline"/>
          <w:rFonts w:asciiTheme="minorHAnsi" w:hAnsiTheme="minorHAnsi" w:cstheme="minorHAnsi"/>
        </w:rPr>
        <w:t xml:space="preserve"> build-up</w:t>
      </w:r>
      <w:r w:rsidRPr="00DD78E9">
        <w:rPr>
          <w:rFonts w:asciiTheme="minorHAnsi" w:hAnsiTheme="minorHAnsi" w:cstheme="minorHAnsi"/>
          <w:sz w:val="16"/>
        </w:rPr>
        <w:t xml:space="preserve">, for example. </w:t>
      </w:r>
      <w:r w:rsidRPr="00DD78E9">
        <w:rPr>
          <w:rStyle w:val="StyleUnderline"/>
          <w:rFonts w:asciiTheme="minorHAnsi" w:hAnsiTheme="minorHAnsi" w:cstheme="minorHAnsi"/>
        </w:rPr>
        <w:t>Only when the conditions that directly determine profitability and investments are affected</w:t>
      </w:r>
      <w:r w:rsidRPr="00DD78E9">
        <w:rPr>
          <w:rFonts w:asciiTheme="minorHAnsi" w:hAnsiTheme="minorHAnsi" w:cstheme="minorHAnsi"/>
          <w:sz w:val="16"/>
        </w:rPr>
        <w:t xml:space="preserve">, for example via rising oil prices or poorly functioning financial markets, </w:t>
      </w:r>
      <w:r w:rsidRPr="00DD78E9">
        <w:rPr>
          <w:rStyle w:val="StyleUnderline"/>
          <w:rFonts w:asciiTheme="minorHAnsi" w:hAnsiTheme="minorHAnsi" w:cstheme="minorHAnsi"/>
        </w:rPr>
        <w:t xml:space="preserve">will the effects become </w:t>
      </w:r>
      <w:proofErr w:type="gramStart"/>
      <w:r w:rsidRPr="00DD78E9">
        <w:rPr>
          <w:rStyle w:val="StyleUnderline"/>
          <w:rFonts w:asciiTheme="minorHAnsi" w:hAnsiTheme="minorHAnsi" w:cstheme="minorHAnsi"/>
        </w:rPr>
        <w:t>clear.</w:t>
      </w:r>
      <w:r w:rsidRPr="00DD78E9">
        <w:rPr>
          <w:rStyle w:val="StyleUnderline"/>
          <w:rFonts w:asciiTheme="minorHAnsi" w:hAnsiTheme="minorHAnsi" w:cstheme="minorHAnsi"/>
          <w:sz w:val="12"/>
        </w:rPr>
        <w:t>¶</w:t>
      </w:r>
      <w:proofErr w:type="gramEnd"/>
      <w:r w:rsidRPr="00DD78E9">
        <w:rPr>
          <w:rFonts w:asciiTheme="minorHAnsi" w:hAnsiTheme="minorHAnsi" w:cstheme="minorHAnsi"/>
          <w:sz w:val="16"/>
        </w:rPr>
        <w:t xml:space="preserve"> </w:t>
      </w:r>
      <w:r w:rsidRPr="008F7E45">
        <w:rPr>
          <w:rStyle w:val="StyleUnderline"/>
          <w:rFonts w:asciiTheme="minorHAnsi" w:hAnsiTheme="minorHAnsi" w:cstheme="minorHAnsi"/>
          <w:highlight w:val="cyan"/>
        </w:rPr>
        <w:t>Markets</w:t>
      </w:r>
      <w:r w:rsidRPr="00DD78E9">
        <w:rPr>
          <w:rFonts w:asciiTheme="minorHAnsi" w:hAnsiTheme="minorHAnsi" w:cstheme="minorHAnsi"/>
          <w:sz w:val="16"/>
        </w:rPr>
        <w:t xml:space="preserve"> also seem to have a general tendency to </w:t>
      </w:r>
      <w:r w:rsidRPr="008F7E45">
        <w:rPr>
          <w:rStyle w:val="StyleUnderline"/>
          <w:rFonts w:asciiTheme="minorHAnsi" w:hAnsiTheme="minorHAnsi" w:cstheme="minorHAnsi"/>
          <w:highlight w:val="cyan"/>
        </w:rPr>
        <w:t>assume</w:t>
      </w:r>
      <w:r w:rsidRPr="00DD78E9">
        <w:rPr>
          <w:rStyle w:val="StyleUnderline"/>
          <w:rFonts w:asciiTheme="minorHAnsi" w:hAnsiTheme="minorHAnsi" w:cstheme="minorHAnsi"/>
        </w:rPr>
        <w:t xml:space="preserve"> that the economic </w:t>
      </w:r>
      <w:r w:rsidRPr="008F7E45">
        <w:rPr>
          <w:rStyle w:val="StyleUnderline"/>
          <w:rFonts w:asciiTheme="minorHAnsi" w:hAnsiTheme="minorHAnsi" w:cstheme="minorHAnsi"/>
          <w:highlight w:val="cyan"/>
        </w:rPr>
        <w:t>policy makers can</w:t>
      </w:r>
      <w:r w:rsidRPr="00DD78E9">
        <w:rPr>
          <w:rStyle w:val="StyleUnderline"/>
          <w:rFonts w:asciiTheme="minorHAnsi" w:hAnsiTheme="minorHAnsi" w:cstheme="minorHAnsi"/>
        </w:rPr>
        <w:t xml:space="preserve"> actually </w:t>
      </w:r>
      <w:r w:rsidRPr="008F7E45">
        <w:rPr>
          <w:rStyle w:val="Emphasis"/>
          <w:rFonts w:asciiTheme="minorHAnsi" w:hAnsiTheme="minorHAnsi" w:cstheme="minorHAnsi"/>
          <w:highlight w:val="cyan"/>
        </w:rPr>
        <w:t>behave rationally in crisis</w:t>
      </w:r>
      <w:r w:rsidRPr="00DD78E9">
        <w:rPr>
          <w:rStyle w:val="Emphasis"/>
          <w:rFonts w:asciiTheme="minorHAnsi" w:hAnsiTheme="minorHAnsi" w:cstheme="minorHAnsi"/>
        </w:rPr>
        <w:t xml:space="preserve"> situations</w:t>
      </w:r>
      <w:r w:rsidRPr="00DD78E9">
        <w:rPr>
          <w:rFonts w:asciiTheme="minorHAnsi" w:hAnsiTheme="minorHAnsi" w:cstheme="minorHAnsi"/>
        </w:rPr>
        <w:t>,</w:t>
      </w:r>
      <w:r w:rsidRPr="00DD78E9">
        <w:rPr>
          <w:rStyle w:val="StyleUnderline"/>
          <w:rFonts w:asciiTheme="minorHAnsi" w:hAnsiTheme="minorHAnsi" w:cstheme="minorHAnsi"/>
        </w:rPr>
        <w:t xml:space="preserve"> until this has been disproved</w:t>
      </w:r>
      <w:r w:rsidRPr="00DD78E9">
        <w:rPr>
          <w:rFonts w:asciiTheme="minorHAnsi" w:hAnsiTheme="minorHAnsi" w:cstheme="minorHAnsi"/>
          <w:sz w:val="16"/>
        </w:rPr>
        <w:t xml:space="preserve">. Both </w:t>
      </w:r>
      <w:r w:rsidRPr="008F7E45">
        <w:rPr>
          <w:rStyle w:val="StyleUnderline"/>
          <w:rFonts w:asciiTheme="minorHAnsi" w:hAnsiTheme="minorHAnsi" w:cstheme="minorHAnsi"/>
          <w:highlight w:val="cyan"/>
        </w:rPr>
        <w:t>during the</w:t>
      </w:r>
      <w:r w:rsidRPr="00DD78E9">
        <w:rPr>
          <w:rStyle w:val="StyleUnderline"/>
          <w:rFonts w:asciiTheme="minorHAnsi" w:hAnsiTheme="minorHAnsi" w:cstheme="minorHAnsi"/>
        </w:rPr>
        <w:t xml:space="preserve"> US sub-prime mortgage crisis of 2007-20</w:t>
      </w:r>
      <w:r w:rsidRPr="008F7E45">
        <w:rPr>
          <w:rStyle w:val="StyleUnderline"/>
          <w:rFonts w:asciiTheme="minorHAnsi" w:hAnsiTheme="minorHAnsi" w:cstheme="minorHAnsi"/>
          <w:highlight w:val="cyan"/>
        </w:rPr>
        <w:t>08</w:t>
      </w:r>
      <w:r w:rsidRPr="00DD78E9">
        <w:rPr>
          <w:rStyle w:val="StyleUnderline"/>
          <w:rFonts w:asciiTheme="minorHAnsi" w:hAnsiTheme="minorHAnsi" w:cstheme="minorHAnsi"/>
        </w:rPr>
        <w:t xml:space="preserve"> and the euro zone's existential </w:t>
      </w:r>
      <w:r w:rsidRPr="008F7E45">
        <w:rPr>
          <w:rStyle w:val="StyleUnderline"/>
          <w:rFonts w:asciiTheme="minorHAnsi" w:hAnsiTheme="minorHAnsi" w:cstheme="minorHAnsi"/>
          <w:highlight w:val="cyan"/>
        </w:rPr>
        <w:t>crisis</w:t>
      </w:r>
      <w:r w:rsidRPr="00DD78E9">
        <w:rPr>
          <w:rFonts w:asciiTheme="minorHAnsi" w:hAnsiTheme="minorHAnsi" w:cstheme="minorHAnsi"/>
          <w:sz w:val="16"/>
        </w:rPr>
        <w:t xml:space="preserve"> a few years later, </w:t>
      </w:r>
      <w:r w:rsidRPr="00DD78E9">
        <w:rPr>
          <w:rStyle w:val="StyleUnderline"/>
          <w:rFonts w:asciiTheme="minorHAnsi" w:hAnsiTheme="minorHAnsi" w:cstheme="minorHAnsi"/>
        </w:rPr>
        <w:t xml:space="preserve">for a rather long time </w:t>
      </w:r>
      <w:r w:rsidRPr="008F7E45">
        <w:rPr>
          <w:rStyle w:val="StyleUnderline"/>
          <w:rFonts w:asciiTheme="minorHAnsi" w:hAnsiTheme="minorHAnsi" w:cstheme="minorHAnsi"/>
          <w:highlight w:val="cyan"/>
        </w:rPr>
        <w:t xml:space="preserve">the market maintained </w:t>
      </w:r>
      <w:r w:rsidRPr="00DD78E9">
        <w:rPr>
          <w:rStyle w:val="StyleUnderline"/>
          <w:rFonts w:asciiTheme="minorHAnsi" w:hAnsiTheme="minorHAnsi" w:cstheme="minorHAnsi"/>
        </w:rPr>
        <w:t xml:space="preserve">its </w:t>
      </w:r>
      <w:r w:rsidRPr="008F7E45">
        <w:rPr>
          <w:rStyle w:val="StyleUnderline"/>
          <w:rFonts w:asciiTheme="minorHAnsi" w:hAnsiTheme="minorHAnsi" w:cstheme="minorHAnsi"/>
          <w:highlight w:val="cyan"/>
        </w:rPr>
        <w:t>faith</w:t>
      </w:r>
      <w:r w:rsidRPr="00DD78E9">
        <w:rPr>
          <w:rStyle w:val="StyleUnderline"/>
          <w:rFonts w:asciiTheme="minorHAnsi" w:hAnsiTheme="minorHAnsi" w:cstheme="minorHAnsi"/>
        </w:rPr>
        <w:t xml:space="preserve"> that a response would come</w:t>
      </w:r>
      <w:r w:rsidRPr="00DD78E9">
        <w:rPr>
          <w:rFonts w:asciiTheme="minorHAnsi" w:hAnsiTheme="minorHAnsi" w:cstheme="minorHAnsi"/>
          <w:sz w:val="16"/>
        </w:rPr>
        <w:t xml:space="preserve">. Not until after a lengthy period of inept actions by decision makers did these crises become genuinely acute, with large secondary effects as a consequence. </w:t>
      </w:r>
      <w:r w:rsidRPr="00DD78E9">
        <w:rPr>
          <w:rStyle w:val="StyleUnderline"/>
          <w:rFonts w:asciiTheme="minorHAnsi" w:hAnsiTheme="minorHAnsi" w:cstheme="minorHAnsi"/>
        </w:rPr>
        <w:t>This market "</w:t>
      </w:r>
      <w:r w:rsidRPr="008F7E45">
        <w:rPr>
          <w:rStyle w:val="StyleUnderline"/>
          <w:rFonts w:asciiTheme="minorHAnsi" w:hAnsiTheme="minorHAnsi" w:cstheme="minorHAnsi"/>
          <w:highlight w:val="cyan"/>
        </w:rPr>
        <w:t>patience</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presumably </w:t>
      </w:r>
      <w:r w:rsidRPr="008F7E45">
        <w:rPr>
          <w:rStyle w:val="StyleUnderline"/>
          <w:rFonts w:asciiTheme="minorHAnsi" w:hAnsiTheme="minorHAnsi" w:cstheme="minorHAnsi"/>
          <w:highlight w:val="cyan"/>
        </w:rPr>
        <w:t xml:space="preserve">based on a </w:t>
      </w:r>
      <w:r w:rsidRPr="00DD78E9">
        <w:rPr>
          <w:rStyle w:val="StyleUnderline"/>
          <w:rFonts w:asciiTheme="minorHAnsi" w:hAnsiTheme="minorHAnsi" w:cstheme="minorHAnsi"/>
        </w:rPr>
        <w:t xml:space="preserve">long-time pattern of recurring </w:t>
      </w:r>
      <w:r w:rsidRPr="008F7E45">
        <w:rPr>
          <w:rStyle w:val="StyleUnderline"/>
          <w:rFonts w:asciiTheme="minorHAnsi" w:hAnsiTheme="minorHAnsi" w:cstheme="minorHAnsi"/>
          <w:highlight w:val="cyan"/>
        </w:rPr>
        <w:t>bailout measures</w:t>
      </w:r>
      <w:r w:rsidRPr="00DD78E9">
        <w:rPr>
          <w:rStyle w:val="StyleUnderline"/>
          <w:rFonts w:asciiTheme="minorHAnsi" w:hAnsiTheme="minorHAnsi" w:cstheme="minorHAnsi"/>
        </w:rPr>
        <w:t xml:space="preserve"> by governments and central banks</w:t>
      </w:r>
      <w:r w:rsidRPr="00DD78E9">
        <w:rPr>
          <w:rFonts w:asciiTheme="minorHAnsi" w:hAnsiTheme="minorHAnsi" w:cstheme="minorHAnsi"/>
          <w:sz w:val="16"/>
        </w:rPr>
        <w:t xml:space="preserve">, which usually benefit risk-taking at the expense of caution or speculation that policy responses will not </w:t>
      </w:r>
      <w:proofErr w:type="spellStart"/>
      <w:r w:rsidRPr="00DD78E9">
        <w:rPr>
          <w:rFonts w:asciiTheme="minorHAnsi" w:hAnsiTheme="minorHAnsi" w:cstheme="minorHAnsi"/>
          <w:sz w:val="16"/>
        </w:rPr>
        <w:t>materialise</w:t>
      </w:r>
      <w:proofErr w:type="spellEnd"/>
      <w:r w:rsidRPr="00DD78E9">
        <w:rPr>
          <w:rFonts w:asciiTheme="minorHAnsi" w:hAnsiTheme="minorHAnsi" w:cstheme="minorHAnsi"/>
          <w:sz w:val="16"/>
        </w:rPr>
        <w:t>.</w:t>
      </w:r>
      <w:r w:rsidRPr="00DD78E9">
        <w:rPr>
          <w:rFonts w:asciiTheme="minorHAnsi" w:hAnsiTheme="minorHAnsi" w:cstheme="minorHAnsi"/>
          <w:sz w:val="12"/>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It is reasonable to assume that </w:t>
      </w:r>
      <w:r w:rsidRPr="008F7E45">
        <w:rPr>
          <w:rStyle w:val="StyleUnderline"/>
          <w:rFonts w:asciiTheme="minorHAnsi" w:hAnsiTheme="minorHAnsi" w:cstheme="minorHAnsi"/>
          <w:highlight w:val="cyan"/>
        </w:rPr>
        <w:t>this may</w:t>
      </w:r>
      <w:r w:rsidRPr="00DD78E9">
        <w:rPr>
          <w:rStyle w:val="StyleUnderline"/>
          <w:rFonts w:asciiTheme="minorHAnsi" w:hAnsiTheme="minorHAnsi" w:cstheme="minorHAnsi"/>
        </w:rPr>
        <w:t xml:space="preserve"> also </w:t>
      </w:r>
      <w:r w:rsidRPr="008F7E45">
        <w:rPr>
          <w:rStyle w:val="StyleUnderline"/>
          <w:rFonts w:asciiTheme="minorHAnsi" w:hAnsiTheme="minorHAnsi" w:cstheme="minorHAnsi"/>
          <w:highlight w:val="cyan"/>
        </w:rPr>
        <w:t>underpin</w:t>
      </w:r>
      <w:r w:rsidRPr="00DD78E9">
        <w:rPr>
          <w:rStyle w:val="StyleUnderline"/>
          <w:rFonts w:asciiTheme="minorHAnsi" w:hAnsiTheme="minorHAnsi" w:cstheme="minorHAnsi"/>
        </w:rPr>
        <w:t xml:space="preserve"> the rather cautious </w:t>
      </w:r>
      <w:r w:rsidRPr="008F7E45">
        <w:rPr>
          <w:rStyle w:val="StyleUnderline"/>
          <w:rFonts w:asciiTheme="minorHAnsi" w:hAnsiTheme="minorHAnsi" w:cstheme="minorHAnsi"/>
          <w:highlight w:val="cyan"/>
        </w:rPr>
        <w:t>reactions to</w:t>
      </w:r>
      <w:r w:rsidRPr="00DD78E9">
        <w:rPr>
          <w:rStyle w:val="StyleUnderline"/>
          <w:rFonts w:asciiTheme="minorHAnsi" w:hAnsiTheme="minorHAnsi" w:cstheme="minorHAnsi"/>
        </w:rPr>
        <w:t xml:space="preserve"> the risks associated with the </w:t>
      </w:r>
      <w:r w:rsidRPr="008F7E45">
        <w:rPr>
          <w:rStyle w:val="StyleUnderline"/>
          <w:rFonts w:asciiTheme="minorHAnsi" w:hAnsiTheme="minorHAnsi" w:cstheme="minorHAnsi"/>
          <w:highlight w:val="cyan"/>
        </w:rPr>
        <w:t>Trump</w:t>
      </w:r>
      <w:r w:rsidRPr="00DD78E9">
        <w:rPr>
          <w:rStyle w:val="StyleUnderline"/>
          <w:rFonts w:asciiTheme="minorHAnsi" w:hAnsiTheme="minorHAnsi" w:cstheme="minorHAnsi"/>
        </w:rPr>
        <w:t xml:space="preserve"> administration's agenda</w:t>
      </w:r>
      <w:r w:rsidRPr="00DD78E9">
        <w:rPr>
          <w:rFonts w:asciiTheme="minorHAnsi" w:hAnsiTheme="minorHAnsi" w:cstheme="minorHAnsi"/>
          <w:sz w:val="16"/>
        </w:rPr>
        <w:t xml:space="preserve">. Although one cannot complain about the administration's power of initiative, </w:t>
      </w:r>
      <w:r w:rsidRPr="008F7E45">
        <w:rPr>
          <w:rStyle w:val="StyleUnderline"/>
          <w:rFonts w:asciiTheme="minorHAnsi" w:hAnsiTheme="minorHAnsi" w:cstheme="minorHAnsi"/>
          <w:highlight w:val="cyan"/>
        </w:rPr>
        <w:t>there is</w:t>
      </w:r>
      <w:r w:rsidRPr="00DD78E9">
        <w:rPr>
          <w:rStyle w:val="StyleUnderline"/>
          <w:rFonts w:asciiTheme="minorHAnsi" w:hAnsiTheme="minorHAnsi" w:cstheme="minorHAnsi"/>
        </w:rPr>
        <w:t xml:space="preserve"> a fairly </w:t>
      </w:r>
      <w:r w:rsidRPr="008F7E45">
        <w:rPr>
          <w:rStyle w:val="Emphasis"/>
          <w:rFonts w:asciiTheme="minorHAnsi" w:hAnsiTheme="minorHAnsi" w:cstheme="minorHAnsi"/>
          <w:highlight w:val="cyan"/>
        </w:rPr>
        <w:t>high probability</w:t>
      </w:r>
      <w:r w:rsidRPr="00DD78E9">
        <w:rPr>
          <w:rStyle w:val="StyleUnderline"/>
          <w:rFonts w:asciiTheme="minorHAnsi" w:hAnsiTheme="minorHAnsi" w:cstheme="minorHAnsi"/>
        </w:rPr>
        <w:t xml:space="preserve"> that </w:t>
      </w:r>
      <w:r w:rsidRPr="00DD78E9">
        <w:rPr>
          <w:rStyle w:val="Emphasis"/>
          <w:rFonts w:asciiTheme="minorHAnsi" w:hAnsiTheme="minorHAnsi" w:cstheme="minorHAnsi"/>
        </w:rPr>
        <w:t xml:space="preserve">in important areas </w:t>
      </w:r>
      <w:r w:rsidRPr="008F7E45">
        <w:rPr>
          <w:rStyle w:val="Emphasis"/>
          <w:rFonts w:asciiTheme="minorHAnsi" w:hAnsiTheme="minorHAnsi" w:cstheme="minorHAnsi"/>
          <w:highlight w:val="cyan"/>
        </w:rPr>
        <w:t>it will not go from</w:t>
      </w:r>
      <w:r w:rsidRPr="00DD78E9">
        <w:rPr>
          <w:rStyle w:val="Emphasis"/>
          <w:rFonts w:asciiTheme="minorHAnsi" w:hAnsiTheme="minorHAnsi" w:cstheme="minorHAnsi"/>
        </w:rPr>
        <w:t xml:space="preserve"> </w:t>
      </w:r>
      <w:r w:rsidRPr="008F7E45">
        <w:rPr>
          <w:rStyle w:val="Emphasis"/>
          <w:rFonts w:asciiTheme="minorHAnsi" w:hAnsiTheme="minorHAnsi" w:cstheme="minorHAnsi"/>
          <w:highlight w:val="cyan"/>
        </w:rPr>
        <w:t>words to actions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There may be various reasons</w:t>
      </w:r>
      <w:r w:rsidRPr="00DD78E9">
        <w:rPr>
          <w:rStyle w:val="StyleUnderline"/>
          <w:rFonts w:asciiTheme="minorHAnsi" w:hAnsiTheme="minorHAnsi" w:cstheme="minorHAnsi"/>
        </w:rPr>
        <w:t xml:space="preserve"> for this, </w:t>
      </w:r>
      <w:r w:rsidRPr="008F7E45">
        <w:rPr>
          <w:rStyle w:val="StyleUnderline"/>
          <w:rFonts w:asciiTheme="minorHAnsi" w:hAnsiTheme="minorHAnsi" w:cstheme="minorHAnsi"/>
          <w:highlight w:val="cyan"/>
        </w:rPr>
        <w:t>such as</w:t>
      </w:r>
      <w:r w:rsidRPr="00DD78E9">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inertia</w:t>
      </w:r>
      <w:r w:rsidRPr="00DD78E9">
        <w:rPr>
          <w:rStyle w:val="StyleUnderline"/>
          <w:rFonts w:asciiTheme="minorHAnsi" w:hAnsiTheme="minorHAnsi" w:cstheme="minorHAnsi"/>
        </w:rPr>
        <w:t xml:space="preserve"> built </w:t>
      </w:r>
      <w:r w:rsidRPr="008F7E45">
        <w:rPr>
          <w:rStyle w:val="StyleUnderline"/>
          <w:rFonts w:asciiTheme="minorHAnsi" w:hAnsiTheme="minorHAnsi" w:cstheme="minorHAnsi"/>
          <w:highlight w:val="cyan"/>
        </w:rPr>
        <w:t>in</w:t>
      </w:r>
      <w:r w:rsidRPr="00DD78E9">
        <w:rPr>
          <w:rStyle w:val="StyleUnderline"/>
          <w:rFonts w:asciiTheme="minorHAnsi" w:hAnsiTheme="minorHAnsi" w:cstheme="minorHAnsi"/>
        </w:rPr>
        <w:t xml:space="preserve">to the </w:t>
      </w:r>
      <w:r w:rsidRPr="008F7E45">
        <w:rPr>
          <w:rStyle w:val="Emphasis"/>
          <w:rFonts w:asciiTheme="minorHAnsi" w:hAnsiTheme="minorHAnsi" w:cstheme="minorHAnsi"/>
          <w:highlight w:val="cyan"/>
        </w:rPr>
        <w:t>s</w:t>
      </w:r>
      <w:r w:rsidRPr="00DD78E9">
        <w:rPr>
          <w:rStyle w:val="StyleUnderline"/>
          <w:rFonts w:asciiTheme="minorHAnsi" w:hAnsiTheme="minorHAnsi" w:cstheme="minorHAnsi"/>
        </w:rPr>
        <w:t xml:space="preserve">eparation </w:t>
      </w:r>
      <w:r w:rsidRPr="008F7E45">
        <w:rPr>
          <w:rStyle w:val="Emphasis"/>
          <w:rFonts w:asciiTheme="minorHAnsi" w:hAnsiTheme="minorHAnsi" w:cstheme="minorHAnsi"/>
          <w:highlight w:val="cyan"/>
        </w:rPr>
        <w:t>o</w:t>
      </w:r>
      <w:r w:rsidRPr="00DD78E9">
        <w:rPr>
          <w:rStyle w:val="StyleUnderline"/>
          <w:rFonts w:asciiTheme="minorHAnsi" w:hAnsiTheme="minorHAnsi" w:cstheme="minorHAnsi"/>
        </w:rPr>
        <w:t xml:space="preserve">f </w:t>
      </w:r>
      <w:r w:rsidRPr="008F7E45">
        <w:rPr>
          <w:rStyle w:val="Emphasis"/>
          <w:rFonts w:asciiTheme="minorHAnsi" w:hAnsiTheme="minorHAnsi" w:cstheme="minorHAnsi"/>
          <w:highlight w:val="cyan"/>
        </w:rPr>
        <w:t>p</w:t>
      </w:r>
      <w:r w:rsidRPr="00DD78E9">
        <w:rPr>
          <w:rStyle w:val="StyleUnderline"/>
          <w:rFonts w:asciiTheme="minorHAnsi" w:hAnsiTheme="minorHAnsi" w:cstheme="minorHAnsi"/>
        </w:rPr>
        <w:t xml:space="preserve">owers between the White House, Congress and the court system, </w:t>
      </w:r>
      <w:r w:rsidRPr="008F7E45">
        <w:rPr>
          <w:rStyle w:val="StyleUnderline"/>
          <w:rFonts w:asciiTheme="minorHAnsi" w:hAnsiTheme="minorHAnsi" w:cstheme="minorHAnsi"/>
          <w:highlight w:val="cyan"/>
        </w:rPr>
        <w:t>or expectations</w:t>
      </w:r>
      <w:r w:rsidRPr="00DD78E9">
        <w:rPr>
          <w:rStyle w:val="StyleUnderline"/>
          <w:rFonts w:asciiTheme="minorHAnsi" w:hAnsiTheme="minorHAnsi" w:cstheme="minorHAnsi"/>
        </w:rPr>
        <w:t xml:space="preserve"> that Trump's newly appointed cabinet secretaries and </w:t>
      </w:r>
      <w:r w:rsidRPr="008F7E45">
        <w:rPr>
          <w:rStyle w:val="StyleUnderline"/>
          <w:rFonts w:asciiTheme="minorHAnsi" w:hAnsiTheme="minorHAnsi" w:cstheme="minorHAnsi"/>
          <w:highlight w:val="cyan"/>
        </w:rPr>
        <w:t>advisors will</w:t>
      </w:r>
      <w:r w:rsidRPr="00DD78E9">
        <w:rPr>
          <w:rFonts w:asciiTheme="minorHAnsi" w:hAnsiTheme="minorHAnsi" w:cstheme="minorHAnsi"/>
          <w:sz w:val="16"/>
        </w:rPr>
        <w:t xml:space="preserve"> eventually </w:t>
      </w:r>
      <w:r w:rsidRPr="008F7E45">
        <w:rPr>
          <w:rStyle w:val="StyleUnderline"/>
          <w:rFonts w:asciiTheme="minorHAnsi" w:hAnsiTheme="minorHAnsi" w:cstheme="minorHAnsi"/>
          <w:highlight w:val="cyan"/>
        </w:rPr>
        <w:t>take</w:t>
      </w:r>
      <w:r w:rsidRPr="00DD78E9">
        <w:rPr>
          <w:rStyle w:val="StyleUnderline"/>
          <w:rFonts w:asciiTheme="minorHAnsi" w:hAnsiTheme="minorHAnsi" w:cstheme="minorHAnsi"/>
        </w:rPr>
        <w:t xml:space="preserve"> their </w:t>
      </w:r>
      <w:r w:rsidRPr="008F7E45">
        <w:rPr>
          <w:rStyle w:val="StyleUnderline"/>
          <w:rFonts w:asciiTheme="minorHAnsi" w:hAnsiTheme="minorHAnsi" w:cstheme="minorHAnsi"/>
          <w:highlight w:val="cyan"/>
        </w:rPr>
        <w:t>cues from</w:t>
      </w:r>
      <w:r w:rsidRPr="00DD78E9">
        <w:rPr>
          <w:rStyle w:val="StyleUnderline"/>
          <w:rFonts w:asciiTheme="minorHAnsi" w:hAnsiTheme="minorHAnsi" w:cstheme="minorHAnsi"/>
        </w:rPr>
        <w:t xml:space="preserve"> more </w:t>
      </w:r>
      <w:r w:rsidRPr="008F7E45">
        <w:rPr>
          <w:rStyle w:val="Emphasis"/>
          <w:rFonts w:asciiTheme="minorHAnsi" w:hAnsiTheme="minorHAnsi" w:cstheme="minorHAnsi"/>
          <w:highlight w:val="cyan"/>
        </w:rPr>
        <w:t>established</w:t>
      </w:r>
      <w:r w:rsidRPr="00DD78E9">
        <w:rPr>
          <w:rStyle w:val="StyleUnderline"/>
          <w:rFonts w:asciiTheme="minorHAnsi" w:hAnsiTheme="minorHAnsi" w:cstheme="minorHAnsi"/>
        </w:rPr>
        <w:t xml:space="preserve"> US </w:t>
      </w:r>
      <w:r w:rsidRPr="008F7E45">
        <w:rPr>
          <w:rStyle w:val="StyleUnderline"/>
          <w:rFonts w:asciiTheme="minorHAnsi" w:hAnsiTheme="minorHAnsi" w:cstheme="minorHAnsi"/>
          <w:highlight w:val="cyan"/>
        </w:rPr>
        <w:t>positions</w:t>
      </w:r>
      <w:r w:rsidRPr="00DD78E9">
        <w:rPr>
          <w:rStyle w:val="StyleUnderline"/>
          <w:rFonts w:asciiTheme="minorHAnsi" w:hAnsiTheme="minorHAnsi" w:cstheme="minorHAnsi"/>
        </w:rPr>
        <w:t>.</w:t>
      </w:r>
    </w:p>
    <w:p w:rsidR="00AB640D" w:rsidRDefault="00AB640D" w:rsidP="00617A03"/>
    <w:p w:rsidR="00AB640D" w:rsidRPr="00DD78E9" w:rsidRDefault="00AB640D" w:rsidP="00AB640D">
      <w:pPr>
        <w:pStyle w:val="Heading4"/>
        <w:rPr>
          <w:rFonts w:asciiTheme="minorHAnsi" w:hAnsiTheme="minorHAnsi" w:cstheme="minorHAnsi"/>
        </w:rPr>
      </w:pPr>
      <w:r w:rsidRPr="00DD78E9">
        <w:rPr>
          <w:rFonts w:asciiTheme="minorHAnsi" w:hAnsiTheme="minorHAnsi" w:cstheme="minorHAnsi"/>
        </w:rPr>
        <w:t>Decline doesn’t cause war – incites cooperation</w:t>
      </w:r>
    </w:p>
    <w:p w:rsidR="00AB640D" w:rsidRPr="00DD78E9" w:rsidRDefault="00AB640D" w:rsidP="00AB640D">
      <w:pPr>
        <w:rPr>
          <w:rFonts w:asciiTheme="minorHAnsi" w:hAnsiTheme="minorHAnsi" w:cstheme="minorHAnsi"/>
        </w:rPr>
      </w:pPr>
      <w:r w:rsidRPr="00DD78E9">
        <w:rPr>
          <w:rFonts w:asciiTheme="minorHAnsi" w:hAnsiTheme="minorHAnsi" w:cstheme="minorHAnsi"/>
        </w:rPr>
        <w:t xml:space="preserve">Christina L. </w:t>
      </w:r>
      <w:r w:rsidRPr="00DD78E9">
        <w:rPr>
          <w:rStyle w:val="Style13ptBold"/>
          <w:rFonts w:asciiTheme="minorHAnsi" w:hAnsiTheme="minorHAnsi" w:cstheme="minorHAnsi"/>
        </w:rPr>
        <w:t>Davis &amp;</w:t>
      </w:r>
      <w:r w:rsidRPr="00DD78E9">
        <w:rPr>
          <w:rFonts w:asciiTheme="minorHAnsi" w:hAnsiTheme="minorHAnsi" w:cstheme="minorHAnsi"/>
        </w:rPr>
        <w:t xml:space="preserve"> Krzysztof J. </w:t>
      </w:r>
      <w:proofErr w:type="spellStart"/>
      <w:r w:rsidRPr="00DD78E9">
        <w:rPr>
          <w:rStyle w:val="Style13ptBold"/>
          <w:rFonts w:asciiTheme="minorHAnsi" w:hAnsiTheme="minorHAnsi" w:cstheme="minorHAnsi"/>
        </w:rPr>
        <w:t>Pelc</w:t>
      </w:r>
      <w:proofErr w:type="spellEnd"/>
      <w:r w:rsidRPr="00DD78E9">
        <w:rPr>
          <w:rStyle w:val="Style13ptBold"/>
          <w:rFonts w:asciiTheme="minorHAnsi" w:hAnsiTheme="minorHAnsi" w:cstheme="minorHAnsi"/>
        </w:rPr>
        <w:t xml:space="preserve"> 17</w:t>
      </w:r>
      <w:r w:rsidRPr="00DD78E9">
        <w:rPr>
          <w:rFonts w:asciiTheme="minorHAnsi" w:hAnsiTheme="minorHAnsi" w:cstheme="minorHAnsi"/>
        </w:rPr>
        <w:t xml:space="preserve">, Christina L. Davis is a Professor of Politics and International Affairs at Princeton; Krzysztof J. </w:t>
      </w:r>
      <w:proofErr w:type="spellStart"/>
      <w:r w:rsidRPr="00DD78E9">
        <w:rPr>
          <w:rFonts w:asciiTheme="minorHAnsi" w:hAnsiTheme="minorHAnsi" w:cstheme="minorHAnsi"/>
        </w:rPr>
        <w:t>Pelc</w:t>
      </w:r>
      <w:proofErr w:type="spellEnd"/>
      <w:r w:rsidRPr="00DD78E9">
        <w:rPr>
          <w:rFonts w:asciiTheme="minorHAnsi" w:hAnsiTheme="minorHAnsi" w:cstheme="minorHAnsi"/>
        </w:rPr>
        <w:t xml:space="preserve"> is an Associate Professor of Political Science at McGill University, “Cooperation in Hard Times: Self-restraint of Trade Protection,” Journal of Conflict Resolution, 61(2): 398-429 </w:t>
      </w:r>
    </w:p>
    <w:p w:rsidR="00AB640D" w:rsidRPr="00DD78E9" w:rsidRDefault="00AB640D" w:rsidP="00AB640D">
      <w:pPr>
        <w:rPr>
          <w:rFonts w:asciiTheme="minorHAnsi" w:hAnsiTheme="minorHAnsi" w:cstheme="minorHAnsi"/>
          <w:sz w:val="10"/>
        </w:rPr>
      </w:pPr>
      <w:r w:rsidRPr="00DD78E9">
        <w:rPr>
          <w:rStyle w:val="StyleUnderline"/>
          <w:rFonts w:asciiTheme="minorHAnsi" w:hAnsiTheme="minorHAnsi" w:cstheme="minorHAnsi"/>
        </w:rPr>
        <w:t>Conclusion Political economy theory would lead us to expect rising trade protection during hard times</w:t>
      </w:r>
      <w:r w:rsidRPr="00DD78E9">
        <w:rPr>
          <w:rFonts w:asciiTheme="minorHAnsi" w:hAnsiTheme="minorHAnsi" w:cstheme="minorHAnsi"/>
          <w:sz w:val="10"/>
        </w:rPr>
        <w:t xml:space="preserve">. </w:t>
      </w:r>
      <w:r w:rsidRPr="00DD78E9">
        <w:rPr>
          <w:rStyle w:val="StyleUnderline"/>
          <w:rFonts w:asciiTheme="minorHAnsi" w:hAnsiTheme="minorHAnsi" w:cstheme="minorHAnsi"/>
        </w:rPr>
        <w:t xml:space="preserve">Yet </w:t>
      </w:r>
      <w:r w:rsidRPr="00DD78E9">
        <w:rPr>
          <w:rStyle w:val="Emphasis"/>
          <w:rFonts w:asciiTheme="minorHAnsi" w:hAnsiTheme="minorHAnsi" w:cstheme="minorHAnsi"/>
        </w:rPr>
        <w:t>empirical evidence</w:t>
      </w:r>
      <w:r w:rsidRPr="00DD78E9">
        <w:rPr>
          <w:rFonts w:asciiTheme="minorHAnsi" w:hAnsiTheme="minorHAnsi" w:cstheme="minorHAnsi"/>
          <w:sz w:val="10"/>
        </w:rPr>
        <w:t xml:space="preserve"> on this count </w:t>
      </w:r>
      <w:r w:rsidRPr="00DD78E9">
        <w:rPr>
          <w:rStyle w:val="StyleUnderline"/>
          <w:rFonts w:asciiTheme="minorHAnsi" w:hAnsiTheme="minorHAnsi" w:cstheme="minorHAnsi"/>
        </w:rPr>
        <w:t>has been mixed</w:t>
      </w:r>
      <w:r w:rsidRPr="00DD78E9">
        <w:rPr>
          <w:rFonts w:asciiTheme="minorHAnsi" w:hAnsiTheme="minorHAnsi" w:cstheme="minorHAnsi"/>
          <w:sz w:val="10"/>
        </w:rPr>
        <w:t xml:space="preserve">. Some studies find a correlation between poor macroeconomic conditions and protection, but the worst recession since the Great Depression has generated surprisingly moderate levels of protection. We explain this apparent contradiction. </w:t>
      </w:r>
      <w:r w:rsidRPr="00DD78E9">
        <w:rPr>
          <w:rStyle w:val="StyleUnderline"/>
          <w:rFonts w:asciiTheme="minorHAnsi" w:hAnsiTheme="minorHAnsi" w:cstheme="minorHAnsi"/>
        </w:rPr>
        <w:t xml:space="preserve">Our statistical findings show that </w:t>
      </w:r>
      <w:r w:rsidRPr="008F7E45">
        <w:rPr>
          <w:rStyle w:val="StyleUnderline"/>
          <w:rFonts w:asciiTheme="minorHAnsi" w:hAnsiTheme="minorHAnsi" w:cstheme="minorHAnsi"/>
          <w:highlight w:val="cyan"/>
        </w:rPr>
        <w:t>under</w:t>
      </w:r>
      <w:r w:rsidRPr="00DD78E9">
        <w:rPr>
          <w:rStyle w:val="StyleUnderline"/>
          <w:rFonts w:asciiTheme="minorHAnsi" w:hAnsiTheme="minorHAnsi" w:cstheme="minorHAnsi"/>
        </w:rPr>
        <w:t xml:space="preserve"> conditions of pervasive </w:t>
      </w:r>
      <w:r w:rsidRPr="008F7E45">
        <w:rPr>
          <w:rStyle w:val="StyleUnderline"/>
          <w:rFonts w:asciiTheme="minorHAnsi" w:hAnsiTheme="minorHAnsi" w:cstheme="minorHAnsi"/>
          <w:highlight w:val="cyan"/>
        </w:rPr>
        <w:t>economic crisis</w:t>
      </w:r>
      <w:r w:rsidRPr="00DD78E9">
        <w:rPr>
          <w:rFonts w:asciiTheme="minorHAnsi" w:hAnsiTheme="minorHAnsi" w:cstheme="minorHAnsi"/>
          <w:sz w:val="10"/>
        </w:rPr>
        <w:t xml:space="preserve"> at the international level, </w:t>
      </w:r>
      <w:r w:rsidRPr="008F7E45">
        <w:rPr>
          <w:rStyle w:val="StyleUnderline"/>
          <w:rFonts w:asciiTheme="minorHAnsi" w:hAnsiTheme="minorHAnsi" w:cstheme="minorHAnsi"/>
          <w:highlight w:val="cyan"/>
        </w:rPr>
        <w:t>states exercise</w:t>
      </w:r>
      <w:r w:rsidRPr="00DD78E9">
        <w:rPr>
          <w:rStyle w:val="StyleUnderline"/>
          <w:rFonts w:asciiTheme="minorHAnsi" w:hAnsiTheme="minorHAnsi" w:cstheme="minorHAnsi"/>
        </w:rPr>
        <w:t xml:space="preserve"> more </w:t>
      </w:r>
      <w:r w:rsidRPr="008F7E45">
        <w:rPr>
          <w:rStyle w:val="Emphasis"/>
          <w:rFonts w:asciiTheme="minorHAnsi" w:hAnsiTheme="minorHAnsi" w:cstheme="minorHAnsi"/>
          <w:highlight w:val="cyan"/>
        </w:rPr>
        <w:t>restraint</w:t>
      </w:r>
      <w:r w:rsidRPr="00DD78E9">
        <w:rPr>
          <w:rFonts w:asciiTheme="minorHAnsi" w:hAnsiTheme="minorHAnsi" w:cstheme="minorHAnsi"/>
          <w:sz w:val="10"/>
        </w:rPr>
        <w:t xml:space="preserve"> than they would when facing crisis alone. </w:t>
      </w:r>
      <w:r w:rsidRPr="00DD78E9">
        <w:rPr>
          <w:rStyle w:val="StyleUnderline"/>
          <w:rFonts w:asciiTheme="minorHAnsi" w:hAnsiTheme="minorHAnsi" w:cstheme="minorHAnsi"/>
        </w:rPr>
        <w:t>These results throw light on behavior not only during the crisis, but throughout the WTO period</w:t>
      </w:r>
      <w:r w:rsidRPr="00DD78E9">
        <w:rPr>
          <w:rFonts w:asciiTheme="minorHAnsi" w:hAnsiTheme="minorHAnsi" w:cstheme="minorHAnsi"/>
          <w:sz w:val="10"/>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DD78E9">
        <w:rPr>
          <w:rStyle w:val="StyleUnderline"/>
          <w:rFonts w:asciiTheme="minorHAnsi" w:hAnsiTheme="minorHAnsi" w:cstheme="minorHAnsi"/>
        </w:rPr>
        <w:t xml:space="preserve">By </w:t>
      </w:r>
      <w:r w:rsidRPr="00DD78E9">
        <w:rPr>
          <w:rStyle w:val="Emphasis"/>
          <w:rFonts w:asciiTheme="minorHAnsi" w:hAnsiTheme="minorHAnsi" w:cstheme="minorHAnsi"/>
        </w:rPr>
        <w:t>controlling</w:t>
      </w:r>
      <w:r w:rsidRPr="00DD78E9">
        <w:rPr>
          <w:rStyle w:val="StyleUnderline"/>
          <w:rFonts w:asciiTheme="minorHAnsi" w:hAnsiTheme="minorHAnsi" w:cstheme="minorHAnsi"/>
        </w:rPr>
        <w:t xml:space="preserve"> for </w:t>
      </w:r>
      <w:r w:rsidRPr="00DD78E9">
        <w:rPr>
          <w:rStyle w:val="Emphasis"/>
          <w:rFonts w:asciiTheme="minorHAnsi" w:hAnsiTheme="minorHAnsi" w:cstheme="minorHAnsi"/>
        </w:rPr>
        <w:t>product-level imports</w:t>
      </w:r>
      <w:r w:rsidRPr="00DD78E9">
        <w:rPr>
          <w:rStyle w:val="StyleUnderline"/>
          <w:rFonts w:asciiTheme="minorHAnsi" w:hAnsiTheme="minorHAnsi" w:cstheme="minorHAnsi"/>
        </w:rPr>
        <w:t>, we show that the restraint on remedy use is not a byproduct of declining imports</w:t>
      </w:r>
      <w:r w:rsidRPr="00DD78E9">
        <w:rPr>
          <w:rFonts w:asciiTheme="minorHAnsi" w:hAnsiTheme="minorHAnsi" w:cstheme="minorHAnsi"/>
          <w:sz w:val="10"/>
        </w:rPr>
        <w:t xml:space="preserve">. </w:t>
      </w:r>
      <w:r w:rsidRPr="00DD78E9">
        <w:rPr>
          <w:rStyle w:val="StyleUnderline"/>
          <w:rFonts w:asciiTheme="minorHAnsi" w:hAnsiTheme="minorHAnsi" w:cstheme="minorHAnsi"/>
        </w:rPr>
        <w:t>We</w:t>
      </w:r>
      <w:r w:rsidRPr="00DD78E9">
        <w:rPr>
          <w:rFonts w:asciiTheme="minorHAnsi" w:hAnsiTheme="minorHAnsi" w:cstheme="minorHAnsi"/>
          <w:sz w:val="10"/>
        </w:rPr>
        <w:t xml:space="preserve"> </w:t>
      </w:r>
      <w:r w:rsidRPr="00DD78E9">
        <w:rPr>
          <w:rStyle w:val="Emphasis"/>
          <w:rFonts w:asciiTheme="minorHAnsi" w:hAnsiTheme="minorHAnsi" w:cstheme="minorHAnsi"/>
        </w:rPr>
        <w:t>also</w:t>
      </w:r>
      <w:r w:rsidRPr="00DD78E9">
        <w:rPr>
          <w:rFonts w:asciiTheme="minorHAnsi" w:hAnsiTheme="minorHAnsi" w:cstheme="minorHAnsi"/>
          <w:sz w:val="10"/>
        </w:rPr>
        <w:t xml:space="preserve"> </w:t>
      </w:r>
      <w:r w:rsidRPr="00DD78E9">
        <w:rPr>
          <w:rStyle w:val="StyleUnderline"/>
          <w:rFonts w:asciiTheme="minorHAnsi" w:hAnsiTheme="minorHAnsi" w:cstheme="minorHAnsi"/>
        </w:rPr>
        <w:t>take into account the ability of</w:t>
      </w:r>
      <w:r w:rsidRPr="00DD78E9">
        <w:rPr>
          <w:rFonts w:asciiTheme="minorHAnsi" w:hAnsiTheme="minorHAnsi" w:cstheme="minorHAnsi"/>
          <w:sz w:val="10"/>
        </w:rPr>
        <w:t xml:space="preserve"> some </w:t>
      </w:r>
      <w:r w:rsidRPr="00DD78E9">
        <w:rPr>
          <w:rStyle w:val="StyleUnderline"/>
          <w:rFonts w:asciiTheme="minorHAnsi" w:hAnsiTheme="minorHAnsi" w:cstheme="minorHAnsi"/>
        </w:rPr>
        <w:t xml:space="preserve">countries to </w:t>
      </w:r>
      <w:r w:rsidRPr="00DD78E9">
        <w:rPr>
          <w:rStyle w:val="Emphasis"/>
          <w:rFonts w:asciiTheme="minorHAnsi" w:hAnsiTheme="minorHAnsi" w:cstheme="minorHAnsi"/>
        </w:rPr>
        <w:t>manipulate their currency</w:t>
      </w:r>
      <w:r w:rsidRPr="00DD78E9">
        <w:rPr>
          <w:rStyle w:val="StyleUnderline"/>
          <w:rFonts w:asciiTheme="minorHAnsi" w:hAnsiTheme="minorHAnsi" w:cstheme="minorHAnsi"/>
        </w:rPr>
        <w:t xml:space="preserve"> and demonstrate that the relationship between crisis and trade protection </w:t>
      </w:r>
      <w:r w:rsidRPr="00DD78E9">
        <w:rPr>
          <w:rStyle w:val="Emphasis"/>
          <w:rFonts w:asciiTheme="minorHAnsi" w:hAnsiTheme="minorHAnsi" w:cstheme="minorHAnsi"/>
        </w:rPr>
        <w:t>holds</w:t>
      </w:r>
      <w:r w:rsidRPr="00DD78E9">
        <w:rPr>
          <w:rStyle w:val="StyleUnderline"/>
          <w:rFonts w:asciiTheme="minorHAnsi" w:hAnsiTheme="minorHAnsi" w:cstheme="minorHAnsi"/>
        </w:rPr>
        <w:t xml:space="preserve"> independent of exchange rate policies</w:t>
      </w:r>
      <w:r w:rsidRPr="00DD78E9">
        <w:rPr>
          <w:rFonts w:asciiTheme="minorHAnsi" w:hAnsiTheme="minorHAnsi" w:cstheme="minorHAnsi"/>
          <w:sz w:val="10"/>
        </w:rPr>
        <w:t xml:space="preserve">. Government </w:t>
      </w:r>
      <w:r w:rsidRPr="00DD78E9">
        <w:rPr>
          <w:rStyle w:val="StyleUnderline"/>
          <w:rFonts w:asciiTheme="minorHAnsi" w:hAnsiTheme="minorHAnsi" w:cstheme="minorHAnsi"/>
        </w:rPr>
        <w:t>decisions to impose costs on their trade partners by taking advantage of their legal right to use flexibility measures</w:t>
      </w:r>
      <w:r w:rsidRPr="00DD78E9">
        <w:rPr>
          <w:rFonts w:asciiTheme="minorHAnsi" w:hAnsiTheme="minorHAnsi" w:cstheme="minorHAnsi"/>
          <w:sz w:val="10"/>
        </w:rPr>
        <w:t xml:space="preserve"> are driven not only by the domestic situation but also by circumstances abroad. This </w:t>
      </w:r>
      <w:r w:rsidRPr="00DD78E9">
        <w:rPr>
          <w:rStyle w:val="StyleUnderline"/>
          <w:rFonts w:asciiTheme="minorHAnsi" w:hAnsiTheme="minorHAnsi" w:cstheme="minorHAnsi"/>
        </w:rPr>
        <w:t xml:space="preserve">can give rise to an individual </w:t>
      </w:r>
      <w:r w:rsidRPr="00DD78E9">
        <w:rPr>
          <w:rStyle w:val="Emphasis"/>
          <w:rFonts w:asciiTheme="minorHAnsi" w:hAnsiTheme="minorHAnsi" w:cstheme="minorHAnsi"/>
        </w:rPr>
        <w:t>incentive for strategic self-restraint</w:t>
      </w:r>
      <w:r w:rsidRPr="00DD78E9">
        <w:rPr>
          <w:rStyle w:val="StyleUnderline"/>
          <w:rFonts w:asciiTheme="minorHAnsi" w:hAnsiTheme="minorHAnsi" w:cstheme="minorHAnsi"/>
        </w:rPr>
        <w:t xml:space="preserve"> toward trade partners in similar economic trouble</w:t>
      </w:r>
      <w:r w:rsidRPr="00DD78E9">
        <w:rPr>
          <w:rFonts w:asciiTheme="minorHAnsi" w:hAnsiTheme="minorHAnsi" w:cstheme="minorHAnsi"/>
          <w:sz w:val="10"/>
        </w:rPr>
        <w:t xml:space="preserve">. Under conditions of widespread crisis, </w:t>
      </w:r>
      <w:r w:rsidRPr="00DD78E9">
        <w:rPr>
          <w:rStyle w:val="StyleUnderline"/>
          <w:rFonts w:asciiTheme="minorHAnsi" w:hAnsiTheme="minorHAnsi" w:cstheme="minorHAnsi"/>
        </w:rPr>
        <w:t xml:space="preserve">government </w:t>
      </w:r>
      <w:r w:rsidRPr="008F7E45">
        <w:rPr>
          <w:rStyle w:val="StyleUnderline"/>
          <w:rFonts w:asciiTheme="minorHAnsi" w:hAnsiTheme="minorHAnsi" w:cstheme="minorHAnsi"/>
          <w:highlight w:val="cyan"/>
        </w:rPr>
        <w:t xml:space="preserve">leaders </w:t>
      </w:r>
      <w:r w:rsidRPr="008F7E45">
        <w:rPr>
          <w:rStyle w:val="Emphasis"/>
          <w:rFonts w:asciiTheme="minorHAnsi" w:hAnsiTheme="minorHAnsi" w:cstheme="minorHAnsi"/>
          <w:highlight w:val="cyan"/>
        </w:rPr>
        <w:t>fear</w:t>
      </w:r>
      <w:r w:rsidRPr="00DD78E9">
        <w:rPr>
          <w:rStyle w:val="StyleUnderline"/>
          <w:rFonts w:asciiTheme="minorHAnsi" w:hAnsiTheme="minorHAnsi" w:cstheme="minorHAnsi"/>
        </w:rPr>
        <w:t xml:space="preserve"> the </w:t>
      </w:r>
      <w:r w:rsidRPr="008F7E45">
        <w:rPr>
          <w:rStyle w:val="Emphasis"/>
          <w:rFonts w:asciiTheme="minorHAnsi" w:hAnsiTheme="minorHAnsi" w:cstheme="minorHAnsi"/>
          <w:highlight w:val="cyan"/>
        </w:rPr>
        <w:t>repercussions</w:t>
      </w:r>
      <w:r w:rsidRPr="00DD78E9">
        <w:rPr>
          <w:rStyle w:val="StyleUnderline"/>
          <w:rFonts w:asciiTheme="minorHAnsi" w:hAnsiTheme="minorHAnsi" w:cstheme="minorHAnsi"/>
        </w:rPr>
        <w:t xml:space="preserve"> that their own use of trade protection may have on the behavior of trade partners at a time when they cannot afford the economic cost of a trade war</w:t>
      </w:r>
      <w:r w:rsidRPr="00DD78E9">
        <w:rPr>
          <w:rFonts w:asciiTheme="minorHAnsi" w:hAnsiTheme="minorHAnsi" w:cstheme="minorHAnsi"/>
          <w:sz w:val="10"/>
        </w:rPr>
        <w:t xml:space="preserve">. </w:t>
      </w:r>
      <w:r w:rsidRPr="008F7E45">
        <w:rPr>
          <w:rStyle w:val="StyleUnderline"/>
          <w:rFonts w:asciiTheme="minorHAnsi" w:hAnsiTheme="minorHAnsi" w:cstheme="minorHAnsi"/>
          <w:highlight w:val="cyan"/>
        </w:rPr>
        <w:t>Institutions</w:t>
      </w:r>
      <w:r w:rsidRPr="00DD78E9">
        <w:rPr>
          <w:rStyle w:val="StyleUnderline"/>
          <w:rFonts w:asciiTheme="minorHAnsi" w:hAnsiTheme="minorHAnsi" w:cstheme="minorHAnsi"/>
        </w:rPr>
        <w:t xml:space="preserve"> provide </w:t>
      </w:r>
      <w:r w:rsidRPr="00DD78E9">
        <w:rPr>
          <w:rStyle w:val="Emphasis"/>
          <w:rFonts w:asciiTheme="minorHAnsi" w:hAnsiTheme="minorHAnsi" w:cstheme="minorHAnsi"/>
        </w:rPr>
        <w:t>monitoring</w:t>
      </w:r>
      <w:r w:rsidRPr="00DD78E9">
        <w:rPr>
          <w:rStyle w:val="StyleUnderline"/>
          <w:rFonts w:asciiTheme="minorHAnsi" w:hAnsiTheme="minorHAnsi" w:cstheme="minorHAnsi"/>
        </w:rPr>
        <w:t xml:space="preserve"> and a venue for </w:t>
      </w:r>
      <w:r w:rsidRPr="00DD78E9">
        <w:rPr>
          <w:rStyle w:val="Emphasis"/>
          <w:rFonts w:asciiTheme="minorHAnsi" w:hAnsiTheme="minorHAnsi" w:cstheme="minorHAnsi"/>
        </w:rPr>
        <w:t>leader interaction</w:t>
      </w:r>
      <w:r w:rsidRPr="00DD78E9">
        <w:rPr>
          <w:rStyle w:val="StyleUnderline"/>
          <w:rFonts w:asciiTheme="minorHAnsi" w:hAnsiTheme="minorHAnsi" w:cstheme="minorHAnsi"/>
        </w:rPr>
        <w:t xml:space="preserve"> that </w:t>
      </w:r>
      <w:r w:rsidRPr="008F7E45">
        <w:rPr>
          <w:rStyle w:val="Emphasis"/>
          <w:rFonts w:asciiTheme="minorHAnsi" w:hAnsiTheme="minorHAnsi" w:cstheme="minorHAnsi"/>
          <w:highlight w:val="cyan"/>
        </w:rPr>
        <w:t>facilitate</w:t>
      </w:r>
      <w:r w:rsidRPr="00DD78E9">
        <w:rPr>
          <w:rStyle w:val="Emphasis"/>
          <w:rFonts w:asciiTheme="minorHAnsi" w:hAnsiTheme="minorHAnsi" w:cstheme="minorHAnsi"/>
        </w:rPr>
        <w:t xml:space="preserve">s </w:t>
      </w:r>
      <w:r w:rsidRPr="008F7E45">
        <w:rPr>
          <w:rStyle w:val="Emphasis"/>
          <w:rFonts w:asciiTheme="minorHAnsi" w:hAnsiTheme="minorHAnsi" w:cstheme="minorHAnsi"/>
          <w:highlight w:val="cyan"/>
        </w:rPr>
        <w:t>coordination</w:t>
      </w:r>
      <w:r w:rsidRPr="00DD78E9">
        <w:rPr>
          <w:rStyle w:val="StyleUnderline"/>
          <w:rFonts w:asciiTheme="minorHAnsi" w:hAnsiTheme="minorHAnsi" w:cstheme="minorHAnsi"/>
        </w:rPr>
        <w:t xml:space="preserve"> among states</w:t>
      </w:r>
      <w:r w:rsidRPr="00DD78E9">
        <w:rPr>
          <w:rFonts w:asciiTheme="minorHAnsi" w:hAnsiTheme="minorHAnsi" w:cstheme="minorHAnsi"/>
          <w:sz w:val="10"/>
        </w:rPr>
        <w:t xml:space="preserve">. Here the key function is </w:t>
      </w:r>
      <w:r w:rsidRPr="00DD78E9">
        <w:rPr>
          <w:rStyle w:val="StyleUnderline"/>
          <w:rFonts w:asciiTheme="minorHAnsi" w:hAnsiTheme="minorHAnsi" w:cstheme="minorHAnsi"/>
        </w:rPr>
        <w:t>to reinforce expectations that any move to protect industries will trigger similar moves in other countries</w:t>
      </w:r>
      <w:r w:rsidRPr="00DD78E9">
        <w:rPr>
          <w:rFonts w:asciiTheme="minorHAnsi" w:hAnsiTheme="minorHAnsi" w:cstheme="minorHAnsi"/>
          <w:sz w:val="10"/>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DD78E9">
        <w:rPr>
          <w:rStyle w:val="StyleUnderline"/>
          <w:rFonts w:asciiTheme="minorHAnsi" w:hAnsiTheme="minorHAnsi" w:cstheme="minorHAnsi"/>
        </w:rPr>
        <w:t xml:space="preserve">tools of informal governance such as leader pledges, guidance from the Director General, trade policy reviews, and plenary meetings </w:t>
      </w:r>
      <w:r w:rsidRPr="00DD78E9">
        <w:rPr>
          <w:rStyle w:val="Emphasis"/>
          <w:rFonts w:asciiTheme="minorHAnsi" w:hAnsiTheme="minorHAnsi" w:cstheme="minorHAnsi"/>
        </w:rPr>
        <w:t>play a real role</w:t>
      </w:r>
      <w:r w:rsidRPr="00DD78E9">
        <w:rPr>
          <w:rStyle w:val="StyleUnderline"/>
          <w:rFonts w:asciiTheme="minorHAnsi" w:hAnsiTheme="minorHAnsi" w:cstheme="minorHAnsi"/>
        </w:rPr>
        <w:t xml:space="preserve"> within the trade regime</w:t>
      </w:r>
      <w:r w:rsidRPr="00DD78E9">
        <w:rPr>
          <w:rFonts w:asciiTheme="minorHAnsi" w:hAnsiTheme="minorHAnsi" w:cstheme="minorHAnsi"/>
          <w:sz w:val="10"/>
        </w:rPr>
        <w:t xml:space="preserve">. In the absence of sufficiently stringent rules over flexibility measures, compliance alone is insufficient during a global economic crisis. </w:t>
      </w:r>
      <w:r w:rsidRPr="00DD78E9">
        <w:rPr>
          <w:rStyle w:val="StyleUnderline"/>
          <w:rFonts w:asciiTheme="minorHAnsi" w:hAnsiTheme="minorHAnsi" w:cstheme="minorHAnsi"/>
        </w:rPr>
        <w:t xml:space="preserve">These </w:t>
      </w:r>
      <w:r w:rsidRPr="00DD78E9">
        <w:rPr>
          <w:rStyle w:val="Emphasis"/>
          <w:rFonts w:asciiTheme="minorHAnsi" w:hAnsiTheme="minorHAnsi" w:cstheme="minorHAnsi"/>
        </w:rPr>
        <w:t>circumstances</w:t>
      </w:r>
      <w:r w:rsidRPr="00DD78E9">
        <w:rPr>
          <w:rStyle w:val="StyleUnderline"/>
          <w:rFonts w:asciiTheme="minorHAnsi" w:hAnsiTheme="minorHAnsi" w:cstheme="minorHAnsi"/>
        </w:rPr>
        <w:t xml:space="preserve"> trigger </w:t>
      </w:r>
      <w:r w:rsidRPr="00DD78E9">
        <w:rPr>
          <w:rStyle w:val="Emphasis"/>
          <w:rFonts w:asciiTheme="minorHAnsi" w:hAnsiTheme="minorHAnsi" w:cstheme="minorHAnsi"/>
        </w:rPr>
        <w:t>informal mechanisms</w:t>
      </w:r>
      <w:r w:rsidRPr="00DD78E9">
        <w:rPr>
          <w:rStyle w:val="StyleUnderline"/>
          <w:rFonts w:asciiTheme="minorHAnsi" w:hAnsiTheme="minorHAnsi" w:cstheme="minorHAnsi"/>
        </w:rPr>
        <w:t xml:space="preserve"> that complement legal rules to </w:t>
      </w:r>
      <w:r w:rsidRPr="00DD78E9">
        <w:rPr>
          <w:rStyle w:val="Emphasis"/>
          <w:rFonts w:asciiTheme="minorHAnsi" w:hAnsiTheme="minorHAnsi" w:cstheme="minorHAnsi"/>
        </w:rPr>
        <w:t>support cooperation</w:t>
      </w:r>
      <w:r w:rsidRPr="00DD78E9">
        <w:rPr>
          <w:rFonts w:asciiTheme="minorHAnsi" w:hAnsiTheme="minorHAnsi" w:cstheme="minorHAnsi"/>
          <w:sz w:val="10"/>
        </w:rPr>
        <w:t xml:space="preserve">. </w:t>
      </w:r>
      <w:r w:rsidRPr="008F7E45">
        <w:rPr>
          <w:rStyle w:val="StyleUnderline"/>
          <w:rFonts w:asciiTheme="minorHAnsi" w:hAnsiTheme="minorHAnsi" w:cstheme="minorHAnsi"/>
          <w:highlight w:val="cyan"/>
        </w:rPr>
        <w:t>During</w:t>
      </w:r>
      <w:r w:rsidRPr="00DD78E9">
        <w:rPr>
          <w:rStyle w:val="StyleUnderline"/>
          <w:rFonts w:asciiTheme="minorHAnsi" w:hAnsiTheme="minorHAnsi" w:cstheme="minorHAnsi"/>
        </w:rPr>
        <w:t xml:space="preserve"> widespread </w:t>
      </w:r>
      <w:r w:rsidRPr="008F7E45">
        <w:rPr>
          <w:rStyle w:val="StyleUnderline"/>
          <w:rFonts w:asciiTheme="minorHAnsi" w:hAnsiTheme="minorHAnsi" w:cstheme="minorHAnsi"/>
          <w:highlight w:val="cyan"/>
        </w:rPr>
        <w:t>crisis</w:t>
      </w:r>
      <w:r w:rsidRPr="00DD78E9">
        <w:rPr>
          <w:rStyle w:val="StyleUnderline"/>
          <w:rFonts w:asciiTheme="minorHAnsi" w:hAnsiTheme="minorHAnsi" w:cstheme="minorHAnsi"/>
        </w:rPr>
        <w:t xml:space="preserve">, legal enforcement would be inadequate, and </w:t>
      </w:r>
      <w:r w:rsidRPr="008F7E45">
        <w:rPr>
          <w:rStyle w:val="StyleUnderline"/>
          <w:rFonts w:asciiTheme="minorHAnsi" w:hAnsiTheme="minorHAnsi" w:cstheme="minorHAnsi"/>
          <w:highlight w:val="cyan"/>
        </w:rPr>
        <w:t>informal governance</w:t>
      </w:r>
      <w:r w:rsidRPr="00DD78E9">
        <w:rPr>
          <w:rStyle w:val="StyleUnderline"/>
          <w:rFonts w:asciiTheme="minorHAnsi" w:hAnsiTheme="minorHAnsi" w:cstheme="minorHAnsi"/>
        </w:rPr>
        <w:t xml:space="preserve"> helps to </w:t>
      </w:r>
      <w:r w:rsidRPr="008F7E45">
        <w:rPr>
          <w:rStyle w:val="StyleUnderline"/>
          <w:rFonts w:asciiTheme="minorHAnsi" w:hAnsiTheme="minorHAnsi" w:cstheme="minorHAnsi"/>
          <w:highlight w:val="cyan"/>
        </w:rPr>
        <w:t>bolster the system</w:t>
      </w:r>
      <w:r w:rsidRPr="00DD78E9">
        <w:rPr>
          <w:rFonts w:asciiTheme="minorHAnsi" w:hAnsiTheme="minorHAnsi" w:cstheme="minorHAnsi"/>
          <w:sz w:val="10"/>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DD78E9">
        <w:rPr>
          <w:rStyle w:val="StyleUnderline"/>
          <w:rFonts w:asciiTheme="minorHAnsi" w:hAnsiTheme="minorHAnsi" w:cstheme="minorHAnsi"/>
        </w:rPr>
        <w:t xml:space="preserve">institutions are generating </w:t>
      </w:r>
      <w:r w:rsidRPr="00DD78E9">
        <w:rPr>
          <w:rFonts w:asciiTheme="minorHAnsi" w:hAnsiTheme="minorHAnsi" w:cstheme="minorHAnsi"/>
          <w:sz w:val="10"/>
        </w:rPr>
        <w:t xml:space="preserve">such </w:t>
      </w:r>
      <w:r w:rsidRPr="00DD78E9">
        <w:rPr>
          <w:rStyle w:val="StyleUnderline"/>
          <w:rFonts w:asciiTheme="minorHAnsi" w:hAnsiTheme="minorHAnsi" w:cstheme="minorHAnsi"/>
        </w:rPr>
        <w:t>restraint</w:t>
      </w:r>
      <w:r w:rsidRPr="00DD78E9">
        <w:rPr>
          <w:rFonts w:asciiTheme="minorHAnsi" w:hAnsiTheme="minorHAnsi" w:cstheme="minorHAnsi"/>
          <w:sz w:val="10"/>
        </w:rPr>
        <w:t xml:space="preserve">, we offer that it is </w:t>
      </w:r>
      <w:r w:rsidRPr="00DD78E9">
        <w:rPr>
          <w:rStyle w:val="StyleUnderline"/>
          <w:rFonts w:asciiTheme="minorHAnsi" w:hAnsiTheme="minorHAnsi" w:cstheme="minorHAnsi"/>
        </w:rPr>
        <w:t>by facilitating informal coordination</w:t>
      </w:r>
      <w:r w:rsidRPr="00DD78E9">
        <w:rPr>
          <w:rFonts w:asciiTheme="minorHAnsi" w:hAnsiTheme="minorHAnsi" w:cstheme="minorHAnsi"/>
          <w:sz w:val="10"/>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DD78E9">
        <w:rPr>
          <w:rStyle w:val="StyleUnderline"/>
          <w:rFonts w:asciiTheme="minorHAnsi" w:hAnsiTheme="minorHAnsi" w:cstheme="minorHAnsi"/>
        </w:rPr>
        <w:t>Rather than reinforcing pressure for protection, pervasive crisis in the global economy is shown to generate countervailing pressure for restraint in response to domestic crisis</w:t>
      </w:r>
      <w:r w:rsidRPr="00DD78E9">
        <w:rPr>
          <w:rFonts w:asciiTheme="minorHAnsi" w:hAnsiTheme="minorHAnsi" w:cstheme="minorHAnsi"/>
          <w:sz w:val="10"/>
        </w:rPr>
        <w:t xml:space="preserve">. In some cases, </w:t>
      </w:r>
      <w:r w:rsidRPr="008F7E45">
        <w:rPr>
          <w:rStyle w:val="Emphasis"/>
          <w:rFonts w:asciiTheme="minorHAnsi" w:hAnsiTheme="minorHAnsi" w:cstheme="minorHAnsi"/>
          <w:highlight w:val="cyan"/>
        </w:rPr>
        <w:t>hard times bring more</w:t>
      </w:r>
      <w:r w:rsidRPr="00DD78E9">
        <w:rPr>
          <w:rStyle w:val="Emphasis"/>
          <w:rFonts w:asciiTheme="minorHAnsi" w:hAnsiTheme="minorHAnsi" w:cstheme="minorHAnsi"/>
        </w:rPr>
        <w:t xml:space="preserve">, not less, international </w:t>
      </w:r>
      <w:r w:rsidRPr="008F7E45">
        <w:rPr>
          <w:rStyle w:val="Emphasis"/>
          <w:rFonts w:asciiTheme="minorHAnsi" w:hAnsiTheme="minorHAnsi" w:cstheme="minorHAnsi"/>
          <w:highlight w:val="cyan"/>
        </w:rPr>
        <w:t>cooperation</w:t>
      </w:r>
      <w:r w:rsidRPr="00DD78E9">
        <w:rPr>
          <w:rFonts w:asciiTheme="minorHAnsi" w:hAnsiTheme="minorHAnsi" w:cstheme="minorHAnsi"/>
          <w:sz w:val="10"/>
        </w:rPr>
        <w:t xml:space="preserve">. </w:t>
      </w:r>
    </w:p>
    <w:p w:rsidR="00AB640D" w:rsidRPr="00DD78E9" w:rsidRDefault="00AB640D" w:rsidP="00AB640D">
      <w:pPr>
        <w:rPr>
          <w:rFonts w:asciiTheme="minorHAnsi" w:hAnsiTheme="minorHAnsi" w:cstheme="minorHAnsi"/>
        </w:rPr>
      </w:pPr>
    </w:p>
    <w:p w:rsidR="00AB640D" w:rsidRPr="00DD78E9" w:rsidRDefault="00AB640D" w:rsidP="00AB640D">
      <w:pPr>
        <w:pStyle w:val="Heading4"/>
        <w:rPr>
          <w:rFonts w:asciiTheme="minorHAnsi" w:hAnsiTheme="minorHAnsi" w:cstheme="minorHAnsi"/>
        </w:rPr>
      </w:pPr>
      <w:bookmarkStart w:id="42" w:name="_Hlk536296549"/>
      <w:r w:rsidRPr="00DD78E9">
        <w:rPr>
          <w:rFonts w:asciiTheme="minorHAnsi" w:hAnsiTheme="minorHAnsi" w:cstheme="minorHAnsi"/>
        </w:rPr>
        <w:t xml:space="preserve">US economy is resilient </w:t>
      </w:r>
    </w:p>
    <w:p w:rsidR="00AB640D" w:rsidRPr="00DD78E9" w:rsidRDefault="00AB640D" w:rsidP="00AB640D">
      <w:pPr>
        <w:rPr>
          <w:rFonts w:asciiTheme="minorHAnsi" w:hAnsiTheme="minorHAnsi" w:cstheme="minorHAnsi"/>
        </w:rPr>
      </w:pPr>
      <w:r w:rsidRPr="00DD78E9">
        <w:rPr>
          <w:rFonts w:asciiTheme="minorHAnsi" w:hAnsiTheme="minorHAnsi" w:cstheme="minorHAnsi"/>
        </w:rPr>
        <w:t xml:space="preserve">John P. </w:t>
      </w:r>
      <w:proofErr w:type="spellStart"/>
      <w:r w:rsidRPr="00DD78E9">
        <w:rPr>
          <w:rFonts w:asciiTheme="minorHAnsi" w:hAnsiTheme="minorHAnsi" w:cstheme="minorHAnsi"/>
          <w:b/>
          <w:bCs/>
          <w:sz w:val="26"/>
        </w:rPr>
        <w:t>Calamos</w:t>
      </w:r>
      <w:proofErr w:type="spellEnd"/>
      <w:r w:rsidRPr="00DD78E9">
        <w:rPr>
          <w:rFonts w:asciiTheme="minorHAnsi" w:hAnsiTheme="minorHAnsi" w:cstheme="minorHAnsi"/>
        </w:rPr>
        <w:t xml:space="preserve">, Sr. November 9, </w:t>
      </w:r>
      <w:r w:rsidRPr="00DD78E9">
        <w:rPr>
          <w:rFonts w:asciiTheme="minorHAnsi" w:hAnsiTheme="minorHAnsi" w:cstheme="minorHAnsi"/>
          <w:b/>
          <w:bCs/>
          <w:sz w:val="26"/>
        </w:rPr>
        <w:t>2016</w:t>
      </w:r>
      <w:r w:rsidRPr="00DD78E9">
        <w:rPr>
          <w:rFonts w:asciiTheme="minorHAnsi" w:hAnsiTheme="minorHAnsi" w:cstheme="minorHAnsi"/>
        </w:rPr>
        <w:t xml:space="preserve">, “Don’t Forget: The U.S. Market and Economy Are Resilient”, </w:t>
      </w:r>
      <w:proofErr w:type="spellStart"/>
      <w:r w:rsidRPr="00DD78E9">
        <w:rPr>
          <w:rFonts w:asciiTheme="minorHAnsi" w:hAnsiTheme="minorHAnsi" w:cstheme="minorHAnsi"/>
        </w:rPr>
        <w:t>Calamos</w:t>
      </w:r>
      <w:proofErr w:type="spellEnd"/>
      <w:r w:rsidRPr="00DD78E9">
        <w:rPr>
          <w:rFonts w:asciiTheme="minorHAnsi" w:hAnsiTheme="minorHAnsi" w:cstheme="minorHAnsi"/>
        </w:rPr>
        <w:t xml:space="preserve"> Investments, http://www.calamos.com/fundinvestor/MarketInsights/blog/article?name=John-P-Calamos-The-US-Market-and-Economy-Are-Resilient</w:t>
      </w:r>
    </w:p>
    <w:p w:rsidR="00AB640D" w:rsidRPr="008F7E45" w:rsidRDefault="00AB640D" w:rsidP="00AB640D">
      <w:pPr>
        <w:rPr>
          <w:rFonts w:asciiTheme="minorHAnsi" w:hAnsiTheme="minorHAnsi" w:cstheme="minorHAnsi"/>
          <w:sz w:val="16"/>
          <w:highlight w:val="cyan"/>
        </w:rPr>
      </w:pPr>
      <w:r w:rsidRPr="00DD78E9">
        <w:rPr>
          <w:rFonts w:asciiTheme="minorHAnsi" w:hAnsiTheme="minorHAnsi" w:cstheme="minorHAnsi"/>
          <w:sz w:val="16"/>
        </w:rPr>
        <w:t xml:space="preserve">Donald Trump’s election has come as a surprise to many, even in this neck-and-neck, back-and-forth campaign. While no one could guarantee the outcome of the election before the ballots were counted, it was far easier to predict the volatility that we’ve seen since last night. </w:t>
      </w:r>
      <w:r w:rsidRPr="00DD78E9">
        <w:rPr>
          <w:rStyle w:val="StyleUnderline"/>
          <w:rFonts w:asciiTheme="minorHAnsi" w:hAnsiTheme="minorHAnsi" w:cstheme="minorHAnsi"/>
        </w:rPr>
        <w:t xml:space="preserve">Markets hate uncertainty, so what we are seeing now comes as no surprise. However, </w:t>
      </w:r>
      <w:r w:rsidRPr="008F7E45">
        <w:rPr>
          <w:rStyle w:val="StyleUnderline"/>
          <w:rFonts w:asciiTheme="minorHAnsi" w:hAnsiTheme="minorHAnsi" w:cstheme="minorHAnsi"/>
          <w:highlight w:val="cyan"/>
        </w:rPr>
        <w:t>it’s important to keep a long-term perspective and remember that the markets are tremendously resilient</w:t>
      </w:r>
      <w:r w:rsidRPr="00DD78E9">
        <w:rPr>
          <w:rStyle w:val="StyleUnderline"/>
          <w:rFonts w:asciiTheme="minorHAnsi" w:hAnsiTheme="minorHAnsi" w:cstheme="minorHAnsi"/>
        </w:rPr>
        <w:t xml:space="preserve">. Just a few months ago, </w:t>
      </w:r>
      <w:r w:rsidRPr="008F7E45">
        <w:rPr>
          <w:rStyle w:val="StyleUnderline"/>
          <w:rFonts w:asciiTheme="minorHAnsi" w:hAnsiTheme="minorHAnsi" w:cstheme="minorHAnsi"/>
          <w:highlight w:val="cyan"/>
        </w:rPr>
        <w:t>markets were roiled immediately following the Brexit referendum, only to come back strong within just a few days. Ultimately, fundamentals matter</w:t>
      </w:r>
      <w:r w:rsidRPr="00DD78E9">
        <w:rPr>
          <w:rFonts w:asciiTheme="minorHAnsi" w:hAnsiTheme="minorHAnsi" w:cstheme="minorHAnsi"/>
          <w:sz w:val="16"/>
        </w:rPr>
        <w:t xml:space="preserve">, and as always, that’s what our investment teams are focused on—fundamentals. In regard to the economy, Donald Trump’s victory also echoes Brexit, and speaks to a widespread desire for change. It is my hope that the Trump administration will focus on developing fiscal policies that incentivize entrepreneurship, private sector growth and taking responsible risks with capital. What would more effective fiscal policy look like? In my view, it would include reasonable taxation and a sensible level of regulation—clear and simple rules that allow for fair play. Within the U.S. economy, we particularly need more fiscal policy that encourages capital to flow from banks to small businesses. As I’ve discussed in </w:t>
      </w:r>
      <w:hyperlink r:id="rId131" w:history="1">
        <w:r w:rsidRPr="00DD78E9">
          <w:rPr>
            <w:rFonts w:asciiTheme="minorHAnsi" w:hAnsiTheme="minorHAnsi" w:cstheme="minorHAnsi"/>
            <w:sz w:val="16"/>
          </w:rPr>
          <w:t>past posts</w:t>
        </w:r>
      </w:hyperlink>
      <w:r w:rsidRPr="00DD78E9">
        <w:rPr>
          <w:rFonts w:asciiTheme="minorHAnsi" w:hAnsiTheme="minorHAnsi" w:cstheme="minorHAnsi"/>
          <w:sz w:val="16"/>
        </w:rPr>
        <w:t xml:space="preserve">, small businesses are a vital engine of job growth—so policies that support this segment of the economy can have a real impact on overall economic growth. </w:t>
      </w:r>
      <w:r w:rsidRPr="00DD78E9">
        <w:rPr>
          <w:rStyle w:val="StyleUnderline"/>
          <w:rFonts w:asciiTheme="minorHAnsi" w:hAnsiTheme="minorHAnsi" w:cstheme="minorHAnsi"/>
        </w:rPr>
        <w:t>Looking globally, we can’t lose sight of the saying, “capital goes to where it is treated best.”</w:t>
      </w:r>
      <w:r w:rsidRPr="00DD78E9">
        <w:rPr>
          <w:rFonts w:asciiTheme="minorHAnsi" w:hAnsiTheme="minorHAnsi" w:cstheme="minorHAnsi"/>
          <w:sz w:val="16"/>
        </w:rPr>
        <w:t xml:space="preserve"> The United States’ relationships with its trade partners and its approach to multi-national companies have many facets and must be evaluated accordingly. I encourage President-Elect Trump and Congress to continue to recognize that we are stakeholders in a global economy. </w:t>
      </w:r>
      <w:r w:rsidRPr="00DD78E9">
        <w:rPr>
          <w:rStyle w:val="StyleUnderline"/>
          <w:rFonts w:asciiTheme="minorHAnsi" w:hAnsiTheme="minorHAnsi" w:cstheme="minorHAnsi"/>
        </w:rPr>
        <w:t xml:space="preserve">As market participants work to identify the winners and losers in this new chapter of American politics, </w:t>
      </w:r>
      <w:r w:rsidRPr="008F7E45">
        <w:rPr>
          <w:rStyle w:val="StyleUnderline"/>
          <w:rFonts w:asciiTheme="minorHAnsi" w:hAnsiTheme="minorHAnsi" w:cstheme="minorHAnsi"/>
          <w:highlight w:val="cyan"/>
        </w:rPr>
        <w:t>we must be prepared for volatility spikes. This may extend over a period of many months, as the Trump administration begins to shape its policies.</w:t>
      </w:r>
      <w:r w:rsidRPr="00DD78E9">
        <w:rPr>
          <w:rStyle w:val="StyleUnderline"/>
          <w:rFonts w:asciiTheme="minorHAnsi" w:hAnsiTheme="minorHAnsi" w:cstheme="minorHAnsi"/>
        </w:rPr>
        <w:t xml:space="preserve"> While </w:t>
      </w:r>
      <w:r w:rsidRPr="008F7E45">
        <w:rPr>
          <w:rStyle w:val="StyleUnderline"/>
          <w:rFonts w:asciiTheme="minorHAnsi" w:hAnsiTheme="minorHAnsi" w:cstheme="minorHAnsi"/>
          <w:highlight w:val="cyan"/>
        </w:rPr>
        <w:t>markets</w:t>
      </w:r>
      <w:r w:rsidRPr="00DD78E9">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have</w:t>
      </w:r>
      <w:r w:rsidRPr="00DD78E9">
        <w:rPr>
          <w:rStyle w:val="StyleUnderline"/>
          <w:rFonts w:asciiTheme="minorHAnsi" w:hAnsiTheme="minorHAnsi" w:cstheme="minorHAnsi"/>
        </w:rPr>
        <w:t xml:space="preserve">n’t been in this exact place before, they’ve </w:t>
      </w:r>
      <w:r w:rsidRPr="008F7E45">
        <w:rPr>
          <w:rStyle w:val="StyleUnderline"/>
          <w:rFonts w:asciiTheme="minorHAnsi" w:hAnsiTheme="minorHAnsi" w:cstheme="minorHAnsi"/>
          <w:highlight w:val="cyan"/>
        </w:rPr>
        <w:t>navigated many unknowns to climb the wall of worry</w:t>
      </w:r>
      <w:r w:rsidRPr="00DD78E9">
        <w:rPr>
          <w:rStyle w:val="StyleUnderline"/>
          <w:rFonts w:asciiTheme="minorHAnsi" w:hAnsiTheme="minorHAnsi" w:cstheme="minorHAnsi"/>
        </w:rPr>
        <w:t>. As the Greek philosopher Heraclitus said, “</w:t>
      </w:r>
      <w:r w:rsidRPr="008F7E45">
        <w:rPr>
          <w:rStyle w:val="StyleUnderline"/>
          <w:rFonts w:asciiTheme="minorHAnsi" w:hAnsiTheme="minorHAnsi" w:cstheme="minorHAnsi"/>
          <w:highlight w:val="cyan"/>
        </w:rPr>
        <w:t>change is the only constant in life.” As an investor,</w:t>
      </w:r>
      <w:r w:rsidRPr="00DD78E9">
        <w:rPr>
          <w:rStyle w:val="StyleUnderline"/>
          <w:rFonts w:asciiTheme="minorHAnsi" w:hAnsiTheme="minorHAnsi" w:cstheme="minorHAnsi"/>
        </w:rPr>
        <w:t xml:space="preserve"> I would add that this </w:t>
      </w:r>
      <w:r w:rsidRPr="008F7E45">
        <w:rPr>
          <w:rStyle w:val="StyleUnderline"/>
          <w:rFonts w:asciiTheme="minorHAnsi" w:hAnsiTheme="minorHAnsi" w:cstheme="minorHAnsi"/>
          <w:highlight w:val="cyan"/>
        </w:rPr>
        <w:t>change constantly creates opportunities</w:t>
      </w:r>
      <w:r w:rsidRPr="008F7E45">
        <w:rPr>
          <w:rFonts w:asciiTheme="minorHAnsi" w:hAnsiTheme="minorHAnsi" w:cstheme="minorHAnsi"/>
          <w:sz w:val="16"/>
          <w:highlight w:val="cyan"/>
        </w:rPr>
        <w:t>.</w:t>
      </w:r>
    </w:p>
    <w:bookmarkEnd w:id="42"/>
    <w:p w:rsidR="00AB640D" w:rsidRDefault="00AB640D" w:rsidP="00617A03"/>
    <w:p w:rsidR="00E56793" w:rsidRDefault="00E56793" w:rsidP="00E56793">
      <w:pPr>
        <w:pStyle w:val="Heading2"/>
      </w:pPr>
      <w:r>
        <w:t xml:space="preserve">A2: </w:t>
      </w:r>
      <w:r w:rsidR="003A4EA5">
        <w:t>Absent Imperialism</w:t>
      </w:r>
      <w:r>
        <w:t xml:space="preserve"> Advantage</w:t>
      </w:r>
    </w:p>
    <w:p w:rsidR="003A4EA5" w:rsidRDefault="003A4EA5" w:rsidP="003A4EA5">
      <w:pPr>
        <w:pStyle w:val="Heading3"/>
      </w:pPr>
      <w:r>
        <w:t>Non-unique: American Decline Now</w:t>
      </w:r>
    </w:p>
    <w:p w:rsidR="00422F4C" w:rsidRPr="00DD78E9" w:rsidRDefault="00422F4C" w:rsidP="00422F4C">
      <w:pPr>
        <w:pStyle w:val="Heading4"/>
        <w:rPr>
          <w:rFonts w:asciiTheme="minorHAnsi" w:hAnsiTheme="minorHAnsi" w:cstheme="minorHAnsi"/>
        </w:rPr>
      </w:pPr>
      <w:r w:rsidRPr="00DD78E9">
        <w:rPr>
          <w:rFonts w:asciiTheme="minorHAnsi" w:hAnsiTheme="minorHAnsi" w:cstheme="minorHAnsi"/>
        </w:rPr>
        <w:t>Trump ensures the collapse of heg</w:t>
      </w:r>
      <w:r>
        <w:rPr>
          <w:rFonts w:asciiTheme="minorHAnsi" w:hAnsiTheme="minorHAnsi" w:cstheme="minorHAnsi"/>
        </w:rPr>
        <w:t>emony.</w:t>
      </w:r>
    </w:p>
    <w:p w:rsidR="00422F4C" w:rsidRPr="00DD78E9" w:rsidRDefault="00422F4C" w:rsidP="00422F4C">
      <w:pPr>
        <w:rPr>
          <w:rFonts w:asciiTheme="minorHAnsi" w:hAnsiTheme="minorHAnsi" w:cstheme="minorHAnsi"/>
        </w:rPr>
      </w:pPr>
      <w:r w:rsidRPr="00DD78E9">
        <w:rPr>
          <w:rFonts w:asciiTheme="minorHAnsi" w:hAnsiTheme="minorHAnsi" w:cstheme="minorHAnsi"/>
        </w:rPr>
        <w:t xml:space="preserve">Doug </w:t>
      </w:r>
      <w:r w:rsidRPr="00DD78E9">
        <w:rPr>
          <w:rStyle w:val="Style13ptBold"/>
          <w:rFonts w:asciiTheme="minorHAnsi" w:hAnsiTheme="minorHAnsi" w:cstheme="minorHAnsi"/>
        </w:rPr>
        <w:t>Stokes, 2018</w:t>
      </w:r>
      <w:r w:rsidRPr="00DD78E9">
        <w:rPr>
          <w:rFonts w:asciiTheme="minorHAnsi" w:hAnsiTheme="minorHAnsi" w:cstheme="minorHAnsi"/>
        </w:rPr>
        <w:t xml:space="preserve">, “Trump, American hegemony and the future of the liberal international order” </w:t>
      </w:r>
      <w:hyperlink r:id="rId132" w:history="1">
        <w:r w:rsidRPr="00DD78E9">
          <w:rPr>
            <w:rStyle w:val="Hyperlink"/>
            <w:rFonts w:asciiTheme="minorHAnsi" w:hAnsiTheme="minorHAnsi" w:cstheme="minorHAnsi"/>
          </w:rPr>
          <w:t>https://www.chathamhouse.org/sites/default/files/images/ia/INTA94_1_8_238_Stokes.pdf</w:t>
        </w:r>
      </w:hyperlink>
      <w:r w:rsidRPr="00DD78E9">
        <w:rPr>
          <w:rFonts w:asciiTheme="minorHAnsi" w:hAnsiTheme="minorHAnsi" w:cstheme="minorHAnsi"/>
        </w:rPr>
        <w:t>, published by Oxford University Press on behalf of The Royal Institute of International Affairs</w:t>
      </w:r>
    </w:p>
    <w:p w:rsidR="00422F4C" w:rsidRPr="00DD78E9" w:rsidRDefault="00422F4C" w:rsidP="00422F4C">
      <w:pPr>
        <w:rPr>
          <w:rFonts w:asciiTheme="minorHAnsi" w:hAnsiTheme="minorHAnsi" w:cstheme="minorHAnsi"/>
          <w:sz w:val="16"/>
        </w:rPr>
      </w:pPr>
      <w:r w:rsidRPr="008F7E45">
        <w:rPr>
          <w:rStyle w:val="StyleUnderline"/>
          <w:rFonts w:asciiTheme="minorHAnsi" w:hAnsiTheme="minorHAnsi" w:cstheme="minorHAnsi"/>
          <w:highlight w:val="cyan"/>
        </w:rPr>
        <w:t>The postwar liberal international order</w:t>
      </w:r>
      <w:r w:rsidRPr="00DD78E9">
        <w:rPr>
          <w:rStyle w:val="StyleUnderline"/>
          <w:rFonts w:asciiTheme="minorHAnsi" w:hAnsiTheme="minorHAnsi" w:cstheme="minorHAnsi"/>
        </w:rPr>
        <w:t xml:space="preserve"> (LIO) </w:t>
      </w:r>
      <w:r w:rsidRPr="008F7E45">
        <w:rPr>
          <w:rStyle w:val="StyleUnderline"/>
          <w:rFonts w:asciiTheme="minorHAnsi" w:hAnsiTheme="minorHAnsi" w:cstheme="minorHAnsi"/>
          <w:highlight w:val="cyan"/>
        </w:rPr>
        <w:t>has been a largely US creation</w:t>
      </w:r>
      <w:r w:rsidRPr="00DD78E9">
        <w:rPr>
          <w:rFonts w:asciiTheme="minorHAnsi" w:hAnsiTheme="minorHAnsi" w:cstheme="minorHAnsi"/>
          <w:sz w:val="16"/>
        </w:rPr>
        <w:t xml:space="preserve">. Washington’s consensus, geopolitically bound to the western ‘core’ during the Cold War, went global with the dissolution of the Soviet Union and the advent of systemic unipolarity. Many criticisms can be levelled at US leadership of the LIO, not least in respect of its claim to moral superiority, albeit based on laudable norms such as human rights and democracy. For often cynical reasons the US backed authoritarian regimes throughout the Cold War, pursued disastrous forms of regime change after its end, and has been deeply hostile to alternative (and often non-western) civilizational orders that reject its dogmas. </w:t>
      </w:r>
      <w:r w:rsidRPr="008F7E45">
        <w:rPr>
          <w:rStyle w:val="StyleUnderline"/>
          <w:rFonts w:asciiTheme="minorHAnsi" w:hAnsiTheme="minorHAnsi" w:cstheme="minorHAnsi"/>
          <w:highlight w:val="cyan"/>
        </w:rPr>
        <w:t>Its successes</w:t>
      </w:r>
      <w:r w:rsidRPr="00DD78E9">
        <w:rPr>
          <w:rStyle w:val="StyleUnderline"/>
          <w:rFonts w:asciiTheme="minorHAnsi" w:hAnsiTheme="minorHAnsi" w:cstheme="minorHAnsi"/>
        </w:rPr>
        <w:t xml:space="preserve">, however, </w:t>
      </w:r>
      <w:r w:rsidRPr="008F7E45">
        <w:rPr>
          <w:rStyle w:val="StyleUnderline"/>
          <w:rFonts w:asciiTheme="minorHAnsi" w:hAnsiTheme="minorHAnsi" w:cstheme="minorHAnsi"/>
          <w:highlight w:val="cyan"/>
        </w:rPr>
        <w:t>are manifold</w:t>
      </w:r>
      <w:r w:rsidRPr="00DD78E9">
        <w:rPr>
          <w:rStyle w:val="StyleUnderline"/>
          <w:rFonts w:asciiTheme="minorHAnsi" w:hAnsiTheme="minorHAnsi" w:cstheme="minorHAnsi"/>
        </w:rPr>
        <w:t xml:space="preserve">. Its ‘empire by invitation’ </w:t>
      </w:r>
      <w:r w:rsidRPr="008F7E45">
        <w:rPr>
          <w:rStyle w:val="StyleUnderline"/>
          <w:rFonts w:asciiTheme="minorHAnsi" w:hAnsiTheme="minorHAnsi" w:cstheme="minorHAnsi"/>
          <w:highlight w:val="cyan"/>
        </w:rPr>
        <w:t>has helped secure a durable European peace, soften east Asian security dilemmas, and underwrite the strategic preconditions for complex and pacifying forms of global interdependence</w:t>
      </w:r>
      <w:r w:rsidRPr="00DD78E9">
        <w:rPr>
          <w:rFonts w:asciiTheme="minorHAnsi" w:hAnsiTheme="minorHAnsi" w:cstheme="minorHAnsi"/>
          <w:sz w:val="16"/>
        </w:rPr>
        <w:t xml:space="preserve">. Despite tactical differences between global political elites, a postwar commitment to maintain the LIO, even in the context of deep structural shifts in international relations, has remained resolute—until today. The British vote to leave the EU (arguably as much a creation of the United States as of its European members), has weakened one of the most important institutions of the broader US-led LIO. </w:t>
      </w:r>
      <w:r w:rsidRPr="008F7E45">
        <w:rPr>
          <w:rStyle w:val="StyleUnderline"/>
          <w:rFonts w:asciiTheme="minorHAnsi" w:hAnsiTheme="minorHAnsi" w:cstheme="minorHAnsi"/>
          <w:highlight w:val="cyan"/>
        </w:rPr>
        <w:t>More destabilizing to the foundations</w:t>
      </w:r>
      <w:r w:rsidRPr="00DD78E9">
        <w:rPr>
          <w:rStyle w:val="StyleUnderline"/>
          <w:rFonts w:asciiTheme="minorHAnsi" w:hAnsiTheme="minorHAnsi" w:cstheme="minorHAnsi"/>
        </w:rPr>
        <w:t xml:space="preserve"> of the LIO h</w:t>
      </w:r>
      <w:r w:rsidRPr="008F7E45">
        <w:rPr>
          <w:rStyle w:val="StyleUnderline"/>
          <w:rFonts w:asciiTheme="minorHAnsi" w:hAnsiTheme="minorHAnsi" w:cstheme="minorHAnsi"/>
          <w:highlight w:val="cyan"/>
        </w:rPr>
        <w:t>as been the election of President Trump. His administration has actively encouraged the breakup of the EU, questioned enduring US global security alliances such as NATO, and seen the advocacy of an economic nationalism that threatens to reverse globalization</w:t>
      </w:r>
      <w:r w:rsidRPr="00DD78E9">
        <w:rPr>
          <w:rFonts w:asciiTheme="minorHAnsi" w:hAnsiTheme="minorHAnsi" w:cstheme="minorHAnsi"/>
          <w:sz w:val="16"/>
        </w:rPr>
        <w:t xml:space="preserve">.1 If the dominant cultural paradigm of the early post-Cold War period was the end of history as a triumphant liberal internationalism flattened global geopolitical space, </w:t>
      </w:r>
      <w:r w:rsidRPr="008F7E45">
        <w:rPr>
          <w:rStyle w:val="Emphasis"/>
          <w:rFonts w:asciiTheme="minorHAnsi" w:hAnsiTheme="minorHAnsi" w:cstheme="minorHAnsi"/>
          <w:highlight w:val="cyan"/>
        </w:rPr>
        <w:t>Trump’s victory represents the end of this interregnum</w:t>
      </w:r>
      <w:r w:rsidRPr="00DD78E9">
        <w:rPr>
          <w:rFonts w:asciiTheme="minorHAnsi" w:hAnsiTheme="minorHAnsi" w:cstheme="minorHAnsi"/>
          <w:sz w:val="16"/>
        </w:rPr>
        <w:t xml:space="preserve">: a </w:t>
      </w:r>
      <w:proofErr w:type="spellStart"/>
      <w:r w:rsidRPr="00DD78E9">
        <w:rPr>
          <w:rFonts w:asciiTheme="minorHAnsi" w:hAnsiTheme="minorHAnsi" w:cstheme="minorHAnsi"/>
          <w:sz w:val="16"/>
        </w:rPr>
        <w:t>rearticulation</w:t>
      </w:r>
      <w:proofErr w:type="spellEnd"/>
      <w:r w:rsidRPr="00DD78E9">
        <w:rPr>
          <w:rFonts w:asciiTheme="minorHAnsi" w:hAnsiTheme="minorHAnsi" w:cstheme="minorHAnsi"/>
          <w:sz w:val="16"/>
        </w:rPr>
        <w:t xml:space="preserve"> of the primacy of the nation-state, a fracture in the postwar liberal internationalist consensus and a hardening of geopolitical revisionism. Even if we dismiss President Trump’s statements as mere rhetoric, his capacity to motivate millions to vote for him, as well as broader centrifugal movements including Brexit, signal a weakening of the postwar liberal consensus. In rejecting the Trans Pacific Partnership (TPP), seeking to reverse the longstanding North American Free Trade Agreement (NAFTA), and placing security partners on notice, </w:t>
      </w:r>
      <w:r w:rsidRPr="008F7E45">
        <w:rPr>
          <w:rStyle w:val="Emphasis"/>
          <w:rFonts w:asciiTheme="minorHAnsi" w:hAnsiTheme="minorHAnsi" w:cstheme="minorHAnsi"/>
          <w:highlight w:val="cyan"/>
        </w:rPr>
        <w:t>the United States is now clearly asking why it should remain the world’s hegemonic stabilizer if the costs of maintaining that order far outweigh the benefits to itself</w:t>
      </w:r>
      <w:r w:rsidRPr="008F7E45">
        <w:rPr>
          <w:rStyle w:val="StyleUnderline"/>
          <w:rFonts w:asciiTheme="minorHAnsi" w:hAnsiTheme="minorHAnsi" w:cstheme="minorHAnsi"/>
          <w:highlight w:val="cyan"/>
        </w:rPr>
        <w:t>.</w:t>
      </w:r>
      <w:r w:rsidRPr="00DD78E9">
        <w:rPr>
          <w:rFonts w:asciiTheme="minorHAnsi" w:hAnsiTheme="minorHAnsi" w:cstheme="minorHAnsi"/>
          <w:sz w:val="16"/>
        </w:rPr>
        <w:t xml:space="preserve">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First, I sketch a nascent foreign policy world-view that we see developing under Trump: an ‘America First’ bilateralism founded on cost–benefit calculations. I then contrast this bilateralism with the longstanding US postwar globalism that, I argue, saw the hard-wiring of the American national interest into a </w:t>
      </w:r>
      <w:proofErr w:type="spellStart"/>
      <w:r w:rsidRPr="00DD78E9">
        <w:rPr>
          <w:rFonts w:asciiTheme="minorHAnsi" w:hAnsiTheme="minorHAnsi" w:cstheme="minorHAnsi"/>
          <w:sz w:val="16"/>
        </w:rPr>
        <w:t>systemsmaintaining</w:t>
      </w:r>
      <w:proofErr w:type="spellEnd"/>
      <w:r w:rsidRPr="00DD78E9">
        <w:rPr>
          <w:rFonts w:asciiTheme="minorHAnsi" w:hAnsiTheme="minorHAnsi" w:cstheme="minorHAnsi"/>
          <w:sz w:val="16"/>
        </w:rPr>
        <w:t xml:space="preserve"> role. </w:t>
      </w:r>
      <w:r w:rsidRPr="00DD78E9">
        <w:rPr>
          <w:rStyle w:val="StyleUnderline"/>
          <w:rFonts w:asciiTheme="minorHAnsi" w:hAnsiTheme="minorHAnsi" w:cstheme="minorHAnsi"/>
        </w:rPr>
        <w:t xml:space="preserve">Given the order maintenance costs of performing this role, why would the United States choose </w:t>
      </w:r>
      <w:r w:rsidRPr="00DD78E9">
        <w:rPr>
          <w:rFonts w:asciiTheme="minorHAnsi" w:hAnsiTheme="minorHAnsi" w:cstheme="minorHAnsi"/>
          <w:sz w:val="16"/>
        </w:rPr>
        <w:t xml:space="preserve">to do so (Trump’s ‘jerk test’)? Drawing from hegemonic stability theory, the article identifies three types of explanation, each focusing on a particular type of hegemon: the benign hegemon, which is happy to lead and absorb costs; the coercive hegemon, which seeks to recover its costs from other states; and the structurally advantaged hegemon, which recovers more than its costs without resort to coercion through its positional advantages. Second, the article argues that while system maintenance costs are rising, and the United States is in the throes of a slow relative decline, the US remains a structurally advantaged hegemon in a number of very important areas. These include the continued use of the dollar as a global reserve currency; the global security regimes in which it predominates, which provide it with leverage over other states’ geopolitical and economic choices; and the still overwhelming command capacity of the American economy, most notably in its continued preponderance in global foreign direct investment (FDI). As such, its postwar globalist grand strategy of deep engagement continues to make rational sense, not least as it gives the US leverage over the international regimes it underwrites. A reversal of this grand strategy would undermine not only this leverage but also, I argue, the world economic order, which remains </w:t>
      </w:r>
      <w:proofErr w:type="spellStart"/>
      <w:r w:rsidRPr="00DD78E9">
        <w:rPr>
          <w:rFonts w:asciiTheme="minorHAnsi" w:hAnsiTheme="minorHAnsi" w:cstheme="minorHAnsi"/>
          <w:sz w:val="16"/>
        </w:rPr>
        <w:t>centred</w:t>
      </w:r>
      <w:proofErr w:type="spellEnd"/>
      <w:r w:rsidRPr="00DD78E9">
        <w:rPr>
          <w:rFonts w:asciiTheme="minorHAnsi" w:hAnsiTheme="minorHAnsi" w:cstheme="minorHAnsi"/>
          <w:sz w:val="16"/>
        </w:rPr>
        <w:t xml:space="preserve"> on America. It is thus highly unlikely that the agency of Trump will overcome the deep structures and path dependencies that incline towards systemic maintenance. Although </w:t>
      </w:r>
      <w:r w:rsidRPr="00DD78E9">
        <w:rPr>
          <w:rStyle w:val="StyleUnderline"/>
          <w:rFonts w:asciiTheme="minorHAnsi" w:hAnsiTheme="minorHAnsi" w:cstheme="minorHAnsi"/>
        </w:rPr>
        <w:t>it is hard to predict how far Trump will seek to deviate from the postwar norm, or how much damage his learning curve will inflict on US leadership, it is likely that once his term is over, American elites will seek to ‘snap back’ to the status quo ante, given the goods the United States still derives from its hegemony</w:t>
      </w:r>
      <w:r w:rsidRPr="00DD78E9">
        <w:rPr>
          <w:rFonts w:asciiTheme="minorHAnsi" w:hAnsiTheme="minorHAnsi" w:cstheme="minorHAnsi"/>
          <w:sz w:val="16"/>
        </w:rPr>
        <w:t xml:space="preserve"> Third, I argue that American geopolitical primacy has allowed US elites to reshape the world in ways </w:t>
      </w:r>
      <w:proofErr w:type="spellStart"/>
      <w:r w:rsidRPr="00DD78E9">
        <w:rPr>
          <w:rFonts w:asciiTheme="minorHAnsi" w:hAnsiTheme="minorHAnsi" w:cstheme="minorHAnsi"/>
          <w:sz w:val="16"/>
        </w:rPr>
        <w:t>favourable</w:t>
      </w:r>
      <w:proofErr w:type="spellEnd"/>
      <w:r w:rsidRPr="00DD78E9">
        <w:rPr>
          <w:rFonts w:asciiTheme="minorHAnsi" w:hAnsiTheme="minorHAnsi" w:cstheme="minorHAnsi"/>
          <w:sz w:val="16"/>
        </w:rPr>
        <w:t xml:space="preserve"> to American interests, while other </w:t>
      </w:r>
      <w:proofErr w:type="spellStart"/>
      <w:r w:rsidRPr="00DD78E9">
        <w:rPr>
          <w:rFonts w:asciiTheme="minorHAnsi" w:hAnsiTheme="minorHAnsi" w:cstheme="minorHAnsi"/>
          <w:sz w:val="16"/>
        </w:rPr>
        <w:t>centres</w:t>
      </w:r>
      <w:proofErr w:type="spellEnd"/>
      <w:r w:rsidRPr="00DD78E9">
        <w:rPr>
          <w:rFonts w:asciiTheme="minorHAnsi" w:hAnsiTheme="minorHAnsi" w:cstheme="minorHAnsi"/>
          <w:sz w:val="16"/>
        </w:rPr>
        <w:t xml:space="preserve"> have also flourished under this system. This has presented problems. Paul </w:t>
      </w:r>
      <w:proofErr w:type="spellStart"/>
      <w:r w:rsidRPr="00DD78E9">
        <w:rPr>
          <w:rFonts w:asciiTheme="minorHAnsi" w:hAnsiTheme="minorHAnsi" w:cstheme="minorHAnsi"/>
          <w:sz w:val="16"/>
        </w:rPr>
        <w:t>Nitze</w:t>
      </w:r>
      <w:proofErr w:type="spellEnd"/>
      <w:r w:rsidRPr="00DD78E9">
        <w:rPr>
          <w:rFonts w:asciiTheme="minorHAnsi" w:hAnsiTheme="minorHAnsi" w:cstheme="minorHAnsi"/>
          <w:sz w:val="16"/>
        </w:rPr>
        <w:t xml:space="preserve"> expressed the dilemma clearly in the late 1950s: ‘The most difficult problem facing the formulators of United States foreign policy is that of relating and bringing into some measure of convergence policies appropriate to the coalition of free nations, the alliance system, and the United States as an individual nation.’3 While it is highly unlikely that we will see deep structural changes in US objectives, the ‘liberal’ component of the LIO has, especially over the last three decades, often meant the promotion of a specific kind of neo-liberal global economy: free markets, deregulated forms of capitalism and the rolling back of state interference in the domestic economy. These changes have created new global winners and losers, with rising income inequality in the West weakening commitment to America’s hegemonic role. Rather than a rising China, a revisionist Russia or Islamic insurgency, it is this dual crisis of weakness in western strategic agency and in the social contract that poses the biggest threat to the LIO, not least as America still does so well out of the order it helped create. US elites may well wish to go back to the status quo ante; but, given the </w:t>
      </w:r>
      <w:proofErr w:type="gramStart"/>
      <w:r w:rsidRPr="00DD78E9">
        <w:rPr>
          <w:rFonts w:asciiTheme="minorHAnsi" w:hAnsiTheme="minorHAnsi" w:cstheme="minorHAnsi"/>
          <w:sz w:val="16"/>
        </w:rPr>
        <w:t>often negative</w:t>
      </w:r>
      <w:proofErr w:type="gramEnd"/>
      <w:r w:rsidRPr="00DD78E9">
        <w:rPr>
          <w:rFonts w:asciiTheme="minorHAnsi" w:hAnsiTheme="minorHAnsi" w:cstheme="minorHAnsi"/>
          <w:sz w:val="16"/>
        </w:rPr>
        <w:t xml:space="preserve"> effects of globalization for American living standards, the West, tied as it is to American leadership, will continue to suffer (often self-inflicted) systemic shocks</w:t>
      </w:r>
    </w:p>
    <w:p w:rsidR="00422F4C" w:rsidRDefault="00422F4C" w:rsidP="00422F4C"/>
    <w:p w:rsidR="00422F4C" w:rsidRPr="00DD78E9" w:rsidRDefault="00422F4C" w:rsidP="00422F4C">
      <w:pPr>
        <w:pStyle w:val="Heading4"/>
        <w:rPr>
          <w:rFonts w:asciiTheme="minorHAnsi" w:hAnsiTheme="minorHAnsi" w:cstheme="minorHAnsi"/>
        </w:rPr>
      </w:pPr>
      <w:r w:rsidRPr="00DD78E9">
        <w:rPr>
          <w:rFonts w:asciiTheme="minorHAnsi" w:hAnsiTheme="minorHAnsi" w:cstheme="minorHAnsi"/>
        </w:rPr>
        <w:t>Heg</w:t>
      </w:r>
      <w:r>
        <w:rPr>
          <w:rFonts w:asciiTheme="minorHAnsi" w:hAnsiTheme="minorHAnsi" w:cstheme="minorHAnsi"/>
        </w:rPr>
        <w:t>emony</w:t>
      </w:r>
      <w:r w:rsidRPr="00DD78E9">
        <w:rPr>
          <w:rFonts w:asciiTheme="minorHAnsi" w:hAnsiTheme="minorHAnsi" w:cstheme="minorHAnsi"/>
        </w:rPr>
        <w:t xml:space="preserve"> has already collapsed for a multitude of reasons</w:t>
      </w:r>
      <w:r>
        <w:rPr>
          <w:rFonts w:asciiTheme="minorHAnsi" w:hAnsiTheme="minorHAnsi" w:cstheme="minorHAnsi"/>
        </w:rPr>
        <w:t>.</w:t>
      </w:r>
    </w:p>
    <w:p w:rsidR="00422F4C" w:rsidRPr="00DD78E9" w:rsidRDefault="00422F4C" w:rsidP="00422F4C">
      <w:pPr>
        <w:rPr>
          <w:rFonts w:asciiTheme="minorHAnsi" w:hAnsiTheme="minorHAnsi" w:cstheme="minorHAnsi"/>
        </w:rPr>
      </w:pPr>
      <w:r w:rsidRPr="00DD78E9">
        <w:rPr>
          <w:rFonts w:asciiTheme="minorHAnsi" w:hAnsiTheme="minorHAnsi" w:cstheme="minorHAnsi"/>
        </w:rPr>
        <w:t xml:space="preserve">John R. </w:t>
      </w:r>
      <w:r w:rsidRPr="00DD78E9">
        <w:rPr>
          <w:rStyle w:val="Style13ptBold"/>
          <w:rFonts w:asciiTheme="minorHAnsi" w:hAnsiTheme="minorHAnsi" w:cstheme="minorHAnsi"/>
        </w:rPr>
        <w:t>Schindler, 17</w:t>
      </w:r>
      <w:r w:rsidRPr="00DD78E9">
        <w:rPr>
          <w:rFonts w:asciiTheme="minorHAnsi" w:hAnsiTheme="minorHAnsi" w:cstheme="minorHAnsi"/>
        </w:rPr>
        <w:t>, 12-31-2017, "The Year American Hegemony Ended", http://observer.com/2017/12/president-trump-inherited-a-hegemon-in-decline-inflicted-more-damage/, Observer, AVD, 9</w:t>
      </w:r>
    </w:p>
    <w:p w:rsidR="00422F4C" w:rsidRPr="00DD78E9" w:rsidRDefault="00422F4C" w:rsidP="00422F4C">
      <w:pPr>
        <w:rPr>
          <w:rFonts w:asciiTheme="minorHAnsi" w:hAnsiTheme="minorHAnsi" w:cstheme="minorHAnsi"/>
          <w:sz w:val="16"/>
        </w:rPr>
      </w:pPr>
      <w:r w:rsidRPr="00DD78E9">
        <w:rPr>
          <w:rFonts w:asciiTheme="minorHAnsi" w:hAnsiTheme="minorHAnsi" w:cstheme="minorHAnsi"/>
          <w:sz w:val="16"/>
        </w:rPr>
        <w:t xml:space="preserve">The United States has been the world’s greatest power since 1945, when that mantle—half-passed from London to Washington after the First World War—firmly landed in American hands after the Second World War. Since 1991, when the Cold War ended with Soviet collapse, America has been the world’s hegemon, to use the proper term, the force whose power could not be seriously challenged on the global stage. For 26 years now—a happy generation—America has been able to do whatever it wanted, to anyone, at any time of our choosing, anywhere on earth. Notwithstanding the decline of major sectors of the American economy, our military has covered the globe with deployments as the Pentagon has divided our planet into “geographic combatant commands” to formalize our hegemony. Our allegedly deep defense thinkers have hailed this as our viceroys enacting Washington’s benevolent imperial will </w:t>
      </w:r>
      <w:proofErr w:type="gramStart"/>
      <w:r w:rsidRPr="00DD78E9">
        <w:rPr>
          <w:rFonts w:asciiTheme="minorHAnsi" w:hAnsiTheme="minorHAnsi" w:cstheme="minorHAnsi"/>
          <w:sz w:val="16"/>
        </w:rPr>
        <w:t>anywhere</w:t>
      </w:r>
      <w:proofErr w:type="gramEnd"/>
      <w:r w:rsidRPr="00DD78E9">
        <w:rPr>
          <w:rFonts w:asciiTheme="minorHAnsi" w:hAnsiTheme="minorHAnsi" w:cstheme="minorHAnsi"/>
          <w:sz w:val="16"/>
        </w:rPr>
        <w:t xml:space="preserve"> we desire. It needs to be said that plenty of the planet has been happy to acquiesce in American hegemony. While we’re hardly the pure-hearted hegemon we imagine ourselves to be, the United States appears like a relatively positive force on the global stage, compared to other options. Even among skeptics regarding America’s global dominance, few </w:t>
      </w:r>
      <w:proofErr w:type="gramStart"/>
      <w:r w:rsidRPr="00DD78E9">
        <w:rPr>
          <w:rFonts w:asciiTheme="minorHAnsi" w:hAnsiTheme="minorHAnsi" w:cstheme="minorHAnsi"/>
          <w:sz w:val="16"/>
        </w:rPr>
        <w:t>pine</w:t>
      </w:r>
      <w:proofErr w:type="gramEnd"/>
      <w:r w:rsidRPr="00DD78E9">
        <w:rPr>
          <w:rFonts w:asciiTheme="minorHAnsi" w:hAnsiTheme="minorHAnsi" w:cstheme="minorHAnsi"/>
          <w:sz w:val="16"/>
        </w:rPr>
        <w:t xml:space="preserve"> instead for hegemony under, say, Beijing and its Communist party bosses. Nevertheless, </w:t>
      </w:r>
      <w:r w:rsidRPr="008F7E45">
        <w:rPr>
          <w:rStyle w:val="StyleUnderline"/>
          <w:rFonts w:asciiTheme="minorHAnsi" w:hAnsiTheme="minorHAnsi" w:cstheme="minorHAnsi"/>
          <w:highlight w:val="cyan"/>
        </w:rPr>
        <w:t xml:space="preserve">2017 gave unmistakable signs that American hegemony, which has been waning for a decade, has now ended. </w:t>
      </w:r>
      <w:r w:rsidRPr="00DD78E9">
        <w:rPr>
          <w:rStyle w:val="StyleUnderline"/>
          <w:rFonts w:asciiTheme="minorHAnsi" w:hAnsiTheme="minorHAnsi" w:cstheme="minorHAnsi"/>
        </w:rPr>
        <w:t>A new age has dawned, even though it’s still early and the sun is far from full</w:t>
      </w:r>
      <w:r w:rsidRPr="00DD78E9">
        <w:rPr>
          <w:rFonts w:asciiTheme="minorHAnsi" w:hAnsiTheme="minorHAnsi" w:cstheme="minorHAnsi"/>
          <w:sz w:val="16"/>
        </w:rPr>
        <w:t xml:space="preserve">. As commander-in-chief, in his first year in the Oval Office, President Donald Trump has ranted and raved on Twitter almost daily, with no effect save to confuse our allies about what exactly is going on in Washington. De facto, </w:t>
      </w:r>
      <w:r w:rsidRPr="008F7E45">
        <w:rPr>
          <w:rStyle w:val="StyleUnderline"/>
          <w:rFonts w:asciiTheme="minorHAnsi" w:hAnsiTheme="minorHAnsi" w:cstheme="minorHAnsi"/>
          <w:highlight w:val="cyan"/>
        </w:rPr>
        <w:t xml:space="preserve">America has two foreign and defense policies: what the president says and what our national security bureaucracy does. </w:t>
      </w:r>
      <w:r w:rsidRPr="00DD78E9">
        <w:rPr>
          <w:rStyle w:val="StyleUnderline"/>
          <w:rFonts w:asciiTheme="minorHAnsi" w:hAnsiTheme="minorHAnsi" w:cstheme="minorHAnsi"/>
        </w:rPr>
        <w:t>The gap between presidential rhetoric, much of it unhinged, and actual policy toward the world grew throughout 2017</w:t>
      </w:r>
      <w:r w:rsidRPr="008F7E45">
        <w:rPr>
          <w:rStyle w:val="StyleUnderline"/>
          <w:rFonts w:asciiTheme="minorHAnsi" w:hAnsiTheme="minorHAnsi" w:cstheme="minorHAnsi"/>
          <w:highlight w:val="cyan"/>
        </w:rPr>
        <w:t>.</w:t>
      </w:r>
      <w:r w:rsidRPr="00DD78E9">
        <w:rPr>
          <w:rStyle w:val="StyleUnderline"/>
          <w:rFonts w:asciiTheme="minorHAnsi" w:hAnsiTheme="minorHAnsi" w:cstheme="minorHAnsi"/>
        </w:rPr>
        <w:t xml:space="preserve"> </w:t>
      </w:r>
      <w:r w:rsidRPr="00DD78E9">
        <w:rPr>
          <w:rFonts w:asciiTheme="minorHAnsi" w:hAnsiTheme="minorHAnsi" w:cstheme="minorHAnsi"/>
          <w:sz w:val="16"/>
        </w:rPr>
        <w:t xml:space="preserve">It’s no wonder, then, that North Korea seems anything but cowed, despite a year of Trumpian rants at Pyongyang. The Kim dynasty keeps rattling its nuclear saber at will, firing off missiles over the Pacific to showcase its power, and Washington’s demands that they cease have had no impact. While the Trump administration propagates the fantasy that North Korea will never become a nuclear power, that troublesome country has plainly had atomic weapons for years. That this unreality-based policy might end badly for everyone—even a merely conventional war on the Korean peninsula will mean millions of refugees and casualties—is obvious and constitutes one of the </w:t>
      </w:r>
      <w:proofErr w:type="gramStart"/>
      <w:r w:rsidRPr="00DD78E9">
        <w:rPr>
          <w:rFonts w:asciiTheme="minorHAnsi" w:hAnsiTheme="minorHAnsi" w:cstheme="minorHAnsi"/>
          <w:sz w:val="16"/>
        </w:rPr>
        <w:t>major</w:t>
      </w:r>
      <w:proofErr w:type="gramEnd"/>
      <w:r w:rsidRPr="00DD78E9">
        <w:rPr>
          <w:rFonts w:asciiTheme="minorHAnsi" w:hAnsiTheme="minorHAnsi" w:cstheme="minorHAnsi"/>
          <w:sz w:val="16"/>
        </w:rPr>
        <w:t xml:space="preserve"> what-ifs for the coming year. The National Security Strategy recently rolled out by the White House with fanfare, however, appreciates none of these new geopolitical realities. It imagines a world where American power, while now confronted by Russia and a rising China, remains above fundamental challenge. Predictably, the president’s release of “his” NSS had barely any connection to the actual document. To be fair to Trump, the NSS always is a political write-up, not really any kind of strategy, and the relationship between its wish-list and actual Beltway policy is often tenuous; the current administration has decided to sever any NSS connection to reality altogether. It should be noted that President </w:t>
      </w:r>
      <w:r w:rsidRPr="008F7E45">
        <w:rPr>
          <w:rStyle w:val="Emphasis"/>
          <w:rFonts w:asciiTheme="minorHAnsi" w:hAnsiTheme="minorHAnsi" w:cstheme="minorHAnsi"/>
          <w:highlight w:val="cyan"/>
        </w:rPr>
        <w:t>Trump inherited a hegemon in decline. His predecessors did plenty of damage before the current Oval Office occupant decided to inflict more</w:t>
      </w:r>
      <w:r w:rsidRPr="00DD78E9">
        <w:rPr>
          <w:rFonts w:asciiTheme="minorHAnsi" w:hAnsiTheme="minorHAnsi" w:cstheme="minorHAnsi"/>
          <w:sz w:val="16"/>
        </w:rPr>
        <w:t xml:space="preserve">. Bill Clinton’s well-intentioned if often mishandled humanitarian interventions in the Balkans gave the illusion that America knew how to “nation build” broken societies at modest cost in lives and treasure. We did not, as is demonstrated by </w:t>
      </w:r>
      <w:r w:rsidRPr="008F7E45">
        <w:rPr>
          <w:rStyle w:val="StyleUnderline"/>
          <w:rFonts w:asciiTheme="minorHAnsi" w:hAnsiTheme="minorHAnsi" w:cstheme="minorHAnsi"/>
          <w:highlight w:val="cyan"/>
        </w:rPr>
        <w:t>the multi-decade debacles in the Greater Middle East</w:t>
      </w:r>
      <w:r w:rsidRPr="00DD78E9">
        <w:rPr>
          <w:rFonts w:asciiTheme="minorHAnsi" w:hAnsiTheme="minorHAnsi" w:cstheme="minorHAnsi"/>
          <w:sz w:val="16"/>
        </w:rPr>
        <w:t xml:space="preserve"> initiated by George W. Bush in the aftermath of 9/11. In overreaction to jihadist terrorism, Washington decided to recreate that troubled region by, in effect, handing a broken Iraq to the mullahs in Tehran. The magical transformative powers of the U.S. military on foreign societies turned out to be as much a fantasy as the Bush experiment with mortgage loans for everyone. In a similar vein, the less said about our never-ending war in Afghanistan—which amounts to an effort to coercively make that country what it has never been, politically and socially—perhaps the better. The loss of American prestige associated with </w:t>
      </w:r>
      <w:r w:rsidRPr="008F7E45">
        <w:rPr>
          <w:rStyle w:val="StyleUnderline"/>
          <w:rFonts w:asciiTheme="minorHAnsi" w:hAnsiTheme="minorHAnsi" w:cstheme="minorHAnsi"/>
          <w:highlight w:val="cyan"/>
        </w:rPr>
        <w:t>the Iraqi and Afghan debacles</w:t>
      </w:r>
      <w:r w:rsidRPr="00DD78E9">
        <w:rPr>
          <w:rFonts w:asciiTheme="minorHAnsi" w:hAnsiTheme="minorHAnsi" w:cstheme="minorHAnsi"/>
          <w:sz w:val="16"/>
        </w:rPr>
        <w:t xml:space="preserve"> is difficult to overstate. Plenty of the world was content to go along with American hegemony so long as it was somewhat competent. No fair-minded strategist, surveying what the Bush administration did in the Muslim heartland, could look at Washington’s defense and foreign policy elites, the architects of grand failures, with any comfort. Not that Barack Obama made things better. Although he entered the White House with a mandate to undo the damage wrought by his predecessor, he mostly failed to do so. It’s difficult to not have sympathy for President Obama, who when he realized the extent of the Iraq horror he inherited, wanted to abandon the biggest failure in America’s history abroad. It’s less easy to excuse Obama’s missteps in Afghanistan, where a half-hearted “surge” failed to change any facts on the ground that really mattered. Still, Obama’s biggest failures came elsewhere. His </w:t>
      </w:r>
      <w:r w:rsidRPr="008F7E45">
        <w:rPr>
          <w:rStyle w:val="StyleUnderline"/>
          <w:rFonts w:asciiTheme="minorHAnsi" w:hAnsiTheme="minorHAnsi" w:cstheme="minorHAnsi"/>
          <w:highlight w:val="cyan"/>
        </w:rPr>
        <w:t>willingness to participate in the overthrow of the Gadhafi regime in Libya</w:t>
      </w:r>
      <w:r w:rsidRPr="00DD78E9">
        <w:rPr>
          <w:rFonts w:asciiTheme="minorHAnsi" w:hAnsiTheme="minorHAnsi" w:cstheme="minorHAnsi"/>
          <w:sz w:val="16"/>
        </w:rPr>
        <w:t xml:space="preserve"> on dubious humanitarian grounds birthed violence and crisis graver than existed there in the first place. Worse, taking out the former rogue Gadhafi after he had abandoned his weapons of mass destruction and was cooperating with America’s war on terrorism, sent an indelible message that Washington’s word is no good—so never, ever give up your WMDs. Pyongyang, among others, watched and learned. Then there’s </w:t>
      </w:r>
      <w:r w:rsidRPr="008F7E45">
        <w:rPr>
          <w:rStyle w:val="StyleUnderline"/>
          <w:rFonts w:asciiTheme="minorHAnsi" w:hAnsiTheme="minorHAnsi" w:cstheme="minorHAnsi"/>
          <w:highlight w:val="cyan"/>
        </w:rPr>
        <w:t>Obama’s mishandling of Russia, with fateful consequences</w:t>
      </w:r>
      <w:r w:rsidRPr="00DD78E9">
        <w:rPr>
          <w:rFonts w:asciiTheme="minorHAnsi" w:hAnsiTheme="minorHAnsi" w:cstheme="minorHAnsi"/>
          <w:sz w:val="16"/>
        </w:rPr>
        <w:t xml:space="preserve">. His abandonment of his own “red line” in Syria in 2013 was easily read as a grave strategic error, since Obama in effect outsourced U.S. policy in the Middle East to Moscow—the results of which are painfully clear today. Obama’s reticence to do much about Vladimir Putin’s aggression in Ukraine a few months later is a matter of record, while his strange unwillingness to confront the Kremlin over its rancid spy-propaganda offensive against the West in 2015 undoubtedly encouraged aggressive Russian interference in America’s election the following year. Putin and other malefactors got the message that Obama’s America would not stand up to troublemakers who could push back. Diffident messaging is never good for the hegemon’s reputation, especially when it’s already blighted due to incompetence and imperial overstretch. In 2017, in stark contrast, Donald Trump led the country in the opposite direction, with unceasing bluster about American strength and willingness to go it alone, anytime Washington wants to, damn the consequences. </w:t>
      </w:r>
      <w:r w:rsidRPr="008F7E45">
        <w:rPr>
          <w:rStyle w:val="StyleUnderline"/>
          <w:rFonts w:asciiTheme="minorHAnsi" w:hAnsiTheme="minorHAnsi" w:cstheme="minorHAnsi"/>
          <w:highlight w:val="cyan"/>
        </w:rPr>
        <w:t>Trump’s screw-the-world style in foreign affairs</w:t>
      </w:r>
      <w:r w:rsidRPr="00DD78E9">
        <w:rPr>
          <w:rFonts w:asciiTheme="minorHAnsi" w:hAnsiTheme="minorHAnsi" w:cstheme="minorHAnsi"/>
          <w:sz w:val="16"/>
        </w:rPr>
        <w:t xml:space="preserve"> was on display this month with the White House’s decision to recognize Jerusalem as Israel’s capital. This pleased the Israeli right-wing and major donors to President Trump, yet in no way enhanced American power or prestige: quite the opposite. Reaction from the Muslim world was predictably furious, while the Trump administration made everything worse at the United Nations. There, Nikki Haley, our ambassador, publicly threatened members who didn’t vote with Washington against a UN resolution condemning our embassy move. This was American diplomacy at its most heavy-handed and tone-deaf, and it failed dismally. Virtually the whole world voted against Trump, with even most of NATO siding against Washington. This was a major diplomatic defeat for the alleged global hegemon. President Trump is all about “strength” and he loves to tweet about our military, his own draft-dodging notwithstanding. In a sense, Trump is a perfect fit for our era, when all America has left is raw military power. </w:t>
      </w:r>
      <w:r w:rsidRPr="008F7E45">
        <w:rPr>
          <w:rStyle w:val="StyleUnderline"/>
          <w:rFonts w:asciiTheme="minorHAnsi" w:hAnsiTheme="minorHAnsi" w:cstheme="minorHAnsi"/>
          <w:highlight w:val="cyan"/>
        </w:rPr>
        <w:t>Our economy has been in decline for decades, our divided society displays unmissable rot, and our politics are a partisan shamble in the aftermath of 2016</w:t>
      </w:r>
      <w:r w:rsidRPr="00DD78E9">
        <w:rPr>
          <w:rFonts w:asciiTheme="minorHAnsi" w:hAnsiTheme="minorHAnsi" w:cstheme="minorHAnsi"/>
          <w:sz w:val="16"/>
        </w:rPr>
        <w:t xml:space="preserve">. What America has left is its military, which is the ultimate underpinning of hegemony. However, just how much military overmatch the Pentagon has left, after a near-generation of down-punching in the Middle East against fourth-rate foes without strategic success, is now America’s great imponderable. We have spent trillions of dollars on Iraq, Afghanistan, and killing jihadists all over, and the price in military obsolescence and declining morale is evident to anyone who wants to see. Our Air Force, which hasn’t faced a serious peer competitor in the skies since the middle of the Second World War, is shedding pilots at an alarming rate, while it has far too few F-22 fighters to maintain air dominance worldwide, which Washington has taken as a given for decades. However, our Navy is in even worse shape, with a staggering number of admirals under a cloud for participation in an appalling corruption-cum-espionage scandal, while our fleet in 2017 demonstrated that it has lost grip on basic navigation at sea, with fatal results. Considering the U.S. Navy has been the guarantor of freedom of navigation on the world’s seas since 1945, the protector of international trade and the backbone of American hegemony, its sad decline has far-reaching consequences. That said, our Army is equally unready for battle against a peer. In its shadow war in eastern Ukraine, Russia’s ground forces have demonstrated killing capabilities far beyond what America and NATO can do. The combination of Russian long-range artillery and electronic warfare has obliterated whole Ukrainian battalions, and right now they would do the same to the U.S. Army. Grave underinvestment in field artillery and electronic warfare hangs over our army. Russia has excelled at artillery for centuries, and that arm is the great killer on the modern battlefield. Armies that go into battle outgunned by the Russians historically get blasted off the field with heavy casualties. Right now, the U.S. Army is frantically playing catch-up so it can take on the Russians as equals if it comes to a fight Our army’s opening performance has often been subpar, as demonstrated by defeats like Kasserine Pass and Task Force Smith. However, America always had time on our side to turn it around. We may not if the battlefield is in the Baltics, which the Russians may overrun in a couple days, before the U.S. Army has a chance to stop the invader. These are the scenarios that keep Pentagon planners up at night as we enter the new year. Above all, </w:t>
      </w:r>
      <w:r w:rsidRPr="008F7E45">
        <w:rPr>
          <w:rStyle w:val="StyleUnderline"/>
          <w:rFonts w:asciiTheme="minorHAnsi" w:hAnsiTheme="minorHAnsi" w:cstheme="minorHAnsi"/>
          <w:highlight w:val="cyan"/>
        </w:rPr>
        <w:t>Trump’s go-it-alone attitude is precisely the wrong take as American hegemony disappears.</w:t>
      </w:r>
      <w:r w:rsidRPr="00DD78E9">
        <w:rPr>
          <w:rFonts w:asciiTheme="minorHAnsi" w:hAnsiTheme="minorHAnsi" w:cstheme="minorHAnsi"/>
          <w:sz w:val="16"/>
        </w:rPr>
        <w:t xml:space="preserve"> Some empires decline slowly, others fall fast after a major defeat; history is filled with both outcomes. Since 1945, Washington has presumed that it can deploy our military anywhere, at the time and place of our choosing, thanks to our dominance of the world’s skies and oceans. Even in a worst case, we could always get our forces home. This should no longer be assumed. </w:t>
      </w:r>
      <w:r w:rsidRPr="008F7E45">
        <w:rPr>
          <w:rStyle w:val="StyleUnderline"/>
          <w:rFonts w:asciiTheme="minorHAnsi" w:hAnsiTheme="minorHAnsi" w:cstheme="minorHAnsi"/>
          <w:highlight w:val="cyan"/>
        </w:rPr>
        <w:t>The world has changed, American hegemony has collapsed</w:t>
      </w:r>
      <w:r w:rsidRPr="00DD78E9">
        <w:rPr>
          <w:rFonts w:asciiTheme="minorHAnsi" w:hAnsiTheme="minorHAnsi" w:cstheme="minorHAnsi"/>
          <w:sz w:val="16"/>
        </w:rPr>
        <w:t>, and if it’s not careful Washington may find out the hard way. Let’s hope cooler and wiser heads prevail in 2018</w:t>
      </w:r>
    </w:p>
    <w:p w:rsidR="003A4EA5" w:rsidRDefault="003A4EA5" w:rsidP="003A4EA5"/>
    <w:p w:rsidR="00B63577" w:rsidRDefault="00B63577" w:rsidP="003A4EA5">
      <w:pPr>
        <w:pStyle w:val="Heading3"/>
      </w:pPr>
      <w:r>
        <w:t>Non-unique: Physical Bases Outweigh</w:t>
      </w:r>
    </w:p>
    <w:p w:rsidR="00B843E9" w:rsidRDefault="00B843E9" w:rsidP="00B843E9">
      <w:pPr>
        <w:pStyle w:val="Heading4"/>
      </w:pPr>
      <w:r>
        <w:t>There is a negative percent chance that the affirmative solves anything; physical bases around the globe outweigh by a metric ton.</w:t>
      </w:r>
      <w:r w:rsidR="00375614">
        <w:t xml:space="preserve"> This is especially true in the Asia-Pacific.</w:t>
      </w:r>
    </w:p>
    <w:p w:rsidR="00B843E9" w:rsidRPr="00B843E9" w:rsidRDefault="00B843E9" w:rsidP="00B843E9">
      <w:r>
        <w:t xml:space="preserve">David </w:t>
      </w:r>
      <w:r w:rsidRPr="00B843E9">
        <w:rPr>
          <w:rStyle w:val="Style13ptBold"/>
        </w:rPr>
        <w:t>Vine</w:t>
      </w:r>
      <w:r>
        <w:t>, 9-20-</w:t>
      </w:r>
      <w:r w:rsidRPr="00B843E9">
        <w:rPr>
          <w:rStyle w:val="Style13ptBold"/>
        </w:rPr>
        <w:t>2015</w:t>
      </w:r>
      <w:r>
        <w:t>, “</w:t>
      </w:r>
      <w:r w:rsidRPr="00B843E9">
        <w:rPr>
          <w:i/>
        </w:rPr>
        <w:t>The imperialist lie that won't die: America is making the planet safer</w:t>
      </w:r>
      <w:r>
        <w:t xml:space="preserve">,” Salon, </w:t>
      </w:r>
      <w:hyperlink r:id="rId133" w:history="1">
        <w:r w:rsidRPr="00FD616B">
          <w:rPr>
            <w:rStyle w:val="Hyperlink"/>
          </w:rPr>
          <w:t>https://www.salon.com/2015/09/20/garrisoning_the_globe_how_u_s_military_bases_abroad_undermine_our_national_security_and_harm_us_all_partner/</w:t>
        </w:r>
      </w:hyperlink>
      <w:r>
        <w:t>. ZKMSU</w:t>
      </w:r>
    </w:p>
    <w:p w:rsidR="00B843E9" w:rsidRPr="00991E70" w:rsidRDefault="00B843E9" w:rsidP="00B63577">
      <w:pPr>
        <w:rPr>
          <w:rStyle w:val="Emphasis"/>
        </w:rPr>
      </w:pPr>
      <w:r w:rsidRPr="00991E70">
        <w:rPr>
          <w:sz w:val="10"/>
        </w:rPr>
        <w:t xml:space="preserve">To the extent that Americans think about these bases at all, we generally assume they’re essential to national security and global peace. Our leaders have claimed as much since most of them were established during World War II and the early days of the Cold War. As a result, </w:t>
      </w:r>
      <w:r w:rsidRPr="00375614">
        <w:rPr>
          <w:rStyle w:val="StyleUnderline"/>
          <w:highlight w:val="cyan"/>
        </w:rPr>
        <w:t>we consider</w:t>
      </w:r>
      <w:r w:rsidRPr="00991E70">
        <w:rPr>
          <w:rStyle w:val="StyleUnderline"/>
        </w:rPr>
        <w:t xml:space="preserve"> the situation </w:t>
      </w:r>
      <w:r w:rsidRPr="00375614">
        <w:rPr>
          <w:rStyle w:val="StyleUnderline"/>
          <w:highlight w:val="cyan"/>
        </w:rPr>
        <w:t>normal</w:t>
      </w:r>
      <w:r w:rsidRPr="00991E70">
        <w:rPr>
          <w:rStyle w:val="StyleUnderline"/>
        </w:rPr>
        <w:t xml:space="preserve"> and accept </w:t>
      </w:r>
      <w:r w:rsidRPr="00375614">
        <w:rPr>
          <w:rStyle w:val="StyleUnderline"/>
          <w:highlight w:val="cyan"/>
        </w:rPr>
        <w:t>that U.S. military installations exist in staggering numbers in other countries</w:t>
      </w:r>
      <w:r w:rsidRPr="00991E70">
        <w:rPr>
          <w:rStyle w:val="StyleUnderline"/>
        </w:rPr>
        <w:t xml:space="preserve">, on </w:t>
      </w:r>
      <w:proofErr w:type="gramStart"/>
      <w:r w:rsidRPr="00991E70">
        <w:rPr>
          <w:rStyle w:val="StyleUnderline"/>
        </w:rPr>
        <w:t>other</w:t>
      </w:r>
      <w:proofErr w:type="gramEnd"/>
      <w:r w:rsidRPr="00991E70">
        <w:rPr>
          <w:rStyle w:val="StyleUnderline"/>
        </w:rPr>
        <w:t xml:space="preserve"> peoples’ land. On the other hand, the idea that there would be foreign bases on U.S. soil is unthinkable</w:t>
      </w:r>
      <w:r w:rsidRPr="00991E70">
        <w:rPr>
          <w:sz w:val="10"/>
        </w:rPr>
        <w:t>.</w:t>
      </w:r>
      <w:r w:rsidR="00991E70" w:rsidRPr="00991E70">
        <w:rPr>
          <w:sz w:val="10"/>
        </w:rPr>
        <w:t xml:space="preserve"> </w:t>
      </w:r>
      <w:r w:rsidRPr="00375614">
        <w:rPr>
          <w:rStyle w:val="Emphasis"/>
          <w:highlight w:val="cyan"/>
        </w:rPr>
        <w:t>While there are no freestanding foreign bases permanently located in the United States, there are now around 800 U.S. bases in foreign countries</w:t>
      </w:r>
      <w:r w:rsidRPr="00991E70">
        <w:rPr>
          <w:sz w:val="10"/>
        </w:rPr>
        <w:t xml:space="preserve">. Seventy years after World War II and 62 years after the Korean War, </w:t>
      </w:r>
      <w:r w:rsidRPr="00375614">
        <w:rPr>
          <w:rStyle w:val="StyleUnderline"/>
          <w:highlight w:val="cyan"/>
        </w:rPr>
        <w:t>there are still 174</w:t>
      </w:r>
      <w:r w:rsidRPr="00991E70">
        <w:rPr>
          <w:rStyle w:val="StyleUnderline"/>
        </w:rPr>
        <w:t xml:space="preserve"> U.S. “</w:t>
      </w:r>
      <w:r w:rsidRPr="00375614">
        <w:rPr>
          <w:rStyle w:val="StyleUnderline"/>
          <w:highlight w:val="cyan"/>
        </w:rPr>
        <w:t>base sites” in Germany</w:t>
      </w:r>
      <w:r w:rsidRPr="00991E70">
        <w:rPr>
          <w:rStyle w:val="StyleUnderline"/>
        </w:rPr>
        <w:t xml:space="preserve">, </w:t>
      </w:r>
      <w:r w:rsidRPr="00375614">
        <w:rPr>
          <w:rStyle w:val="StyleUnderline"/>
          <w:highlight w:val="cyan"/>
        </w:rPr>
        <w:t>113 in Japan</w:t>
      </w:r>
      <w:r w:rsidRPr="00991E70">
        <w:rPr>
          <w:rStyle w:val="StyleUnderline"/>
        </w:rPr>
        <w:t xml:space="preserve">, </w:t>
      </w:r>
      <w:r w:rsidRPr="00375614">
        <w:rPr>
          <w:rStyle w:val="StyleUnderline"/>
          <w:highlight w:val="cyan"/>
        </w:rPr>
        <w:t>and 83 in South Korea</w:t>
      </w:r>
      <w:r w:rsidRPr="00991E70">
        <w:rPr>
          <w:sz w:val="10"/>
        </w:rPr>
        <w:t xml:space="preserve">, according to the Pentagon. </w:t>
      </w:r>
      <w:r w:rsidRPr="00BE28E5">
        <w:rPr>
          <w:rStyle w:val="StyleUnderline"/>
          <w:highlight w:val="cyan"/>
        </w:rPr>
        <w:t>Hundreds more dot the planet in around 80 countries</w:t>
      </w:r>
      <w:r w:rsidRPr="00991E70">
        <w:rPr>
          <w:rStyle w:val="StyleUnderline"/>
        </w:rPr>
        <w:t xml:space="preserve">, including Aruba and Australia, Bahrain and Bulgaria, Colombia, Kenya, and Qatar, among many other places. Although few Americans realize it, </w:t>
      </w:r>
      <w:r w:rsidRPr="00BE28E5">
        <w:rPr>
          <w:rStyle w:val="StyleUnderline"/>
          <w:highlight w:val="cyan"/>
        </w:rPr>
        <w:t>the United States likely has more bases in foreign lands than any other</w:t>
      </w:r>
      <w:r w:rsidRPr="00991E70">
        <w:rPr>
          <w:rStyle w:val="StyleUnderline"/>
        </w:rPr>
        <w:t xml:space="preserve"> people, nation, or empire </w:t>
      </w:r>
      <w:r w:rsidRPr="00BE28E5">
        <w:rPr>
          <w:rStyle w:val="StyleUnderline"/>
          <w:highlight w:val="cyan"/>
        </w:rPr>
        <w:t>in history</w:t>
      </w:r>
      <w:r w:rsidRPr="00991E70">
        <w:rPr>
          <w:rStyle w:val="StyleUnderline"/>
        </w:rPr>
        <w:t>.</w:t>
      </w:r>
      <w:r w:rsidR="00991E70">
        <w:rPr>
          <w:rStyle w:val="StyleUnderline"/>
        </w:rPr>
        <w:t xml:space="preserve"> </w:t>
      </w:r>
      <w:r w:rsidRPr="00991E70">
        <w:rPr>
          <w:sz w:val="10"/>
        </w:rPr>
        <w:t xml:space="preserve">Oddly enough, however, the mainstream media rarely report or comment on the issue. For years, during debates over the closure of the prison at the base in Guantánamo Bay, Cuba, nary a pundit or politician wondered why the United States has a base on Cuban territory in the first place or questioned whether we should have one there at all. Rarely does anyone ask if we need hundreds of bases overseas or if, at an estimated annual cost of perhaps $156 billion or more, the U.S. can afford them. </w:t>
      </w:r>
      <w:r w:rsidRPr="00991E70">
        <w:rPr>
          <w:rStyle w:val="StyleUnderline"/>
        </w:rPr>
        <w:t>Rarely does anyone wonder how we would feel if China, Russia, or Iran built even a single base anywhere near our borders, let alone in the United States.</w:t>
      </w:r>
      <w:r w:rsidR="00991E70">
        <w:rPr>
          <w:rStyle w:val="StyleUnderline"/>
        </w:rPr>
        <w:t xml:space="preserve"> </w:t>
      </w:r>
      <w:r w:rsidRPr="00991E70">
        <w:rPr>
          <w:sz w:val="10"/>
        </w:rPr>
        <w:t>“</w:t>
      </w:r>
      <w:r w:rsidRPr="00991E70">
        <w:rPr>
          <w:rStyle w:val="StyleUnderline"/>
        </w:rPr>
        <w:t xml:space="preserve">Without grasping the dimensions of this globe-girdling </w:t>
      </w:r>
      <w:proofErr w:type="spellStart"/>
      <w:r w:rsidRPr="00BE28E5">
        <w:rPr>
          <w:rStyle w:val="StyleUnderline"/>
        </w:rPr>
        <w:t>Baseworld</w:t>
      </w:r>
      <w:proofErr w:type="spellEnd"/>
      <w:r w:rsidRPr="00991E70">
        <w:rPr>
          <w:sz w:val="10"/>
        </w:rPr>
        <w:t>,” Chalmers Johnson insisted, “</w:t>
      </w:r>
      <w:r w:rsidRPr="00BE28E5">
        <w:rPr>
          <w:rStyle w:val="StyleUnderline"/>
          <w:highlight w:val="cyan"/>
        </w:rPr>
        <w:t>one can’t begin to understand the size and nature of our imperial aspirations</w:t>
      </w:r>
      <w:r w:rsidRPr="00991E70">
        <w:rPr>
          <w:rStyle w:val="StyleUnderline"/>
        </w:rPr>
        <w:t xml:space="preserve"> or the degree to which a new kind of militarism is undermining our constitutional order</w:t>
      </w:r>
      <w:r w:rsidRPr="00991E70">
        <w:rPr>
          <w:sz w:val="10"/>
        </w:rPr>
        <w:t>.” Alarmed and inspired by his work and aware that relatively few have heeded his warnings, I’ve spent years trying to track and understand what he called our “empire of bases.” While logic might seem to suggest that these bases make us safer, I’ve come to the opposite conclusion: in a range of ways our overseas bases have made us all less secure, harming everyone from U.S. military personnel and their families to locals living near the bases to those of us whose taxes pay for the way our government garrisons the globe.</w:t>
      </w:r>
      <w:r w:rsidR="00991E70" w:rsidRPr="00991E70">
        <w:rPr>
          <w:sz w:val="10"/>
        </w:rPr>
        <w:t xml:space="preserve"> </w:t>
      </w:r>
      <w:r w:rsidRPr="00BE28E5">
        <w:rPr>
          <w:rStyle w:val="Emphasis"/>
          <w:highlight w:val="cyan"/>
        </w:rPr>
        <w:t>We are now</w:t>
      </w:r>
      <w:r w:rsidRPr="00991E70">
        <w:rPr>
          <w:rStyle w:val="Emphasis"/>
        </w:rPr>
        <w:t xml:space="preserve">, as we’ve been for the last seven decades, </w:t>
      </w:r>
      <w:r w:rsidRPr="00BE28E5">
        <w:rPr>
          <w:rStyle w:val="Emphasis"/>
          <w:highlight w:val="cyan"/>
        </w:rPr>
        <w:t>a Base Nation that extends around the world</w:t>
      </w:r>
      <w:r w:rsidRPr="00991E70">
        <w:rPr>
          <w:rStyle w:val="Emphasis"/>
        </w:rPr>
        <w:t xml:space="preserve">, and </w:t>
      </w:r>
      <w:proofErr w:type="gramStart"/>
      <w:r w:rsidRPr="00991E70">
        <w:rPr>
          <w:rStyle w:val="Emphasis"/>
        </w:rPr>
        <w:t>it’s</w:t>
      </w:r>
      <w:proofErr w:type="gramEnd"/>
      <w:r w:rsidRPr="00991E70">
        <w:rPr>
          <w:rStyle w:val="Emphasis"/>
        </w:rPr>
        <w:t xml:space="preserve"> long past time that we faced that fact.</w:t>
      </w:r>
    </w:p>
    <w:p w:rsidR="00B63577" w:rsidRPr="00B63577" w:rsidRDefault="00B63577" w:rsidP="00B63577"/>
    <w:p w:rsidR="003A4EA5" w:rsidRDefault="003A4EA5" w:rsidP="003A4EA5">
      <w:pPr>
        <w:pStyle w:val="Heading3"/>
      </w:pPr>
      <w:r>
        <w:t>No Internal Link: Hegemony Resilient</w:t>
      </w:r>
    </w:p>
    <w:p w:rsidR="00622DF6" w:rsidRPr="00622DF6" w:rsidRDefault="00622DF6" w:rsidP="00622DF6">
      <w:pPr>
        <w:pStyle w:val="Heading4"/>
      </w:pPr>
      <w:r>
        <w:t>US hegemony is resilient; arms sales won’t even make a dent</w:t>
      </w:r>
      <w:r w:rsidR="00C82ED6">
        <w:t xml:space="preserve"> – they aren’t the root cause</w:t>
      </w:r>
      <w:r>
        <w:t>.</w:t>
      </w:r>
    </w:p>
    <w:p w:rsidR="00E71FE5" w:rsidRPr="00E71FE5" w:rsidRDefault="00E71FE5" w:rsidP="00E71FE5">
      <w:r>
        <w:t xml:space="preserve">Salvatore </w:t>
      </w:r>
      <w:proofErr w:type="spellStart"/>
      <w:r w:rsidRPr="00E71FE5">
        <w:rPr>
          <w:rStyle w:val="Style13ptBold"/>
        </w:rPr>
        <w:t>Babones</w:t>
      </w:r>
      <w:proofErr w:type="spellEnd"/>
      <w:r>
        <w:t>, 6-11-</w:t>
      </w:r>
      <w:r w:rsidRPr="00E71FE5">
        <w:rPr>
          <w:rStyle w:val="Style13ptBold"/>
        </w:rPr>
        <w:t>2015</w:t>
      </w:r>
      <w:r>
        <w:t>, “</w:t>
      </w:r>
      <w:r w:rsidRPr="00E71FE5">
        <w:rPr>
          <w:i/>
        </w:rPr>
        <w:t>American Hegemony Is Here to Stay</w:t>
      </w:r>
      <w:r>
        <w:t xml:space="preserve">,” National Interest, </w:t>
      </w:r>
      <w:hyperlink r:id="rId134" w:history="1">
        <w:r w:rsidRPr="00FD616B">
          <w:rPr>
            <w:rStyle w:val="Hyperlink"/>
          </w:rPr>
          <w:t>https://nationalinterest.org/feature/american-hegemony-here-stay-13089?nopaging=1</w:t>
        </w:r>
      </w:hyperlink>
      <w:r>
        <w:t>. ZKMSU</w:t>
      </w:r>
    </w:p>
    <w:p w:rsidR="00B17CD3" w:rsidRPr="00532C38" w:rsidRDefault="00E71FE5" w:rsidP="00532C38">
      <w:pPr>
        <w:rPr>
          <w:u w:val="single"/>
        </w:rPr>
      </w:pPr>
      <w:r w:rsidRPr="002F1654">
        <w:rPr>
          <w:rStyle w:val="StyleUnderline"/>
          <w:highlight w:val="cyan"/>
        </w:rPr>
        <w:t>IS RETREAT from global hegemony in America’s</w:t>
      </w:r>
      <w:r w:rsidRPr="00C82ED6">
        <w:rPr>
          <w:rStyle w:val="StyleUnderline"/>
        </w:rPr>
        <w:t xml:space="preserve"> national </w:t>
      </w:r>
      <w:r w:rsidRPr="002F1654">
        <w:rPr>
          <w:rStyle w:val="StyleUnderline"/>
          <w:highlight w:val="cyan"/>
        </w:rPr>
        <w:t>interest</w:t>
      </w:r>
      <w:r w:rsidRPr="00C82ED6">
        <w:rPr>
          <w:rStyle w:val="StyleUnderline"/>
        </w:rPr>
        <w:t xml:space="preserve">? </w:t>
      </w:r>
      <w:r w:rsidRPr="002F1654">
        <w:rPr>
          <w:rStyle w:val="StyleUnderline"/>
          <w:highlight w:val="cyan"/>
        </w:rPr>
        <w:t>No idea</w:t>
      </w:r>
      <w:r w:rsidRPr="00C82ED6">
        <w:rPr>
          <w:rStyle w:val="StyleUnderline"/>
        </w:rPr>
        <w:t xml:space="preserve"> has percolated more widely over the past decade—and none </w:t>
      </w:r>
      <w:r w:rsidRPr="002F1654">
        <w:rPr>
          <w:rStyle w:val="StyleUnderline"/>
          <w:highlight w:val="cyan"/>
        </w:rPr>
        <w:t>is more bogus</w:t>
      </w:r>
      <w:r w:rsidRPr="002F1654">
        <w:rPr>
          <w:sz w:val="10"/>
        </w:rPr>
        <w:t xml:space="preserve">. The </w:t>
      </w:r>
      <w:r w:rsidRPr="002F1654">
        <w:rPr>
          <w:rStyle w:val="Emphasis"/>
          <w:highlight w:val="cyan"/>
        </w:rPr>
        <w:t>United States is not headed for the skids and there is no reason it should be</w:t>
      </w:r>
      <w:r w:rsidRPr="002F1654">
        <w:rPr>
          <w:sz w:val="10"/>
          <w:highlight w:val="cyan"/>
        </w:rPr>
        <w:t>.</w:t>
      </w:r>
      <w:r w:rsidRPr="002F1654">
        <w:rPr>
          <w:sz w:val="10"/>
        </w:rPr>
        <w:t xml:space="preserve"> </w:t>
      </w:r>
      <w:r w:rsidRPr="00C82ED6">
        <w:rPr>
          <w:rStyle w:val="StyleUnderline"/>
        </w:rPr>
        <w:t>The truth is that America can and should seek to remain the world’s top dog.</w:t>
      </w:r>
      <w:r w:rsidR="00C82ED6">
        <w:rPr>
          <w:rStyle w:val="StyleUnderline"/>
        </w:rPr>
        <w:t xml:space="preserve"> </w:t>
      </w:r>
      <w:r w:rsidRPr="002F1654">
        <w:rPr>
          <w:rStyle w:val="StyleUnderline"/>
          <w:highlight w:val="cyan"/>
        </w:rPr>
        <w:t>The idea of American hegemony</w:t>
      </w:r>
      <w:r w:rsidRPr="002F1654">
        <w:rPr>
          <w:sz w:val="10"/>
        </w:rPr>
        <w:t xml:space="preserve"> is as old as Benjamin Franklin, but </w:t>
      </w:r>
      <w:r w:rsidRPr="002F1654">
        <w:rPr>
          <w:rStyle w:val="StyleUnderline"/>
          <w:highlight w:val="cyan"/>
        </w:rPr>
        <w:t>has its</w:t>
      </w:r>
      <w:r w:rsidRPr="00C82ED6">
        <w:rPr>
          <w:rStyle w:val="StyleUnderline"/>
        </w:rPr>
        <w:t xml:space="preserve"> practical </w:t>
      </w:r>
      <w:r w:rsidRPr="002F1654">
        <w:rPr>
          <w:rStyle w:val="StyleUnderline"/>
          <w:highlight w:val="cyan"/>
        </w:rPr>
        <w:t>roots in World War II</w:t>
      </w:r>
      <w:r w:rsidRPr="00C82ED6">
        <w:rPr>
          <w:rStyle w:val="StyleUnderline"/>
        </w:rPr>
        <w:t>.</w:t>
      </w:r>
      <w:r w:rsidRPr="002F1654">
        <w:rPr>
          <w:sz w:val="10"/>
        </w:rPr>
        <w:t xml:space="preserve"> </w:t>
      </w:r>
      <w:r w:rsidRPr="002F1654">
        <w:rPr>
          <w:rStyle w:val="Emphasis"/>
          <w:highlight w:val="cyan"/>
        </w:rPr>
        <w:t>The United States emerged</w:t>
      </w:r>
      <w:r w:rsidRPr="00C82ED6">
        <w:rPr>
          <w:rStyle w:val="Emphasis"/>
        </w:rPr>
        <w:t xml:space="preserve"> from that war </w:t>
      </w:r>
      <w:r w:rsidRPr="002F1654">
        <w:rPr>
          <w:rStyle w:val="Emphasis"/>
          <w:highlight w:val="cyan"/>
        </w:rPr>
        <w:t>as the dominant economic, political and technological power</w:t>
      </w:r>
      <w:r w:rsidRPr="002F1654">
        <w:rPr>
          <w:sz w:val="10"/>
        </w:rPr>
        <w:t xml:space="preserve">. </w:t>
      </w:r>
      <w:r w:rsidRPr="00C82ED6">
        <w:rPr>
          <w:rStyle w:val="StyleUnderline"/>
        </w:rPr>
        <w:t>The only major combatant to avoid serious damage to its infrastructure, its housing stock or its demographic profile, the United States ended the war with the greatest naval order of battle ever seen in the history of the world</w:t>
      </w:r>
      <w:r w:rsidRPr="002F1654">
        <w:rPr>
          <w:sz w:val="10"/>
        </w:rPr>
        <w:t xml:space="preserve">. </w:t>
      </w:r>
      <w:r w:rsidRPr="001B1DF9">
        <w:rPr>
          <w:rStyle w:val="StyleUnderline"/>
          <w:highlight w:val="cyan"/>
        </w:rPr>
        <w:t>It became the postwar home of the United Nations</w:t>
      </w:r>
      <w:r w:rsidRPr="00C82ED6">
        <w:rPr>
          <w:rStyle w:val="StyleUnderline"/>
        </w:rPr>
        <w:t xml:space="preserve">, </w:t>
      </w:r>
      <w:r w:rsidRPr="001B1DF9">
        <w:rPr>
          <w:rStyle w:val="StyleUnderline"/>
          <w:highlight w:val="cyan"/>
        </w:rPr>
        <w:t>the International Monetary Fund and the World Bank</w:t>
      </w:r>
      <w:r w:rsidRPr="00C82ED6">
        <w:rPr>
          <w:rStyle w:val="StyleUnderline"/>
        </w:rPr>
        <w:t>. And, of course, the United States had the bomb. America was, in every sense of the word, a hegemon</w:t>
      </w:r>
      <w:r w:rsidRPr="002F1654">
        <w:rPr>
          <w:sz w:val="10"/>
        </w:rPr>
        <w:t>.</w:t>
      </w:r>
      <w:r w:rsidR="00C82ED6" w:rsidRPr="002F1654">
        <w:rPr>
          <w:sz w:val="10"/>
        </w:rPr>
        <w:t xml:space="preserve"> </w:t>
      </w:r>
      <w:r w:rsidRPr="002F1654">
        <w:rPr>
          <w:sz w:val="10"/>
        </w:rPr>
        <w:t>“Hegemony”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w:t>
      </w:r>
      <w:r w:rsidR="00C82ED6" w:rsidRPr="002F1654">
        <w:rPr>
          <w:sz w:val="10"/>
        </w:rPr>
        <w:t xml:space="preserve"> </w:t>
      </w:r>
      <w:r w:rsidRPr="00C82ED6">
        <w:rPr>
          <w:rStyle w:val="StyleUnderline"/>
        </w:rPr>
        <w:t>America’s only global rival in the twentieth century was the Soviet Union. The Soviet Union never produced more than about half of America’s total national output</w:t>
      </w:r>
      <w:r w:rsidRPr="002F1654">
        <w:rPr>
          <w:sz w:val="10"/>
        </w:rPr>
        <w: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w:t>
      </w:r>
      <w:r w:rsidR="00C82ED6" w:rsidRPr="002F1654">
        <w:rPr>
          <w:sz w:val="10"/>
        </w:rPr>
        <w:t xml:space="preserve"> </w:t>
      </w:r>
      <w:r w:rsidRPr="001B1DF9">
        <w:rPr>
          <w:rStyle w:val="Emphasis"/>
          <w:highlight w:val="cyan"/>
        </w:rPr>
        <w:t>When the Soviet Union finally disintegrated in 1991, American hegemony was complete</w:t>
      </w:r>
      <w:r w:rsidRPr="002F1654">
        <w:rPr>
          <w:sz w:val="10"/>
        </w:rPr>
        <w:t xml:space="preserve">. </w:t>
      </w:r>
      <w:r w:rsidRPr="00C82ED6">
        <w:rPr>
          <w:rStyle w:val="StyleUnderline"/>
        </w:rPr>
        <w:t>The United States sat at the top of the international system, facing no serious rivals for global leadership</w:t>
      </w:r>
      <w:r w:rsidRPr="002F1654">
        <w:rPr>
          <w:sz w:val="10"/>
        </w:rPr>
        <w:t xml:space="preserve">.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w:t>
      </w:r>
      <w:r w:rsidRPr="00C82ED6">
        <w:rPr>
          <w:rStyle w:val="StyleUnderline"/>
        </w:rPr>
        <w:t>In the second decade of the twenty-first century, American hegemony is widely perceived to be in terminal decline</w:t>
      </w:r>
      <w:r w:rsidRPr="002F1654">
        <w:rPr>
          <w:sz w:val="10"/>
        </w:rPr>
        <w:t>.</w:t>
      </w:r>
      <w:r w:rsidR="00C82ED6" w:rsidRPr="002F1654">
        <w:rPr>
          <w:sz w:val="10"/>
        </w:rPr>
        <w:t xml:space="preserve"> </w:t>
      </w:r>
      <w:r w:rsidRPr="002F1654">
        <w:rPr>
          <w:sz w:val="10"/>
        </w:rPr>
        <w:t xml:space="preserve">Or so the story goes. </w:t>
      </w:r>
      <w:r w:rsidRPr="00C82ED6">
        <w:rPr>
          <w:rStyle w:val="Emphasis"/>
        </w:rPr>
        <w:t xml:space="preserve">In fact, </w:t>
      </w:r>
      <w:r w:rsidRPr="001B1DF9">
        <w:rPr>
          <w:rStyle w:val="Emphasis"/>
          <w:highlight w:val="cyan"/>
        </w:rPr>
        <w:t>reports of the passing of U.S. hegemony are greatly exaggerated</w:t>
      </w:r>
      <w:r w:rsidRPr="00C82ED6">
        <w:rPr>
          <w:rStyle w:val="Emphasis"/>
        </w:rPr>
        <w:t xml:space="preserve">. </w:t>
      </w:r>
      <w:r w:rsidRPr="001B1DF9">
        <w:rPr>
          <w:rStyle w:val="Emphasis"/>
          <w:highlight w:val="cyan"/>
        </w:rPr>
        <w:t>America’s</w:t>
      </w:r>
      <w:r w:rsidRPr="002F1654">
        <w:rPr>
          <w:sz w:val="10"/>
        </w:rPr>
        <w:t xml:space="preserve"> costly </w:t>
      </w:r>
      <w:r w:rsidRPr="001B1DF9">
        <w:rPr>
          <w:rStyle w:val="Emphasis"/>
          <w:highlight w:val="cyan"/>
        </w:rPr>
        <w:t>wars</w:t>
      </w:r>
      <w:r w:rsidRPr="002F1654">
        <w:rPr>
          <w:sz w:val="10"/>
        </w:rPr>
        <w:t xml:space="preserve"> in Iraq and Afghanistan </w:t>
      </w:r>
      <w:r w:rsidRPr="001B1DF9">
        <w:rPr>
          <w:rStyle w:val="Emphasis"/>
          <w:highlight w:val="cyan"/>
        </w:rPr>
        <w:t>were relatively minor affairs</w:t>
      </w:r>
      <w:r w:rsidRPr="00C82ED6">
        <w:rPr>
          <w:rStyle w:val="Emphasis"/>
        </w:rPr>
        <w:t xml:space="preserve"> considered in long-term perspective.</w:t>
      </w:r>
      <w:r w:rsidRPr="002F1654">
        <w:rPr>
          <w:sz w:val="10"/>
        </w:rPr>
        <w:t xml:space="preserve"> </w:t>
      </w:r>
      <w:r w:rsidRPr="001B1DF9">
        <w:rPr>
          <w:rStyle w:val="StyleUnderline"/>
          <w:highlight w:val="cyan"/>
        </w:rPr>
        <w:t>The strategic challenge posed by China has</w:t>
      </w:r>
      <w:r w:rsidRPr="00C82ED6">
        <w:rPr>
          <w:rStyle w:val="StyleUnderline"/>
        </w:rPr>
        <w:t xml:space="preserve"> also </w:t>
      </w:r>
      <w:r w:rsidRPr="001B1DF9">
        <w:rPr>
          <w:rStyle w:val="StyleUnderline"/>
          <w:highlight w:val="cyan"/>
        </w:rPr>
        <w:t>been exaggerated</w:t>
      </w:r>
      <w:r w:rsidRPr="00C82ED6">
        <w:rPr>
          <w:rStyle w:val="StyleUnderline"/>
        </w:rPr>
        <w:t xml:space="preserve">. Together with its inner circle of unshakable English-speaking allies, </w:t>
      </w:r>
      <w:r w:rsidRPr="001B1DF9">
        <w:rPr>
          <w:rStyle w:val="StyleUnderline"/>
          <w:highlight w:val="cyan"/>
        </w:rPr>
        <w:t>the United States possesses near-total control</w:t>
      </w:r>
      <w:r w:rsidRPr="00C82ED6">
        <w:rPr>
          <w:rStyle w:val="StyleUnderline"/>
        </w:rPr>
        <w:t xml:space="preserve"> of the world’s seas, skies, airwaves and cyberspace, while American universities, think tanks and journals dominate the world of ideas. Put aside all the alarmist punditry. American hegemony is now as firm as or firmer than it has ever been, and will remain so for a long time to come.</w:t>
      </w:r>
    </w:p>
    <w:p w:rsidR="00B17CD3" w:rsidRPr="00B17CD3" w:rsidRDefault="00B17CD3" w:rsidP="00B17CD3"/>
    <w:p w:rsidR="00E56793" w:rsidRDefault="003A4EA5" w:rsidP="003A4EA5">
      <w:pPr>
        <w:pStyle w:val="Heading3"/>
      </w:pPr>
      <w:r>
        <w:t>Turn: United States Hegemony Good</w:t>
      </w:r>
    </w:p>
    <w:p w:rsidR="00793168" w:rsidRPr="0043124A" w:rsidRDefault="00793168" w:rsidP="00793168">
      <w:pPr>
        <w:pStyle w:val="Heading4"/>
      </w:pPr>
      <w:r w:rsidRPr="0043124A">
        <w:t>Heg</w:t>
      </w:r>
      <w:r>
        <w:t>emony</w:t>
      </w:r>
      <w:r w:rsidRPr="0043124A">
        <w:t xml:space="preserve"> solves all of your structural violence and war impacts </w:t>
      </w:r>
    </w:p>
    <w:p w:rsidR="00793168" w:rsidRDefault="00793168" w:rsidP="00793168">
      <w:pPr>
        <w:rPr>
          <w:rFonts w:asciiTheme="minorHAnsi" w:hAnsiTheme="minorHAnsi"/>
        </w:rPr>
      </w:pPr>
      <w:r>
        <w:rPr>
          <w:rFonts w:asciiTheme="minorHAnsi" w:hAnsiTheme="minorHAnsi"/>
        </w:rPr>
        <w:t xml:space="preserve">Thomas P.M. </w:t>
      </w:r>
      <w:r>
        <w:rPr>
          <w:rFonts w:asciiTheme="minorHAnsi" w:hAnsiTheme="minorHAnsi"/>
          <w:b/>
          <w:bCs/>
          <w:sz w:val="24"/>
        </w:rPr>
        <w:t>Barnett 11</w:t>
      </w:r>
      <w:r>
        <w:rPr>
          <w:rFonts w:asciiTheme="minorHAnsi" w:hAnsiTheme="minorHAnsi"/>
        </w:rPr>
        <w:t xml:space="preserve">, Former Senior Strategic Researcher and Professor in the Warfare Analysis &amp; Research Department, Center for Naval Warfare Studies, U.S. Naval War College American military </w:t>
      </w:r>
      <w:proofErr w:type="spellStart"/>
      <w:r>
        <w:rPr>
          <w:rFonts w:asciiTheme="minorHAnsi" w:hAnsiTheme="minorHAnsi"/>
        </w:rPr>
        <w:t>geostrategist</w:t>
      </w:r>
      <w:proofErr w:type="spellEnd"/>
      <w:r>
        <w:rPr>
          <w:rFonts w:asciiTheme="minorHAnsi" w:hAnsiTheme="minorHAnsi"/>
        </w:rPr>
        <w:t xml:space="preserve"> and Chief Analyst at </w:t>
      </w:r>
      <w:proofErr w:type="spellStart"/>
      <w:r>
        <w:rPr>
          <w:rFonts w:asciiTheme="minorHAnsi" w:hAnsiTheme="minorHAnsi"/>
        </w:rPr>
        <w:t>Wikistrat</w:t>
      </w:r>
      <w:proofErr w:type="spellEnd"/>
      <w:r>
        <w:rPr>
          <w:rFonts w:asciiTheme="minorHAnsi" w:hAnsiTheme="minorHAnsi"/>
        </w:rPr>
        <w:t>, worked as the Assistant for Strategic Futures in the Office of Force Transformation in the Department of Defense, September 12, 2011, “The New Rules: The Rise of the Rest Spells U.S. Strategic Victory,” World Politics Review, online: http://www.worldpoliticsreview.com/articles/9973/the-new-rules-the-rise-of-the-rest-spells-u-s-strategic-victory</w:t>
      </w:r>
    </w:p>
    <w:p w:rsidR="00793168" w:rsidRDefault="00793168" w:rsidP="00793168">
      <w:pPr>
        <w:ind w:right="288"/>
        <w:rPr>
          <w:rFonts w:asciiTheme="minorHAnsi" w:hAnsiTheme="minorHAnsi"/>
          <w:sz w:val="12"/>
        </w:rPr>
      </w:pPr>
      <w:r>
        <w:rPr>
          <w:rFonts w:asciiTheme="minorHAnsi" w:hAnsiTheme="minorHAnsi"/>
          <w:sz w:val="12"/>
        </w:rPr>
        <w:t xml:space="preserve">First the absurdity: A few of the most </w:t>
      </w:r>
      <w:r w:rsidRPr="00182549">
        <w:rPr>
          <w:rStyle w:val="StyleUnderline"/>
        </w:rPr>
        <w:t>over-the-top Bush-Cheney neocons did</w:t>
      </w:r>
      <w:r>
        <w:rPr>
          <w:rFonts w:asciiTheme="minorHAnsi" w:hAnsiTheme="minorHAnsi"/>
          <w:sz w:val="12"/>
        </w:rPr>
        <w:t xml:space="preserve"> indeed </w:t>
      </w:r>
      <w:r w:rsidRPr="00182549">
        <w:rPr>
          <w:rStyle w:val="StyleUnderline"/>
        </w:rPr>
        <w:t>promote a vision of U.S. primacy by which America shouldn't be afraid to wage war to keep other rising powers at bay</w:t>
      </w:r>
      <w:r>
        <w:rPr>
          <w:rFonts w:asciiTheme="minorHAnsi" w:hAnsiTheme="minorHAnsi"/>
          <w:sz w:val="12"/>
        </w:rPr>
        <w:t xml:space="preserve">. </w:t>
      </w:r>
      <w:r>
        <w:rPr>
          <w:rFonts w:asciiTheme="minorHAnsi" w:hAnsiTheme="minorHAnsi"/>
          <w:b/>
          <w:iCs/>
          <w:u w:val="single"/>
        </w:rPr>
        <w:t>It was a nutty concept then</w:t>
      </w:r>
      <w:r>
        <w:rPr>
          <w:rFonts w:asciiTheme="minorHAnsi" w:hAnsiTheme="minorHAnsi"/>
          <w:sz w:val="12"/>
        </w:rPr>
        <w:t xml:space="preserve">, </w:t>
      </w:r>
      <w:r w:rsidRPr="00182549">
        <w:rPr>
          <w:rStyle w:val="StyleUnderline"/>
        </w:rPr>
        <w:t>and it</w:t>
      </w:r>
      <w:r>
        <w:rPr>
          <w:rFonts w:asciiTheme="minorHAnsi" w:hAnsiTheme="minorHAnsi"/>
          <w:sz w:val="12"/>
        </w:rPr>
        <w:t xml:space="preserve"> </w:t>
      </w:r>
      <w:r>
        <w:rPr>
          <w:rFonts w:asciiTheme="minorHAnsi" w:hAnsiTheme="minorHAnsi"/>
          <w:b/>
          <w:iCs/>
          <w:u w:val="single"/>
        </w:rPr>
        <w:t>remains a nutty concept today</w:t>
      </w:r>
      <w:r>
        <w:rPr>
          <w:rFonts w:asciiTheme="minorHAnsi" w:hAnsiTheme="minorHAnsi"/>
          <w:sz w:val="12"/>
        </w:rPr>
        <w:t xml:space="preserve">. But since it feeds a lot of major military weapons system purchases, especially for the China-centric Air Force and Navy, don't expect it to disappear so long as the Pentagon's internal budget fights are growing in intensity. ¶ </w:t>
      </w:r>
      <w:r w:rsidRPr="00182549">
        <w:rPr>
          <w:rStyle w:val="StyleUnderline"/>
        </w:rPr>
        <w:t>Meanwhile</w:t>
      </w:r>
      <w:r>
        <w:rPr>
          <w:rFonts w:asciiTheme="minorHAnsi" w:hAnsiTheme="minorHAnsi"/>
          <w:sz w:val="12"/>
        </w:rPr>
        <w:t xml:space="preserve">, the Chinese do their stupid best to fuel this outdated logic by building a force designed to keep America out of East Asia just as their nation's dependency on resources flowing from unstable developing regions skyrockets. </w:t>
      </w:r>
      <w:r w:rsidRPr="00182549">
        <w:rPr>
          <w:rStyle w:val="StyleUnderline"/>
        </w:rPr>
        <w:t>With America's fiscal constraints now abundantly clear, the world's primary policing force is pulling back</w:t>
      </w:r>
      <w:r>
        <w:rPr>
          <w:rFonts w:asciiTheme="minorHAnsi" w:hAnsiTheme="minorHAnsi"/>
          <w:sz w:val="12"/>
        </w:rPr>
        <w:t xml:space="preserve">, </w:t>
      </w:r>
      <w:r w:rsidRPr="00182549">
        <w:rPr>
          <w:rStyle w:val="StyleUnderline"/>
        </w:rPr>
        <w:t>while that force's implied successor is nowhere close to being able to field a similar power-projection capacity</w:t>
      </w:r>
      <w:r>
        <w:rPr>
          <w:rFonts w:asciiTheme="minorHAnsi" w:hAnsiTheme="minorHAnsi"/>
          <w:sz w:val="12"/>
        </w:rPr>
        <w:t xml:space="preserve"> -- </w:t>
      </w:r>
      <w:r w:rsidRPr="00182549">
        <w:rPr>
          <w:rStyle w:val="StyleUnderline"/>
        </w:rPr>
        <w:t>and never will be</w:t>
      </w:r>
      <w:r>
        <w:rPr>
          <w:rFonts w:asciiTheme="minorHAnsi" w:hAnsiTheme="minorHAnsi"/>
          <w:sz w:val="12"/>
        </w:rPr>
        <w:t xml:space="preserve">. </w:t>
      </w:r>
      <w:proofErr w:type="gramStart"/>
      <w:r>
        <w:rPr>
          <w:rFonts w:asciiTheme="minorHAnsi" w:hAnsiTheme="minorHAnsi"/>
          <w:sz w:val="12"/>
        </w:rPr>
        <w:t>So</w:t>
      </w:r>
      <w:proofErr w:type="gramEnd"/>
      <w:r>
        <w:rPr>
          <w:rFonts w:asciiTheme="minorHAnsi" w:hAnsiTheme="minorHAnsi"/>
          <w:sz w:val="12"/>
        </w:rPr>
        <w:t xml:space="preserve"> with NATO clearly stretched to its limits by the combination of Afghanistan and Libya, </w:t>
      </w:r>
      <w:r w:rsidRPr="00182549">
        <w:rPr>
          <w:rStyle w:val="StyleUnderline"/>
        </w:rPr>
        <w:t>a lot of future fires in developing regions will likely be left to burn on their own</w:t>
      </w:r>
      <w:r>
        <w:rPr>
          <w:rFonts w:asciiTheme="minorHAnsi" w:hAnsiTheme="minorHAnsi"/>
          <w:sz w:val="12"/>
        </w:rPr>
        <w:t xml:space="preserve">. We'll just have to wait and see how much foreign commentators delight in that G-Zero dynamic in the years ahead. ¶ That gets us to the original "insult": </w:t>
      </w:r>
      <w:r w:rsidRPr="00182549">
        <w:rPr>
          <w:rStyle w:val="StyleUnderline"/>
        </w:rPr>
        <w:t>the U.S. did not lord it over the world in the 1990s</w:t>
      </w:r>
      <w:r>
        <w:rPr>
          <w:rFonts w:asciiTheme="minorHAnsi" w:hAnsiTheme="minorHAnsi"/>
          <w:sz w:val="12"/>
        </w:rPr>
        <w:t xml:space="preserve">. </w:t>
      </w:r>
      <w:r w:rsidRPr="00182549">
        <w:rPr>
          <w:rStyle w:val="StyleUnderline"/>
        </w:rPr>
        <w:t>Yes, it did argue for and promote the most rapid spread of globalization possible.</w:t>
      </w:r>
      <w:r>
        <w:rPr>
          <w:rFonts w:asciiTheme="minorHAnsi" w:hAnsiTheme="minorHAnsi"/>
          <w:sz w:val="12"/>
        </w:rPr>
        <w:t xml:space="preserve"> </w:t>
      </w:r>
      <w:r w:rsidRPr="00182549">
        <w:rPr>
          <w:rStyle w:val="StyleUnderline"/>
        </w:rPr>
        <w:t>But</w:t>
      </w:r>
      <w:r>
        <w:rPr>
          <w:rFonts w:asciiTheme="minorHAnsi" w:hAnsiTheme="minorHAnsi"/>
          <w:sz w:val="12"/>
        </w:rPr>
        <w:t xml:space="preserve"> </w:t>
      </w:r>
      <w:r w:rsidRPr="009F458F">
        <w:rPr>
          <w:rFonts w:asciiTheme="minorHAnsi" w:hAnsiTheme="minorHAnsi"/>
          <w:b/>
          <w:iCs/>
          <w:highlight w:val="cyan"/>
          <w:u w:val="single"/>
        </w:rPr>
        <w:t>the "evil" of the Washington Consensus</w:t>
      </w:r>
      <w:r w:rsidRPr="009F458F">
        <w:rPr>
          <w:rFonts w:asciiTheme="minorHAnsi" w:hAnsiTheme="minorHAnsi"/>
          <w:sz w:val="12"/>
          <w:highlight w:val="cyan"/>
        </w:rPr>
        <w:t xml:space="preserve"> </w:t>
      </w:r>
      <w:r w:rsidRPr="009F458F">
        <w:rPr>
          <w:rStyle w:val="StyleUnderline"/>
          <w:highlight w:val="cyan"/>
        </w:rPr>
        <w:t>only yielded the</w:t>
      </w:r>
      <w:r w:rsidRPr="009F458F">
        <w:rPr>
          <w:rFonts w:asciiTheme="minorHAnsi" w:hAnsiTheme="minorHAnsi"/>
          <w:sz w:val="12"/>
          <w:highlight w:val="cyan"/>
        </w:rPr>
        <w:t xml:space="preserve"> </w:t>
      </w:r>
      <w:r w:rsidRPr="009F458F">
        <w:rPr>
          <w:rFonts w:asciiTheme="minorHAnsi" w:hAnsiTheme="minorHAnsi"/>
          <w:b/>
          <w:iCs/>
          <w:highlight w:val="cyan"/>
          <w:u w:val="single"/>
        </w:rPr>
        <w:t>most rapid growth of a</w:t>
      </w:r>
      <w:r>
        <w:rPr>
          <w:rFonts w:asciiTheme="minorHAnsi" w:hAnsiTheme="minorHAnsi"/>
          <w:b/>
          <w:iCs/>
          <w:u w:val="single"/>
        </w:rPr>
        <w:t xml:space="preserve"> truly </w:t>
      </w:r>
      <w:r w:rsidRPr="009F458F">
        <w:rPr>
          <w:rFonts w:asciiTheme="minorHAnsi" w:hAnsiTheme="minorHAnsi"/>
          <w:b/>
          <w:iCs/>
          <w:highlight w:val="cyan"/>
          <w:u w:val="single"/>
        </w:rPr>
        <w:t>global middle class</w:t>
      </w:r>
      <w:r>
        <w:rPr>
          <w:rFonts w:asciiTheme="minorHAnsi" w:hAnsiTheme="minorHAnsi"/>
          <w:b/>
          <w:iCs/>
          <w:u w:val="single"/>
        </w:rPr>
        <w:t xml:space="preserve"> that </w:t>
      </w:r>
      <w:r w:rsidRPr="009F458F">
        <w:rPr>
          <w:rFonts w:asciiTheme="minorHAnsi" w:hAnsiTheme="minorHAnsi"/>
          <w:b/>
          <w:iCs/>
          <w:highlight w:val="cyan"/>
          <w:u w:val="single"/>
        </w:rPr>
        <w:t>the world has ever seen</w:t>
      </w:r>
      <w:r>
        <w:rPr>
          <w:rFonts w:asciiTheme="minorHAnsi" w:hAnsiTheme="minorHAnsi"/>
          <w:sz w:val="12"/>
        </w:rPr>
        <w:t xml:space="preserve">. Yes, we can, in our current economic funk, somehow cast that development as the "loss of U.S. hegemony," in that the American consumer is no longer the demand-center of globalization's universe. But this is without a doubt the most amazing achievement of U.S. foreign policy, surpassing even our role in World War II. ¶ </w:t>
      </w:r>
      <w:r w:rsidRPr="009F458F">
        <w:rPr>
          <w:rStyle w:val="StyleUnderline"/>
          <w:highlight w:val="cyan"/>
        </w:rPr>
        <w:t>Numerous world powers served as</w:t>
      </w:r>
      <w:r w:rsidRPr="00182549">
        <w:rPr>
          <w:rStyle w:val="StyleUnderline"/>
        </w:rPr>
        <w:t xml:space="preserve"> global or regional </w:t>
      </w:r>
      <w:r w:rsidRPr="009F458F">
        <w:rPr>
          <w:rStyle w:val="StyleUnderline"/>
          <w:highlight w:val="cyan"/>
        </w:rPr>
        <w:t>hegemons before we came</w:t>
      </w:r>
      <w:r w:rsidRPr="00182549">
        <w:rPr>
          <w:rStyle w:val="StyleUnderline"/>
        </w:rPr>
        <w:t xml:space="preserve"> along,</w:t>
      </w:r>
      <w:r>
        <w:rPr>
          <w:rFonts w:asciiTheme="minorHAnsi" w:hAnsiTheme="minorHAnsi"/>
          <w:sz w:val="12"/>
        </w:rPr>
        <w:t xml:space="preserve"> </w:t>
      </w:r>
      <w:r w:rsidRPr="009F458F">
        <w:rPr>
          <w:rFonts w:asciiTheme="minorHAnsi" w:hAnsiTheme="minorHAnsi"/>
          <w:b/>
          <w:iCs/>
          <w:highlight w:val="cyan"/>
          <w:u w:val="single"/>
        </w:rPr>
        <w:t>and their record on economic development was</w:t>
      </w:r>
      <w:r>
        <w:rPr>
          <w:rFonts w:asciiTheme="minorHAnsi" w:hAnsiTheme="minorHAnsi"/>
          <w:b/>
          <w:iCs/>
          <w:u w:val="single"/>
        </w:rPr>
        <w:t xml:space="preserve"> painfully transparent</w:t>
      </w:r>
      <w:r>
        <w:rPr>
          <w:rFonts w:asciiTheme="minorHAnsi" w:hAnsiTheme="minorHAnsi"/>
          <w:sz w:val="12"/>
        </w:rPr>
        <w:t xml:space="preserve">: </w:t>
      </w:r>
      <w:r w:rsidRPr="009F458F">
        <w:rPr>
          <w:rFonts w:asciiTheme="minorHAnsi" w:hAnsiTheme="minorHAnsi"/>
          <w:b/>
          <w:iCs/>
          <w:highlight w:val="cyan"/>
          <w:u w:val="single"/>
        </w:rPr>
        <w:t>Elites got richer, and</w:t>
      </w:r>
      <w:r>
        <w:rPr>
          <w:rFonts w:asciiTheme="minorHAnsi" w:hAnsiTheme="minorHAnsi"/>
          <w:b/>
          <w:iCs/>
          <w:u w:val="single"/>
        </w:rPr>
        <w:t xml:space="preserve"> the </w:t>
      </w:r>
      <w:r w:rsidRPr="009F458F">
        <w:rPr>
          <w:rFonts w:asciiTheme="minorHAnsi" w:hAnsiTheme="minorHAnsi"/>
          <w:b/>
          <w:iCs/>
          <w:highlight w:val="cyan"/>
          <w:u w:val="single"/>
        </w:rPr>
        <w:t>masses got poorer</w:t>
      </w:r>
      <w:r w:rsidRPr="009F458F">
        <w:rPr>
          <w:rFonts w:asciiTheme="minorHAnsi" w:hAnsiTheme="minorHAnsi"/>
          <w:sz w:val="12"/>
          <w:highlight w:val="cyan"/>
        </w:rPr>
        <w:t xml:space="preserve">. </w:t>
      </w:r>
      <w:r w:rsidRPr="009F458F">
        <w:rPr>
          <w:rStyle w:val="StyleUnderline"/>
          <w:highlight w:val="cyan"/>
        </w:rPr>
        <w:t>Then America showed up</w:t>
      </w:r>
      <w:r w:rsidRPr="00182549">
        <w:rPr>
          <w:rStyle w:val="StyleUnderline"/>
        </w:rPr>
        <w:t xml:space="preserve"> after World War II </w:t>
      </w:r>
      <w:r w:rsidRPr="009F458F">
        <w:rPr>
          <w:rStyle w:val="StyleUnderline"/>
          <w:highlight w:val="cyan"/>
        </w:rPr>
        <w:t>and engineered an international liberal trade order</w:t>
      </w:r>
      <w:r>
        <w:rPr>
          <w:rFonts w:asciiTheme="minorHAnsi" w:hAnsiTheme="minorHAnsi"/>
          <w:sz w:val="12"/>
        </w:rPr>
        <w:t xml:space="preserve">, one that was at first admittedly limited to the West. But </w:t>
      </w:r>
      <w:r w:rsidRPr="00182549">
        <w:rPr>
          <w:rStyle w:val="StyleUnderline"/>
        </w:rPr>
        <w:t xml:space="preserve">within four decades it went virally global, </w:t>
      </w:r>
      <w:r w:rsidRPr="009F458F">
        <w:rPr>
          <w:rStyle w:val="StyleUnderline"/>
          <w:highlight w:val="cyan"/>
        </w:rPr>
        <w:t>and</w:t>
      </w:r>
      <w:r w:rsidRPr="009F458F">
        <w:rPr>
          <w:rFonts w:asciiTheme="minorHAnsi" w:hAnsiTheme="minorHAnsi"/>
          <w:sz w:val="12"/>
          <w:highlight w:val="cyan"/>
        </w:rPr>
        <w:t xml:space="preserve"> </w:t>
      </w:r>
      <w:r w:rsidRPr="009F458F">
        <w:rPr>
          <w:rStyle w:val="StyleUnderline"/>
          <w:highlight w:val="cyan"/>
        </w:rPr>
        <w:t>now</w:t>
      </w:r>
      <w:r w:rsidRPr="00182549">
        <w:rPr>
          <w:rStyle w:val="StyleUnderline"/>
        </w:rPr>
        <w:t xml:space="preserve"> for the first time in history,</w:t>
      </w:r>
      <w:r>
        <w:rPr>
          <w:rFonts w:asciiTheme="minorHAnsi" w:hAnsiTheme="minorHAnsi"/>
          <w:sz w:val="12"/>
        </w:rPr>
        <w:t xml:space="preserve"> </w:t>
      </w:r>
      <w:r w:rsidRPr="009F458F">
        <w:rPr>
          <w:rStyle w:val="StyleUnderline"/>
          <w:highlight w:val="cyan"/>
        </w:rPr>
        <w:t>more than half of our planet</w:t>
      </w:r>
      <w:r w:rsidRPr="00182549">
        <w:rPr>
          <w:rStyle w:val="StyleUnderline"/>
        </w:rPr>
        <w:t xml:space="preserve">'s population </w:t>
      </w:r>
      <w:r w:rsidRPr="009F458F">
        <w:rPr>
          <w:rStyle w:val="StyleUnderline"/>
          <w:highlight w:val="cyan"/>
        </w:rPr>
        <w:t>lives in</w:t>
      </w:r>
      <w:r w:rsidRPr="00182549">
        <w:rPr>
          <w:rStyle w:val="StyleUnderline"/>
        </w:rPr>
        <w:t xml:space="preserve"> conditions of modest-to-mounting </w:t>
      </w:r>
      <w:r w:rsidRPr="009F458F">
        <w:rPr>
          <w:rStyle w:val="StyleUnderline"/>
          <w:highlight w:val="cyan"/>
        </w:rPr>
        <w:t>abundance</w:t>
      </w:r>
      <w:r>
        <w:rPr>
          <w:rFonts w:asciiTheme="minorHAnsi" w:hAnsiTheme="minorHAnsi"/>
          <w:sz w:val="12"/>
        </w:rPr>
        <w:t xml:space="preserve"> -- </w:t>
      </w:r>
      <w:r>
        <w:rPr>
          <w:rFonts w:asciiTheme="minorHAnsi" w:hAnsiTheme="minorHAnsi"/>
          <w:b/>
          <w:iCs/>
          <w:u w:val="single"/>
        </w:rPr>
        <w:t>after millennia of mere sustenance</w:t>
      </w:r>
      <w:r>
        <w:rPr>
          <w:rFonts w:asciiTheme="minorHAnsi" w:hAnsiTheme="minorHAnsi"/>
          <w:sz w:val="12"/>
        </w:rPr>
        <w:t xml:space="preserve">. ¶ You may choose to interpret this as some sort of cosmic coincidence, but </w:t>
      </w:r>
      <w:r w:rsidRPr="009F458F">
        <w:rPr>
          <w:rStyle w:val="StyleUnderline"/>
          <w:highlight w:val="cyan"/>
        </w:rPr>
        <w:t>the historical sequence is undeniable</w:t>
      </w:r>
      <w:r w:rsidRPr="009F458F">
        <w:rPr>
          <w:rFonts w:asciiTheme="minorHAnsi" w:hAnsiTheme="minorHAnsi"/>
          <w:sz w:val="12"/>
          <w:highlight w:val="cyan"/>
        </w:rPr>
        <w:t xml:space="preserve">: </w:t>
      </w:r>
      <w:r w:rsidRPr="009F458F">
        <w:rPr>
          <w:rFonts w:asciiTheme="minorHAnsi" w:hAnsiTheme="minorHAnsi"/>
          <w:b/>
          <w:iCs/>
          <w:highlight w:val="cyan"/>
          <w:u w:val="single"/>
        </w:rPr>
        <w:t>With its unrivaled power, America made the world a far better place</w:t>
      </w:r>
      <w:r>
        <w:rPr>
          <w:rFonts w:asciiTheme="minorHAnsi" w:hAnsiTheme="minorHAnsi"/>
          <w:sz w:val="12"/>
        </w:rPr>
        <w:t xml:space="preserve">. ¶ That spreading wave of global abundance has reformatted all sorts of traditional societies that lay in its path. Some, like the Chinese, have adapted to it magnificently in an economic and social sense, with the political adaptation sure to follow eventually. Others, being already democracies, have done far better across the board, like Turkey, Indonesia and India. But there are also numerous traditional societies where that reformatting impulse from below has been met by both harsh repression from above and violent attempts by religious extremists to effect a "counterreformation" that firewalls the "faithful" from an "evil" outside </w:t>
      </w:r>
      <w:proofErr w:type="gramStart"/>
      <w:r>
        <w:rPr>
          <w:rFonts w:asciiTheme="minorHAnsi" w:hAnsiTheme="minorHAnsi"/>
          <w:sz w:val="12"/>
        </w:rPr>
        <w:t>world.¶</w:t>
      </w:r>
      <w:proofErr w:type="gramEnd"/>
      <w:r>
        <w:rPr>
          <w:rFonts w:asciiTheme="minorHAnsi" w:hAnsiTheme="minorHAnsi"/>
          <w:sz w:val="12"/>
        </w:rPr>
        <w:t xml:space="preserve"> Does this violent blowback constitute the great threat of our age? Not really. As I've long argued, this "friction" from globalization's tectonic advance is merely what's left over now that great-power war has gone dormant for 66 years and counting, with interstate wars now so infrequent and so less lethal as to be dwarfed by the civil strife that plagues those developing regions still suffering weak connectivity to the global economy. ¶ </w:t>
      </w:r>
      <w:r w:rsidRPr="00182549">
        <w:rPr>
          <w:rStyle w:val="StyleUnderline"/>
        </w:rPr>
        <w:t>Let's remember what the U.S. actually did across the 1990s</w:t>
      </w:r>
      <w:r>
        <w:rPr>
          <w:rFonts w:asciiTheme="minorHAnsi" w:hAnsiTheme="minorHAnsi"/>
          <w:sz w:val="12"/>
        </w:rPr>
        <w:t xml:space="preserve"> after the Soviet threat disappeared. </w:t>
      </w:r>
      <w:r w:rsidRPr="00182549">
        <w:rPr>
          <w:rStyle w:val="StyleUnderline"/>
        </w:rPr>
        <w:t>It went out of its way to police the world's poorly governed spaces,</w:t>
      </w:r>
      <w:r>
        <w:rPr>
          <w:rFonts w:asciiTheme="minorHAnsi" w:hAnsiTheme="minorHAnsi"/>
          <w:sz w:val="12"/>
        </w:rPr>
        <w:t xml:space="preserve"> </w:t>
      </w:r>
      <w:r w:rsidRPr="00182549">
        <w:rPr>
          <w:rStyle w:val="StyleUnderline"/>
        </w:rPr>
        <w:t>battling rogue regimes and answering the 9-1-1 call repeatedly when disaster and/or civil strife struck vulnerable societies.</w:t>
      </w:r>
      <w:r>
        <w:rPr>
          <w:rFonts w:asciiTheme="minorHAnsi" w:hAnsiTheme="minorHAnsi"/>
          <w:sz w:val="12"/>
        </w:rPr>
        <w:t xml:space="preserve"> </w:t>
      </w:r>
      <w:r>
        <w:rPr>
          <w:rFonts w:asciiTheme="minorHAnsi" w:hAnsiTheme="minorHAnsi"/>
          <w:b/>
          <w:iCs/>
          <w:u w:val="single"/>
        </w:rPr>
        <w:t xml:space="preserve">Yes, </w:t>
      </w:r>
      <w:r w:rsidRPr="009F458F">
        <w:rPr>
          <w:rFonts w:asciiTheme="minorHAnsi" w:hAnsiTheme="minorHAnsi"/>
          <w:b/>
          <w:iCs/>
          <w:highlight w:val="cyan"/>
          <w:u w:val="single"/>
        </w:rPr>
        <w:t>playing globalization's bodyguard made America</w:t>
      </w:r>
      <w:r>
        <w:rPr>
          <w:rFonts w:asciiTheme="minorHAnsi" w:hAnsiTheme="minorHAnsi"/>
          <w:b/>
          <w:iCs/>
          <w:u w:val="single"/>
        </w:rPr>
        <w:t xml:space="preserve"> public </w:t>
      </w:r>
      <w:r w:rsidRPr="009F458F">
        <w:rPr>
          <w:rFonts w:asciiTheme="minorHAnsi" w:hAnsiTheme="minorHAnsi"/>
          <w:b/>
          <w:iCs/>
          <w:highlight w:val="cyan"/>
          <w:u w:val="single"/>
        </w:rPr>
        <w:t>enemy No. 1</w:t>
      </w:r>
      <w:r>
        <w:rPr>
          <w:rFonts w:asciiTheme="minorHAnsi" w:hAnsiTheme="minorHAnsi"/>
          <w:b/>
          <w:iCs/>
          <w:u w:val="single"/>
        </w:rPr>
        <w:t xml:space="preserve"> in the eyes </w:t>
      </w:r>
      <w:r w:rsidRPr="009F458F">
        <w:rPr>
          <w:rFonts w:asciiTheme="minorHAnsi" w:hAnsiTheme="minorHAnsi"/>
          <w:b/>
          <w:iCs/>
          <w:highlight w:val="cyan"/>
          <w:u w:val="single"/>
        </w:rPr>
        <w:t>of its most violent rejectionist movements</w:t>
      </w:r>
      <w:r>
        <w:rPr>
          <w:rFonts w:asciiTheme="minorHAnsi" w:hAnsiTheme="minorHAnsi"/>
          <w:sz w:val="12"/>
        </w:rPr>
        <w:t xml:space="preserve">, including al-Qaida, </w:t>
      </w:r>
      <w:r w:rsidRPr="00182549">
        <w:rPr>
          <w:rStyle w:val="StyleUnderline"/>
        </w:rPr>
        <w:t>but we made the effort because</w:t>
      </w:r>
      <w:r>
        <w:rPr>
          <w:rFonts w:asciiTheme="minorHAnsi" w:hAnsiTheme="minorHAnsi"/>
          <w:sz w:val="12"/>
        </w:rPr>
        <w:t xml:space="preserve">, in our heart of hearts, </w:t>
      </w:r>
      <w:r w:rsidRPr="00182549">
        <w:rPr>
          <w:rStyle w:val="StyleUnderline"/>
        </w:rPr>
        <w:t>we knew that this is what blessed powers are supposed to do</w:t>
      </w:r>
      <w:r>
        <w:rPr>
          <w:rFonts w:asciiTheme="minorHAnsi" w:hAnsiTheme="minorHAnsi"/>
          <w:sz w:val="12"/>
        </w:rPr>
        <w:t xml:space="preserve">. ¶ Some, like the Bush-Cheney neocons, were driven by more than that sense of moral responsibility. They saw a chance to remake the world so as to assure U.S. primacy deep into the future. The timing of their dream was cruelly ironic, for it blossomed just as America's decades-in-the-making grand strategy reached its apogee in the peaceful rise of so many great powers at once. Had Sept. 11 not intervened, the neocons would likely have eventually targeted rising China for strategic demonization. Instead, they locked in on Osama bin Laden. The rest, as they say, is history. ¶ The follow-on irony of </w:t>
      </w:r>
      <w:r w:rsidRPr="00182549">
        <w:rPr>
          <w:rStyle w:val="StyleUnderline"/>
        </w:rPr>
        <w:t>the War on Terror</w:t>
      </w:r>
      <w:r>
        <w:rPr>
          <w:rFonts w:asciiTheme="minorHAnsi" w:hAnsiTheme="minorHAnsi"/>
          <w:sz w:val="12"/>
        </w:rPr>
        <w:t xml:space="preserve"> is that its operational requirements </w:t>
      </w:r>
      <w:r w:rsidRPr="00182549">
        <w:rPr>
          <w:rStyle w:val="StyleUnderline"/>
        </w:rPr>
        <w:t>actually revolutionized a major portion of the U.S. military -- specifically the Army, Marines and Special Forces -- in such a way as to redirect their strategic ethos from big wars to small ones</w:t>
      </w:r>
      <w:r>
        <w:rPr>
          <w:rFonts w:asciiTheme="minorHAnsi" w:hAnsiTheme="minorHAnsi"/>
          <w:sz w:val="12"/>
        </w:rPr>
        <w:t xml:space="preserve">. It also forged a new operational bond between the military's irregular elements and that portion of the Central Intelligence Agency that pursues direct action against transnational bad actors. The up-front costs of this transformation were far too high, largely because the Bush White House stubbornly refused to embrace counterinsurgency tactics until after the popular repudiation signaled by the 2006 midterm election. But </w:t>
      </w:r>
      <w:r w:rsidRPr="00182549">
        <w:rPr>
          <w:rStyle w:val="StyleUnderline"/>
        </w:rPr>
        <w:t>the end result is clear:</w:t>
      </w:r>
      <w:r>
        <w:rPr>
          <w:rFonts w:asciiTheme="minorHAnsi" w:hAnsiTheme="minorHAnsi"/>
          <w:sz w:val="12"/>
        </w:rPr>
        <w:t xml:space="preserve"> </w:t>
      </w:r>
      <w:r w:rsidRPr="009F458F">
        <w:rPr>
          <w:rFonts w:asciiTheme="minorHAnsi" w:hAnsiTheme="minorHAnsi"/>
          <w:b/>
          <w:iCs/>
          <w:highlight w:val="cyan"/>
          <w:u w:val="single"/>
        </w:rPr>
        <w:t xml:space="preserve">We </w:t>
      </w:r>
      <w:r>
        <w:rPr>
          <w:rFonts w:asciiTheme="minorHAnsi" w:hAnsiTheme="minorHAnsi"/>
          <w:b/>
          <w:iCs/>
          <w:u w:val="single"/>
        </w:rPr>
        <w:t xml:space="preserve">now </w:t>
      </w:r>
      <w:r w:rsidRPr="009F458F">
        <w:rPr>
          <w:rFonts w:asciiTheme="minorHAnsi" w:hAnsiTheme="minorHAnsi"/>
          <w:b/>
          <w:iCs/>
          <w:highlight w:val="cyan"/>
          <w:u w:val="single"/>
        </w:rPr>
        <w:t xml:space="preserve">have the force we </w:t>
      </w:r>
      <w:r>
        <w:rPr>
          <w:rFonts w:asciiTheme="minorHAnsi" w:hAnsiTheme="minorHAnsi"/>
          <w:b/>
          <w:iCs/>
          <w:u w:val="single"/>
        </w:rPr>
        <w:t xml:space="preserve">actually </w:t>
      </w:r>
      <w:r w:rsidRPr="009F458F">
        <w:rPr>
          <w:rFonts w:asciiTheme="minorHAnsi" w:hAnsiTheme="minorHAnsi"/>
          <w:b/>
          <w:iCs/>
          <w:highlight w:val="cyan"/>
          <w:u w:val="single"/>
        </w:rPr>
        <w:t>need to manage this global era</w:t>
      </w:r>
      <w:r w:rsidRPr="009F458F">
        <w:rPr>
          <w:rFonts w:asciiTheme="minorHAnsi" w:hAnsiTheme="minorHAnsi"/>
          <w:sz w:val="12"/>
          <w:highlight w:val="cyan"/>
        </w:rPr>
        <w:t>.</w:t>
      </w:r>
      <w:r>
        <w:rPr>
          <w:rFonts w:asciiTheme="minorHAnsi" w:hAnsiTheme="minorHAnsi"/>
          <w:sz w:val="12"/>
        </w:rPr>
        <w:t xml:space="preserve">¶ </w:t>
      </w:r>
      <w:r w:rsidRPr="00182549">
        <w:rPr>
          <w:rStyle w:val="StyleUnderline"/>
        </w:rPr>
        <w:t>But</w:t>
      </w:r>
      <w:r>
        <w:rPr>
          <w:rFonts w:asciiTheme="minorHAnsi" w:hAnsiTheme="minorHAnsi"/>
          <w:sz w:val="12"/>
        </w:rPr>
        <w:t xml:space="preserve">, of course, </w:t>
      </w:r>
      <w:r w:rsidRPr="009F458F">
        <w:rPr>
          <w:rFonts w:asciiTheme="minorHAnsi" w:hAnsiTheme="minorHAnsi"/>
          <w:b/>
          <w:iCs/>
          <w:highlight w:val="cyan"/>
          <w:u w:val="single"/>
        </w:rPr>
        <w:t>that can all be tossed into the dumpster</w:t>
      </w:r>
      <w:r w:rsidRPr="009F458F">
        <w:rPr>
          <w:rFonts w:asciiTheme="minorHAnsi" w:hAnsiTheme="minorHAnsi"/>
          <w:sz w:val="12"/>
          <w:highlight w:val="cyan"/>
        </w:rPr>
        <w:t xml:space="preserve"> </w:t>
      </w:r>
      <w:r w:rsidRPr="009F458F">
        <w:rPr>
          <w:rStyle w:val="StyleUnderline"/>
          <w:highlight w:val="cyan"/>
        </w:rPr>
        <w:t>if we convince ourselves that</w:t>
      </w:r>
      <w:r w:rsidRPr="00182549">
        <w:rPr>
          <w:rStyle w:val="StyleUnderline"/>
        </w:rPr>
        <w:t xml:space="preserve"> our "</w:t>
      </w:r>
      <w:r w:rsidRPr="009F458F">
        <w:rPr>
          <w:rStyle w:val="StyleUnderline"/>
          <w:highlight w:val="cyan"/>
        </w:rPr>
        <w:t>loss" of hegemony was</w:t>
      </w:r>
      <w:r w:rsidRPr="00182549">
        <w:rPr>
          <w:rStyle w:val="StyleUnderline"/>
        </w:rPr>
        <w:t xml:space="preserve"> somehow </w:t>
      </w:r>
      <w:r w:rsidRPr="009F458F">
        <w:rPr>
          <w:rStyle w:val="StyleUnderline"/>
          <w:highlight w:val="cyan"/>
        </w:rPr>
        <w:t>the result of our own misdeed</w:t>
      </w:r>
      <w:r w:rsidRPr="00182549">
        <w:rPr>
          <w:rStyle w:val="StyleUnderline"/>
        </w:rPr>
        <w:t>,</w:t>
      </w:r>
      <w:r>
        <w:rPr>
          <w:rFonts w:asciiTheme="minorHAnsi" w:hAnsiTheme="minorHAnsi"/>
          <w:sz w:val="12"/>
        </w:rPr>
        <w:t xml:space="preserve"> </w:t>
      </w:r>
      <w:r w:rsidRPr="00182549">
        <w:rPr>
          <w:rStyle w:val="StyleUnderline"/>
        </w:rPr>
        <w:t>instead of being our most profound gift to world history</w:t>
      </w:r>
      <w:r>
        <w:rPr>
          <w:rFonts w:asciiTheme="minorHAnsi" w:hAnsiTheme="minorHAnsi"/>
          <w:sz w:val="12"/>
        </w:rPr>
        <w:t xml:space="preserve">. Again, </w:t>
      </w:r>
      <w:r w:rsidRPr="009F458F">
        <w:rPr>
          <w:rStyle w:val="StyleUnderline"/>
          <w:highlight w:val="cyan"/>
        </w:rPr>
        <w:t>we grabbed</w:t>
      </w:r>
      <w:r w:rsidRPr="00182549">
        <w:rPr>
          <w:rStyle w:val="StyleUnderline"/>
        </w:rPr>
        <w:t xml:space="preserve"> the reins of </w:t>
      </w:r>
      <w:r w:rsidRPr="009F458F">
        <w:rPr>
          <w:rStyle w:val="StyleUnderline"/>
          <w:highlight w:val="cyan"/>
        </w:rPr>
        <w:t>global leadership and</w:t>
      </w:r>
      <w:r w:rsidRPr="00182549">
        <w:rPr>
          <w:rStyle w:val="StyleUnderline"/>
        </w:rPr>
        <w:t xml:space="preserve"> patiently </w:t>
      </w:r>
      <w:r w:rsidRPr="009F458F">
        <w:rPr>
          <w:rStyle w:val="StyleUnderline"/>
          <w:highlight w:val="cyan"/>
        </w:rPr>
        <w:t xml:space="preserve">engineered not only the </w:t>
      </w:r>
      <w:r w:rsidRPr="009F458F">
        <w:rPr>
          <w:rFonts w:asciiTheme="minorHAnsi" w:hAnsiTheme="minorHAnsi"/>
          <w:b/>
          <w:iCs/>
          <w:highlight w:val="cyan"/>
          <w:u w:val="single"/>
        </w:rPr>
        <w:t>greatest</w:t>
      </w:r>
      <w:r>
        <w:rPr>
          <w:rFonts w:asciiTheme="minorHAnsi" w:hAnsiTheme="minorHAnsi"/>
          <w:b/>
          <w:iCs/>
          <w:u w:val="single"/>
        </w:rPr>
        <w:t xml:space="preserve"> redistribution -- and </w:t>
      </w:r>
      <w:r w:rsidRPr="009F458F">
        <w:rPr>
          <w:rFonts w:asciiTheme="minorHAnsi" w:hAnsiTheme="minorHAnsi"/>
          <w:b/>
          <w:iCs/>
          <w:highlight w:val="cyan"/>
          <w:u w:val="single"/>
        </w:rPr>
        <w:t>expansion -- of global wealth ever seen,</w:t>
      </w:r>
      <w:r w:rsidRPr="009F458F">
        <w:rPr>
          <w:rFonts w:asciiTheme="minorHAnsi" w:hAnsiTheme="minorHAnsi"/>
          <w:sz w:val="12"/>
          <w:highlight w:val="cyan"/>
        </w:rPr>
        <w:t xml:space="preserve"> </w:t>
      </w:r>
      <w:r w:rsidRPr="009F458F">
        <w:rPr>
          <w:rStyle w:val="StyleUnderline"/>
          <w:highlight w:val="cyan"/>
        </w:rPr>
        <w:t>but also the</w:t>
      </w:r>
      <w:r w:rsidRPr="009F458F">
        <w:rPr>
          <w:rFonts w:asciiTheme="minorHAnsi" w:hAnsiTheme="minorHAnsi"/>
          <w:sz w:val="12"/>
          <w:highlight w:val="cyan"/>
        </w:rPr>
        <w:t xml:space="preserve"> </w:t>
      </w:r>
      <w:r w:rsidRPr="009F458F">
        <w:rPr>
          <w:rFonts w:asciiTheme="minorHAnsi" w:hAnsiTheme="minorHAnsi"/>
          <w:b/>
          <w:iCs/>
          <w:highlight w:val="cyan"/>
          <w:u w:val="single"/>
        </w:rPr>
        <w:t>greatest consolidation of global peace</w:t>
      </w:r>
      <w:r>
        <w:rPr>
          <w:rFonts w:asciiTheme="minorHAnsi" w:hAnsiTheme="minorHAnsi"/>
          <w:b/>
          <w:iCs/>
          <w:u w:val="single"/>
        </w:rPr>
        <w:t xml:space="preserve"> ever seen</w:t>
      </w:r>
      <w:r>
        <w:rPr>
          <w:rFonts w:asciiTheme="minorHAnsi" w:hAnsiTheme="minorHAnsi"/>
          <w:sz w:val="12"/>
        </w:rPr>
        <w:t xml:space="preserve">. ¶ </w:t>
      </w:r>
      <w:r w:rsidRPr="00182549">
        <w:rPr>
          <w:rStyle w:val="StyleUnderline"/>
        </w:rPr>
        <w:t>Now, if we can sensibly realign our strategic relationship with the one rising great power, China</w:t>
      </w:r>
      <w:r>
        <w:rPr>
          <w:rFonts w:asciiTheme="minorHAnsi" w:hAnsiTheme="minorHAnsi"/>
          <w:sz w:val="12"/>
        </w:rPr>
        <w:t xml:space="preserve">, whose growing strength upsets us so much, </w:t>
      </w:r>
      <w:r w:rsidRPr="00182549">
        <w:rPr>
          <w:rStyle w:val="StyleUnderline"/>
        </w:rPr>
        <w:t>then in combination with the rest of the world's rising great powers we can</w:t>
      </w:r>
      <w:r>
        <w:rPr>
          <w:rFonts w:asciiTheme="minorHAnsi" w:hAnsiTheme="minorHAnsi"/>
          <w:sz w:val="12"/>
        </w:rPr>
        <w:t xml:space="preserve"> </w:t>
      </w:r>
      <w:r w:rsidRPr="00182549">
        <w:rPr>
          <w:rStyle w:val="StyleUnderline"/>
        </w:rPr>
        <w:t>collectively wield enough global policing power to manage what's yet to come</w:t>
      </w:r>
      <w:r>
        <w:rPr>
          <w:rFonts w:asciiTheme="minorHAnsi" w:hAnsiTheme="minorHAnsi"/>
          <w:sz w:val="12"/>
        </w:rPr>
        <w:t xml:space="preserve">. ¶ As always, </w:t>
      </w:r>
      <w:r>
        <w:rPr>
          <w:rFonts w:asciiTheme="minorHAnsi" w:hAnsiTheme="minorHAnsi"/>
          <w:b/>
          <w:iCs/>
          <w:u w:val="single"/>
        </w:rPr>
        <w:t>the choice is ours</w:t>
      </w:r>
      <w:r>
        <w:rPr>
          <w:rFonts w:asciiTheme="minorHAnsi" w:hAnsiTheme="minorHAnsi"/>
          <w:sz w:val="12"/>
        </w:rPr>
        <w:t>.</w:t>
      </w:r>
    </w:p>
    <w:p w:rsidR="00793168" w:rsidRPr="00793168" w:rsidRDefault="00793168" w:rsidP="00793168"/>
    <w:p w:rsidR="008F7E45" w:rsidRPr="0020303E" w:rsidRDefault="008F7E45" w:rsidP="008F7E45">
      <w:pPr>
        <w:pStyle w:val="Heading4"/>
        <w:rPr>
          <w:rFonts w:asciiTheme="minorHAnsi" w:hAnsiTheme="minorHAnsi"/>
        </w:rPr>
      </w:pPr>
      <w:r>
        <w:rPr>
          <w:rFonts w:asciiTheme="minorHAnsi" w:hAnsiTheme="minorHAnsi"/>
        </w:rPr>
        <w:t>US h</w:t>
      </w:r>
      <w:r w:rsidRPr="0020303E">
        <w:rPr>
          <w:rFonts w:asciiTheme="minorHAnsi" w:hAnsiTheme="minorHAnsi"/>
        </w:rPr>
        <w:t>eg</w:t>
      </w:r>
      <w:r>
        <w:rPr>
          <w:rFonts w:asciiTheme="minorHAnsi" w:hAnsiTheme="minorHAnsi"/>
        </w:rPr>
        <w:t>emony</w:t>
      </w:r>
      <w:r w:rsidRPr="0020303E">
        <w:rPr>
          <w:rFonts w:asciiTheme="minorHAnsi" w:hAnsiTheme="minorHAnsi"/>
        </w:rPr>
        <w:t xml:space="preserve"> decreases structural violence globally – history proves – it’s the best alternative</w:t>
      </w:r>
    </w:p>
    <w:p w:rsidR="008F7E45" w:rsidRPr="0020303E" w:rsidRDefault="008F7E45" w:rsidP="008F7E45">
      <w:pPr>
        <w:rPr>
          <w:rFonts w:asciiTheme="minorHAnsi" w:eastAsia="Calibri" w:hAnsiTheme="minorHAnsi" w:cs="Times New Roman"/>
        </w:rPr>
      </w:pPr>
      <w:r w:rsidRPr="0020303E">
        <w:rPr>
          <w:rFonts w:asciiTheme="minorHAnsi" w:eastAsia="Calibri" w:hAnsiTheme="minorHAnsi" w:cs="Times New Roman"/>
        </w:rPr>
        <w:t xml:space="preserve">Thomas P.M. </w:t>
      </w:r>
      <w:r w:rsidRPr="0020303E">
        <w:rPr>
          <w:rStyle w:val="Style13ptBold"/>
          <w:rFonts w:asciiTheme="minorHAnsi" w:hAnsiTheme="minorHAnsi"/>
        </w:rPr>
        <w:t>Barnett 11</w:t>
      </w:r>
      <w:r w:rsidRPr="0020303E">
        <w:rPr>
          <w:rFonts w:asciiTheme="minorHAnsi" w:eastAsia="Calibri" w:hAnsiTheme="minorHAnsi" w:cs="Times New Roman"/>
        </w:rPr>
        <w:t xml:space="preserve"> Former Senior Strategic Researcher and Professor in the Warfare Analysis &amp; Research Department, Center for Naval Warfare Studies, U.S. Naval War College American military </w:t>
      </w:r>
      <w:proofErr w:type="spellStart"/>
      <w:r w:rsidRPr="0020303E">
        <w:rPr>
          <w:rFonts w:asciiTheme="minorHAnsi" w:eastAsia="Calibri" w:hAnsiTheme="minorHAnsi" w:cs="Times New Roman"/>
        </w:rPr>
        <w:t>geostrategist</w:t>
      </w:r>
      <w:proofErr w:type="spellEnd"/>
      <w:r w:rsidRPr="0020303E">
        <w:rPr>
          <w:rFonts w:asciiTheme="minorHAnsi" w:eastAsia="Calibri" w:hAnsiTheme="minorHAnsi" w:cs="Times New Roman"/>
        </w:rPr>
        <w:t xml:space="preserve"> and Chief Analyst at </w:t>
      </w:r>
      <w:proofErr w:type="spellStart"/>
      <w:r w:rsidRPr="0020303E">
        <w:rPr>
          <w:rFonts w:asciiTheme="minorHAnsi" w:eastAsia="Calibri" w:hAnsiTheme="minorHAnsi" w:cs="Times New Roman"/>
        </w:rPr>
        <w:t>Wikistrat</w:t>
      </w:r>
      <w:proofErr w:type="spellEnd"/>
      <w:r w:rsidRPr="0020303E">
        <w:rPr>
          <w:rFonts w:asciiTheme="minorHAnsi" w:eastAsia="Calibri" w:hAnsiTheme="minorHAnsi" w:cs="Times New Roman"/>
        </w:rPr>
        <w:t>., worked as the Assistant for Strategic Futures in the Office of Force Transformation in the Department of Defense, “The New Rules: Leadership Fatigue Puts U.S., and Globalization, at Crossroads,” March 7 http://www.worldpoliticsreview.com/articles/8099/the-new-rules-leadership-fatigue-puts-u-s-and-globalization-at-crossroads</w:t>
      </w:r>
    </w:p>
    <w:p w:rsidR="008F7E45" w:rsidRDefault="008F7E45" w:rsidP="008F7E45">
      <w:pPr>
        <w:ind w:right="288"/>
        <w:rPr>
          <w:rFonts w:asciiTheme="minorHAnsi" w:hAnsiTheme="minorHAnsi" w:cs="Times New Roman"/>
          <w:b/>
          <w:u w:val="single"/>
          <w:bdr w:val="single" w:sz="4" w:space="0" w:color="auto" w:frame="1"/>
        </w:rPr>
      </w:pPr>
      <w:r w:rsidRPr="0020303E">
        <w:rPr>
          <w:rFonts w:asciiTheme="minorHAnsi" w:hAnsiTheme="minorHAnsi" w:cs="Times New Roman"/>
          <w:sz w:val="10"/>
        </w:rPr>
        <w:t xml:space="preserve">It is worth first examining the larger picture: </w:t>
      </w:r>
      <w:r w:rsidRPr="0020303E">
        <w:rPr>
          <w:rFonts w:asciiTheme="minorHAnsi" w:hAnsiTheme="minorHAnsi" w:cs="Times New Roman"/>
          <w:b/>
          <w:u w:val="single"/>
        </w:rPr>
        <w:t xml:space="preserve">We live in a time of arguably the </w:t>
      </w:r>
      <w:r w:rsidRPr="008F7E45">
        <w:rPr>
          <w:rFonts w:asciiTheme="minorHAnsi" w:hAnsiTheme="minorHAnsi" w:cs="Times New Roman"/>
          <w:b/>
          <w:highlight w:val="cyan"/>
          <w:u w:val="single"/>
        </w:rPr>
        <w:t>greatest structural change in</w:t>
      </w:r>
      <w:r w:rsidRPr="0020303E">
        <w:rPr>
          <w:rFonts w:asciiTheme="minorHAnsi" w:hAnsiTheme="minorHAnsi" w:cs="Times New Roman"/>
          <w:b/>
          <w:u w:val="single"/>
        </w:rPr>
        <w:t xml:space="preserve"> the </w:t>
      </w:r>
      <w:r w:rsidRPr="008F7E45">
        <w:rPr>
          <w:rFonts w:asciiTheme="minorHAnsi" w:hAnsiTheme="minorHAnsi" w:cs="Times New Roman"/>
          <w:b/>
          <w:highlight w:val="cyan"/>
          <w:u w:val="single"/>
        </w:rPr>
        <w:t xml:space="preserve">global order </w:t>
      </w:r>
      <w:r w:rsidRPr="0020303E">
        <w:rPr>
          <w:rFonts w:asciiTheme="minorHAnsi" w:hAnsiTheme="minorHAnsi" w:cs="Times New Roman"/>
          <w:b/>
          <w:u w:val="single"/>
        </w:rPr>
        <w:t>yet endured</w:t>
      </w:r>
      <w:r w:rsidRPr="0020303E">
        <w:rPr>
          <w:rFonts w:asciiTheme="minorHAnsi" w:hAnsiTheme="minorHAnsi" w:cs="Times New Roman"/>
          <w:sz w:val="10"/>
        </w:rPr>
        <w:t xml:space="preserve">, </w:t>
      </w:r>
      <w:r w:rsidRPr="0020303E">
        <w:rPr>
          <w:rFonts w:asciiTheme="minorHAnsi" w:hAnsiTheme="minorHAnsi" w:cs="Times New Roman"/>
          <w:b/>
          <w:u w:val="single"/>
        </w:rPr>
        <w:t>with this historical moment's most amazing feature being its</w:t>
      </w:r>
      <w:r w:rsidRPr="0020303E">
        <w:rPr>
          <w:rFonts w:asciiTheme="minorHAnsi" w:hAnsiTheme="minorHAnsi" w:cs="Times New Roman"/>
          <w:sz w:val="10"/>
        </w:rPr>
        <w:t xml:space="preserve"> relative and absolute </w:t>
      </w:r>
      <w:r w:rsidRPr="008F7E45">
        <w:rPr>
          <w:rFonts w:asciiTheme="minorHAnsi" w:hAnsiTheme="minorHAnsi" w:cs="Times New Roman"/>
          <w:b/>
          <w:highlight w:val="cyan"/>
          <w:u w:val="single"/>
          <w:bdr w:val="single" w:sz="4" w:space="0" w:color="auto" w:frame="1"/>
        </w:rPr>
        <w:t>lack of mass violence</w:t>
      </w:r>
      <w:r w:rsidRPr="0020303E">
        <w:rPr>
          <w:rFonts w:asciiTheme="minorHAnsi" w:hAnsiTheme="minorHAnsi" w:cs="Times New Roman"/>
          <w:sz w:val="10"/>
        </w:rPr>
        <w:t xml:space="preserve">. That is something to consider when Americans contemplate military intervention in Libya, because </w:t>
      </w:r>
      <w:r w:rsidRPr="0020303E">
        <w:rPr>
          <w:rFonts w:asciiTheme="minorHAnsi" w:hAnsiTheme="minorHAnsi" w:cs="Times New Roman"/>
          <w:bCs/>
          <w:u w:val="single"/>
        </w:rPr>
        <w:t xml:space="preserve">if we do take the step to prevent larger-scale killing by engaging in some killing of our own, </w:t>
      </w:r>
      <w:r w:rsidRPr="008F7E45">
        <w:rPr>
          <w:rFonts w:asciiTheme="minorHAnsi" w:hAnsiTheme="minorHAnsi" w:cs="Times New Roman"/>
          <w:bCs/>
          <w:highlight w:val="cyan"/>
          <w:u w:val="single"/>
        </w:rPr>
        <w:t xml:space="preserve">we will not be adding to </w:t>
      </w:r>
      <w:r w:rsidRPr="0020303E">
        <w:rPr>
          <w:rFonts w:asciiTheme="minorHAnsi" w:hAnsiTheme="minorHAnsi" w:cs="Times New Roman"/>
          <w:bCs/>
          <w:u w:val="single"/>
        </w:rPr>
        <w:t xml:space="preserve">some fantastically imagined global </w:t>
      </w:r>
      <w:r w:rsidRPr="008F7E45">
        <w:rPr>
          <w:rFonts w:asciiTheme="minorHAnsi" w:hAnsiTheme="minorHAnsi" w:cs="Times New Roman"/>
          <w:bCs/>
          <w:highlight w:val="cyan"/>
          <w:u w:val="single"/>
        </w:rPr>
        <w:t>death count stemming from</w:t>
      </w:r>
      <w:r w:rsidRPr="0020303E">
        <w:rPr>
          <w:rFonts w:asciiTheme="minorHAnsi" w:hAnsiTheme="minorHAnsi" w:cs="Times New Roman"/>
          <w:bCs/>
          <w:u w:val="single"/>
        </w:rPr>
        <w:t xml:space="preserve"> the ongoing "megalomania" and "evil" of </w:t>
      </w:r>
      <w:r w:rsidRPr="008F7E45">
        <w:rPr>
          <w:rFonts w:asciiTheme="minorHAnsi" w:hAnsiTheme="minorHAnsi" w:cs="Times New Roman"/>
          <w:bCs/>
          <w:highlight w:val="cyan"/>
          <w:u w:val="single"/>
        </w:rPr>
        <w:t>American "empire</w:t>
      </w:r>
      <w:r w:rsidRPr="008F7E45">
        <w:rPr>
          <w:rFonts w:asciiTheme="minorHAnsi" w:hAnsiTheme="minorHAnsi" w:cs="Times New Roman"/>
          <w:sz w:val="10"/>
          <w:highlight w:val="cyan"/>
        </w:rPr>
        <w:t xml:space="preserve">." </w:t>
      </w:r>
      <w:r w:rsidRPr="008F7E45">
        <w:rPr>
          <w:rFonts w:asciiTheme="minorHAnsi" w:hAnsiTheme="minorHAnsi" w:cs="Times New Roman"/>
          <w:bCs/>
          <w:highlight w:val="cyan"/>
          <w:u w:val="single"/>
        </w:rPr>
        <w:t>We'll be engaging in</w:t>
      </w:r>
      <w:r w:rsidRPr="0020303E">
        <w:rPr>
          <w:rFonts w:asciiTheme="minorHAnsi" w:hAnsiTheme="minorHAnsi" w:cs="Times New Roman"/>
          <w:sz w:val="10"/>
        </w:rPr>
        <w:t xml:space="preserve"> the same sort of </w:t>
      </w:r>
      <w:r w:rsidRPr="0020303E">
        <w:rPr>
          <w:rFonts w:asciiTheme="minorHAnsi" w:hAnsiTheme="minorHAnsi" w:cs="Times New Roman"/>
          <w:bCs/>
          <w:u w:val="single"/>
        </w:rPr>
        <w:t xml:space="preserve">system-administering activity that has marked our </w:t>
      </w:r>
      <w:r w:rsidRPr="0020303E">
        <w:rPr>
          <w:rFonts w:asciiTheme="minorHAnsi" w:hAnsiTheme="minorHAnsi" w:cs="Times New Roman"/>
          <w:b/>
          <w:u w:val="single"/>
        </w:rPr>
        <w:t xml:space="preserve">stunningly </w:t>
      </w:r>
      <w:r w:rsidRPr="008F7E45">
        <w:rPr>
          <w:rFonts w:asciiTheme="minorHAnsi" w:hAnsiTheme="minorHAnsi" w:cs="Times New Roman"/>
          <w:b/>
          <w:highlight w:val="cyan"/>
          <w:u w:val="single"/>
        </w:rPr>
        <w:t>successful stewardship of global order</w:t>
      </w:r>
      <w:r w:rsidRPr="0020303E">
        <w:rPr>
          <w:rFonts w:asciiTheme="minorHAnsi" w:hAnsiTheme="minorHAnsi" w:cs="Times New Roman"/>
          <w:bCs/>
          <w:u w:val="single"/>
        </w:rPr>
        <w:t xml:space="preserve"> </w:t>
      </w:r>
      <w:r w:rsidRPr="0020303E">
        <w:rPr>
          <w:rFonts w:asciiTheme="minorHAnsi" w:hAnsiTheme="minorHAnsi" w:cs="Times New Roman"/>
          <w:sz w:val="10"/>
        </w:rPr>
        <w:t>since World War II.</w:t>
      </w:r>
      <w:r w:rsidRPr="0020303E">
        <w:rPr>
          <w:rFonts w:asciiTheme="minorHAnsi" w:hAnsiTheme="minorHAnsi" w:cs="Times New Roman"/>
          <w:u w:val="single"/>
        </w:rPr>
        <w:t xml:space="preserve"> </w:t>
      </w:r>
      <w:r w:rsidRPr="0020303E">
        <w:rPr>
          <w:rFonts w:asciiTheme="minorHAnsi" w:hAnsiTheme="minorHAnsi" w:cs="Times New Roman"/>
          <w:sz w:val="10"/>
        </w:rPr>
        <w:t xml:space="preserve">Let me be </w:t>
      </w:r>
      <w:proofErr w:type="gramStart"/>
      <w:r w:rsidRPr="0020303E">
        <w:rPr>
          <w:rFonts w:asciiTheme="minorHAnsi" w:hAnsiTheme="minorHAnsi" w:cs="Times New Roman"/>
          <w:sz w:val="10"/>
        </w:rPr>
        <w:t>more blunt</w:t>
      </w:r>
      <w:proofErr w:type="gramEnd"/>
      <w:r w:rsidRPr="0020303E">
        <w:rPr>
          <w:rFonts w:asciiTheme="minorHAnsi" w:hAnsiTheme="minorHAnsi" w:cs="Times New Roman"/>
          <w:sz w:val="10"/>
        </w:rPr>
        <w:t xml:space="preserve">: </w:t>
      </w:r>
      <w:r w:rsidRPr="008F7E45">
        <w:rPr>
          <w:rFonts w:asciiTheme="minorHAnsi" w:hAnsiTheme="minorHAnsi" w:cs="Times New Roman"/>
          <w:b/>
          <w:highlight w:val="cyan"/>
          <w:u w:val="single"/>
        </w:rPr>
        <w:t xml:space="preserve">As </w:t>
      </w:r>
      <w:r w:rsidRPr="0020303E">
        <w:rPr>
          <w:rFonts w:asciiTheme="minorHAnsi" w:hAnsiTheme="minorHAnsi" w:cs="Times New Roman"/>
          <w:b/>
          <w:u w:val="single"/>
        </w:rPr>
        <w:t xml:space="preserve">the </w:t>
      </w:r>
      <w:r w:rsidRPr="008F7E45">
        <w:rPr>
          <w:rFonts w:asciiTheme="minorHAnsi" w:hAnsiTheme="minorHAnsi" w:cs="Times New Roman"/>
          <w:b/>
          <w:highlight w:val="cyan"/>
          <w:u w:val="single"/>
        </w:rPr>
        <w:t>guardian of globalization</w:t>
      </w:r>
      <w:r w:rsidRPr="008F7E45">
        <w:rPr>
          <w:rFonts w:asciiTheme="minorHAnsi" w:hAnsiTheme="minorHAnsi" w:cs="Times New Roman"/>
          <w:sz w:val="10"/>
          <w:highlight w:val="cyan"/>
        </w:rPr>
        <w:t xml:space="preserve">, </w:t>
      </w:r>
      <w:r w:rsidRPr="0020303E">
        <w:rPr>
          <w:rFonts w:asciiTheme="minorHAnsi" w:hAnsiTheme="minorHAnsi" w:cs="Times New Roman"/>
          <w:b/>
          <w:u w:val="single"/>
        </w:rPr>
        <w:t xml:space="preserve">the </w:t>
      </w:r>
      <w:r w:rsidRPr="008F7E45">
        <w:rPr>
          <w:rFonts w:asciiTheme="minorHAnsi" w:hAnsiTheme="minorHAnsi" w:cs="Times New Roman"/>
          <w:b/>
          <w:highlight w:val="cyan"/>
          <w:u w:val="single"/>
        </w:rPr>
        <w:t xml:space="preserve">U.S. military has been </w:t>
      </w:r>
      <w:r w:rsidRPr="0020303E">
        <w:rPr>
          <w:rFonts w:asciiTheme="minorHAnsi" w:hAnsiTheme="minorHAnsi" w:cs="Times New Roman"/>
          <w:b/>
          <w:u w:val="single"/>
        </w:rPr>
        <w:t xml:space="preserve">the </w:t>
      </w:r>
      <w:r w:rsidRPr="008F7E45">
        <w:rPr>
          <w:rFonts w:asciiTheme="minorHAnsi" w:hAnsiTheme="minorHAnsi" w:cs="Times New Roman"/>
          <w:b/>
          <w:highlight w:val="cyan"/>
          <w:u w:val="single"/>
          <w:bdr w:val="single" w:sz="4" w:space="0" w:color="auto" w:frame="1"/>
        </w:rPr>
        <w:t xml:space="preserve">greatest force for peace </w:t>
      </w:r>
      <w:r w:rsidRPr="0020303E">
        <w:rPr>
          <w:rFonts w:asciiTheme="minorHAnsi" w:hAnsiTheme="minorHAnsi" w:cs="Times New Roman"/>
          <w:b/>
          <w:u w:val="single"/>
          <w:bdr w:val="single" w:sz="4" w:space="0" w:color="auto" w:frame="1"/>
        </w:rPr>
        <w:t xml:space="preserve">the </w:t>
      </w:r>
      <w:r w:rsidRPr="008F7E45">
        <w:rPr>
          <w:rFonts w:asciiTheme="minorHAnsi" w:hAnsiTheme="minorHAnsi" w:cs="Times New Roman"/>
          <w:b/>
          <w:highlight w:val="cyan"/>
          <w:u w:val="single"/>
          <w:bdr w:val="single" w:sz="4" w:space="0" w:color="auto" w:frame="1"/>
        </w:rPr>
        <w:t>world has ever known</w:t>
      </w:r>
      <w:r w:rsidRPr="008F7E45">
        <w:rPr>
          <w:rStyle w:val="StyleUnderline"/>
          <w:rFonts w:asciiTheme="minorHAnsi" w:hAnsiTheme="minorHAnsi"/>
          <w:highlight w:val="cyan"/>
        </w:rPr>
        <w:t>. Had America been removed</w:t>
      </w:r>
      <w:r w:rsidRPr="0020303E">
        <w:rPr>
          <w:rStyle w:val="StyleUnderline"/>
          <w:rFonts w:asciiTheme="minorHAnsi" w:hAnsiTheme="minorHAnsi"/>
        </w:rPr>
        <w:t xml:space="preserve"> from the global dynamics that governed the 20th century, the mass murder never would have ended. Indeed, it's entirely conceivable </w:t>
      </w:r>
      <w:r w:rsidRPr="008F7E45">
        <w:rPr>
          <w:rStyle w:val="StyleUnderline"/>
          <w:rFonts w:asciiTheme="minorHAnsi" w:hAnsiTheme="minorHAnsi"/>
          <w:highlight w:val="cyan"/>
        </w:rPr>
        <w:t xml:space="preserve">there </w:t>
      </w:r>
      <w:r w:rsidRPr="0020303E">
        <w:rPr>
          <w:rStyle w:val="StyleUnderline"/>
          <w:rFonts w:asciiTheme="minorHAnsi" w:hAnsiTheme="minorHAnsi"/>
        </w:rPr>
        <w:t xml:space="preserve">would now </w:t>
      </w:r>
      <w:r w:rsidRPr="008F7E45">
        <w:rPr>
          <w:rStyle w:val="StyleUnderline"/>
          <w:rFonts w:asciiTheme="minorHAnsi" w:hAnsiTheme="minorHAnsi"/>
          <w:highlight w:val="cyan"/>
        </w:rPr>
        <w:t>be no</w:t>
      </w:r>
      <w:r w:rsidRPr="0020303E">
        <w:rPr>
          <w:rStyle w:val="StyleUnderline"/>
          <w:rFonts w:asciiTheme="minorHAnsi" w:hAnsiTheme="minorHAnsi"/>
        </w:rPr>
        <w:t xml:space="preserve"> identifiable </w:t>
      </w:r>
      <w:r w:rsidRPr="008F7E45">
        <w:rPr>
          <w:rStyle w:val="Emphasis"/>
          <w:rFonts w:asciiTheme="minorHAnsi" w:hAnsiTheme="minorHAnsi"/>
          <w:highlight w:val="cyan"/>
        </w:rPr>
        <w:t xml:space="preserve">human civilization </w:t>
      </w:r>
      <w:r w:rsidRPr="0020303E">
        <w:rPr>
          <w:rStyle w:val="Emphasis"/>
          <w:rFonts w:asciiTheme="minorHAnsi" w:hAnsiTheme="minorHAnsi"/>
        </w:rPr>
        <w:t>left</w:t>
      </w:r>
      <w:r w:rsidRPr="0020303E">
        <w:rPr>
          <w:rStyle w:val="StyleUnderline"/>
          <w:rFonts w:asciiTheme="minorHAnsi" w:hAnsiTheme="minorHAnsi"/>
        </w:rPr>
        <w:t>, once nuclear weapons entered the killing equation. But the</w:t>
      </w:r>
      <w:r w:rsidRPr="0020303E">
        <w:rPr>
          <w:rFonts w:asciiTheme="minorHAnsi" w:hAnsiTheme="minorHAnsi" w:cs="Times New Roman"/>
          <w:b/>
          <w:u w:val="single"/>
        </w:rPr>
        <w:t xml:space="preserve"> </w:t>
      </w:r>
      <w:r w:rsidRPr="008F7E45">
        <w:rPr>
          <w:rFonts w:asciiTheme="minorHAnsi" w:hAnsiTheme="minorHAnsi" w:cs="Times New Roman"/>
          <w:b/>
          <w:highlight w:val="cyan"/>
          <w:u w:val="single"/>
        </w:rPr>
        <w:t>world did not keep sliding down</w:t>
      </w:r>
      <w:r w:rsidRPr="0020303E">
        <w:rPr>
          <w:rFonts w:asciiTheme="minorHAnsi" w:hAnsiTheme="minorHAnsi" w:cs="Times New Roman"/>
          <w:b/>
          <w:u w:val="single"/>
        </w:rPr>
        <w:t xml:space="preserve"> that path of </w:t>
      </w:r>
      <w:r w:rsidRPr="008F7E45">
        <w:rPr>
          <w:rFonts w:asciiTheme="minorHAnsi" w:hAnsiTheme="minorHAnsi" w:cs="Times New Roman"/>
          <w:b/>
          <w:highlight w:val="cyan"/>
          <w:u w:val="single"/>
        </w:rPr>
        <w:t>perpetual war</w:t>
      </w:r>
      <w:r w:rsidRPr="008F7E45">
        <w:rPr>
          <w:rFonts w:asciiTheme="minorHAnsi" w:hAnsiTheme="minorHAnsi" w:cs="Times New Roman"/>
          <w:sz w:val="10"/>
          <w:highlight w:val="cyan"/>
        </w:rPr>
        <w:t xml:space="preserve">. </w:t>
      </w:r>
      <w:r w:rsidRPr="008F7E45">
        <w:rPr>
          <w:rFonts w:asciiTheme="minorHAnsi" w:hAnsiTheme="minorHAnsi" w:cs="Times New Roman"/>
          <w:b/>
          <w:highlight w:val="cyan"/>
          <w:u w:val="single"/>
        </w:rPr>
        <w:t>Instead, America</w:t>
      </w:r>
      <w:r w:rsidRPr="0020303E">
        <w:rPr>
          <w:rFonts w:asciiTheme="minorHAnsi" w:hAnsiTheme="minorHAnsi" w:cs="Times New Roman"/>
          <w:b/>
          <w:u w:val="single"/>
        </w:rPr>
        <w:t xml:space="preserve"> stepped up and </w:t>
      </w:r>
      <w:r w:rsidRPr="008F7E45">
        <w:rPr>
          <w:rFonts w:asciiTheme="minorHAnsi" w:hAnsiTheme="minorHAnsi" w:cs="Times New Roman"/>
          <w:b/>
          <w:highlight w:val="cyan"/>
          <w:u w:val="single"/>
        </w:rPr>
        <w:t>changed everything by ushering in</w:t>
      </w:r>
      <w:r w:rsidRPr="0020303E">
        <w:rPr>
          <w:rFonts w:asciiTheme="minorHAnsi" w:hAnsiTheme="minorHAnsi" w:cs="Times New Roman"/>
          <w:b/>
          <w:u w:val="single"/>
        </w:rPr>
        <w:t xml:space="preserve"> our now-</w:t>
      </w:r>
      <w:r w:rsidRPr="008F7E45">
        <w:rPr>
          <w:rFonts w:asciiTheme="minorHAnsi" w:hAnsiTheme="minorHAnsi" w:cs="Times New Roman"/>
          <w:b/>
          <w:highlight w:val="cyan"/>
          <w:u w:val="single"/>
          <w:bdr w:val="single" w:sz="4" w:space="0" w:color="auto" w:frame="1"/>
        </w:rPr>
        <w:t>perpetual great-power peace</w:t>
      </w:r>
      <w:r w:rsidRPr="008F7E45">
        <w:rPr>
          <w:rFonts w:asciiTheme="minorHAnsi" w:hAnsiTheme="minorHAnsi" w:cs="Times New Roman"/>
          <w:sz w:val="10"/>
          <w:highlight w:val="cyan"/>
        </w:rPr>
        <w:t xml:space="preserve">. </w:t>
      </w:r>
      <w:r w:rsidRPr="008F7E45">
        <w:rPr>
          <w:rFonts w:asciiTheme="minorHAnsi" w:hAnsiTheme="minorHAnsi" w:cs="Times New Roman"/>
          <w:b/>
          <w:highlight w:val="cyan"/>
          <w:u w:val="single"/>
        </w:rPr>
        <w:t>We introduced</w:t>
      </w:r>
      <w:r w:rsidRPr="0020303E">
        <w:rPr>
          <w:rFonts w:asciiTheme="minorHAnsi" w:hAnsiTheme="minorHAnsi" w:cs="Times New Roman"/>
          <w:b/>
          <w:u w:val="single"/>
        </w:rPr>
        <w:t xml:space="preserve"> the international liberal trade order known as </w:t>
      </w:r>
      <w:r w:rsidRPr="008F7E45">
        <w:rPr>
          <w:rFonts w:asciiTheme="minorHAnsi" w:hAnsiTheme="minorHAnsi" w:cs="Times New Roman"/>
          <w:b/>
          <w:highlight w:val="cyan"/>
          <w:u w:val="single"/>
          <w:bdr w:val="single" w:sz="4" w:space="0" w:color="auto" w:frame="1"/>
        </w:rPr>
        <w:t>globalization</w:t>
      </w:r>
      <w:r w:rsidRPr="0020303E">
        <w:rPr>
          <w:rFonts w:asciiTheme="minorHAnsi" w:hAnsiTheme="minorHAnsi" w:cs="Times New Roman"/>
          <w:sz w:val="10"/>
        </w:rPr>
        <w:t xml:space="preserve"> and played loyal Leviathan over its spread. </w:t>
      </w:r>
      <w:r w:rsidRPr="008F7E45">
        <w:rPr>
          <w:rFonts w:asciiTheme="minorHAnsi" w:hAnsiTheme="minorHAnsi" w:cs="Times New Roman"/>
          <w:b/>
          <w:highlight w:val="cyan"/>
          <w:u w:val="single"/>
        </w:rPr>
        <w:t>What resulted was</w:t>
      </w:r>
      <w:r w:rsidRPr="0020303E">
        <w:rPr>
          <w:rFonts w:asciiTheme="minorHAnsi" w:hAnsiTheme="minorHAnsi" w:cs="Times New Roman"/>
          <w:b/>
          <w:u w:val="single"/>
        </w:rPr>
        <w:t xml:space="preserve"> the collapse of empires, </w:t>
      </w:r>
      <w:r w:rsidRPr="0020303E">
        <w:rPr>
          <w:rFonts w:asciiTheme="minorHAnsi" w:hAnsiTheme="minorHAnsi" w:cs="Times New Roman"/>
          <w:b/>
          <w:u w:val="single"/>
          <w:bdr w:val="single" w:sz="4" w:space="0" w:color="auto" w:frame="1"/>
        </w:rPr>
        <w:t xml:space="preserve">an explosion of </w:t>
      </w:r>
      <w:r w:rsidRPr="008F7E45">
        <w:rPr>
          <w:rFonts w:asciiTheme="minorHAnsi" w:hAnsiTheme="minorHAnsi" w:cs="Times New Roman"/>
          <w:b/>
          <w:highlight w:val="cyan"/>
          <w:u w:val="single"/>
          <w:bdr w:val="single" w:sz="4" w:space="0" w:color="auto" w:frame="1"/>
        </w:rPr>
        <w:t>democracy</w:t>
      </w:r>
      <w:r w:rsidRPr="0020303E">
        <w:rPr>
          <w:rFonts w:asciiTheme="minorHAnsi" w:hAnsiTheme="minorHAnsi" w:cs="Times New Roman"/>
          <w:sz w:val="10"/>
        </w:rPr>
        <w:t xml:space="preserve">, the </w:t>
      </w:r>
      <w:r w:rsidRPr="0020303E">
        <w:rPr>
          <w:rFonts w:asciiTheme="minorHAnsi" w:hAnsiTheme="minorHAnsi" w:cs="Times New Roman"/>
          <w:b/>
          <w:u w:val="single"/>
          <w:bdr w:val="single" w:sz="4" w:space="0" w:color="auto" w:frame="1"/>
        </w:rPr>
        <w:t xml:space="preserve">persistent spread of </w:t>
      </w:r>
      <w:r w:rsidRPr="008F7E45">
        <w:rPr>
          <w:rFonts w:asciiTheme="minorHAnsi" w:hAnsiTheme="minorHAnsi" w:cs="Times New Roman"/>
          <w:b/>
          <w:highlight w:val="cyan"/>
          <w:u w:val="single"/>
          <w:bdr w:val="single" w:sz="4" w:space="0" w:color="auto" w:frame="1"/>
        </w:rPr>
        <w:t>human rights</w:t>
      </w:r>
      <w:r w:rsidRPr="0020303E">
        <w:rPr>
          <w:rFonts w:asciiTheme="minorHAnsi" w:hAnsiTheme="minorHAnsi" w:cs="Times New Roman"/>
          <w:sz w:val="10"/>
        </w:rPr>
        <w:t xml:space="preserve">, </w:t>
      </w:r>
      <w:r w:rsidRPr="0020303E">
        <w:rPr>
          <w:rFonts w:asciiTheme="minorHAnsi" w:hAnsiTheme="minorHAnsi" w:cs="Times New Roman"/>
          <w:bCs/>
          <w:u w:val="single"/>
        </w:rPr>
        <w:t xml:space="preserve">the </w:t>
      </w:r>
      <w:r w:rsidRPr="008F7E45">
        <w:rPr>
          <w:rFonts w:asciiTheme="minorHAnsi" w:hAnsiTheme="minorHAnsi" w:cs="Times New Roman"/>
          <w:bCs/>
          <w:highlight w:val="cyan"/>
          <w:u w:val="single"/>
        </w:rPr>
        <w:t>liberation of women</w:t>
      </w:r>
      <w:r w:rsidRPr="008F7E45">
        <w:rPr>
          <w:rFonts w:asciiTheme="minorHAnsi" w:hAnsiTheme="minorHAnsi" w:cs="Times New Roman"/>
          <w:sz w:val="10"/>
          <w:highlight w:val="cyan"/>
        </w:rPr>
        <w:t xml:space="preserve">, </w:t>
      </w:r>
      <w:r w:rsidRPr="0020303E">
        <w:rPr>
          <w:rFonts w:asciiTheme="minorHAnsi" w:hAnsiTheme="minorHAnsi" w:cs="Times New Roman"/>
          <w:b/>
          <w:u w:val="single"/>
          <w:bdr w:val="single" w:sz="4" w:space="0" w:color="auto" w:frame="1"/>
        </w:rPr>
        <w:t xml:space="preserve">the </w:t>
      </w:r>
      <w:r w:rsidRPr="008F7E45">
        <w:rPr>
          <w:rFonts w:asciiTheme="minorHAnsi" w:hAnsiTheme="minorHAnsi" w:cs="Times New Roman"/>
          <w:b/>
          <w:highlight w:val="cyan"/>
          <w:u w:val="single"/>
          <w:bdr w:val="single" w:sz="4" w:space="0" w:color="auto" w:frame="1"/>
        </w:rPr>
        <w:t>doubling of life expectancy</w:t>
      </w:r>
      <w:r w:rsidRPr="0020303E">
        <w:rPr>
          <w:rFonts w:asciiTheme="minorHAnsi" w:hAnsiTheme="minorHAnsi" w:cs="Times New Roman"/>
          <w:sz w:val="10"/>
        </w:rPr>
        <w:t xml:space="preserve">, a roughly </w:t>
      </w:r>
      <w:r w:rsidRPr="0020303E">
        <w:rPr>
          <w:rFonts w:asciiTheme="minorHAnsi" w:hAnsiTheme="minorHAnsi" w:cs="Times New Roman"/>
          <w:b/>
          <w:u w:val="single"/>
          <w:bdr w:val="single" w:sz="4" w:space="0" w:color="auto" w:frame="1"/>
        </w:rPr>
        <w:t xml:space="preserve">10-fold </w:t>
      </w:r>
      <w:r w:rsidRPr="008F7E45">
        <w:rPr>
          <w:rFonts w:asciiTheme="minorHAnsi" w:hAnsiTheme="minorHAnsi" w:cs="Times New Roman"/>
          <w:b/>
          <w:highlight w:val="cyan"/>
          <w:u w:val="single"/>
          <w:bdr w:val="single" w:sz="4" w:space="0" w:color="auto" w:frame="1"/>
        </w:rPr>
        <w:t>increase in</w:t>
      </w:r>
      <w:r w:rsidRPr="0020303E">
        <w:rPr>
          <w:rFonts w:asciiTheme="minorHAnsi" w:hAnsiTheme="minorHAnsi" w:cs="Times New Roman"/>
          <w:b/>
          <w:u w:val="single"/>
          <w:bdr w:val="single" w:sz="4" w:space="0" w:color="auto" w:frame="1"/>
        </w:rPr>
        <w:t xml:space="preserve"> adjusted global </w:t>
      </w:r>
      <w:r w:rsidRPr="008F7E45">
        <w:rPr>
          <w:rFonts w:asciiTheme="minorHAnsi" w:hAnsiTheme="minorHAnsi" w:cs="Times New Roman"/>
          <w:b/>
          <w:highlight w:val="cyan"/>
          <w:u w:val="single"/>
          <w:bdr w:val="single" w:sz="4" w:space="0" w:color="auto" w:frame="1"/>
        </w:rPr>
        <w:t>GDP</w:t>
      </w:r>
      <w:r w:rsidRPr="008F7E45">
        <w:rPr>
          <w:rFonts w:asciiTheme="minorHAnsi" w:hAnsiTheme="minorHAnsi" w:cs="Times New Roman"/>
          <w:sz w:val="10"/>
          <w:highlight w:val="cyan"/>
        </w:rPr>
        <w:t xml:space="preserve"> </w:t>
      </w:r>
      <w:r w:rsidRPr="008F7E45">
        <w:rPr>
          <w:rFonts w:asciiTheme="minorHAnsi" w:hAnsiTheme="minorHAnsi" w:cs="Times New Roman"/>
          <w:b/>
          <w:highlight w:val="cyan"/>
          <w:u w:val="single"/>
        </w:rPr>
        <w:t xml:space="preserve">and </w:t>
      </w:r>
      <w:r w:rsidRPr="0020303E">
        <w:rPr>
          <w:rFonts w:asciiTheme="minorHAnsi" w:hAnsiTheme="minorHAnsi" w:cs="Times New Roman"/>
          <w:b/>
          <w:u w:val="single"/>
        </w:rPr>
        <w:t xml:space="preserve">a profound and persistent </w:t>
      </w:r>
      <w:r w:rsidRPr="008F7E45">
        <w:rPr>
          <w:rFonts w:asciiTheme="minorHAnsi" w:hAnsiTheme="minorHAnsi" w:cs="Times New Roman"/>
          <w:b/>
          <w:highlight w:val="cyan"/>
          <w:u w:val="single"/>
        </w:rPr>
        <w:t>reduction in</w:t>
      </w:r>
      <w:r w:rsidRPr="0020303E">
        <w:rPr>
          <w:rFonts w:asciiTheme="minorHAnsi" w:hAnsiTheme="minorHAnsi" w:cs="Times New Roman"/>
          <w:b/>
          <w:u w:val="single"/>
        </w:rPr>
        <w:t xml:space="preserve"> battle deaths from </w:t>
      </w:r>
      <w:r w:rsidRPr="0020303E">
        <w:rPr>
          <w:rFonts w:asciiTheme="minorHAnsi" w:hAnsiTheme="minorHAnsi" w:cs="Times New Roman"/>
          <w:b/>
          <w:u w:val="single"/>
          <w:bdr w:val="single" w:sz="4" w:space="0" w:color="auto" w:frame="1"/>
        </w:rPr>
        <w:t xml:space="preserve">state-based </w:t>
      </w:r>
      <w:r w:rsidRPr="008F7E45">
        <w:rPr>
          <w:rFonts w:asciiTheme="minorHAnsi" w:hAnsiTheme="minorHAnsi" w:cs="Times New Roman"/>
          <w:b/>
          <w:highlight w:val="cyan"/>
          <w:u w:val="single"/>
          <w:bdr w:val="single" w:sz="4" w:space="0" w:color="auto" w:frame="1"/>
        </w:rPr>
        <w:t>conflicts</w:t>
      </w:r>
      <w:r w:rsidRPr="0020303E">
        <w:rPr>
          <w:rFonts w:asciiTheme="minorHAnsi" w:hAnsiTheme="minorHAnsi" w:cs="Times New Roman"/>
          <w:b/>
          <w:u w:val="single"/>
          <w:bdr w:val="single" w:sz="4" w:space="0" w:color="auto" w:frame="1"/>
        </w:rPr>
        <w:t xml:space="preserve">. </w:t>
      </w:r>
      <w:r w:rsidRPr="0020303E">
        <w:rPr>
          <w:rFonts w:asciiTheme="minorHAnsi" w:hAnsiTheme="minorHAnsi"/>
          <w:sz w:val="10"/>
        </w:rPr>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20303E">
        <w:rPr>
          <w:rFonts w:asciiTheme="minorHAnsi" w:hAnsiTheme="minorHAnsi" w:cs="Times New Roman"/>
          <w:b/>
          <w:sz w:val="14"/>
          <w:szCs w:val="14"/>
          <w:u w:val="single"/>
        </w:rPr>
        <w:t xml:space="preserve"> </w:t>
      </w:r>
      <w:r w:rsidRPr="0020303E">
        <w:rPr>
          <w:rFonts w:asciiTheme="minorHAnsi" w:hAnsiTheme="minorHAnsi" w:cs="Times New Roman"/>
          <w:b/>
          <w:sz w:val="12"/>
          <w:szCs w:val="14"/>
          <w:u w:val="single"/>
        </w:rPr>
        <w:t xml:space="preserve">¶ </w:t>
      </w:r>
      <w:r w:rsidRPr="0020303E">
        <w:rPr>
          <w:rFonts w:asciiTheme="minorHAnsi" w:hAnsiTheme="minorHAnsi" w:cs="Times New Roman"/>
          <w:bCs/>
          <w:u w:val="single"/>
        </w:rPr>
        <w:t>As for the sheer "evil" that is our military-industrial complex, again, let's examine what the world looked like before that establishment reared its ugly head.</w:t>
      </w:r>
      <w:r w:rsidRPr="0020303E">
        <w:rPr>
          <w:rFonts w:asciiTheme="minorHAnsi" w:hAnsiTheme="minorHAnsi" w:cs="Times New Roman"/>
          <w:b/>
          <w:sz w:val="14"/>
          <w:szCs w:val="14"/>
          <w:u w:val="single"/>
        </w:rPr>
        <w:t xml:space="preserve"> </w:t>
      </w:r>
      <w:r w:rsidRPr="0020303E">
        <w:rPr>
          <w:rFonts w:asciiTheme="minorHAnsi" w:hAnsiTheme="minorHAnsi" w:cs="Times New Roman"/>
          <w:b/>
          <w:u w:val="single"/>
        </w:rPr>
        <w:t>The last great period of global structural change was the first half of the 20th century, a period that saw a death toll of about 100 million across two world wars</w:t>
      </w:r>
      <w:r w:rsidRPr="0020303E">
        <w:rPr>
          <w:rFonts w:asciiTheme="minorHAnsi" w:hAnsiTheme="minorHAnsi" w:cs="Times New Roman"/>
          <w:b/>
          <w:sz w:val="16"/>
          <w:u w:val="single"/>
        </w:rPr>
        <w:t xml:space="preserve">. </w:t>
      </w:r>
      <w:r w:rsidRPr="0020303E">
        <w:rPr>
          <w:rFonts w:asciiTheme="minorHAnsi" w:hAnsiTheme="minorHAnsi"/>
          <w:sz w:val="10"/>
        </w:rPr>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these </w:t>
      </w:r>
      <w:r w:rsidRPr="008F7E45">
        <w:rPr>
          <w:rFonts w:asciiTheme="minorHAnsi" w:hAnsiTheme="minorHAnsi" w:cs="Times New Roman"/>
          <w:b/>
          <w:highlight w:val="cyan"/>
          <w:u w:val="single"/>
        </w:rPr>
        <w:t xml:space="preserve">calculations suggest </w:t>
      </w:r>
      <w:r w:rsidRPr="0020303E">
        <w:rPr>
          <w:rFonts w:asciiTheme="minorHAnsi" w:hAnsiTheme="minorHAnsi" w:cs="Times New Roman"/>
          <w:b/>
          <w:u w:val="single"/>
        </w:rPr>
        <w:t xml:space="preserve">a 90 percent absolute drop and a </w:t>
      </w:r>
      <w:r w:rsidRPr="008F7E45">
        <w:rPr>
          <w:rFonts w:asciiTheme="minorHAnsi" w:hAnsiTheme="minorHAnsi" w:cs="Times New Roman"/>
          <w:b/>
          <w:highlight w:val="cyan"/>
          <w:u w:val="single"/>
          <w:bdr w:val="single" w:sz="4" w:space="0" w:color="auto" w:frame="1"/>
        </w:rPr>
        <w:t xml:space="preserve">99 percent </w:t>
      </w:r>
      <w:r w:rsidRPr="0020303E">
        <w:rPr>
          <w:rFonts w:asciiTheme="minorHAnsi" w:hAnsiTheme="minorHAnsi" w:cs="Times New Roman"/>
          <w:b/>
          <w:u w:val="single"/>
          <w:bdr w:val="single" w:sz="4" w:space="0" w:color="auto" w:frame="1"/>
        </w:rPr>
        <w:t xml:space="preserve">relative </w:t>
      </w:r>
      <w:r w:rsidRPr="008F7E45">
        <w:rPr>
          <w:rFonts w:asciiTheme="minorHAnsi" w:hAnsiTheme="minorHAnsi" w:cs="Times New Roman"/>
          <w:b/>
          <w:highlight w:val="cyan"/>
          <w:u w:val="single"/>
          <w:bdr w:val="single" w:sz="4" w:space="0" w:color="auto" w:frame="1"/>
        </w:rPr>
        <w:t>drop in deaths due to war</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We are clearly headed for a world order characterized by multipolarity</w:t>
      </w:r>
      <w:r w:rsidRPr="0020303E">
        <w:rPr>
          <w:rFonts w:asciiTheme="minorHAnsi" w:hAnsiTheme="minorHAnsi" w:cs="Times New Roman"/>
          <w:b/>
          <w:sz w:val="16"/>
          <w:u w:val="single"/>
        </w:rPr>
        <w:t xml:space="preserve">, </w:t>
      </w:r>
      <w:r w:rsidRPr="0020303E">
        <w:rPr>
          <w:rFonts w:asciiTheme="minorHAnsi" w:hAnsiTheme="minorHAnsi"/>
          <w:sz w:val="10"/>
        </w:rPr>
        <w:t>something the American-birthed system was designed to both encourage and accommodate.</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But given how things turned out the last time we collectively faced such a fluid structure, </w:t>
      </w:r>
      <w:r w:rsidRPr="0020303E">
        <w:rPr>
          <w:rFonts w:asciiTheme="minorHAnsi" w:hAnsiTheme="minorHAnsi" w:cs="Times New Roman"/>
          <w:b/>
          <w:u w:val="single"/>
          <w:bdr w:val="single" w:sz="4" w:space="0" w:color="auto" w:frame="1"/>
        </w:rPr>
        <w:t>we would do well to keep U.S. power</w:t>
      </w:r>
      <w:r w:rsidRPr="0020303E">
        <w:rPr>
          <w:rFonts w:asciiTheme="minorHAnsi" w:hAnsiTheme="minorHAnsi" w:cs="Times New Roman"/>
          <w:b/>
          <w:sz w:val="16"/>
          <w:u w:val="single"/>
        </w:rPr>
        <w:t xml:space="preserve">, in all of its forms, </w:t>
      </w:r>
      <w:r w:rsidRPr="0020303E">
        <w:rPr>
          <w:rFonts w:asciiTheme="minorHAnsi" w:hAnsiTheme="minorHAnsi" w:cs="Times New Roman"/>
          <w:b/>
          <w:u w:val="single"/>
        </w:rPr>
        <w:t>deeply embedded in the geometry to come</w:t>
      </w:r>
      <w:r w:rsidRPr="0020303E">
        <w:rPr>
          <w:rFonts w:asciiTheme="minorHAnsi" w:hAnsiTheme="minorHAnsi" w:cs="Times New Roman"/>
          <w:b/>
          <w:sz w:val="16"/>
          <w:u w:val="single"/>
        </w:rPr>
        <w:t>.</w:t>
      </w:r>
      <w:r w:rsidRPr="0020303E">
        <w:rPr>
          <w:rFonts w:asciiTheme="minorHAnsi" w:hAnsiTheme="minorHAnsi" w:cs="Times New Roman"/>
          <w:b/>
          <w:sz w:val="12"/>
          <w:szCs w:val="20"/>
          <w:u w:val="single"/>
        </w:rPr>
        <w:t xml:space="preserve">¶ </w:t>
      </w:r>
      <w:r w:rsidRPr="0020303E">
        <w:rPr>
          <w:rFonts w:asciiTheme="minorHAnsi" w:hAnsiTheme="minorHAnsi"/>
          <w:sz w:val="10"/>
        </w:rPr>
        <w:t>To continue the historical survey, after salvaging Western Europe from its half-century of civil war,</w:t>
      </w:r>
      <w:r w:rsidRPr="0020303E">
        <w:rPr>
          <w:rFonts w:asciiTheme="minorHAnsi" w:hAnsiTheme="minorHAnsi" w:cs="Times New Roman"/>
          <w:b/>
          <w:sz w:val="16"/>
          <w:u w:val="single"/>
        </w:rPr>
        <w:t xml:space="preserve"> </w:t>
      </w:r>
      <w:r w:rsidRPr="0020303E">
        <w:rPr>
          <w:rFonts w:asciiTheme="minorHAnsi" w:hAnsiTheme="minorHAnsi" w:cs="Times New Roman"/>
          <w:b/>
          <w:u w:val="single"/>
        </w:rPr>
        <w:t xml:space="preserve">the U.S. emerged as the progenitor of a new, far more just form of globalization -- one </w:t>
      </w:r>
      <w:r w:rsidRPr="0020303E">
        <w:rPr>
          <w:rFonts w:asciiTheme="minorHAnsi" w:hAnsiTheme="minorHAnsi" w:cs="Times New Roman"/>
          <w:b/>
          <w:u w:val="single"/>
          <w:bdr w:val="single" w:sz="4" w:space="0" w:color="auto" w:frame="1"/>
        </w:rPr>
        <w:t>based on actual free trade rather than colonialism</w:t>
      </w:r>
      <w:r w:rsidRPr="0020303E">
        <w:rPr>
          <w:rFonts w:asciiTheme="minorHAnsi" w:hAnsiTheme="minorHAnsi" w:cs="Times New Roman"/>
          <w:b/>
          <w:sz w:val="16"/>
          <w:u w:val="single"/>
        </w:rPr>
        <w:t xml:space="preserve">. </w:t>
      </w:r>
      <w:r w:rsidRPr="0020303E">
        <w:rPr>
          <w:rFonts w:asciiTheme="minorHAnsi" w:hAnsiTheme="minorHAnsi" w:cs="Times New Roman"/>
          <w:bCs/>
          <w:u w:val="single"/>
        </w:rPr>
        <w:t xml:space="preserve">America then successfully replicated globalization further in East Asia over the second half of the 20th century, </w:t>
      </w:r>
      <w:r w:rsidRPr="0020303E">
        <w:rPr>
          <w:rFonts w:asciiTheme="minorHAnsi" w:hAnsiTheme="minorHAnsi" w:cs="Times New Roman"/>
          <w:b/>
          <w:u w:val="single"/>
          <w:bdr w:val="single" w:sz="4" w:space="0" w:color="auto" w:frame="1"/>
        </w:rPr>
        <w:t xml:space="preserve">setting the stage for the Pacific Century now unfolding. </w:t>
      </w:r>
    </w:p>
    <w:p w:rsidR="003A4EA5" w:rsidRDefault="003A4EA5" w:rsidP="003A4EA5"/>
    <w:p w:rsidR="008F7E45" w:rsidRDefault="008F7E45" w:rsidP="008F7E45">
      <w:pPr>
        <w:pStyle w:val="Heading4"/>
      </w:pPr>
      <w:r>
        <w:t xml:space="preserve">Rapid proliferation absent U.S. </w:t>
      </w:r>
      <w:proofErr w:type="spellStart"/>
      <w:r>
        <w:t>heg</w:t>
      </w:r>
      <w:proofErr w:type="spellEnd"/>
      <w:r>
        <w:t xml:space="preserve"> sparks nuclear war. It outweighs on magnitude.</w:t>
      </w:r>
    </w:p>
    <w:p w:rsidR="008F7E45" w:rsidRPr="00BE41A6" w:rsidRDefault="008F7E45" w:rsidP="008F7E45">
      <w:r w:rsidRPr="00BE41A6">
        <w:t xml:space="preserve">Stephen </w:t>
      </w:r>
      <w:r w:rsidRPr="00BE41A6">
        <w:rPr>
          <w:b/>
          <w:bCs/>
          <w:sz w:val="26"/>
        </w:rPr>
        <w:t>Brooks</w:t>
      </w:r>
      <w:r>
        <w:rPr>
          <w:b/>
          <w:bCs/>
          <w:sz w:val="26"/>
        </w:rPr>
        <w:t xml:space="preserve"> et al.</w:t>
      </w:r>
      <w:r w:rsidRPr="002114CC">
        <w:t xml:space="preserve">, </w:t>
      </w:r>
      <w:r w:rsidRPr="00BE41A6">
        <w:t>G</w:t>
      </w:r>
      <w:r w:rsidRPr="002114CC">
        <w:t xml:space="preserve">. John </w:t>
      </w:r>
      <w:proofErr w:type="spellStart"/>
      <w:r w:rsidRPr="002114CC">
        <w:t>Ikenberry</w:t>
      </w:r>
      <w:proofErr w:type="spellEnd"/>
      <w:r w:rsidRPr="002114CC">
        <w:t xml:space="preserve">, and William C. </w:t>
      </w:r>
      <w:proofErr w:type="spellStart"/>
      <w:r w:rsidRPr="002114CC">
        <w:t>Wohlforth</w:t>
      </w:r>
      <w:proofErr w:type="spellEnd"/>
      <w:r w:rsidRPr="00BE41A6">
        <w:rPr>
          <w:b/>
          <w:bCs/>
          <w:sz w:val="26"/>
        </w:rPr>
        <w:t xml:space="preserve"> </w:t>
      </w:r>
      <w:r w:rsidRPr="00BE41A6">
        <w:t>20</w:t>
      </w:r>
      <w:r w:rsidRPr="00BE41A6">
        <w:rPr>
          <w:b/>
          <w:bCs/>
          <w:sz w:val="26"/>
        </w:rPr>
        <w:t>12</w:t>
      </w:r>
      <w:r w:rsidRPr="00BE41A6">
        <w:t xml:space="preserve"> “Don’t Come Home, America: The Case against Retrenchment” </w:t>
      </w:r>
      <w:hyperlink r:id="rId135" w:history="1">
        <w:r w:rsidRPr="00BE41A6">
          <w:t>http://www.carlanorrlof.com/wp-content/uploads/2013/03/DontComeHomeAmerica.pdf</w:t>
        </w:r>
      </w:hyperlink>
      <w:r w:rsidRPr="00BE41A6">
        <w:t xml:space="preserve">, Brooks is Associate Professor of Government at Dartmouth. He received his Ph.D. from Yale University. </w:t>
      </w:r>
      <w:proofErr w:type="spellStart"/>
      <w:r w:rsidRPr="00BE41A6">
        <w:t>Ikenberry</w:t>
      </w:r>
      <w:proofErr w:type="spellEnd"/>
      <w:r w:rsidRPr="00BE41A6">
        <w:t xml:space="preserve"> is the Albert G. Milbank Professor of Politics and International Affairs at Princeton University in the Department of Politics and the Woodrow Wilson School of Public and International Affairs. He is also a Global Eminence Scholar at Kyung </w:t>
      </w:r>
      <w:proofErr w:type="spellStart"/>
      <w:r w:rsidRPr="00BE41A6">
        <w:t>Hee</w:t>
      </w:r>
      <w:proofErr w:type="spellEnd"/>
      <w:r w:rsidRPr="00BE41A6">
        <w:t xml:space="preserve"> University. </w:t>
      </w:r>
      <w:proofErr w:type="spellStart"/>
      <w:r w:rsidRPr="00BE41A6">
        <w:t>Wohlforth</w:t>
      </w:r>
      <w:proofErr w:type="spellEnd"/>
      <w:r w:rsidRPr="00BE41A6">
        <w:t xml:space="preserve"> is the Daniel Webster Professor in the Department of Government at Dartmouth College.</w:t>
      </w:r>
    </w:p>
    <w:p w:rsidR="008F7E45" w:rsidRPr="006463F9" w:rsidRDefault="008F7E45" w:rsidP="008F7E45">
      <w:pPr>
        <w:rPr>
          <w:b/>
          <w:u w:val="single"/>
        </w:rPr>
      </w:pPr>
      <w:r w:rsidRPr="00F672F1">
        <w:rPr>
          <w:rStyle w:val="StyleUnderline"/>
        </w:rPr>
        <w:t>Even if deep engagement’s costs are far less than retrenchment advocates claim</w:t>
      </w:r>
      <w:r w:rsidRPr="00892FF7">
        <w:t xml:space="preserve">, </w:t>
      </w:r>
      <w:r w:rsidRPr="00F672F1">
        <w:rPr>
          <w:rStyle w:val="StyleUnderline"/>
        </w:rPr>
        <w:t>they are not worth bearing unless they yield greater benefits.</w:t>
      </w:r>
      <w:r w:rsidRPr="00892FF7">
        <w:t xml:space="preserve"> We focus</w:t>
      </w:r>
      <w:r>
        <w:t xml:space="preserve"> </w:t>
      </w:r>
      <w:r w:rsidRPr="00892FF7">
        <w:t>here on the strategy’s major security bene</w:t>
      </w:r>
      <w:r>
        <w:t>fi</w:t>
      </w:r>
      <w:r w:rsidRPr="00892FF7">
        <w:t>ts; in the next section, we take up</w:t>
      </w:r>
      <w:r>
        <w:t xml:space="preserve"> </w:t>
      </w:r>
      <w:r w:rsidRPr="00892FF7">
        <w:t>the wider payoffs of the United States’ security role for its interests in other</w:t>
      </w:r>
      <w:r>
        <w:t xml:space="preserve"> </w:t>
      </w:r>
      <w:r w:rsidRPr="00892FF7">
        <w:t>realms, notably the global economy—an interaction relatively unexplored by</w:t>
      </w:r>
      <w:r>
        <w:t xml:space="preserve"> </w:t>
      </w:r>
      <w:r w:rsidRPr="00892FF7">
        <w:t>international relations scholars.</w:t>
      </w:r>
      <w:r>
        <w:t xml:space="preserve"> </w:t>
      </w:r>
      <w:r w:rsidRPr="00F672F1">
        <w:rPr>
          <w:rStyle w:val="StyleUnderline"/>
        </w:rPr>
        <w:t xml:space="preserve">A core premise </w:t>
      </w:r>
      <w:r w:rsidRPr="006463F9">
        <w:rPr>
          <w:rStyle w:val="StyleUnderline"/>
        </w:rPr>
        <w:t>of deep engagement is that it prevents the</w:t>
      </w:r>
      <w:r w:rsidRPr="00F672F1">
        <w:rPr>
          <w:rStyle w:val="StyleUnderline"/>
        </w:rPr>
        <w:t xml:space="preserve"> emergence of a far more dangerous global security environment. </w:t>
      </w:r>
      <w:r>
        <w:t xml:space="preserve">For one thing, as noted above, </w:t>
      </w:r>
      <w:r w:rsidRPr="008F7E45">
        <w:rPr>
          <w:rStyle w:val="Emphasis"/>
          <w:highlight w:val="cyan"/>
        </w:rPr>
        <w:t>the United States’ overseas presence gives it the leverage to restrain partners from taking provocative action.</w:t>
      </w:r>
      <w:r>
        <w:t xml:space="preserve"> </w:t>
      </w:r>
      <w:r w:rsidRPr="00F672F1">
        <w:t>Perhaps more important</w:t>
      </w:r>
      <w:r w:rsidRPr="00F672F1">
        <w:rPr>
          <w:rStyle w:val="StyleUnderline"/>
        </w:rPr>
        <w:t xml:space="preserve">, </w:t>
      </w:r>
      <w:r w:rsidRPr="008F7E45">
        <w:rPr>
          <w:rStyle w:val="Emphasis"/>
          <w:highlight w:val="cyan"/>
        </w:rPr>
        <w:t>its core alliance commitments also deter states</w:t>
      </w:r>
      <w:r w:rsidRPr="00F672F1">
        <w:rPr>
          <w:rStyle w:val="Emphasis"/>
        </w:rPr>
        <w:t xml:space="preserve"> </w:t>
      </w:r>
      <w:r w:rsidRPr="00F672F1">
        <w:rPr>
          <w:rStyle w:val="StyleUnderline"/>
        </w:rPr>
        <w:t xml:space="preserve">with aspirations to regional hegemony </w:t>
      </w:r>
      <w:r w:rsidRPr="008F7E45">
        <w:rPr>
          <w:rStyle w:val="Emphasis"/>
          <w:highlight w:val="cyan"/>
        </w:rPr>
        <w:t>from contemplating expansion</w:t>
      </w:r>
      <w:r w:rsidRPr="00F672F1">
        <w:rPr>
          <w:rStyle w:val="StyleUnderline"/>
        </w:rPr>
        <w:t xml:space="preserve"> and make its partners more secure</w:t>
      </w:r>
      <w:r w:rsidRPr="00F672F1">
        <w:rPr>
          <w:rStyle w:val="Emphasis"/>
        </w:rPr>
        <w:t xml:space="preserve">, </w:t>
      </w:r>
      <w:r w:rsidRPr="008F7E45">
        <w:rPr>
          <w:rStyle w:val="Emphasis"/>
          <w:highlight w:val="cyan"/>
        </w:rPr>
        <w:t>reducing their incentive to adopt solutions</w:t>
      </w:r>
      <w:r w:rsidRPr="00F672F1">
        <w:rPr>
          <w:rStyle w:val="StyleUnderline"/>
        </w:rPr>
        <w:t xml:space="preserve"> to their security problems </w:t>
      </w:r>
      <w:r w:rsidRPr="008F7E45">
        <w:rPr>
          <w:rStyle w:val="Emphasis"/>
          <w:highlight w:val="cyan"/>
        </w:rPr>
        <w:t>that threaten others and thus stoke security dilemmas</w:t>
      </w:r>
      <w:r>
        <w:t xml:space="preserve">. </w:t>
      </w:r>
      <w:r w:rsidRPr="00F672F1">
        <w:rPr>
          <w:rStyle w:val="StyleUnderline"/>
        </w:rPr>
        <w:t xml:space="preserve">The contention that engaged U.S. power dampens the baleful effects of anarchy is consistent with influential variants of realist theory. </w:t>
      </w:r>
      <w:r>
        <w:t xml:space="preserve">Indeed, arguably the scariest portrayal of the war-prone world that would emerge absent the “American Pacifier” is provided in the works of John </w:t>
      </w:r>
      <w:r w:rsidRPr="008F7E45">
        <w:rPr>
          <w:rStyle w:val="Emphasis"/>
          <w:highlight w:val="cyan"/>
        </w:rPr>
        <w:t>Mearsheimer</w:t>
      </w:r>
      <w:r>
        <w:t xml:space="preserve">, who </w:t>
      </w:r>
      <w:r w:rsidRPr="008F7E45">
        <w:rPr>
          <w:rStyle w:val="Emphasis"/>
          <w:highlight w:val="cyan"/>
        </w:rPr>
        <w:t>forecasts</w:t>
      </w:r>
      <w:r w:rsidRPr="00F672F1">
        <w:rPr>
          <w:rStyle w:val="StyleUnderline"/>
        </w:rPr>
        <w:t xml:space="preserve"> dangerous multipolar regions replete with security competition, </w:t>
      </w:r>
      <w:r w:rsidRPr="008F7E45">
        <w:rPr>
          <w:rStyle w:val="Emphasis"/>
          <w:highlight w:val="cyan"/>
        </w:rPr>
        <w:t>arms races, nuclear proliferation and</w:t>
      </w:r>
      <w:r w:rsidRPr="006463F9">
        <w:rPr>
          <w:rStyle w:val="Emphasis"/>
        </w:rPr>
        <w:t xml:space="preserve"> associated preventive war temptations, regional rivalries, and even runs at regional hegemony and </w:t>
      </w:r>
      <w:r w:rsidRPr="008F7E45">
        <w:rPr>
          <w:rStyle w:val="Emphasis"/>
          <w:highlight w:val="cyan"/>
        </w:rPr>
        <w:t>full-scale great power war</w:t>
      </w:r>
      <w:r w:rsidRPr="00F672F1">
        <w:rPr>
          <w:rStyle w:val="StyleUnderline"/>
        </w:rPr>
        <w:t>.</w:t>
      </w:r>
      <w:r w:rsidRPr="00F672F1">
        <w:t>72</w:t>
      </w:r>
    </w:p>
    <w:p w:rsidR="008F7E45" w:rsidRDefault="008F7E45" w:rsidP="003A4EA5"/>
    <w:p w:rsidR="008F7E45" w:rsidRPr="005B1D4C" w:rsidRDefault="008F7E45" w:rsidP="008F7E45">
      <w:pPr>
        <w:pStyle w:val="Heading4"/>
        <w:rPr>
          <w:rFonts w:asciiTheme="minorHAnsi" w:hAnsiTheme="minorHAnsi" w:cstheme="minorHAnsi"/>
        </w:rPr>
      </w:pPr>
      <w:r w:rsidRPr="005B1D4C">
        <w:rPr>
          <w:rFonts w:asciiTheme="minorHAnsi" w:hAnsiTheme="minorHAnsi" w:cstheme="minorHAnsi"/>
        </w:rPr>
        <w:t>Hegemony is empirically the most stable system and deters all conflict – decline causes transition wars</w:t>
      </w:r>
    </w:p>
    <w:p w:rsidR="008F7E45" w:rsidRPr="005B1D4C" w:rsidRDefault="008F7E45" w:rsidP="008F7E45">
      <w:pPr>
        <w:rPr>
          <w:rFonts w:asciiTheme="minorHAnsi" w:hAnsiTheme="minorHAnsi" w:cstheme="minorHAnsi"/>
        </w:rPr>
      </w:pPr>
      <w:r w:rsidRPr="005B1D4C">
        <w:rPr>
          <w:rFonts w:asciiTheme="minorHAnsi" w:hAnsiTheme="minorHAnsi" w:cstheme="minorHAnsi"/>
        </w:rPr>
        <w:t xml:space="preserve">Robert </w:t>
      </w:r>
      <w:r w:rsidRPr="005B1D4C">
        <w:rPr>
          <w:rStyle w:val="Style13ptBold"/>
          <w:rFonts w:asciiTheme="minorHAnsi" w:hAnsiTheme="minorHAnsi" w:cstheme="minorHAnsi"/>
        </w:rPr>
        <w:t>Kagan, 17</w:t>
      </w:r>
      <w:r w:rsidRPr="005B1D4C">
        <w:rPr>
          <w:rFonts w:asciiTheme="minorHAnsi" w:hAnsiTheme="minorHAnsi" w:cstheme="minorHAnsi"/>
        </w:rPr>
        <w:t xml:space="preserve">, 2-7-2017, Backing </w:t>
      </w:r>
      <w:proofErr w:type="gramStart"/>
      <w:r w:rsidRPr="005B1D4C">
        <w:rPr>
          <w:rFonts w:asciiTheme="minorHAnsi" w:hAnsiTheme="minorHAnsi" w:cstheme="minorHAnsi"/>
        </w:rPr>
        <w:t>Into</w:t>
      </w:r>
      <w:proofErr w:type="gramEnd"/>
      <w:r w:rsidRPr="005B1D4C">
        <w:rPr>
          <w:rFonts w:asciiTheme="minorHAnsi" w:hAnsiTheme="minorHAnsi" w:cstheme="minorHAnsi"/>
        </w:rPr>
        <w:t xml:space="preserve"> World War III, https://foreignpolicy.com/2017/02/06/backing-into-world-war-iii-russia-china-trump-obama/, Robert Kagan, Ph.D. in American History from American University, M.P.P. in Government from Harvard University, AVD</w:t>
      </w:r>
    </w:p>
    <w:p w:rsidR="008F7E45" w:rsidRPr="005B1D4C" w:rsidRDefault="008F7E45" w:rsidP="008F7E45">
      <w:pPr>
        <w:rPr>
          <w:rStyle w:val="StyleUnderline"/>
          <w:rFonts w:asciiTheme="minorHAnsi" w:hAnsiTheme="minorHAnsi" w:cstheme="minorHAnsi"/>
        </w:rPr>
      </w:pPr>
      <w:r w:rsidRPr="005B1D4C">
        <w:rPr>
          <w:rStyle w:val="StyleUnderline"/>
          <w:rFonts w:asciiTheme="minorHAnsi" w:hAnsiTheme="minorHAnsi" w:cstheme="minorHAnsi"/>
        </w:rPr>
        <w:t xml:space="preserve">Think of two significant trend lines in the world today. One is the increasing ambition and activism of the two great </w:t>
      </w:r>
      <w:r w:rsidRPr="005B1D4C">
        <w:rPr>
          <w:rStyle w:val="Emphasis"/>
          <w:rFonts w:asciiTheme="minorHAnsi" w:hAnsiTheme="minorHAnsi" w:cstheme="minorHAnsi"/>
        </w:rPr>
        <w:t>revisionist powers, Russia and China</w:t>
      </w:r>
      <w:r w:rsidRPr="005B1D4C">
        <w:rPr>
          <w:rStyle w:val="StyleUnderline"/>
          <w:rFonts w:asciiTheme="minorHAnsi" w:hAnsiTheme="minorHAnsi" w:cstheme="minorHAnsi"/>
        </w:rPr>
        <w:t>. The other is the declining confidence, capacity, and will of the democratic world, and especially of the United States, to maintain the dominant position it has held in the international system since 1945</w:t>
      </w:r>
      <w:r w:rsidRPr="005B1D4C">
        <w:rPr>
          <w:rFonts w:asciiTheme="minorHAnsi" w:hAnsiTheme="minorHAnsi" w:cstheme="minorHAnsi"/>
          <w:sz w:val="16"/>
        </w:rPr>
        <w:t xml:space="preserve">. As those two lines move closer, </w:t>
      </w:r>
      <w:r w:rsidRPr="008F7E45">
        <w:rPr>
          <w:rStyle w:val="StyleUnderline"/>
          <w:rFonts w:asciiTheme="minorHAnsi" w:hAnsiTheme="minorHAnsi" w:cstheme="minorHAnsi"/>
          <w:highlight w:val="cyan"/>
        </w:rPr>
        <w:t>as the declining</w:t>
      </w:r>
      <w:r w:rsidRPr="005B1D4C">
        <w:rPr>
          <w:rStyle w:val="StyleUnderline"/>
          <w:rFonts w:asciiTheme="minorHAnsi" w:hAnsiTheme="minorHAnsi" w:cstheme="minorHAnsi"/>
        </w:rPr>
        <w:t xml:space="preserve"> will and </w:t>
      </w:r>
      <w:r w:rsidRPr="008F7E45">
        <w:rPr>
          <w:rStyle w:val="StyleUnderline"/>
          <w:rFonts w:asciiTheme="minorHAnsi" w:hAnsiTheme="minorHAnsi" w:cstheme="minorHAnsi"/>
          <w:highlight w:val="cyan"/>
        </w:rPr>
        <w:t>capacity of the U</w:t>
      </w:r>
      <w:r w:rsidRPr="005B1D4C">
        <w:rPr>
          <w:rStyle w:val="StyleUnderline"/>
          <w:rFonts w:asciiTheme="minorHAnsi" w:hAnsiTheme="minorHAnsi" w:cstheme="minorHAnsi"/>
        </w:rPr>
        <w:t xml:space="preserve">nited </w:t>
      </w:r>
      <w:r w:rsidRPr="008F7E4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8F7E45">
        <w:rPr>
          <w:rStyle w:val="StyleUnderline"/>
          <w:rFonts w:asciiTheme="minorHAnsi" w:hAnsiTheme="minorHAnsi" w:cstheme="minorHAnsi"/>
          <w:highlight w:val="cyan"/>
        </w:rPr>
        <w:t>and its allies to maintain the present world order meet</w:t>
      </w:r>
      <w:r w:rsidRPr="005B1D4C">
        <w:rPr>
          <w:rStyle w:val="StyleUnderline"/>
          <w:rFonts w:asciiTheme="minorHAnsi" w:hAnsiTheme="minorHAnsi" w:cstheme="minorHAnsi"/>
        </w:rPr>
        <w:t xml:space="preserve"> the increasing desire and capacity of the </w:t>
      </w:r>
      <w:r w:rsidRPr="008F7E45">
        <w:rPr>
          <w:rStyle w:val="StyleUnderline"/>
          <w:rFonts w:asciiTheme="minorHAnsi" w:hAnsiTheme="minorHAnsi" w:cstheme="minorHAnsi"/>
          <w:highlight w:val="cyan"/>
        </w:rPr>
        <w:t>revisionist powers</w:t>
      </w:r>
      <w:r w:rsidRPr="005B1D4C">
        <w:rPr>
          <w:rStyle w:val="StyleUnderline"/>
          <w:rFonts w:asciiTheme="minorHAnsi" w:hAnsiTheme="minorHAnsi" w:cstheme="minorHAnsi"/>
        </w:rPr>
        <w:t xml:space="preserve"> to change it, we will reach the moment at which </w:t>
      </w:r>
      <w:r w:rsidRPr="008F7E45">
        <w:rPr>
          <w:rStyle w:val="StyleUnderline"/>
          <w:rFonts w:asciiTheme="minorHAnsi" w:hAnsiTheme="minorHAnsi" w:cstheme="minorHAnsi"/>
          <w:highlight w:val="cyan"/>
        </w:rPr>
        <w:t>the existing order collapses</w:t>
      </w:r>
      <w:r w:rsidRPr="005B1D4C">
        <w:rPr>
          <w:rStyle w:val="StyleUnderline"/>
          <w:rFonts w:asciiTheme="minorHAnsi" w:hAnsiTheme="minorHAnsi" w:cstheme="minorHAnsi"/>
        </w:rPr>
        <w:t xml:space="preserve"> and the world descends </w:t>
      </w:r>
      <w:r w:rsidRPr="008F7E45">
        <w:rPr>
          <w:rStyle w:val="StyleUnderline"/>
          <w:rFonts w:asciiTheme="minorHAnsi" w:hAnsiTheme="minorHAnsi" w:cstheme="minorHAnsi"/>
          <w:highlight w:val="cyan"/>
        </w:rPr>
        <w:t>into</w:t>
      </w:r>
      <w:r w:rsidRPr="005B1D4C">
        <w:rPr>
          <w:rStyle w:val="StyleUnderline"/>
          <w:rFonts w:asciiTheme="minorHAnsi" w:hAnsiTheme="minorHAnsi" w:cstheme="minorHAnsi"/>
        </w:rPr>
        <w:t xml:space="preserve"> a phase of </w:t>
      </w:r>
      <w:r w:rsidRPr="008F7E45">
        <w:rPr>
          <w:rStyle w:val="Emphasis"/>
          <w:rFonts w:asciiTheme="minorHAnsi" w:hAnsiTheme="minorHAnsi" w:cstheme="minorHAnsi"/>
          <w:highlight w:val="cyan"/>
        </w:rPr>
        <w:t>brutal anarchy</w:t>
      </w:r>
      <w:r w:rsidRPr="005B1D4C">
        <w:rPr>
          <w:rStyle w:val="StyleUnderline"/>
          <w:rFonts w:asciiTheme="minorHAnsi" w:hAnsiTheme="minorHAnsi" w:cstheme="minorHAnsi"/>
        </w:rPr>
        <w:t xml:space="preserve">, as it has three times in the past two centuries. The cost of that descent, in lives and treasure, in lost freedoms and lost hope, will be staggering. </w:t>
      </w:r>
      <w:r w:rsidRPr="005B1D4C">
        <w:rPr>
          <w:rFonts w:asciiTheme="minorHAnsi" w:hAnsiTheme="minorHAnsi" w:cstheme="minorHAnsi"/>
          <w:sz w:val="16"/>
        </w:rPr>
        <w:t xml:space="preserve">Americans tend to take the fundamental stability of the international order for granted, even while complaining about the burden the United States carries in preserving that stability. History shows that </w:t>
      </w:r>
      <w:r w:rsidRPr="008F7E45">
        <w:rPr>
          <w:rStyle w:val="StyleUnderline"/>
          <w:rFonts w:asciiTheme="minorHAnsi" w:hAnsiTheme="minorHAnsi" w:cstheme="minorHAnsi"/>
          <w:highlight w:val="cyan"/>
        </w:rPr>
        <w:t>world orders do collapse</w:t>
      </w:r>
      <w:r w:rsidRPr="005B1D4C">
        <w:rPr>
          <w:rFonts w:asciiTheme="minorHAnsi" w:hAnsiTheme="minorHAnsi" w:cstheme="minorHAnsi"/>
          <w:sz w:val="16"/>
        </w:rPr>
        <w:t xml:space="preserve">, however, and </w:t>
      </w:r>
      <w:r w:rsidRPr="005B1D4C">
        <w:rPr>
          <w:rStyle w:val="StyleUnderline"/>
          <w:rFonts w:asciiTheme="minorHAnsi" w:hAnsiTheme="minorHAnsi" w:cstheme="minorHAnsi"/>
        </w:rPr>
        <w:t xml:space="preserve">when they do </w:t>
      </w:r>
      <w:r w:rsidRPr="008F7E45">
        <w:rPr>
          <w:rStyle w:val="StyleUnderline"/>
          <w:rFonts w:asciiTheme="minorHAnsi" w:hAnsiTheme="minorHAnsi" w:cstheme="minorHAnsi"/>
          <w:highlight w:val="cyan"/>
        </w:rPr>
        <w:t>it is</w:t>
      </w:r>
      <w:r w:rsidRPr="005B1D4C">
        <w:rPr>
          <w:rStyle w:val="StyleUnderline"/>
          <w:rFonts w:asciiTheme="minorHAnsi" w:hAnsiTheme="minorHAnsi" w:cstheme="minorHAnsi"/>
        </w:rPr>
        <w:t xml:space="preserve"> often </w:t>
      </w:r>
      <w:r w:rsidRPr="008F7E45">
        <w:rPr>
          <w:rStyle w:val="Emphasis"/>
          <w:rFonts w:asciiTheme="minorHAnsi" w:hAnsiTheme="minorHAnsi" w:cstheme="minorHAnsi"/>
          <w:highlight w:val="cyan"/>
        </w:rPr>
        <w:t>unexpected, rapid, and violent</w:t>
      </w:r>
      <w:r w:rsidRPr="005B1D4C">
        <w:rPr>
          <w:rFonts w:asciiTheme="minorHAnsi" w:hAnsiTheme="minorHAnsi" w:cstheme="minorHAnsi"/>
          <w:sz w:val="16"/>
        </w:rPr>
        <w:t xml:space="preserve">. The late 18th century was the high point of the Enlightenment in Europe, before the continent fell suddenly into the abyss of the Napoleonic Wars. </w:t>
      </w:r>
      <w:r w:rsidRPr="008F7E45">
        <w:rPr>
          <w:rStyle w:val="StyleUnderline"/>
          <w:rFonts w:asciiTheme="minorHAnsi" w:hAnsiTheme="minorHAnsi" w:cstheme="minorHAnsi"/>
          <w:highlight w:val="cyan"/>
        </w:rPr>
        <w:t>In the first decade of the 20th century</w:t>
      </w:r>
      <w:r w:rsidRPr="005B1D4C">
        <w:rPr>
          <w:rStyle w:val="StyleUnderline"/>
          <w:rFonts w:asciiTheme="minorHAnsi" w:hAnsiTheme="minorHAnsi" w:cstheme="minorHAnsi"/>
        </w:rPr>
        <w:t xml:space="preserve">, </w:t>
      </w:r>
      <w:r w:rsidRPr="008F7E45">
        <w:rPr>
          <w:rStyle w:val="Emphasis"/>
          <w:rFonts w:asciiTheme="minorHAnsi" w:hAnsiTheme="minorHAnsi" w:cstheme="minorHAnsi"/>
          <w:highlight w:val="cyan"/>
        </w:rPr>
        <w:t>the world’s smartest minds predicted an end</w:t>
      </w:r>
      <w:r w:rsidRPr="008F7E45">
        <w:rPr>
          <w:rStyle w:val="StyleUnderline"/>
          <w:rFonts w:asciiTheme="minorHAnsi" w:hAnsiTheme="minorHAnsi" w:cstheme="minorHAnsi"/>
          <w:highlight w:val="cyan"/>
        </w:rPr>
        <w:t xml:space="preserve"> to great-power conflict</w:t>
      </w:r>
      <w:r w:rsidRPr="005B1D4C">
        <w:rPr>
          <w:rStyle w:val="StyleUnderline"/>
          <w:rFonts w:asciiTheme="minorHAnsi" w:hAnsiTheme="minorHAnsi" w:cstheme="minorHAnsi"/>
        </w:rPr>
        <w:t xml:space="preserve"> as revolutions in communication and transportation knit economies and people closer together. </w:t>
      </w:r>
      <w:r w:rsidRPr="008F7E45">
        <w:rPr>
          <w:rStyle w:val="StyleUnderline"/>
          <w:rFonts w:asciiTheme="minorHAnsi" w:hAnsiTheme="minorHAnsi" w:cstheme="minorHAnsi"/>
          <w:highlight w:val="cyan"/>
        </w:rPr>
        <w:t>The most devastating war</w:t>
      </w:r>
      <w:r w:rsidRPr="005B1D4C">
        <w:rPr>
          <w:rStyle w:val="StyleUnderline"/>
          <w:rFonts w:asciiTheme="minorHAnsi" w:hAnsiTheme="minorHAnsi" w:cstheme="minorHAnsi"/>
        </w:rPr>
        <w:t xml:space="preserve"> in history </w:t>
      </w:r>
      <w:r w:rsidRPr="008F7E45">
        <w:rPr>
          <w:rStyle w:val="StyleUnderline"/>
          <w:rFonts w:asciiTheme="minorHAnsi" w:hAnsiTheme="minorHAnsi" w:cstheme="minorHAnsi"/>
          <w:highlight w:val="cyan"/>
        </w:rPr>
        <w:t>came four years later</w:t>
      </w:r>
      <w:r w:rsidRPr="008F7E45">
        <w:rPr>
          <w:rFonts w:asciiTheme="minorHAnsi" w:hAnsiTheme="minorHAnsi" w:cstheme="minorHAnsi"/>
          <w:sz w:val="16"/>
          <w:highlight w:val="cyan"/>
        </w:rPr>
        <w:t>.</w:t>
      </w:r>
      <w:r w:rsidRPr="005B1D4C">
        <w:rPr>
          <w:rFonts w:asciiTheme="minorHAnsi" w:hAnsiTheme="minorHAnsi" w:cstheme="minorHAnsi"/>
          <w:sz w:val="16"/>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w:t>
      </w:r>
      <w:r w:rsidRPr="005B1D4C">
        <w:rPr>
          <w:rStyle w:val="StyleUnderline"/>
          <w:rFonts w:asciiTheme="minorHAnsi" w:hAnsiTheme="minorHAnsi" w:cstheme="minorHAnsi"/>
        </w:rPr>
        <w:t xml:space="preserve">That </w:t>
      </w:r>
      <w:r w:rsidRPr="008F7E45">
        <w:rPr>
          <w:rStyle w:val="StyleUnderline"/>
          <w:rFonts w:asciiTheme="minorHAnsi" w:hAnsiTheme="minorHAnsi" w:cstheme="minorHAnsi"/>
          <w:highlight w:val="cyan"/>
        </w:rPr>
        <w:t>we are</w:t>
      </w:r>
      <w:r w:rsidRPr="005B1D4C">
        <w:rPr>
          <w:rStyle w:val="StyleUnderline"/>
          <w:rFonts w:asciiTheme="minorHAnsi" w:hAnsiTheme="minorHAnsi" w:cstheme="minorHAnsi"/>
        </w:rPr>
        <w:t xml:space="preserve"> somewhere </w:t>
      </w:r>
      <w:r w:rsidRPr="008F7E45">
        <w:rPr>
          <w:rStyle w:val="StyleUnderline"/>
          <w:rFonts w:asciiTheme="minorHAnsi" w:hAnsiTheme="minorHAnsi" w:cstheme="minorHAnsi"/>
          <w:highlight w:val="cyan"/>
        </w:rPr>
        <w:t>on that path</w:t>
      </w:r>
      <w:r w:rsidRPr="005B1D4C">
        <w:rPr>
          <w:rStyle w:val="StyleUnderline"/>
          <w:rFonts w:asciiTheme="minorHAnsi" w:hAnsiTheme="minorHAnsi" w:cstheme="minorHAnsi"/>
        </w:rPr>
        <w:t xml:space="preserve">, however, is unmistakable. </w:t>
      </w:r>
      <w:r w:rsidRPr="005B1D4C">
        <w:rPr>
          <w:rFonts w:asciiTheme="minorHAnsi" w:hAnsiTheme="minorHAnsi" w:cstheme="minorHAnsi"/>
          <w:sz w:val="16"/>
        </w:rPr>
        <w:t xml:space="preserve">And while it is too soon to know what effect Donald Trump’s presidency will have on these trends, early signs suggest that the new administration is more likely to hasten us toward crisis than slow or reverse these trends. The further accommodation of Russia can only embolden Vladimir Putin, and the tough talk with China will likely lead Beijing to test the new administration’s resolve militarily. Whether the president is ready for such a confrontation is entirely unclear. For the moment, he seems not to have thought much about the future ramifications of his rhetoric and his actions. </w:t>
      </w:r>
      <w:r w:rsidRPr="008F7E45">
        <w:rPr>
          <w:rStyle w:val="StyleUnderline"/>
          <w:rFonts w:asciiTheme="minorHAnsi" w:hAnsiTheme="minorHAnsi" w:cstheme="minorHAnsi"/>
          <w:highlight w:val="cyan"/>
        </w:rPr>
        <w:t xml:space="preserve">China and Russia are </w:t>
      </w:r>
      <w:r w:rsidRPr="008F7E45">
        <w:rPr>
          <w:rStyle w:val="Emphasis"/>
          <w:rFonts w:asciiTheme="minorHAnsi" w:hAnsiTheme="minorHAnsi" w:cstheme="minorHAnsi"/>
          <w:highlight w:val="cyan"/>
        </w:rPr>
        <w:t>classic revisionist powers</w:t>
      </w:r>
      <w:r w:rsidRPr="005B1D4C">
        <w:rPr>
          <w:rFonts w:asciiTheme="minorHAnsi" w:hAnsiTheme="minorHAnsi" w:cstheme="minorHAnsi"/>
          <w:sz w:val="16"/>
        </w:rPr>
        <w:t>. Although both have never enjoyed greater security from foreign powers than they do today — Russia from its traditional enemies to the west, China from its traditional enemy in the east —</w:t>
      </w:r>
      <w:r w:rsidRPr="005B1D4C">
        <w:rPr>
          <w:rStyle w:val="StyleUnderline"/>
          <w:rFonts w:asciiTheme="minorHAnsi" w:hAnsiTheme="minorHAnsi" w:cstheme="minorHAnsi"/>
        </w:rPr>
        <w:t xml:space="preserve"> they are </w:t>
      </w:r>
      <w:r w:rsidRPr="008F7E45">
        <w:rPr>
          <w:rStyle w:val="StyleUnderline"/>
          <w:rFonts w:asciiTheme="minorHAnsi" w:hAnsiTheme="minorHAnsi" w:cstheme="minorHAnsi"/>
          <w:highlight w:val="cyan"/>
        </w:rPr>
        <w:t>dissatisfied with the</w:t>
      </w:r>
      <w:r w:rsidRPr="005B1D4C">
        <w:rPr>
          <w:rStyle w:val="StyleUnderline"/>
          <w:rFonts w:asciiTheme="minorHAnsi" w:hAnsiTheme="minorHAnsi" w:cstheme="minorHAnsi"/>
        </w:rPr>
        <w:t xml:space="preserve"> current </w:t>
      </w:r>
      <w:r w:rsidRPr="008F7E45">
        <w:rPr>
          <w:rStyle w:val="StyleUnderline"/>
          <w:rFonts w:asciiTheme="minorHAnsi" w:hAnsiTheme="minorHAnsi" w:cstheme="minorHAnsi"/>
          <w:highlight w:val="cyan"/>
        </w:rPr>
        <w:t>global configuration of power. Both seek to restore</w:t>
      </w:r>
      <w:r w:rsidRPr="005B1D4C">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hegemonic dominance</w:t>
      </w:r>
      <w:r w:rsidRPr="005B1D4C">
        <w:rPr>
          <w:rStyle w:val="StyleUnderline"/>
          <w:rFonts w:asciiTheme="minorHAnsi" w:hAnsiTheme="minorHAnsi" w:cstheme="minorHAnsi"/>
        </w:rPr>
        <w:t xml:space="preserve"> they once enjoyed in their respective regions. </w:t>
      </w:r>
      <w:r w:rsidRPr="008F7E45">
        <w:rPr>
          <w:rStyle w:val="StyleUnderline"/>
          <w:rFonts w:asciiTheme="minorHAnsi" w:hAnsiTheme="minorHAnsi" w:cstheme="minorHAnsi"/>
          <w:highlight w:val="cyan"/>
        </w:rPr>
        <w:t>For</w:t>
      </w:r>
      <w:r w:rsidRPr="005B1D4C">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 xml:space="preserve">China, that means </w:t>
      </w:r>
      <w:r w:rsidRPr="008F7E45">
        <w:rPr>
          <w:rStyle w:val="Emphasis"/>
          <w:rFonts w:asciiTheme="minorHAnsi" w:hAnsiTheme="minorHAnsi" w:cstheme="minorHAnsi"/>
          <w:highlight w:val="cyan"/>
        </w:rPr>
        <w:t>dominance of East Asia</w:t>
      </w:r>
      <w:r w:rsidRPr="005B1D4C">
        <w:rPr>
          <w:rStyle w:val="StyleUnderline"/>
          <w:rFonts w:asciiTheme="minorHAnsi" w:hAnsiTheme="minorHAnsi" w:cstheme="minorHAnsi"/>
        </w:rPr>
        <w:t xml:space="preserve">, with countries like </w:t>
      </w:r>
      <w:r w:rsidRPr="008F7E45">
        <w:rPr>
          <w:rStyle w:val="StyleUnderline"/>
          <w:rFonts w:asciiTheme="minorHAnsi" w:hAnsiTheme="minorHAnsi" w:cstheme="minorHAnsi"/>
          <w:highlight w:val="cyan"/>
        </w:rPr>
        <w:t>Japan, South Korea</w:t>
      </w:r>
      <w:r w:rsidRPr="005B1D4C">
        <w:rPr>
          <w:rStyle w:val="StyleUnderline"/>
          <w:rFonts w:asciiTheme="minorHAnsi" w:hAnsiTheme="minorHAnsi" w:cstheme="minorHAnsi"/>
        </w:rPr>
        <w:t>, and the nations of Southeast Asia both acquiescing to Beijing’s will and acting in conformity with China’s strategic, economic, and political preferences.</w:t>
      </w:r>
      <w:r w:rsidRPr="005B1D4C">
        <w:rPr>
          <w:rFonts w:asciiTheme="minorHAnsi" w:hAnsiTheme="minorHAnsi" w:cstheme="minorHAnsi"/>
          <w:sz w:val="16"/>
        </w:rPr>
        <w:t xml:space="preserve"> That includes American influence withdrawn to the eastern Pacific, behind the Hawaiian Islands. </w:t>
      </w:r>
      <w:r w:rsidRPr="008F7E45">
        <w:rPr>
          <w:rStyle w:val="StyleUnderline"/>
          <w:rFonts w:asciiTheme="minorHAnsi" w:hAnsiTheme="minorHAnsi" w:cstheme="minorHAnsi"/>
          <w:highlight w:val="cyan"/>
        </w:rPr>
        <w:t>For Russia, it means</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hegemonic influence in </w:t>
      </w:r>
      <w:r w:rsidRPr="008F7E45">
        <w:rPr>
          <w:rStyle w:val="Emphasis"/>
          <w:rFonts w:asciiTheme="minorHAnsi" w:hAnsiTheme="minorHAnsi" w:cstheme="minorHAnsi"/>
          <w:highlight w:val="cyan"/>
        </w:rPr>
        <w:t>Central and Eastern Europe</w:t>
      </w:r>
      <w:r w:rsidRPr="005B1D4C">
        <w:rPr>
          <w:rStyle w:val="StyleUnderline"/>
          <w:rFonts w:asciiTheme="minorHAnsi" w:hAnsiTheme="minorHAnsi" w:cstheme="minorHAnsi"/>
        </w:rPr>
        <w:t xml:space="preserve"> and Central Asia, which Moscow has traditionally regarded as either part of its empire or part of its sphere of influence. Both Beijing and Moscow seek to redress what they regard as an unfair distribution of power</w:t>
      </w:r>
      <w:r w:rsidRPr="005B1D4C">
        <w:rPr>
          <w:rFonts w:asciiTheme="minorHAnsi" w:hAnsiTheme="minorHAnsi" w:cstheme="minorHAnsi"/>
          <w:sz w:val="16"/>
        </w:rPr>
        <w:t xml:space="preserve">, influence, and honor </w:t>
      </w:r>
      <w:r w:rsidRPr="005B1D4C">
        <w:rPr>
          <w:rStyle w:val="StyleUnderline"/>
          <w:rFonts w:asciiTheme="minorHAnsi" w:hAnsiTheme="minorHAnsi" w:cstheme="minorHAnsi"/>
        </w:rPr>
        <w:t>in the U.S.-led postwar global order.</w:t>
      </w:r>
      <w:r w:rsidRPr="005B1D4C">
        <w:rPr>
          <w:rFonts w:asciiTheme="minorHAnsi" w:hAnsiTheme="minorHAnsi" w:cstheme="minorHAnsi"/>
          <w:sz w:val="16"/>
        </w:rPr>
        <w:t xml:space="preserve"> As autocracies, </w:t>
      </w:r>
      <w:r w:rsidRPr="005B1D4C">
        <w:rPr>
          <w:rStyle w:val="StyleUnderline"/>
          <w:rFonts w:asciiTheme="minorHAnsi" w:hAnsiTheme="minorHAnsi" w:cstheme="minorHAnsi"/>
        </w:rPr>
        <w:t>both feel threatened by the dominant democratic powers in the international system</w:t>
      </w:r>
      <w:r w:rsidRPr="005B1D4C">
        <w:rPr>
          <w:rFonts w:asciiTheme="minorHAnsi" w:hAnsiTheme="minorHAnsi" w:cstheme="minorHAnsi"/>
          <w:sz w:val="16"/>
        </w:rPr>
        <w:t xml:space="preserve"> and by the democracies on their borders. Both regard the United States as the principal obstacle to their ambitions, and therefore </w:t>
      </w:r>
      <w:r w:rsidRPr="005B1D4C">
        <w:rPr>
          <w:rStyle w:val="StyleUnderline"/>
          <w:rFonts w:asciiTheme="minorHAnsi" w:hAnsiTheme="minorHAnsi" w:cstheme="minorHAnsi"/>
        </w:rPr>
        <w:t>b</w:t>
      </w:r>
      <w:r w:rsidRPr="008F7E45">
        <w:rPr>
          <w:rStyle w:val="StyleUnderline"/>
          <w:rFonts w:asciiTheme="minorHAnsi" w:hAnsiTheme="minorHAnsi" w:cstheme="minorHAnsi"/>
          <w:highlight w:val="cyan"/>
        </w:rPr>
        <w:t xml:space="preserve">oth </w:t>
      </w:r>
      <w:r w:rsidRPr="008F7E45">
        <w:rPr>
          <w:rStyle w:val="Emphasis"/>
          <w:rFonts w:asciiTheme="minorHAnsi" w:hAnsiTheme="minorHAnsi" w:cstheme="minorHAnsi"/>
          <w:highlight w:val="cyan"/>
        </w:rPr>
        <w:t>seek to weaken</w:t>
      </w:r>
      <w:r w:rsidRPr="008F7E45">
        <w:rPr>
          <w:rStyle w:val="StyleUnderline"/>
          <w:rFonts w:asciiTheme="minorHAnsi" w:hAnsiTheme="minorHAnsi" w:cstheme="minorHAnsi"/>
          <w:highlight w:val="cyan"/>
        </w:rPr>
        <w:t xml:space="preserve"> the American-led</w:t>
      </w:r>
      <w:r w:rsidRPr="005B1D4C">
        <w:rPr>
          <w:rStyle w:val="StyleUnderline"/>
          <w:rFonts w:asciiTheme="minorHAnsi" w:hAnsiTheme="minorHAnsi" w:cstheme="minorHAnsi"/>
        </w:rPr>
        <w:t xml:space="preserve"> international security </w:t>
      </w:r>
      <w:r w:rsidRPr="008F7E45">
        <w:rPr>
          <w:rStyle w:val="StyleUnderline"/>
          <w:rFonts w:asciiTheme="minorHAnsi" w:hAnsiTheme="minorHAnsi" w:cstheme="minorHAnsi"/>
          <w:highlight w:val="cyan"/>
        </w:rPr>
        <w:t>order</w:t>
      </w:r>
      <w:r w:rsidRPr="005B1D4C">
        <w:rPr>
          <w:rStyle w:val="StyleUnderline"/>
          <w:rFonts w:asciiTheme="minorHAnsi" w:hAnsiTheme="minorHAnsi" w:cstheme="minorHAnsi"/>
        </w:rPr>
        <w:t xml:space="preserve"> that stands in the way of their achieving what they regard as their rightful destinies.</w:t>
      </w:r>
      <w:r w:rsidRPr="005B1D4C">
        <w:rPr>
          <w:rFonts w:asciiTheme="minorHAnsi" w:hAnsiTheme="minorHAnsi" w:cstheme="minorHAnsi"/>
          <w:sz w:val="16"/>
        </w:rPr>
        <w:t xml:space="preserve"> It was good while it lasted </w:t>
      </w:r>
      <w:r w:rsidRPr="005B1D4C">
        <w:rPr>
          <w:rStyle w:val="StyleUnderline"/>
          <w:rFonts w:asciiTheme="minorHAnsi" w:hAnsiTheme="minorHAnsi" w:cstheme="minorHAnsi"/>
        </w:rPr>
        <w:t xml:space="preserve">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w:t>
      </w:r>
      <w:r w:rsidRPr="008F7E45">
        <w:rPr>
          <w:rStyle w:val="StyleUnderline"/>
          <w:rFonts w:asciiTheme="minorHAnsi" w:hAnsiTheme="minorHAnsi" w:cstheme="minorHAnsi"/>
          <w:highlight w:val="cyan"/>
        </w:rPr>
        <w:t>The system has checked their ambitions</w:t>
      </w:r>
      <w:r w:rsidRPr="005B1D4C">
        <w:rPr>
          <w:rStyle w:val="StyleUnderline"/>
          <w:rFonts w:asciiTheme="minorHAnsi" w:hAnsiTheme="minorHAnsi" w:cstheme="minorHAnsi"/>
        </w:rPr>
        <w:t xml:space="preserve"> </w:t>
      </w:r>
      <w:r w:rsidRPr="005B1D4C">
        <w:rPr>
          <w:rFonts w:asciiTheme="minorHAnsi" w:hAnsiTheme="minorHAnsi" w:cstheme="minorHAnsi"/>
          <w:sz w:val="16"/>
        </w:rPr>
        <w:t xml:space="preserve">in both positive and negative ways. </w:t>
      </w:r>
      <w:r w:rsidRPr="008F7E45">
        <w:rPr>
          <w:rStyle w:val="StyleUnderline"/>
          <w:rFonts w:asciiTheme="minorHAnsi" w:hAnsiTheme="minorHAnsi" w:cstheme="minorHAnsi"/>
          <w:highlight w:val="cyan"/>
        </w:rPr>
        <w:t>During</w:t>
      </w:r>
      <w:r w:rsidRPr="005B1D4C">
        <w:rPr>
          <w:rStyle w:val="StyleUnderline"/>
          <w:rFonts w:asciiTheme="minorHAnsi" w:hAnsiTheme="minorHAnsi" w:cstheme="minorHAnsi"/>
        </w:rPr>
        <w:t xml:space="preserve"> the era of </w:t>
      </w:r>
      <w:r w:rsidRPr="008F7E45">
        <w:rPr>
          <w:rStyle w:val="StyleUnderline"/>
          <w:rFonts w:asciiTheme="minorHAnsi" w:hAnsiTheme="minorHAnsi" w:cstheme="minorHAnsi"/>
          <w:highlight w:val="cyan"/>
        </w:rPr>
        <w:t>American primacy, China and Russia have</w:t>
      </w:r>
      <w:r w:rsidRPr="005B1D4C">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participated in and</w:t>
      </w:r>
      <w:r w:rsidRPr="005B1D4C">
        <w:rPr>
          <w:rStyle w:val="StyleUnderline"/>
          <w:rFonts w:asciiTheme="minorHAnsi" w:hAnsiTheme="minorHAnsi" w:cstheme="minorHAnsi"/>
        </w:rPr>
        <w:t xml:space="preserve"> for the most part </w:t>
      </w:r>
      <w:r w:rsidRPr="008F7E45">
        <w:rPr>
          <w:rStyle w:val="StyleUnderline"/>
          <w:rFonts w:asciiTheme="minorHAnsi" w:hAnsiTheme="minorHAnsi" w:cstheme="minorHAnsi"/>
          <w:highlight w:val="cyan"/>
        </w:rPr>
        <w:t xml:space="preserve">been beneficiaries of the open </w:t>
      </w:r>
      <w:r w:rsidRPr="008F7E45">
        <w:rPr>
          <w:rStyle w:val="Emphasis"/>
          <w:rFonts w:asciiTheme="minorHAnsi" w:hAnsiTheme="minorHAnsi" w:cstheme="minorHAnsi"/>
          <w:highlight w:val="cyan"/>
        </w:rPr>
        <w:t>international economic system</w:t>
      </w:r>
      <w:r w:rsidRPr="008F7E45">
        <w:rPr>
          <w:rStyle w:val="StyleUnderline"/>
          <w:rFonts w:asciiTheme="minorHAnsi" w:hAnsiTheme="minorHAnsi" w:cstheme="minorHAnsi"/>
          <w:highlight w:val="cyan"/>
        </w:rPr>
        <w:t xml:space="preserve"> the U</w:t>
      </w:r>
      <w:r w:rsidRPr="005B1D4C">
        <w:rPr>
          <w:rStyle w:val="StyleUnderline"/>
          <w:rFonts w:asciiTheme="minorHAnsi" w:hAnsiTheme="minorHAnsi" w:cstheme="minorHAnsi"/>
        </w:rPr>
        <w:t xml:space="preserve">nited </w:t>
      </w:r>
      <w:r w:rsidRPr="008F7E4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8F7E45">
        <w:rPr>
          <w:rStyle w:val="StyleUnderline"/>
          <w:rFonts w:asciiTheme="minorHAnsi" w:hAnsiTheme="minorHAnsi" w:cstheme="minorHAnsi"/>
          <w:highlight w:val="cyan"/>
        </w:rPr>
        <w:t>created</w:t>
      </w:r>
      <w:r w:rsidRPr="005B1D4C">
        <w:rPr>
          <w:rStyle w:val="StyleUnderline"/>
          <w:rFonts w:asciiTheme="minorHAnsi" w:hAnsiTheme="minorHAnsi" w:cstheme="minorHAnsi"/>
        </w:rPr>
        <w:t xml:space="preserve"> and helps sustain; </w:t>
      </w:r>
      <w:r w:rsidRPr="008F7E45">
        <w:rPr>
          <w:rStyle w:val="StyleUnderline"/>
          <w:rFonts w:asciiTheme="minorHAnsi" w:hAnsiTheme="minorHAnsi" w:cstheme="minorHAnsi"/>
          <w:highlight w:val="cyan"/>
        </w:rPr>
        <w:t xml:space="preserve">so long as that system functions, </w:t>
      </w:r>
      <w:r w:rsidRPr="008F7E45">
        <w:rPr>
          <w:rStyle w:val="Emphasis"/>
          <w:rFonts w:asciiTheme="minorHAnsi" w:hAnsiTheme="minorHAnsi" w:cstheme="minorHAnsi"/>
          <w:highlight w:val="cyan"/>
        </w:rPr>
        <w:t>they have</w:t>
      </w:r>
      <w:r w:rsidRPr="005B1D4C">
        <w:rPr>
          <w:rStyle w:val="Emphasis"/>
          <w:rFonts w:asciiTheme="minorHAnsi" w:hAnsiTheme="minorHAnsi" w:cstheme="minorHAnsi"/>
        </w:rPr>
        <w:t xml:space="preserve"> had </w:t>
      </w:r>
      <w:r w:rsidRPr="008F7E45">
        <w:rPr>
          <w:rStyle w:val="Emphasis"/>
          <w:rFonts w:asciiTheme="minorHAnsi" w:hAnsiTheme="minorHAnsi" w:cstheme="minorHAnsi"/>
          <w:highlight w:val="cyan"/>
        </w:rPr>
        <w:t xml:space="preserve">more to gain by playing in it </w:t>
      </w:r>
      <w:r w:rsidRPr="008F7E45">
        <w:rPr>
          <w:rStyle w:val="StyleUnderline"/>
          <w:rFonts w:asciiTheme="minorHAnsi" w:hAnsiTheme="minorHAnsi" w:cstheme="minorHAnsi"/>
          <w:highlight w:val="cyan"/>
        </w:rPr>
        <w:t>than by</w:t>
      </w:r>
      <w:r w:rsidRPr="005B1D4C">
        <w:rPr>
          <w:rStyle w:val="StyleUnderline"/>
          <w:rFonts w:asciiTheme="minorHAnsi" w:hAnsiTheme="minorHAnsi" w:cstheme="minorHAnsi"/>
        </w:rPr>
        <w:t xml:space="preserve"> challenging and </w:t>
      </w:r>
      <w:r w:rsidRPr="008F7E45">
        <w:rPr>
          <w:rStyle w:val="StyleUnderline"/>
          <w:rFonts w:asciiTheme="minorHAnsi" w:hAnsiTheme="minorHAnsi" w:cstheme="minorHAnsi"/>
          <w:highlight w:val="cyan"/>
        </w:rPr>
        <w:t>overturning it.</w:t>
      </w:r>
      <w:r w:rsidRPr="005B1D4C">
        <w:rPr>
          <w:rFonts w:asciiTheme="minorHAnsi" w:hAnsiTheme="minorHAnsi" w:cstheme="minorHAnsi"/>
          <w:sz w:val="16"/>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w:t>
      </w:r>
      <w:proofErr w:type="spellStart"/>
      <w:r w:rsidRPr="005B1D4C">
        <w:rPr>
          <w:rFonts w:asciiTheme="minorHAnsi" w:hAnsiTheme="minorHAnsi" w:cstheme="minorHAnsi"/>
          <w:sz w:val="16"/>
        </w:rPr>
        <w:t>Klemens</w:t>
      </w:r>
      <w:proofErr w:type="spellEnd"/>
      <w:r w:rsidRPr="005B1D4C">
        <w:rPr>
          <w:rFonts w:asciiTheme="minorHAnsi" w:hAnsiTheme="minorHAnsi" w:cstheme="minorHAnsi"/>
          <w:sz w:val="16"/>
        </w:rPr>
        <w:t xml:space="preserve">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w:t>
      </w:r>
      <w:r w:rsidRPr="005B1D4C">
        <w:rPr>
          <w:rStyle w:val="StyleUnderline"/>
          <w:rFonts w:asciiTheme="minorHAnsi" w:hAnsiTheme="minorHAnsi" w:cstheme="minorHAnsi"/>
        </w:rPr>
        <w:t>, a preponderance of domestic and international forces has dissuaded them from confronting the order directly. Chinese rulers have had to worry about what an unsuccessful confrontation with the United States might do to their legitimacy at home</w:t>
      </w:r>
      <w:r w:rsidRPr="005B1D4C">
        <w:rPr>
          <w:rFonts w:asciiTheme="minorHAnsi" w:hAnsiTheme="minorHAnsi" w:cstheme="minorHAnsi"/>
          <w:sz w:val="16"/>
        </w:rPr>
        <w:t xml:space="preserve">. Even </w:t>
      </w:r>
      <w:r w:rsidRPr="005B1D4C">
        <w:rPr>
          <w:rStyle w:val="StyleUnderline"/>
          <w:rFonts w:asciiTheme="minorHAnsi" w:hAnsiTheme="minorHAnsi" w:cstheme="minorHAnsi"/>
        </w:rPr>
        <w:t xml:space="preserve">Putin has pushed only against open doors, as in Syria, where the United States responded passively to his probes. He has been more cautious when confronted by even marginal U.S. and European opposition, as in Ukraine. </w:t>
      </w:r>
      <w:r w:rsidRPr="008F7E45">
        <w:rPr>
          <w:rStyle w:val="StyleUnderline"/>
          <w:rFonts w:asciiTheme="minorHAnsi" w:hAnsiTheme="minorHAnsi" w:cstheme="minorHAnsi"/>
          <w:highlight w:val="cyan"/>
        </w:rPr>
        <w:t>The greatest check</w:t>
      </w:r>
      <w:r w:rsidRPr="005B1D4C">
        <w:rPr>
          <w:rStyle w:val="StyleUnderline"/>
          <w:rFonts w:asciiTheme="minorHAnsi" w:hAnsiTheme="minorHAnsi" w:cstheme="minorHAnsi"/>
        </w:rPr>
        <w:t xml:space="preserve"> on Chinese and Russian ambitions </w:t>
      </w:r>
      <w:r w:rsidRPr="008F7E45">
        <w:rPr>
          <w:rStyle w:val="StyleUnderline"/>
          <w:rFonts w:asciiTheme="minorHAnsi" w:hAnsiTheme="minorHAnsi" w:cstheme="minorHAnsi"/>
          <w:highlight w:val="cyan"/>
        </w:rPr>
        <w:t>has been</w:t>
      </w:r>
      <w:r w:rsidRPr="005B1D4C">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 xml:space="preserve">military and </w:t>
      </w:r>
      <w:r w:rsidRPr="008F7E45">
        <w:rPr>
          <w:rStyle w:val="Emphasis"/>
          <w:rFonts w:asciiTheme="minorHAnsi" w:hAnsiTheme="minorHAnsi" w:cstheme="minorHAnsi"/>
          <w:highlight w:val="cyan"/>
        </w:rPr>
        <w:t>economic power</w:t>
      </w:r>
      <w:r w:rsidRPr="008F7E45">
        <w:rPr>
          <w:rStyle w:val="StyleUnderline"/>
          <w:rFonts w:asciiTheme="minorHAnsi" w:hAnsiTheme="minorHAnsi" w:cstheme="minorHAnsi"/>
          <w:highlight w:val="cyan"/>
        </w:rPr>
        <w:t xml:space="preserve"> of the U</w:t>
      </w:r>
      <w:r w:rsidRPr="005B1D4C">
        <w:rPr>
          <w:rStyle w:val="StyleUnderline"/>
          <w:rFonts w:asciiTheme="minorHAnsi" w:hAnsiTheme="minorHAnsi" w:cstheme="minorHAnsi"/>
        </w:rPr>
        <w:t xml:space="preserve">nited </w:t>
      </w:r>
      <w:r w:rsidRPr="008F7E4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and its allies in Europe and Asia. </w:t>
      </w:r>
      <w:r w:rsidRPr="008F7E45">
        <w:rPr>
          <w:rStyle w:val="StyleUnderline"/>
          <w:rFonts w:asciiTheme="minorHAnsi" w:hAnsiTheme="minorHAnsi" w:cstheme="minorHAnsi"/>
          <w:highlight w:val="cyan"/>
        </w:rPr>
        <w:t>China</w:t>
      </w:r>
      <w:r w:rsidRPr="005B1D4C">
        <w:rPr>
          <w:rStyle w:val="StyleUnderline"/>
          <w:rFonts w:asciiTheme="minorHAnsi" w:hAnsiTheme="minorHAnsi" w:cstheme="minorHAnsi"/>
        </w:rPr>
        <w:t xml:space="preserve">, although increasingly powerful, </w:t>
      </w:r>
      <w:r w:rsidRPr="008F7E45">
        <w:rPr>
          <w:rStyle w:val="StyleUnderline"/>
          <w:rFonts w:asciiTheme="minorHAnsi" w:hAnsiTheme="minorHAnsi" w:cstheme="minorHAnsi"/>
          <w:highlight w:val="cyan"/>
        </w:rPr>
        <w:t>has had to contemplate facing the</w:t>
      </w:r>
      <w:r w:rsidRPr="005B1D4C">
        <w:rPr>
          <w:rStyle w:val="StyleUnderline"/>
          <w:rFonts w:asciiTheme="minorHAnsi" w:hAnsiTheme="minorHAnsi" w:cstheme="minorHAnsi"/>
        </w:rPr>
        <w:t xml:space="preserve"> combined </w:t>
      </w:r>
      <w:r w:rsidRPr="008F7E45">
        <w:rPr>
          <w:rStyle w:val="StyleUnderline"/>
          <w:rFonts w:asciiTheme="minorHAnsi" w:hAnsiTheme="minorHAnsi" w:cstheme="minorHAnsi"/>
          <w:highlight w:val="cyan"/>
        </w:rPr>
        <w:t>military and economic strength of</w:t>
      </w:r>
      <w:r w:rsidRPr="005B1D4C">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the world’s superpower</w:t>
      </w:r>
      <w:r w:rsidRPr="005B1D4C">
        <w:rPr>
          <w:rStyle w:val="StyleUnderline"/>
          <w:rFonts w:asciiTheme="minorHAnsi" w:hAnsiTheme="minorHAnsi" w:cstheme="minorHAnsi"/>
        </w:rPr>
        <w:t xml:space="preserve"> and some very formidable regional powers linked by alliance or common strategic interest — including Japan, India, and South Korea</w:t>
      </w:r>
      <w:r w:rsidRPr="005B1D4C">
        <w:rPr>
          <w:rFonts w:asciiTheme="minorHAnsi" w:hAnsiTheme="minorHAnsi" w:cstheme="minorHAnsi"/>
          <w:sz w:val="16"/>
        </w:rPr>
        <w:t xml:space="preserve">, as well as smaller but still potent nations like Vietnam and Australia. </w:t>
      </w:r>
      <w:r w:rsidRPr="005B1D4C">
        <w:rPr>
          <w:rStyle w:val="StyleUnderline"/>
          <w:rFonts w:asciiTheme="minorHAnsi" w:hAnsiTheme="minorHAnsi" w:cstheme="minorHAnsi"/>
        </w:rPr>
        <w:t>Russia has had to face the United States and its NATO allies. When united, these U.S.-led alliances present a daunting challenge to a revisionist power that can call on few allies of its own for assistance</w:t>
      </w:r>
      <w:r w:rsidRPr="005B1D4C">
        <w:rPr>
          <w:rFonts w:asciiTheme="minorHAnsi" w:hAnsiTheme="minorHAnsi" w:cstheme="minorHAnsi"/>
          <w:sz w:val="16"/>
        </w:rPr>
        <w:t xml:space="preserve">. Even </w:t>
      </w:r>
      <w:r w:rsidRPr="005B1D4C">
        <w:rPr>
          <w:rStyle w:val="StyleUnderline"/>
          <w:rFonts w:asciiTheme="minorHAnsi" w:hAnsiTheme="minorHAnsi" w:cstheme="minorHAnsi"/>
        </w:rPr>
        <w:t xml:space="preserve">were the Chinese to score an early victory in a conflict, such as the military subjection of Taiwan or a naval battle in the South or East China Sea, </w:t>
      </w:r>
      <w:r w:rsidRPr="008F7E45">
        <w:rPr>
          <w:rStyle w:val="StyleUnderline"/>
          <w:rFonts w:asciiTheme="minorHAnsi" w:hAnsiTheme="minorHAnsi" w:cstheme="minorHAnsi"/>
          <w:highlight w:val="cyan"/>
        </w:rPr>
        <w:t>they would have to contend</w:t>
      </w:r>
      <w:r w:rsidRPr="005B1D4C">
        <w:rPr>
          <w:rStyle w:val="StyleUnderline"/>
          <w:rFonts w:asciiTheme="minorHAnsi" w:hAnsiTheme="minorHAnsi" w:cstheme="minorHAnsi"/>
        </w:rPr>
        <w:t xml:space="preserve"> over time </w:t>
      </w:r>
      <w:r w:rsidRPr="008F7E45">
        <w:rPr>
          <w:rStyle w:val="StyleUnderline"/>
          <w:rFonts w:asciiTheme="minorHAnsi" w:hAnsiTheme="minorHAnsi" w:cstheme="minorHAnsi"/>
          <w:highlight w:val="cyan"/>
        </w:rPr>
        <w:t>with the</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combined industrial productive capacities</w:t>
      </w:r>
      <w:r w:rsidRPr="005B1D4C">
        <w:rPr>
          <w:rStyle w:val="StyleUnderline"/>
          <w:rFonts w:asciiTheme="minorHAnsi" w:hAnsiTheme="minorHAnsi" w:cstheme="minorHAnsi"/>
        </w:rPr>
        <w:t xml:space="preserve"> of some of the world’s </w:t>
      </w:r>
      <w:r w:rsidRPr="008F7E45">
        <w:rPr>
          <w:rStyle w:val="Emphasis"/>
          <w:rFonts w:asciiTheme="minorHAnsi" w:hAnsiTheme="minorHAnsi" w:cstheme="minorHAnsi"/>
          <w:highlight w:val="cyan"/>
        </w:rPr>
        <w:t>richest and most technologically advanced nations</w:t>
      </w:r>
      <w:r w:rsidRPr="005B1D4C">
        <w:rPr>
          <w:rStyle w:val="StyleUnderline"/>
          <w:rFonts w:asciiTheme="minorHAnsi" w:hAnsiTheme="minorHAnsi" w:cstheme="minorHAnsi"/>
        </w:rPr>
        <w:t xml:space="preserve"> and the likely cutoff of access to foreign markets on which their own economy depends.</w:t>
      </w:r>
      <w:r w:rsidRPr="005B1D4C">
        <w:rPr>
          <w:rFonts w:asciiTheme="minorHAnsi" w:hAnsiTheme="minorHAnsi" w:cstheme="minorHAnsi"/>
          <w:sz w:val="16"/>
        </w:rPr>
        <w:t xml:space="preserve"> A weaker Russia, with its depleted population and oil- and gas-dependent economy, would face an even greater challenge. For decades, </w:t>
      </w:r>
      <w:r w:rsidRPr="008F7E45">
        <w:rPr>
          <w:rStyle w:val="StyleUnderline"/>
          <w:rFonts w:asciiTheme="minorHAnsi" w:hAnsiTheme="minorHAnsi" w:cstheme="minorHAnsi"/>
          <w:highlight w:val="cyan"/>
        </w:rPr>
        <w:t>the strong global position enjoyed by the U</w:t>
      </w:r>
      <w:r w:rsidRPr="005B1D4C">
        <w:rPr>
          <w:rStyle w:val="StyleUnderline"/>
          <w:rFonts w:asciiTheme="minorHAnsi" w:hAnsiTheme="minorHAnsi" w:cstheme="minorHAnsi"/>
        </w:rPr>
        <w:t xml:space="preserve">nited </w:t>
      </w:r>
      <w:r w:rsidRPr="008F7E4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8F7E45">
        <w:rPr>
          <w:rStyle w:val="StyleUnderline"/>
          <w:rFonts w:asciiTheme="minorHAnsi" w:hAnsiTheme="minorHAnsi" w:cstheme="minorHAnsi"/>
          <w:highlight w:val="cyan"/>
        </w:rPr>
        <w:t xml:space="preserve">and its allies has </w:t>
      </w:r>
      <w:r w:rsidRPr="008F7E45">
        <w:rPr>
          <w:rStyle w:val="Emphasis"/>
          <w:rFonts w:asciiTheme="minorHAnsi" w:hAnsiTheme="minorHAnsi" w:cstheme="minorHAnsi"/>
          <w:highlight w:val="cyan"/>
        </w:rPr>
        <w:t>discouraged any serious challenge</w:t>
      </w:r>
      <w:r w:rsidRPr="005B1D4C">
        <w:rPr>
          <w:rStyle w:val="StyleUnderline"/>
          <w:rFonts w:asciiTheme="minorHAnsi" w:hAnsiTheme="minorHAnsi" w:cstheme="minorHAnsi"/>
        </w:rPr>
        <w:t xml:space="preserve">. So long as the United States was perceived as a dependable ally, </w:t>
      </w:r>
      <w:r w:rsidRPr="008F7E45">
        <w:rPr>
          <w:rStyle w:val="StyleUnderline"/>
          <w:rFonts w:asciiTheme="minorHAnsi" w:hAnsiTheme="minorHAnsi" w:cstheme="minorHAnsi"/>
          <w:highlight w:val="cyan"/>
        </w:rPr>
        <w:t>Chinese and Russian leaders feared that aggressive moves would backfire</w:t>
      </w:r>
      <w:r w:rsidRPr="005B1D4C">
        <w:rPr>
          <w:rStyle w:val="StyleUnderline"/>
          <w:rFonts w:asciiTheme="minorHAnsi" w:hAnsiTheme="minorHAnsi" w:cstheme="minorHAnsi"/>
        </w:rPr>
        <w:t xml:space="preserve"> and possibly bring their regimes down.</w:t>
      </w:r>
      <w:r w:rsidRPr="005B1D4C">
        <w:rPr>
          <w:rFonts w:asciiTheme="minorHAnsi" w:hAnsiTheme="minorHAnsi" w:cstheme="minorHAnsi"/>
          <w:sz w:val="16"/>
        </w:rPr>
        <w:t xml:space="preserve"> This is what the political scientist William </w:t>
      </w:r>
      <w:proofErr w:type="spellStart"/>
      <w:r w:rsidRPr="005B1D4C">
        <w:rPr>
          <w:rFonts w:asciiTheme="minorHAnsi" w:hAnsiTheme="minorHAnsi" w:cstheme="minorHAnsi"/>
          <w:sz w:val="16"/>
        </w:rPr>
        <w:t>Wohlforth</w:t>
      </w:r>
      <w:proofErr w:type="spellEnd"/>
      <w:r w:rsidRPr="005B1D4C">
        <w:rPr>
          <w:rFonts w:asciiTheme="minorHAnsi" w:hAnsiTheme="minorHAnsi" w:cstheme="minorHAnsi"/>
          <w:sz w:val="16"/>
        </w:rPr>
        <w:t xml:space="preserve"> once described as the inherent stability of the unipolar order: As </w:t>
      </w:r>
      <w:r w:rsidRPr="005B1D4C">
        <w:rPr>
          <w:rStyle w:val="StyleUnderline"/>
          <w:rFonts w:asciiTheme="minorHAnsi" w:hAnsiTheme="minorHAnsi" w:cstheme="minorHAnsi"/>
        </w:rPr>
        <w:t>dissatisfied regional powers sought to challenge the status quo, their alarmed neighbors turned to the distant American superpower to contain their ambitions. And it worked. The United States stepped up, and Russia and China largely backed down</w:t>
      </w:r>
      <w:r w:rsidRPr="005B1D4C">
        <w:rPr>
          <w:rFonts w:asciiTheme="minorHAnsi" w:hAnsiTheme="minorHAnsi" w:cstheme="minorHAnsi"/>
          <w:sz w:val="16"/>
        </w:rPr>
        <w:t xml:space="preserve"> — or were preempted before acting at all. Faced with these obstacles, </w:t>
      </w:r>
      <w:r w:rsidRPr="005B1D4C">
        <w:rPr>
          <w:rStyle w:val="StyleUnderline"/>
          <w:rFonts w:asciiTheme="minorHAnsi" w:hAnsiTheme="minorHAnsi" w:cstheme="minorHAnsi"/>
        </w:rPr>
        <w:t>the best option for the two revisionist great powers has always been to hope for or, if possible, engineer a weakening of the U.S.-supported world order from within, either by separating the United States from its allies or by raising doubts about the U.S. commitment</w:t>
      </w:r>
      <w:r w:rsidRPr="005B1D4C">
        <w:rPr>
          <w:rFonts w:asciiTheme="minorHAnsi" w:hAnsiTheme="minorHAnsi" w:cstheme="minorHAnsi"/>
          <w:sz w:val="16"/>
        </w:rPr>
        <w:t xml:space="preserve"> and thereby encouraging would-be allies and partners to forgo the strategic protection of the liberal world order and seek accommodation with its challengers. </w:t>
      </w:r>
      <w:r w:rsidRPr="008F7E45">
        <w:rPr>
          <w:rStyle w:val="StyleUnderline"/>
          <w:rFonts w:asciiTheme="minorHAnsi" w:hAnsiTheme="minorHAnsi" w:cstheme="minorHAnsi"/>
          <w:highlight w:val="cyan"/>
        </w:rPr>
        <w:t>The present system has</w:t>
      </w:r>
      <w:r w:rsidRPr="005B1D4C">
        <w:rPr>
          <w:rStyle w:val="StyleUnderline"/>
          <w:rFonts w:asciiTheme="minorHAnsi" w:hAnsiTheme="minorHAnsi" w:cstheme="minorHAnsi"/>
        </w:rPr>
        <w:t xml:space="preserve"> therefore </w:t>
      </w:r>
      <w:r w:rsidRPr="008F7E45">
        <w:rPr>
          <w:rStyle w:val="StyleUnderline"/>
          <w:rFonts w:asciiTheme="minorHAnsi" w:hAnsiTheme="minorHAnsi" w:cstheme="minorHAnsi"/>
          <w:highlight w:val="cyan"/>
        </w:rPr>
        <w:t>depended</w:t>
      </w:r>
      <w:r w:rsidRPr="005B1D4C">
        <w:rPr>
          <w:rStyle w:val="StyleUnderline"/>
          <w:rFonts w:asciiTheme="minorHAnsi" w:hAnsiTheme="minorHAnsi" w:cstheme="minorHAnsi"/>
        </w:rPr>
        <w:t xml:space="preserve"> </w:t>
      </w:r>
      <w:r w:rsidRPr="005B1D4C">
        <w:rPr>
          <w:rStyle w:val="Emphasis"/>
          <w:rFonts w:asciiTheme="minorHAnsi" w:hAnsiTheme="minorHAnsi" w:cstheme="minorHAnsi"/>
        </w:rPr>
        <w:t xml:space="preserve">not only </w:t>
      </w:r>
      <w:r w:rsidRPr="008F7E45">
        <w:rPr>
          <w:rStyle w:val="Emphasis"/>
          <w:rFonts w:asciiTheme="minorHAnsi" w:hAnsiTheme="minorHAnsi" w:cstheme="minorHAnsi"/>
          <w:highlight w:val="cyan"/>
        </w:rPr>
        <w:t>on American power</w:t>
      </w:r>
      <w:r w:rsidRPr="005B1D4C">
        <w:rPr>
          <w:rStyle w:val="Emphasis"/>
          <w:rFonts w:asciiTheme="minorHAnsi" w:hAnsiTheme="minorHAnsi" w:cstheme="minorHAnsi"/>
        </w:rPr>
        <w:t xml:space="preserve"> but on </w:t>
      </w:r>
      <w:r w:rsidRPr="008F7E45">
        <w:rPr>
          <w:rStyle w:val="Emphasis"/>
          <w:rFonts w:asciiTheme="minorHAnsi" w:hAnsiTheme="minorHAnsi" w:cstheme="minorHAnsi"/>
          <w:highlight w:val="cyan"/>
        </w:rPr>
        <w:t>coherence and unity</w:t>
      </w:r>
      <w:r w:rsidRPr="005B1D4C">
        <w:rPr>
          <w:rStyle w:val="Emphasis"/>
          <w:rFonts w:asciiTheme="minorHAnsi" w:hAnsiTheme="minorHAnsi" w:cstheme="minorHAnsi"/>
        </w:rPr>
        <w:t xml:space="preserve"> </w:t>
      </w:r>
      <w:r w:rsidRPr="005B1D4C">
        <w:rPr>
          <w:rStyle w:val="StyleUnderline"/>
          <w:rFonts w:asciiTheme="minorHAnsi" w:hAnsiTheme="minorHAnsi" w:cstheme="minorHAnsi"/>
        </w:rPr>
        <w:t xml:space="preserve">at the heart of the democratic world. </w:t>
      </w:r>
      <w:r w:rsidRPr="008F7E45">
        <w:rPr>
          <w:rStyle w:val="StyleUnderline"/>
          <w:rFonts w:asciiTheme="minorHAnsi" w:hAnsiTheme="minorHAnsi" w:cstheme="minorHAnsi"/>
          <w:highlight w:val="cyan"/>
        </w:rPr>
        <w:t>The U</w:t>
      </w:r>
      <w:r w:rsidRPr="005B1D4C">
        <w:rPr>
          <w:rStyle w:val="StyleUnderline"/>
          <w:rFonts w:asciiTheme="minorHAnsi" w:hAnsiTheme="minorHAnsi" w:cstheme="minorHAnsi"/>
        </w:rPr>
        <w:t xml:space="preserve">nited </w:t>
      </w:r>
      <w:r w:rsidRPr="008F7E45">
        <w:rPr>
          <w:rStyle w:val="StyleUnderline"/>
          <w:rFonts w:asciiTheme="minorHAnsi" w:hAnsiTheme="minorHAnsi" w:cstheme="minorHAnsi"/>
          <w:highlight w:val="cyan"/>
        </w:rPr>
        <w:t>S</w:t>
      </w:r>
      <w:r w:rsidRPr="005B1D4C">
        <w:rPr>
          <w:rStyle w:val="StyleUnderline"/>
          <w:rFonts w:asciiTheme="minorHAnsi" w:hAnsiTheme="minorHAnsi" w:cstheme="minorHAnsi"/>
        </w:rPr>
        <w:t xml:space="preserve">tates </w:t>
      </w:r>
      <w:r w:rsidRPr="008F7E45">
        <w:rPr>
          <w:rStyle w:val="StyleUnderline"/>
          <w:rFonts w:asciiTheme="minorHAnsi" w:hAnsiTheme="minorHAnsi" w:cstheme="minorHAnsi"/>
          <w:highlight w:val="cyan"/>
        </w:rPr>
        <w:t>has had to play its part as the principal guarantor of the order</w:t>
      </w:r>
      <w:r w:rsidRPr="005B1D4C">
        <w:rPr>
          <w:rStyle w:val="StyleUnderline"/>
          <w:rFonts w:asciiTheme="minorHAnsi" w:hAnsiTheme="minorHAnsi" w:cstheme="minorHAnsi"/>
        </w:rPr>
        <w:t xml:space="preserve">, especially in the military and strategic realm, but </w:t>
      </w:r>
      <w:r w:rsidRPr="008F7E45">
        <w:rPr>
          <w:rStyle w:val="StyleUnderline"/>
          <w:rFonts w:asciiTheme="minorHAnsi" w:hAnsiTheme="minorHAnsi" w:cstheme="minorHAnsi"/>
          <w:highlight w:val="cyan"/>
        </w:rPr>
        <w:t>the order’s</w:t>
      </w:r>
      <w:r w:rsidRPr="005B1D4C">
        <w:rPr>
          <w:rStyle w:val="StyleUnderline"/>
          <w:rFonts w:asciiTheme="minorHAnsi" w:hAnsiTheme="minorHAnsi" w:cstheme="minorHAnsi"/>
        </w:rPr>
        <w:t xml:space="preserve"> ideological and </w:t>
      </w:r>
      <w:r w:rsidRPr="008F7E45">
        <w:rPr>
          <w:rStyle w:val="Emphasis"/>
          <w:rFonts w:asciiTheme="minorHAnsi" w:hAnsiTheme="minorHAnsi" w:cstheme="minorHAnsi"/>
          <w:highlight w:val="cyan"/>
        </w:rPr>
        <w:t>economic core</w:t>
      </w:r>
      <w:r w:rsidRPr="005B1D4C">
        <w:rPr>
          <w:rStyle w:val="StyleUnderline"/>
          <w:rFonts w:asciiTheme="minorHAnsi" w:hAnsiTheme="minorHAnsi" w:cstheme="minorHAnsi"/>
        </w:rPr>
        <w:t xml:space="preserve"> — the democracies of Europe and East Asia and the Pacific — </w:t>
      </w:r>
      <w:r w:rsidRPr="008F7E45">
        <w:rPr>
          <w:rStyle w:val="StyleUnderline"/>
          <w:rFonts w:asciiTheme="minorHAnsi" w:hAnsiTheme="minorHAnsi" w:cstheme="minorHAnsi"/>
          <w:highlight w:val="cyan"/>
        </w:rPr>
        <w:t>has</w:t>
      </w:r>
      <w:r w:rsidRPr="005B1D4C">
        <w:rPr>
          <w:rStyle w:val="StyleUnderline"/>
          <w:rFonts w:asciiTheme="minorHAnsi" w:hAnsiTheme="minorHAnsi" w:cstheme="minorHAnsi"/>
        </w:rPr>
        <w:t xml:space="preserve"> also </w:t>
      </w:r>
      <w:r w:rsidRPr="008F7E45">
        <w:rPr>
          <w:rStyle w:val="StyleUnderline"/>
          <w:rFonts w:asciiTheme="minorHAnsi" w:hAnsiTheme="minorHAnsi" w:cstheme="minorHAnsi"/>
          <w:highlight w:val="cyan"/>
        </w:rPr>
        <w:t>had to remain</w:t>
      </w:r>
      <w:r w:rsidRPr="005B1D4C">
        <w:rPr>
          <w:rStyle w:val="StyleUnderline"/>
          <w:rFonts w:asciiTheme="minorHAnsi" w:hAnsiTheme="minorHAnsi" w:cstheme="minorHAnsi"/>
        </w:rPr>
        <w:t xml:space="preserve"> relatively </w:t>
      </w:r>
      <w:r w:rsidRPr="008F7E45">
        <w:rPr>
          <w:rStyle w:val="StyleUnderline"/>
          <w:rFonts w:asciiTheme="minorHAnsi" w:hAnsiTheme="minorHAnsi" w:cstheme="minorHAnsi"/>
          <w:highlight w:val="cyan"/>
        </w:rPr>
        <w:t>healthy</w:t>
      </w:r>
      <w:r w:rsidRPr="005B1D4C">
        <w:rPr>
          <w:rStyle w:val="StyleUnderline"/>
          <w:rFonts w:asciiTheme="minorHAnsi" w:hAnsiTheme="minorHAnsi" w:cstheme="minorHAnsi"/>
        </w:rPr>
        <w:t xml:space="preserve"> and confident.</w:t>
      </w:r>
    </w:p>
    <w:p w:rsidR="008F7E45" w:rsidRDefault="008F7E45" w:rsidP="003A4EA5"/>
    <w:p w:rsidR="008F7E45" w:rsidRPr="00BE41A6" w:rsidRDefault="008F7E45" w:rsidP="008F7E45">
      <w:pPr>
        <w:pStyle w:val="Heading4"/>
      </w:pPr>
      <w:r w:rsidRPr="00BE41A6">
        <w:t xml:space="preserve">U.S. </w:t>
      </w:r>
      <w:r>
        <w:t>hegemony</w:t>
      </w:r>
      <w:r w:rsidRPr="00BE41A6">
        <w:t xml:space="preserve"> fosters interdependence. It’s the only internal link to global cooperation</w:t>
      </w:r>
      <w:r>
        <w:t xml:space="preserve"> for climate change</w:t>
      </w:r>
    </w:p>
    <w:p w:rsidR="008F7E45" w:rsidRPr="00BE41A6" w:rsidRDefault="008F7E45" w:rsidP="008F7E45">
      <w:r w:rsidRPr="00BE41A6">
        <w:t xml:space="preserve">Stephen </w:t>
      </w:r>
      <w:r w:rsidRPr="00BE41A6">
        <w:rPr>
          <w:b/>
          <w:bCs/>
          <w:sz w:val="26"/>
        </w:rPr>
        <w:t>Brooks</w:t>
      </w:r>
      <w:r>
        <w:rPr>
          <w:b/>
          <w:bCs/>
          <w:sz w:val="26"/>
        </w:rPr>
        <w:t xml:space="preserve"> et al.</w:t>
      </w:r>
      <w:r w:rsidRPr="006B045C">
        <w:t xml:space="preserve">, G. John </w:t>
      </w:r>
      <w:proofErr w:type="spellStart"/>
      <w:r w:rsidRPr="006B045C">
        <w:t>Ikenberry</w:t>
      </w:r>
      <w:proofErr w:type="spellEnd"/>
      <w:r w:rsidRPr="006B045C">
        <w:t xml:space="preserve">, and William C. </w:t>
      </w:r>
      <w:proofErr w:type="spellStart"/>
      <w:r w:rsidRPr="006B045C">
        <w:t>Wohlforth</w:t>
      </w:r>
      <w:proofErr w:type="spellEnd"/>
      <w:r w:rsidRPr="00BE41A6">
        <w:rPr>
          <w:b/>
          <w:bCs/>
          <w:sz w:val="26"/>
        </w:rPr>
        <w:t xml:space="preserve"> </w:t>
      </w:r>
      <w:r w:rsidRPr="00BE41A6">
        <w:t>20</w:t>
      </w:r>
      <w:r w:rsidRPr="00BE41A6">
        <w:rPr>
          <w:b/>
          <w:bCs/>
          <w:sz w:val="26"/>
        </w:rPr>
        <w:t>13</w:t>
      </w:r>
      <w:r w:rsidRPr="00BE41A6">
        <w:t xml:space="preserve"> "Why America Should Not Retrench" </w:t>
      </w:r>
      <w:hyperlink r:id="rId136" w:history="1">
        <w:r w:rsidRPr="00BE41A6">
          <w:t>http://belfercenter.hks.harvard.edu/publication/22910/why_america_should_not_retrench.html?breadcrumb=%2Fproject%2F61%2Ffuture_of_diplomacy_project</w:t>
        </w:r>
      </w:hyperlink>
      <w:r w:rsidRPr="00BE41A6">
        <w:t xml:space="preserve">, Brooks is Associate Professor of Government at Dartmouth. He received his Ph.D. from Yale University. </w:t>
      </w:r>
      <w:proofErr w:type="spellStart"/>
      <w:r w:rsidRPr="00BE41A6">
        <w:t>Ikenberry</w:t>
      </w:r>
      <w:proofErr w:type="spellEnd"/>
      <w:r w:rsidRPr="00BE41A6">
        <w:t xml:space="preserve"> is the Albert G. Milbank Professor of Politics and International Affairs at Princeton University in the Department of Politics and the Woodrow Wilson School of Public and International Affairs. He is also a Global Eminence Scholar at Kyung </w:t>
      </w:r>
      <w:proofErr w:type="spellStart"/>
      <w:r w:rsidRPr="00BE41A6">
        <w:t>Hee</w:t>
      </w:r>
      <w:proofErr w:type="spellEnd"/>
      <w:r w:rsidRPr="00BE41A6">
        <w:t xml:space="preserve"> University. </w:t>
      </w:r>
      <w:proofErr w:type="spellStart"/>
      <w:r w:rsidRPr="00BE41A6">
        <w:t>Wohlforth</w:t>
      </w:r>
      <w:proofErr w:type="spellEnd"/>
      <w:r w:rsidRPr="00BE41A6">
        <w:t xml:space="preserve"> is the Daniel Webster Professor in the Department of Government at Dartmouth College.</w:t>
      </w:r>
    </w:p>
    <w:p w:rsidR="008F7E45" w:rsidRPr="00CB1882" w:rsidRDefault="008F7E45" w:rsidP="008F7E45">
      <w:pPr>
        <w:rPr>
          <w:rStyle w:val="StyleUnderline"/>
          <w:iCs/>
          <w:bdr w:val="single" w:sz="18" w:space="0" w:color="auto"/>
        </w:rPr>
      </w:pPr>
      <w:r w:rsidRPr="00494D7A">
        <w:rPr>
          <w:sz w:val="16"/>
        </w:rPr>
        <w:t xml:space="preserve">RETRENCHMENT AND THE DECLINE OF NEEDED GLOBAL COOPERATION What goes for the global economy also applies to larger patterns of institutionalized cooperation. Here, too, the </w:t>
      </w:r>
      <w:r w:rsidRPr="008F7E45">
        <w:rPr>
          <w:rStyle w:val="StyleUnderline"/>
          <w:highlight w:val="cyan"/>
        </w:rPr>
        <w:t xml:space="preserve">leadership </w:t>
      </w:r>
      <w:r w:rsidRPr="00D63CB0">
        <w:rPr>
          <w:rStyle w:val="StyleUnderline"/>
        </w:rPr>
        <w:t xml:space="preserve">enabled </w:t>
      </w:r>
      <w:r w:rsidRPr="008F7E45">
        <w:rPr>
          <w:rStyle w:val="StyleUnderline"/>
          <w:highlight w:val="cyan"/>
        </w:rPr>
        <w:t>by the U</w:t>
      </w:r>
      <w:r w:rsidRPr="00D63CB0">
        <w:rPr>
          <w:rStyle w:val="StyleUnderline"/>
        </w:rPr>
        <w:t xml:space="preserve">nited </w:t>
      </w:r>
      <w:r w:rsidRPr="008F7E45">
        <w:rPr>
          <w:rStyle w:val="StyleUnderline"/>
          <w:highlight w:val="cyan"/>
        </w:rPr>
        <w:t>S</w:t>
      </w:r>
      <w:r w:rsidRPr="00D63CB0">
        <w:rPr>
          <w:rStyle w:val="StyleUnderline"/>
        </w:rPr>
        <w:t xml:space="preserve">tates' grand strategy </w:t>
      </w:r>
      <w:r w:rsidRPr="008F7E45">
        <w:rPr>
          <w:rStyle w:val="StyleUnderline"/>
          <w:highlight w:val="cyan"/>
        </w:rPr>
        <w:t xml:space="preserve">fosters cooperation that generates </w:t>
      </w:r>
      <w:r w:rsidRPr="004E7A01">
        <w:rPr>
          <w:rStyle w:val="StyleUnderline"/>
        </w:rPr>
        <w:t xml:space="preserve">diffuse </w:t>
      </w:r>
      <w:r w:rsidRPr="008F7E45">
        <w:rPr>
          <w:rStyle w:val="StyleUnderline"/>
          <w:highlight w:val="cyan"/>
        </w:rPr>
        <w:t xml:space="preserve">benefits </w:t>
      </w:r>
      <w:r w:rsidRPr="004E7A01">
        <w:rPr>
          <w:rStyle w:val="StyleUnderline"/>
        </w:rPr>
        <w:t>for many states</w:t>
      </w:r>
      <w:r w:rsidRPr="004E7A01">
        <w:rPr>
          <w:sz w:val="16"/>
        </w:rPr>
        <w:t>, but often disproportionately</w:t>
      </w:r>
      <w:r w:rsidRPr="00494D7A">
        <w:rPr>
          <w:sz w:val="16"/>
        </w:rPr>
        <w:t xml:space="preserve"> reflects U.S. preferences.</w:t>
      </w:r>
      <w:r w:rsidRPr="00CB1882">
        <w:rPr>
          <w:rStyle w:val="StyleUnderline"/>
        </w:rPr>
        <w:t xml:space="preserve"> </w:t>
      </w:r>
      <w:r w:rsidRPr="008F7E45">
        <w:rPr>
          <w:rStyle w:val="StyleUnderline"/>
          <w:highlight w:val="cyan"/>
        </w:rPr>
        <w:t xml:space="preserve">To counter transnational threats such as </w:t>
      </w:r>
      <w:r w:rsidRPr="004E7A01">
        <w:rPr>
          <w:rStyle w:val="StyleUnderline"/>
        </w:rPr>
        <w:t xml:space="preserve">terrorism and </w:t>
      </w:r>
      <w:r w:rsidRPr="008F7E45">
        <w:rPr>
          <w:rStyle w:val="StyleUnderline"/>
          <w:highlight w:val="cyan"/>
        </w:rPr>
        <w:t>climate change, states have to work together</w:t>
      </w:r>
      <w:r w:rsidRPr="00CB1882">
        <w:rPr>
          <w:rStyle w:val="StyleUnderline"/>
        </w:rPr>
        <w:t xml:space="preserve">. But although cooperation is often necessary and desired, it can frequently be hard to achieve. </w:t>
      </w:r>
      <w:r w:rsidRPr="008F7E45">
        <w:rPr>
          <w:rStyle w:val="StyleUnderline"/>
          <w:highlight w:val="cyan"/>
        </w:rPr>
        <w:t>The U</w:t>
      </w:r>
      <w:r w:rsidRPr="004E7A01">
        <w:rPr>
          <w:rStyle w:val="StyleUnderline"/>
        </w:rPr>
        <w:t xml:space="preserve">nited </w:t>
      </w:r>
      <w:r w:rsidRPr="008F7E45">
        <w:rPr>
          <w:rStyle w:val="StyleUnderline"/>
          <w:highlight w:val="cyan"/>
        </w:rPr>
        <w:t>S</w:t>
      </w:r>
      <w:r w:rsidRPr="004E7A01">
        <w:rPr>
          <w:rStyle w:val="StyleUnderline"/>
        </w:rPr>
        <w:t xml:space="preserve">tates' current grand </w:t>
      </w:r>
      <w:r w:rsidRPr="008F7E45">
        <w:rPr>
          <w:rStyle w:val="StyleUnderline"/>
          <w:highlight w:val="cyan"/>
        </w:rPr>
        <w:t xml:space="preserve">strategy makes it easier for Washington to bring </w:t>
      </w:r>
      <w:r w:rsidRPr="004E7A01">
        <w:rPr>
          <w:rStyle w:val="StyleUnderline"/>
        </w:rPr>
        <w:t xml:space="preserve">about </w:t>
      </w:r>
      <w:r w:rsidRPr="008F7E45">
        <w:rPr>
          <w:rStyle w:val="StyleUnderline"/>
          <w:highlight w:val="cyan"/>
        </w:rPr>
        <w:t>joint action</w:t>
      </w:r>
      <w:r w:rsidRPr="004E7A01">
        <w:rPr>
          <w:rStyle w:val="StyleUnderline"/>
        </w:rPr>
        <w:t xml:space="preserve"> and to shape it in ways that reflect U.S. interests.</w:t>
      </w:r>
      <w:r w:rsidRPr="004E7A01">
        <w:rPr>
          <w:sz w:val="16"/>
        </w:rPr>
        <w:t xml:space="preserve"> </w:t>
      </w:r>
      <w:r w:rsidRPr="004E7A01">
        <w:rPr>
          <w:rStyle w:val="StyleUnderline"/>
        </w:rPr>
        <w:t>The</w:t>
      </w:r>
      <w:r w:rsidRPr="00CB1882">
        <w:rPr>
          <w:rStyle w:val="StyleUnderline"/>
        </w:rPr>
        <w:t xml:space="preserve"> United States' extended system of security commitments creates a set of institutional relationships that foster political communication. Alliance institutions are first about security protection, but they also bind states together and create institutional channels of communication. For example, NATO has facilitated ties and associated institutions that increase the ability of the United States and Europe to talk to each other and to do business. Likewise, the bilateral alliances in East Asia also play a communication role beyond narrow security issues.</w:t>
      </w:r>
      <w:r w:rsidRPr="00494D7A">
        <w:rPr>
          <w:sz w:val="16"/>
        </w:rPr>
        <w:t xml:space="preserve"> Consultations and exchanges spill over into other policy areas. </w:t>
      </w:r>
      <w:r w:rsidRPr="008F7E45">
        <w:rPr>
          <w:rStyle w:val="StyleUnderline"/>
          <w:highlight w:val="cyan"/>
        </w:rPr>
        <w:t>This gives the U</w:t>
      </w:r>
      <w:r w:rsidRPr="002E454A">
        <w:rPr>
          <w:rStyle w:val="StyleUnderline"/>
        </w:rPr>
        <w:t xml:space="preserve">nited </w:t>
      </w:r>
      <w:r w:rsidRPr="008F7E45">
        <w:rPr>
          <w:rStyle w:val="StyleUnderline"/>
          <w:highlight w:val="cyan"/>
        </w:rPr>
        <w:t>S</w:t>
      </w:r>
      <w:r w:rsidRPr="002E454A">
        <w:rPr>
          <w:rStyle w:val="StyleUnderline"/>
        </w:rPr>
        <w:t xml:space="preserve">tates the </w:t>
      </w:r>
      <w:r w:rsidRPr="008F7E45">
        <w:rPr>
          <w:rStyle w:val="StyleUnderline"/>
          <w:highlight w:val="cyan"/>
        </w:rPr>
        <w:t xml:space="preserve">capacity to work across issue areas, </w:t>
      </w:r>
      <w:r w:rsidRPr="002E454A">
        <w:rPr>
          <w:rStyle w:val="StyleUnderline"/>
        </w:rPr>
        <w:t xml:space="preserve">using assets and bargaining chips in one area to make progress in another. </w:t>
      </w:r>
      <w:r w:rsidRPr="008F7E45">
        <w:rPr>
          <w:rStyle w:val="StyleUnderline"/>
          <w:highlight w:val="cyan"/>
        </w:rPr>
        <w:t xml:space="preserve">By severing </w:t>
      </w:r>
      <w:r w:rsidRPr="002E454A">
        <w:rPr>
          <w:rStyle w:val="StyleUnderline"/>
        </w:rPr>
        <w:t xml:space="preserve">the </w:t>
      </w:r>
      <w:r w:rsidRPr="008F7E45">
        <w:rPr>
          <w:rStyle w:val="StyleUnderline"/>
          <w:highlight w:val="cyan"/>
        </w:rPr>
        <w:t xml:space="preserve">security ties </w:t>
      </w:r>
      <w:r w:rsidRPr="002E454A">
        <w:rPr>
          <w:rStyle w:val="StyleUnderline"/>
        </w:rPr>
        <w:t xml:space="preserve">that are at the center of key relationships </w:t>
      </w:r>
      <w:r w:rsidRPr="002E454A">
        <w:rPr>
          <w:sz w:val="16"/>
        </w:rPr>
        <w:t>and stripping</w:t>
      </w:r>
      <w:r w:rsidRPr="00494D7A">
        <w:rPr>
          <w:sz w:val="16"/>
        </w:rPr>
        <w:t xml:space="preserve"> Washington of the levers it uses to forge interstate deals on favorable terms, </w:t>
      </w:r>
      <w:r w:rsidRPr="008F7E45">
        <w:rPr>
          <w:rStyle w:val="StyleUnderline"/>
          <w:highlight w:val="cyan"/>
        </w:rPr>
        <w:t>retrenchment would likely mean less—and less favorable—cooperation on crucial matters that can only be addressed multilaterally.</w:t>
      </w:r>
    </w:p>
    <w:p w:rsidR="008F7E45" w:rsidRDefault="008F7E45" w:rsidP="003A4EA5"/>
    <w:p w:rsidR="003A4EA5" w:rsidRDefault="003A4EA5" w:rsidP="003A4EA5">
      <w:pPr>
        <w:pStyle w:val="Heading3"/>
      </w:pPr>
      <w:r>
        <w:t xml:space="preserve">Turn: Arms Sales </w:t>
      </w:r>
      <w:r w:rsidR="0047369D">
        <w:t>Create Stability</w:t>
      </w:r>
    </w:p>
    <w:p w:rsidR="00AE2FE6" w:rsidRDefault="00AE2FE6" w:rsidP="00AE2FE6">
      <w:pPr>
        <w:pStyle w:val="Heading4"/>
      </w:pPr>
      <w:r>
        <w:t>Arms sales to Taiwan create regional stability per Taiwan’s administration.</w:t>
      </w:r>
    </w:p>
    <w:p w:rsidR="00AE2FE6" w:rsidRPr="00AE2FE6" w:rsidRDefault="00AE2FE6" w:rsidP="00AE2FE6">
      <w:r>
        <w:t xml:space="preserve">Paula </w:t>
      </w:r>
      <w:r w:rsidRPr="00AE2FE6">
        <w:rPr>
          <w:rStyle w:val="Style13ptBold"/>
        </w:rPr>
        <w:t>Chao</w:t>
      </w:r>
      <w:r>
        <w:t>, 6-6-</w:t>
      </w:r>
      <w:r w:rsidRPr="00AE2FE6">
        <w:rPr>
          <w:rStyle w:val="Style13ptBold"/>
        </w:rPr>
        <w:t>2019</w:t>
      </w:r>
      <w:r>
        <w:t>, “</w:t>
      </w:r>
      <w:r w:rsidRPr="00AE2FE6">
        <w:rPr>
          <w:i/>
        </w:rPr>
        <w:t>Taiwan submits arms procurement request to the US</w:t>
      </w:r>
      <w:r>
        <w:t xml:space="preserve">,” Radio Taiwan International, </w:t>
      </w:r>
      <w:hyperlink r:id="rId137" w:history="1">
        <w:r w:rsidRPr="00FD616B">
          <w:rPr>
            <w:rStyle w:val="Hyperlink"/>
          </w:rPr>
          <w:t>https://en.rti.org.tw/news/view/id/2001259</w:t>
        </w:r>
      </w:hyperlink>
      <w:r>
        <w:t>. ZKMSU</w:t>
      </w:r>
    </w:p>
    <w:p w:rsidR="00AE2FE6" w:rsidRPr="00AE2FE6" w:rsidRDefault="00AE2FE6" w:rsidP="003A4EA5">
      <w:pPr>
        <w:rPr>
          <w:sz w:val="10"/>
        </w:rPr>
      </w:pPr>
      <w:r w:rsidRPr="00AE2FE6">
        <w:rPr>
          <w:rStyle w:val="StyleUnderline"/>
          <w:highlight w:val="cyan"/>
        </w:rPr>
        <w:t>The defense ministry</w:t>
      </w:r>
      <w:r w:rsidRPr="00AE2FE6">
        <w:rPr>
          <w:rStyle w:val="StyleUnderline"/>
        </w:rPr>
        <w:t xml:space="preserve"> says it has </w:t>
      </w:r>
      <w:r w:rsidRPr="00AE2FE6">
        <w:rPr>
          <w:rStyle w:val="StyleUnderline"/>
          <w:highlight w:val="cyan"/>
        </w:rPr>
        <w:t>submitted a letter</w:t>
      </w:r>
      <w:r w:rsidRPr="00AE2FE6">
        <w:rPr>
          <w:rStyle w:val="StyleUnderline"/>
        </w:rPr>
        <w:t xml:space="preserve"> to the United States </w:t>
      </w:r>
      <w:r w:rsidRPr="00AE2FE6">
        <w:rPr>
          <w:rStyle w:val="StyleUnderline"/>
          <w:highlight w:val="cyan"/>
        </w:rPr>
        <w:t>requesting weaponry</w:t>
      </w:r>
      <w:r w:rsidRPr="00AE2FE6">
        <w:rPr>
          <w:sz w:val="10"/>
        </w:rPr>
        <w:t xml:space="preserve">. </w:t>
      </w:r>
      <w:r w:rsidRPr="00AE2FE6">
        <w:rPr>
          <w:rStyle w:val="StyleUnderline"/>
          <w:highlight w:val="cyan"/>
        </w:rPr>
        <w:t>The</w:t>
      </w:r>
      <w:r w:rsidRPr="00AE2FE6">
        <w:rPr>
          <w:sz w:val="10"/>
        </w:rPr>
        <w:t xml:space="preserve"> ministry says the </w:t>
      </w:r>
      <w:r w:rsidRPr="00AE2FE6">
        <w:rPr>
          <w:rStyle w:val="StyleUnderline"/>
        </w:rPr>
        <w:t xml:space="preserve">procurement </w:t>
      </w:r>
      <w:r w:rsidRPr="00AE2FE6">
        <w:rPr>
          <w:rStyle w:val="StyleUnderline"/>
          <w:highlight w:val="cyan"/>
        </w:rPr>
        <w:t>process is progressing normally</w:t>
      </w:r>
      <w:r w:rsidRPr="00AE2FE6">
        <w:rPr>
          <w:rStyle w:val="StyleUnderline"/>
        </w:rPr>
        <w:t>.</w:t>
      </w:r>
      <w:r w:rsidRPr="00AE2FE6">
        <w:rPr>
          <w:sz w:val="10"/>
        </w:rPr>
        <w:t xml:space="preserve"> </w:t>
      </w:r>
      <w:r w:rsidRPr="00AE2FE6">
        <w:rPr>
          <w:rStyle w:val="StyleUnderline"/>
          <w:highlight w:val="cyan"/>
        </w:rPr>
        <w:t>The military plans to purchase</w:t>
      </w:r>
      <w:r w:rsidRPr="00AE2FE6">
        <w:rPr>
          <w:rStyle w:val="StyleUnderline"/>
        </w:rPr>
        <w:t xml:space="preserve"> 108 M1A2 Abrams </w:t>
      </w:r>
      <w:r w:rsidRPr="00AE2FE6">
        <w:rPr>
          <w:rStyle w:val="StyleUnderline"/>
          <w:highlight w:val="cyan"/>
        </w:rPr>
        <w:t>tanks</w:t>
      </w:r>
      <w:r w:rsidRPr="00AE2FE6">
        <w:rPr>
          <w:rStyle w:val="StyleUnderline"/>
        </w:rPr>
        <w:t xml:space="preserve">, 1,240 </w:t>
      </w:r>
      <w:r w:rsidRPr="00AE2FE6">
        <w:rPr>
          <w:rStyle w:val="StyleUnderline"/>
          <w:highlight w:val="cyan"/>
        </w:rPr>
        <w:t>TOW missiles</w:t>
      </w:r>
      <w:r w:rsidRPr="00AE2FE6">
        <w:rPr>
          <w:rStyle w:val="StyleUnderline"/>
        </w:rPr>
        <w:t xml:space="preserve">, 409 Javelin </w:t>
      </w:r>
      <w:r w:rsidRPr="00AE2FE6">
        <w:rPr>
          <w:rStyle w:val="StyleUnderline"/>
          <w:highlight w:val="cyan"/>
        </w:rPr>
        <w:t>tank-killer missiles</w:t>
      </w:r>
      <w:r w:rsidRPr="00AE2FE6">
        <w:rPr>
          <w:rStyle w:val="StyleUnderline"/>
        </w:rPr>
        <w:t xml:space="preserve">, </w:t>
      </w:r>
      <w:r w:rsidRPr="00AE2FE6">
        <w:rPr>
          <w:rStyle w:val="StyleUnderline"/>
          <w:highlight w:val="cyan"/>
        </w:rPr>
        <w:t>and</w:t>
      </w:r>
      <w:r w:rsidRPr="00AE2FE6">
        <w:rPr>
          <w:rStyle w:val="StyleUnderline"/>
        </w:rPr>
        <w:t xml:space="preserve"> 250 </w:t>
      </w:r>
      <w:r w:rsidRPr="00AE2FE6">
        <w:rPr>
          <w:rStyle w:val="StyleUnderline"/>
          <w:highlight w:val="cyan"/>
        </w:rPr>
        <w:t>stinger missiles</w:t>
      </w:r>
      <w:r w:rsidRPr="00AE2FE6">
        <w:rPr>
          <w:rStyle w:val="StyleUnderline"/>
        </w:rPr>
        <w:t xml:space="preserve"> from the US.</w:t>
      </w:r>
      <w:r>
        <w:rPr>
          <w:rStyle w:val="StyleUnderline"/>
        </w:rPr>
        <w:t xml:space="preserve"> </w:t>
      </w:r>
      <w:r w:rsidRPr="00AE2FE6">
        <w:rPr>
          <w:rStyle w:val="StyleUnderline"/>
        </w:rPr>
        <w:t>The defense ministry said</w:t>
      </w:r>
      <w:r w:rsidRPr="00AE2FE6">
        <w:rPr>
          <w:sz w:val="10"/>
        </w:rPr>
        <w:t xml:space="preserve"> on Thursday </w:t>
      </w:r>
      <w:r w:rsidRPr="00AE2FE6">
        <w:rPr>
          <w:rStyle w:val="Emphasis"/>
          <w:highlight w:val="cyan"/>
        </w:rPr>
        <w:t>the arms sale will help boost Taiwan’s defensive capabilities and ensure regional peace and stability</w:t>
      </w:r>
      <w:r w:rsidRPr="00AE2FE6">
        <w:rPr>
          <w:rStyle w:val="Emphasis"/>
        </w:rPr>
        <w:t>.</w:t>
      </w:r>
      <w:r>
        <w:rPr>
          <w:rStyle w:val="Emphasis"/>
        </w:rPr>
        <w:t xml:space="preserve"> </w:t>
      </w:r>
      <w:proofErr w:type="gramStart"/>
      <w:r w:rsidRPr="00AE2FE6">
        <w:rPr>
          <w:sz w:val="10"/>
        </w:rPr>
        <w:t>Also</w:t>
      </w:r>
      <w:proofErr w:type="gramEnd"/>
      <w:r w:rsidRPr="00AE2FE6">
        <w:rPr>
          <w:sz w:val="10"/>
        </w:rPr>
        <w:t xml:space="preserve"> on Thursday, </w:t>
      </w:r>
      <w:r w:rsidRPr="00AE2FE6">
        <w:rPr>
          <w:rStyle w:val="StyleUnderline"/>
        </w:rPr>
        <w:t xml:space="preserve">Foreign Ministry spokesman Andrew Lee said that since US President Donald Trump took office in January 2017, </w:t>
      </w:r>
      <w:r w:rsidRPr="00AE2FE6">
        <w:rPr>
          <w:rStyle w:val="StyleUnderline"/>
          <w:highlight w:val="cyan"/>
        </w:rPr>
        <w:t>Washington has demonstrated its firm support for Taiwan by reaffirming the Taiwan Relations Act and approving arms sales</w:t>
      </w:r>
      <w:r w:rsidRPr="00AE2FE6">
        <w:rPr>
          <w:rStyle w:val="StyleUnderline"/>
        </w:rPr>
        <w:t xml:space="preserve"> to the island three times.</w:t>
      </w:r>
      <w:r>
        <w:rPr>
          <w:rStyle w:val="StyleUnderline"/>
        </w:rPr>
        <w:t xml:space="preserve"> </w:t>
      </w:r>
      <w:r w:rsidRPr="00AE2FE6">
        <w:rPr>
          <w:sz w:val="10"/>
        </w:rPr>
        <w:t xml:space="preserve">The US Congress passed the Taiwan Relations Act on January 1, 1979 to govern Washington’s relations with Taipei. </w:t>
      </w:r>
      <w:r w:rsidRPr="00AE2FE6">
        <w:rPr>
          <w:rStyle w:val="StyleUnderline"/>
        </w:rPr>
        <w:t>The act requires the US government to provide Taiwan with defensive weapons.</w:t>
      </w:r>
    </w:p>
    <w:p w:rsidR="003A4EA5" w:rsidRDefault="003A4EA5" w:rsidP="003A4EA5"/>
    <w:p w:rsidR="005572AB" w:rsidRPr="00D16A14" w:rsidRDefault="005572AB" w:rsidP="005572AB">
      <w:pPr>
        <w:pStyle w:val="Heading4"/>
      </w:pPr>
      <w:r w:rsidRPr="00D16A14">
        <w:t>Turn – US-Taiwan arms sales produce regional stability and ally credibility. Chinese aggression is inevitable, so the only thing that matters is a strong defense.</w:t>
      </w:r>
    </w:p>
    <w:p w:rsidR="005572AB" w:rsidRPr="00D16A14" w:rsidRDefault="005572AB" w:rsidP="005572AB">
      <w:r w:rsidRPr="00D16A14">
        <w:t xml:space="preserve">Dean </w:t>
      </w:r>
      <w:r w:rsidRPr="00D16A14">
        <w:rPr>
          <w:rStyle w:val="Style13ptBold"/>
        </w:rPr>
        <w:t>Cheng</w:t>
      </w:r>
      <w:r w:rsidRPr="00D16A14">
        <w:t>, 10-2-</w:t>
      </w:r>
      <w:r w:rsidRPr="00D16A14">
        <w:rPr>
          <w:rStyle w:val="Style13ptBold"/>
        </w:rPr>
        <w:t>2018</w:t>
      </w:r>
      <w:r w:rsidRPr="00D16A14">
        <w:t>, “</w:t>
      </w:r>
      <w:r w:rsidRPr="00D16A14">
        <w:rPr>
          <w:i/>
        </w:rPr>
        <w:t>Don't Listen To China: U.S. Arms Sales to Taiwan Are Right Thing to Do</w:t>
      </w:r>
      <w:r w:rsidRPr="00D16A14">
        <w:t xml:space="preserve">,” The National Interest, </w:t>
      </w:r>
      <w:hyperlink r:id="rId138" w:history="1">
        <w:r w:rsidRPr="00D16A14">
          <w:rPr>
            <w:rStyle w:val="Hyperlink"/>
          </w:rPr>
          <w:t>https://nationalinterest.org/blog/buzz/dont-listen-china-us-arms-sales-taiwan-are-right-thing-do-32397</w:t>
        </w:r>
      </w:hyperlink>
      <w:r w:rsidRPr="00D16A14">
        <w:t>, Dean Cheng brings detailed knowledge of China's military and space capabilities to bear as The Heritage Foundation's research fellow on Chinese political and security affairs. ZKMSU</w:t>
      </w:r>
    </w:p>
    <w:p w:rsidR="005572AB" w:rsidRDefault="005572AB" w:rsidP="005572AB">
      <w:r w:rsidRPr="008F7E45">
        <w:rPr>
          <w:rStyle w:val="StyleUnderline"/>
          <w:highlight w:val="cyan"/>
        </w:rPr>
        <w:t>The United States</w:t>
      </w:r>
      <w:r w:rsidRPr="00D16A14">
        <w:rPr>
          <w:sz w:val="10"/>
        </w:rPr>
        <w:t xml:space="preserve"> on Sept. 24 announced a new set of </w:t>
      </w:r>
      <w:r w:rsidRPr="008F7E45">
        <w:rPr>
          <w:rStyle w:val="StyleUnderline"/>
          <w:highlight w:val="cyan"/>
        </w:rPr>
        <w:t>arms sales to Taiwan</w:t>
      </w:r>
      <w:r w:rsidRPr="00D16A14">
        <w:rPr>
          <w:sz w:val="10"/>
        </w:rPr>
        <w:t xml:space="preserve">. </w:t>
      </w:r>
      <w:r w:rsidRPr="00D16A14">
        <w:rPr>
          <w:rStyle w:val="StyleUnderline"/>
        </w:rPr>
        <w:t>Valued at $330 million</w:t>
      </w:r>
      <w:r w:rsidRPr="00D16A14">
        <w:rPr>
          <w:sz w:val="10"/>
        </w:rPr>
        <w:t xml:space="preserve">, this sale </w:t>
      </w:r>
      <w:r w:rsidRPr="008F7E45">
        <w:rPr>
          <w:rStyle w:val="StyleUnderline"/>
          <w:highlight w:val="cyan"/>
        </w:rPr>
        <w:t>comprises mainly spare parts and equipment</w:t>
      </w:r>
      <w:r w:rsidRPr="00D16A14">
        <w:rPr>
          <w:rStyle w:val="StyleUnderline"/>
        </w:rPr>
        <w:t xml:space="preserve"> to support Taiwan’s air force</w:t>
      </w:r>
      <w:r w:rsidRPr="00D16A14">
        <w:rPr>
          <w:sz w:val="10"/>
        </w:rPr>
        <w:t xml:space="preserve">, including its F-16s and C-130s. This marks the second major arms sale to Taiwan by the Trump administration, following a $1.4 billion sale in June 2017 that included long-range missiles and heavy torpedoes. Not surprisingly, </w:t>
      </w:r>
      <w:r w:rsidRPr="008F7E45">
        <w:rPr>
          <w:rStyle w:val="StyleUnderline"/>
          <w:highlight w:val="cyan"/>
        </w:rPr>
        <w:t>Beijing promptly denounced the sale</w:t>
      </w:r>
      <w:r w:rsidRPr="00D16A14">
        <w:rPr>
          <w:sz w:val="10"/>
        </w:rPr>
        <w:t xml:space="preserve">. The Chinese Foreign Ministry spokesman declared that “the U.S. arms sales to Taiwan severely violates the international law [and] the basic norms governing international relations.” 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 The arms sales announcement came not only amid another round of tariffs in the slowly escalating trade clashes between the United States and China, but also right after the U.S. imposed sanctions against the Chinese People’s Liberation Army (PLA). Because the Chinese purchased Su-35 fighter jets and S-400 surface-to-air missiles from Russia, the U.S. announced sanctions required by the Countering America’s Adversaries Through Sanctions Act of 2017 against the PLA’s Equipment Development Department and its director, Lt. Gen. Li </w:t>
      </w:r>
      <w:proofErr w:type="spellStart"/>
      <w:r w:rsidRPr="00D16A14">
        <w:rPr>
          <w:sz w:val="10"/>
        </w:rPr>
        <w:t>Shangfu</w:t>
      </w:r>
      <w:proofErr w:type="spellEnd"/>
      <w:r w:rsidRPr="00D16A14">
        <w:rPr>
          <w:sz w:val="10"/>
        </w:rPr>
        <w:t xml:space="preserve">. The Chinese, meanwhile, canceled a meeting between Vice Adm. Shen </w:t>
      </w:r>
      <w:proofErr w:type="spellStart"/>
      <w:r w:rsidRPr="00D16A14">
        <w:rPr>
          <w:sz w:val="10"/>
        </w:rPr>
        <w:t>Jinlong</w:t>
      </w:r>
      <w:proofErr w:type="spellEnd"/>
      <w:r w:rsidRPr="00D16A14">
        <w:rPr>
          <w:sz w:val="10"/>
        </w:rPr>
        <w:t xml:space="preserve">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sidRPr="008F7E45">
        <w:rPr>
          <w:rStyle w:val="Emphasis"/>
          <w:highlight w:val="cyan"/>
        </w:rPr>
        <w:t>The</w:t>
      </w:r>
      <w:r w:rsidRPr="00D16A14">
        <w:rPr>
          <w:rStyle w:val="Emphasis"/>
        </w:rPr>
        <w:t xml:space="preserve"> new </w:t>
      </w:r>
      <w:r w:rsidRPr="008F7E45">
        <w:rPr>
          <w:rStyle w:val="Emphasis"/>
          <w:highlight w:val="cyan"/>
        </w:rPr>
        <w:t>arms sales will help Taiwan maintain some semblance of credibility in its</w:t>
      </w:r>
      <w:r w:rsidRPr="00D16A14">
        <w:rPr>
          <w:rStyle w:val="Emphasis"/>
        </w:rPr>
        <w:t xml:space="preserve"> own </w:t>
      </w:r>
      <w:r w:rsidRPr="008F7E45">
        <w:rPr>
          <w:rStyle w:val="Emphasis"/>
          <w:highlight w:val="cyan"/>
        </w:rPr>
        <w:t>defense</w:t>
      </w:r>
      <w:r w:rsidRPr="00D16A14">
        <w:rPr>
          <w:sz w:val="10"/>
        </w:rPr>
        <w:t xml:space="preserve">, especially in the air. </w:t>
      </w:r>
      <w:r w:rsidRPr="008F7E45">
        <w:rPr>
          <w:rStyle w:val="StyleUnderline"/>
          <w:highlight w:val="cyan"/>
        </w:rPr>
        <w:t>As China has increased</w:t>
      </w:r>
      <w:r w:rsidRPr="00D16A14">
        <w:rPr>
          <w:rStyle w:val="StyleUnderline"/>
        </w:rPr>
        <w:t xml:space="preserve"> its </w:t>
      </w:r>
      <w:r w:rsidRPr="008F7E45">
        <w:rPr>
          <w:rStyle w:val="StyleUnderline"/>
          <w:highlight w:val="cyan"/>
        </w:rPr>
        <w:t>pressure</w:t>
      </w:r>
      <w:r w:rsidRPr="00D16A14">
        <w:rPr>
          <w:rStyle w:val="StyleUnderline"/>
        </w:rPr>
        <w:t xml:space="preserve"> on Taiwan (e.g., employing financial diplomacy to erode Taiwan’s diplomatic standing), </w:t>
      </w:r>
      <w:r w:rsidRPr="008F7E45">
        <w:rPr>
          <w:rStyle w:val="StyleUnderline"/>
          <w:highlight w:val="cyan"/>
        </w:rPr>
        <w:t>preserving Taiwan’s ability to maintain control</w:t>
      </w:r>
      <w:r w:rsidRPr="00D16A14">
        <w:rPr>
          <w:rStyle w:val="StyleUnderline"/>
        </w:rPr>
        <w:t xml:space="preserve"> of its own airspace </w:t>
      </w:r>
      <w:r w:rsidRPr="008F7E45">
        <w:rPr>
          <w:rStyle w:val="Emphasis"/>
          <w:highlight w:val="cyan"/>
        </w:rPr>
        <w:t>will be vital</w:t>
      </w:r>
      <w:r w:rsidRPr="00D16A14">
        <w:rPr>
          <w:sz w:val="10"/>
        </w:rPr>
        <w:t xml:space="preserve">. </w:t>
      </w:r>
      <w:r w:rsidRPr="008F7E45">
        <w:rPr>
          <w:rStyle w:val="StyleUnderline"/>
          <w:highlight w:val="cyan"/>
        </w:rPr>
        <w:t>They are part of a larger mosaic of U.S. efforts</w:t>
      </w:r>
      <w:r w:rsidRPr="00D16A14">
        <w:rPr>
          <w:rStyle w:val="StyleUnderline"/>
        </w:rPr>
        <w:t xml:space="preserve"> to express support for Taiwan, including the 2018 Taiwan Travel Act</w:t>
      </w:r>
      <w:r w:rsidRPr="00D16A14">
        <w:rPr>
          <w:sz w:val="10"/>
        </w:rPr>
        <w:t xml:space="preserve">, the decision of then-President-elect Donald Trump to take a call from Taiwanese President Tsai Ing-wen, and the recent opening of a new U.S. diplomatic facility in Taipei. </w:t>
      </w:r>
      <w:r w:rsidRPr="008F7E45">
        <w:rPr>
          <w:rStyle w:val="Emphasis"/>
          <w:highlight w:val="cyan"/>
        </w:rPr>
        <w:t>This is an important policy</w:t>
      </w:r>
      <w:r w:rsidRPr="00D16A14">
        <w:rPr>
          <w:sz w:val="10"/>
        </w:rPr>
        <w:t xml:space="preserve">. </w:t>
      </w:r>
      <w:r w:rsidRPr="008F7E45">
        <w:rPr>
          <w:rStyle w:val="Emphasis"/>
          <w:highlight w:val="cyan"/>
        </w:rPr>
        <w:t>As Taiwan’s most vital partner</w:t>
      </w:r>
      <w:r w:rsidRPr="00D16A14">
        <w:rPr>
          <w:rStyle w:val="Emphasis"/>
        </w:rPr>
        <w:t xml:space="preserve">, </w:t>
      </w:r>
      <w:r w:rsidRPr="008F7E45">
        <w:rPr>
          <w:rStyle w:val="Emphasis"/>
          <w:highlight w:val="cyan"/>
        </w:rPr>
        <w:t>the U.S. must push back against Chinese encroachment on it</w:t>
      </w:r>
      <w:r w:rsidRPr="00D16A14">
        <w:rPr>
          <w:sz w:val="10"/>
        </w:rPr>
        <w:t xml:space="preserve">. </w:t>
      </w:r>
      <w:r w:rsidRPr="00D16A14">
        <w:rPr>
          <w:rStyle w:val="Emphasis"/>
        </w:rPr>
        <w:t>If it does not, no one else will</w:t>
      </w:r>
      <w:r w:rsidRPr="00D16A14">
        <w:rPr>
          <w:sz w:val="10"/>
        </w:rPr>
        <w:t>. It also upholds long-standing bipartisan precedent, set by every American president since Richard Nixon and Jimmy Carter.</w:t>
      </w:r>
    </w:p>
    <w:p w:rsidR="005572AB" w:rsidRDefault="005572AB" w:rsidP="003A4EA5"/>
    <w:p w:rsidR="003A4EA5" w:rsidRDefault="003A4EA5" w:rsidP="003A4EA5">
      <w:pPr>
        <w:pStyle w:val="Heading3"/>
      </w:pPr>
      <w:r>
        <w:t>Turn: Power Vacuum</w:t>
      </w:r>
    </w:p>
    <w:p w:rsidR="00F2426D" w:rsidRPr="005B1D4C" w:rsidRDefault="00F2426D" w:rsidP="00F2426D">
      <w:pPr>
        <w:pStyle w:val="Heading4"/>
        <w:rPr>
          <w:rFonts w:asciiTheme="minorHAnsi" w:hAnsiTheme="minorHAnsi" w:cstheme="minorHAnsi"/>
        </w:rPr>
      </w:pPr>
      <w:r w:rsidRPr="005B1D4C">
        <w:rPr>
          <w:rFonts w:asciiTheme="minorHAnsi" w:hAnsiTheme="minorHAnsi" w:cstheme="minorHAnsi"/>
        </w:rPr>
        <w:t xml:space="preserve">Unipolarity is sustainable and creates a structural disincentive for great power war and escalation – power vacuums </w:t>
      </w:r>
      <w:proofErr w:type="gramStart"/>
      <w:r w:rsidRPr="005B1D4C">
        <w:rPr>
          <w:rFonts w:asciiTheme="minorHAnsi" w:hAnsiTheme="minorHAnsi" w:cstheme="minorHAnsi"/>
        </w:rPr>
        <w:t>causes</w:t>
      </w:r>
      <w:proofErr w:type="gramEnd"/>
      <w:r w:rsidRPr="005B1D4C">
        <w:rPr>
          <w:rFonts w:asciiTheme="minorHAnsi" w:hAnsiTheme="minorHAnsi" w:cstheme="minorHAnsi"/>
        </w:rPr>
        <w:t xml:space="preserve"> cascade prolif</w:t>
      </w:r>
      <w:r>
        <w:rPr>
          <w:rFonts w:asciiTheme="minorHAnsi" w:hAnsiTheme="minorHAnsi" w:cstheme="minorHAnsi"/>
        </w:rPr>
        <w:t>eration</w:t>
      </w:r>
      <w:r w:rsidRPr="005B1D4C">
        <w:rPr>
          <w:rFonts w:asciiTheme="minorHAnsi" w:hAnsiTheme="minorHAnsi" w:cstheme="minorHAnsi"/>
        </w:rPr>
        <w:t xml:space="preserve"> and extinction</w:t>
      </w:r>
      <w:r>
        <w:rPr>
          <w:rFonts w:asciiTheme="minorHAnsi" w:hAnsiTheme="minorHAnsi" w:cstheme="minorHAnsi"/>
        </w:rPr>
        <w:t>.</w:t>
      </w:r>
    </w:p>
    <w:p w:rsidR="00F2426D" w:rsidRPr="005B1D4C" w:rsidRDefault="00F2426D" w:rsidP="00F2426D">
      <w:pPr>
        <w:rPr>
          <w:rFonts w:asciiTheme="minorHAnsi" w:hAnsiTheme="minorHAnsi" w:cstheme="minorHAnsi"/>
        </w:rPr>
      </w:pPr>
      <w:r w:rsidRPr="005B1D4C">
        <w:rPr>
          <w:rFonts w:asciiTheme="minorHAnsi" w:hAnsiTheme="minorHAnsi" w:cstheme="minorHAnsi"/>
        </w:rPr>
        <w:t xml:space="preserve">Hal </w:t>
      </w:r>
      <w:r w:rsidRPr="005B1D4C">
        <w:rPr>
          <w:rStyle w:val="Style13ptBold"/>
          <w:rFonts w:asciiTheme="minorHAnsi" w:hAnsiTheme="minorHAnsi" w:cstheme="minorHAnsi"/>
        </w:rPr>
        <w:t>Brands 15</w:t>
      </w:r>
      <w:r w:rsidRPr="005B1D4C">
        <w:rPr>
          <w:rFonts w:asciiTheme="minorHAnsi" w:hAnsiTheme="minorHAnsi" w:cstheme="minorHAnsi"/>
        </w:rPr>
        <w:t xml:space="preserve">. On the faculty at the Sanford School of Public Policy at Duke University </w:t>
      </w:r>
      <w:proofErr w:type="gramStart"/>
      <w:r w:rsidRPr="005B1D4C">
        <w:rPr>
          <w:rFonts w:asciiTheme="minorHAnsi" w:hAnsiTheme="minorHAnsi" w:cstheme="minorHAnsi"/>
        </w:rPr>
        <w:t>The</w:t>
      </w:r>
      <w:proofErr w:type="gramEnd"/>
      <w:r w:rsidRPr="005B1D4C">
        <w:rPr>
          <w:rFonts w:asciiTheme="minorHAnsi" w:hAnsiTheme="minorHAnsi" w:cstheme="minorHAnsi"/>
        </w:rPr>
        <w:t xml:space="preserve"> Elliott School of International Affairs The Washington Quarterly Summer 2015 38:2 pp. 7–28</w:t>
      </w:r>
    </w:p>
    <w:p w:rsidR="00F2426D" w:rsidRPr="005B1D4C" w:rsidRDefault="00F2426D" w:rsidP="00F2426D">
      <w:pPr>
        <w:rPr>
          <w:rFonts w:asciiTheme="minorHAnsi" w:hAnsiTheme="minorHAnsi" w:cstheme="minorHAnsi"/>
          <w:sz w:val="14"/>
        </w:rPr>
      </w:pPr>
      <w:r w:rsidRPr="005B1D4C">
        <w:rPr>
          <w:rFonts w:asciiTheme="minorHAnsi" w:hAnsiTheme="minorHAnsi" w:cstheme="minorHAnsi"/>
          <w:sz w:val="14"/>
        </w:rPr>
        <w:t xml:space="preserve">The fundamental reason is that </w:t>
      </w:r>
      <w:r w:rsidRPr="005B1D4C">
        <w:rPr>
          <w:rStyle w:val="StyleUnderline"/>
          <w:rFonts w:asciiTheme="minorHAnsi" w:hAnsiTheme="minorHAnsi" w:cstheme="minorHAnsi"/>
        </w:rPr>
        <w:t xml:space="preserve">both U.S. </w:t>
      </w:r>
      <w:r w:rsidRPr="008F7E45">
        <w:rPr>
          <w:rStyle w:val="StyleUnderline"/>
          <w:rFonts w:asciiTheme="minorHAnsi" w:hAnsiTheme="minorHAnsi" w:cstheme="minorHAnsi"/>
          <w:highlight w:val="cyan"/>
        </w:rPr>
        <w:t xml:space="preserve">influence and international stability are </w:t>
      </w:r>
      <w:r w:rsidRPr="00AB5BBF">
        <w:rPr>
          <w:rStyle w:val="Emphasis"/>
          <w:rFonts w:asciiTheme="minorHAnsi" w:hAnsiTheme="minorHAnsi" w:cstheme="minorHAnsi"/>
        </w:rPr>
        <w:t xml:space="preserve">thoroughly </w:t>
      </w:r>
      <w:r w:rsidRPr="008F7E45">
        <w:rPr>
          <w:rStyle w:val="Emphasis"/>
          <w:rFonts w:asciiTheme="minorHAnsi" w:hAnsiTheme="minorHAnsi" w:cstheme="minorHAnsi"/>
          <w:highlight w:val="cyan"/>
        </w:rPr>
        <w:t>interwoven with a robust U.S. forward presence</w:t>
      </w:r>
      <w:r w:rsidRPr="005B1D4C">
        <w:rPr>
          <w:rStyle w:val="Emphasis"/>
          <w:rFonts w:asciiTheme="minorHAnsi" w:hAnsiTheme="minorHAnsi" w:cstheme="minorHAnsi"/>
        </w:rPr>
        <w:t>.</w:t>
      </w:r>
      <w:r w:rsidRPr="005B1D4C">
        <w:rPr>
          <w:rFonts w:asciiTheme="minorHAnsi" w:hAnsiTheme="minorHAnsi" w:cstheme="minorHAnsi"/>
          <w:sz w:val="14"/>
        </w:rPr>
        <w:t xml:space="preserve"> Regarding influence, </w:t>
      </w:r>
      <w:r w:rsidRPr="005B1D4C">
        <w:rPr>
          <w:rStyle w:val="StyleUnderline"/>
          <w:rFonts w:asciiTheme="minorHAnsi" w:hAnsiTheme="minorHAnsi" w:cstheme="minorHAnsi"/>
        </w:rPr>
        <w:t>the protection that Washington has afforded its allies has equally afforded the United States great sway over those allies’ policies</w:t>
      </w:r>
      <w:r w:rsidRPr="005B1D4C">
        <w:rPr>
          <w:rFonts w:asciiTheme="minorHAnsi" w:hAnsiTheme="minorHAnsi" w:cstheme="minorHAnsi"/>
          <w:sz w:val="14"/>
        </w:rPr>
        <w:t xml:space="preserve">.43 </w:t>
      </w:r>
      <w:r w:rsidRPr="005B1D4C">
        <w:rPr>
          <w:rStyle w:val="StyleUnderline"/>
          <w:rFonts w:asciiTheme="minorHAnsi" w:hAnsiTheme="minorHAnsi" w:cstheme="minorHAnsi"/>
        </w:rPr>
        <w:t>During the Cold War and after</w:t>
      </w:r>
      <w:r w:rsidRPr="005B1D4C">
        <w:rPr>
          <w:rFonts w:asciiTheme="minorHAnsi" w:hAnsiTheme="minorHAnsi" w:cstheme="minorHAnsi"/>
          <w:sz w:val="14"/>
        </w:rPr>
        <w:t xml:space="preserve">, for instance, </w:t>
      </w:r>
      <w:r w:rsidRPr="005B1D4C">
        <w:rPr>
          <w:rStyle w:val="StyleUnderline"/>
          <w:rFonts w:asciiTheme="minorHAnsi" w:hAnsiTheme="minorHAnsi" w:cstheme="minorHAnsi"/>
        </w:rPr>
        <w:t>the</w:t>
      </w:r>
      <w:r w:rsidRPr="005B1D4C">
        <w:rPr>
          <w:rFonts w:asciiTheme="minorHAnsi" w:hAnsiTheme="minorHAnsi" w:cstheme="minorHAnsi"/>
          <w:sz w:val="14"/>
        </w:rPr>
        <w:t xml:space="preserve"> </w:t>
      </w:r>
      <w:r w:rsidRPr="005B1D4C">
        <w:rPr>
          <w:rStyle w:val="Emphasis"/>
          <w:rFonts w:asciiTheme="minorHAnsi" w:hAnsiTheme="minorHAnsi" w:cstheme="minorHAnsi"/>
        </w:rPr>
        <w:t>U</w:t>
      </w:r>
      <w:r w:rsidRPr="005B1D4C">
        <w:rPr>
          <w:rFonts w:asciiTheme="minorHAnsi" w:hAnsiTheme="minorHAnsi" w:cstheme="minorHAnsi"/>
          <w:sz w:val="14"/>
        </w:rPr>
        <w:t xml:space="preserve">nited </w:t>
      </w:r>
      <w:r w:rsidRPr="005B1D4C">
        <w:rPr>
          <w:rStyle w:val="Emphasis"/>
          <w:rFonts w:asciiTheme="minorHAnsi" w:hAnsiTheme="minorHAnsi" w:cstheme="minorHAnsi"/>
        </w:rPr>
        <w:t>S</w:t>
      </w:r>
      <w:r w:rsidRPr="005B1D4C">
        <w:rPr>
          <w:rFonts w:asciiTheme="minorHAnsi" w:hAnsiTheme="minorHAnsi" w:cstheme="minorHAnsi"/>
          <w:sz w:val="14"/>
        </w:rPr>
        <w:t xml:space="preserve">tates </w:t>
      </w:r>
      <w:r w:rsidRPr="005B1D4C">
        <w:rPr>
          <w:rStyle w:val="StyleUnderline"/>
          <w:rFonts w:asciiTheme="minorHAnsi" w:hAnsiTheme="minorHAnsi" w:cstheme="minorHAnsi"/>
        </w:rPr>
        <w:t xml:space="preserve">has used the influence provided by its security posture to veto allies’ </w:t>
      </w:r>
      <w:r w:rsidRPr="005B1D4C">
        <w:rPr>
          <w:rStyle w:val="Emphasis"/>
          <w:rFonts w:asciiTheme="minorHAnsi" w:hAnsiTheme="minorHAnsi" w:cstheme="minorHAnsi"/>
        </w:rPr>
        <w:t>pursuit of nuclear weapons</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to obtain more advantageous </w:t>
      </w:r>
      <w:r w:rsidRPr="005B1D4C">
        <w:rPr>
          <w:rStyle w:val="Emphasis"/>
          <w:rFonts w:asciiTheme="minorHAnsi" w:hAnsiTheme="minorHAnsi" w:cstheme="minorHAnsi"/>
        </w:rPr>
        <w:t>terms in financial and trade agreements</w:t>
      </w:r>
      <w:r w:rsidRPr="005B1D4C">
        <w:rPr>
          <w:rFonts w:asciiTheme="minorHAnsi" w:hAnsiTheme="minorHAnsi" w:cstheme="minorHAnsi"/>
          <w:sz w:val="14"/>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5B1D4C">
        <w:rPr>
          <w:rStyle w:val="Emphasis"/>
          <w:rFonts w:asciiTheme="minorHAnsi" w:hAnsiTheme="minorHAnsi" w:cstheme="minorHAnsi"/>
        </w:rPr>
        <w:t xml:space="preserve">One can tell a similar story about </w:t>
      </w:r>
      <w:r w:rsidRPr="008F7E45">
        <w:rPr>
          <w:rStyle w:val="Emphasis"/>
          <w:rFonts w:asciiTheme="minorHAnsi" w:hAnsiTheme="minorHAnsi" w:cstheme="minorHAnsi"/>
          <w:highlight w:val="cyan"/>
        </w:rPr>
        <w:t>the</w:t>
      </w:r>
      <w:r w:rsidRPr="005B1D4C">
        <w:rPr>
          <w:rStyle w:val="Emphasis"/>
          <w:rFonts w:asciiTheme="minorHAnsi" w:hAnsiTheme="minorHAnsi" w:cstheme="minorHAnsi"/>
        </w:rPr>
        <w:t xml:space="preserve"> relative </w:t>
      </w:r>
      <w:r w:rsidRPr="008F7E45">
        <w:rPr>
          <w:rStyle w:val="Emphasis"/>
          <w:rFonts w:asciiTheme="minorHAnsi" w:hAnsiTheme="minorHAnsi" w:cstheme="minorHAnsi"/>
          <w:highlight w:val="cyan"/>
        </w:rPr>
        <w:t xml:space="preserve">stability of the </w:t>
      </w:r>
      <w:r w:rsidRPr="006579D4">
        <w:rPr>
          <w:rStyle w:val="Emphasis"/>
          <w:rFonts w:asciiTheme="minorHAnsi" w:hAnsiTheme="minorHAnsi" w:cstheme="minorHAnsi"/>
        </w:rPr>
        <w:t xml:space="preserve">post-war </w:t>
      </w:r>
      <w:r w:rsidRPr="008F7E45">
        <w:rPr>
          <w:rStyle w:val="Emphasis"/>
          <w:rFonts w:asciiTheme="minorHAnsi" w:hAnsiTheme="minorHAnsi" w:cstheme="minorHAnsi"/>
          <w:highlight w:val="cyan"/>
        </w:rPr>
        <w:t>order</w:t>
      </w:r>
      <w:r w:rsidRPr="005B1D4C">
        <w:rPr>
          <w:rFonts w:asciiTheme="minorHAnsi" w:hAnsiTheme="minorHAnsi" w:cstheme="minorHAnsi"/>
          <w:sz w:val="14"/>
        </w:rPr>
        <w:t>. As even some leading offshore balancers have acknowledged</w:t>
      </w:r>
      <w:r w:rsidRPr="005B1D4C">
        <w:rPr>
          <w:rStyle w:val="StyleUnderline"/>
          <w:rFonts w:asciiTheme="minorHAnsi" w:hAnsiTheme="minorHAnsi" w:cstheme="minorHAnsi"/>
        </w:rPr>
        <w:t xml:space="preserve">, the </w:t>
      </w:r>
      <w:r w:rsidRPr="008F7E45">
        <w:rPr>
          <w:rStyle w:val="StyleUnderline"/>
          <w:rFonts w:asciiTheme="minorHAnsi" w:hAnsiTheme="minorHAnsi" w:cstheme="minorHAnsi"/>
          <w:highlight w:val="cyan"/>
        </w:rPr>
        <w:t>lack of</w:t>
      </w:r>
      <w:r w:rsidRPr="005B1D4C">
        <w:rPr>
          <w:rStyle w:val="StyleUnderline"/>
          <w:rFonts w:asciiTheme="minorHAnsi" w:hAnsiTheme="minorHAnsi" w:cstheme="minorHAnsi"/>
        </w:rPr>
        <w:t xml:space="preserve"> </w:t>
      </w:r>
      <w:r w:rsidRPr="008F7E45">
        <w:rPr>
          <w:rStyle w:val="StyleUnderline"/>
          <w:rFonts w:asciiTheme="minorHAnsi" w:hAnsiTheme="minorHAnsi" w:cstheme="minorHAnsi"/>
          <w:highlight w:val="cyan"/>
        </w:rPr>
        <w:t>conflict</w:t>
      </w:r>
      <w:r w:rsidRPr="005B1D4C">
        <w:rPr>
          <w:rStyle w:val="StyleUnderline"/>
          <w:rFonts w:asciiTheme="minorHAnsi" w:hAnsiTheme="minorHAnsi" w:cstheme="minorHAnsi"/>
        </w:rPr>
        <w:t xml:space="preserve"> in regions like Europe in recent decades </w:t>
      </w:r>
      <w:r w:rsidRPr="008F7E45">
        <w:rPr>
          <w:rStyle w:val="Emphasis"/>
          <w:rFonts w:asciiTheme="minorHAnsi" w:hAnsiTheme="minorHAnsi" w:cstheme="minorHAnsi"/>
          <w:highlight w:val="cyan"/>
        </w:rPr>
        <w:t xml:space="preserve">is not something that </w:t>
      </w:r>
      <w:r w:rsidRPr="00551C6B">
        <w:rPr>
          <w:rStyle w:val="Emphasis"/>
          <w:rFonts w:asciiTheme="minorHAnsi" w:hAnsiTheme="minorHAnsi" w:cstheme="minorHAnsi"/>
        </w:rPr>
        <w:t xml:space="preserve">has </w:t>
      </w:r>
      <w:r w:rsidRPr="008F7E45">
        <w:rPr>
          <w:rStyle w:val="Emphasis"/>
          <w:rFonts w:asciiTheme="minorHAnsi" w:hAnsiTheme="minorHAnsi" w:cstheme="minorHAnsi"/>
          <w:highlight w:val="cyan"/>
        </w:rPr>
        <w:t>occurred naturally</w:t>
      </w:r>
      <w:r w:rsidRPr="005B1D4C">
        <w:rPr>
          <w:rFonts w:asciiTheme="minorHAnsi" w:hAnsiTheme="minorHAnsi" w:cstheme="minorHAnsi"/>
          <w:sz w:val="14"/>
        </w:rPr>
        <w:t xml:space="preserve">. </w:t>
      </w:r>
      <w:r w:rsidRPr="008F7E45">
        <w:rPr>
          <w:rStyle w:val="StyleUnderline"/>
          <w:rFonts w:asciiTheme="minorHAnsi" w:hAnsiTheme="minorHAnsi" w:cstheme="minorHAnsi"/>
          <w:highlight w:val="cyan"/>
        </w:rPr>
        <w:t xml:space="preserve">It </w:t>
      </w:r>
      <w:r w:rsidRPr="00857AAC">
        <w:rPr>
          <w:rStyle w:val="StyleUnderline"/>
          <w:rFonts w:asciiTheme="minorHAnsi" w:hAnsiTheme="minorHAnsi" w:cstheme="minorHAnsi"/>
        </w:rPr>
        <w:t xml:space="preserve">has </w:t>
      </w:r>
      <w:r w:rsidRPr="008F7E45">
        <w:rPr>
          <w:rStyle w:val="StyleUnderline"/>
          <w:rFonts w:asciiTheme="minorHAnsi" w:hAnsiTheme="minorHAnsi" w:cstheme="minorHAnsi"/>
          <w:highlight w:val="cyan"/>
        </w:rPr>
        <w:t xml:space="preserve">occurred </w:t>
      </w:r>
      <w:r w:rsidRPr="008F7E45">
        <w:rPr>
          <w:rStyle w:val="Emphasis"/>
          <w:rFonts w:asciiTheme="minorHAnsi" w:hAnsiTheme="minorHAnsi" w:cstheme="minorHAnsi"/>
          <w:highlight w:val="cyan"/>
        </w:rPr>
        <w:t>because the “American pacifier” has suppressed</w:t>
      </w:r>
      <w:r w:rsidRPr="005B1D4C">
        <w:rPr>
          <w:rStyle w:val="Emphasis"/>
          <w:rFonts w:asciiTheme="minorHAnsi" w:hAnsiTheme="minorHAnsi" w:cstheme="minorHAnsi"/>
        </w:rPr>
        <w:t xml:space="preserve"> precisely the </w:t>
      </w:r>
      <w:r w:rsidRPr="008F7E45">
        <w:rPr>
          <w:rStyle w:val="Emphasis"/>
          <w:rFonts w:asciiTheme="minorHAnsi" w:hAnsiTheme="minorHAnsi" w:cstheme="minorHAnsi"/>
          <w:highlight w:val="cyan"/>
        </w:rPr>
        <w:t>dynamics that previously fostered geopolitical turmoil</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That pacifier has </w:t>
      </w:r>
      <w:r w:rsidRPr="005B1D4C">
        <w:rPr>
          <w:rStyle w:val="Emphasis"/>
          <w:rFonts w:asciiTheme="minorHAnsi" w:hAnsiTheme="minorHAnsi" w:cstheme="minorHAnsi"/>
        </w:rPr>
        <w:t>limited arms races and security competitions by providing the protection that allows other countries to under-build their militaries</w:t>
      </w:r>
      <w:r w:rsidRPr="005B1D4C">
        <w:rPr>
          <w:rStyle w:val="StyleUnderline"/>
          <w:rFonts w:asciiTheme="minorHAnsi" w:hAnsiTheme="minorHAnsi" w:cstheme="minorHAnsi"/>
        </w:rPr>
        <w:t xml:space="preserve">. It has soothed historical rivalries by affording a climate of security in which powerful countries like Germany and Japan could be revived economically and </w:t>
      </w:r>
      <w:r w:rsidRPr="005B1D4C">
        <w:rPr>
          <w:rStyle w:val="Emphasis"/>
          <w:rFonts w:asciiTheme="minorHAnsi" w:hAnsiTheme="minorHAnsi" w:cstheme="minorHAnsi"/>
        </w:rPr>
        <w:t>reintegrated into</w:t>
      </w:r>
      <w:r w:rsidRPr="005B1D4C">
        <w:rPr>
          <w:rStyle w:val="StyleUnderline"/>
          <w:rFonts w:asciiTheme="minorHAnsi" w:hAnsiTheme="minorHAnsi" w:cstheme="minorHAnsi"/>
        </w:rPr>
        <w:t xml:space="preserve"> thriving and fairly cooperative </w:t>
      </w:r>
      <w:r w:rsidRPr="005B1D4C">
        <w:rPr>
          <w:rStyle w:val="Emphasis"/>
          <w:rFonts w:asciiTheme="minorHAnsi" w:hAnsiTheme="minorHAnsi" w:cstheme="minorHAnsi"/>
        </w:rPr>
        <w:t>regional orders</w:t>
      </w:r>
      <w:r w:rsidRPr="005B1D4C">
        <w:rPr>
          <w:rStyle w:val="StyleUnderline"/>
          <w:rFonts w:asciiTheme="minorHAnsi" w:hAnsiTheme="minorHAnsi" w:cstheme="minorHAnsi"/>
        </w:rPr>
        <w:t>.</w:t>
      </w:r>
      <w:r w:rsidRPr="005B1D4C">
        <w:rPr>
          <w:rFonts w:asciiTheme="minorHAnsi" w:hAnsiTheme="minorHAnsi" w:cstheme="minorHAnsi"/>
          <w:sz w:val="14"/>
        </w:rPr>
        <w:t xml:space="preserve"> </w:t>
      </w:r>
      <w:r w:rsidRPr="005B1D4C">
        <w:rPr>
          <w:rStyle w:val="StyleUnderline"/>
          <w:rFonts w:asciiTheme="minorHAnsi" w:hAnsiTheme="minorHAnsi" w:cstheme="minorHAnsi"/>
        </w:rPr>
        <w:t xml:space="preserve">It has </w:t>
      </w:r>
      <w:r w:rsidRPr="008F7E45">
        <w:rPr>
          <w:rStyle w:val="StyleUnderline"/>
          <w:rFonts w:asciiTheme="minorHAnsi" w:hAnsiTheme="minorHAnsi" w:cstheme="minorHAnsi"/>
          <w:highlight w:val="cyan"/>
        </w:rPr>
        <w:t xml:space="preserve">induced caution in </w:t>
      </w:r>
      <w:r w:rsidRPr="00B217EE">
        <w:rPr>
          <w:rStyle w:val="StyleUnderline"/>
          <w:rFonts w:asciiTheme="minorHAnsi" w:hAnsiTheme="minorHAnsi" w:cstheme="minorHAnsi"/>
        </w:rPr>
        <w:t xml:space="preserve">the behavior of </w:t>
      </w:r>
      <w:r w:rsidRPr="008F7E45">
        <w:rPr>
          <w:rStyle w:val="Emphasis"/>
          <w:rFonts w:asciiTheme="minorHAnsi" w:hAnsiTheme="minorHAnsi" w:cstheme="minorHAnsi"/>
          <w:highlight w:val="cyan"/>
        </w:rPr>
        <w:t xml:space="preserve">allies and adversaries </w:t>
      </w:r>
      <w:r w:rsidRPr="005B1D4C">
        <w:rPr>
          <w:rStyle w:val="Emphasis"/>
          <w:rFonts w:asciiTheme="minorHAnsi" w:hAnsiTheme="minorHAnsi" w:cstheme="minorHAnsi"/>
        </w:rPr>
        <w:t>alike</w:t>
      </w:r>
      <w:r w:rsidRPr="005B1D4C">
        <w:rPr>
          <w:rStyle w:val="StyleUnderline"/>
          <w:rFonts w:asciiTheme="minorHAnsi" w:hAnsiTheme="minorHAnsi" w:cstheme="minorHAnsi"/>
        </w:rPr>
        <w:t xml:space="preserve">, </w:t>
      </w:r>
      <w:r w:rsidRPr="008F7E45">
        <w:rPr>
          <w:rStyle w:val="Emphasis"/>
          <w:rFonts w:asciiTheme="minorHAnsi" w:hAnsiTheme="minorHAnsi" w:cstheme="minorHAnsi"/>
          <w:highlight w:val="cyan"/>
        </w:rPr>
        <w:t xml:space="preserve">deterring aggression and dissuading </w:t>
      </w:r>
      <w:r w:rsidRPr="005B1D4C">
        <w:rPr>
          <w:rStyle w:val="Emphasis"/>
          <w:rFonts w:asciiTheme="minorHAnsi" w:hAnsiTheme="minorHAnsi" w:cstheme="minorHAnsi"/>
        </w:rPr>
        <w:t xml:space="preserve">other </w:t>
      </w:r>
      <w:r w:rsidRPr="008F7E45">
        <w:rPr>
          <w:rStyle w:val="Emphasis"/>
          <w:rFonts w:asciiTheme="minorHAnsi" w:hAnsiTheme="minorHAnsi" w:cstheme="minorHAnsi"/>
          <w:highlight w:val="cyan"/>
        </w:rPr>
        <w:t>destabilizing behavior</w:t>
      </w:r>
      <w:r w:rsidRPr="005B1D4C">
        <w:rPr>
          <w:rFonts w:asciiTheme="minorHAnsi" w:hAnsiTheme="minorHAnsi" w:cstheme="minorHAnsi"/>
          <w:sz w:val="14"/>
        </w:rPr>
        <w:t xml:space="preserve">. As John Mearsheimer has noted, the United States “effectively acts as a night watchman,” lending order to an otherwise disorderly and anarchical environment.45 </w:t>
      </w:r>
      <w:r w:rsidRPr="005B1D4C">
        <w:rPr>
          <w:rStyle w:val="StyleUnderline"/>
          <w:rFonts w:asciiTheme="minorHAnsi" w:hAnsiTheme="minorHAnsi" w:cstheme="minorHAnsi"/>
        </w:rPr>
        <w:t xml:space="preserve">What would happen </w:t>
      </w:r>
      <w:r w:rsidRPr="008F7E45">
        <w:rPr>
          <w:rStyle w:val="StyleUnderline"/>
          <w:rFonts w:asciiTheme="minorHAnsi" w:hAnsiTheme="minorHAnsi" w:cstheme="minorHAnsi"/>
          <w:highlight w:val="cyan"/>
        </w:rPr>
        <w:t xml:space="preserve">if Washington backed away </w:t>
      </w:r>
      <w:r w:rsidRPr="005B1D4C">
        <w:rPr>
          <w:rStyle w:val="StyleUnderline"/>
          <w:rFonts w:asciiTheme="minorHAnsi" w:hAnsiTheme="minorHAnsi" w:cstheme="minorHAnsi"/>
        </w:rPr>
        <w:t>from this role</w:t>
      </w:r>
      <w:r w:rsidRPr="005B1D4C">
        <w:rPr>
          <w:rFonts w:asciiTheme="minorHAnsi" w:hAnsiTheme="minorHAnsi" w:cstheme="minorHAnsi"/>
          <w:sz w:val="16"/>
        </w:rPr>
        <w:t xml:space="preserve">? The most logical answer is that </w:t>
      </w:r>
      <w:r w:rsidRPr="005B1D4C">
        <w:rPr>
          <w:rStyle w:val="Emphasis"/>
          <w:rFonts w:asciiTheme="minorHAnsi" w:hAnsiTheme="minorHAnsi" w:cstheme="minorHAnsi"/>
        </w:rPr>
        <w:t xml:space="preserve">both U.S. influence and </w:t>
      </w:r>
      <w:r w:rsidRPr="008F7E45">
        <w:rPr>
          <w:rStyle w:val="Emphasis"/>
          <w:rFonts w:asciiTheme="minorHAnsi" w:hAnsiTheme="minorHAnsi" w:cstheme="minorHAnsi"/>
          <w:highlight w:val="cyan"/>
        </w:rPr>
        <w:t>global stability would suffer</w:t>
      </w:r>
      <w:r w:rsidRPr="005B1D4C">
        <w:rPr>
          <w:rFonts w:asciiTheme="minorHAnsi" w:hAnsiTheme="minorHAnsi" w:cstheme="minorHAnsi"/>
          <w:sz w:val="16"/>
        </w:rPr>
        <w:t xml:space="preserve">. </w:t>
      </w:r>
      <w:r w:rsidRPr="005B1D4C">
        <w:rPr>
          <w:rStyle w:val="StyleUnderline"/>
          <w:rFonts w:asciiTheme="minorHAnsi" w:hAnsiTheme="minorHAnsi" w:cstheme="minorHAnsi"/>
        </w:rPr>
        <w:t>With respect to influence,</w:t>
      </w:r>
      <w:r w:rsidRPr="005B1D4C">
        <w:rPr>
          <w:rFonts w:asciiTheme="minorHAnsi" w:hAnsiTheme="minorHAnsi" w:cstheme="minorHAnsi"/>
          <w:sz w:val="16"/>
        </w:rPr>
        <w:t xml:space="preserve"> </w:t>
      </w:r>
      <w:r w:rsidRPr="005B1D4C">
        <w:rPr>
          <w:rStyle w:val="StyleUnderline"/>
          <w:rFonts w:asciiTheme="minorHAnsi" w:hAnsiTheme="minorHAnsi" w:cstheme="minorHAnsi"/>
        </w:rPr>
        <w:t>the</w:t>
      </w:r>
      <w:r w:rsidRPr="005B1D4C">
        <w:rPr>
          <w:rFonts w:asciiTheme="minorHAnsi" w:hAnsiTheme="minorHAnsi" w:cstheme="minorHAnsi"/>
          <w:sz w:val="16"/>
        </w:rPr>
        <w:t xml:space="preserv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 </w:t>
      </w:r>
      <w:r w:rsidRPr="005B1D4C">
        <w:rPr>
          <w:rStyle w:val="StyleUnderline"/>
          <w:rFonts w:asciiTheme="minorHAnsi" w:hAnsiTheme="minorHAnsi" w:cstheme="minorHAnsi"/>
        </w:rPr>
        <w:t>would</w:t>
      </w:r>
      <w:r w:rsidRPr="005B1D4C">
        <w:rPr>
          <w:rFonts w:asciiTheme="minorHAnsi" w:hAnsiTheme="minorHAnsi" w:cstheme="minorHAnsi"/>
          <w:sz w:val="16"/>
        </w:rPr>
        <w:t xml:space="preserve"> effective</w:t>
      </w:r>
      <w:r w:rsidRPr="007A1DA7">
        <w:rPr>
          <w:rFonts w:asciiTheme="minorHAnsi" w:hAnsiTheme="minorHAnsi" w:cstheme="minorHAnsi"/>
          <w:sz w:val="16"/>
        </w:rPr>
        <w:t>ly</w:t>
      </w:r>
      <w:r w:rsidRPr="005B1D4C">
        <w:rPr>
          <w:rFonts w:asciiTheme="minorHAnsi" w:hAnsiTheme="minorHAnsi" w:cstheme="minorHAnsi"/>
          <w:sz w:val="16"/>
        </w:rPr>
        <w:t xml:space="preserve"> </w:t>
      </w:r>
      <w:r w:rsidRPr="007A1DA7">
        <w:rPr>
          <w:rStyle w:val="StyleUnderline"/>
          <w:rFonts w:asciiTheme="minorHAnsi" w:hAnsiTheme="minorHAnsi" w:cstheme="minorHAnsi"/>
        </w:rPr>
        <w:t xml:space="preserve">be </w:t>
      </w:r>
      <w:r w:rsidRPr="007A1DA7">
        <w:rPr>
          <w:rStyle w:val="Emphasis"/>
          <w:rFonts w:asciiTheme="minorHAnsi" w:hAnsiTheme="minorHAnsi" w:cstheme="minorHAnsi"/>
        </w:rPr>
        <w:t>surrendering the most powerful bargaining chip</w:t>
      </w:r>
      <w:r w:rsidRPr="007A1DA7">
        <w:rPr>
          <w:rStyle w:val="StyleUnderline"/>
          <w:rFonts w:asciiTheme="minorHAnsi" w:hAnsiTheme="minorHAnsi" w:cstheme="minorHAnsi"/>
        </w:rPr>
        <w:t xml:space="preserve"> it has</w:t>
      </w:r>
      <w:r w:rsidRPr="005B1D4C">
        <w:rPr>
          <w:rStyle w:val="StyleUnderline"/>
          <w:rFonts w:asciiTheme="minorHAnsi" w:hAnsiTheme="minorHAnsi" w:cstheme="minorHAnsi"/>
        </w:rPr>
        <w:t xml:space="preserve"> traditionally wielded in dealing with friends and allies,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and jeopardizing the position of leadership it has used to shape bilateral and regional </w:t>
      </w:r>
      <w:r w:rsidRPr="005B1D4C">
        <w:rPr>
          <w:rStyle w:val="Emphasis"/>
          <w:rFonts w:asciiTheme="minorHAnsi" w:hAnsiTheme="minorHAnsi" w:cstheme="minorHAnsi"/>
        </w:rPr>
        <w:t>agendas for decades</w:t>
      </w:r>
      <w:r w:rsidRPr="005B1D4C">
        <w:rPr>
          <w:rFonts w:asciiTheme="minorHAnsi" w:hAnsiTheme="minorHAnsi" w:cstheme="minorHAnsi"/>
          <w:sz w:val="16"/>
        </w:rPr>
        <w:t xml:space="preserve">. </w:t>
      </w:r>
      <w:r w:rsidRPr="005B1D4C">
        <w:rPr>
          <w:rStyle w:val="Emphasis"/>
          <w:rFonts w:asciiTheme="minorHAnsi" w:hAnsiTheme="minorHAnsi" w:cstheme="minorHAnsi"/>
        </w:rPr>
        <w:t>The consequences would seem no less damaging where stability is concerned</w:t>
      </w:r>
      <w:r w:rsidRPr="005B1D4C">
        <w:rPr>
          <w:rFonts w:asciiTheme="minorHAnsi" w:hAnsiTheme="minorHAnsi" w:cstheme="minorHAnsi"/>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5B1D4C">
        <w:rPr>
          <w:rStyle w:val="StyleUnderline"/>
          <w:rFonts w:asciiTheme="minorHAnsi" w:hAnsiTheme="minorHAnsi" w:cstheme="minorHAnsi"/>
        </w:rPr>
        <w:t xml:space="preserve">removing the American pacifier would </w:t>
      </w:r>
      <w:r w:rsidRPr="005B1D4C">
        <w:rPr>
          <w:rStyle w:val="Emphasis"/>
          <w:rFonts w:asciiTheme="minorHAnsi" w:hAnsiTheme="minorHAnsi" w:cstheme="minorHAnsi"/>
        </w:rPr>
        <w:t>liberate the more destabilizing influences that U.S. policy had previously stifled</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Long-dormant </w:t>
      </w:r>
      <w:r w:rsidRPr="008F7E45">
        <w:rPr>
          <w:rStyle w:val="Emphasis"/>
          <w:rFonts w:asciiTheme="minorHAnsi" w:hAnsiTheme="minorHAnsi" w:cstheme="minorHAnsi"/>
          <w:highlight w:val="cyan"/>
        </w:rPr>
        <w:t xml:space="preserve">security competitions </w:t>
      </w:r>
      <w:r w:rsidRPr="005B1D4C">
        <w:rPr>
          <w:rStyle w:val="Emphasis"/>
          <w:rFonts w:asciiTheme="minorHAnsi" w:hAnsiTheme="minorHAnsi" w:cstheme="minorHAnsi"/>
        </w:rPr>
        <w:t xml:space="preserve">might </w:t>
      </w:r>
      <w:r w:rsidRPr="008F7E45">
        <w:rPr>
          <w:rStyle w:val="Emphasis"/>
          <w:rFonts w:asciiTheme="minorHAnsi" w:hAnsiTheme="minorHAnsi" w:cstheme="minorHAnsi"/>
          <w:highlight w:val="cyan"/>
        </w:rPr>
        <w:t>reawaken as countries armed themselves</w:t>
      </w:r>
      <w:r w:rsidRPr="005B1D4C">
        <w:rPr>
          <w:rStyle w:val="StyleUnderline"/>
          <w:rFonts w:asciiTheme="minorHAnsi" w:hAnsiTheme="minorHAnsi" w:cstheme="minorHAnsi"/>
        </w:rPr>
        <w:t xml:space="preserve"> more vigorously</w:t>
      </w:r>
      <w:r w:rsidRPr="005B1D4C">
        <w:rPr>
          <w:rFonts w:asciiTheme="minorHAnsi" w:hAnsiTheme="minorHAnsi" w:cstheme="minorHAnsi"/>
          <w:sz w:val="16"/>
        </w:rPr>
        <w:t xml:space="preserve">; </w:t>
      </w:r>
      <w:r w:rsidRPr="005B1D4C">
        <w:rPr>
          <w:rStyle w:val="Emphasis"/>
          <w:rFonts w:asciiTheme="minorHAnsi" w:hAnsiTheme="minorHAnsi" w:cstheme="minorHAnsi"/>
        </w:rPr>
        <w:t xml:space="preserve">historical </w:t>
      </w:r>
      <w:r w:rsidRPr="008F7E45">
        <w:rPr>
          <w:rStyle w:val="Emphasis"/>
          <w:rFonts w:asciiTheme="minorHAnsi" w:hAnsiTheme="minorHAnsi" w:cstheme="minorHAnsi"/>
          <w:highlight w:val="cyan"/>
        </w:rPr>
        <w:t>antagonisms</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between old rivals might </w:t>
      </w:r>
      <w:r w:rsidRPr="008F7E45">
        <w:rPr>
          <w:rStyle w:val="Emphasis"/>
          <w:rFonts w:asciiTheme="minorHAnsi" w:hAnsiTheme="minorHAnsi" w:cstheme="minorHAnsi"/>
          <w:highlight w:val="cyan"/>
        </w:rPr>
        <w:t xml:space="preserve">reemerge </w:t>
      </w:r>
      <w:r w:rsidRPr="007A1DA7">
        <w:rPr>
          <w:rStyle w:val="Emphasis"/>
          <w:rFonts w:asciiTheme="minorHAnsi" w:hAnsiTheme="minorHAnsi" w:cstheme="minorHAnsi"/>
        </w:rPr>
        <w:t>in the absence of a robust U.S. presence</w:t>
      </w:r>
      <w:r w:rsidRPr="007A1DA7">
        <w:rPr>
          <w:rStyle w:val="StyleUnderline"/>
          <w:rFonts w:asciiTheme="minorHAnsi" w:hAnsiTheme="minorHAnsi" w:cstheme="minorHAnsi"/>
        </w:rPr>
        <w:t xml:space="preserve"> and the</w:t>
      </w:r>
      <w:r w:rsidRPr="005B1D4C">
        <w:rPr>
          <w:rStyle w:val="StyleUnderline"/>
          <w:rFonts w:asciiTheme="minorHAnsi" w:hAnsiTheme="minorHAnsi" w:cstheme="minorHAnsi"/>
        </w:rPr>
        <w:t xml:space="preserve"> reassurance it provides</w:t>
      </w:r>
      <w:r w:rsidRPr="005B1D4C">
        <w:rPr>
          <w:rFonts w:asciiTheme="minorHAnsi" w:hAnsiTheme="minorHAnsi" w:cstheme="minorHAnsi"/>
          <w:sz w:val="16"/>
        </w:rPr>
        <w:t xml:space="preserve">. </w:t>
      </w:r>
      <w:r w:rsidRPr="007A1DA7">
        <w:rPr>
          <w:rFonts w:asciiTheme="minorHAnsi" w:hAnsiTheme="minorHAnsi" w:cstheme="minorHAnsi"/>
          <w:sz w:val="16"/>
        </w:rPr>
        <w:t xml:space="preserve">Moreover, </w:t>
      </w:r>
      <w:r w:rsidRPr="007A1DA7">
        <w:rPr>
          <w:rStyle w:val="StyleUnderline"/>
          <w:rFonts w:asciiTheme="minorHAnsi" w:hAnsiTheme="minorHAnsi" w:cstheme="minorHAnsi"/>
        </w:rPr>
        <w:t>countries that seek to revise existing regional orders in their</w:t>
      </w:r>
      <w:r w:rsidRPr="005B1D4C">
        <w:rPr>
          <w:rStyle w:val="StyleUnderline"/>
          <w:rFonts w:asciiTheme="minorHAnsi" w:hAnsiTheme="minorHAnsi" w:cstheme="minorHAnsi"/>
        </w:rPr>
        <w:t xml:space="preserve"> favor</w:t>
      </w:r>
      <w:r w:rsidRPr="005B1D4C">
        <w:rPr>
          <w:rFonts w:asciiTheme="minorHAnsi" w:hAnsiTheme="minorHAnsi" w:cstheme="minorHAnsi"/>
          <w:sz w:val="16"/>
        </w:rPr>
        <w:t xml:space="preserve">—think </w:t>
      </w:r>
      <w:r w:rsidRPr="008F7E45">
        <w:rPr>
          <w:rStyle w:val="Emphasis"/>
          <w:rFonts w:asciiTheme="minorHAnsi" w:hAnsiTheme="minorHAnsi" w:cstheme="minorHAnsi"/>
          <w:highlight w:val="cyan"/>
        </w:rPr>
        <w:t>Russia</w:t>
      </w:r>
      <w:r w:rsidRPr="005B1D4C">
        <w:rPr>
          <w:rFonts w:asciiTheme="minorHAnsi" w:hAnsiTheme="minorHAnsi" w:cstheme="minorHAnsi"/>
          <w:sz w:val="16"/>
        </w:rPr>
        <w:t xml:space="preserve"> in </w:t>
      </w:r>
      <w:r w:rsidRPr="008F7E45">
        <w:rPr>
          <w:rStyle w:val="Emphasis"/>
          <w:rFonts w:asciiTheme="minorHAnsi" w:hAnsiTheme="minorHAnsi" w:cstheme="minorHAnsi"/>
          <w:highlight w:val="cyan"/>
        </w:rPr>
        <w:t>Europe</w:t>
      </w:r>
      <w:r w:rsidRPr="005B1D4C">
        <w:rPr>
          <w:rFonts w:asciiTheme="minorHAnsi" w:hAnsiTheme="minorHAnsi" w:cstheme="minorHAnsi"/>
          <w:sz w:val="16"/>
        </w:rPr>
        <w:t xml:space="preserve">, or </w:t>
      </w:r>
      <w:r w:rsidRPr="008F7E45">
        <w:rPr>
          <w:rStyle w:val="Emphasis"/>
          <w:rFonts w:asciiTheme="minorHAnsi" w:hAnsiTheme="minorHAnsi" w:cstheme="minorHAnsi"/>
          <w:highlight w:val="cyan"/>
        </w:rPr>
        <w:t>China</w:t>
      </w:r>
      <w:r w:rsidRPr="005B1D4C">
        <w:rPr>
          <w:rFonts w:asciiTheme="minorHAnsi" w:hAnsiTheme="minorHAnsi" w:cstheme="minorHAnsi"/>
          <w:sz w:val="16"/>
        </w:rPr>
        <w:t xml:space="preserve"> in Asia—might indeed </w:t>
      </w:r>
      <w:r w:rsidRPr="008F7E45">
        <w:rPr>
          <w:rStyle w:val="StyleUnderline"/>
          <w:highlight w:val="cyan"/>
        </w:rPr>
        <w:t>applaud U.S. retrenchment</w:t>
      </w:r>
      <w:r w:rsidRPr="005B1D4C">
        <w:rPr>
          <w:rFonts w:asciiTheme="minorHAnsi" w:hAnsiTheme="minorHAnsi" w:cstheme="minorHAnsi"/>
          <w:sz w:val="16"/>
        </w:rPr>
        <w:t xml:space="preserve">, but </w:t>
      </w:r>
      <w:r w:rsidRPr="005B1D4C">
        <w:rPr>
          <w:rStyle w:val="StyleUnderline"/>
          <w:rFonts w:asciiTheme="minorHAnsi" w:hAnsiTheme="minorHAnsi" w:cstheme="minorHAnsi"/>
        </w:rPr>
        <w:t>they might just as plausibly feel empowered to more assertively press their interests</w:t>
      </w:r>
      <w:r w:rsidRPr="005B1D4C">
        <w:rPr>
          <w:rFonts w:asciiTheme="minorHAnsi" w:hAnsiTheme="minorHAnsi" w:cstheme="minorHAnsi"/>
          <w:sz w:val="16"/>
        </w:rPr>
        <w:t>. If the United States has been a kind of Leviathan in key regions, Mearsheimer acknowledges, then “</w:t>
      </w:r>
      <w:r w:rsidRPr="005B1D4C">
        <w:rPr>
          <w:rStyle w:val="Emphasis"/>
          <w:rFonts w:asciiTheme="minorHAnsi" w:hAnsiTheme="minorHAnsi" w:cstheme="minorHAnsi"/>
        </w:rPr>
        <w:t>take away that Leviathan and there is likely to be big trouble</w:t>
      </w:r>
      <w:r w:rsidRPr="005B1D4C">
        <w:rPr>
          <w:rFonts w:asciiTheme="minorHAnsi" w:hAnsiTheme="minorHAnsi" w:cstheme="minorHAnsi"/>
          <w:sz w:val="16"/>
        </w:rPr>
        <w:t xml:space="preserve">.”46 Scanning the global horizon today, </w:t>
      </w:r>
      <w:r w:rsidRPr="005B1D4C">
        <w:rPr>
          <w:rStyle w:val="Emphasis"/>
          <w:rFonts w:asciiTheme="minorHAnsi" w:hAnsiTheme="minorHAnsi" w:cstheme="minorHAnsi"/>
        </w:rPr>
        <w:t>one can easily see where such trouble might arise</w:t>
      </w:r>
      <w:r w:rsidRPr="005B1D4C">
        <w:rPr>
          <w:rFonts w:asciiTheme="minorHAnsi" w:hAnsiTheme="minorHAnsi" w:cstheme="minorHAnsi"/>
          <w:sz w:val="16"/>
        </w:rPr>
        <w:t xml:space="preserve">. </w:t>
      </w:r>
      <w:r w:rsidRPr="005B1D4C">
        <w:rPr>
          <w:rStyle w:val="StyleUnderline"/>
          <w:rFonts w:asciiTheme="minorHAnsi" w:hAnsiTheme="minorHAnsi" w:cstheme="minorHAnsi"/>
        </w:rPr>
        <w:t>In Europe,</w:t>
      </w:r>
      <w:r w:rsidRPr="005B1D4C">
        <w:rPr>
          <w:rFonts w:asciiTheme="minorHAnsi" w:hAnsiTheme="minorHAnsi" w:cstheme="minorHAnsi"/>
          <w:sz w:val="16"/>
        </w:rPr>
        <w:t xml:space="preserve"> </w:t>
      </w:r>
      <w:r w:rsidRPr="005B1D4C">
        <w:rPr>
          <w:rStyle w:val="StyleUnderline"/>
          <w:rFonts w:asciiTheme="minorHAnsi" w:hAnsiTheme="minorHAnsi" w:cstheme="minorHAnsi"/>
        </w:rPr>
        <w:t>a revisionist Russia is already destabilizing its neighbors and contesting the post-Cold War settlement in the region.</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In the Gulf and broader Middle East, the threat of Iranian ascendancy has stoked region-wide tensions manifesting in </w:t>
      </w:r>
      <w:r w:rsidRPr="005B1D4C">
        <w:rPr>
          <w:rStyle w:val="Emphasis"/>
          <w:rFonts w:asciiTheme="minorHAnsi" w:hAnsiTheme="minorHAnsi" w:cstheme="minorHAnsi"/>
        </w:rPr>
        <w:t>proxy wars</w:t>
      </w:r>
      <w:r w:rsidRPr="005B1D4C">
        <w:rPr>
          <w:rStyle w:val="StyleUnderline"/>
          <w:rFonts w:asciiTheme="minorHAnsi" w:hAnsiTheme="minorHAnsi" w:cstheme="minorHAnsi"/>
        </w:rPr>
        <w:t xml:space="preserve"> and hints of an </w:t>
      </w:r>
      <w:r w:rsidRPr="005B1D4C">
        <w:rPr>
          <w:rStyle w:val="Emphasis"/>
          <w:rFonts w:asciiTheme="minorHAnsi" w:hAnsiTheme="minorHAnsi" w:cstheme="minorHAnsi"/>
        </w:rPr>
        <w:t>incipient arms race</w:t>
      </w:r>
      <w:r w:rsidRPr="005B1D4C">
        <w:rPr>
          <w:rStyle w:val="StyleUnderline"/>
          <w:rFonts w:asciiTheme="minorHAnsi" w:hAnsiTheme="minorHAnsi" w:cstheme="minorHAnsi"/>
        </w:rPr>
        <w:t xml:space="preserve">, even as that region also contends with a severe threat to its stability in the form of the Islamic State. In East Asia, </w:t>
      </w:r>
      <w:r w:rsidRPr="005B1D4C">
        <w:rPr>
          <w:rStyle w:val="Emphasis"/>
          <w:rFonts w:asciiTheme="minorHAnsi" w:hAnsiTheme="minorHAnsi" w:cstheme="minorHAnsi"/>
        </w:rPr>
        <w:t>a rising China is challenging the regional status quo</w:t>
      </w:r>
      <w:r w:rsidRPr="005B1D4C">
        <w:rPr>
          <w:rStyle w:val="StyleUnderline"/>
          <w:rFonts w:asciiTheme="minorHAnsi" w:hAnsiTheme="minorHAnsi" w:cstheme="minorHAnsi"/>
        </w:rPr>
        <w:t xml:space="preserve"> in numerous ways, sounding alarms among its neighbors—many of whom also have historical grievances against each other. </w:t>
      </w:r>
      <w:r w:rsidRPr="005B1D4C">
        <w:rPr>
          <w:rFonts w:asciiTheme="minorHAnsi" w:hAnsiTheme="minorHAnsi" w:cstheme="minorHAnsi"/>
          <w:sz w:val="16"/>
        </w:rPr>
        <w:t xml:space="preserve">In these circumstances, </w:t>
      </w:r>
      <w:r w:rsidRPr="008F7E45">
        <w:rPr>
          <w:rStyle w:val="Emphasis"/>
          <w:rFonts w:asciiTheme="minorHAnsi" w:hAnsiTheme="minorHAnsi" w:cstheme="minorHAnsi"/>
          <w:highlight w:val="cyan"/>
        </w:rPr>
        <w:t xml:space="preserve">removing the </w:t>
      </w:r>
      <w:r w:rsidRPr="005B1D4C">
        <w:rPr>
          <w:rStyle w:val="Emphasis"/>
          <w:rFonts w:asciiTheme="minorHAnsi" w:hAnsiTheme="minorHAnsi" w:cstheme="minorHAnsi"/>
        </w:rPr>
        <w:t>American</w:t>
      </w:r>
      <w:r w:rsidRPr="008F7E45">
        <w:rPr>
          <w:rStyle w:val="Emphasis"/>
          <w:rFonts w:asciiTheme="minorHAnsi" w:hAnsiTheme="minorHAnsi" w:cstheme="minorHAnsi"/>
          <w:highlight w:val="cyan"/>
        </w:rPr>
        <w:t xml:space="preserve"> pacifier would </w:t>
      </w:r>
      <w:r w:rsidRPr="005B1D4C">
        <w:rPr>
          <w:rStyle w:val="Emphasis"/>
          <w:rFonts w:asciiTheme="minorHAnsi" w:hAnsiTheme="minorHAnsi" w:cstheme="minorHAnsi"/>
        </w:rPr>
        <w:t xml:space="preserve">likely </w:t>
      </w:r>
      <w:r w:rsidRPr="007A1DA7">
        <w:rPr>
          <w:rStyle w:val="Emphasis"/>
          <w:rFonts w:asciiTheme="minorHAnsi" w:hAnsiTheme="minorHAnsi" w:cstheme="minorHAnsi"/>
        </w:rPr>
        <w:t>yield</w:t>
      </w:r>
      <w:r w:rsidRPr="005B1D4C">
        <w:rPr>
          <w:rStyle w:val="Emphasis"/>
          <w:rFonts w:asciiTheme="minorHAnsi" w:hAnsiTheme="minorHAnsi" w:cstheme="minorHAnsi"/>
        </w:rPr>
        <w:t xml:space="preserve"> not low-cost stability, but </w:t>
      </w:r>
      <w:r w:rsidRPr="008F7E45">
        <w:rPr>
          <w:rStyle w:val="Emphasis"/>
          <w:rFonts w:asciiTheme="minorHAnsi" w:hAnsiTheme="minorHAnsi" w:cstheme="minorHAnsi"/>
          <w:highlight w:val="cyan"/>
        </w:rPr>
        <w:t>increase</w:t>
      </w:r>
      <w:r w:rsidRPr="007A1DA7">
        <w:rPr>
          <w:rStyle w:val="StyleUnderline"/>
        </w:rPr>
        <w:t>d</w:t>
      </w:r>
      <w:r w:rsidRPr="007A1DA7">
        <w:rPr>
          <w:rStyle w:val="Emphasis"/>
          <w:rFonts w:asciiTheme="minorHAnsi" w:hAnsiTheme="minorHAnsi" w:cstheme="minorHAnsi"/>
        </w:rPr>
        <w:t xml:space="preserve"> </w:t>
      </w:r>
      <w:r w:rsidRPr="008F7E45">
        <w:rPr>
          <w:rStyle w:val="Emphasis"/>
          <w:rFonts w:asciiTheme="minorHAnsi" w:hAnsiTheme="minorHAnsi" w:cstheme="minorHAnsi"/>
          <w:highlight w:val="cyan"/>
        </w:rPr>
        <w:t xml:space="preserve">conflict </w:t>
      </w:r>
      <w:r w:rsidRPr="005B1D4C">
        <w:rPr>
          <w:rStyle w:val="Emphasis"/>
          <w:rFonts w:asciiTheme="minorHAnsi" w:hAnsiTheme="minorHAnsi" w:cstheme="minorHAnsi"/>
        </w:rPr>
        <w:t xml:space="preserve">and upheaval. </w:t>
      </w:r>
      <w:r w:rsidRPr="005B1D4C">
        <w:rPr>
          <w:rStyle w:val="StyleUnderline"/>
          <w:rFonts w:asciiTheme="minorHAnsi" w:hAnsiTheme="minorHAnsi" w:cstheme="minorHAnsi"/>
        </w:rPr>
        <w:t>That conflict and upheaval</w:t>
      </w:r>
      <w:r w:rsidRPr="005B1D4C">
        <w:rPr>
          <w:rFonts w:asciiTheme="minorHAnsi" w:hAnsiTheme="minorHAnsi" w:cstheme="minorHAnsi"/>
          <w:sz w:val="16"/>
        </w:rPr>
        <w:t xml:space="preserve">, in turn, </w:t>
      </w:r>
      <w:r w:rsidRPr="005B1D4C">
        <w:rPr>
          <w:rStyle w:val="Emphasis"/>
          <w:rFonts w:asciiTheme="minorHAnsi" w:hAnsiTheme="minorHAnsi" w:cstheme="minorHAnsi"/>
        </w:rPr>
        <w:t>would be quite damaging to U.S. interests</w:t>
      </w:r>
      <w:r w:rsidRPr="005B1D4C">
        <w:rPr>
          <w:rFonts w:asciiTheme="minorHAnsi" w:hAnsiTheme="minorHAnsi" w:cstheme="minorHAnsi"/>
          <w:sz w:val="16"/>
        </w:rPr>
        <w:t xml:space="preserve"> even if it did not result in the nightmare scenario of a hostile power dominating a key region. </w:t>
      </w:r>
      <w:r w:rsidRPr="005B1D4C">
        <w:rPr>
          <w:rStyle w:val="Emphasis"/>
          <w:rFonts w:asciiTheme="minorHAnsi" w:hAnsiTheme="minorHAnsi" w:cstheme="minorHAnsi"/>
        </w:rPr>
        <w:t>It is hard to imagine</w:t>
      </w:r>
      <w:r w:rsidRPr="005B1D4C">
        <w:rPr>
          <w:rFonts w:asciiTheme="minorHAnsi" w:hAnsiTheme="minorHAnsi" w:cstheme="minorHAnsi"/>
          <w:sz w:val="16"/>
        </w:rPr>
        <w:t xml:space="preserve">, for instance, </w:t>
      </w:r>
      <w:r w:rsidRPr="005B1D4C">
        <w:rPr>
          <w:rStyle w:val="Emphasis"/>
          <w:rFonts w:asciiTheme="minorHAnsi" w:hAnsiTheme="minorHAnsi" w:cstheme="minorHAnsi"/>
        </w:rPr>
        <w:t>that increased instability and acrimony would produce the robust multilateral cooperation necessary to deal with transnational threats from pandemics to piracy</w:t>
      </w:r>
      <w:r w:rsidRPr="005B1D4C">
        <w:rPr>
          <w:rFonts w:asciiTheme="minorHAnsi" w:hAnsiTheme="minorHAnsi" w:cstheme="minorHAnsi"/>
          <w:sz w:val="16"/>
        </w:rPr>
        <w:t xml:space="preserve">. </w:t>
      </w:r>
      <w:r w:rsidRPr="005B1D4C">
        <w:rPr>
          <w:rStyle w:val="Emphasis"/>
          <w:rFonts w:asciiTheme="minorHAnsi" w:hAnsiTheme="minorHAnsi" w:cstheme="minorHAnsi"/>
        </w:rPr>
        <w:t>More problematic still might be the economic consequences.</w:t>
      </w:r>
      <w:r w:rsidRPr="005B1D4C">
        <w:rPr>
          <w:rFonts w:asciiTheme="minorHAnsi" w:hAnsiTheme="minorHAnsi" w:cstheme="minorHAnsi"/>
          <w:sz w:val="16"/>
        </w:rPr>
        <w:t xml:space="preserve"> As scholars like Michael Mandelbaum have argued, </w:t>
      </w:r>
      <w:r w:rsidRPr="005B1D4C">
        <w:rPr>
          <w:rStyle w:val="StyleUnderline"/>
          <w:rFonts w:asciiTheme="minorHAnsi" w:hAnsiTheme="minorHAnsi" w:cstheme="minorHAnsi"/>
        </w:rPr>
        <w:t>the enormous progress toward global prosperity and integration that has occurred since World War II</w:t>
      </w:r>
      <w:r w:rsidRPr="005B1D4C">
        <w:rPr>
          <w:rFonts w:asciiTheme="minorHAnsi" w:hAnsiTheme="minorHAnsi" w:cstheme="minorHAnsi"/>
          <w:sz w:val="16"/>
        </w:rPr>
        <w:t xml:space="preserve"> (and now the Cold War) </w:t>
      </w:r>
      <w:r w:rsidRPr="005B1D4C">
        <w:rPr>
          <w:rStyle w:val="StyleUnderline"/>
          <w:rFonts w:asciiTheme="minorHAnsi" w:hAnsiTheme="minorHAnsi" w:cstheme="minorHAnsi"/>
        </w:rPr>
        <w:t xml:space="preserve">has come in the climate of relative stability and security provided largely by the </w:t>
      </w:r>
      <w:r w:rsidRPr="005B1D4C">
        <w:rPr>
          <w:rStyle w:val="Emphasis"/>
          <w:rFonts w:asciiTheme="minorHAnsi" w:hAnsiTheme="minorHAnsi" w:cstheme="minorHAnsi"/>
        </w:rPr>
        <w:t>U</w:t>
      </w:r>
      <w:r w:rsidRPr="005B1D4C">
        <w:rPr>
          <w:rFonts w:asciiTheme="minorHAnsi" w:hAnsiTheme="minorHAnsi" w:cstheme="minorHAnsi"/>
          <w:sz w:val="16"/>
        </w:rPr>
        <w:t xml:space="preserve">nited </w:t>
      </w:r>
      <w:r w:rsidRPr="005B1D4C">
        <w:rPr>
          <w:rStyle w:val="Emphasis"/>
          <w:rFonts w:asciiTheme="minorHAnsi" w:hAnsiTheme="minorHAnsi" w:cstheme="minorHAnsi"/>
        </w:rPr>
        <w:t>S</w:t>
      </w:r>
      <w:r w:rsidRPr="005B1D4C">
        <w:rPr>
          <w:rFonts w:asciiTheme="minorHAnsi" w:hAnsiTheme="minorHAnsi" w:cstheme="minorHAnsi"/>
          <w:sz w:val="16"/>
        </w:rPr>
        <w:t xml:space="preserve">tates.47 </w:t>
      </w:r>
      <w:r w:rsidRPr="005B1D4C">
        <w:rPr>
          <w:rStyle w:val="StyleUnderline"/>
          <w:rFonts w:asciiTheme="minorHAnsi" w:hAnsiTheme="minorHAnsi" w:cstheme="minorHAnsi"/>
        </w:rPr>
        <w:t xml:space="preserve">One simply cannot confidently predict that this </w:t>
      </w:r>
      <w:r w:rsidRPr="005B1D4C">
        <w:rPr>
          <w:rStyle w:val="Emphasis"/>
          <w:rFonts w:asciiTheme="minorHAnsi" w:hAnsiTheme="minorHAnsi" w:cstheme="minorHAnsi"/>
        </w:rPr>
        <w:t>progress would end</w:t>
      </w:r>
      <w:r w:rsidRPr="00613FDC">
        <w:rPr>
          <w:rStyle w:val="Emphasis"/>
          <w:rFonts w:asciiTheme="minorHAnsi" w:hAnsiTheme="minorHAnsi" w:cstheme="minorHAnsi"/>
        </w:rPr>
        <w:t>ure amid</w:t>
      </w:r>
      <w:r w:rsidRPr="005B1D4C">
        <w:rPr>
          <w:rStyle w:val="Emphasis"/>
          <w:rFonts w:asciiTheme="minorHAnsi" w:hAnsiTheme="minorHAnsi" w:cstheme="minorHAnsi"/>
        </w:rPr>
        <w:t xml:space="preserve"> </w:t>
      </w:r>
      <w:r w:rsidRPr="008F7E45">
        <w:rPr>
          <w:rStyle w:val="Emphasis"/>
          <w:rFonts w:asciiTheme="minorHAnsi" w:hAnsiTheme="minorHAnsi" w:cstheme="minorHAnsi"/>
          <w:highlight w:val="cyan"/>
        </w:rPr>
        <w:t xml:space="preserve">escalating geopolitical competition </w:t>
      </w:r>
      <w:r w:rsidRPr="005B1D4C">
        <w:rPr>
          <w:rStyle w:val="Emphasis"/>
          <w:rFonts w:asciiTheme="minorHAnsi" w:hAnsiTheme="minorHAnsi" w:cstheme="minorHAnsi"/>
        </w:rPr>
        <w:t xml:space="preserve">in regions of enormous importance to the world economy. </w:t>
      </w:r>
      <w:r w:rsidRPr="005B1D4C">
        <w:rPr>
          <w:rFonts w:asciiTheme="minorHAnsi" w:hAnsiTheme="minorHAnsi" w:cstheme="minorHAnsi"/>
          <w:sz w:val="16"/>
        </w:rPr>
        <w:t xml:space="preserve">Perhaps </w:t>
      </w:r>
      <w:r w:rsidRPr="005B1D4C">
        <w:rPr>
          <w:rStyle w:val="StyleUnderline"/>
          <w:rFonts w:asciiTheme="minorHAnsi" w:hAnsiTheme="minorHAnsi" w:cstheme="minorHAnsi"/>
        </w:rPr>
        <w:t>the greatest risk that a strategy of offshore balancing would run</w:t>
      </w:r>
      <w:r w:rsidRPr="005B1D4C">
        <w:rPr>
          <w:rFonts w:asciiTheme="minorHAnsi" w:hAnsiTheme="minorHAnsi" w:cstheme="minorHAnsi"/>
          <w:sz w:val="16"/>
        </w:rPr>
        <w:t xml:space="preserve">, of course, </w:t>
      </w:r>
      <w:r w:rsidRPr="005B1D4C">
        <w:rPr>
          <w:rStyle w:val="Emphasis"/>
          <w:rFonts w:asciiTheme="minorHAnsi" w:hAnsiTheme="minorHAnsi" w:cstheme="minorHAnsi"/>
        </w:rPr>
        <w:t>is that a key region might not be able to maintain its own balance following U.S. retrenchment</w:t>
      </w:r>
      <w:r w:rsidRPr="005B1D4C">
        <w:rPr>
          <w:rFonts w:asciiTheme="minorHAnsi" w:hAnsiTheme="minorHAnsi" w:cstheme="minorHAnsi"/>
          <w:sz w:val="16"/>
        </w:rPr>
        <w:t xml:space="preserve">. That prospect might have seemed far-fetched in the early post-Cold War era, and it remains unlikely in the immediate future. But </w:t>
      </w:r>
      <w:r w:rsidRPr="005B1D4C">
        <w:rPr>
          <w:rStyle w:val="Emphasis"/>
          <w:rFonts w:asciiTheme="minorHAnsi" w:hAnsiTheme="minorHAnsi" w:cstheme="minorHAnsi"/>
        </w:rPr>
        <w:t xml:space="preserve">in East Asia </w:t>
      </w:r>
      <w:r w:rsidRPr="00613FDC">
        <w:rPr>
          <w:rStyle w:val="Emphasis"/>
          <w:rFonts w:asciiTheme="minorHAnsi" w:hAnsiTheme="minorHAnsi" w:cstheme="minorHAnsi"/>
        </w:rPr>
        <w:t xml:space="preserve">particularly, </w:t>
      </w:r>
      <w:r w:rsidRPr="00613FDC">
        <w:rPr>
          <w:rStyle w:val="StyleUnderline"/>
          <w:rFonts w:asciiTheme="minorHAnsi" w:hAnsiTheme="minorHAnsi" w:cstheme="minorHAnsi"/>
        </w:rPr>
        <w:t>the rise and growing assertiveness of China has</w:t>
      </w:r>
      <w:r w:rsidRPr="005B1D4C">
        <w:rPr>
          <w:rStyle w:val="StyleUnderline"/>
          <w:rFonts w:asciiTheme="minorHAnsi" w:hAnsiTheme="minorHAnsi" w:cstheme="minorHAnsi"/>
        </w:rPr>
        <w:t xml:space="preserve"> highlighted the medium- to long-term danger that a hostile power could in fact</w:t>
      </w:r>
      <w:r w:rsidRPr="005B1D4C">
        <w:rPr>
          <w:rStyle w:val="Emphasis"/>
          <w:rFonts w:asciiTheme="minorHAnsi" w:hAnsiTheme="minorHAnsi" w:cstheme="minorHAnsi"/>
        </w:rPr>
        <w:t xml:space="preserve"> gain regional primacy</w:t>
      </w:r>
      <w:r w:rsidRPr="005B1D4C">
        <w:rPr>
          <w:rFonts w:asciiTheme="minorHAnsi" w:hAnsiTheme="minorHAnsi" w:cstheme="minorHAnsi"/>
          <w:sz w:val="16"/>
        </w:rPr>
        <w:t xml:space="preserve">. </w:t>
      </w:r>
      <w:r w:rsidRPr="005B1D4C">
        <w:rPr>
          <w:rStyle w:val="StyleUnderline"/>
          <w:rFonts w:asciiTheme="minorHAnsi" w:hAnsiTheme="minorHAnsi" w:cstheme="minorHAnsi"/>
        </w:rPr>
        <w:t>If China’s economy continues to grow rapidly</w:t>
      </w:r>
      <w:r w:rsidRPr="005B1D4C">
        <w:rPr>
          <w:rFonts w:asciiTheme="minorHAnsi" w:hAnsiTheme="minorHAnsi" w:cstheme="minorHAnsi"/>
          <w:sz w:val="16"/>
        </w:rPr>
        <w:t xml:space="preserve">, and if Beijing continues to increase military spending by 10 percent or more each year, </w:t>
      </w:r>
      <w:r w:rsidRPr="005B1D4C">
        <w:rPr>
          <w:rStyle w:val="StyleUnderline"/>
          <w:rFonts w:asciiTheme="minorHAnsi" w:hAnsiTheme="minorHAnsi" w:cstheme="minorHAnsi"/>
        </w:rPr>
        <w:t xml:space="preserve">then its neighbors will ultimately face grave challenges in containing Chinese power </w:t>
      </w:r>
      <w:r w:rsidRPr="005B1D4C">
        <w:rPr>
          <w:rStyle w:val="Emphasis"/>
          <w:rFonts w:asciiTheme="minorHAnsi" w:hAnsiTheme="minorHAnsi" w:cstheme="minorHAnsi"/>
        </w:rPr>
        <w:t>even if they join forces in that endeavor</w:t>
      </w:r>
      <w:r w:rsidRPr="005B1D4C">
        <w:rPr>
          <w:rFonts w:asciiTheme="minorHAnsi" w:hAnsiTheme="minorHAnsi" w:cstheme="minorHAnsi"/>
          <w:sz w:val="16"/>
        </w:rPr>
        <w:t xml:space="preserve">. This possibility, ironically, is one to which leading advocates of retrenchment have been attuned. “The United States will have to play a key role in countering China,” </w:t>
      </w:r>
      <w:proofErr w:type="spellStart"/>
      <w:r w:rsidRPr="005B1D4C">
        <w:rPr>
          <w:rFonts w:asciiTheme="minorHAnsi" w:hAnsiTheme="minorHAnsi" w:cstheme="minorHAnsi"/>
          <w:sz w:val="16"/>
        </w:rPr>
        <w:t>Mearshimer</w:t>
      </w:r>
      <w:proofErr w:type="spellEnd"/>
      <w:r w:rsidRPr="005B1D4C">
        <w:rPr>
          <w:rFonts w:asciiTheme="minorHAnsi" w:hAnsiTheme="minorHAnsi" w:cstheme="minorHAnsi"/>
          <w:sz w:val="16"/>
        </w:rPr>
        <w:t xml:space="preserve"> writes, “because its Asian neighbors are not strong enough to do it by themselves.”48 </w:t>
      </w:r>
      <w:r w:rsidRPr="005B1D4C">
        <w:rPr>
          <w:rFonts w:asciiTheme="minorHAnsi" w:hAnsiTheme="minorHAnsi" w:cstheme="minorHAnsi"/>
          <w:sz w:val="14"/>
        </w:rPr>
        <w:t xml:space="preserve">If this is true, however, then </w:t>
      </w:r>
      <w:r w:rsidRPr="005B1D4C">
        <w:rPr>
          <w:rStyle w:val="Emphasis"/>
          <w:rFonts w:asciiTheme="minorHAnsi" w:hAnsiTheme="minorHAnsi" w:cstheme="minorHAnsi"/>
        </w:rPr>
        <w:t>offshore balancing becomes a dangerous and potentially self-defeating strategy</w:t>
      </w:r>
      <w:r w:rsidRPr="005B1D4C">
        <w:rPr>
          <w:rFonts w:asciiTheme="minorHAnsi" w:hAnsiTheme="minorHAnsi" w:cstheme="minorHAnsi"/>
          <w:sz w:val="14"/>
        </w:rPr>
        <w:t xml:space="preserve">. As mentioned above, </w:t>
      </w:r>
      <w:r w:rsidRPr="005B1D4C">
        <w:rPr>
          <w:rStyle w:val="StyleUnderline"/>
          <w:rFonts w:asciiTheme="minorHAnsi" w:hAnsiTheme="minorHAnsi" w:cstheme="minorHAnsi"/>
        </w:rPr>
        <w:t xml:space="preserve">it </w:t>
      </w:r>
      <w:r w:rsidRPr="008F7E45">
        <w:rPr>
          <w:rStyle w:val="StyleUnderline"/>
          <w:rFonts w:asciiTheme="minorHAnsi" w:hAnsiTheme="minorHAnsi" w:cstheme="minorHAnsi"/>
          <w:highlight w:val="cyan"/>
        </w:rPr>
        <w:t>could lead</w:t>
      </w:r>
      <w:r w:rsidRPr="005B1D4C">
        <w:rPr>
          <w:rStyle w:val="StyleUnderline"/>
          <w:rFonts w:asciiTheme="minorHAnsi" w:hAnsiTheme="minorHAnsi" w:cstheme="minorHAnsi"/>
        </w:rPr>
        <w:t xml:space="preserve"> countries like </w:t>
      </w:r>
      <w:r w:rsidRPr="008F7E45">
        <w:rPr>
          <w:rStyle w:val="StyleUnderline"/>
          <w:rFonts w:asciiTheme="minorHAnsi" w:hAnsiTheme="minorHAnsi" w:cstheme="minorHAnsi"/>
          <w:highlight w:val="cyan"/>
        </w:rPr>
        <w:t xml:space="preserve">Japan and </w:t>
      </w:r>
      <w:r w:rsidRPr="005B1D4C">
        <w:rPr>
          <w:rStyle w:val="StyleUnderline"/>
          <w:rFonts w:asciiTheme="minorHAnsi" w:hAnsiTheme="minorHAnsi" w:cstheme="minorHAnsi"/>
        </w:rPr>
        <w:t xml:space="preserve">South </w:t>
      </w:r>
      <w:r w:rsidRPr="008F7E45">
        <w:rPr>
          <w:rStyle w:val="StyleUnderline"/>
          <w:rFonts w:asciiTheme="minorHAnsi" w:hAnsiTheme="minorHAnsi" w:cstheme="minorHAnsi"/>
          <w:highlight w:val="cyan"/>
        </w:rPr>
        <w:t xml:space="preserve">Korea to </w:t>
      </w:r>
      <w:r w:rsidRPr="008F7E45">
        <w:rPr>
          <w:rStyle w:val="Emphasis"/>
          <w:rFonts w:asciiTheme="minorHAnsi" w:hAnsiTheme="minorHAnsi" w:cstheme="minorHAnsi"/>
          <w:highlight w:val="cyan"/>
        </w:rPr>
        <w:t>seek nuclear weapons</w:t>
      </w:r>
      <w:r w:rsidRPr="005B1D4C">
        <w:rPr>
          <w:rFonts w:asciiTheme="minorHAnsi" w:hAnsiTheme="minorHAnsi" w:cstheme="minorHAnsi"/>
          <w:sz w:val="14"/>
        </w:rPr>
        <w:t xml:space="preserve">, </w:t>
      </w:r>
      <w:r w:rsidRPr="00613FDC">
        <w:rPr>
          <w:rFonts w:asciiTheme="minorHAnsi" w:hAnsiTheme="minorHAnsi" w:cstheme="minorHAnsi"/>
          <w:sz w:val="14"/>
        </w:rPr>
        <w:t xml:space="preserve">thereby </w:t>
      </w:r>
      <w:r w:rsidRPr="00613FDC">
        <w:rPr>
          <w:rStyle w:val="StyleUnderline"/>
          <w:rFonts w:asciiTheme="minorHAnsi" w:hAnsiTheme="minorHAnsi" w:cstheme="minorHAnsi"/>
        </w:rPr>
        <w:t>stoking arms races and elevating</w:t>
      </w:r>
      <w:r w:rsidRPr="005B1D4C">
        <w:rPr>
          <w:rStyle w:val="StyleUnderline"/>
          <w:rFonts w:asciiTheme="minorHAnsi" w:hAnsiTheme="minorHAnsi" w:cstheme="minorHAnsi"/>
        </w:rPr>
        <w:t xml:space="preserve"> regional tensions</w:t>
      </w:r>
      <w:r w:rsidRPr="005B1D4C">
        <w:rPr>
          <w:rFonts w:asciiTheme="minorHAnsi" w:hAnsiTheme="minorHAnsi" w:cstheme="minorHAnsi"/>
          <w:sz w:val="14"/>
        </w:rPr>
        <w:t xml:space="preserve">. Alternatively, and perhaps more worryingly, </w:t>
      </w:r>
      <w:r w:rsidRPr="005B1D4C">
        <w:rPr>
          <w:rStyle w:val="StyleUnderline"/>
          <w:rFonts w:asciiTheme="minorHAnsi" w:hAnsiTheme="minorHAnsi" w:cstheme="minorHAnsi"/>
        </w:rPr>
        <w:t xml:space="preserve">it might encourage the scenario that offshore balancers seek to avoid, by easing China’s </w:t>
      </w:r>
      <w:r w:rsidRPr="005B1D4C">
        <w:rPr>
          <w:rStyle w:val="Emphasis"/>
          <w:rFonts w:asciiTheme="minorHAnsi" w:hAnsiTheme="minorHAnsi" w:cstheme="minorHAnsi"/>
        </w:rPr>
        <w:t>ascent to regional hegemony.</w:t>
      </w:r>
      <w:r w:rsidRPr="005B1D4C">
        <w:rPr>
          <w:rFonts w:asciiTheme="minorHAnsi" w:hAnsiTheme="minorHAnsi" w:cstheme="minorHAnsi"/>
          <w:sz w:val="14"/>
        </w:rPr>
        <w:t xml:space="preserve"> As Robert Gilpin has written, “</w:t>
      </w:r>
      <w:r w:rsidRPr="008F7E45">
        <w:rPr>
          <w:rStyle w:val="StyleUnderline"/>
          <w:rFonts w:asciiTheme="minorHAnsi" w:hAnsiTheme="minorHAnsi" w:cstheme="minorHAnsi"/>
          <w:highlight w:val="cyan"/>
        </w:rPr>
        <w:t xml:space="preserve">Retrenchment </w:t>
      </w:r>
      <w:r w:rsidRPr="005B1D4C">
        <w:rPr>
          <w:rStyle w:val="StyleUnderline"/>
          <w:rFonts w:asciiTheme="minorHAnsi" w:hAnsiTheme="minorHAnsi" w:cstheme="minorHAnsi"/>
        </w:rPr>
        <w:t xml:space="preserve">by its very nature is </w:t>
      </w:r>
      <w:r w:rsidRPr="005B1D4C">
        <w:rPr>
          <w:rStyle w:val="Emphasis"/>
          <w:rFonts w:asciiTheme="minorHAnsi" w:hAnsiTheme="minorHAnsi" w:cstheme="minorHAnsi"/>
        </w:rPr>
        <w:t>an indication of relative weakness</w:t>
      </w:r>
      <w:r w:rsidRPr="005B1D4C">
        <w:rPr>
          <w:rStyle w:val="StyleUnderline"/>
          <w:rFonts w:asciiTheme="minorHAnsi" w:hAnsiTheme="minorHAnsi" w:cstheme="minorHAnsi"/>
        </w:rPr>
        <w:t xml:space="preserve"> and </w:t>
      </w:r>
      <w:r w:rsidRPr="005B1D4C">
        <w:rPr>
          <w:rStyle w:val="Emphasis"/>
          <w:rFonts w:asciiTheme="minorHAnsi" w:hAnsiTheme="minorHAnsi" w:cstheme="minorHAnsi"/>
        </w:rPr>
        <w:t>declining power</w:t>
      </w:r>
      <w:r w:rsidRPr="005B1D4C">
        <w:rPr>
          <w:rStyle w:val="StyleUnderline"/>
          <w:rFonts w:asciiTheme="minorHAnsi" w:hAnsiTheme="minorHAnsi" w:cstheme="minorHAnsi"/>
        </w:rPr>
        <w:t xml:space="preserve">, and thus retrenchment </w:t>
      </w:r>
      <w:r w:rsidRPr="008F7E45">
        <w:rPr>
          <w:rStyle w:val="StyleUnderline"/>
          <w:rFonts w:asciiTheme="minorHAnsi" w:hAnsiTheme="minorHAnsi" w:cstheme="minorHAnsi"/>
          <w:highlight w:val="cyan"/>
        </w:rPr>
        <w:t xml:space="preserve">can have a </w:t>
      </w:r>
      <w:r w:rsidRPr="008F7E45">
        <w:rPr>
          <w:rStyle w:val="Emphasis"/>
          <w:rFonts w:asciiTheme="minorHAnsi" w:hAnsiTheme="minorHAnsi" w:cstheme="minorHAnsi"/>
          <w:highlight w:val="cyan"/>
        </w:rPr>
        <w:t xml:space="preserve">deteriorating effect on relations </w:t>
      </w:r>
      <w:r w:rsidRPr="005B1D4C">
        <w:rPr>
          <w:rStyle w:val="Emphasis"/>
          <w:rFonts w:asciiTheme="minorHAnsi" w:hAnsiTheme="minorHAnsi" w:cstheme="minorHAnsi"/>
        </w:rPr>
        <w:t>with allies and rivals</w:t>
      </w:r>
      <w:r w:rsidRPr="005B1D4C">
        <w:rPr>
          <w:rFonts w:asciiTheme="minorHAnsi" w:hAnsiTheme="minorHAnsi" w:cstheme="minorHAnsi"/>
          <w:sz w:val="14"/>
        </w:rPr>
        <w:t>.”</w:t>
      </w:r>
      <w:r w:rsidRPr="005B1D4C">
        <w:rPr>
          <w:rStyle w:val="StyleUnderline"/>
          <w:rFonts w:asciiTheme="minorHAnsi" w:hAnsiTheme="minorHAnsi" w:cstheme="minorHAnsi"/>
        </w:rPr>
        <w:t xml:space="preserve">49 In East Asia today, U.S. allies rely on U.S. reassurance to navigate increasingly fraught relationships with a more assertive China precisely </w:t>
      </w:r>
      <w:r w:rsidRPr="005B1D4C">
        <w:rPr>
          <w:rStyle w:val="Emphasis"/>
          <w:rFonts w:asciiTheme="minorHAnsi" w:hAnsiTheme="minorHAnsi" w:cstheme="minorHAnsi"/>
        </w:rPr>
        <w:t>because they understand that they will have great trouble balancing Beijing on their own</w:t>
      </w:r>
      <w:r w:rsidRPr="005B1D4C">
        <w:rPr>
          <w:rFonts w:asciiTheme="minorHAnsi" w:hAnsiTheme="minorHAnsi" w:cstheme="minorHAnsi"/>
          <w:sz w:val="14"/>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rsidR="003A4EA5" w:rsidRDefault="003A4EA5" w:rsidP="003A4EA5"/>
    <w:p w:rsidR="00F9019C" w:rsidRDefault="00F9019C" w:rsidP="00D30243">
      <w:pPr>
        <w:pStyle w:val="Heading3"/>
      </w:pPr>
      <w:r>
        <w:t>Turn: Capitalism Good</w:t>
      </w:r>
    </w:p>
    <w:p w:rsidR="00793168" w:rsidRPr="007F023B" w:rsidRDefault="00793168" w:rsidP="00793168">
      <w:pPr>
        <w:pStyle w:val="Heading4"/>
        <w:rPr>
          <w:rStyle w:val="Author-Date"/>
          <w:b/>
        </w:rPr>
      </w:pPr>
      <w:r w:rsidRPr="007F023B">
        <w:t xml:space="preserve">Neoliberalism is the only way to sustain </w:t>
      </w:r>
      <w:r w:rsidRPr="007F023B">
        <w:rPr>
          <w:u w:val="single"/>
        </w:rPr>
        <w:t>equitable ethical conduct</w:t>
      </w:r>
      <w:r w:rsidRPr="007F023B">
        <w:t xml:space="preserve"> and protect the </w:t>
      </w:r>
      <w:r w:rsidRPr="007F023B">
        <w:rPr>
          <w:u w:val="single"/>
        </w:rPr>
        <w:t>environment</w:t>
      </w:r>
      <w:r w:rsidRPr="007F023B">
        <w:t xml:space="preserve">—transitions away from free market policies guarantee </w:t>
      </w:r>
      <w:r w:rsidRPr="007F023B">
        <w:rPr>
          <w:u w:val="single"/>
        </w:rPr>
        <w:t>totalitarian modes of governance</w:t>
      </w:r>
      <w:r w:rsidRPr="007F023B">
        <w:t xml:space="preserve"> that shut off productive solutions to the flaws of</w:t>
      </w:r>
      <w:r w:rsidRPr="004E1767">
        <w:t xml:space="preserve"> capitalism</w:t>
      </w:r>
    </w:p>
    <w:p w:rsidR="00793168" w:rsidRDefault="00793168" w:rsidP="00793168">
      <w:pPr>
        <w:widowControl w:val="0"/>
        <w:autoSpaceDE w:val="0"/>
        <w:autoSpaceDN w:val="0"/>
        <w:adjustRightInd w:val="0"/>
        <w:spacing w:after="340"/>
        <w:rPr>
          <w:rFonts w:cs="Arial"/>
          <w:b/>
          <w:bCs/>
          <w:color w:val="1A1A1A"/>
          <w:sz w:val="26"/>
          <w:szCs w:val="26"/>
        </w:rPr>
      </w:pPr>
      <w:r w:rsidRPr="004F7264">
        <w:rPr>
          <w:rStyle w:val="Style13ptBold"/>
        </w:rPr>
        <w:t>Wolf’ 03</w:t>
      </w:r>
      <w:r w:rsidRPr="007F023B">
        <w:t xml:space="preserve"> </w:t>
      </w:r>
      <w:r w:rsidRPr="007F023B">
        <w:rPr>
          <w:sz w:val="16"/>
          <w:szCs w:val="16"/>
        </w:rPr>
        <w:t xml:space="preserve">– Master in Economics at Oxford, a British journalist, widely considered to be one of the world’s most influential writers on economics. He is the associate editor and chief economics commentator at the Financial Times [Martin, “The Morality of the Market”, Foreign Policy, Sept 1, 2003, </w:t>
      </w:r>
      <w:hyperlink r:id="rId139" w:history="1">
        <w:r w:rsidRPr="007F023B">
          <w:rPr>
            <w:rStyle w:val="Hyperlink"/>
            <w:sz w:val="16"/>
            <w:szCs w:val="16"/>
          </w:rPr>
          <w:t>http://www.foreignpolicy.com/articles/2003/09/01/the_morality_of_the_market%5D</w:t>
        </w:r>
      </w:hyperlink>
      <w:r w:rsidRPr="007F023B">
        <w:rPr>
          <w:sz w:val="16"/>
          <w:szCs w:val="16"/>
        </w:rPr>
        <w:t>]</w:t>
      </w:r>
    </w:p>
    <w:p w:rsidR="00793168" w:rsidRPr="006B2164" w:rsidRDefault="00793168" w:rsidP="00793168">
      <w:pPr>
        <w:widowControl w:val="0"/>
        <w:autoSpaceDE w:val="0"/>
        <w:autoSpaceDN w:val="0"/>
        <w:adjustRightInd w:val="0"/>
        <w:spacing w:after="340"/>
        <w:rPr>
          <w:rFonts w:cs="Arial"/>
          <w:b/>
          <w:bCs/>
          <w:color w:val="1A1A1A"/>
          <w:sz w:val="26"/>
          <w:szCs w:val="26"/>
        </w:rPr>
      </w:pPr>
      <w:r w:rsidRPr="007F023B">
        <w:rPr>
          <w:rStyle w:val="StyleUnderline"/>
        </w:rPr>
        <w:t xml:space="preserve">A sophisticated </w:t>
      </w:r>
      <w:r w:rsidRPr="009F458F">
        <w:rPr>
          <w:rStyle w:val="StyleUnderline"/>
          <w:highlight w:val="cyan"/>
        </w:rPr>
        <w:t xml:space="preserve">market economy works better than </w:t>
      </w:r>
      <w:r w:rsidRPr="009F458F">
        <w:rPr>
          <w:rStyle w:val="Emphasis"/>
          <w:highlight w:val="cyan"/>
        </w:rPr>
        <w:t>any other economic arrangement that has ever existed</w:t>
      </w:r>
      <w:r w:rsidRPr="007F023B">
        <w:rPr>
          <w:rStyle w:val="StyleUnderline"/>
        </w:rPr>
        <w:t>.</w:t>
      </w:r>
      <w:r w:rsidRPr="007F023B">
        <w:rPr>
          <w:sz w:val="16"/>
        </w:rPr>
        <w:t xml:space="preserve"> </w:t>
      </w:r>
      <w:r w:rsidRPr="007F023B">
        <w:rPr>
          <w:rStyle w:val="StyleUnderline"/>
        </w:rPr>
        <w:t xml:space="preserve">After two centuries of unprecedented economic advance, and especially since the collapse of the Soviet Union and China’s transition to capitalism, it is hard to argue anything else. Yet the victory of the market model is detested almost everywhere. Critics grudgingly concede that capitalism may work better than any plausible alternative, but they insist it remains a wicked system, one that rewards immoral behavior — greed, ruthlessness, and indifference to the fate of others — and produces immoral outcomes, namely widening inequality. This view is </w:t>
      </w:r>
      <w:r w:rsidRPr="007F023B">
        <w:rPr>
          <w:sz w:val="16"/>
        </w:rPr>
        <w:t xml:space="preserve">most </w:t>
      </w:r>
      <w:r w:rsidRPr="007F023B">
        <w:rPr>
          <w:rStyle w:val="StyleUnderline"/>
        </w:rPr>
        <w:t xml:space="preserve">stridently expressed by the anti-globalization left. </w:t>
      </w:r>
      <w:r w:rsidRPr="007F023B">
        <w:rPr>
          <w:sz w:val="16"/>
        </w:rPr>
        <w:t xml:space="preserve">But a similar, if more subtle, critique has emerged among economists themselves, some of whom even decry capitalism as inherently inhumane and in need of a “human face.” </w:t>
      </w:r>
      <w:r w:rsidRPr="007F023B">
        <w:rPr>
          <w:rStyle w:val="StyleUnderline"/>
        </w:rPr>
        <w:t>It is easy to agree that a market economy requires a supporting system of laws and regulations. It is also easy to accept the desirability of government-sponsored programs of social welfare, provided these are kept within manageable bounds. But</w:t>
      </w:r>
      <w:r w:rsidRPr="007F023B">
        <w:rPr>
          <w:sz w:val="16"/>
        </w:rPr>
        <w:t xml:space="preserve"> </w:t>
      </w:r>
      <w:r w:rsidRPr="007F023B">
        <w:rPr>
          <w:rStyle w:val="StyleUnderline"/>
        </w:rPr>
        <w:t xml:space="preserve">the claim that the market economy is immoral is </w:t>
      </w:r>
      <w:r w:rsidRPr="007F023B">
        <w:rPr>
          <w:rStyle w:val="Emphasis"/>
        </w:rPr>
        <w:t>nonsense</w:t>
      </w:r>
      <w:r w:rsidRPr="007F023B">
        <w:rPr>
          <w:sz w:val="16"/>
        </w:rPr>
        <w:t xml:space="preserve">. </w:t>
      </w:r>
      <w:r w:rsidRPr="007F023B">
        <w:rPr>
          <w:rStyle w:val="StyleUnderline"/>
        </w:rPr>
        <w:t xml:space="preserve">The </w:t>
      </w:r>
      <w:r w:rsidRPr="009F458F">
        <w:rPr>
          <w:rStyle w:val="StyleUnderline"/>
          <w:highlight w:val="cyan"/>
        </w:rPr>
        <w:t>market economy rests on</w:t>
      </w:r>
      <w:r w:rsidRPr="007F023B">
        <w:rPr>
          <w:rStyle w:val="StyleUnderline"/>
        </w:rPr>
        <w:t xml:space="preserve"> and encourages </w:t>
      </w:r>
      <w:r w:rsidRPr="009F458F">
        <w:rPr>
          <w:rStyle w:val="Emphasis"/>
          <w:highlight w:val="cyan"/>
        </w:rPr>
        <w:t>valuable moral qualities</w:t>
      </w:r>
      <w:r w:rsidRPr="007F023B">
        <w:rPr>
          <w:rStyle w:val="StyleUnderline"/>
        </w:rPr>
        <w:t xml:space="preserve">; </w:t>
      </w:r>
      <w:r w:rsidRPr="009F458F">
        <w:rPr>
          <w:rStyle w:val="StyleUnderline"/>
          <w:highlight w:val="cyan"/>
        </w:rPr>
        <w:t>provides</w:t>
      </w:r>
      <w:r w:rsidRPr="007F023B">
        <w:rPr>
          <w:rStyle w:val="StyleUnderline"/>
        </w:rPr>
        <w:t xml:space="preserve"> unprecedented </w:t>
      </w:r>
      <w:r w:rsidRPr="009F458F">
        <w:rPr>
          <w:rStyle w:val="StyleUnderline"/>
          <w:highlight w:val="cyan"/>
        </w:rPr>
        <w:t xml:space="preserve">opportunities for people to </w:t>
      </w:r>
      <w:r w:rsidRPr="009F458F">
        <w:rPr>
          <w:rStyle w:val="Emphasis"/>
          <w:highlight w:val="cyan"/>
        </w:rPr>
        <w:t>engage in</w:t>
      </w:r>
      <w:r w:rsidRPr="007F023B">
        <w:rPr>
          <w:rStyle w:val="Emphasis"/>
        </w:rPr>
        <w:t xml:space="preserve"> </w:t>
      </w:r>
      <w:r w:rsidRPr="009F458F">
        <w:rPr>
          <w:rStyle w:val="Emphasis"/>
          <w:highlight w:val="cyan"/>
        </w:rPr>
        <w:t>altruistic activities</w:t>
      </w:r>
      <w:r w:rsidRPr="007F023B">
        <w:rPr>
          <w:rStyle w:val="StyleUnderline"/>
        </w:rPr>
        <w:t xml:space="preserve">; underpins </w:t>
      </w:r>
      <w:r w:rsidRPr="007F023B">
        <w:rPr>
          <w:rStyle w:val="Emphasis"/>
        </w:rPr>
        <w:t>individual freedom and democracy</w:t>
      </w:r>
      <w:r w:rsidRPr="007F023B">
        <w:rPr>
          <w:rStyle w:val="StyleUnderline"/>
        </w:rPr>
        <w:t xml:space="preserve">; </w:t>
      </w:r>
      <w:r w:rsidRPr="009F458F">
        <w:rPr>
          <w:rStyle w:val="StyleUnderline"/>
          <w:highlight w:val="cyan"/>
        </w:rPr>
        <w:t>and</w:t>
      </w:r>
      <w:r w:rsidRPr="007F023B">
        <w:rPr>
          <w:rStyle w:val="StyleUnderline"/>
        </w:rPr>
        <w:t xml:space="preserve"> has </w:t>
      </w:r>
      <w:r w:rsidRPr="009F458F">
        <w:rPr>
          <w:rStyle w:val="StyleUnderline"/>
          <w:highlight w:val="cyan"/>
        </w:rPr>
        <w:t>created societies that are</w:t>
      </w:r>
      <w:r w:rsidRPr="007F023B">
        <w:rPr>
          <w:rStyle w:val="StyleUnderline"/>
        </w:rPr>
        <w:t>, in all significant respects</w:t>
      </w:r>
      <w:r w:rsidRPr="007F023B">
        <w:rPr>
          <w:sz w:val="16"/>
        </w:rPr>
        <w:t xml:space="preserve">, </w:t>
      </w:r>
      <w:r w:rsidRPr="009F458F">
        <w:rPr>
          <w:rStyle w:val="Emphasis"/>
          <w:highlight w:val="cyan"/>
        </w:rPr>
        <w:t>less unequal</w:t>
      </w:r>
      <w:r w:rsidRPr="009F458F">
        <w:rPr>
          <w:rStyle w:val="StyleUnderline"/>
          <w:highlight w:val="cyan"/>
        </w:rPr>
        <w:t xml:space="preserve"> than</w:t>
      </w:r>
      <w:r w:rsidRPr="007F023B">
        <w:rPr>
          <w:rStyle w:val="StyleUnderline"/>
        </w:rPr>
        <w:t xml:space="preserve"> the traditional </w:t>
      </w:r>
      <w:r w:rsidRPr="009F458F">
        <w:rPr>
          <w:rStyle w:val="StyleUnderline"/>
          <w:highlight w:val="cyan"/>
        </w:rPr>
        <w:t>hierarchies that preceded them</w:t>
      </w:r>
      <w:r w:rsidRPr="007F023B">
        <w:rPr>
          <w:rStyle w:val="StyleUnderline"/>
        </w:rPr>
        <w:t>.</w:t>
      </w:r>
      <w:r w:rsidRPr="007F023B">
        <w:rPr>
          <w:sz w:val="16"/>
        </w:rPr>
        <w:t xml:space="preserve"> In short, </w:t>
      </w:r>
      <w:r w:rsidRPr="007F023B">
        <w:rPr>
          <w:rStyle w:val="StyleUnderline"/>
        </w:rPr>
        <w:t>capitalism is the most inherently just economic system that humankind has ever devised</w:t>
      </w:r>
      <w:r w:rsidRPr="007F023B">
        <w:rPr>
          <w:sz w:val="16"/>
        </w:rPr>
        <w:t xml:space="preserve">. It is true that market economies neither create, nor reward, saints. But </w:t>
      </w:r>
      <w:r w:rsidRPr="007F023B">
        <w:rPr>
          <w:rStyle w:val="StyleUnderline"/>
        </w:rPr>
        <w:t xml:space="preserve">consider the virtuous behavior that capitalism fosters: </w:t>
      </w:r>
      <w:r w:rsidRPr="007F023B">
        <w:rPr>
          <w:rStyle w:val="Emphasis"/>
        </w:rPr>
        <w:t>trustworthiness</w:t>
      </w:r>
      <w:r w:rsidRPr="007F023B">
        <w:rPr>
          <w:rStyle w:val="StyleUnderline"/>
        </w:rPr>
        <w:t xml:space="preserve">, </w:t>
      </w:r>
      <w:r w:rsidRPr="007F023B">
        <w:rPr>
          <w:rStyle w:val="Emphasis"/>
        </w:rPr>
        <w:t>reliability</w:t>
      </w:r>
      <w:r w:rsidRPr="007F023B">
        <w:rPr>
          <w:rStyle w:val="StyleUnderline"/>
        </w:rPr>
        <w:t xml:space="preserve">, </w:t>
      </w:r>
      <w:r w:rsidRPr="007F023B">
        <w:rPr>
          <w:rStyle w:val="Emphasis"/>
        </w:rPr>
        <w:t>individual initiative</w:t>
      </w:r>
      <w:r w:rsidRPr="007F023B">
        <w:rPr>
          <w:rStyle w:val="StyleUnderline"/>
        </w:rPr>
        <w:t>,</w:t>
      </w:r>
      <w:r w:rsidRPr="007F023B">
        <w:rPr>
          <w:rStyle w:val="Emphasis"/>
        </w:rPr>
        <w:t xml:space="preserve"> civility</w:t>
      </w:r>
      <w:r w:rsidRPr="007F023B">
        <w:rPr>
          <w:rStyle w:val="StyleUnderline"/>
        </w:rPr>
        <w:t xml:space="preserve">, </w:t>
      </w:r>
      <w:r w:rsidRPr="007F023B">
        <w:rPr>
          <w:rStyle w:val="Emphasis"/>
        </w:rPr>
        <w:t>self-reliance</w:t>
      </w:r>
      <w:r w:rsidRPr="007F023B">
        <w:rPr>
          <w:rStyle w:val="StyleUnderline"/>
        </w:rPr>
        <w:t xml:space="preserve">, and </w:t>
      </w:r>
      <w:r w:rsidRPr="007F023B">
        <w:rPr>
          <w:rStyle w:val="Emphasis"/>
        </w:rPr>
        <w:t>self-restraint</w:t>
      </w:r>
      <w:r w:rsidRPr="007F023B">
        <w:rPr>
          <w:sz w:val="16"/>
        </w:rPr>
        <w:t xml:space="preserve">. These qualities are, critics correctly note, placed in the service of self-interest. Since people are, with few exceptions, self-interested, that should be neither surprising nor shocking. Yet </w:t>
      </w:r>
      <w:r w:rsidRPr="007F023B">
        <w:rPr>
          <w:rStyle w:val="StyleUnderline"/>
        </w:rPr>
        <w:t>people are</w:t>
      </w:r>
      <w:r w:rsidRPr="007F023B">
        <w:rPr>
          <w:sz w:val="16"/>
        </w:rPr>
        <w:t xml:space="preserve"> also </w:t>
      </w:r>
      <w:r w:rsidRPr="007F023B">
        <w:rPr>
          <w:rStyle w:val="StyleUnderline"/>
        </w:rPr>
        <w:t xml:space="preserve">not completely self-interested. Prosperous </w:t>
      </w:r>
      <w:r w:rsidRPr="009F458F">
        <w:rPr>
          <w:rStyle w:val="StyleUnderline"/>
          <w:highlight w:val="cyan"/>
        </w:rPr>
        <w:t>market economies generate</w:t>
      </w:r>
      <w:r w:rsidRPr="007F023B">
        <w:rPr>
          <w:rStyle w:val="StyleUnderline"/>
        </w:rPr>
        <w:t xml:space="preserve"> a vast number of </w:t>
      </w:r>
      <w:r w:rsidRPr="009F458F">
        <w:rPr>
          <w:rStyle w:val="StyleUnderline"/>
          <w:highlight w:val="cyan"/>
        </w:rPr>
        <w:t xml:space="preserve">attractive opportunities for those </w:t>
      </w:r>
      <w:r w:rsidRPr="009F458F">
        <w:rPr>
          <w:rStyle w:val="Emphasis"/>
          <w:highlight w:val="cyan"/>
        </w:rPr>
        <w:t>who are not motivated by wealth alone</w:t>
      </w:r>
      <w:r w:rsidRPr="009F458F">
        <w:rPr>
          <w:sz w:val="16"/>
          <w:highlight w:val="cyan"/>
        </w:rPr>
        <w:t>.</w:t>
      </w:r>
      <w:r w:rsidRPr="007F023B">
        <w:rPr>
          <w:sz w:val="16"/>
        </w:rPr>
        <w:t xml:space="preserve"> People can seek employment with non-governmental organizations or charities. </w:t>
      </w:r>
      <w:r w:rsidRPr="007F023B">
        <w:rPr>
          <w:rStyle w:val="StyleUnderline"/>
        </w:rPr>
        <w:t xml:space="preserve">They can work in the public sector, as doctors, teachers, or police officers. They can teach the iniquities of capitalism in schools and universities. </w:t>
      </w:r>
      <w:r w:rsidRPr="009F458F">
        <w:rPr>
          <w:rStyle w:val="StyleUnderline"/>
          <w:highlight w:val="cyan"/>
        </w:rPr>
        <w:t>Those who make a great deal of money</w:t>
      </w:r>
      <w:r w:rsidRPr="007F023B">
        <w:rPr>
          <w:rStyle w:val="StyleUnderline"/>
        </w:rPr>
        <w:t xml:space="preserve"> can use it for any purpose they wish. They </w:t>
      </w:r>
      <w:r w:rsidRPr="009F458F">
        <w:rPr>
          <w:rStyle w:val="StyleUnderline"/>
          <w:highlight w:val="cyan"/>
        </w:rPr>
        <w:t>can give it away</w:t>
      </w:r>
      <w:r w:rsidRPr="007F023B">
        <w:rPr>
          <w:rStyle w:val="StyleUnderline"/>
        </w:rPr>
        <w:t>, for example. Quite a few have.</w:t>
      </w:r>
      <w:r w:rsidRPr="007F023B">
        <w:rPr>
          <w:sz w:val="16"/>
        </w:rPr>
        <w:t xml:space="preserve"> </w:t>
      </w:r>
      <w:r w:rsidRPr="009F458F">
        <w:rPr>
          <w:rStyle w:val="StyleUnderline"/>
          <w:highlight w:val="cyan"/>
        </w:rPr>
        <w:t xml:space="preserve">In </w:t>
      </w:r>
      <w:r w:rsidRPr="007F023B">
        <w:rPr>
          <w:rStyle w:val="StyleUnderline"/>
        </w:rPr>
        <w:t xml:space="preserve">the </w:t>
      </w:r>
      <w:r w:rsidRPr="009F458F">
        <w:rPr>
          <w:rStyle w:val="StyleUnderline"/>
          <w:highlight w:val="cyan"/>
        </w:rPr>
        <w:t>advanced market economies,</w:t>
      </w:r>
      <w:r w:rsidRPr="007F023B">
        <w:rPr>
          <w:rStyle w:val="StyleUnderline"/>
        </w:rPr>
        <w:t xml:space="preserve"> </w:t>
      </w:r>
      <w:r w:rsidRPr="009F458F">
        <w:rPr>
          <w:rStyle w:val="StyleUnderline"/>
          <w:highlight w:val="cyan"/>
        </w:rPr>
        <w:t>people</w:t>
      </w:r>
      <w:r w:rsidRPr="007F023B">
        <w:rPr>
          <w:rStyle w:val="StyleUnderline"/>
        </w:rPr>
        <w:t xml:space="preserve"> </w:t>
      </w:r>
      <w:r w:rsidRPr="009F458F">
        <w:rPr>
          <w:rStyle w:val="StyleUnderline"/>
          <w:highlight w:val="cyan"/>
        </w:rPr>
        <w:t>care</w:t>
      </w:r>
      <w:r w:rsidRPr="007F023B">
        <w:rPr>
          <w:rStyle w:val="StyleUnderline"/>
        </w:rPr>
        <w:t xml:space="preserve"> deeply </w:t>
      </w:r>
      <w:r w:rsidRPr="009F458F">
        <w:rPr>
          <w:rStyle w:val="StyleUnderline"/>
          <w:highlight w:val="cyan"/>
        </w:rPr>
        <w:t xml:space="preserve">about </w:t>
      </w:r>
      <w:r w:rsidRPr="009F458F">
        <w:rPr>
          <w:rStyle w:val="Emphasis"/>
          <w:highlight w:val="cyan"/>
        </w:rPr>
        <w:t>eliminating</w:t>
      </w:r>
      <w:r w:rsidRPr="007F023B">
        <w:rPr>
          <w:rStyle w:val="Emphasis"/>
        </w:rPr>
        <w:t xml:space="preserve"> pain and </w:t>
      </w:r>
      <w:r w:rsidRPr="009F458F">
        <w:rPr>
          <w:rStyle w:val="Emphasis"/>
          <w:highlight w:val="cyan"/>
        </w:rPr>
        <w:t>injustice</w:t>
      </w:r>
      <w:r w:rsidRPr="007F023B">
        <w:rPr>
          <w:rStyle w:val="Emphasis"/>
        </w:rPr>
        <w:t xml:space="preserve"> </w:t>
      </w:r>
      <w:r w:rsidRPr="009F458F">
        <w:rPr>
          <w:rStyle w:val="Emphasis"/>
          <w:highlight w:val="cyan"/>
        </w:rPr>
        <w:t>and ensuring the welfare</w:t>
      </w:r>
      <w:r w:rsidRPr="007F023B">
        <w:rPr>
          <w:rStyle w:val="StyleUnderline"/>
        </w:rPr>
        <w:t xml:space="preserve"> of fellow humans and, more recently, animals</w:t>
      </w:r>
      <w:r w:rsidRPr="007F023B">
        <w:rPr>
          <w:sz w:val="16"/>
        </w:rPr>
        <w:t xml:space="preserve">. This concern exists because a rich, liberal society places enormous emphasis on the health and well-being of the individual. Life is no longer nasty, brutish, and short; rather, it is gentle, kind, and long, and more precious than before. </w:t>
      </w:r>
      <w:r w:rsidRPr="007F023B">
        <w:rPr>
          <w:rStyle w:val="StyleUnderline"/>
        </w:rPr>
        <w:t xml:space="preserve">The savage </w:t>
      </w:r>
      <w:r w:rsidRPr="009F458F">
        <w:rPr>
          <w:rStyle w:val="StyleUnderline"/>
          <w:highlight w:val="cyan"/>
        </w:rPr>
        <w:t>punishments</w:t>
      </w:r>
      <w:r w:rsidRPr="007F023B">
        <w:rPr>
          <w:rStyle w:val="StyleUnderline"/>
        </w:rPr>
        <w:t xml:space="preserve"> and casual indignities </w:t>
      </w:r>
      <w:r w:rsidRPr="009F458F">
        <w:rPr>
          <w:rStyle w:val="StyleUnderline"/>
          <w:highlight w:val="cyan"/>
        </w:rPr>
        <w:t>of two centuries ago are no longer acceptable</w:t>
      </w:r>
      <w:r w:rsidRPr="007F023B">
        <w:rPr>
          <w:rStyle w:val="StyleUnderline"/>
        </w:rPr>
        <w:t xml:space="preserve"> to civilized people. Nor are slavery and serfdom, both of which were rendered obsolete and immoral under the capitalist system.</w:t>
      </w:r>
      <w:r w:rsidRPr="007F023B">
        <w:rPr>
          <w:sz w:val="16"/>
        </w:rPr>
        <w:t xml:space="preserve"> </w:t>
      </w:r>
      <w:r w:rsidRPr="009F458F">
        <w:rPr>
          <w:rStyle w:val="StyleUnderline"/>
          <w:highlight w:val="cyan"/>
        </w:rPr>
        <w:t>Militarists</w:t>
      </w:r>
      <w:r w:rsidRPr="007F023B">
        <w:rPr>
          <w:rStyle w:val="StyleUnderline"/>
        </w:rPr>
        <w:t xml:space="preserve">, extreme nationalists, </w:t>
      </w:r>
      <w:r w:rsidRPr="009F458F">
        <w:rPr>
          <w:rStyle w:val="StyleUnderline"/>
          <w:highlight w:val="cyan"/>
        </w:rPr>
        <w:t>communists</w:t>
      </w:r>
      <w:r w:rsidRPr="007F023B">
        <w:rPr>
          <w:rStyle w:val="StyleUnderline"/>
        </w:rPr>
        <w:t xml:space="preserve">, </w:t>
      </w:r>
      <w:r w:rsidRPr="009F458F">
        <w:rPr>
          <w:rStyle w:val="StyleUnderline"/>
          <w:highlight w:val="cyan"/>
        </w:rPr>
        <w:t>and fascists</w:t>
      </w:r>
      <w:r w:rsidRPr="007F023B">
        <w:rPr>
          <w:rStyle w:val="StyleUnderline"/>
        </w:rPr>
        <w:t xml:space="preserve"> — the anti-liberals — </w:t>
      </w:r>
      <w:r w:rsidRPr="009F458F">
        <w:rPr>
          <w:rStyle w:val="StyleUnderline"/>
          <w:highlight w:val="cyan"/>
        </w:rPr>
        <w:t>brought these horrors back</w:t>
      </w:r>
      <w:r w:rsidRPr="007F023B">
        <w:rPr>
          <w:rStyle w:val="StyleUnderline"/>
        </w:rPr>
        <w:t xml:space="preserve">, if only temporarily. And it is no accident that </w:t>
      </w:r>
      <w:r w:rsidRPr="009F458F">
        <w:rPr>
          <w:rStyle w:val="Emphasis"/>
          <w:highlight w:val="cyan"/>
        </w:rPr>
        <w:t>the creeds that brought them back were fiercely</w:t>
      </w:r>
      <w:r w:rsidRPr="007F023B">
        <w:rPr>
          <w:rStyle w:val="Emphasis"/>
        </w:rPr>
        <w:t xml:space="preserve"> anti-individualistic and </w:t>
      </w:r>
      <w:r w:rsidRPr="009F458F">
        <w:rPr>
          <w:rStyle w:val="Emphasis"/>
          <w:highlight w:val="cyan"/>
        </w:rPr>
        <w:t>anti-market</w:t>
      </w:r>
      <w:r w:rsidRPr="007F023B">
        <w:rPr>
          <w:sz w:val="16"/>
        </w:rPr>
        <w:t xml:space="preserve">. Yet another example of changed sensibilities is environmentalism. </w:t>
      </w:r>
      <w:r w:rsidRPr="007F023B">
        <w:rPr>
          <w:rStyle w:val="StyleUnderline"/>
        </w:rPr>
        <w:t xml:space="preserve">The environmental catastrophes caused by supposedly benevolent state socialist economies are well documented. The market economy has </w:t>
      </w:r>
      <w:r w:rsidRPr="007F023B">
        <w:rPr>
          <w:rStyle w:val="Emphasis"/>
        </w:rPr>
        <w:t>largely avoided such disasters</w:t>
      </w:r>
      <w:r w:rsidRPr="007F023B">
        <w:rPr>
          <w:rStyle w:val="StyleUnderline"/>
        </w:rPr>
        <w:t xml:space="preserve">. That is because </w:t>
      </w:r>
      <w:r w:rsidRPr="009F458F">
        <w:rPr>
          <w:rStyle w:val="StyleUnderline"/>
          <w:highlight w:val="cyan"/>
        </w:rPr>
        <w:t xml:space="preserve">prosperous people tend to </w:t>
      </w:r>
      <w:r w:rsidRPr="009F458F">
        <w:rPr>
          <w:rStyle w:val="Emphasis"/>
          <w:highlight w:val="cyan"/>
        </w:rPr>
        <w:t>care more about the environment</w:t>
      </w:r>
      <w:r w:rsidRPr="007F023B">
        <w:rPr>
          <w:sz w:val="16"/>
        </w:rPr>
        <w:t xml:space="preserve"> in which they live than those who are condemned to squalor. Moreover, </w:t>
      </w:r>
      <w:r w:rsidRPr="009F458F">
        <w:rPr>
          <w:rStyle w:val="StyleUnderline"/>
          <w:highlight w:val="cyan"/>
        </w:rPr>
        <w:t>only liberal democracy makes</w:t>
      </w:r>
      <w:r w:rsidRPr="007F023B">
        <w:rPr>
          <w:rStyle w:val="StyleUnderline"/>
        </w:rPr>
        <w:t xml:space="preserve"> it possible for </w:t>
      </w:r>
      <w:r w:rsidRPr="009F458F">
        <w:rPr>
          <w:rStyle w:val="StyleUnderline"/>
          <w:highlight w:val="cyan"/>
        </w:rPr>
        <w:t xml:space="preserve">concerns about the environment to be </w:t>
      </w:r>
      <w:r w:rsidRPr="009F458F">
        <w:rPr>
          <w:rStyle w:val="Emphasis"/>
          <w:highlight w:val="cyan"/>
        </w:rPr>
        <w:t xml:space="preserve">routinely aired </w:t>
      </w:r>
      <w:r w:rsidRPr="007F023B">
        <w:rPr>
          <w:rStyle w:val="Emphasis"/>
        </w:rPr>
        <w:t>and addressed</w:t>
      </w:r>
      <w:r w:rsidRPr="007F023B">
        <w:rPr>
          <w:sz w:val="16"/>
        </w:rPr>
        <w:t xml:space="preserve">. It affords environmentalists the right to pursue their agendas and to raise money in support of their goals. It segregates the public and private sectors, which enables government to regulate business. And </w:t>
      </w:r>
      <w:r w:rsidRPr="007F023B">
        <w:rPr>
          <w:rStyle w:val="StyleUnderline"/>
        </w:rPr>
        <w:t xml:space="preserve">because information is widely disseminated in a free society, </w:t>
      </w:r>
      <w:r w:rsidRPr="009F458F">
        <w:rPr>
          <w:rStyle w:val="StyleUnderline"/>
          <w:highlight w:val="cyan"/>
        </w:rPr>
        <w:t xml:space="preserve">companies must adhere to </w:t>
      </w:r>
      <w:r w:rsidRPr="009F458F">
        <w:rPr>
          <w:rStyle w:val="Emphasis"/>
          <w:highlight w:val="cyan"/>
        </w:rPr>
        <w:t>environmental standards</w:t>
      </w:r>
      <w:r w:rsidRPr="009F458F">
        <w:rPr>
          <w:rStyle w:val="StyleUnderline"/>
          <w:highlight w:val="cyan"/>
        </w:rPr>
        <w:t xml:space="preserve"> if they hope to maintain their reputations</w:t>
      </w:r>
      <w:r w:rsidRPr="007F023B">
        <w:rPr>
          <w:sz w:val="16"/>
        </w:rPr>
        <w:t>.</w:t>
      </w:r>
      <w:r>
        <w:rPr>
          <w:sz w:val="16"/>
        </w:rPr>
        <w:t xml:space="preserve"> *****</w:t>
      </w:r>
      <w:r w:rsidRPr="007F023B">
        <w:rPr>
          <w:sz w:val="16"/>
        </w:rPr>
        <w:t xml:space="preserve"> Branding Dissent One of the more insidious charges now leveled against the market economy is that it undermines individual liberty and subverts democracy. In her book No Logo: Taking Aim at the Brand Bullies, acclaimed anti-globalization campaigner Naomi Klein lapses into paranoia and delusion when she writes of “corporate space as a fascist state where we all salute the logo and have little opportunity for criticism because our newspapers, television stations, Internet servers, streets and retail spaces are all controlled by multinational corporate interests.” In reality, a competitive market economy is a necessary condition for democracy. The bedrock of a market economy is, as the 17th-century philosopher John Locke argued, the right of individuals to own and use property freely, subject to reasonable legal constraints. In turn, the right to own and use property freely gave rise to ideas about political liberty and the rule of law. Secure property rights require stable, durable governments interested in the long-term health of their countries. As the late economist </w:t>
      </w:r>
      <w:proofErr w:type="spellStart"/>
      <w:r w:rsidRPr="007F023B">
        <w:rPr>
          <w:sz w:val="16"/>
        </w:rPr>
        <w:t>Mancur</w:t>
      </w:r>
      <w:proofErr w:type="spellEnd"/>
      <w:r w:rsidRPr="007F023B">
        <w:rPr>
          <w:sz w:val="16"/>
        </w:rPr>
        <w:t xml:space="preserve"> Olson observed, “The only societies where individual rights to property and contract are confidently expected to last across generations are the securely democratic societies.” But sustained democracy requires the rule of law: The system can only endure if those in power accept free speech and political competition and abide by the results of elections. </w:t>
      </w:r>
      <w:r w:rsidRPr="007F023B">
        <w:rPr>
          <w:rStyle w:val="StyleUnderline"/>
        </w:rPr>
        <w:t xml:space="preserve">The </w:t>
      </w:r>
      <w:r w:rsidRPr="009F458F">
        <w:rPr>
          <w:rStyle w:val="StyleUnderline"/>
          <w:highlight w:val="cyan"/>
        </w:rPr>
        <w:t>rule of law came about as a means of facilitating commerce</w:t>
      </w:r>
      <w:r w:rsidRPr="007F023B">
        <w:rPr>
          <w:rStyle w:val="StyleUnderline"/>
        </w:rPr>
        <w:t xml:space="preserve">; in this sense, </w:t>
      </w:r>
      <w:r w:rsidRPr="009F458F">
        <w:rPr>
          <w:rStyle w:val="StyleUnderline"/>
          <w:highlight w:val="cyan"/>
        </w:rPr>
        <w:t xml:space="preserve">capitalism provides the </w:t>
      </w:r>
      <w:r w:rsidRPr="009F458F">
        <w:rPr>
          <w:rStyle w:val="Emphasis"/>
          <w:highlight w:val="cyan"/>
        </w:rPr>
        <w:t>basis for democracy</w:t>
      </w:r>
      <w:r w:rsidRPr="007F023B">
        <w:rPr>
          <w:rStyle w:val="StyleUnderline"/>
        </w:rPr>
        <w:t>, not vice versa</w:t>
      </w:r>
      <w:r w:rsidRPr="007F023B">
        <w:rPr>
          <w:sz w:val="16"/>
        </w:rPr>
        <w:t xml:space="preserve">. </w:t>
      </w:r>
      <w:r w:rsidRPr="007F023B">
        <w:rPr>
          <w:rStyle w:val="StyleUnderline"/>
        </w:rPr>
        <w:t xml:space="preserve">A </w:t>
      </w:r>
      <w:r w:rsidRPr="009F458F">
        <w:rPr>
          <w:rStyle w:val="StyleUnderline"/>
          <w:highlight w:val="cyan"/>
        </w:rPr>
        <w:t>planned economy</w:t>
      </w:r>
      <w:r w:rsidRPr="007F023B">
        <w:rPr>
          <w:rStyle w:val="StyleUnderline"/>
        </w:rPr>
        <w:t>, by contrast</w:t>
      </w:r>
      <w:r w:rsidRPr="009F458F">
        <w:rPr>
          <w:rStyle w:val="StyleUnderline"/>
          <w:highlight w:val="cyan"/>
        </w:rPr>
        <w:t>, will always go hand-in-hand with tyranny</w:t>
      </w:r>
      <w:r w:rsidRPr="007F023B">
        <w:rPr>
          <w:rStyle w:val="StyleUnderline"/>
        </w:rPr>
        <w:t>.</w:t>
      </w:r>
      <w:r w:rsidRPr="007F023B">
        <w:rPr>
          <w:sz w:val="16"/>
        </w:rPr>
        <w:t xml:space="preserve"> Vaclav Havel, erstwhile dissident and later president of the Czech Republic, has pointed out that </w:t>
      </w:r>
      <w:r w:rsidRPr="007F023B">
        <w:rPr>
          <w:rStyle w:val="StyleUnderline"/>
        </w:rPr>
        <w:t>a government that controls the economy will inevitably also control the civic life of a nation</w:t>
      </w:r>
      <w:r w:rsidRPr="007F023B">
        <w:rPr>
          <w:sz w:val="16"/>
        </w:rPr>
        <w:t xml:space="preserve">. </w:t>
      </w:r>
      <w:r w:rsidRPr="007F023B">
        <w:rPr>
          <w:rStyle w:val="StyleUnderline"/>
        </w:rPr>
        <w:t xml:space="preserve">True, some countries have proved the reverse: They have market economies but not democracy nor civil and human rights. But even if all nations with market economies are not (yet) democratic, all </w:t>
      </w:r>
      <w:r w:rsidRPr="009F458F">
        <w:rPr>
          <w:rStyle w:val="StyleUnderline"/>
          <w:highlight w:val="cyan"/>
        </w:rPr>
        <w:t>democracies have market economie</w:t>
      </w:r>
      <w:r w:rsidRPr="007F023B">
        <w:rPr>
          <w:rStyle w:val="StyleUnderline"/>
        </w:rPr>
        <w:t>s. As</w:t>
      </w:r>
      <w:r w:rsidRPr="007F023B">
        <w:rPr>
          <w:sz w:val="16"/>
        </w:rPr>
        <w:t xml:space="preserve"> the distinguished </w:t>
      </w:r>
      <w:r w:rsidRPr="007F023B">
        <w:rPr>
          <w:rStyle w:val="StyleUnderline"/>
        </w:rPr>
        <w:t>Hungarian economist</w:t>
      </w:r>
      <w:r w:rsidRPr="007F023B">
        <w:rPr>
          <w:sz w:val="16"/>
        </w:rPr>
        <w:t xml:space="preserve"> Janos </w:t>
      </w:r>
      <w:proofErr w:type="spellStart"/>
      <w:r w:rsidRPr="007F023B">
        <w:rPr>
          <w:rStyle w:val="StyleUnderline"/>
        </w:rPr>
        <w:t>Kornai</w:t>
      </w:r>
      <w:proofErr w:type="spellEnd"/>
      <w:r w:rsidRPr="007F023B">
        <w:rPr>
          <w:rStyle w:val="StyleUnderline"/>
        </w:rPr>
        <w:t xml:space="preserve"> notes, “</w:t>
      </w:r>
      <w:r w:rsidRPr="009F458F">
        <w:rPr>
          <w:rStyle w:val="StyleUnderline"/>
          <w:highlight w:val="cyan"/>
        </w:rPr>
        <w:t>There has been no country with a democratic political sphere,</w:t>
      </w:r>
      <w:r w:rsidRPr="007F023B">
        <w:rPr>
          <w:rStyle w:val="StyleUnderline"/>
        </w:rPr>
        <w:t xml:space="preserve"> past or present, </w:t>
      </w:r>
      <w:r w:rsidRPr="009F458F">
        <w:rPr>
          <w:rStyle w:val="StyleUnderline"/>
          <w:highlight w:val="cyan"/>
        </w:rPr>
        <w:t>whose economy has not been dominated by private ownership</w:t>
      </w:r>
      <w:r w:rsidRPr="007F023B">
        <w:rPr>
          <w:rStyle w:val="StyleUnderline"/>
        </w:rPr>
        <w:t xml:space="preserve"> and market coordination.” The market supports democracy in another way — through growth. When per capita output rises, a society’s condition can be described as “positive sum” — every person in that society can become better off. This outcome makes politics relatively easy to manage. In a static society, however, a “zero-sum” condition prevails: If anyone is to receive more, someone else must receive less. It is a safe bet that if environmentalists imposed a zero-economic growth agenda on a country, that country would swiftly become authoritarian.</w:t>
      </w:r>
      <w:r w:rsidRPr="007F023B">
        <w:rPr>
          <w:sz w:val="16"/>
        </w:rPr>
        <w:t xml:space="preserve"> And far from stifling democracy, as Klein and her cohorts contend, the market economy manufactures political dissent with unparalleled efficiency. As the Austrian economist Joseph Schumpeter argued in Capitalism, Socialism, and Democracy, liberal democracies are the only societies that create their own opposition. Only in a market economy would the wealthy give large sums of money to universities, despite the contempt that many professors and students express for capitalism and the affluent. Only in a market economy could books and newspaper articles condemning the rich and powerful be published and promoted with such success. Indeed, for all her jeremiads against capitalism, multinationals, and global brands, Klein appears to have done quite well by the market economy. Under no other system could her book have become such an international sensation. Her complaints about media conglomeration ring somewhat hollow considering what a media darling she has become. It could even be said that No Logo is now a brand of its own. The market economy does not merely support its critics; it embraces them. The Great Leveler Inequality is considered the scourge of capitalism. Yes, the rewards in market economies are far from equally distributed. However, all complex societies with elaborate divisions of labor are unequal. Those countries with market economies are not only the least unequal, but the inequality they generate is the least harmful. In agrarian kingdoms and feudal societies, kings and lords could seize at will the labor, possessions, and even the lives of subjects, serfs, and slaves. Perhaps the most unequal societies of all were the state-socialist and national-socialist regimes of the 20th century. When, on a whim, Chinese leader Mao Zedong initiated the Great Leap Forward in the late 1950s, some 20 million people died. The irony is that such tyranny was justified by the alleged depredations of capitalism. To eliminate market-driven inequality, all power was concentrated in the hands of the state; the result was an infinitely more unjust distribution of wealth that benefited those who controlled the economy. It is fashionable now to claim that the market economy has produced staggering global inequality. Disparity in the global distribution of household incomes did increase progressively from the early 19th century to around 1965. But this trend must be properly understood. </w:t>
      </w:r>
      <w:r w:rsidRPr="009F458F">
        <w:rPr>
          <w:rStyle w:val="StyleUnderline"/>
          <w:highlight w:val="cyan"/>
        </w:rPr>
        <w:t>The proportion of the world’s population living on the margins of subsistence</w:t>
      </w:r>
      <w:r w:rsidRPr="007F023B">
        <w:rPr>
          <w:sz w:val="16"/>
        </w:rPr>
        <w:t xml:space="preserve"> — that is, on an income of $1 per day — </w:t>
      </w:r>
      <w:r w:rsidRPr="009F458F">
        <w:rPr>
          <w:rStyle w:val="StyleUnderline"/>
          <w:highlight w:val="cyan"/>
        </w:rPr>
        <w:t>has</w:t>
      </w:r>
      <w:r w:rsidRPr="007F023B">
        <w:rPr>
          <w:rStyle w:val="StyleUnderline"/>
        </w:rPr>
        <w:t xml:space="preserve"> actually </w:t>
      </w:r>
      <w:r w:rsidRPr="009F458F">
        <w:rPr>
          <w:rStyle w:val="Emphasis"/>
          <w:highlight w:val="cyan"/>
        </w:rPr>
        <w:t>decreased</w:t>
      </w:r>
      <w:r w:rsidRPr="007F023B">
        <w:rPr>
          <w:rStyle w:val="StyleUnderline"/>
        </w:rPr>
        <w:t xml:space="preserve"> from </w:t>
      </w:r>
      <w:r w:rsidRPr="009F458F">
        <w:rPr>
          <w:rStyle w:val="StyleUnderline"/>
          <w:highlight w:val="cyan"/>
        </w:rPr>
        <w:t>more than 80 percent</w:t>
      </w:r>
      <w:r w:rsidRPr="007F023B">
        <w:rPr>
          <w:rStyle w:val="StyleUnderline"/>
        </w:rPr>
        <w:t xml:space="preserve"> in 1820 to around 20 percent today, </w:t>
      </w:r>
      <w:r w:rsidRPr="009F458F">
        <w:rPr>
          <w:rStyle w:val="StyleUnderline"/>
          <w:highlight w:val="cyan"/>
        </w:rPr>
        <w:t>despite a</w:t>
      </w:r>
      <w:r w:rsidRPr="007F023B">
        <w:rPr>
          <w:rStyle w:val="StyleUnderline"/>
        </w:rPr>
        <w:t xml:space="preserve"> roughly </w:t>
      </w:r>
      <w:r w:rsidRPr="009F458F">
        <w:rPr>
          <w:rStyle w:val="StyleUnderline"/>
          <w:highlight w:val="cyan"/>
        </w:rPr>
        <w:t>six-fold increase in world population</w:t>
      </w:r>
      <w:r w:rsidRPr="009F458F">
        <w:rPr>
          <w:sz w:val="16"/>
          <w:highlight w:val="cyan"/>
        </w:rPr>
        <w:t xml:space="preserve">. </w:t>
      </w:r>
      <w:r w:rsidRPr="007F023B">
        <w:rPr>
          <w:sz w:val="16"/>
        </w:rPr>
        <w:t xml:space="preserve">Moreover, </w:t>
      </w:r>
      <w:r w:rsidRPr="007F023B">
        <w:rPr>
          <w:rStyle w:val="StyleUnderline"/>
        </w:rPr>
        <w:t xml:space="preserve">the rise in global </w:t>
      </w:r>
      <w:r w:rsidRPr="009F458F">
        <w:rPr>
          <w:rStyle w:val="StyleUnderline"/>
          <w:highlight w:val="cyan"/>
        </w:rPr>
        <w:t>inequality</w:t>
      </w:r>
      <w:r w:rsidRPr="007F023B">
        <w:rPr>
          <w:rStyle w:val="StyleUnderline"/>
        </w:rPr>
        <w:t xml:space="preserve"> was not caused by increased inequality within countries but increased inequality among them. This gap </w:t>
      </w:r>
      <w:r w:rsidRPr="009F458F">
        <w:rPr>
          <w:rStyle w:val="StyleUnderline"/>
          <w:highlight w:val="cyan"/>
        </w:rPr>
        <w:t>reflects the success of those countries that embraced capitalism and the failure of those that did no</w:t>
      </w:r>
      <w:r w:rsidRPr="007F023B">
        <w:rPr>
          <w:rStyle w:val="StyleUnderline"/>
        </w:rPr>
        <w:t>t</w:t>
      </w:r>
      <w:r w:rsidRPr="007F023B">
        <w:rPr>
          <w:sz w:val="16"/>
        </w:rPr>
        <w:t xml:space="preserve">. Likewise, </w:t>
      </w:r>
      <w:r w:rsidRPr="007F023B">
        <w:rPr>
          <w:rStyle w:val="StyleUnderline"/>
        </w:rPr>
        <w:t xml:space="preserve">the </w:t>
      </w:r>
      <w:r w:rsidRPr="009F458F">
        <w:rPr>
          <w:rStyle w:val="StyleUnderline"/>
          <w:highlight w:val="cyan"/>
        </w:rPr>
        <w:t>reduction in global inequality</w:t>
      </w:r>
      <w:r w:rsidRPr="007F023B">
        <w:rPr>
          <w:rStyle w:val="StyleUnderline"/>
        </w:rPr>
        <w:t xml:space="preserve"> that has apparently occurred in the past two decades </w:t>
      </w:r>
      <w:r w:rsidRPr="009F458F">
        <w:rPr>
          <w:rStyle w:val="StyleUnderline"/>
          <w:highlight w:val="cyan"/>
        </w:rPr>
        <w:t>reflects the successful introduction of dynamic market economies in China and</w:t>
      </w:r>
      <w:r w:rsidRPr="007F023B">
        <w:rPr>
          <w:sz w:val="16"/>
        </w:rPr>
        <w:t xml:space="preserve">, to a lesser extent, in </w:t>
      </w:r>
      <w:r w:rsidRPr="009F458F">
        <w:rPr>
          <w:rStyle w:val="StyleUnderline"/>
          <w:highlight w:val="cyan"/>
        </w:rPr>
        <w:t>India</w:t>
      </w:r>
      <w:r w:rsidRPr="007F023B">
        <w:rPr>
          <w:sz w:val="16"/>
        </w:rPr>
        <w:t xml:space="preserve">. </w:t>
      </w:r>
    </w:p>
    <w:p w:rsidR="00F9019C" w:rsidRDefault="00F9019C" w:rsidP="00F9019C"/>
    <w:p w:rsidR="00793168" w:rsidRPr="00FE2AFC" w:rsidRDefault="00793168" w:rsidP="00793168">
      <w:pPr>
        <w:pStyle w:val="Heading4"/>
        <w:rPr>
          <w:rFonts w:asciiTheme="minorHAnsi" w:hAnsiTheme="minorHAnsi" w:cstheme="minorHAnsi"/>
        </w:rPr>
      </w:pPr>
      <w:proofErr w:type="spellStart"/>
      <w:r w:rsidRPr="00FE2AFC">
        <w:rPr>
          <w:rFonts w:asciiTheme="minorHAnsi" w:hAnsiTheme="minorHAnsi" w:cstheme="minorHAnsi"/>
        </w:rPr>
        <w:t>Neolib</w:t>
      </w:r>
      <w:proofErr w:type="spellEnd"/>
      <w:r w:rsidRPr="00FE2AFC">
        <w:rPr>
          <w:rFonts w:asciiTheme="minorHAnsi" w:hAnsiTheme="minorHAnsi" w:cstheme="minorHAnsi"/>
        </w:rPr>
        <w:t xml:space="preserve"> is key to solve climate change – dissemination of goods, cultural inertia, and backlash to energy poverty all prevent degrowth strategies – tech dissemination through open markets is key to global reductions, and localized movements are much worse </w:t>
      </w:r>
    </w:p>
    <w:p w:rsidR="00793168" w:rsidRPr="00FE2AFC" w:rsidRDefault="00793168" w:rsidP="00793168">
      <w:pPr>
        <w:rPr>
          <w:rFonts w:cstheme="minorHAnsi"/>
        </w:rPr>
      </w:pPr>
      <w:r w:rsidRPr="00FE2AFC">
        <w:rPr>
          <w:rStyle w:val="Style13ptBold"/>
          <w:rFonts w:cstheme="minorHAnsi"/>
        </w:rPr>
        <w:t>Boisvert</w:t>
      </w:r>
      <w:r w:rsidRPr="00FE2AFC">
        <w:rPr>
          <w:rFonts w:cstheme="minorHAnsi"/>
        </w:rPr>
        <w:t xml:space="preserve">, Breakthrough Institute, </w:t>
      </w:r>
      <w:r w:rsidRPr="00FE2AFC">
        <w:rPr>
          <w:rStyle w:val="Style13ptBold"/>
          <w:rFonts w:cstheme="minorHAnsi"/>
        </w:rPr>
        <w:t>14</w:t>
      </w:r>
    </w:p>
    <w:p w:rsidR="00793168" w:rsidRPr="00FE2AFC" w:rsidRDefault="00793168" w:rsidP="00793168">
      <w:pPr>
        <w:rPr>
          <w:rFonts w:cstheme="minorHAnsi"/>
        </w:rPr>
      </w:pPr>
      <w:r w:rsidRPr="00FE2AFC">
        <w:rPr>
          <w:rFonts w:cstheme="minorHAnsi"/>
        </w:rPr>
        <w:t>(Will, The Left vs. the Climate: Why Progressives Should Reject Naomi Klein's Pastoral Fantasy — and Embrace Our High-Energy Planet</w:t>
      </w:r>
      <w:hyperlink r:id="rId140" w:history="1">
        <w:r w:rsidRPr="00FE2AFC">
          <w:rPr>
            <w:rStyle w:val="Hyperlink"/>
            <w:rFonts w:cstheme="minorHAnsi"/>
          </w:rPr>
          <w:t>http://thebreakthrough.org/index.php/programs/energy-and-climate/the-left-vs.-the-climate</w:t>
        </w:r>
      </w:hyperlink>
    </w:p>
    <w:p w:rsidR="00793168" w:rsidRPr="00FE2AFC" w:rsidRDefault="00793168" w:rsidP="00793168">
      <w:pPr>
        <w:rPr>
          <w:rStyle w:val="Emphasis"/>
          <w:rFonts w:cstheme="minorHAnsi"/>
        </w:rPr>
      </w:pPr>
      <w:r w:rsidRPr="00AA66EE">
        <w:rPr>
          <w:rFonts w:cstheme="minorHAnsi"/>
          <w:sz w:val="10"/>
        </w:rPr>
        <w:t xml:space="preserve">Ever since Marx’s day, </w:t>
      </w:r>
      <w:r w:rsidRPr="00FE2AFC">
        <w:rPr>
          <w:rStyle w:val="StyleUnderline"/>
          <w:rFonts w:cstheme="minorHAnsi"/>
        </w:rPr>
        <w:t>leftists have been straining to spy the terminal crisis of capitalism on the horizon</w:t>
      </w:r>
      <w:r w:rsidRPr="00AA66EE">
        <w:rPr>
          <w:rFonts w:cstheme="minorHAnsi"/>
          <w:sz w:val="10"/>
        </w:rPr>
        <w:t xml:space="preserve">. It’s been a frustrating vigil. </w:t>
      </w:r>
      <w:r w:rsidRPr="009F458F">
        <w:rPr>
          <w:rStyle w:val="StyleUnderline"/>
          <w:rFonts w:cstheme="minorHAnsi"/>
          <w:highlight w:val="cyan"/>
        </w:rPr>
        <w:t>Whatever the upheaval confronting it</w:t>
      </w:r>
      <w:r w:rsidRPr="00AA66EE">
        <w:rPr>
          <w:rFonts w:cstheme="minorHAnsi"/>
          <w:sz w:val="10"/>
        </w:rPr>
        <w:t xml:space="preserve"> — </w:t>
      </w:r>
      <w:r w:rsidRPr="00FE2AFC">
        <w:rPr>
          <w:rStyle w:val="StyleUnderline"/>
          <w:rFonts w:cstheme="minorHAnsi"/>
        </w:rPr>
        <w:t>world war, depression, communist revolution, the Carter administration</w:t>
      </w:r>
      <w:r w:rsidRPr="00AA66EE">
        <w:rPr>
          <w:rFonts w:cstheme="minorHAnsi"/>
          <w:sz w:val="10"/>
        </w:rPr>
        <w:t xml:space="preserve"> — </w:t>
      </w:r>
      <w:r w:rsidRPr="009F458F">
        <w:rPr>
          <w:rStyle w:val="Emphasis"/>
          <w:rFonts w:cstheme="minorHAnsi"/>
          <w:highlight w:val="cyan"/>
        </w:rPr>
        <w:t>a seemingly cornered capitalism</w:t>
      </w:r>
      <w:r w:rsidRPr="009F458F">
        <w:rPr>
          <w:rStyle w:val="StyleUnderline"/>
          <w:rFonts w:cstheme="minorHAnsi"/>
          <w:highlight w:val="cyan"/>
        </w:rPr>
        <w:t xml:space="preserve"> always</w:t>
      </w:r>
      <w:r w:rsidRPr="00FE2AFC">
        <w:rPr>
          <w:rStyle w:val="StyleUnderline"/>
          <w:rFonts w:cstheme="minorHAnsi"/>
        </w:rPr>
        <w:t xml:space="preserve"> wriggled free and </w:t>
      </w:r>
      <w:r w:rsidRPr="009F458F">
        <w:rPr>
          <w:rStyle w:val="StyleUnderline"/>
          <w:rFonts w:cstheme="minorHAnsi"/>
          <w:highlight w:val="cyan"/>
        </w:rPr>
        <w:t>came back more</w:t>
      </w:r>
      <w:r w:rsidRPr="00AA66EE">
        <w:rPr>
          <w:rFonts w:cstheme="minorHAnsi"/>
          <w:sz w:val="10"/>
        </w:rPr>
        <w:t xml:space="preserve"> (and occasionally less) </w:t>
      </w:r>
      <w:r w:rsidRPr="00FE2AFC">
        <w:rPr>
          <w:rStyle w:val="Emphasis"/>
          <w:rFonts w:cstheme="minorHAnsi"/>
        </w:rPr>
        <w:t xml:space="preserve">heedless, rapacious, crass, and </w:t>
      </w:r>
      <w:r w:rsidRPr="009F458F">
        <w:rPr>
          <w:rStyle w:val="Emphasis"/>
          <w:rFonts w:cstheme="minorHAnsi"/>
          <w:highlight w:val="cyan"/>
        </w:rPr>
        <w:t>domineering than before</w:t>
      </w:r>
      <w:r w:rsidRPr="00FE2AFC">
        <w:rPr>
          <w:rStyle w:val="Emphasis"/>
          <w:rFonts w:cstheme="minorHAnsi"/>
        </w:rPr>
        <w:t xml:space="preserve">. </w:t>
      </w:r>
      <w:r w:rsidRPr="00FE2AFC">
        <w:rPr>
          <w:rStyle w:val="StyleUnderline"/>
          <w:rFonts w:cstheme="minorHAnsi"/>
        </w:rPr>
        <w:t>Now comes global warming, a cataclysm seemingly so dire that it cannot be finessed with reformist half-measures, so all-encompassing that capitalism would have to leave the planet to dodge it</w:t>
      </w:r>
      <w:r w:rsidRPr="00AA66EE">
        <w:rPr>
          <w:rFonts w:cstheme="minorHAnsi"/>
          <w:sz w:val="10"/>
        </w:rPr>
        <w:t xml:space="preserve">. </w:t>
      </w:r>
      <w:r w:rsidRPr="009F458F">
        <w:rPr>
          <w:rStyle w:val="Emphasis"/>
          <w:rFonts w:cstheme="minorHAnsi"/>
          <w:highlight w:val="cyan"/>
        </w:rPr>
        <w:t>For many on the Left, capitalism is at the heart of climate change</w:t>
      </w:r>
      <w:r w:rsidRPr="00FE2AFC">
        <w:rPr>
          <w:rStyle w:val="Emphasis"/>
          <w:rFonts w:cstheme="minorHAnsi"/>
        </w:rPr>
        <w:t xml:space="preserve">: </w:t>
      </w:r>
      <w:r w:rsidRPr="00AA66EE">
        <w:rPr>
          <w:rFonts w:cstheme="minorHAnsi"/>
          <w:sz w:val="10"/>
        </w:rPr>
        <w:t>the crisis of over-combustion stems from the capitalist dynamic of overproduction and overconsumption, all driven by the logic of over-concentration of profits in the hands of the wealthy few</w:t>
      </w:r>
      <w:r w:rsidRPr="00AA66EE">
        <w:rPr>
          <w:sz w:val="10"/>
        </w:rPr>
        <w:t>. And nothing will resolve the crisis, the Left hopes, but the transformation of every aspect of the world capitalism has made — to pull consumerism, waste, hierarchy, competition, trade and alienation up by the roots and replace them with a political economy of sufficiency, recycling, egalitarianism, cooperation, localism, and nature. It was almost inevitable that Naomi Klein, the Left’s preeminent celebrity</w:t>
      </w:r>
      <w:r w:rsidRPr="00AA66EE">
        <w:rPr>
          <w:rFonts w:cstheme="minorHAnsi"/>
          <w:sz w:val="10"/>
        </w:rPr>
        <w:t xml:space="preserve"> journalist, would make herself the mouthpiece of this mind-wave. The Canadian writer-pundit and Nation columnist is a master of broad frameworks and far-reaching implications. She has already written two books — No Logo, on the corporate takeover of culture, and The Shock Doctrine, on the neoliberal take-over of economies — that crystallized huge clouds of progressive discontent into catchy memes. Her trademark blend of light wonkery, sardonic prose, sharp-eyed reportage and fist-waving militance appeals to every left constituency from academics to Occupiers. Most important, her penchant for tying absolutely anything she can think of into her thesis du jour feels tailor-made for climate change, the most omnipresent and multifaceted of subjects. Her new manifesto, This Changes Everything: Capitalism vs. the Climate is a wide-ranging synthesis of Left-green doctrine on the entwinement of ecology and economy. It’s about belching smoke-stacks, thickening carbon dioxide, melting </w:t>
      </w:r>
      <w:proofErr w:type="spellStart"/>
      <w:r w:rsidRPr="00AA66EE">
        <w:rPr>
          <w:rFonts w:cstheme="minorHAnsi"/>
          <w:sz w:val="10"/>
        </w:rPr>
        <w:t>icesheets</w:t>
      </w:r>
      <w:proofErr w:type="spellEnd"/>
      <w:r w:rsidRPr="00AA66EE">
        <w:rPr>
          <w:rFonts w:cstheme="minorHAnsi"/>
          <w:sz w:val="10"/>
        </w:rPr>
        <w:t xml:space="preserve">, acidifying oceans, shattering hurricanes, and searing droughts. It’s also about callous oil companies, preening billionaires, corrupt politicians, environmental groups </w:t>
      </w:r>
      <w:proofErr w:type="spellStart"/>
      <w:r w:rsidRPr="00AA66EE">
        <w:rPr>
          <w:rFonts w:cstheme="minorHAnsi"/>
          <w:sz w:val="10"/>
        </w:rPr>
        <w:t>subborned</w:t>
      </w:r>
      <w:proofErr w:type="spellEnd"/>
      <w:r w:rsidRPr="00AA66EE">
        <w:rPr>
          <w:rFonts w:cstheme="minorHAnsi"/>
          <w:sz w:val="10"/>
        </w:rPr>
        <w:t xml:space="preserve"> by corporate cash, hard-pressed farmers, desperate workers in dirty jobs, and downtrodden natives defending their land. This is all of a piece to Klein: the fight for a sustainable economy is also the fight for a fair and humane one, a furtherance of struggles for labor rights, civil rights, welfare rights, and land reform, for grassroots democracy against elite power. </w:t>
      </w:r>
      <w:r w:rsidRPr="00AA66EE">
        <w:rPr>
          <w:sz w:val="10"/>
        </w:rPr>
        <w:t>By aligning these immediate struggles for justice with the collective battle to save the planet, she writes, climate change can “bring together all of these still living movements” and “right those festering wrongs at last — the unfinished business of liberation” [459</w:t>
      </w:r>
      <w:r w:rsidRPr="00AA66EE">
        <w:rPr>
          <w:rFonts w:cstheme="minorHAnsi"/>
          <w:sz w:val="10"/>
        </w:rPr>
        <w:t xml:space="preserve">]. For Klein, that alignment will spark not just programmatic clarity and mass mobilization, but spiritual redemption as well. Coal, in her view, is the dark heart of industrial capitalism and its mania for “total domination of both nature and people,” [173] and has turned us into “a society of grave-robbers” feeding off buried fossils. In abandoning it we will forge a new bond with the natural world and “[derive] our energy directly from the elements that sustain life” [176]. Even more than in her previous books, Klein advances a grand vision of “changing how we live, how our economies function, even the stories we tell about our place on earth,” [4] along with a sensibility that combines apocalyptic dread with utopian yearning to stimulate revolutionary determination. Unfortunately, </w:t>
      </w:r>
      <w:r w:rsidRPr="009F458F">
        <w:rPr>
          <w:rStyle w:val="Emphasis"/>
          <w:rFonts w:cstheme="minorHAnsi"/>
          <w:highlight w:val="cyan"/>
        </w:rPr>
        <w:t>the result is a garbled mess stumbling</w:t>
      </w:r>
      <w:r w:rsidRPr="00FE2AFC">
        <w:rPr>
          <w:rStyle w:val="Emphasis"/>
          <w:rFonts w:cstheme="minorHAnsi"/>
        </w:rPr>
        <w:t xml:space="preserve"> endlessly </w:t>
      </w:r>
      <w:r w:rsidRPr="009F458F">
        <w:rPr>
          <w:rStyle w:val="Emphasis"/>
          <w:rFonts w:cstheme="minorHAnsi"/>
          <w:highlight w:val="cyan"/>
        </w:rPr>
        <w:t>over its own contradictions</w:t>
      </w:r>
      <w:r w:rsidRPr="00AA66EE">
        <w:rPr>
          <w:rFonts w:cstheme="minorHAnsi"/>
          <w:sz w:val="10"/>
        </w:rPr>
        <w:t xml:space="preserve">. </w:t>
      </w:r>
      <w:r w:rsidRPr="00FE2AFC">
        <w:rPr>
          <w:rStyle w:val="StyleUnderline"/>
          <w:rFonts w:cstheme="minorHAnsi"/>
        </w:rPr>
        <w:t xml:space="preserve">Her </w:t>
      </w:r>
      <w:r w:rsidRPr="009F458F">
        <w:rPr>
          <w:rStyle w:val="StyleUnderline"/>
          <w:rFonts w:cstheme="minorHAnsi"/>
          <w:highlight w:val="cyan"/>
        </w:rPr>
        <w:t>understanding of</w:t>
      </w:r>
      <w:r w:rsidRPr="00FE2AFC">
        <w:rPr>
          <w:rStyle w:val="StyleUnderline"/>
          <w:rFonts w:cstheme="minorHAnsi"/>
        </w:rPr>
        <w:t xml:space="preserve"> the technical aspects of </w:t>
      </w:r>
      <w:r w:rsidRPr="009F458F">
        <w:rPr>
          <w:rStyle w:val="StyleUnderline"/>
          <w:rFonts w:cstheme="minorHAnsi"/>
          <w:highlight w:val="cyan"/>
        </w:rPr>
        <w:t>energy policy</w:t>
      </w:r>
      <w:r w:rsidRPr="00AA66EE">
        <w:rPr>
          <w:rFonts w:cstheme="minorHAnsi"/>
          <w:sz w:val="10"/>
        </w:rPr>
        <w:t xml:space="preserve"> — </w:t>
      </w:r>
      <w:r w:rsidRPr="009F458F">
        <w:rPr>
          <w:rStyle w:val="Emphasis"/>
          <w:rFonts w:cstheme="minorHAnsi"/>
          <w:highlight w:val="cyan"/>
        </w:rPr>
        <w:t>indispensable for</w:t>
      </w:r>
      <w:r w:rsidRPr="00FE2AFC">
        <w:rPr>
          <w:rStyle w:val="Emphasis"/>
          <w:rFonts w:cstheme="minorHAnsi"/>
        </w:rPr>
        <w:t xml:space="preserve"> any serious discussion of </w:t>
      </w:r>
      <w:r w:rsidRPr="009F458F">
        <w:rPr>
          <w:rStyle w:val="Emphasis"/>
          <w:rFonts w:cstheme="minorHAnsi"/>
          <w:highlight w:val="cyan"/>
        </w:rPr>
        <w:t xml:space="preserve">sustainability </w:t>
      </w:r>
      <w:r w:rsidRPr="00AA66EE">
        <w:rPr>
          <w:rFonts w:cstheme="minorHAnsi"/>
          <w:sz w:val="10"/>
        </w:rPr>
        <w:t xml:space="preserve">— </w:t>
      </w:r>
      <w:r w:rsidRPr="00AA66EE">
        <w:rPr>
          <w:rStyle w:val="Emphasis"/>
          <w:rFonts w:cstheme="minorHAnsi"/>
        </w:rPr>
        <w:t>is weak and biased</w:t>
      </w:r>
      <w:r w:rsidRPr="00AA66EE">
        <w:rPr>
          <w:rFonts w:cstheme="minorHAnsi"/>
          <w:sz w:val="10"/>
        </w:rPr>
        <w:t xml:space="preserve">, </w:t>
      </w:r>
      <w:r w:rsidRPr="00AA66EE">
        <w:rPr>
          <w:rStyle w:val="StyleUnderline"/>
          <w:rFonts w:cstheme="minorHAnsi"/>
        </w:rPr>
        <w:t>marked by a myopic boosterism of renewables and an unthinking rejection of nuclear power and other low</w:t>
      </w:r>
      <w:r w:rsidRPr="00FE2AFC">
        <w:rPr>
          <w:rStyle w:val="StyleUnderline"/>
          <w:rFonts w:cstheme="minorHAnsi"/>
        </w:rPr>
        <w:t>-carbon energy sources.</w:t>
      </w:r>
      <w:r w:rsidRPr="00AA66EE">
        <w:rPr>
          <w:rFonts w:cstheme="minorHAnsi"/>
          <w:sz w:val="10"/>
        </w:rPr>
        <w:t xml:space="preserve"> </w:t>
      </w:r>
      <w:r w:rsidRPr="00AA66EE">
        <w:rPr>
          <w:sz w:val="10"/>
        </w:rPr>
        <w:t xml:space="preserve">Having declared climate change an “existential crisis for the human species,” [15] she rules out some of the most effective means of dealing with it. Her attack on globalization and trade sometimes clashes with rather than supports her goal of rapid decarbonization. Her abhorrence of industrial civilization misconstrues its complex, sometimes positive impact on the environment. Her politics veer between calls for massive government initiatives and celebrations of an extreme localism and populism that are likely to hobble state action. And her rhapsodic ideal of a society that stands in “humility before nature” [267] glosses over the inherent tension between natural limits and human aspiration — and what that implies for her goals of development and liberation. For all its vehemence, Klein’s </w:t>
      </w:r>
      <w:proofErr w:type="spellStart"/>
      <w:r w:rsidRPr="00AA66EE">
        <w:rPr>
          <w:sz w:val="10"/>
        </w:rPr>
        <w:t>everythingism</w:t>
      </w:r>
      <w:proofErr w:type="spellEnd"/>
      <w:r w:rsidRPr="00AA66EE">
        <w:rPr>
          <w:sz w:val="10"/>
        </w:rPr>
        <w:t xml:space="preserve"> — her conviction that everything is threatened, that everything must change, that everything is settled about how to change, and that everything will be reconciled in the coming state of nature — falls far short of a useful call to action. A book about changing everything needs to know how everything works and interacts so as to set priorities and strike balances, but Klein proceeds more by romantic enthusiasm and anathema than by detailed knowledge and analysis. Her views are all the more troubling because they faithfully reflect the received wisdom on the Left about environmental and climate policy. Given the vigor of the green movement and its impressive success at influencing policy makers and capturing the public imagination, these ideas will help shape the world’s response to global warming. Klein’s book therefore provokes a disturbing question: having done so much to put the crucial issue of climate change on the agenda, does the Left have anything coherent to say about it? 1. Blending environmental reporting with lurid montage — “From the young climate activist breaking down and weeping on my shoulder at the Copenhagen summit, to the climate change deniers at the Heartland Institute literally laughing at the prospect of extinction…” [451] — Klein lays out an alarming panorama of climate change. Carbon dioxide levels are soaring; temperatures are rising; inundation, famine, pestilence and war — or even worse tipping points — threaten at two-, four-, or six-degree benchmarks; catastrophe is assured if urgent but fuzzy deadlines are not met. (“If we do not get our emissions under control by a rather terrifying 2017, our fossil fuel economy will ‘lock-in’ extremely dangerous warming.”); the planet is toast unless developed countries immediately start reducing greenhouse emissions by 8 to 10 percent each year, which they show no sign of doing. “What is wrong with us?” [18] she asks, echoing the reader’s plaintive cry at the mess humanity has made. But Klein wants to terrify readers, not push them towards fatalism (or solutions she disapproves of). So she redirects our gaze from an incorrigible “us” to a specific it — “deregulated capitalism” — led by a corporate them, “an elite minority that has a stranglehold over our economy, our political process, and most of our major media </w:t>
      </w:r>
      <w:proofErr w:type="gramStart"/>
      <w:r w:rsidRPr="00AA66EE">
        <w:rPr>
          <w:sz w:val="10"/>
        </w:rPr>
        <w:t>outlets“ [</w:t>
      </w:r>
      <w:proofErr w:type="gramEnd"/>
      <w:r w:rsidRPr="00AA66EE">
        <w:rPr>
          <w:sz w:val="10"/>
        </w:rPr>
        <w:t>18]. She thus gives us a target that’s big enough to shoulder the blame yet, perhaps, not so deeply entrenched as to be invulnerable to popular wrath. In particular, she argues, the fossil fuel sector has pervasively thwarted sustainability reforms by bribing politicians, defanging environmental groups, sponsoring fraudulent science, and plowing ahead with monstrous projects that will grind on for decades to amortize their huge costs. (The Alberta tar sands, complete with “the roar of the earth being ripped up” are Exhibit A) [451]. And capitalism more generally, according to the Right-wingers who tell Klein that climate change is a socialist hoax, is allergic to the strict regulation, public investment, growth constraints and redistributive cost-sharing that decisive climate policy requires. Left in charge, she concludes, capitalism’s response to climate change will be “profiteering and escalating barbarism to separate the winners from the losers” [450]. Klein is a talented (though not always reliable) muckraker, and makes many of these charges stick. She piles up examples of fossil-fueled money swaying lawmakers, scientists, and main-stream environmental groups who, she argues, have embraced toothless measures that cater to corporations rather than challenging them. She levels many sharp criticisms: of “market-based” climate initiatives like emissions cap-and-trade schemes and carbon offset scams in which businesses raise their emissions in order to reap subsidies for abating them; of feel-good green consumerism; and of pseudo-green billionaire Richard Branson, whose pledge of funding to research biofuels and carbon sequestration evaporated even as his airline’s greenhouse emissions took off. She argues that enticing private investment in clean energy is an inadequate substitute for a strong regime of government funding. In all, she makes a cogent case against neoliberal approaches to climate remediation that try to accomplish great public purposes through feckless and corrupt market mechanisms. But Klein’s often incisive critique of market excesses and failures derails when she turns it into a metaphysics of “</w:t>
      </w:r>
      <w:proofErr w:type="spellStart"/>
      <w:r w:rsidRPr="00AA66EE">
        <w:rPr>
          <w:sz w:val="10"/>
        </w:rPr>
        <w:t>extractivism</w:t>
      </w:r>
      <w:proofErr w:type="spellEnd"/>
      <w:r w:rsidRPr="00AA66EE">
        <w:rPr>
          <w:sz w:val="10"/>
        </w:rPr>
        <w:t xml:space="preserve">,” which she defines as “a nonreciprocal, dominance-based relationship with the earth, one purely of taking.” [169] The origins of </w:t>
      </w:r>
      <w:proofErr w:type="spellStart"/>
      <w:r w:rsidRPr="00AA66EE">
        <w:rPr>
          <w:sz w:val="10"/>
        </w:rPr>
        <w:t>extractivism</w:t>
      </w:r>
      <w:proofErr w:type="spellEnd"/>
      <w:r w:rsidRPr="00AA66EE">
        <w:rPr>
          <w:sz w:val="10"/>
        </w:rPr>
        <w:t xml:space="preserve">, she contends, lie deep in Judeo-Christian myth’s about “humanity’s duty to dominate a natural world” [159] and Enlightenment dreams of mastering nature, imagined as a supine woman, with science. The opposite of </w:t>
      </w:r>
      <w:proofErr w:type="spellStart"/>
      <w:r w:rsidRPr="00AA66EE">
        <w:rPr>
          <w:sz w:val="10"/>
        </w:rPr>
        <w:t>extractivism</w:t>
      </w:r>
      <w:proofErr w:type="spellEnd"/>
      <w:r w:rsidRPr="00AA66EE">
        <w:rPr>
          <w:sz w:val="10"/>
        </w:rPr>
        <w:t>, she writes, resides in “indigenous cosmologies” that “revere nature” [159] and teach that, in the words of a Native American solar installer, “‘you take what you need and then you put back into the land</w:t>
      </w:r>
      <w:r w:rsidRPr="00AA66EE">
        <w:rPr>
          <w:rFonts w:cstheme="minorHAnsi"/>
          <w:sz w:val="10"/>
        </w:rPr>
        <w:t xml:space="preserve">.’” [396] </w:t>
      </w:r>
      <w:proofErr w:type="spellStart"/>
      <w:r w:rsidRPr="00AA66EE">
        <w:rPr>
          <w:rFonts w:cstheme="minorHAnsi"/>
          <w:sz w:val="10"/>
        </w:rPr>
        <w:t>Extractivism</w:t>
      </w:r>
      <w:proofErr w:type="spellEnd"/>
      <w:r w:rsidRPr="00AA66EE">
        <w:rPr>
          <w:rFonts w:cstheme="minorHAnsi"/>
          <w:sz w:val="10"/>
        </w:rPr>
        <w:t xml:space="preserve"> ignited, Klein argues, at the end of the 18th century when water wheels, an industrial power source dependent on geography and nature’s hydrological rhythms, were replaced with coal powered steam engines that could be deployed anywhere, anytime. Coal thus “liberated [commerce] from the constraints of living on a planet bound by geography and governed by the elements” [173] — always a bad thing, in Klein’s view — and fostered “a powerfully seductive illusion of total control” [394]. The result was global disaster as coal and other fossil fuels enabled the capitalist West to control everyone and everything. “Colonialism needed coal,” [173] she explains, to “deliberately appropriate other people’s lives and land” [416] and “[open] up sub-Saharan Africa and India to colonial pillage” [175]. Indeed, she contends, the whole scientific-industrial drive to “abuse the earth as if it were an inanimate machine,” [177] rested on coal and other hydrocarbons. </w:t>
      </w:r>
      <w:r w:rsidRPr="00AA66EE">
        <w:rPr>
          <w:rStyle w:val="Emphasis"/>
          <w:rFonts w:cstheme="minorHAnsi"/>
        </w:rPr>
        <w:t xml:space="preserve">Cobbled together from </w:t>
      </w:r>
      <w:r w:rsidRPr="009F458F">
        <w:rPr>
          <w:rStyle w:val="Emphasis"/>
          <w:rFonts w:cstheme="minorHAnsi"/>
          <w:highlight w:val="cyan"/>
        </w:rPr>
        <w:t>loose associations rather than cause-and-effect reasoning</w:t>
      </w:r>
      <w:r w:rsidRPr="00AA66EE">
        <w:rPr>
          <w:rFonts w:cstheme="minorHAnsi"/>
          <w:sz w:val="10"/>
        </w:rPr>
        <w:t xml:space="preserve">, </w:t>
      </w:r>
      <w:r w:rsidRPr="00FE2AFC">
        <w:rPr>
          <w:rStyle w:val="StyleUnderline"/>
          <w:rFonts w:cstheme="minorHAnsi"/>
        </w:rPr>
        <w:t xml:space="preserve">Klein’s eco-history of the Industrial Revolution </w:t>
      </w:r>
      <w:r w:rsidRPr="009F458F">
        <w:rPr>
          <w:rStyle w:val="Emphasis"/>
          <w:rFonts w:cstheme="minorHAnsi"/>
          <w:highlight w:val="cyan"/>
        </w:rPr>
        <w:t>fails</w:t>
      </w:r>
      <w:r w:rsidRPr="00FE2AFC">
        <w:rPr>
          <w:rStyle w:val="Emphasis"/>
          <w:rFonts w:cstheme="minorHAnsi"/>
        </w:rPr>
        <w:t xml:space="preserve"> on every count</w:t>
      </w:r>
      <w:r w:rsidRPr="00FE2AFC">
        <w:rPr>
          <w:rStyle w:val="StyleUnderline"/>
          <w:rFonts w:cstheme="minorHAnsi"/>
        </w:rPr>
        <w:t>.</w:t>
      </w:r>
      <w:r w:rsidRPr="00AA66EE">
        <w:rPr>
          <w:rFonts w:cstheme="minorHAnsi"/>
          <w:sz w:val="10"/>
        </w:rPr>
        <w:t xml:space="preserve"> </w:t>
      </w:r>
      <w:r w:rsidRPr="00FE2AFC">
        <w:rPr>
          <w:rStyle w:val="Emphasis"/>
          <w:rFonts w:cstheme="minorHAnsi"/>
        </w:rPr>
        <w:t>Blaming coal</w:t>
      </w:r>
      <w:r w:rsidRPr="00FE2AFC">
        <w:rPr>
          <w:rStyle w:val="StyleUnderline"/>
          <w:rFonts w:cstheme="minorHAnsi"/>
        </w:rPr>
        <w:t xml:space="preserve"> for </w:t>
      </w:r>
      <w:r w:rsidRPr="00FE2AFC">
        <w:rPr>
          <w:rStyle w:val="Emphasis"/>
          <w:rFonts w:cstheme="minorHAnsi"/>
        </w:rPr>
        <w:t>Western imperialism</w:t>
      </w:r>
      <w:r w:rsidRPr="00FE2AFC">
        <w:rPr>
          <w:rStyle w:val="StyleUnderline"/>
          <w:rFonts w:cstheme="minorHAnsi"/>
        </w:rPr>
        <w:t xml:space="preserve"> makes about as much sense as </w:t>
      </w:r>
      <w:r w:rsidRPr="00FE2AFC">
        <w:rPr>
          <w:rStyle w:val="Emphasis"/>
          <w:rFonts w:cstheme="minorHAnsi"/>
        </w:rPr>
        <w:t>condemning wind turbines because sailing ships carried the conquistadors</w:t>
      </w:r>
      <w:r w:rsidRPr="00AA66EE">
        <w:rPr>
          <w:rFonts w:cstheme="minorHAnsi"/>
          <w:sz w:val="10"/>
        </w:rPr>
        <w:t xml:space="preserve">. And coal was not the first fuel humans used to liberate industry from nature — wood was, and much of the impetus to use coal stemmed from the rapid industrial depletion of Europe’s forests in the early modern era. Fossil fuels in some ways lightened the burden of human extractions from nature: powering industries so forests could regrow; supplying kerosene so we didn’t need to hunt whales for lamp oil. These ideologically charged conflations shape Klein’s views on modern energy systems, too. </w:t>
      </w:r>
      <w:r w:rsidRPr="00FE2AFC">
        <w:rPr>
          <w:rStyle w:val="StyleUnderline"/>
          <w:rFonts w:cstheme="minorHAnsi"/>
        </w:rPr>
        <w:t>Extending her “</w:t>
      </w:r>
      <w:r>
        <w:rPr>
          <w:rStyle w:val="StyleUnderline"/>
          <w:rFonts w:cstheme="minorHAnsi"/>
        </w:rPr>
        <w:t>extractive/'</w:t>
      </w:r>
      <w:r w:rsidRPr="00FE2AFC">
        <w:rPr>
          <w:rStyle w:val="StyleUnderline"/>
          <w:rFonts w:cstheme="minorHAnsi"/>
        </w:rPr>
        <w:t xml:space="preserve">t” critique to any technology that lets capitalism’s hubris </w:t>
      </w:r>
      <w:proofErr w:type="spellStart"/>
      <w:r w:rsidRPr="00FE2AFC">
        <w:rPr>
          <w:rStyle w:val="StyleUnderline"/>
          <w:rFonts w:cstheme="minorHAnsi"/>
        </w:rPr>
        <w:t>supercede</w:t>
      </w:r>
      <w:proofErr w:type="spellEnd"/>
      <w:r w:rsidRPr="00FE2AFC">
        <w:rPr>
          <w:rStyle w:val="StyleUnderline"/>
          <w:rFonts w:cstheme="minorHAnsi"/>
        </w:rPr>
        <w:t xml:space="preserve"> nature’s order</w:t>
      </w:r>
      <w:r w:rsidRPr="00AA66EE">
        <w:rPr>
          <w:rFonts w:cstheme="minorHAnsi"/>
          <w:sz w:val="10"/>
        </w:rPr>
        <w:t xml:space="preserve">, </w:t>
      </w:r>
      <w:r w:rsidRPr="00FE2AFC">
        <w:rPr>
          <w:rStyle w:val="StyleUnderline"/>
          <w:rFonts w:cstheme="minorHAnsi"/>
        </w:rPr>
        <w:t>she evaluates energy sources on their prospects for abating not just greenhouse emissions but colonialism</w:t>
      </w:r>
      <w:r w:rsidRPr="00AA66EE">
        <w:rPr>
          <w:rFonts w:cstheme="minorHAnsi"/>
          <w:sz w:val="10"/>
        </w:rPr>
        <w:t xml:space="preserve"> (or its globalist remnants), corporate gigantism and our sense of estrangement from the land. Renewables, especially wind and solar, come out tops on her scorecard because of these associations. </w:t>
      </w:r>
      <w:r w:rsidRPr="00FE2AFC">
        <w:rPr>
          <w:rStyle w:val="StyleUnderline"/>
          <w:rFonts w:cstheme="minorHAnsi"/>
        </w:rPr>
        <w:t>She refers briefly, and never critically, to academic studies that model all-renewable energy systems</w:t>
      </w:r>
      <w:r w:rsidRPr="00AA66EE">
        <w:rPr>
          <w:rFonts w:cstheme="minorHAnsi"/>
          <w:sz w:val="10"/>
        </w:rPr>
        <w:t xml:space="preserve"> (especially Mark Z. Jacobson’s controversial papers), </w:t>
      </w:r>
      <w:r w:rsidRPr="00FE2AFC">
        <w:rPr>
          <w:rStyle w:val="StyleUnderline"/>
          <w:rFonts w:cstheme="minorHAnsi"/>
        </w:rPr>
        <w:t xml:space="preserve">but </w:t>
      </w:r>
      <w:r w:rsidRPr="009F458F">
        <w:rPr>
          <w:rStyle w:val="StyleUnderline"/>
          <w:rFonts w:cstheme="minorHAnsi"/>
          <w:highlight w:val="cyan"/>
        </w:rPr>
        <w:t xml:space="preserve">offers virtually </w:t>
      </w:r>
      <w:r w:rsidRPr="009F458F">
        <w:rPr>
          <w:rStyle w:val="Emphasis"/>
          <w:rFonts w:cstheme="minorHAnsi"/>
          <w:highlight w:val="cyan"/>
        </w:rPr>
        <w:t xml:space="preserve">no discussion of the real-world </w:t>
      </w:r>
      <w:r w:rsidRPr="00EA5B0D">
        <w:rPr>
          <w:rStyle w:val="Emphasis"/>
          <w:rFonts w:cstheme="minorHAnsi"/>
        </w:rPr>
        <w:t xml:space="preserve">performance and </w:t>
      </w:r>
      <w:r w:rsidRPr="009F458F">
        <w:rPr>
          <w:rStyle w:val="Emphasis"/>
          <w:rFonts w:cstheme="minorHAnsi"/>
          <w:highlight w:val="cyan"/>
        </w:rPr>
        <w:t>feasibility of renewable generators</w:t>
      </w:r>
      <w:r w:rsidRPr="00FE2AFC">
        <w:rPr>
          <w:rStyle w:val="Emphasis"/>
          <w:rFonts w:cstheme="minorHAnsi"/>
        </w:rPr>
        <w:t xml:space="preserve">. </w:t>
      </w:r>
      <w:r w:rsidRPr="00AA66EE">
        <w:rPr>
          <w:sz w:val="10"/>
        </w:rPr>
        <w:t xml:space="preserve">Instead, she waxes lyrical about their sublime attunement to the rhythms of nature. Renewables, she writes, will spark “a fundamental shift in power relations between humans and the natural world,” and foster a “dialogue with nature” [394]. She likens them to “surfers, riding the swells as they come” — the antithesis of extractive sources, which are “NFL football players, bashing away at the earth” [394]. That metaphor, which never addresses what we should do for power when the surf’s not up, is as close as Klein gets to acknowledging the chaotic unreliability of weather-dependent wind and solar power. 2. Nuclear power is also, of course, a major source of low-carbon energy — it generates 12 percent of the world’s electricity, almost three times as much as wind and solar combined — but since it falls on the earth-bashing side of her dichotomy it gets demonized. As always, she establishes guilt by association more than evidence. “Nuclear is a heavy industrial technology, based on extraction, run in a corporatist manner, with long ties to the military-industrial complex” she writes, adding that “[n]o technology has done more to confirm the notion that man has tamed nature than the ability to split the atom.” [57] Conceived in pride, war and greed, nuclear power is the embodiment of </w:t>
      </w:r>
      <w:proofErr w:type="spellStart"/>
      <w:r w:rsidRPr="00AA66EE">
        <w:rPr>
          <w:sz w:val="10"/>
        </w:rPr>
        <w:t>extractivism’s</w:t>
      </w:r>
      <w:proofErr w:type="spellEnd"/>
      <w:r w:rsidRPr="00AA66EE">
        <w:rPr>
          <w:sz w:val="10"/>
        </w:rPr>
        <w:t xml:space="preserve"> dark impulses. But beneath all that dudgeon Klein’s discussion of the specifics of nuclear power is remarkably ill-informed. She briefly invokes the Fukushima accident, without mentioning the expert consensus, expressed by the UN Scientific Committee on the Effects of Airborne Radiation among other authorities, that the Fukushima fallout will cause “no discernible increased incidence of radiation-related health effects.” She refers in passing of the risks of nuclear waste and the allegedly high costs and slow roll-out of nuclear power, but offers no facts or argument to substantiate these points, which are hotly disputed by experts. Klein simply doesn’t understand these issues and can’t discuss them intelligibly. Journalists can’t be experts on everything, but she doesn’t even solicit any views beside those of the anti-nuclear academics who are her exclusive sources on the subject. NASA climate scientist James Hansen, for example, whom Klein repeatedly cites as a leading authority on global warming, is also an outspoken supporter of nuclear power — yet she never talks to him about it. On the basis of this shallow and one-sided discussion, Klein issues sweeping proscriptions against nuclear power, calling for an eventual phase-out with an immediate moratorium on new reactors and the shuttering of “the oldest plants” (which are actually working well with good safety records). She does not pause to consider what such measures will do to the climate, given that reactors are prodigious sources of clean energy. As of this writing, 2014 has so far seen six new reactors come online. That’s not many, but the high productivity and reliability of nuclear power means those six reactors will generate more low-carbon electricity every year than the entirety of Germany’s current (much-ballyhooed) solar power sector. Under Klein’s moratorium, none of those reactors, or the 67 others currently under construction around the world, or the hundreds more planned, would be completed — an enormous set-back for decarbonization. Klein also has a pronounced animus against hydroelectricity, especially if it’s big and productive like the “highly contentious </w:t>
      </w:r>
      <w:proofErr w:type="spellStart"/>
      <w:r w:rsidRPr="00AA66EE">
        <w:rPr>
          <w:sz w:val="10"/>
        </w:rPr>
        <w:t>megadams</w:t>
      </w:r>
      <w:proofErr w:type="spellEnd"/>
      <w:r w:rsidRPr="00AA66EE">
        <w:rPr>
          <w:sz w:val="10"/>
        </w:rPr>
        <w:t xml:space="preserve">” of </w:t>
      </w:r>
      <w:proofErr w:type="gramStart"/>
      <w:r w:rsidRPr="00AA66EE">
        <w:rPr>
          <w:sz w:val="10"/>
        </w:rPr>
        <w:t>Brazil[</w:t>
      </w:r>
      <w:proofErr w:type="gramEnd"/>
      <w:r w:rsidRPr="00AA66EE">
        <w:rPr>
          <w:sz w:val="10"/>
        </w:rPr>
        <w:t xml:space="preserve">182]. Indeed, she virtually casts hydropower out from the church of renewables, which “require a humility that is the antithesis of damming a river, blasting bedrock for gas, or harnessing the atom” [394]. But hydro is an even bigger source of low-carbon energy than nuclear, producing 16 percent of the world’s electricity and slated for major expansion in Asia and South America. Together, nuclear and hydro are the centerpieces of the world’s most successful clean-energy programs. France has decarbonized its electric grid using mostly nuclear (75 percent in 2012) and hydro (12 percent). Sweden got almost all its electricity from hydro (48 percent) and nuclear (39 percent) that year, while Switzerland sourced 58 percent from hydro and 36 percent from nuclear. Ambitious decarbonization programs are so feasible that they are positively banal — using the technologies that Klein anathematizes on doctrinal grounds. All of which shows that the great distinction Klein draws — between corporate extractive energy that arrogantly bashes nature and life-affirming renewable energy that humbly harmonizes with nature — is pure nonsense. In the real world, her neat ideological divide doesn’t line up with the carbon-abatement potential of energy sources, or their other environmental impacts, or their compatibility with the corporate Moloch. Nuclear power is in many respects, like land footprint and material inputs, among the least environmentally intrusive of energy sources. Renewable technologies, if they are to fully power the economy, would require an unprecedented industrial reengineering of the landscape. Hydropower will have to expand dramatically and drown huge territories. A modern wind turbine is not a Dutch water-color; it is a domineering, 40-story industrial installation, built by extracting large quantities of steel, concrete and rare earths, and manufactured by corporate megaliths like GE and Siemens — and there will be millions of them in a high-renewables future. The implicit vision of renewable energy is to turn all of nature into a machine for generating power: prairies and ridgelines sprouting wind farms; deserts paved with solar panels; estuaries corked by tidal generators; coastlines girdled with wave generators. And there’s worse in the reprise of biomass power, an antique and very destructive form of renewable energy now rebranded as nominally green. Klein distances herself from biomass — wood and crops burned directly to generate heat and electricity, or processed into hydrocarbon fuel — because producing it ravages forests and crowds out food production. But biomass is a major part of most high-renewables schemes because, unlike wind and solar, it can keep the lights on when nature isn’t cooperating. Thanks to EU renewable energy subsidies, Europe’s burning of wood chips for heat and electricity has quadrupled in the last decade to 17 million tons, much of it sourced from North American forests. Klein approvingly cites a US National Renewable Energy Laboratory study touting 80 percent renewable energy by 2050, but doesn’t mention that it would get up to 15 percent of America’s electricity by burning biomass. That would consign up to 30,000 square miles of land to biomass production, much of </w:t>
      </w:r>
      <w:proofErr w:type="gramStart"/>
      <w:r w:rsidRPr="00AA66EE">
        <w:rPr>
          <w:sz w:val="10"/>
        </w:rPr>
        <w:t>it</w:t>
      </w:r>
      <w:proofErr w:type="gramEnd"/>
      <w:r w:rsidRPr="00AA66EE">
        <w:rPr>
          <w:sz w:val="10"/>
        </w:rPr>
        <w:t xml:space="preserve"> monoculture plantations of switchgrass, slash pine and other energy crops optimized for rapid harvest cycles — agribusiness at its most extractive. 3. Not surprisingly, Klein’s discussions of specific energy policies get hopelessly muddled by her clashing ideological commitments. An example is a section on solar power in Ontario, which she frames as a cautionary tale about the evils of global trade, one of her long-standing bugaboos. The vignette concerns the province’s lavish feed-in-tariff for solar electricity, enacted in 2009 as part of Ontario’s plan to shut down its coal-fired power plants. The tariff law included a requirement that solar installations source 40 to 60 percent of their content from local companies. The initiative worked great, jump-started a flourishing Ontario solar industry providing thousands of jobs, and wiped out coal, Klein reports: “By 2012 Ontario was the largest solar producer in Canada and by 2013, it had only one working coal-fired power plant left.” [67] Alas, triumph turned to ashes when the World Trade Organization ruled against Ontario’s local-content provisions; after the provincial government complied by eliminating local-content rules, the solar industry promptly slumped. “The WTO ruling was an outrage,” Klein fumes, one that “let trade trump the planet itself.” [69] The story reiterates one of Klein’s favorite themes — that corporations and governments use free trade laws to dismantle climate regulations and stymie clean energy. There’s only one problem with that interpretation of the Ontario episode: it’s completely wrong. Whatever the arguments against free trade, there’s no doubt that solar power has thrived on it; indeed, the worldwide solar boom is largely due to the global trade in cheap Chinese solar panels, which have sent prices plummeting. Recent protectionist import barriers imposed on them have perceptibly slowed solar installations in the US and EU. In any case, the WTO ruling could not have crimped the solar energy boom in Ontario because there never was a significant boom. Cloudy, northerly Ontario manufactured solar panels, but it produces virtually no solar power, less than 1 percent of the province’s electricity in 2013. Contrary to Klein’s deceptively worded suggestion, solar energy played no role at all in shutting down Ontario’s coal-fired power plants. Which low-carbon energy sources did? That’s right: the province’s refurbished nuclear power plants, which generated 59 percent of its electricity in 2013, and hydro generators, which contributed 23.4 percent. (Wind farms chipped in 3.4 percent.) Far from being a victim of global trade, Ontario’s clean energy program is a huge success thanks to nuclear and hydro — something that Klein unaccountably neglects to tell readers</w:t>
      </w:r>
      <w:r w:rsidRPr="00AA66EE">
        <w:rPr>
          <w:rFonts w:cstheme="minorHAnsi"/>
          <w:sz w:val="10"/>
        </w:rPr>
        <w:t xml:space="preserve">. Her account of Germany’s </w:t>
      </w:r>
      <w:proofErr w:type="spellStart"/>
      <w:r w:rsidRPr="00AA66EE">
        <w:rPr>
          <w:rFonts w:cstheme="minorHAnsi"/>
          <w:sz w:val="10"/>
        </w:rPr>
        <w:t>Energiewende</w:t>
      </w:r>
      <w:proofErr w:type="spellEnd"/>
      <w:r w:rsidRPr="00AA66EE">
        <w:rPr>
          <w:rFonts w:cstheme="minorHAnsi"/>
          <w:sz w:val="10"/>
        </w:rPr>
        <w:t xml:space="preserve">, the world’s flagship renewable energy program, is almost as misleading. Klein revels in German energy policy as much for its politics as its performance. She praises it for putting ownership of wind farms and solar panels “in the hands of farmers, citizen groups and almost nine hundred energy cooperatives,” a feat that has “decentralized not just electrical power, but also political power and wealth.” The </w:t>
      </w:r>
      <w:proofErr w:type="spellStart"/>
      <w:r w:rsidRPr="00AA66EE">
        <w:rPr>
          <w:rFonts w:cstheme="minorHAnsi"/>
          <w:sz w:val="10"/>
        </w:rPr>
        <w:t>Energiewende</w:t>
      </w:r>
      <w:proofErr w:type="spellEnd"/>
      <w:r w:rsidRPr="00AA66EE">
        <w:rPr>
          <w:rFonts w:cstheme="minorHAnsi"/>
          <w:sz w:val="10"/>
        </w:rPr>
        <w:t xml:space="preserve"> has proven itself not only populist but gratifyingly dirigiste by “engaging in long-term national planning,” “picking winners” and “fixing prices.” Despite these violations of neoliberal orthodoxy, she writes, “Germany’s transition [to clean energy] is among the fastest in the world” according to the German academics she talked to [131]. Unfortunately, Klein’s glowing portrait bears little resemblance to reality. The </w:t>
      </w:r>
      <w:proofErr w:type="spellStart"/>
      <w:r w:rsidRPr="00AA66EE">
        <w:rPr>
          <w:rFonts w:cstheme="minorHAnsi"/>
          <w:sz w:val="10"/>
        </w:rPr>
        <w:t>Energiewende</w:t>
      </w:r>
      <w:proofErr w:type="spellEnd"/>
      <w:r w:rsidRPr="00AA66EE">
        <w:rPr>
          <w:rFonts w:cstheme="minorHAnsi"/>
          <w:sz w:val="10"/>
        </w:rPr>
        <w:t xml:space="preserve"> is not a repudiation of neoliberalism, it’s a classic example of neoliberalism, and a strikingly dysfunctional one at that. Its feed-in tariff mechanism is meant to stimulate private investment in renewable energy by paying lavish subsidies to a small class of property owners and the corporations that install their wind turbines, solar panels and biogas rigs—just the kind of public subsidy of private profit that Klein normally despises. (Even the ersatz populism is waning now as policy moves away from smaller-scale distributed projects and towards more reliable offshore wind farms, which are immense multi-billion-euro installations owned by giant utilities.) German energy policy owes less to rational planning than to haphazard political calculations shaped by every pressure group from antinuclear protesters to the large industrial firms that are exempted from the renewable energy surcharges that are boosting ordinary citizens’ electric bills. The result has been a chaotic program marked by boom-and-bust cycles (never mind the nuclear phase-out; Germany’s solar installation rate has collapsed by 70 percent over the last two years), crippling costs and hasty legislative improvisations to correct the blunders of previous improvisations. The </w:t>
      </w:r>
      <w:proofErr w:type="spellStart"/>
      <w:r w:rsidRPr="00AA66EE">
        <w:rPr>
          <w:rFonts w:cstheme="minorHAnsi"/>
          <w:sz w:val="10"/>
        </w:rPr>
        <w:t>Energiewende’s</w:t>
      </w:r>
      <w:proofErr w:type="spellEnd"/>
      <w:r w:rsidRPr="00AA66EE">
        <w:rPr>
          <w:rFonts w:cstheme="minorHAnsi"/>
          <w:sz w:val="10"/>
        </w:rPr>
        <w:t xml:space="preserve"> performance is as unattractive as its politics. A seldom noted aspect of Germany’s renewable energy is that much of it comes from biomass burning, which generates 28 percent of its renewable electricity. Half of Germany’s timber harvest is now burned for heating and electric power, and 17 percent of its arable land is used to grow energy crops, a proportion that may rise to one third by 2020. Many environmentalists are aghast at the slash-and-burn segment of Germany’s “clean” energy sector. Klein says nothing about these difficulties. One troubling feature of the </w:t>
      </w:r>
      <w:proofErr w:type="spellStart"/>
      <w:r w:rsidRPr="00AA66EE">
        <w:rPr>
          <w:rFonts w:cstheme="minorHAnsi"/>
          <w:sz w:val="10"/>
        </w:rPr>
        <w:t>Energiewende</w:t>
      </w:r>
      <w:proofErr w:type="spellEnd"/>
      <w:r w:rsidRPr="00AA66EE">
        <w:rPr>
          <w:rFonts w:cstheme="minorHAnsi"/>
          <w:sz w:val="10"/>
        </w:rPr>
        <w:t xml:space="preserve"> that she does acknowledge is Germany’s ongoing reliance on coal-fired electricity and its slightly rising carbon dioxide emissions — even as wind turbines and solar panels have burgeoned. On this question she lapses into her own version of denial. Critics blame that development on the precipitate shutdown of German nukes after the Fukushima accident, but Klein will have none of it. Instead, she blames the lingering political clout of the German coal industry. Otherwise, Berlin could just say no to coal, as one renewables advocate informed her: “‘German emissions are not up because nuclear power is down. They’re up because nobody told the German power companies not to burn coal</w:t>
      </w:r>
      <w:proofErr w:type="gramStart"/>
      <w:r w:rsidRPr="00AA66EE">
        <w:rPr>
          <w:rFonts w:cstheme="minorHAnsi"/>
          <w:sz w:val="10"/>
        </w:rPr>
        <w:t>….What</w:t>
      </w:r>
      <w:proofErr w:type="gramEnd"/>
      <w:r w:rsidRPr="00AA66EE">
        <w:rPr>
          <w:rFonts w:cstheme="minorHAnsi"/>
          <w:sz w:val="10"/>
        </w:rPr>
        <w:t xml:space="preserve"> we need are strict rules against the extraction and burning of coal. Period’” [138]. This is double-talk, and it’s astonishing that Klein swallows it whole. German emissions certainly are up because of the phaseout of nuclear; simple arithmetic proves it. If the seven reactors shuttered in 2011 were restarted, they could displace 15 percent of Germany’s coal-fired electricity and eliminate millions of tons of carbon dioxide each year. It’s true that the coal industry is one of the many constituencies that German energy policy panders to. But the new coal plants now coming on line were commissioned after the passage of the </w:t>
      </w:r>
      <w:proofErr w:type="spellStart"/>
      <w:r w:rsidRPr="00AA66EE">
        <w:rPr>
          <w:rFonts w:cstheme="minorHAnsi"/>
          <w:sz w:val="10"/>
        </w:rPr>
        <w:t>Energiewende</w:t>
      </w:r>
      <w:proofErr w:type="spellEnd"/>
      <w:r w:rsidRPr="00AA66EE">
        <w:rPr>
          <w:rFonts w:cstheme="minorHAnsi"/>
          <w:sz w:val="10"/>
        </w:rPr>
        <w:t xml:space="preserve"> legislation in 2000 precisely to compensate for the anticipated shutdown of nuclear plants. As Social-Democratic leader </w:t>
      </w:r>
      <w:proofErr w:type="spellStart"/>
      <w:r w:rsidRPr="00AA66EE">
        <w:rPr>
          <w:rFonts w:cstheme="minorHAnsi"/>
          <w:sz w:val="10"/>
        </w:rPr>
        <w:t>Sigmar</w:t>
      </w:r>
      <w:proofErr w:type="spellEnd"/>
      <w:r w:rsidRPr="00AA66EE">
        <w:rPr>
          <w:rFonts w:cstheme="minorHAnsi"/>
          <w:sz w:val="10"/>
        </w:rPr>
        <w:t xml:space="preserve"> Gabriel recently told the German press, “you can’t abandon nuclear power and coal at the same time.” He would know: he coauthored the legislation that phased out nuclear power and is now the minister in charge of the </w:t>
      </w:r>
      <w:proofErr w:type="spellStart"/>
      <w:r w:rsidRPr="00AA66EE">
        <w:rPr>
          <w:rFonts w:cstheme="minorHAnsi"/>
          <w:sz w:val="10"/>
        </w:rPr>
        <w:t>Energiewende</w:t>
      </w:r>
      <w:proofErr w:type="spellEnd"/>
      <w:r w:rsidRPr="00AA66EE">
        <w:rPr>
          <w:rFonts w:cstheme="minorHAnsi"/>
          <w:sz w:val="10"/>
        </w:rPr>
        <w:t xml:space="preserve">. Because as much as greens might wish otherwise, it’s not possible for Germany to simply tell power companies not to burn coal, period. Germany must burn coal because the country’s enormous wind and solar sectors are still too feeble and fickle to power the country. In the winter their combined output sometimes falls to less than 5 percent of rated capacity for an entire week. Without coal Germany would go dark. And it will need coal for decades to come because, contrary to Klein’s plaudits, the </w:t>
      </w:r>
      <w:proofErr w:type="spellStart"/>
      <w:r w:rsidRPr="00AA66EE">
        <w:rPr>
          <w:rFonts w:cstheme="minorHAnsi"/>
          <w:sz w:val="10"/>
        </w:rPr>
        <w:t>Energiewende</w:t>
      </w:r>
      <w:proofErr w:type="spellEnd"/>
      <w:r w:rsidRPr="00AA66EE">
        <w:rPr>
          <w:rFonts w:cstheme="minorHAnsi"/>
          <w:sz w:val="10"/>
        </w:rPr>
        <w:t xml:space="preserve"> is moving at a snail’s pace that can barely keep up with the phaseout of nuclear power let alone displace coal generation. In 2000, when the program started, 6 percent of Germany’s electricity generation came from renewable sources; last year it rose to 24 percent, an increase of 18 percentage points over 13 years. That rise is largely offset by the decline of low-carbon nuclear electricity from 30 percent to 15 percent of generation over the same period (with more nuclear shutdowns due next year). Even taken on its own, the rise in renewable generation is unimpressive. France decarbonized 75 percent of its electricity generation over a span of 20 years from the 1970s to the 1990s by building nuclear plants — a much faster (and cheaper) transition. Germany, too, plans to reach the 80 percent decarbonization benchmark — in 2050. That timetable makes the </w:t>
      </w:r>
      <w:proofErr w:type="spellStart"/>
      <w:r w:rsidRPr="00AA66EE">
        <w:rPr>
          <w:rFonts w:cstheme="minorHAnsi"/>
          <w:sz w:val="10"/>
        </w:rPr>
        <w:t>Energiewende</w:t>
      </w:r>
      <w:proofErr w:type="spellEnd"/>
      <w:r w:rsidRPr="00AA66EE">
        <w:rPr>
          <w:rFonts w:cstheme="minorHAnsi"/>
          <w:sz w:val="10"/>
        </w:rPr>
        <w:t xml:space="preserve"> one of history’s slowest transitions to clean energy. 4. When we look at the real world, we find that renewable energy sources, all of them, comport well with the </w:t>
      </w:r>
      <w:proofErr w:type="spellStart"/>
      <w:r w:rsidRPr="00AA66EE">
        <w:rPr>
          <w:rFonts w:cstheme="minorHAnsi"/>
          <w:sz w:val="10"/>
        </w:rPr>
        <w:t>extractivism</w:t>
      </w:r>
      <w:proofErr w:type="spellEnd"/>
      <w:r w:rsidRPr="00AA66EE">
        <w:rPr>
          <w:rFonts w:cstheme="minorHAnsi"/>
          <w:sz w:val="10"/>
        </w:rPr>
        <w:t xml:space="preserve"> Klein deplores. There is no reason to look to them for relief from capitalism’s excesses and hubris. The obverse also holds: there is no particular reason that a radically altered economic system will curtail </w:t>
      </w:r>
      <w:proofErr w:type="spellStart"/>
      <w:r w:rsidRPr="00AA66EE">
        <w:rPr>
          <w:rFonts w:cstheme="minorHAnsi"/>
          <w:sz w:val="10"/>
        </w:rPr>
        <w:t>extractivism</w:t>
      </w:r>
      <w:proofErr w:type="spellEnd"/>
      <w:r w:rsidRPr="00AA66EE">
        <w:rPr>
          <w:rFonts w:cstheme="minorHAnsi"/>
          <w:sz w:val="10"/>
        </w:rPr>
        <w:t xml:space="preserve">. Klein says as much, noting that the Soviet bloc’s energy sector was </w:t>
      </w:r>
      <w:proofErr w:type="spellStart"/>
      <w:r w:rsidRPr="00AA66EE">
        <w:rPr>
          <w:rFonts w:cstheme="minorHAnsi"/>
          <w:sz w:val="10"/>
        </w:rPr>
        <w:t>extractivist</w:t>
      </w:r>
      <w:proofErr w:type="spellEnd"/>
      <w:r w:rsidRPr="00AA66EE">
        <w:rPr>
          <w:rFonts w:cstheme="minorHAnsi"/>
          <w:sz w:val="10"/>
        </w:rPr>
        <w:t xml:space="preserve"> with a vengeance, and that today’s Left-populist governments in Bolivia, Ecuador and elsewhere are eager to extract their fossil-fuel reserves. What, then, is her vision for “an entirely new economic model” [25] that will restore our relationship with nature? As usual, Klein is hazy on the specifics. She points to the usual green lifestyle infrastructure —mass transit; home energy-efficiency rehabs; walkable urban cores and anti-sprawl planning; bike lanes. She files all this under the breezy rubric of “policies and programs that make low-carbon choices easy and convenient for everyone” [91]. But she also sounds notes of austerity, prescribing “less consumption,” [92] luxury taxes, “low-energy forms of agriculture” (which likely means low-yield, labor intensive and high-priced), [91] and “‘selective degrowth’” [93]. On the other </w:t>
      </w:r>
      <w:proofErr w:type="gramStart"/>
      <w:r w:rsidRPr="00AA66EE">
        <w:rPr>
          <w:rFonts w:cstheme="minorHAnsi"/>
          <w:sz w:val="10"/>
        </w:rPr>
        <w:t>hand</w:t>
      </w:r>
      <w:proofErr w:type="gramEnd"/>
      <w:r w:rsidRPr="00AA66EE">
        <w:rPr>
          <w:rFonts w:cstheme="minorHAnsi"/>
          <w:sz w:val="10"/>
        </w:rPr>
        <w:t xml:space="preserve"> she calls for measures that tend to boost consumption, like income supports for the poor, vast green jobs programs, better pay for the caring professions and a minimum basic income so desperate men won’t be forced to work the tar sands. Klein assures us, with hand-waving instead of number-crunching, that this will all work out: society will make do with much less while people get much more of everything that really matters. All of this is very sketchy and conflicted. In </w:t>
      </w:r>
      <w:proofErr w:type="gramStart"/>
      <w:r w:rsidRPr="00AA66EE">
        <w:rPr>
          <w:rFonts w:cstheme="minorHAnsi"/>
          <w:sz w:val="10"/>
        </w:rPr>
        <w:t>one chapter</w:t>
      </w:r>
      <w:proofErr w:type="gramEnd"/>
      <w:r w:rsidRPr="00AA66EE">
        <w:rPr>
          <w:rFonts w:cstheme="minorHAnsi"/>
          <w:sz w:val="10"/>
        </w:rPr>
        <w:t xml:space="preserve"> Klein reminds us how the public bore sacrifices with good cheer during World War II. In another she backtracks on sacrifice, writing that “smallness and shrinking humanity’s impact or ‘footprint’…is simply not an option, not without genocidal implications.” [447] But how, the reader wonders, can her talk of shared sacrifice and less consumption and degrowth not be about shrinking humanity’s impact, and how can shrinkage not imply reduced circumstances? Her answer: a vague utopian transcendence by which “we can…change the nature of our actions so that they are constantly growing, rather than extracting life” [448]. This is just one instance of Klein’s penchant for briefly registering objections while shying away from the contradictions they imply. Her book is full of tensions that she waves off instead of squarely facing, nowhere more than in her less-is-more notion of sustainability. She never confronts the possibility that “selective degrowth” is just a mealy-mouthed term for painful austerity measures, that mass transit is not as easy and convenient as cars in most places, and that people may not like exchanging reduced consumption for increased rapport with nature. That last trade-off may not even make sense because of its own intrinsic contradictions. In one passage Klein describes how, seeking to de-stress and detoxify, she moved from Toronto to rural British Columbia, where she “learned to identify a half dozen birds by sound, and the sea mammals by the ripples that appeared on the water’s surface.” [437] Sounds lovely, but moving from a dense city with well-insulated apartment buildings and great mass transit to the BC coast, a diffuse sprawl zone where people live in heat-leaking houses and drive everywhere, surely did not soften her climate impact. (She did cut back on air travel, except for “research”—which for a globe-trotting journalist means a lot of flying.) Engaging in intimate dialogue with nature is actually a pretty carbon-intensive lifestyle. Many of the proposals Klein gestures at have merit, but they don’t add up to a convincing economic plan for sustainability. She provides few details, no figures, amid little analysis of how much it would all cost or how much of the crisis it could avert. Affluent Westerners can stand to cut back, but developing countries urgently need to boost their energy use, and their increase will dwarf the Wes</w:t>
      </w:r>
      <w:r w:rsidRPr="00AA66EE">
        <w:rPr>
          <w:sz w:val="10"/>
        </w:rPr>
        <w:t>t’s cut-backs. There’s really no question that the world as a whole will raise its consumption of everything — food, energy, stuff — in the decades to come; no feasible economic model can prevent that. Klein derides the search for “technological miracles” [465] that sidestep the need for a deep greening of our economy and lifeways, but she is getting things backwards</w:t>
      </w:r>
      <w:r w:rsidRPr="00FE2AFC">
        <w:rPr>
          <w:rStyle w:val="StyleUnderline"/>
          <w:rFonts w:cstheme="minorHAnsi"/>
        </w:rPr>
        <w:t>.</w:t>
      </w:r>
      <w:r w:rsidRPr="00AA66EE">
        <w:rPr>
          <w:rFonts w:cstheme="minorHAnsi"/>
          <w:sz w:val="10"/>
        </w:rPr>
        <w:t xml:space="preserve"> </w:t>
      </w:r>
      <w:r w:rsidRPr="009F458F">
        <w:rPr>
          <w:rStyle w:val="Emphasis"/>
          <w:rFonts w:cstheme="minorHAnsi"/>
          <w:highlight w:val="cyan"/>
        </w:rPr>
        <w:t>Very few people</w:t>
      </w:r>
      <w:r w:rsidRPr="00AA66EE">
        <w:rPr>
          <w:rFonts w:cstheme="minorHAnsi"/>
          <w:sz w:val="10"/>
        </w:rPr>
        <w:t xml:space="preserve"> — certainly not Naomi Klein — </w:t>
      </w:r>
      <w:r w:rsidRPr="009F458F">
        <w:rPr>
          <w:rStyle w:val="Emphasis"/>
          <w:rFonts w:cstheme="minorHAnsi"/>
          <w:highlight w:val="cyan"/>
        </w:rPr>
        <w:t>will stomach austerity on the scale needed to forestall climate change</w:t>
      </w:r>
      <w:r w:rsidRPr="00FE2AFC">
        <w:rPr>
          <w:rStyle w:val="Emphasis"/>
          <w:rFonts w:cstheme="minorHAnsi"/>
        </w:rPr>
        <w:t>.</w:t>
      </w:r>
      <w:r w:rsidRPr="00AA66EE">
        <w:rPr>
          <w:rFonts w:cstheme="minorHAnsi"/>
          <w:sz w:val="10"/>
        </w:rPr>
        <w:t xml:space="preserve"> </w:t>
      </w:r>
      <w:r w:rsidRPr="00FE2AFC">
        <w:rPr>
          <w:rStyle w:val="Emphasis"/>
          <w:rFonts w:cstheme="minorHAnsi"/>
        </w:rPr>
        <w:t xml:space="preserve">Miraculous or not, </w:t>
      </w:r>
      <w:r w:rsidRPr="009F458F">
        <w:rPr>
          <w:rStyle w:val="Emphasis"/>
          <w:rFonts w:cstheme="minorHAnsi"/>
          <w:highlight w:val="cyan"/>
        </w:rPr>
        <w:t>technology</w:t>
      </w:r>
      <w:r w:rsidRPr="00AA66EE">
        <w:rPr>
          <w:rFonts w:cstheme="minorHAnsi"/>
          <w:sz w:val="10"/>
        </w:rPr>
        <w:t xml:space="preserve"> </w:t>
      </w:r>
      <w:r w:rsidRPr="00FE2AFC">
        <w:rPr>
          <w:rStyle w:val="StyleUnderline"/>
          <w:rFonts w:cstheme="minorHAnsi"/>
        </w:rPr>
        <w:t>that</w:t>
      </w:r>
      <w:r w:rsidRPr="00AA66EE">
        <w:rPr>
          <w:rFonts w:cstheme="minorHAnsi"/>
          <w:sz w:val="10"/>
        </w:rPr>
        <w:t xml:space="preserve"> </w:t>
      </w:r>
      <w:r w:rsidRPr="00FE2AFC">
        <w:rPr>
          <w:rStyle w:val="StyleUnderline"/>
          <w:rFonts w:cstheme="minorHAnsi"/>
        </w:rPr>
        <w:t xml:space="preserve">lets us power a modern, industrial society — but cleanly — </w:t>
      </w:r>
      <w:r w:rsidRPr="009F458F">
        <w:rPr>
          <w:rStyle w:val="Emphasis"/>
          <w:rFonts w:cstheme="minorHAnsi"/>
          <w:highlight w:val="cyan"/>
        </w:rPr>
        <w:t>must do the heavy lifting</w:t>
      </w:r>
      <w:r w:rsidRPr="00FE2AFC">
        <w:rPr>
          <w:rStyle w:val="Emphasis"/>
          <w:rFonts w:cstheme="minorHAnsi"/>
        </w:rPr>
        <w:t xml:space="preserve">. </w:t>
      </w:r>
      <w:r w:rsidRPr="00AA66EE">
        <w:rPr>
          <w:rFonts w:cstheme="minorHAnsi"/>
          <w:sz w:val="10"/>
        </w:rPr>
        <w:t xml:space="preserve">5. </w:t>
      </w:r>
      <w:r w:rsidRPr="00FE2AFC">
        <w:rPr>
          <w:rStyle w:val="StyleUnderline"/>
          <w:rFonts w:cstheme="minorHAnsi"/>
        </w:rPr>
        <w:t xml:space="preserve">The most fully imagined, yet woefully underthought, part of Klein’s book is her account of the politics of changing everything. </w:t>
      </w:r>
      <w:r w:rsidRPr="00AA66EE">
        <w:rPr>
          <w:sz w:val="10"/>
        </w:rPr>
        <w:t>Legislation and lobbying, both intractably corrupted by capitalism, won’t do in her view. “Only mass social movements can save us now,” she writes, quoting one academic militant’s call for “‘environmental direct action…protests, blockades and sabotage by Indigenous peoples, workers, anarchists and other activist groups.’” She dubs this movement of popular eco-insurrection “</w:t>
      </w:r>
      <w:proofErr w:type="spellStart"/>
      <w:r w:rsidRPr="00AA66EE">
        <w:rPr>
          <w:sz w:val="10"/>
        </w:rPr>
        <w:t>Blockadia</w:t>
      </w:r>
      <w:proofErr w:type="spellEnd"/>
      <w:r w:rsidRPr="00AA66EE">
        <w:rPr>
          <w:sz w:val="10"/>
        </w:rPr>
        <w:t xml:space="preserve">”—a “roving transnational conflict zone” that springs up “wherever extractive projects are attempting to dig or drill.” [295] </w:t>
      </w:r>
      <w:proofErr w:type="spellStart"/>
      <w:r w:rsidRPr="00AA66EE">
        <w:rPr>
          <w:sz w:val="10"/>
        </w:rPr>
        <w:t>Blockadia</w:t>
      </w:r>
      <w:proofErr w:type="spellEnd"/>
      <w:r w:rsidRPr="00AA66EE">
        <w:rPr>
          <w:sz w:val="10"/>
        </w:rPr>
        <w:t xml:space="preserve"> includes Greek villagers fighting a gold mine, American greens interdicting oil equipment bound for Alberta, Chinese peasants protesting a coal mine, and any number of anti-fracking battles from Romania to New York. The goal is to stop every extractive project in its tracks, Klein declares, by “simply saying ‘No.’ No to the pipelines. No to Arctic drilling. No to the coal and oil trains. No to the big rigs. No to the export terminal. No to fracking</w:t>
      </w:r>
      <w:proofErr w:type="gramStart"/>
      <w:r w:rsidRPr="00AA66EE">
        <w:rPr>
          <w:sz w:val="10"/>
        </w:rPr>
        <w:t>…..</w:t>
      </w:r>
      <w:proofErr w:type="gramEnd"/>
      <w:r w:rsidRPr="00AA66EE">
        <w:rPr>
          <w:sz w:val="10"/>
        </w:rPr>
        <w:t xml:space="preserve">[N]o new carbon frontiers” [335]. </w:t>
      </w:r>
      <w:proofErr w:type="spellStart"/>
      <w:r w:rsidRPr="00AA66EE">
        <w:rPr>
          <w:sz w:val="10"/>
        </w:rPr>
        <w:t>Blockadia’s</w:t>
      </w:r>
      <w:proofErr w:type="spellEnd"/>
      <w:r w:rsidRPr="00AA66EE">
        <w:rPr>
          <w:sz w:val="10"/>
        </w:rPr>
        <w:t xml:space="preserve"> uncompromising negativity stems from an intense local devotion to “an identity, a culture, a beloved place that people are determined to pass on to their grandchildren,” Klein writes [342]. That localism feeds the populist ire of activists like this anti-fracking organizer: “‘You think you can just come into my town and tell me you’re going to do whatever you want, wherever you want, whenever you want it, and I’m going to have no say? Who do you think you are?’” [361] Indigenous peoples are especially powerful </w:t>
      </w:r>
      <w:proofErr w:type="spellStart"/>
      <w:r w:rsidRPr="00AA66EE">
        <w:rPr>
          <w:sz w:val="10"/>
        </w:rPr>
        <w:t>Blockadians</w:t>
      </w:r>
      <w:proofErr w:type="spellEnd"/>
      <w:r w:rsidRPr="00AA66EE">
        <w:rPr>
          <w:sz w:val="10"/>
        </w:rPr>
        <w:t xml:space="preserve"> thanks to their ancient bond with sweeping tracts of land. In Alberta, Klein reports, the one thousand members of the </w:t>
      </w:r>
      <w:proofErr w:type="spellStart"/>
      <w:r w:rsidRPr="00AA66EE">
        <w:rPr>
          <w:sz w:val="10"/>
        </w:rPr>
        <w:t>Athebascan</w:t>
      </w:r>
      <w:proofErr w:type="spellEnd"/>
      <w:r w:rsidRPr="00AA66EE">
        <w:rPr>
          <w:sz w:val="10"/>
        </w:rPr>
        <w:t xml:space="preserve"> Chipewyan First Nation are blocking a tar sands expansion by mighty</w:t>
      </w:r>
      <w:r w:rsidRPr="00AA66EE">
        <w:rPr>
          <w:rFonts w:cstheme="minorHAnsi"/>
          <w:sz w:val="10"/>
        </w:rPr>
        <w:t xml:space="preserve"> Shell and its 92,500 employees, while other First Nations leaders are suing the Canadian government for trillions in compensation for plundered resources. </w:t>
      </w:r>
      <w:proofErr w:type="spellStart"/>
      <w:r w:rsidRPr="00AA66EE">
        <w:rPr>
          <w:rFonts w:cstheme="minorHAnsi"/>
          <w:sz w:val="10"/>
        </w:rPr>
        <w:t>Blockadia’s</w:t>
      </w:r>
      <w:proofErr w:type="spellEnd"/>
      <w:r w:rsidRPr="00AA66EE">
        <w:rPr>
          <w:rFonts w:cstheme="minorHAnsi"/>
          <w:sz w:val="10"/>
        </w:rPr>
        <w:t xml:space="preserve"> appeal to climate crusaders is obvious: barricades, battle lines, tangible targets that turn the abstract problems of invisible gases, imperceptibly rising temperatures and human complacency into something visible and stoppable; in Klein’s words, “a sense of moral clarity” [336]. Yet it is not obvious that </w:t>
      </w:r>
      <w:proofErr w:type="spellStart"/>
      <w:r w:rsidRPr="00AA66EE">
        <w:rPr>
          <w:rFonts w:cstheme="minorHAnsi"/>
          <w:sz w:val="10"/>
        </w:rPr>
        <w:t>Blockadia</w:t>
      </w:r>
      <w:proofErr w:type="spellEnd"/>
      <w:r w:rsidRPr="00AA66EE">
        <w:rPr>
          <w:rFonts w:cstheme="minorHAnsi"/>
          <w:sz w:val="10"/>
        </w:rPr>
        <w:t xml:space="preserve"> really is a zone of ardent moral clarity. Many farmers, many indigenous people, love their land all the more for the fracking royalties it brings them, and feel populist anger at regulations that block that income. And </w:t>
      </w:r>
      <w:r w:rsidRPr="00FE2AFC">
        <w:rPr>
          <w:rStyle w:val="Emphasis"/>
          <w:rFonts w:cstheme="minorHAnsi"/>
        </w:rPr>
        <w:t xml:space="preserve">the logic of </w:t>
      </w:r>
      <w:proofErr w:type="spellStart"/>
      <w:r w:rsidRPr="00FE2AFC">
        <w:rPr>
          <w:rStyle w:val="Emphasis"/>
          <w:rFonts w:cstheme="minorHAnsi"/>
        </w:rPr>
        <w:t>Blockadia</w:t>
      </w:r>
      <w:proofErr w:type="spellEnd"/>
      <w:r w:rsidRPr="00FE2AFC">
        <w:rPr>
          <w:rStyle w:val="Emphasis"/>
          <w:rFonts w:cstheme="minorHAnsi"/>
        </w:rPr>
        <w:t xml:space="preserve"> is </w:t>
      </w:r>
      <w:r w:rsidRPr="009F458F">
        <w:rPr>
          <w:rStyle w:val="Emphasis"/>
          <w:rFonts w:cstheme="minorHAnsi"/>
          <w:highlight w:val="cyan"/>
        </w:rPr>
        <w:t>to block everything</w:t>
      </w:r>
      <w:r w:rsidRPr="00AA66EE">
        <w:rPr>
          <w:rFonts w:cstheme="minorHAnsi"/>
          <w:sz w:val="10"/>
        </w:rPr>
        <w:t xml:space="preserve"> — not </w:t>
      </w:r>
      <w:r w:rsidRPr="00FE2AFC">
        <w:rPr>
          <w:rStyle w:val="StyleUnderline"/>
          <w:rFonts w:cstheme="minorHAnsi"/>
        </w:rPr>
        <w:t xml:space="preserve">just coal mines and pipelines, but </w:t>
      </w:r>
      <w:r w:rsidRPr="00FE2AFC">
        <w:rPr>
          <w:rStyle w:val="Emphasis"/>
          <w:rFonts w:cstheme="minorHAnsi"/>
        </w:rPr>
        <w:t>whatever raises local hackles</w:t>
      </w:r>
      <w:r w:rsidRPr="00AA66EE">
        <w:rPr>
          <w:sz w:val="10"/>
        </w:rPr>
        <w:t xml:space="preserve">. That includes renewables projects — dams, biomass plantations, even wind farms and solar plants. In Germany locals are blocking the power lines that are being built to accommodate new wind farms; in Britain angry country-folk are trying to block the towering turbines themselves and the solar plants overspreading nearby fields; in Massachusetts, the Cape Wind offshore wind farm was fought by Native American activists as well as a local tribal elder named Robert F. Kennedy, Jr. Characteristically, Klein acknowledges all this but never confronts the implications. She nods at “problems when policy makers ram through industrial-scale wind farms and desert solar arrays without local participation or consent,” [287] but considers said problems readily solvable. </w:t>
      </w:r>
      <w:proofErr w:type="gramStart"/>
      <w:r w:rsidRPr="00AA66EE">
        <w:rPr>
          <w:sz w:val="10"/>
        </w:rPr>
        <w:t>So</w:t>
      </w:r>
      <w:proofErr w:type="gramEnd"/>
      <w:r w:rsidRPr="00AA66EE">
        <w:rPr>
          <w:sz w:val="10"/>
        </w:rPr>
        <w:t xml:space="preserve"> another contradiction: while Klein relies on </w:t>
      </w:r>
      <w:proofErr w:type="spellStart"/>
      <w:r w:rsidRPr="00AA66EE">
        <w:rPr>
          <w:sz w:val="10"/>
        </w:rPr>
        <w:t>Blockadia</w:t>
      </w:r>
      <w:proofErr w:type="spellEnd"/>
      <w:r w:rsidRPr="00AA66EE">
        <w:rPr>
          <w:sz w:val="10"/>
        </w:rPr>
        <w:t xml:space="preserve"> to eternally shout “No!” at lucrative fossil-fueled projects, she expects it to say yes to solar arrays that blanket the countryside—as long as there is proper consultation.</w:t>
      </w:r>
      <w:r w:rsidRPr="00AA66EE">
        <w:rPr>
          <w:rFonts w:cstheme="minorHAnsi"/>
          <w:sz w:val="10"/>
        </w:rPr>
        <w:t xml:space="preserve"> </w:t>
      </w:r>
      <w:r w:rsidRPr="00FE2AFC">
        <w:rPr>
          <w:rStyle w:val="Emphasis"/>
          <w:rFonts w:cstheme="minorHAnsi"/>
        </w:rPr>
        <w:t xml:space="preserve">This </w:t>
      </w:r>
      <w:r w:rsidRPr="009F458F">
        <w:rPr>
          <w:rStyle w:val="Emphasis"/>
          <w:rFonts w:cstheme="minorHAnsi"/>
          <w:highlight w:val="cyan"/>
        </w:rPr>
        <w:t>is far from a consistent or realistic political program</w:t>
      </w:r>
      <w:r w:rsidRPr="00FE2AFC">
        <w:rPr>
          <w:rStyle w:val="Emphasis"/>
          <w:rFonts w:cstheme="minorHAnsi"/>
        </w:rPr>
        <w:t>.</w:t>
      </w:r>
      <w:r w:rsidRPr="00AA66EE">
        <w:rPr>
          <w:rFonts w:cstheme="minorHAnsi"/>
          <w:sz w:val="10"/>
        </w:rPr>
        <w:t xml:space="preserve"> </w:t>
      </w:r>
      <w:r w:rsidRPr="009F458F">
        <w:rPr>
          <w:rStyle w:val="StyleUnderline"/>
          <w:rFonts w:cstheme="minorHAnsi"/>
          <w:highlight w:val="cyan"/>
        </w:rPr>
        <w:t>Comprehensive decarbonization must be planned and organized</w:t>
      </w:r>
      <w:r w:rsidRPr="00FE2AFC">
        <w:rPr>
          <w:rStyle w:val="StyleUnderline"/>
          <w:rFonts w:cstheme="minorHAnsi"/>
        </w:rPr>
        <w:t xml:space="preserve"> on a national and international scale</w:t>
      </w:r>
      <w:r w:rsidRPr="00AA66EE">
        <w:rPr>
          <w:rFonts w:cstheme="minorHAnsi"/>
          <w:sz w:val="10"/>
        </w:rPr>
        <w:t xml:space="preserve">. </w:t>
      </w:r>
      <w:r w:rsidRPr="00FE2AFC">
        <w:rPr>
          <w:rStyle w:val="Emphasis"/>
          <w:rFonts w:cstheme="minorHAnsi"/>
        </w:rPr>
        <w:t>For it to proceed on the deadlines Klein wants, a great many clean energy projects must be rammed through in short order</w:t>
      </w:r>
      <w:r w:rsidRPr="00AA66EE">
        <w:rPr>
          <w:rFonts w:cstheme="minorHAnsi"/>
          <w:sz w:val="10"/>
        </w:rPr>
        <w:t xml:space="preserve">. If any offended local activist can block them, if indigenous groups can claim veto rights over whole continents, </w:t>
      </w:r>
      <w:r w:rsidRPr="00AA66EE">
        <w:rPr>
          <w:sz w:val="10"/>
        </w:rPr>
        <w:t xml:space="preserve">then things will grind to a halt. Extreme local intransigence will eventually be over-ridden, but the pervasive effect of </w:t>
      </w:r>
      <w:proofErr w:type="spellStart"/>
      <w:r w:rsidRPr="00AA66EE">
        <w:rPr>
          <w:sz w:val="10"/>
        </w:rPr>
        <w:t>Blockadia</w:t>
      </w:r>
      <w:proofErr w:type="spellEnd"/>
      <w:r w:rsidRPr="00AA66EE">
        <w:rPr>
          <w:sz w:val="10"/>
        </w:rPr>
        <w:t xml:space="preserve">, if it takes hold, will be to slow progress at every turn. The result could be the opposite of the green mantra: acting globally while thinking locally. It’s not even certain that </w:t>
      </w:r>
      <w:proofErr w:type="spellStart"/>
      <w:r w:rsidRPr="00AA66EE">
        <w:rPr>
          <w:sz w:val="10"/>
        </w:rPr>
        <w:t>Blockadia</w:t>
      </w:r>
      <w:proofErr w:type="spellEnd"/>
      <w:r w:rsidRPr="00AA66EE">
        <w:rPr>
          <w:sz w:val="10"/>
        </w:rPr>
        <w:t xml:space="preserve">, with its conviction that grassroots certitudes trump expertise, can reliably understand where local interests lie, especially in the complex realms of ecology and public health. One </w:t>
      </w:r>
      <w:proofErr w:type="spellStart"/>
      <w:r w:rsidRPr="00AA66EE">
        <w:rPr>
          <w:sz w:val="10"/>
        </w:rPr>
        <w:t>Blockadian</w:t>
      </w:r>
      <w:proofErr w:type="spellEnd"/>
      <w:r w:rsidRPr="00AA66EE">
        <w:rPr>
          <w:sz w:val="10"/>
        </w:rPr>
        <w:t xml:space="preserve"> campaign that Klein mentions in passing is the protests in India against new power plants. The best-known is the movement against the recently completed </w:t>
      </w:r>
      <w:proofErr w:type="spellStart"/>
      <w:r w:rsidRPr="00AA66EE">
        <w:rPr>
          <w:sz w:val="10"/>
        </w:rPr>
        <w:t>Kudankulam</w:t>
      </w:r>
      <w:proofErr w:type="spellEnd"/>
      <w:r w:rsidRPr="00AA66EE">
        <w:rPr>
          <w:sz w:val="10"/>
        </w:rPr>
        <w:t xml:space="preserve"> nuclear plant in Tamil Nadu, which is opposed by Indian greens and local villagers (and by the anti-nuclear Left in the West, from European parliamentarians to Noam Chomsky). The risk of an accident at the seaside plant is the focus of opposition, but what’s never discussed is the plant’s role in reducing the much more serious risks stemming from Tamil Nadu’s chronic electricity shortages. A lack of electricity kills in all sorts of mundane ways, from intestinal infections that arise because there is no power for water and sewage treatment to lung ailments from cooking over smoky fires instead of clean electric burners. </w:t>
      </w:r>
      <w:proofErr w:type="spellStart"/>
      <w:r w:rsidRPr="00AA66EE">
        <w:rPr>
          <w:sz w:val="10"/>
        </w:rPr>
        <w:t>Kudankulam’s</w:t>
      </w:r>
      <w:proofErr w:type="spellEnd"/>
      <w:r w:rsidRPr="00AA66EE">
        <w:rPr>
          <w:sz w:val="10"/>
        </w:rPr>
        <w:t xml:space="preserve"> massive 2000-megawatt output helps relieve those shortages; not opening the plant arguably posed a worse public health risk than opening the plant. But according to Klein, “in </w:t>
      </w:r>
      <w:proofErr w:type="spellStart"/>
      <w:r w:rsidRPr="00AA66EE">
        <w:rPr>
          <w:sz w:val="10"/>
        </w:rPr>
        <w:t>Blockadia</w:t>
      </w:r>
      <w:proofErr w:type="spellEnd"/>
      <w:r w:rsidRPr="00AA66EE">
        <w:rPr>
          <w:sz w:val="10"/>
        </w:rPr>
        <w:t xml:space="preserve">, risk assessment has been abandoned…replaced by a resurgence of the precautionary principle”—a turn she heartily endorses. [335] That’s a tragic mistake in this case, because at </w:t>
      </w:r>
      <w:proofErr w:type="spellStart"/>
      <w:r w:rsidRPr="00AA66EE">
        <w:rPr>
          <w:sz w:val="10"/>
        </w:rPr>
        <w:t>Kudankulam</w:t>
      </w:r>
      <w:proofErr w:type="spellEnd"/>
      <w:r w:rsidRPr="00AA66EE">
        <w:rPr>
          <w:sz w:val="10"/>
        </w:rPr>
        <w:t xml:space="preserve"> there really is no contradiction between healthy sustainability and development — yet </w:t>
      </w:r>
      <w:proofErr w:type="spellStart"/>
      <w:r w:rsidRPr="00AA66EE">
        <w:rPr>
          <w:sz w:val="10"/>
        </w:rPr>
        <w:t>Blockadia</w:t>
      </w:r>
      <w:proofErr w:type="spellEnd"/>
      <w:r w:rsidRPr="00AA66EE">
        <w:rPr>
          <w:sz w:val="10"/>
        </w:rPr>
        <w:t xml:space="preserve"> has rejected both. 6. Klein’s book climaxes with a chapter in which she compares her own reproductive travails to the life-threatening menace of extractive capitalism. She postponed motherhood until her late thirties — in large part, she tells us, because of “ecological despair” over the impossibility of raising a child sustainably. [420] Like many women that age, she endured a round of miscarriages and failed fertility treatments that left her depleted and depressed. Chucking the</w:t>
      </w:r>
      <w:r w:rsidRPr="00AA66EE">
        <w:rPr>
          <w:rFonts w:cstheme="minorHAnsi"/>
          <w:sz w:val="10"/>
        </w:rPr>
        <w:t xml:space="preserve"> high-tech baby science, Klein repaired to a naturopath who regaled her with theories — maybe stress was the problem, maybe radiation exposure from air travel [436] — and put her on a regimen of yoga, acupuncture, Chinese herbs, gluten-free food, the works. Sure enough, she got pregnant and bore a healthy son. From this saga Klein draws an elaborate lesson on the importance of respecting natural boundaries instead of trying to transcend them with fertility treatments or any other technology. “There is something valuable in the body memory of slamming up against a biological limit — of running out of second, third, and fourth chances—something that we all need to learn…a constant </w:t>
      </w:r>
      <w:proofErr w:type="spellStart"/>
      <w:r w:rsidRPr="00AA66EE">
        <w:rPr>
          <w:rFonts w:cstheme="minorHAnsi"/>
          <w:sz w:val="10"/>
        </w:rPr>
        <w:t>vigiliance</w:t>
      </w:r>
      <w:proofErr w:type="spellEnd"/>
      <w:r w:rsidRPr="00AA66EE">
        <w:rPr>
          <w:rFonts w:cstheme="minorHAnsi"/>
          <w:sz w:val="10"/>
        </w:rPr>
        <w:t xml:space="preserve"> about the limits beyond which life cannot be pushed” [442]. She reinforces that moral with a montage of endangered fertility in the world at large, from fish larvae slimed by the BP oil spill to polar bear cubs crushed in their thawing permafrost dens to miscarrying women who live near oil refineries. All this, she suggests, is the poisonous fruit of a system that tramples nature’s limits. But there is a different way to interpret Klein’s experience and its meaning for humanity’s relationship with nature. The likely culprit for her reproductive difficulties was not stress or radiation, but simply that she waited until her late thirties, when fertility reliably drops off, instead of having kids in her early twenties when fertility is high. And while she may have been motivated by concern over Earth’s carrying capacity, most women who postpone childbearing do so for more personal reasons — to build a career, wait for Mr. Right, or just live a little before settling down. Such choices are usually at odds with nature’s fertility rhythms, so they are mediated by technology on both sides: women use birth control to prevent natural pregnancies and, later, fertility treatments to cause non-natural ones. Women like Klein no longer structure their lives around nature’s tight constraints on fertility; they now bear children on their own terms and timetable instead of nature’s terms and timetable. That is a central achievement of feminism. Just as breaking with natural fertility is essential to the </w:t>
      </w:r>
      <w:proofErr w:type="spellStart"/>
      <w:r w:rsidRPr="00AA66EE">
        <w:rPr>
          <w:rFonts w:cstheme="minorHAnsi"/>
          <w:sz w:val="10"/>
        </w:rPr>
        <w:t>liberatory</w:t>
      </w:r>
      <w:proofErr w:type="spellEnd"/>
      <w:r w:rsidRPr="00AA66EE">
        <w:rPr>
          <w:rFonts w:cstheme="minorHAnsi"/>
          <w:sz w:val="10"/>
        </w:rPr>
        <w:t xml:space="preserve"> project of feminism, so other aspects of human development also require a radical liberation, and alienation, from nature’s limits. </w:t>
      </w:r>
      <w:r w:rsidRPr="00FE2AFC">
        <w:rPr>
          <w:rStyle w:val="StyleUnderline"/>
          <w:rFonts w:cstheme="minorHAnsi"/>
        </w:rPr>
        <w:t>Whenever we use energy it is to free ourselves from some natural condition: to be warm in winter and cool in summer, to stay up after dark, to eat out of season, to escape hard labor, to leave the local patch of terroir where we sprouted and see the world</w:t>
      </w:r>
      <w:r w:rsidRPr="00AA66EE">
        <w:rPr>
          <w:rFonts w:cstheme="minorHAnsi"/>
          <w:sz w:val="10"/>
        </w:rPr>
        <w:t xml:space="preserve">. </w:t>
      </w:r>
      <w:r w:rsidRPr="00FE2AFC">
        <w:rPr>
          <w:rStyle w:val="Emphasis"/>
          <w:rFonts w:cstheme="minorHAnsi"/>
        </w:rPr>
        <w:t xml:space="preserve">These are all acts of </w:t>
      </w:r>
      <w:r w:rsidRPr="009F458F">
        <w:rPr>
          <w:rStyle w:val="Emphasis"/>
          <w:rFonts w:cstheme="minorHAnsi"/>
          <w:highlight w:val="cyan"/>
        </w:rPr>
        <w:t>liberation</w:t>
      </w:r>
      <w:r w:rsidRPr="00FE2AFC">
        <w:rPr>
          <w:rStyle w:val="Emphasis"/>
          <w:rFonts w:cstheme="minorHAnsi"/>
        </w:rPr>
        <w:t xml:space="preserve">, and they </w:t>
      </w:r>
      <w:r w:rsidRPr="009F458F">
        <w:rPr>
          <w:rStyle w:val="Emphasis"/>
          <w:rFonts w:cstheme="minorHAnsi"/>
          <w:highlight w:val="cyan"/>
        </w:rPr>
        <w:t xml:space="preserve">require abundant power and technical </w:t>
      </w:r>
      <w:r w:rsidRPr="009F458F">
        <w:rPr>
          <w:rStyle w:val="Emphasis"/>
          <w:highlight w:val="cyan"/>
        </w:rPr>
        <w:t>ingenuity</w:t>
      </w:r>
      <w:r w:rsidRPr="00AA66EE">
        <w:rPr>
          <w:rFonts w:cstheme="minorHAnsi"/>
          <w:sz w:val="10"/>
        </w:rPr>
        <w:t xml:space="preserve">. The Left once embraced that vision and fought to ensure that everyone would be liberated by the immense energies and technological wizardry unleashed by the industrial age. No more; now the Left stews in resentful suspicion towards industrial civilization and in an incoherent doctrine of naturalism that romanticizes underdevelopment to an almost reactionary degree. Klein’s book is dismaying confirmation of all this. </w:t>
      </w:r>
      <w:r w:rsidRPr="00FE2AFC">
        <w:rPr>
          <w:rStyle w:val="StyleUnderline"/>
          <w:rFonts w:cstheme="minorHAnsi"/>
        </w:rPr>
        <w:t>She understands</w:t>
      </w:r>
      <w:r w:rsidRPr="00AA66EE">
        <w:rPr>
          <w:rFonts w:cstheme="minorHAnsi"/>
          <w:sz w:val="10"/>
        </w:rPr>
        <w:t>, rightly</w:t>
      </w:r>
      <w:r w:rsidRPr="00FE2AFC">
        <w:rPr>
          <w:rStyle w:val="StyleUnderline"/>
          <w:rFonts w:cstheme="minorHAnsi"/>
        </w:rPr>
        <w:t xml:space="preserve">, that a thoroughgoing </w:t>
      </w:r>
      <w:r w:rsidRPr="009F458F">
        <w:rPr>
          <w:rStyle w:val="StyleUnderline"/>
          <w:rFonts w:cstheme="minorHAnsi"/>
          <w:highlight w:val="cyan"/>
        </w:rPr>
        <w:t>mobilization of public resources is necessary to confront</w:t>
      </w:r>
      <w:r w:rsidRPr="00FE2AFC">
        <w:rPr>
          <w:rStyle w:val="StyleUnderline"/>
          <w:rFonts w:cstheme="minorHAnsi"/>
        </w:rPr>
        <w:t xml:space="preserve"> the challenge of </w:t>
      </w:r>
      <w:r w:rsidRPr="009F458F">
        <w:rPr>
          <w:rStyle w:val="StyleUnderline"/>
          <w:rFonts w:cstheme="minorHAnsi"/>
          <w:highlight w:val="cyan"/>
        </w:rPr>
        <w:t>climate change</w:t>
      </w:r>
      <w:r w:rsidRPr="00FE2AFC">
        <w:rPr>
          <w:rStyle w:val="StyleUnderline"/>
          <w:rFonts w:cstheme="minorHAnsi"/>
        </w:rPr>
        <w:t>.</w:t>
      </w:r>
      <w:r w:rsidRPr="00AA66EE">
        <w:rPr>
          <w:rFonts w:cstheme="minorHAnsi"/>
          <w:sz w:val="10"/>
        </w:rPr>
        <w:t xml:space="preserve"> But </w:t>
      </w:r>
      <w:r w:rsidRPr="00FE2AFC">
        <w:rPr>
          <w:rStyle w:val="Emphasis"/>
          <w:rFonts w:cstheme="minorHAnsi"/>
        </w:rPr>
        <w:t xml:space="preserve">her </w:t>
      </w:r>
      <w:r w:rsidRPr="009F458F">
        <w:rPr>
          <w:rStyle w:val="Emphasis"/>
          <w:rFonts w:cstheme="minorHAnsi"/>
          <w:highlight w:val="cyan"/>
        </w:rPr>
        <w:t>uninformed</w:t>
      </w:r>
      <w:r w:rsidRPr="00AA66EE">
        <w:rPr>
          <w:rFonts w:cstheme="minorHAnsi"/>
          <w:sz w:val="10"/>
        </w:rPr>
        <w:t xml:space="preserve">, </w:t>
      </w:r>
      <w:r w:rsidRPr="009F458F">
        <w:rPr>
          <w:rStyle w:val="Emphasis"/>
          <w:rFonts w:cstheme="minorHAnsi"/>
          <w:highlight w:val="cyan"/>
        </w:rPr>
        <w:t>dogma</w:t>
      </w:r>
      <w:r w:rsidRPr="00FE2AFC">
        <w:rPr>
          <w:rStyle w:val="Emphasis"/>
          <w:rFonts w:cstheme="minorHAnsi"/>
        </w:rPr>
        <w:t>tic treatment</w:t>
      </w:r>
      <w:r w:rsidRPr="00AA66EE">
        <w:rPr>
          <w:rFonts w:cstheme="minorHAnsi"/>
          <w:sz w:val="10"/>
        </w:rPr>
        <w:t xml:space="preserve"> of </w:t>
      </w:r>
      <w:r w:rsidRPr="00FE2AFC">
        <w:rPr>
          <w:rStyle w:val="StyleUnderline"/>
          <w:rFonts w:cstheme="minorHAnsi"/>
        </w:rPr>
        <w:t>the substance of that problem</w:t>
      </w:r>
      <w:r w:rsidRPr="00AA66EE">
        <w:rPr>
          <w:rFonts w:cstheme="minorHAnsi"/>
          <w:sz w:val="10"/>
        </w:rPr>
        <w:t xml:space="preserve">, so typical of the Left’s approach, </w:t>
      </w:r>
      <w:r w:rsidRPr="009F458F">
        <w:rPr>
          <w:rStyle w:val="Emphasis"/>
          <w:rFonts w:cstheme="minorHAnsi"/>
          <w:highlight w:val="cyan"/>
        </w:rPr>
        <w:t>generates only confusion and misdirection</w:t>
      </w:r>
      <w:r w:rsidRPr="00FE2AFC">
        <w:rPr>
          <w:rStyle w:val="Emphasis"/>
          <w:rFonts w:cstheme="minorHAnsi"/>
        </w:rPr>
        <w:t>.</w:t>
      </w:r>
      <w:r w:rsidRPr="00AA66EE">
        <w:rPr>
          <w:rFonts w:cstheme="minorHAnsi"/>
          <w:sz w:val="10"/>
        </w:rPr>
        <w:t xml:space="preserve"> </w:t>
      </w:r>
      <w:r w:rsidRPr="009F458F">
        <w:rPr>
          <w:rStyle w:val="Emphasis"/>
          <w:rFonts w:cstheme="minorHAnsi"/>
          <w:highlight w:val="cyan"/>
        </w:rPr>
        <w:t>To make a useful contribution</w:t>
      </w:r>
      <w:r w:rsidRPr="00FE2AFC">
        <w:rPr>
          <w:rStyle w:val="Emphasis"/>
          <w:rFonts w:cstheme="minorHAnsi"/>
        </w:rPr>
        <w:t xml:space="preserve"> to changing everything, the Left could begin by changing itself</w:t>
      </w:r>
      <w:r w:rsidRPr="00AA66EE">
        <w:rPr>
          <w:rFonts w:cstheme="minorHAnsi"/>
          <w:sz w:val="10"/>
        </w:rPr>
        <w:t xml:space="preserve">. It could start by redoing its risk assessments and rethinking its phobic hostility to nuclear power. It could </w:t>
      </w:r>
      <w:r w:rsidRPr="009F458F">
        <w:rPr>
          <w:rStyle w:val="Emphasis"/>
          <w:rFonts w:cstheme="minorHAnsi"/>
          <w:highlight w:val="cyan"/>
        </w:rPr>
        <w:t>abandon</w:t>
      </w:r>
      <w:r w:rsidRPr="00FE2AFC">
        <w:rPr>
          <w:rStyle w:val="Emphasis"/>
          <w:rFonts w:cstheme="minorHAnsi"/>
        </w:rPr>
        <w:t xml:space="preserve"> the infatuation with </w:t>
      </w:r>
      <w:r w:rsidRPr="009F458F">
        <w:rPr>
          <w:rStyle w:val="Emphasis"/>
          <w:rFonts w:cstheme="minorHAnsi"/>
          <w:highlight w:val="cyan"/>
        </w:rPr>
        <w:t>populist insurrection and advance a serious politics of systematic state action</w:t>
      </w:r>
      <w:r w:rsidRPr="009F458F">
        <w:rPr>
          <w:rStyle w:val="StyleUnderline"/>
          <w:rFonts w:cstheme="minorHAnsi"/>
          <w:highlight w:val="cyan"/>
        </w:rPr>
        <w:t>.</w:t>
      </w:r>
      <w:r w:rsidRPr="00FE2AFC">
        <w:rPr>
          <w:rStyle w:val="StyleUnderline"/>
          <w:rFonts w:cstheme="minorHAnsi"/>
        </w:rPr>
        <w:t xml:space="preserve"> It could stop glamorizing austerity under the guise of spiritual authenticity and put development prominently on its environmental agenda</w:t>
      </w:r>
      <w:r w:rsidRPr="00AA66EE">
        <w:rPr>
          <w:rFonts w:cstheme="minorHAnsi"/>
          <w:sz w:val="10"/>
        </w:rPr>
        <w:t xml:space="preserve">. </w:t>
      </w:r>
      <w:r w:rsidRPr="00FE2AFC">
        <w:rPr>
          <w:rStyle w:val="Emphasis"/>
          <w:rFonts w:cstheme="minorHAnsi"/>
        </w:rPr>
        <w:t xml:space="preserve">It could accept that </w:t>
      </w:r>
      <w:r w:rsidRPr="009F458F">
        <w:rPr>
          <w:rStyle w:val="Emphasis"/>
          <w:rFonts w:cstheme="minorHAnsi"/>
          <w:highlight w:val="cyan"/>
        </w:rPr>
        <w:t>industry and technology</w:t>
      </w:r>
      <w:r w:rsidRPr="00FE2AFC">
        <w:rPr>
          <w:rStyle w:val="Emphasis"/>
          <w:rFonts w:cstheme="minorHAnsi"/>
        </w:rPr>
        <w:t xml:space="preserve"> do indeed distance us from nature — and in doing so </w:t>
      </w:r>
      <w:r w:rsidRPr="009F458F">
        <w:rPr>
          <w:rStyle w:val="Emphasis"/>
          <w:rFonts w:cstheme="minorHAnsi"/>
          <w:highlight w:val="cyan"/>
        </w:rPr>
        <w:t>can protect nature from human extractions</w:t>
      </w:r>
      <w:r w:rsidRPr="00AA66EE">
        <w:rPr>
          <w:rFonts w:cstheme="minorHAnsi"/>
          <w:sz w:val="10"/>
        </w:rPr>
        <w:t xml:space="preserve">. And it could realize that, </w:t>
      </w:r>
      <w:r w:rsidRPr="009F458F">
        <w:rPr>
          <w:rStyle w:val="Emphasis"/>
          <w:rFonts w:cstheme="minorHAnsi"/>
          <w:highlight w:val="cyan"/>
        </w:rPr>
        <w:t>as obnoxious as capitalism can be</w:t>
      </w:r>
      <w:r w:rsidRPr="00AA66EE">
        <w:rPr>
          <w:rFonts w:cstheme="minorHAnsi"/>
          <w:sz w:val="10"/>
        </w:rPr>
        <w:t xml:space="preserve">, </w:t>
      </w:r>
      <w:r w:rsidRPr="009F458F">
        <w:rPr>
          <w:rStyle w:val="StyleUnderline"/>
          <w:rFonts w:cstheme="minorHAnsi"/>
          <w:highlight w:val="cyan"/>
        </w:rPr>
        <w:t xml:space="preserve">scapegoating it won’t spare us the </w:t>
      </w:r>
      <w:r w:rsidRPr="009F458F">
        <w:rPr>
          <w:rStyle w:val="Emphasis"/>
          <w:rFonts w:cstheme="minorHAnsi"/>
          <w:highlight w:val="cyan"/>
        </w:rPr>
        <w:t>hard thinking</w:t>
      </w:r>
      <w:r w:rsidRPr="009F458F">
        <w:rPr>
          <w:rStyle w:val="StyleUnderline"/>
          <w:rFonts w:cstheme="minorHAnsi"/>
          <w:highlight w:val="cyan"/>
        </w:rPr>
        <w:t xml:space="preserve"> and </w:t>
      </w:r>
      <w:r w:rsidRPr="009F458F">
        <w:rPr>
          <w:rStyle w:val="Emphasis"/>
          <w:rFonts w:cstheme="minorHAnsi"/>
          <w:highlight w:val="cyan"/>
        </w:rPr>
        <w:t>hard trade-offs</w:t>
      </w:r>
      <w:r w:rsidRPr="009F458F">
        <w:rPr>
          <w:rStyle w:val="StyleUnderline"/>
          <w:rFonts w:cstheme="minorHAnsi"/>
          <w:highlight w:val="cyan"/>
        </w:rPr>
        <w:t xml:space="preserve"> that </w:t>
      </w:r>
      <w:r w:rsidRPr="009F458F">
        <w:rPr>
          <w:rStyle w:val="Emphasis"/>
          <w:rFonts w:cstheme="minorHAnsi"/>
          <w:highlight w:val="cyan"/>
        </w:rPr>
        <w:t>a sustainable future requires.</w:t>
      </w:r>
    </w:p>
    <w:p w:rsidR="009D3F88" w:rsidRPr="009D3F88" w:rsidRDefault="009D3F88" w:rsidP="009D3F88"/>
    <w:p w:rsidR="00D30243" w:rsidRDefault="00D30243" w:rsidP="00D30243">
      <w:pPr>
        <w:pStyle w:val="Heading3"/>
      </w:pPr>
      <w:r>
        <w:t>Turn: Anarchic Nightmare</w:t>
      </w:r>
    </w:p>
    <w:p w:rsidR="00BA7997" w:rsidRDefault="00BA7997" w:rsidP="00BA7997">
      <w:pPr>
        <w:pStyle w:val="Heading4"/>
      </w:pPr>
      <w:r>
        <w:t xml:space="preserve">The alternative to a unipolar world is an anarchic nightmare, filled with terrorism, violence, and </w:t>
      </w:r>
      <w:r w:rsidR="00F9019C">
        <w:t>warfare.</w:t>
      </w:r>
    </w:p>
    <w:p w:rsidR="00F9019C" w:rsidRPr="00F9019C" w:rsidRDefault="00F9019C" w:rsidP="00F9019C">
      <w:r>
        <w:t xml:space="preserve">Niall </w:t>
      </w:r>
      <w:r w:rsidRPr="00F9019C">
        <w:rPr>
          <w:rStyle w:val="Style13ptBold"/>
        </w:rPr>
        <w:t>Ferguson</w:t>
      </w:r>
      <w:r>
        <w:t>, 10-27-</w:t>
      </w:r>
      <w:r w:rsidRPr="00F9019C">
        <w:rPr>
          <w:rStyle w:val="Style13ptBold"/>
        </w:rPr>
        <w:t>2009</w:t>
      </w:r>
      <w:r>
        <w:t xml:space="preserve">, “A World Without Power,” Foreign Policy, </w:t>
      </w:r>
      <w:hyperlink r:id="rId141" w:history="1">
        <w:r w:rsidRPr="00FD616B">
          <w:rPr>
            <w:rStyle w:val="Hyperlink"/>
          </w:rPr>
          <w:t>https://foreignpolicy.com/2009/10/27/a-world-without-power/</w:t>
        </w:r>
      </w:hyperlink>
      <w:r>
        <w:t>. ZKMSU</w:t>
      </w:r>
    </w:p>
    <w:p w:rsidR="00D30243" w:rsidRPr="00F9019C" w:rsidRDefault="00BA7997" w:rsidP="00D30243">
      <w:pPr>
        <w:rPr>
          <w:sz w:val="10"/>
        </w:rPr>
      </w:pPr>
      <w:r w:rsidRPr="00F9019C">
        <w:rPr>
          <w:rStyle w:val="StyleUnderline"/>
        </w:rPr>
        <w:t xml:space="preserve">Could </w:t>
      </w:r>
      <w:r w:rsidRPr="008F7E45">
        <w:rPr>
          <w:rStyle w:val="StyleUnderline"/>
          <w:highlight w:val="cyan"/>
        </w:rPr>
        <w:t xml:space="preserve">an </w:t>
      </w:r>
      <w:proofErr w:type="spellStart"/>
      <w:r w:rsidRPr="008F7E45">
        <w:rPr>
          <w:rStyle w:val="StyleUnderline"/>
          <w:highlight w:val="cyan"/>
        </w:rPr>
        <w:t>apolar</w:t>
      </w:r>
      <w:proofErr w:type="spellEnd"/>
      <w:r w:rsidRPr="008F7E45">
        <w:rPr>
          <w:rStyle w:val="StyleUnderline"/>
          <w:highlight w:val="cyan"/>
        </w:rPr>
        <w:t xml:space="preserve"> world today produce</w:t>
      </w:r>
      <w:r w:rsidRPr="00F9019C">
        <w:rPr>
          <w:rStyle w:val="StyleUnderline"/>
        </w:rPr>
        <w:t xml:space="preserve"> an era reminiscent of the age of Alfred? It could, though with some important and troubling differences.</w:t>
      </w:r>
      <w:r w:rsidR="00F9019C">
        <w:rPr>
          <w:rStyle w:val="StyleUnderline"/>
        </w:rPr>
        <w:t xml:space="preserve"> </w:t>
      </w:r>
      <w:r w:rsidRPr="00F9019C">
        <w:rPr>
          <w:rStyle w:val="StyleUnderline"/>
        </w:rPr>
        <w:t xml:space="preserve">Certainly, one can imagine the world’s established </w:t>
      </w:r>
      <w:r w:rsidRPr="008F7E45">
        <w:rPr>
          <w:rStyle w:val="StyleUnderline"/>
          <w:highlight w:val="cyan"/>
        </w:rPr>
        <w:t>powers</w:t>
      </w:r>
      <w:r w:rsidRPr="00F9019C">
        <w:rPr>
          <w:sz w:val="10"/>
        </w:rPr>
        <w:t xml:space="preserve"> — the United States, Europe, and China — </w:t>
      </w:r>
      <w:r w:rsidRPr="008F7E45">
        <w:rPr>
          <w:rStyle w:val="StyleUnderline"/>
          <w:highlight w:val="cyan"/>
        </w:rPr>
        <w:t>retreating</w:t>
      </w:r>
      <w:r w:rsidRPr="00F9019C">
        <w:rPr>
          <w:rStyle w:val="StyleUnderline"/>
        </w:rPr>
        <w:t xml:space="preserve"> into their own regional spheres of influence</w:t>
      </w:r>
      <w:r w:rsidRPr="00F9019C">
        <w:rPr>
          <w:sz w:val="10"/>
        </w:rPr>
        <w:t xml:space="preserve">. But </w:t>
      </w:r>
      <w:r w:rsidRPr="00F9019C">
        <w:rPr>
          <w:rStyle w:val="StyleUnderline"/>
        </w:rPr>
        <w:t xml:space="preserve">what of </w:t>
      </w:r>
      <w:r w:rsidRPr="00747084">
        <w:rPr>
          <w:rStyle w:val="StyleUnderline"/>
        </w:rPr>
        <w:t>the</w:t>
      </w:r>
      <w:r w:rsidRPr="00F9019C">
        <w:rPr>
          <w:rStyle w:val="StyleUnderline"/>
        </w:rPr>
        <w:t xml:space="preserve"> growing pretensions to autonomy of </w:t>
      </w:r>
      <w:r w:rsidRPr="008F7E45">
        <w:rPr>
          <w:rStyle w:val="StyleUnderline"/>
          <w:highlight w:val="cyan"/>
        </w:rPr>
        <w:t>the supranational bodies</w:t>
      </w:r>
      <w:r w:rsidRPr="00F9019C">
        <w:rPr>
          <w:rStyle w:val="StyleUnderline"/>
        </w:rPr>
        <w:t xml:space="preserve"> created under U.S. leadership after the Second World War</w:t>
      </w:r>
      <w:r w:rsidRPr="00F9019C">
        <w:rPr>
          <w:sz w:val="10"/>
        </w:rPr>
        <w:t xml:space="preserve">? </w:t>
      </w:r>
      <w:r w:rsidRPr="008F7E45">
        <w:rPr>
          <w:rStyle w:val="StyleUnderline"/>
          <w:highlight w:val="cyan"/>
        </w:rPr>
        <w:t>The United Nations</w:t>
      </w:r>
      <w:r w:rsidRPr="00F9019C">
        <w:rPr>
          <w:rStyle w:val="StyleUnderline"/>
        </w:rPr>
        <w:t xml:space="preserve">, </w:t>
      </w:r>
      <w:r w:rsidRPr="008F7E45">
        <w:rPr>
          <w:rStyle w:val="StyleUnderline"/>
          <w:highlight w:val="cyan"/>
        </w:rPr>
        <w:t>the International Monetary Fund</w:t>
      </w:r>
      <w:r w:rsidRPr="00F9019C">
        <w:rPr>
          <w:rStyle w:val="StyleUnderline"/>
        </w:rPr>
        <w:t xml:space="preserve">, </w:t>
      </w:r>
      <w:r w:rsidRPr="008F7E45">
        <w:rPr>
          <w:rStyle w:val="StyleUnderline"/>
          <w:highlight w:val="cyan"/>
        </w:rPr>
        <w:t>the World Bank,</w:t>
      </w:r>
      <w:r w:rsidRPr="00F9019C">
        <w:rPr>
          <w:rStyle w:val="StyleUnderline"/>
        </w:rPr>
        <w:t xml:space="preserve"> and the World Trade Organization</w:t>
      </w:r>
      <w:r w:rsidRPr="00F9019C">
        <w:rPr>
          <w:sz w:val="10"/>
        </w:rPr>
        <w:t xml:space="preserve"> (formerly the General Agreement on Tariffs and Trade) </w:t>
      </w:r>
      <w:r w:rsidRPr="008F7E45">
        <w:rPr>
          <w:rStyle w:val="StyleUnderline"/>
          <w:highlight w:val="cyan"/>
        </w:rPr>
        <w:t>each considers itself in some way representative of the "international community</w:t>
      </w:r>
      <w:r w:rsidRPr="00F9019C">
        <w:rPr>
          <w:rStyle w:val="StyleUnderline"/>
        </w:rPr>
        <w:t>."</w:t>
      </w:r>
      <w:r w:rsidRPr="00F9019C">
        <w:rPr>
          <w:sz w:val="10"/>
        </w:rPr>
        <w:t xml:space="preserve"> Surely their aspirations to global governance are fundamentally different from the spirit of the Dark Ages?</w:t>
      </w:r>
      <w:r w:rsidR="00F9019C" w:rsidRPr="00F9019C">
        <w:rPr>
          <w:sz w:val="10"/>
        </w:rPr>
        <w:t xml:space="preserve"> </w:t>
      </w:r>
      <w:r w:rsidRPr="00F9019C">
        <w:rPr>
          <w:sz w:val="10"/>
        </w:rPr>
        <w:t xml:space="preserve">Yet </w:t>
      </w:r>
      <w:r w:rsidRPr="008F7E45">
        <w:rPr>
          <w:rStyle w:val="StyleUnderline"/>
          <w:highlight w:val="cyan"/>
        </w:rPr>
        <w:t>universal claims were</w:t>
      </w:r>
      <w:r w:rsidRPr="00F9019C">
        <w:rPr>
          <w:rStyle w:val="StyleUnderline"/>
        </w:rPr>
        <w:t xml:space="preserve"> also an </w:t>
      </w:r>
      <w:r w:rsidRPr="008F7E45">
        <w:rPr>
          <w:rStyle w:val="StyleUnderline"/>
          <w:highlight w:val="cyan"/>
        </w:rPr>
        <w:t>integral</w:t>
      </w:r>
      <w:r w:rsidRPr="00F9019C">
        <w:rPr>
          <w:rStyle w:val="StyleUnderline"/>
        </w:rPr>
        <w:t xml:space="preserve"> part of the </w:t>
      </w:r>
      <w:r w:rsidRPr="008F7E45">
        <w:rPr>
          <w:rStyle w:val="StyleUnderline"/>
          <w:highlight w:val="cyan"/>
        </w:rPr>
        <w:t>rhetoric</w:t>
      </w:r>
      <w:r w:rsidRPr="00F9019C">
        <w:rPr>
          <w:rStyle w:val="StyleUnderline"/>
        </w:rPr>
        <w:t xml:space="preserve"> of that era. </w:t>
      </w:r>
      <w:r w:rsidRPr="008F7E45">
        <w:rPr>
          <w:rStyle w:val="StyleUnderline"/>
          <w:highlight w:val="cyan"/>
        </w:rPr>
        <w:t>All the empires claimed</w:t>
      </w:r>
      <w:r w:rsidRPr="00F9019C">
        <w:rPr>
          <w:rStyle w:val="StyleUnderline"/>
        </w:rPr>
        <w:t xml:space="preserve"> to rule </w:t>
      </w:r>
      <w:r w:rsidRPr="008F7E45">
        <w:rPr>
          <w:rStyle w:val="StyleUnderline"/>
          <w:highlight w:val="cyan"/>
        </w:rPr>
        <w:t>the world</w:t>
      </w:r>
      <w:r w:rsidRPr="00F9019C">
        <w:rPr>
          <w:rStyle w:val="StyleUnderline"/>
        </w:rPr>
        <w:t>; some, unaware of the existence of other civilizations, maybe even believed that they did</w:t>
      </w:r>
      <w:r w:rsidRPr="00F9019C">
        <w:rPr>
          <w:sz w:val="10"/>
        </w:rPr>
        <w:t xml:space="preserve">. </w:t>
      </w:r>
      <w:r w:rsidRPr="008F7E45">
        <w:rPr>
          <w:rStyle w:val="Emphasis"/>
          <w:highlight w:val="cyan"/>
        </w:rPr>
        <w:t>The reality</w:t>
      </w:r>
      <w:r w:rsidRPr="00F9019C">
        <w:rPr>
          <w:rStyle w:val="Emphasis"/>
        </w:rPr>
        <w:t xml:space="preserve">, however, </w:t>
      </w:r>
      <w:r w:rsidRPr="008F7E45">
        <w:rPr>
          <w:rStyle w:val="Emphasis"/>
          <w:highlight w:val="cyan"/>
        </w:rPr>
        <w:t>was not</w:t>
      </w:r>
      <w:r w:rsidRPr="00F9019C">
        <w:rPr>
          <w:rStyle w:val="Emphasis"/>
        </w:rPr>
        <w:t xml:space="preserve"> a global Christendom, nor an all-embracing Empire of </w:t>
      </w:r>
      <w:r w:rsidRPr="008F7E45">
        <w:rPr>
          <w:rStyle w:val="Emphasis"/>
          <w:highlight w:val="cyan"/>
        </w:rPr>
        <w:t>Heaven</w:t>
      </w:r>
      <w:r w:rsidRPr="00F9019C">
        <w:rPr>
          <w:rStyle w:val="Emphasis"/>
        </w:rPr>
        <w:t xml:space="preserve">. </w:t>
      </w:r>
      <w:r w:rsidRPr="008F7E45">
        <w:rPr>
          <w:rStyle w:val="Emphasis"/>
          <w:highlight w:val="cyan"/>
        </w:rPr>
        <w:t>The reality was political fragmentation</w:t>
      </w:r>
      <w:r w:rsidRPr="00F9019C">
        <w:rPr>
          <w:sz w:val="10"/>
        </w:rPr>
        <w:t xml:space="preserve">. </w:t>
      </w:r>
      <w:r w:rsidRPr="00F9019C">
        <w:rPr>
          <w:rStyle w:val="StyleUnderline"/>
        </w:rPr>
        <w:t>And that is also true today</w:t>
      </w:r>
      <w:r w:rsidRPr="00F9019C">
        <w:rPr>
          <w:sz w:val="10"/>
        </w:rPr>
        <w:t xml:space="preserve">. The defining characteristic of our age is not a shift of power upward to supranational institutions, but downward. </w:t>
      </w:r>
      <w:r w:rsidRPr="008F7E45">
        <w:rPr>
          <w:rStyle w:val="StyleUnderline"/>
          <w:highlight w:val="cyan"/>
        </w:rPr>
        <w:t xml:space="preserve">With the end of states’ monopoly </w:t>
      </w:r>
      <w:r w:rsidRPr="00747084">
        <w:rPr>
          <w:rStyle w:val="StyleUnderline"/>
        </w:rPr>
        <w:t>on</w:t>
      </w:r>
      <w:r w:rsidRPr="00F9019C">
        <w:rPr>
          <w:rStyle w:val="StyleUnderline"/>
        </w:rPr>
        <w:t xml:space="preserve"> the means of violence and </w:t>
      </w:r>
      <w:r w:rsidRPr="008F7E45">
        <w:rPr>
          <w:rStyle w:val="StyleUnderline"/>
          <w:highlight w:val="cyan"/>
        </w:rPr>
        <w:t>the collapse of their control over channels of communication</w:t>
      </w:r>
      <w:r w:rsidRPr="00F9019C">
        <w:rPr>
          <w:rStyle w:val="StyleUnderline"/>
        </w:rPr>
        <w:t xml:space="preserve">, </w:t>
      </w:r>
      <w:r w:rsidRPr="008F7E45">
        <w:rPr>
          <w:rStyle w:val="StyleUnderline"/>
          <w:highlight w:val="cyan"/>
        </w:rPr>
        <w:t>humanity</w:t>
      </w:r>
      <w:r w:rsidRPr="00F9019C">
        <w:rPr>
          <w:rStyle w:val="StyleUnderline"/>
        </w:rPr>
        <w:t xml:space="preserve"> has </w:t>
      </w:r>
      <w:r w:rsidRPr="008F7E45">
        <w:rPr>
          <w:rStyle w:val="StyleUnderline"/>
          <w:highlight w:val="cyan"/>
        </w:rPr>
        <w:t>entered an era characterized</w:t>
      </w:r>
      <w:r w:rsidRPr="00F9019C">
        <w:rPr>
          <w:rStyle w:val="StyleUnderline"/>
        </w:rPr>
        <w:t xml:space="preserve"> as much </w:t>
      </w:r>
      <w:r w:rsidRPr="008F7E45">
        <w:rPr>
          <w:rStyle w:val="StyleUnderline"/>
          <w:highlight w:val="cyan"/>
        </w:rPr>
        <w:t>by disintegration</w:t>
      </w:r>
      <w:r w:rsidRPr="00F9019C">
        <w:rPr>
          <w:rStyle w:val="StyleUnderline"/>
        </w:rPr>
        <w:t xml:space="preserve"> as integration.</w:t>
      </w:r>
      <w:r w:rsidR="00F9019C">
        <w:rPr>
          <w:rStyle w:val="StyleUnderline"/>
        </w:rPr>
        <w:t xml:space="preserve"> </w:t>
      </w:r>
      <w:r w:rsidRPr="00F9019C">
        <w:rPr>
          <w:rStyle w:val="StyleUnderline"/>
        </w:rPr>
        <w:t>If free flows of information and of means of production empower multinational corporations and nongovernmental organizations</w:t>
      </w:r>
      <w:r w:rsidRPr="00F9019C">
        <w:rPr>
          <w:sz w:val="10"/>
        </w:rPr>
        <w:t xml:space="preserve"> (as well as evangelistic religious cults of all denominations), </w:t>
      </w:r>
      <w:r w:rsidRPr="008F7E45">
        <w:rPr>
          <w:rStyle w:val="Emphasis"/>
          <w:highlight w:val="cyan"/>
        </w:rPr>
        <w:t>the free flow of destructive technology empowers</w:t>
      </w:r>
      <w:r w:rsidRPr="00F9019C">
        <w:rPr>
          <w:rStyle w:val="Emphasis"/>
        </w:rPr>
        <w:t xml:space="preserve"> both criminal organizations and </w:t>
      </w:r>
      <w:r w:rsidRPr="008F7E45">
        <w:rPr>
          <w:rStyle w:val="Emphasis"/>
          <w:highlight w:val="cyan"/>
        </w:rPr>
        <w:t>terrorist cells</w:t>
      </w:r>
      <w:r w:rsidRPr="00F9019C">
        <w:rPr>
          <w:sz w:val="10"/>
        </w:rPr>
        <w:t xml:space="preserve">. </w:t>
      </w:r>
      <w:r w:rsidRPr="00F9019C">
        <w:rPr>
          <w:rStyle w:val="StyleUnderline"/>
        </w:rPr>
        <w:t>These groups can operate</w:t>
      </w:r>
      <w:r w:rsidRPr="00F9019C">
        <w:rPr>
          <w:sz w:val="10"/>
        </w:rPr>
        <w:t xml:space="preserve">, it seems, </w:t>
      </w:r>
      <w:r w:rsidRPr="00F9019C">
        <w:rPr>
          <w:rStyle w:val="StyleUnderline"/>
        </w:rPr>
        <w:t>wherever they choose</w:t>
      </w:r>
      <w:r w:rsidRPr="00F9019C">
        <w:rPr>
          <w:sz w:val="10"/>
        </w:rPr>
        <w:t xml:space="preserve">, from Hamburg to Gaza. By contrast, the writ of the international community is not global at all. It is, in fact, increasingly confined to a few strategic cities such as Kabul and Pristina. In short, </w:t>
      </w:r>
      <w:r w:rsidRPr="00F9019C">
        <w:rPr>
          <w:rStyle w:val="StyleUnderline"/>
        </w:rPr>
        <w:t>it is the nonstate actors who truly wield global power</w:t>
      </w:r>
      <w:r w:rsidRPr="00F9019C">
        <w:rPr>
          <w:sz w:val="10"/>
        </w:rPr>
        <w:t xml:space="preserve"> — including both the monks and the Vikings of our time.</w:t>
      </w:r>
      <w:r w:rsidR="00F9019C" w:rsidRPr="00F9019C">
        <w:rPr>
          <w:sz w:val="10"/>
        </w:rPr>
        <w:t xml:space="preserve"> </w:t>
      </w:r>
      <w:proofErr w:type="gramStart"/>
      <w:r w:rsidRPr="008F7E45">
        <w:rPr>
          <w:rStyle w:val="Emphasis"/>
          <w:highlight w:val="cyan"/>
        </w:rPr>
        <w:t>So</w:t>
      </w:r>
      <w:proofErr w:type="gramEnd"/>
      <w:r w:rsidRPr="008F7E45">
        <w:rPr>
          <w:rStyle w:val="Emphasis"/>
          <w:highlight w:val="cyan"/>
        </w:rPr>
        <w:t xml:space="preserve"> what is left? Waning empires</w:t>
      </w:r>
      <w:r w:rsidRPr="00F9019C">
        <w:rPr>
          <w:rStyle w:val="Emphasis"/>
        </w:rPr>
        <w:t xml:space="preserve">. </w:t>
      </w:r>
      <w:r w:rsidRPr="008F7E45">
        <w:rPr>
          <w:rStyle w:val="Emphasis"/>
          <w:highlight w:val="cyan"/>
        </w:rPr>
        <w:t>Religious revivals</w:t>
      </w:r>
      <w:r w:rsidRPr="00F9019C">
        <w:rPr>
          <w:rStyle w:val="Emphasis"/>
        </w:rPr>
        <w:t xml:space="preserve">. </w:t>
      </w:r>
      <w:r w:rsidRPr="008F7E45">
        <w:rPr>
          <w:rStyle w:val="Emphasis"/>
          <w:highlight w:val="cyan"/>
        </w:rPr>
        <w:t>Incipient anarchy</w:t>
      </w:r>
      <w:r w:rsidRPr="00F9019C">
        <w:rPr>
          <w:sz w:val="10"/>
        </w:rPr>
        <w:t xml:space="preserve">. A coming retreat into fortified cities. </w:t>
      </w:r>
      <w:r w:rsidRPr="00F9019C">
        <w:rPr>
          <w:rStyle w:val="Emphasis"/>
        </w:rPr>
        <w:t>These are the Dark Age experiences that a world without a hyperpower might quickly find itself reliving</w:t>
      </w:r>
      <w:r w:rsidRPr="00F9019C">
        <w:rPr>
          <w:sz w:val="10"/>
        </w:rPr>
        <w:t xml:space="preserve">. The trouble is, of course, that this Dark Age would be an altogether more dangerous one than the Dark Age of the ninth century. For the world is much more populous — roughly 20 times more — so </w:t>
      </w:r>
      <w:r w:rsidRPr="008F7E45">
        <w:rPr>
          <w:rStyle w:val="StyleUnderline"/>
          <w:highlight w:val="cyan"/>
        </w:rPr>
        <w:t>friction</w:t>
      </w:r>
      <w:r w:rsidRPr="00F9019C">
        <w:rPr>
          <w:sz w:val="10"/>
        </w:rPr>
        <w:t xml:space="preserve"> between the world’s disparate "tribes" </w:t>
      </w:r>
      <w:r w:rsidRPr="008F7E45">
        <w:rPr>
          <w:rStyle w:val="StyleUnderline"/>
          <w:highlight w:val="cyan"/>
        </w:rPr>
        <w:t>is bound to be more frequent</w:t>
      </w:r>
      <w:r w:rsidRPr="00F9019C">
        <w:rPr>
          <w:sz w:val="10"/>
        </w:rPr>
        <w:t xml:space="preserve">. </w:t>
      </w:r>
      <w:r w:rsidRPr="00F9019C">
        <w:rPr>
          <w:rStyle w:val="StyleUnderline"/>
        </w:rPr>
        <w:t xml:space="preserve">Technology has transformed production; now human societies depend not merely on freshwater and the harvest but also on supplies of fossil fuels that are known to be finite. </w:t>
      </w:r>
      <w:r w:rsidRPr="008F7E45">
        <w:rPr>
          <w:rStyle w:val="StyleUnderline"/>
          <w:highlight w:val="cyan"/>
        </w:rPr>
        <w:t>Technology has upgraded destruction</w:t>
      </w:r>
      <w:r w:rsidRPr="00F9019C">
        <w:rPr>
          <w:rStyle w:val="StyleUnderline"/>
        </w:rPr>
        <w:t xml:space="preserve">, too, so it is now possible </w:t>
      </w:r>
      <w:r w:rsidRPr="00F9019C">
        <w:rPr>
          <w:rStyle w:val="Emphasis"/>
        </w:rPr>
        <w:t>not just to sack a city but to obliterate it</w:t>
      </w:r>
      <w:r w:rsidRPr="00F9019C">
        <w:rPr>
          <w:sz w:val="10"/>
        </w:rPr>
        <w:t>.</w:t>
      </w:r>
      <w:r w:rsidR="00F9019C" w:rsidRPr="00F9019C">
        <w:rPr>
          <w:sz w:val="10"/>
        </w:rPr>
        <w:t xml:space="preserve"> </w:t>
      </w:r>
      <w:r w:rsidRPr="00F9019C">
        <w:rPr>
          <w:sz w:val="10"/>
        </w:rPr>
        <w:t xml:space="preserve">For more than two decades, </w:t>
      </w:r>
      <w:r w:rsidRPr="008F7E45">
        <w:rPr>
          <w:rStyle w:val="StyleUnderline"/>
          <w:highlight w:val="cyan"/>
        </w:rPr>
        <w:t>globalization</w:t>
      </w:r>
      <w:r w:rsidRPr="00F9019C">
        <w:rPr>
          <w:sz w:val="10"/>
        </w:rPr>
        <w:t xml:space="preserve"> — the integration of world markets for commodities, labor, and capital — </w:t>
      </w:r>
      <w:r w:rsidRPr="008F7E45">
        <w:rPr>
          <w:rStyle w:val="Emphasis"/>
          <w:highlight w:val="cyan"/>
        </w:rPr>
        <w:t>has raised living standards</w:t>
      </w:r>
      <w:r w:rsidRPr="00F9019C">
        <w:rPr>
          <w:rStyle w:val="Emphasis"/>
        </w:rPr>
        <w:t xml:space="preserve"> throughout the world</w:t>
      </w:r>
      <w:r w:rsidRPr="00F9019C">
        <w:rPr>
          <w:sz w:val="10"/>
        </w:rPr>
        <w:t xml:space="preserve">, except where countries have shut themselves off from the process through tyranny or civil war. </w:t>
      </w:r>
      <w:r w:rsidRPr="008F7E45">
        <w:rPr>
          <w:rStyle w:val="StyleUnderline"/>
          <w:highlight w:val="cyan"/>
        </w:rPr>
        <w:t>The reversal of globalization</w:t>
      </w:r>
      <w:r w:rsidRPr="00F9019C">
        <w:rPr>
          <w:sz w:val="10"/>
        </w:rPr>
        <w:t xml:space="preserve"> — which a new Dark Age would produce — </w:t>
      </w:r>
      <w:r w:rsidRPr="008F7E45">
        <w:rPr>
          <w:rStyle w:val="Emphasis"/>
          <w:highlight w:val="cyan"/>
        </w:rPr>
        <w:t>would</w:t>
      </w:r>
      <w:r w:rsidRPr="00F9019C">
        <w:rPr>
          <w:rStyle w:val="Emphasis"/>
        </w:rPr>
        <w:t xml:space="preserve"> certainly </w:t>
      </w:r>
      <w:r w:rsidRPr="008F7E45">
        <w:rPr>
          <w:rStyle w:val="Emphasis"/>
          <w:highlight w:val="cyan"/>
        </w:rPr>
        <w:t>lead to economic stagnation and even depression</w:t>
      </w:r>
      <w:r w:rsidRPr="00F9019C">
        <w:rPr>
          <w:sz w:val="10"/>
        </w:rPr>
        <w:t>. As the United States sought to protect itself after a second September 11 devastates, say, Houston or Chicago, it would inevitably become a less open society, less hospitable for foreigners seeking to work, visit, or do business. Meanwhile, 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 Western investors would lose out and conclude that lower returns at home are preferable to the risks of default abroad.</w:t>
      </w:r>
      <w:r w:rsidR="00F9019C" w:rsidRPr="00F9019C">
        <w:rPr>
          <w:sz w:val="10"/>
        </w:rPr>
        <w:t xml:space="preserve"> </w:t>
      </w:r>
      <w:r w:rsidRPr="00F9019C">
        <w:rPr>
          <w:rStyle w:val="StyleUnderline"/>
        </w:rPr>
        <w:t>The worst effects of the new Dark Age would be felt on the edges of the waning great powers</w:t>
      </w:r>
      <w:r w:rsidRPr="00F9019C">
        <w:rPr>
          <w:sz w:val="10"/>
        </w:rPr>
        <w:t xml:space="preserve">. </w:t>
      </w:r>
      <w:r w:rsidRPr="00F9019C">
        <w:rPr>
          <w:rStyle w:val="StyleUnderline"/>
        </w:rPr>
        <w:t>The wealthiest ports of the global economy</w:t>
      </w:r>
      <w:r w:rsidRPr="00F9019C">
        <w:rPr>
          <w:sz w:val="10"/>
        </w:rPr>
        <w:t xml:space="preserve"> — from New York to Rotterdam to Shanghai — </w:t>
      </w:r>
      <w:r w:rsidRPr="00F9019C">
        <w:rPr>
          <w:rStyle w:val="StyleUnderline"/>
        </w:rPr>
        <w:t>would become the targets of plunderers and pirates</w:t>
      </w:r>
      <w:r w:rsidRPr="00F9019C">
        <w:rPr>
          <w:sz w:val="10"/>
        </w:rPr>
        <w:t xml:space="preserve">. With ease, </w:t>
      </w:r>
      <w:r w:rsidRPr="008F7E45">
        <w:rPr>
          <w:rStyle w:val="Emphasis"/>
          <w:highlight w:val="cyan"/>
        </w:rPr>
        <w:t>terrorists could disrupt the freedom of the seas</w:t>
      </w:r>
      <w:r w:rsidRPr="00F9019C">
        <w:rPr>
          <w:rStyle w:val="Emphasis"/>
        </w:rPr>
        <w:t xml:space="preserve">, targeting oil tankers, aircraft carriers, and cruise liners, </w:t>
      </w:r>
      <w:r w:rsidRPr="00747084">
        <w:rPr>
          <w:rStyle w:val="Emphasis"/>
        </w:rPr>
        <w:t>while</w:t>
      </w:r>
      <w:r w:rsidRPr="00F9019C">
        <w:rPr>
          <w:rStyle w:val="Emphasis"/>
        </w:rPr>
        <w:t xml:space="preserve"> Western nations frantically concentrated on making their airports secure</w:t>
      </w:r>
      <w:r w:rsidRPr="00F9019C">
        <w:rPr>
          <w:sz w:val="10"/>
        </w:rPr>
        <w:t xml:space="preserve">. Meanwhile, </w:t>
      </w:r>
      <w:r w:rsidRPr="008F7E45">
        <w:rPr>
          <w:rStyle w:val="Emphasis"/>
          <w:highlight w:val="cyan"/>
        </w:rPr>
        <w:t>limited nuclear wars could devastate numerous regions</w:t>
      </w:r>
      <w:r w:rsidRPr="00F9019C">
        <w:rPr>
          <w:sz w:val="10"/>
        </w:rPr>
        <w:t xml:space="preserve">, beginning in the Korean peninsula and Kashmir, </w:t>
      </w:r>
      <w:r w:rsidRPr="008F7E45">
        <w:rPr>
          <w:rStyle w:val="Emphasis"/>
          <w:highlight w:val="cyan"/>
        </w:rPr>
        <w:t>perhaps ending catastrophically</w:t>
      </w:r>
      <w:r w:rsidRPr="00F9019C">
        <w:rPr>
          <w:sz w:val="10"/>
        </w:rPr>
        <w:t xml:space="preserve"> in the Middle East. In Latin America, wretchedly poor citizens would seek solace in Evangelical Christianity imported by U.S. religious orders. In Africa, the great plagues of AIDS and malaria would continue their deadly work. The few remaining solvent airlines would simply suspend services to many cities in these continents; who would wish to leave their privately guarded safe havens to go there?</w:t>
      </w:r>
      <w:r w:rsidR="00F9019C" w:rsidRPr="00F9019C">
        <w:rPr>
          <w:sz w:val="10"/>
        </w:rPr>
        <w:t xml:space="preserve"> </w:t>
      </w:r>
      <w:r w:rsidRPr="00F9019C">
        <w:rPr>
          <w:sz w:val="10"/>
        </w:rPr>
        <w:t xml:space="preserve">For all these reasons, </w:t>
      </w:r>
      <w:r w:rsidRPr="00F9019C">
        <w:rPr>
          <w:rStyle w:val="Emphasis"/>
        </w:rPr>
        <w:t xml:space="preserve">the prospect of an </w:t>
      </w:r>
      <w:proofErr w:type="spellStart"/>
      <w:r w:rsidRPr="00F9019C">
        <w:rPr>
          <w:rStyle w:val="Emphasis"/>
        </w:rPr>
        <w:t>apolar</w:t>
      </w:r>
      <w:proofErr w:type="spellEnd"/>
      <w:r w:rsidRPr="00F9019C">
        <w:rPr>
          <w:rStyle w:val="Emphasis"/>
        </w:rPr>
        <w:t xml:space="preserve"> world should frighten us today a great deal</w:t>
      </w:r>
      <w:r w:rsidRPr="00F9019C">
        <w:rPr>
          <w:sz w:val="10"/>
        </w:rPr>
        <w:t xml:space="preserve"> more than it frightened the heirs of Charlemagne. </w:t>
      </w:r>
      <w:r w:rsidRPr="008F7E45">
        <w:rPr>
          <w:rStyle w:val="StyleUnderline"/>
          <w:highlight w:val="cyan"/>
        </w:rPr>
        <w:t>If the United States retreats from global hegemony</w:t>
      </w:r>
      <w:r w:rsidRPr="00F9019C">
        <w:rPr>
          <w:rStyle w:val="StyleUnderline"/>
        </w:rPr>
        <w:t xml:space="preserve"> — its fragile self-image dented by minor setbacks on the imperial frontier — its critics at home and abroad must not pretend that they are ushering in a new era of multipolar harmony</w:t>
      </w:r>
      <w:r w:rsidRPr="00F9019C">
        <w:rPr>
          <w:sz w:val="10"/>
        </w:rPr>
        <w:t xml:space="preserve">, </w:t>
      </w:r>
      <w:r w:rsidRPr="00F9019C">
        <w:rPr>
          <w:rStyle w:val="StyleUnderline"/>
        </w:rPr>
        <w:t>or even a return to the good old balance of power</w:t>
      </w:r>
      <w:r w:rsidRPr="00F9019C">
        <w:rPr>
          <w:sz w:val="10"/>
        </w:rPr>
        <w:t>.</w:t>
      </w:r>
      <w:r w:rsidR="00F9019C" w:rsidRPr="00F9019C">
        <w:rPr>
          <w:sz w:val="10"/>
        </w:rPr>
        <w:t xml:space="preserve"> </w:t>
      </w:r>
      <w:r w:rsidRPr="00F9019C">
        <w:rPr>
          <w:sz w:val="10"/>
        </w:rPr>
        <w:t xml:space="preserve">Be careful what you wish for. </w:t>
      </w:r>
      <w:r w:rsidRPr="008F7E45">
        <w:rPr>
          <w:rStyle w:val="Emphasis"/>
          <w:highlight w:val="cyan"/>
        </w:rPr>
        <w:t>The alternative</w:t>
      </w:r>
      <w:r w:rsidRPr="00F9019C">
        <w:rPr>
          <w:rStyle w:val="Emphasis"/>
        </w:rPr>
        <w:t xml:space="preserve"> to unipolarity would not be multipolarity at all. It </w:t>
      </w:r>
      <w:r w:rsidRPr="008F7E45">
        <w:rPr>
          <w:rStyle w:val="Emphasis"/>
          <w:highlight w:val="cyan"/>
        </w:rPr>
        <w:t xml:space="preserve">would be </w:t>
      </w:r>
      <w:proofErr w:type="spellStart"/>
      <w:r w:rsidRPr="008F7E45">
        <w:rPr>
          <w:rStyle w:val="Emphasis"/>
          <w:highlight w:val="cyan"/>
        </w:rPr>
        <w:t>apolarity</w:t>
      </w:r>
      <w:proofErr w:type="spellEnd"/>
      <w:r w:rsidRPr="00F9019C">
        <w:rPr>
          <w:rStyle w:val="Emphasis"/>
        </w:rPr>
        <w:t xml:space="preserve"> — </w:t>
      </w:r>
      <w:r w:rsidRPr="008F7E45">
        <w:rPr>
          <w:rStyle w:val="Emphasis"/>
          <w:highlight w:val="cyan"/>
        </w:rPr>
        <w:t>a global vacuum of power</w:t>
      </w:r>
      <w:r w:rsidRPr="00F9019C">
        <w:rPr>
          <w:rStyle w:val="Emphasis"/>
        </w:rPr>
        <w:t>. And far more dangerous forces than rival great powers would benefit from such a not-so-new world disorder</w:t>
      </w:r>
      <w:r w:rsidRPr="00F9019C">
        <w:rPr>
          <w:sz w:val="10"/>
        </w:rPr>
        <w:t>.</w:t>
      </w:r>
    </w:p>
    <w:p w:rsidR="00BA7997" w:rsidRDefault="00BA7997" w:rsidP="00D30243"/>
    <w:p w:rsidR="00572636" w:rsidRDefault="00572636" w:rsidP="00572636">
      <w:pPr>
        <w:pStyle w:val="Heading3"/>
      </w:pPr>
      <w:r>
        <w:t>Impact Framing: Extinction Outweighs</w:t>
      </w:r>
    </w:p>
    <w:p w:rsidR="00572636" w:rsidRPr="005B1D4C" w:rsidRDefault="00572636" w:rsidP="00572636">
      <w:pPr>
        <w:pStyle w:val="Heading4"/>
        <w:rPr>
          <w:rFonts w:asciiTheme="minorHAnsi" w:hAnsiTheme="minorHAnsi" w:cstheme="minorHAnsi"/>
        </w:rPr>
      </w:pPr>
      <w:bookmarkStart w:id="43" w:name="_Hlk84209"/>
      <w:r>
        <w:rPr>
          <w:rFonts w:asciiTheme="minorHAnsi" w:hAnsiTheme="minorHAnsi" w:cstheme="minorHAnsi"/>
        </w:rPr>
        <w:t>Extinction outweighs.</w:t>
      </w:r>
    </w:p>
    <w:p w:rsidR="00572636" w:rsidRPr="005B1D4C" w:rsidRDefault="00572636" w:rsidP="00572636">
      <w:pPr>
        <w:rPr>
          <w:rFonts w:asciiTheme="minorHAnsi" w:hAnsiTheme="minorHAnsi" w:cstheme="minorHAnsi"/>
        </w:rPr>
      </w:pPr>
      <w:r w:rsidRPr="005B1D4C">
        <w:rPr>
          <w:rFonts w:asciiTheme="minorHAnsi" w:hAnsiTheme="minorHAnsi" w:cstheme="minorHAnsi"/>
        </w:rPr>
        <w:t xml:space="preserve">Seth D. </w:t>
      </w:r>
      <w:r w:rsidRPr="005B1D4C">
        <w:rPr>
          <w:rStyle w:val="Style13ptBold"/>
          <w:rFonts w:asciiTheme="minorHAnsi" w:hAnsiTheme="minorHAnsi" w:cstheme="minorHAnsi"/>
        </w:rPr>
        <w:t>Baum &amp;</w:t>
      </w:r>
      <w:r w:rsidRPr="005B1D4C">
        <w:rPr>
          <w:rFonts w:asciiTheme="minorHAnsi" w:hAnsiTheme="minorHAnsi" w:cstheme="minorHAnsi"/>
        </w:rPr>
        <w:t xml:space="preserve"> Anthony M. </w:t>
      </w:r>
      <w:r w:rsidRPr="005B1D4C">
        <w:rPr>
          <w:rStyle w:val="Style13ptBold"/>
          <w:rFonts w:asciiTheme="minorHAnsi" w:hAnsiTheme="minorHAnsi" w:cstheme="minorHAnsi"/>
        </w:rPr>
        <w:t>Barrett 18</w:t>
      </w:r>
      <w:r w:rsidRPr="005B1D4C">
        <w:rPr>
          <w:rFonts w:asciiTheme="minorHAnsi" w:hAnsiTheme="minorHAnsi" w:cstheme="minorHAnsi"/>
        </w:rPr>
        <w:t>. Global Catastrophic Risk Institute. 2018. “Global Catastrophes: The Most Extreme Risks.” Risk in Extreme Environments: Preparing, Avoiding, Mitigating, and Managing, edited by Vicki Bier, Routledge, pp. 174–184.</w:t>
      </w:r>
    </w:p>
    <w:p w:rsidR="00572636" w:rsidRPr="005B1D4C" w:rsidRDefault="00572636" w:rsidP="00572636">
      <w:pPr>
        <w:rPr>
          <w:rFonts w:asciiTheme="minorHAnsi" w:hAnsiTheme="minorHAnsi" w:cstheme="minorHAnsi"/>
          <w:u w:val="single"/>
        </w:rPr>
      </w:pPr>
      <w:r w:rsidRPr="005B1D4C">
        <w:rPr>
          <w:rFonts w:asciiTheme="minorHAnsi" w:hAnsiTheme="minorHAnsi" w:cstheme="minorHAnsi"/>
          <w:sz w:val="16"/>
        </w:rPr>
        <w:t xml:space="preserve">2. What Is GCR And Why Is It Important? </w:t>
      </w:r>
      <w:r w:rsidRPr="005B1D4C">
        <w:rPr>
          <w:rStyle w:val="StyleUnderline"/>
          <w:rFonts w:asciiTheme="minorHAnsi" w:hAnsiTheme="minorHAnsi" w:cstheme="minorHAnsi"/>
        </w:rPr>
        <w:t xml:space="preserve">Taken </w:t>
      </w:r>
      <w:r w:rsidRPr="005B1D4C">
        <w:rPr>
          <w:rStyle w:val="Emphasis"/>
          <w:rFonts w:asciiTheme="minorHAnsi" w:hAnsiTheme="minorHAnsi" w:cstheme="minorHAnsi"/>
        </w:rPr>
        <w:t>literally</w:t>
      </w:r>
      <w:r w:rsidRPr="005B1D4C">
        <w:rPr>
          <w:rStyle w:val="StyleUnderline"/>
          <w:rFonts w:asciiTheme="minorHAnsi" w:hAnsiTheme="minorHAnsi" w:cstheme="minorHAnsi"/>
        </w:rPr>
        <w:t>, a global catastrophe can be any event that is in some way catastrophic across the globe</w:t>
      </w:r>
      <w:r w:rsidRPr="005B1D4C">
        <w:rPr>
          <w:rFonts w:asciiTheme="minorHAnsi" w:hAnsiTheme="minorHAnsi" w:cstheme="minorHAnsi"/>
          <w:sz w:val="16"/>
        </w:rPr>
        <w:t xml:space="preserve">. </w:t>
      </w:r>
      <w:r w:rsidRPr="005B1D4C">
        <w:rPr>
          <w:rStyle w:val="StyleUnderline"/>
          <w:rFonts w:asciiTheme="minorHAnsi" w:hAnsiTheme="minorHAnsi" w:cstheme="minorHAnsi"/>
        </w:rPr>
        <w:t>This suggests a rather low threshold</w:t>
      </w:r>
      <w:r w:rsidRPr="005B1D4C">
        <w:rPr>
          <w:rFonts w:asciiTheme="minorHAnsi" w:hAnsiTheme="minorHAnsi" w:cstheme="minorHAnsi"/>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5B1D4C">
        <w:rPr>
          <w:rStyle w:val="StyleUnderline"/>
          <w:rFonts w:asciiTheme="minorHAnsi" w:hAnsiTheme="minorHAnsi" w:cstheme="minorHAnsi"/>
        </w:rPr>
        <w:t xml:space="preserve">However, in common usage, a global catastrophe would be </w:t>
      </w:r>
      <w:r w:rsidRPr="005B1D4C">
        <w:rPr>
          <w:rStyle w:val="Emphasis"/>
          <w:rFonts w:asciiTheme="minorHAnsi" w:hAnsiTheme="minorHAnsi" w:cstheme="minorHAnsi"/>
        </w:rPr>
        <w:t>catastrophic</w:t>
      </w:r>
      <w:r w:rsidRPr="005B1D4C">
        <w:rPr>
          <w:rStyle w:val="StyleUnderline"/>
          <w:rFonts w:asciiTheme="minorHAnsi" w:hAnsiTheme="minorHAnsi" w:cstheme="minorHAnsi"/>
        </w:rPr>
        <w:t xml:space="preserve"> for a significant portion of the globe</w:t>
      </w:r>
      <w:r w:rsidRPr="005B1D4C">
        <w:rPr>
          <w:rFonts w:asciiTheme="minorHAnsi" w:hAnsiTheme="minorHAnsi" w:cstheme="minorHAnsi"/>
          <w:sz w:val="16"/>
        </w:rPr>
        <w:t xml:space="preserve">. Minimum thresholds have variously been set around ten thousand to ten million deaths or $10 billion to $10 trillion in damages (Bostrom and </w:t>
      </w:r>
      <w:proofErr w:type="spellStart"/>
      <w:r w:rsidRPr="005B1D4C">
        <w:rPr>
          <w:rFonts w:asciiTheme="minorHAnsi" w:hAnsiTheme="minorHAnsi" w:cstheme="minorHAnsi"/>
          <w:sz w:val="16"/>
        </w:rPr>
        <w:t>Ćirković</w:t>
      </w:r>
      <w:proofErr w:type="spellEnd"/>
      <w:r w:rsidRPr="005B1D4C">
        <w:rPr>
          <w:rFonts w:asciiTheme="minorHAnsi" w:hAnsiTheme="minorHAnsi" w:cstheme="minorHAnsi"/>
          <w:sz w:val="16"/>
        </w:rPr>
        <w:t xml:space="preserve"> 2008), or death of one quarter of the human population (Atkinson 1999; </w:t>
      </w:r>
      <w:proofErr w:type="spellStart"/>
      <w:r w:rsidRPr="005B1D4C">
        <w:rPr>
          <w:rFonts w:asciiTheme="minorHAnsi" w:hAnsiTheme="minorHAnsi" w:cstheme="minorHAnsi"/>
          <w:sz w:val="16"/>
        </w:rPr>
        <w:t>Hempsell</w:t>
      </w:r>
      <w:proofErr w:type="spellEnd"/>
      <w:r w:rsidRPr="005B1D4C">
        <w:rPr>
          <w:rFonts w:asciiTheme="minorHAnsi" w:hAnsiTheme="minorHAnsi" w:cstheme="minorHAnsi"/>
          <w:sz w:val="16"/>
        </w:rPr>
        <w:t xml:space="preserve"> 2004). </w:t>
      </w:r>
      <w:r w:rsidRPr="005B1D4C">
        <w:rPr>
          <w:rStyle w:val="StyleUnderline"/>
          <w:rFonts w:asciiTheme="minorHAnsi" w:hAnsiTheme="minorHAnsi" w:cstheme="minorHAnsi"/>
        </w:rPr>
        <w:t xml:space="preserve">Others have emphasized catastrophes that cause </w:t>
      </w:r>
      <w:r w:rsidRPr="005B1D4C">
        <w:rPr>
          <w:rStyle w:val="Emphasis"/>
          <w:rFonts w:asciiTheme="minorHAnsi" w:hAnsiTheme="minorHAnsi" w:cstheme="minorHAnsi"/>
        </w:rPr>
        <w:t>long-term declines in the trajectory of human civilization</w:t>
      </w:r>
      <w:r w:rsidRPr="005B1D4C">
        <w:rPr>
          <w:rFonts w:asciiTheme="minorHAnsi" w:hAnsiTheme="minorHAnsi" w:cstheme="minorHAnsi"/>
          <w:sz w:val="16"/>
        </w:rPr>
        <w:t xml:space="preserve"> (</w:t>
      </w:r>
      <w:proofErr w:type="spellStart"/>
      <w:r w:rsidRPr="005B1D4C">
        <w:rPr>
          <w:rFonts w:asciiTheme="minorHAnsi" w:hAnsiTheme="minorHAnsi" w:cstheme="minorHAnsi"/>
          <w:sz w:val="16"/>
        </w:rPr>
        <w:t>Beckstead</w:t>
      </w:r>
      <w:proofErr w:type="spellEnd"/>
      <w:r w:rsidRPr="005B1D4C">
        <w:rPr>
          <w:rFonts w:asciiTheme="minorHAnsi" w:hAnsiTheme="minorHAnsi" w:cstheme="minorHAnsi"/>
          <w:sz w:val="16"/>
        </w:rPr>
        <w:t xml:space="preserve"> 2013), </w:t>
      </w:r>
      <w:r w:rsidRPr="005B1D4C">
        <w:rPr>
          <w:rStyle w:val="StyleUnderline"/>
          <w:rFonts w:asciiTheme="minorHAnsi" w:hAnsiTheme="minorHAnsi" w:cstheme="minorHAnsi"/>
        </w:rPr>
        <w:t xml:space="preserve">that human civilization </w:t>
      </w:r>
      <w:r w:rsidRPr="005B1D4C">
        <w:rPr>
          <w:rStyle w:val="Emphasis"/>
          <w:rFonts w:asciiTheme="minorHAnsi" w:hAnsiTheme="minorHAnsi" w:cstheme="minorHAnsi"/>
        </w:rPr>
        <w:t>does not recover from</w:t>
      </w:r>
      <w:r w:rsidRPr="005B1D4C">
        <w:rPr>
          <w:rFonts w:asciiTheme="minorHAnsi" w:hAnsiTheme="minorHAnsi" w:cstheme="minorHAnsi"/>
          <w:sz w:val="16"/>
        </w:rPr>
        <w:t xml:space="preserve"> (Maher and Baum 2013), </w:t>
      </w:r>
      <w:r w:rsidRPr="005B1D4C">
        <w:rPr>
          <w:rStyle w:val="StyleUnderline"/>
          <w:rFonts w:asciiTheme="minorHAnsi" w:hAnsiTheme="minorHAnsi" w:cstheme="minorHAnsi"/>
        </w:rPr>
        <w:t>that drastically reduce humanity’s potential for future achievements</w:t>
      </w:r>
      <w:r w:rsidRPr="005B1D4C">
        <w:rPr>
          <w:rFonts w:asciiTheme="minorHAnsi" w:hAnsiTheme="minorHAnsi" w:cstheme="minorHAnsi"/>
          <w:sz w:val="16"/>
        </w:rPr>
        <w:t xml:space="preserve"> (</w:t>
      </w:r>
      <w:r w:rsidRPr="005B1D4C">
        <w:rPr>
          <w:rStyle w:val="StyleUnderline"/>
          <w:rFonts w:asciiTheme="minorHAnsi" w:hAnsiTheme="minorHAnsi" w:cstheme="minorHAnsi"/>
        </w:rPr>
        <w:t>Bostrom</w:t>
      </w:r>
      <w:r w:rsidRPr="005B1D4C">
        <w:rPr>
          <w:rFonts w:asciiTheme="minorHAnsi" w:hAnsiTheme="minorHAnsi" w:cstheme="minorHAnsi"/>
          <w:sz w:val="16"/>
        </w:rPr>
        <w:t xml:space="preserve"> 2002, </w:t>
      </w:r>
      <w:r w:rsidRPr="005B1D4C">
        <w:rPr>
          <w:rStyle w:val="StyleUnderline"/>
          <w:rFonts w:asciiTheme="minorHAnsi" w:hAnsiTheme="minorHAnsi" w:cstheme="minorHAnsi"/>
        </w:rPr>
        <w:t>using the term “</w:t>
      </w:r>
      <w:r w:rsidRPr="005B1D4C">
        <w:rPr>
          <w:rStyle w:val="Emphasis"/>
          <w:rFonts w:asciiTheme="minorHAnsi" w:hAnsiTheme="minorHAnsi" w:cstheme="minorHAnsi"/>
        </w:rPr>
        <w:t>existential risk</w:t>
      </w:r>
      <w:r w:rsidRPr="005B1D4C">
        <w:rPr>
          <w:rStyle w:val="StyleUnderline"/>
          <w:rFonts w:asciiTheme="minorHAnsi" w:hAnsiTheme="minorHAnsi" w:cstheme="minorHAnsi"/>
        </w:rPr>
        <w:t xml:space="preserve">”), or that result in </w:t>
      </w:r>
      <w:r w:rsidRPr="005B1D4C">
        <w:rPr>
          <w:rStyle w:val="Emphasis"/>
          <w:rFonts w:asciiTheme="minorHAnsi" w:hAnsiTheme="minorHAnsi" w:cstheme="minorHAnsi"/>
        </w:rPr>
        <w:t>human extinction</w:t>
      </w:r>
      <w:r w:rsidRPr="005B1D4C">
        <w:rPr>
          <w:rFonts w:asciiTheme="minorHAnsi" w:hAnsiTheme="minorHAnsi" w:cstheme="minorHAnsi"/>
          <w:sz w:val="16"/>
        </w:rPr>
        <w:t xml:space="preserve"> (Matheny 2007; Posner 2004). </w:t>
      </w:r>
      <w:r w:rsidRPr="005B1D4C">
        <w:rPr>
          <w:rStyle w:val="StyleUnderline"/>
          <w:rFonts w:asciiTheme="minorHAnsi" w:hAnsiTheme="minorHAnsi" w:cstheme="minorHAnsi"/>
        </w:rPr>
        <w:t xml:space="preserve">A common theme across all these treatments of GCR is that </w:t>
      </w:r>
      <w:r w:rsidRPr="00630480">
        <w:rPr>
          <w:rStyle w:val="Emphasis"/>
          <w:rFonts w:asciiTheme="minorHAnsi" w:hAnsiTheme="minorHAnsi" w:cstheme="minorHAnsi"/>
          <w:highlight w:val="cyan"/>
        </w:rPr>
        <w:t>some</w:t>
      </w:r>
      <w:r w:rsidRPr="005B1D4C">
        <w:rPr>
          <w:rStyle w:val="Emphasis"/>
          <w:rFonts w:asciiTheme="minorHAnsi" w:hAnsiTheme="minorHAnsi" w:cstheme="minorHAnsi"/>
        </w:rPr>
        <w:t xml:space="preserve"> </w:t>
      </w:r>
      <w:r w:rsidRPr="00630480">
        <w:rPr>
          <w:rStyle w:val="Emphasis"/>
          <w:rFonts w:asciiTheme="minorHAnsi" w:hAnsiTheme="minorHAnsi" w:cstheme="minorHAnsi"/>
          <w:highlight w:val="cyan"/>
        </w:rPr>
        <w:t>catastrophes</w:t>
      </w:r>
      <w:r w:rsidRPr="005B1D4C">
        <w:rPr>
          <w:rStyle w:val="Emphasis"/>
          <w:rFonts w:asciiTheme="minorHAnsi" w:hAnsiTheme="minorHAnsi" w:cstheme="minorHAnsi"/>
        </w:rPr>
        <w:t xml:space="preserve"> </w:t>
      </w:r>
      <w:r w:rsidRPr="00630480">
        <w:rPr>
          <w:rStyle w:val="Emphasis"/>
          <w:rFonts w:asciiTheme="minorHAnsi" w:hAnsiTheme="minorHAnsi" w:cstheme="minorHAnsi"/>
          <w:highlight w:val="cyan"/>
        </w:rPr>
        <w:t>are vastly more important than others</w:t>
      </w:r>
      <w:r w:rsidRPr="005B1D4C">
        <w:rPr>
          <w:rFonts w:asciiTheme="minorHAnsi" w:hAnsiTheme="minorHAnsi" w:cstheme="minorHAnsi"/>
          <w:sz w:val="16"/>
        </w:rPr>
        <w:t xml:space="preserve">. Carl Sagan was perhaps the first to recognize this, in his commentary on nuclear winter (Sagan 1983). </w:t>
      </w:r>
      <w:r w:rsidRPr="005B1D4C">
        <w:rPr>
          <w:rStyle w:val="StyleUnderline"/>
          <w:rFonts w:asciiTheme="minorHAnsi" w:hAnsiTheme="minorHAnsi" w:cstheme="minorHAnsi"/>
        </w:rPr>
        <w:t xml:space="preserve">Without nuclear winter, a global nuclear war might kill several hundred million people. This is obviously a major catastrophe, but humanity would presumably carry on. However, with </w:t>
      </w:r>
      <w:r w:rsidRPr="005B1D4C">
        <w:rPr>
          <w:rStyle w:val="Emphasis"/>
          <w:rFonts w:asciiTheme="minorHAnsi" w:hAnsiTheme="minorHAnsi" w:cstheme="minorHAnsi"/>
        </w:rPr>
        <w:t>nuclear winter</w:t>
      </w:r>
      <w:r w:rsidRPr="005B1D4C">
        <w:rPr>
          <w:rFonts w:asciiTheme="minorHAnsi" w:hAnsiTheme="minorHAnsi" w:cstheme="minorHAnsi"/>
          <w:sz w:val="16"/>
        </w:rPr>
        <w:t xml:space="preserve">, per Sagan, </w:t>
      </w:r>
      <w:r w:rsidRPr="00630480">
        <w:rPr>
          <w:rStyle w:val="Emphasis"/>
          <w:rFonts w:asciiTheme="minorHAnsi" w:hAnsiTheme="minorHAnsi" w:cstheme="minorHAnsi"/>
          <w:highlight w:val="cyan"/>
        </w:rPr>
        <w:t>humanity</w:t>
      </w:r>
      <w:r w:rsidRPr="005B1D4C">
        <w:rPr>
          <w:rStyle w:val="Emphasis"/>
          <w:rFonts w:asciiTheme="minorHAnsi" w:hAnsiTheme="minorHAnsi" w:cstheme="minorHAnsi"/>
        </w:rPr>
        <w:t xml:space="preserve"> </w:t>
      </w:r>
      <w:r w:rsidRPr="00630480">
        <w:rPr>
          <w:rStyle w:val="Emphasis"/>
          <w:rFonts w:asciiTheme="minorHAnsi" w:hAnsiTheme="minorHAnsi" w:cstheme="minorHAnsi"/>
          <w:highlight w:val="cyan"/>
        </w:rPr>
        <w:t>could go extinct</w:t>
      </w:r>
      <w:r w:rsidRPr="005B1D4C">
        <w:rPr>
          <w:rStyle w:val="StyleUnderline"/>
          <w:rFonts w:asciiTheme="minorHAnsi" w:hAnsiTheme="minorHAnsi" w:cstheme="minorHAnsi"/>
        </w:rPr>
        <w:t xml:space="preserve">. The loss would be not just an additional four billion or so deaths, but the </w:t>
      </w:r>
      <w:r w:rsidRPr="00630480">
        <w:rPr>
          <w:rStyle w:val="StyleUnderline"/>
          <w:rFonts w:asciiTheme="minorHAnsi" w:hAnsiTheme="minorHAnsi" w:cstheme="minorHAnsi"/>
          <w:highlight w:val="cyan"/>
        </w:rPr>
        <w:t xml:space="preserve">loss of </w:t>
      </w:r>
      <w:r w:rsidRPr="00630480">
        <w:rPr>
          <w:rStyle w:val="Emphasis"/>
          <w:rFonts w:asciiTheme="minorHAnsi" w:hAnsiTheme="minorHAnsi" w:cstheme="minorHAnsi"/>
          <w:highlight w:val="cyan"/>
        </w:rPr>
        <w:t>all future generations</w:t>
      </w:r>
      <w:r w:rsidRPr="00630480">
        <w:rPr>
          <w:rFonts w:asciiTheme="minorHAnsi" w:hAnsiTheme="minorHAnsi" w:cstheme="minorHAnsi"/>
          <w:sz w:val="16"/>
          <w:highlight w:val="cyan"/>
        </w:rPr>
        <w:t>.</w:t>
      </w:r>
      <w:r w:rsidRPr="005B1D4C">
        <w:rPr>
          <w:rFonts w:asciiTheme="minorHAnsi" w:hAnsiTheme="minorHAnsi" w:cstheme="minorHAnsi"/>
          <w:sz w:val="16"/>
        </w:rPr>
        <w:t xml:space="preserve"> To paraphrase Sagan, </w:t>
      </w:r>
      <w:r w:rsidRPr="005B1D4C">
        <w:rPr>
          <w:rStyle w:val="StyleUnderline"/>
          <w:rFonts w:asciiTheme="minorHAnsi" w:hAnsiTheme="minorHAnsi" w:cstheme="minorHAnsi"/>
        </w:rPr>
        <w:t xml:space="preserve">the loss would be billions and billions of lives, or even </w:t>
      </w:r>
      <w:r w:rsidRPr="005B1D4C">
        <w:rPr>
          <w:rStyle w:val="Emphasis"/>
          <w:rFonts w:asciiTheme="minorHAnsi" w:hAnsiTheme="minorHAnsi" w:cstheme="minorHAnsi"/>
        </w:rPr>
        <w:t>more</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Sagan estimated </w:t>
      </w:r>
      <w:r w:rsidRPr="00630480">
        <w:rPr>
          <w:rStyle w:val="Emphasis"/>
          <w:rFonts w:asciiTheme="minorHAnsi" w:hAnsiTheme="minorHAnsi" w:cstheme="minorHAnsi"/>
          <w:highlight w:val="cyan"/>
        </w:rPr>
        <w:t>500 trillion lives</w:t>
      </w:r>
      <w:r w:rsidRPr="005B1D4C">
        <w:rPr>
          <w:rStyle w:val="StyleUnderline"/>
          <w:rFonts w:asciiTheme="minorHAnsi" w:hAnsiTheme="minorHAnsi" w:cstheme="minorHAnsi"/>
        </w:rPr>
        <w:t xml:space="preserve">, assuming humanity would continue for ten million more years, which he cited as typical for a successful species. Sagan’s 500 trillion number </w:t>
      </w:r>
      <w:r w:rsidRPr="00630480">
        <w:rPr>
          <w:rStyle w:val="StyleUnderline"/>
          <w:rFonts w:asciiTheme="minorHAnsi" w:hAnsiTheme="minorHAnsi" w:cstheme="minorHAnsi"/>
          <w:highlight w:val="cyan"/>
        </w:rPr>
        <w:t>may</w:t>
      </w:r>
      <w:r w:rsidRPr="005B1D4C">
        <w:rPr>
          <w:rStyle w:val="StyleUnderline"/>
          <w:rFonts w:asciiTheme="minorHAnsi" w:hAnsiTheme="minorHAnsi" w:cstheme="minorHAnsi"/>
        </w:rPr>
        <w:t xml:space="preserve"> even </w:t>
      </w:r>
      <w:r w:rsidRPr="00630480">
        <w:rPr>
          <w:rStyle w:val="StyleUnderline"/>
          <w:rFonts w:asciiTheme="minorHAnsi" w:hAnsiTheme="minorHAnsi" w:cstheme="minorHAnsi"/>
          <w:highlight w:val="cyan"/>
        </w:rPr>
        <w:t xml:space="preserve">be an </w:t>
      </w:r>
      <w:r w:rsidRPr="00630480">
        <w:rPr>
          <w:rStyle w:val="Emphasis"/>
          <w:rFonts w:asciiTheme="minorHAnsi" w:hAnsiTheme="minorHAnsi" w:cstheme="minorHAnsi"/>
          <w:highlight w:val="cyan"/>
        </w:rPr>
        <w:t>underestimate</w:t>
      </w:r>
      <w:r w:rsidRPr="005B1D4C">
        <w:rPr>
          <w:rFonts w:asciiTheme="minorHAnsi" w:hAnsiTheme="minorHAnsi" w:cstheme="minorHAnsi"/>
          <w:sz w:val="16"/>
        </w:rPr>
        <w:t xml:space="preserve">. The analysis here takes an adventurous turn, hinging on the evolution of the human species and the long-term fate of the universe. On these </w:t>
      </w:r>
      <w:proofErr w:type="gramStart"/>
      <w:r w:rsidRPr="005B1D4C">
        <w:rPr>
          <w:rFonts w:asciiTheme="minorHAnsi" w:hAnsiTheme="minorHAnsi" w:cstheme="minorHAnsi"/>
          <w:sz w:val="16"/>
        </w:rPr>
        <w:t>long time</w:t>
      </w:r>
      <w:proofErr w:type="gramEnd"/>
      <w:r w:rsidRPr="005B1D4C">
        <w:rPr>
          <w:rFonts w:asciiTheme="minorHAnsi" w:hAnsiTheme="minorHAnsi" w:cstheme="minorHAnsi"/>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5B1D4C">
        <w:rPr>
          <w:rStyle w:val="StyleUnderline"/>
          <w:rFonts w:asciiTheme="minorHAnsi" w:hAnsiTheme="minorHAnsi" w:cstheme="minorHAnsi"/>
        </w:rPr>
        <w:t xml:space="preserve">An open question in astronomy is whether it is possible for the descendants of humanity to continue living for an </w:t>
      </w:r>
      <w:r w:rsidRPr="005B1D4C">
        <w:rPr>
          <w:rStyle w:val="Emphasis"/>
          <w:rFonts w:asciiTheme="minorHAnsi" w:hAnsiTheme="minorHAnsi" w:cstheme="minorHAnsi"/>
        </w:rPr>
        <w:t>infinite length of time</w:t>
      </w:r>
      <w:r w:rsidRPr="005B1D4C">
        <w:rPr>
          <w:rStyle w:val="StyleUnderline"/>
          <w:rFonts w:asciiTheme="minorHAnsi" w:hAnsiTheme="minorHAnsi" w:cstheme="minorHAnsi"/>
        </w:rPr>
        <w:t xml:space="preserve"> or instead merely an </w:t>
      </w:r>
      <w:r w:rsidRPr="005B1D4C">
        <w:rPr>
          <w:rStyle w:val="Emphasis"/>
          <w:rFonts w:asciiTheme="minorHAnsi" w:hAnsiTheme="minorHAnsi" w:cstheme="minorHAnsi"/>
        </w:rPr>
        <w:t>astronomically large but finite</w:t>
      </w:r>
      <w:r w:rsidRPr="005B1D4C">
        <w:rPr>
          <w:rStyle w:val="StyleUnderline"/>
          <w:rFonts w:asciiTheme="minorHAnsi" w:hAnsiTheme="minorHAnsi" w:cstheme="minorHAnsi"/>
        </w:rPr>
        <w:t xml:space="preserve"> length of time</w:t>
      </w:r>
      <w:r w:rsidRPr="005B1D4C">
        <w:rPr>
          <w:rFonts w:asciiTheme="minorHAnsi" w:hAnsiTheme="minorHAnsi" w:cstheme="minorHAnsi"/>
          <w:sz w:val="16"/>
        </w:rPr>
        <w:t xml:space="preserve"> (see e.g. </w:t>
      </w:r>
      <w:proofErr w:type="spellStart"/>
      <w:r w:rsidRPr="005B1D4C">
        <w:rPr>
          <w:rFonts w:asciiTheme="minorHAnsi" w:hAnsiTheme="minorHAnsi" w:cstheme="minorHAnsi"/>
          <w:sz w:val="16"/>
        </w:rPr>
        <w:t>Ćirković</w:t>
      </w:r>
      <w:proofErr w:type="spellEnd"/>
      <w:r w:rsidRPr="005B1D4C">
        <w:rPr>
          <w:rFonts w:asciiTheme="minorHAnsi" w:hAnsiTheme="minorHAnsi" w:cstheme="minorHAnsi"/>
          <w:sz w:val="16"/>
        </w:rPr>
        <w:t xml:space="preserve"> 2002; Kaku 2005). Either way,</w:t>
      </w:r>
      <w:r w:rsidRPr="005B1D4C">
        <w:rPr>
          <w:rStyle w:val="StyleUnderline"/>
          <w:rFonts w:asciiTheme="minorHAnsi" w:hAnsiTheme="minorHAnsi" w:cstheme="minorHAnsi"/>
        </w:rPr>
        <w:t xml:space="preserve"> the stakes with global catastrophes </w:t>
      </w:r>
      <w:r w:rsidRPr="005B1D4C">
        <w:rPr>
          <w:rStyle w:val="Emphasis"/>
          <w:rFonts w:asciiTheme="minorHAnsi" w:hAnsiTheme="minorHAnsi" w:cstheme="minorHAnsi"/>
        </w:rPr>
        <w:t>could</w:t>
      </w:r>
      <w:r w:rsidRPr="005B1D4C">
        <w:rPr>
          <w:rStyle w:val="StyleUnderline"/>
          <w:rFonts w:asciiTheme="minorHAnsi" w:hAnsiTheme="minorHAnsi" w:cstheme="minorHAnsi"/>
        </w:rPr>
        <w:t xml:space="preserve"> be </w:t>
      </w:r>
      <w:r w:rsidRPr="005B1D4C">
        <w:rPr>
          <w:rStyle w:val="Emphasis"/>
          <w:rFonts w:asciiTheme="minorHAnsi" w:hAnsiTheme="minorHAnsi" w:cstheme="minorHAnsi"/>
        </w:rPr>
        <w:t xml:space="preserve">much larger than the loss of 500 trillion lives. </w:t>
      </w:r>
      <w:r w:rsidRPr="005B1D4C">
        <w:rPr>
          <w:rStyle w:val="StyleUnderline"/>
          <w:rFonts w:asciiTheme="minorHAnsi" w:hAnsiTheme="minorHAnsi" w:cstheme="minorHAnsi"/>
        </w:rPr>
        <w:t>Debates about the infinite vs. the merely astronomical are of theoretical interest</w:t>
      </w:r>
      <w:r w:rsidRPr="005B1D4C">
        <w:rPr>
          <w:rFonts w:asciiTheme="minorHAnsi" w:hAnsiTheme="minorHAnsi" w:cstheme="minorHAnsi"/>
          <w:sz w:val="16"/>
        </w:rPr>
        <w:t xml:space="preserve"> (Ng 1991; Bossert et al. 2007), </w:t>
      </w:r>
      <w:r w:rsidRPr="005B1D4C">
        <w:rPr>
          <w:rStyle w:val="StyleUnderline"/>
          <w:rFonts w:asciiTheme="minorHAnsi" w:hAnsiTheme="minorHAnsi" w:cstheme="minorHAnsi"/>
        </w:rPr>
        <w:t xml:space="preserve">but they have </w:t>
      </w:r>
      <w:r w:rsidRPr="005B1D4C">
        <w:rPr>
          <w:rStyle w:val="Emphasis"/>
          <w:rFonts w:asciiTheme="minorHAnsi" w:hAnsiTheme="minorHAnsi" w:cstheme="minorHAnsi"/>
        </w:rPr>
        <w:t>limited practical significance</w:t>
      </w:r>
      <w:r w:rsidRPr="005B1D4C">
        <w:rPr>
          <w:rStyle w:val="StyleUnderline"/>
          <w:rFonts w:asciiTheme="minorHAnsi" w:hAnsiTheme="minorHAnsi" w:cstheme="minorHAnsi"/>
        </w:rPr>
        <w:t xml:space="preserve">. This can be seen when </w:t>
      </w:r>
      <w:r w:rsidRPr="005B1D4C">
        <w:rPr>
          <w:rStyle w:val="Emphasis"/>
          <w:rFonts w:asciiTheme="minorHAnsi" w:hAnsiTheme="minorHAnsi" w:cstheme="minorHAnsi"/>
        </w:rPr>
        <w:t xml:space="preserve">evaluating GCRs from a standard </w:t>
      </w:r>
      <w:r w:rsidRPr="00630480">
        <w:rPr>
          <w:rStyle w:val="Emphasis"/>
          <w:rFonts w:asciiTheme="minorHAnsi" w:hAnsiTheme="minorHAnsi" w:cstheme="minorHAnsi"/>
          <w:highlight w:val="cyan"/>
        </w:rPr>
        <w:t>risk-equals-probability-times-magnitude</w:t>
      </w:r>
      <w:r w:rsidRPr="005B1D4C">
        <w:rPr>
          <w:rStyle w:val="Emphasis"/>
          <w:rFonts w:asciiTheme="minorHAnsi" w:hAnsiTheme="minorHAnsi" w:cstheme="minorHAnsi"/>
        </w:rPr>
        <w:t xml:space="preserve"> framework</w:t>
      </w:r>
      <w:r w:rsidRPr="005B1D4C">
        <w:rPr>
          <w:rStyle w:val="StyleUnderline"/>
          <w:rFonts w:asciiTheme="minorHAnsi" w:hAnsiTheme="minorHAnsi" w:cstheme="minorHAnsi"/>
        </w:rPr>
        <w:t xml:space="preserve">. Using Sagan’s 500 trillion lives estimate, it follows that reducing the probability of global catastrophe by a mere one-in-500-trillion chance is of the same significance as saving one human life. Phrased differently, </w:t>
      </w:r>
      <w:r w:rsidRPr="00630480">
        <w:rPr>
          <w:rStyle w:val="StyleUnderline"/>
          <w:rFonts w:asciiTheme="minorHAnsi" w:hAnsiTheme="minorHAnsi" w:cstheme="minorHAnsi"/>
          <w:highlight w:val="cyan"/>
        </w:rPr>
        <w:t xml:space="preserve">society should </w:t>
      </w:r>
      <w:r w:rsidRPr="00630480">
        <w:rPr>
          <w:rStyle w:val="Emphasis"/>
          <w:rFonts w:asciiTheme="minorHAnsi" w:hAnsiTheme="minorHAnsi" w:cstheme="minorHAnsi"/>
          <w:highlight w:val="cyan"/>
        </w:rPr>
        <w:t>try 500 trillion times harder to prevent</w:t>
      </w:r>
      <w:r w:rsidRPr="005B1D4C">
        <w:rPr>
          <w:rStyle w:val="Emphasis"/>
          <w:rFonts w:asciiTheme="minorHAnsi" w:hAnsiTheme="minorHAnsi" w:cstheme="minorHAnsi"/>
        </w:rPr>
        <w:t xml:space="preserve"> a </w:t>
      </w:r>
      <w:r w:rsidRPr="00630480">
        <w:rPr>
          <w:rStyle w:val="Emphasis"/>
          <w:rFonts w:asciiTheme="minorHAnsi" w:hAnsiTheme="minorHAnsi" w:cstheme="minorHAnsi"/>
          <w:highlight w:val="cyan"/>
        </w:rPr>
        <w:t>global catastrophe</w:t>
      </w:r>
      <w:r w:rsidRPr="005B1D4C">
        <w:rPr>
          <w:rStyle w:val="Emphasis"/>
          <w:rFonts w:asciiTheme="minorHAnsi" w:hAnsiTheme="minorHAnsi" w:cstheme="minorHAnsi"/>
        </w:rPr>
        <w:t xml:space="preserve"> </w:t>
      </w:r>
      <w:r w:rsidRPr="00630480">
        <w:rPr>
          <w:rStyle w:val="Emphasis"/>
          <w:rFonts w:asciiTheme="minorHAnsi" w:hAnsiTheme="minorHAnsi" w:cstheme="minorHAnsi"/>
          <w:highlight w:val="cyan"/>
        </w:rPr>
        <w:t>than</w:t>
      </w:r>
      <w:r w:rsidRPr="005B1D4C">
        <w:rPr>
          <w:rStyle w:val="Emphasis"/>
          <w:rFonts w:asciiTheme="minorHAnsi" w:hAnsiTheme="minorHAnsi" w:cstheme="minorHAnsi"/>
        </w:rPr>
        <w:t xml:space="preserve"> it should </w:t>
      </w:r>
      <w:r w:rsidRPr="00630480">
        <w:rPr>
          <w:rStyle w:val="Emphasis"/>
          <w:rFonts w:asciiTheme="minorHAnsi" w:hAnsiTheme="minorHAnsi" w:cstheme="minorHAnsi"/>
          <w:highlight w:val="cyan"/>
        </w:rPr>
        <w:t>to save a person’s life</w:t>
      </w:r>
      <w:r w:rsidRPr="005B1D4C">
        <w:rPr>
          <w:rStyle w:val="StyleUnderline"/>
          <w:rFonts w:asciiTheme="minorHAnsi" w:hAnsiTheme="minorHAnsi" w:cstheme="minorHAnsi"/>
        </w:rPr>
        <w:t xml:space="preserve">. Or, preventing one million deaths is equivalent to a one-in500-million reduction in the probability of global catastrophe. This suggests society should </w:t>
      </w:r>
      <w:r w:rsidRPr="005B1D4C">
        <w:rPr>
          <w:rStyle w:val="Emphasis"/>
          <w:rFonts w:asciiTheme="minorHAnsi" w:hAnsiTheme="minorHAnsi" w:cstheme="minorHAnsi"/>
        </w:rPr>
        <w:t xml:space="preserve">make extremely large investment in GCR reduction, at the expense of virtually all other objectives. </w:t>
      </w:r>
      <w:r w:rsidRPr="005B1D4C">
        <w:rPr>
          <w:rFonts w:asciiTheme="minorHAnsi" w:hAnsiTheme="minorHAnsi" w:cstheme="minorHAnsi"/>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5B1D4C">
        <w:rPr>
          <w:rStyle w:val="StyleUnderline"/>
          <w:rFonts w:asciiTheme="minorHAnsi" w:hAnsiTheme="minorHAnsi" w:cstheme="minorHAnsi"/>
        </w:rPr>
        <w:t>society should be willing to spend</w:t>
      </w:r>
      <w:r w:rsidRPr="005B1D4C">
        <w:rPr>
          <w:rFonts w:asciiTheme="minorHAnsi" w:hAnsiTheme="minorHAnsi" w:cstheme="minorHAnsi"/>
          <w:sz w:val="16"/>
        </w:rPr>
        <w:t xml:space="preserve"> at least that much to prevent a global catastrophe, which converts to being willing to spend at least </w:t>
      </w:r>
      <w:r w:rsidRPr="005B1D4C">
        <w:rPr>
          <w:rStyle w:val="StyleUnderline"/>
          <w:rFonts w:asciiTheme="minorHAnsi" w:hAnsiTheme="minorHAnsi" w:cstheme="minorHAnsi"/>
        </w:rPr>
        <w:t>$1 million for a one-in-500-million reduction in the probability of global catastrophe</w:t>
      </w:r>
      <w:r w:rsidRPr="005B1D4C">
        <w:rPr>
          <w:rFonts w:asciiTheme="minorHAnsi" w:hAnsiTheme="minorHAnsi" w:cstheme="minorHAnsi"/>
          <w:sz w:val="16"/>
        </w:rPr>
        <w:t xml:space="preserve">. </w:t>
      </w:r>
      <w:proofErr w:type="gramStart"/>
      <w:r w:rsidRPr="005B1D4C">
        <w:rPr>
          <w:rFonts w:asciiTheme="minorHAnsi" w:hAnsiTheme="minorHAnsi" w:cstheme="minorHAnsi"/>
          <w:sz w:val="16"/>
        </w:rPr>
        <w:t>Thus</w:t>
      </w:r>
      <w:proofErr w:type="gramEnd"/>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while reasonable disagreement exists on how large of a VSL to use and how much to count future generations, even low-end positions suggest </w:t>
      </w:r>
      <w:r w:rsidRPr="005B1D4C">
        <w:rPr>
          <w:rStyle w:val="Emphasis"/>
          <w:rFonts w:asciiTheme="minorHAnsi" w:hAnsiTheme="minorHAnsi" w:cstheme="minorHAnsi"/>
        </w:rPr>
        <w:t>vast resource allocations</w:t>
      </w:r>
      <w:r w:rsidRPr="005B1D4C">
        <w:rPr>
          <w:rStyle w:val="StyleUnderline"/>
          <w:rFonts w:asciiTheme="minorHAnsi" w:hAnsiTheme="minorHAnsi" w:cstheme="minorHAnsi"/>
        </w:rPr>
        <w:t xml:space="preserve"> should be redirected to reducing GCR. This conclusion is only </w:t>
      </w:r>
      <w:r w:rsidRPr="005B1D4C">
        <w:rPr>
          <w:rStyle w:val="Emphasis"/>
          <w:rFonts w:asciiTheme="minorHAnsi" w:hAnsiTheme="minorHAnsi" w:cstheme="minorHAnsi"/>
        </w:rPr>
        <w:t>strengthened</w:t>
      </w:r>
      <w:r w:rsidRPr="005B1D4C">
        <w:rPr>
          <w:rStyle w:val="StyleUnderline"/>
          <w:rFonts w:asciiTheme="minorHAnsi" w:hAnsiTheme="minorHAnsi" w:cstheme="minorHAnsi"/>
        </w:rPr>
        <w:t xml:space="preserve"> when considering the </w:t>
      </w:r>
      <w:r w:rsidRPr="005B1D4C">
        <w:rPr>
          <w:rStyle w:val="Emphasis"/>
          <w:rFonts w:asciiTheme="minorHAnsi" w:hAnsiTheme="minorHAnsi" w:cstheme="minorHAnsi"/>
        </w:rPr>
        <w:t>astronomical size of the stakes</w:t>
      </w:r>
      <w:r w:rsidRPr="005B1D4C">
        <w:rPr>
          <w:rFonts w:asciiTheme="minorHAnsi" w:hAnsiTheme="minorHAnsi" w:cstheme="minorHAnsi"/>
          <w:sz w:val="16"/>
        </w:rPr>
        <w:t xml:space="preserve">, but the same point holds either way. The bottom line is that, </w:t>
      </w:r>
      <w:r w:rsidRPr="005B1D4C">
        <w:rPr>
          <w:rStyle w:val="StyleUnderline"/>
          <w:rFonts w:asciiTheme="minorHAnsi" w:hAnsiTheme="minorHAnsi" w:cstheme="minorHAnsi"/>
        </w:rPr>
        <w:t xml:space="preserve">as long as something along the lines of the standard </w:t>
      </w:r>
      <w:proofErr w:type="spellStart"/>
      <w:r w:rsidRPr="005B1D4C">
        <w:rPr>
          <w:rStyle w:val="StyleUnderline"/>
          <w:rFonts w:asciiTheme="minorHAnsi" w:hAnsiTheme="minorHAnsi" w:cstheme="minorHAnsi"/>
        </w:rPr>
        <w:t>riskequals</w:t>
      </w:r>
      <w:proofErr w:type="spellEnd"/>
      <w:r w:rsidRPr="005B1D4C">
        <w:rPr>
          <w:rStyle w:val="StyleUnderline"/>
          <w:rFonts w:asciiTheme="minorHAnsi" w:hAnsiTheme="minorHAnsi" w:cstheme="minorHAnsi"/>
        </w:rPr>
        <w:t xml:space="preserve">-probability-times-magnitude framework is being used, then </w:t>
      </w:r>
      <w:r w:rsidRPr="005B1D4C">
        <w:rPr>
          <w:rStyle w:val="Emphasis"/>
          <w:rFonts w:asciiTheme="minorHAnsi" w:hAnsiTheme="minorHAnsi" w:cstheme="minorHAnsi"/>
        </w:rPr>
        <w:t>even tiny GCR reductions</w:t>
      </w:r>
      <w:r w:rsidRPr="005B1D4C">
        <w:rPr>
          <w:rStyle w:val="StyleUnderline"/>
          <w:rFonts w:asciiTheme="minorHAnsi" w:hAnsiTheme="minorHAnsi" w:cstheme="minorHAnsi"/>
        </w:rPr>
        <w:t xml:space="preserve"> merit significant effort. This point holds especially strongly for risks of catastrophes that would cause </w:t>
      </w:r>
      <w:r w:rsidRPr="005B1D4C">
        <w:rPr>
          <w:rStyle w:val="Emphasis"/>
          <w:rFonts w:asciiTheme="minorHAnsi" w:hAnsiTheme="minorHAnsi" w:cstheme="minorHAnsi"/>
        </w:rPr>
        <w:t>permanent harm to global human civilization</w:t>
      </w:r>
      <w:r w:rsidRPr="005B1D4C">
        <w:rPr>
          <w:rStyle w:val="StyleUnderline"/>
          <w:rFonts w:asciiTheme="minorHAnsi" w:hAnsiTheme="minorHAnsi" w:cstheme="minorHAnsi"/>
        </w:rPr>
        <w:t xml:space="preserve">. The discussion thus far has assumed that all human lives are valued equally. This assumption is </w:t>
      </w:r>
      <w:r w:rsidRPr="005B1D4C">
        <w:rPr>
          <w:rStyle w:val="Emphasis"/>
          <w:rFonts w:asciiTheme="minorHAnsi" w:hAnsiTheme="minorHAnsi" w:cstheme="minorHAnsi"/>
        </w:rPr>
        <w:t>not universally held</w:t>
      </w:r>
      <w:r w:rsidRPr="005B1D4C">
        <w:rPr>
          <w:rFonts w:asciiTheme="minorHAnsi" w:hAnsiTheme="minorHAnsi" w:cstheme="minorHAnsi"/>
          <w:sz w:val="16"/>
        </w:rPr>
        <w:t xml:space="preserve">. </w:t>
      </w:r>
      <w:r w:rsidRPr="005B1D4C">
        <w:rPr>
          <w:rStyle w:val="StyleUnderline"/>
          <w:rFonts w:asciiTheme="minorHAnsi" w:hAnsiTheme="minorHAnsi" w:cstheme="minorHAnsi"/>
        </w:rPr>
        <w:t>People often value some people more than others</w:t>
      </w:r>
      <w:r w:rsidRPr="005B1D4C">
        <w:rPr>
          <w:rFonts w:asciiTheme="minorHAnsi" w:hAnsiTheme="minorHAnsi" w:cstheme="minorHAnsi"/>
          <w:sz w:val="16"/>
        </w:rPr>
        <w:t xml:space="preserve">, favoring themselves, their family and friends, their compatriots, their generation, or others whom they identify with. </w:t>
      </w:r>
      <w:r w:rsidRPr="005B1D4C">
        <w:rPr>
          <w:rStyle w:val="StyleUnderline"/>
          <w:rFonts w:asciiTheme="minorHAnsi" w:hAnsiTheme="minorHAnsi" w:cstheme="minorHAnsi"/>
        </w:rPr>
        <w:t>Great debates rage on across moral philosophy, economics, and other fields about how much people should value others</w:t>
      </w:r>
      <w:r w:rsidRPr="005B1D4C">
        <w:rPr>
          <w:rFonts w:asciiTheme="minorHAnsi" w:hAnsiTheme="minorHAnsi" w:cstheme="minorHAnsi"/>
          <w:sz w:val="16"/>
        </w:rPr>
        <w:t xml:space="preserve"> who are distant in space, time, or social relation, as well as the unborn members of future generations. </w:t>
      </w:r>
      <w:r w:rsidRPr="005B1D4C">
        <w:rPr>
          <w:rStyle w:val="StyleUnderline"/>
          <w:rFonts w:asciiTheme="minorHAnsi" w:hAnsiTheme="minorHAnsi" w:cstheme="minorHAnsi"/>
        </w:rPr>
        <w:t>This debate is crucial</w:t>
      </w:r>
      <w:r w:rsidRPr="005B1D4C">
        <w:rPr>
          <w:rFonts w:asciiTheme="minorHAnsi" w:hAnsiTheme="minorHAnsi" w:cstheme="minorHAnsi"/>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630480">
        <w:rPr>
          <w:rStyle w:val="StyleUnderline"/>
          <w:rFonts w:asciiTheme="minorHAnsi" w:hAnsiTheme="minorHAnsi" w:cstheme="minorHAnsi"/>
          <w:highlight w:val="cyan"/>
        </w:rPr>
        <w:t xml:space="preserve">While everyone has the right to their </w:t>
      </w:r>
      <w:r w:rsidRPr="00630480">
        <w:rPr>
          <w:rStyle w:val="Emphasis"/>
          <w:rFonts w:asciiTheme="minorHAnsi" w:hAnsiTheme="minorHAnsi" w:cstheme="minorHAnsi"/>
          <w:highlight w:val="cyan"/>
        </w:rPr>
        <w:t>own views</w:t>
      </w:r>
      <w:r w:rsidRPr="005B1D4C">
        <w:rPr>
          <w:rStyle w:val="Emphasis"/>
          <w:rFonts w:asciiTheme="minorHAnsi" w:hAnsiTheme="minorHAnsi" w:cstheme="minorHAnsi"/>
        </w:rPr>
        <w:t xml:space="preserve"> and feelings</w:t>
      </w:r>
      <w:r w:rsidRPr="005B1D4C">
        <w:rPr>
          <w:rFonts w:asciiTheme="minorHAnsi" w:hAnsiTheme="minorHAnsi" w:cstheme="minorHAnsi"/>
          <w:sz w:val="16"/>
        </w:rPr>
        <w:t xml:space="preserve">, we find that </w:t>
      </w:r>
      <w:r w:rsidRPr="00630480">
        <w:rPr>
          <w:rStyle w:val="StyleUnderline"/>
          <w:rFonts w:asciiTheme="minorHAnsi" w:hAnsiTheme="minorHAnsi" w:cstheme="minorHAnsi"/>
          <w:highlight w:val="cyan"/>
        </w:rPr>
        <w:t xml:space="preserve">the strongest arguments are for the </w:t>
      </w:r>
      <w:r w:rsidRPr="00630480">
        <w:rPr>
          <w:rStyle w:val="Emphasis"/>
          <w:rFonts w:asciiTheme="minorHAnsi" w:hAnsiTheme="minorHAnsi" w:cstheme="minorHAnsi"/>
          <w:highlight w:val="cyan"/>
        </w:rPr>
        <w:t>widely held position</w:t>
      </w:r>
      <w:r w:rsidRPr="00630480">
        <w:rPr>
          <w:rStyle w:val="StyleUnderline"/>
          <w:rFonts w:asciiTheme="minorHAnsi" w:hAnsiTheme="minorHAnsi" w:cstheme="minorHAnsi"/>
          <w:highlight w:val="cyan"/>
        </w:rPr>
        <w:t xml:space="preserve"> that </w:t>
      </w:r>
      <w:r w:rsidRPr="00630480">
        <w:rPr>
          <w:rStyle w:val="Emphasis"/>
          <w:rFonts w:asciiTheme="minorHAnsi" w:hAnsiTheme="minorHAnsi" w:cstheme="minorHAnsi"/>
          <w:highlight w:val="cyan"/>
        </w:rPr>
        <w:t>all human lives should be valued equally</w:t>
      </w:r>
      <w:r w:rsidRPr="005B1D4C">
        <w:rPr>
          <w:rStyle w:val="StyleUnderline"/>
          <w:rFonts w:asciiTheme="minorHAnsi" w:hAnsiTheme="minorHAnsi" w:cstheme="minorHAnsi"/>
        </w:rPr>
        <w:t>.</w:t>
      </w:r>
      <w:r w:rsidRPr="005B1D4C">
        <w:rPr>
          <w:rFonts w:asciiTheme="minorHAnsi" w:hAnsiTheme="minorHAnsi" w:cstheme="minorHAnsi"/>
          <w:sz w:val="16"/>
        </w:rPr>
        <w:t xml:space="preserve"> This position is succinctly stated in the United States Declaration of Independence, updated in the 1848 Declaration of Sentiments: “We hold these truths to be self-evident: that all men and 3 women are created equal”. </w:t>
      </w:r>
      <w:r w:rsidRPr="00630480">
        <w:rPr>
          <w:rStyle w:val="StyleUnderline"/>
          <w:rFonts w:asciiTheme="minorHAnsi" w:hAnsiTheme="minorHAnsi" w:cstheme="minorHAnsi"/>
          <w:highlight w:val="cyan"/>
        </w:rPr>
        <w:t>Philosophers speak of a</w:t>
      </w:r>
      <w:r w:rsidRPr="005B1D4C">
        <w:rPr>
          <w:rStyle w:val="StyleUnderline"/>
          <w:rFonts w:asciiTheme="minorHAnsi" w:hAnsiTheme="minorHAnsi" w:cstheme="minorHAnsi"/>
        </w:rPr>
        <w:t>n agent-neutral, objective “view from nowhere”</w:t>
      </w:r>
      <w:r w:rsidRPr="005B1D4C">
        <w:rPr>
          <w:rFonts w:asciiTheme="minorHAnsi" w:hAnsiTheme="minorHAnsi" w:cstheme="minorHAnsi"/>
          <w:sz w:val="16"/>
        </w:rPr>
        <w:t xml:space="preserve"> (Nagel 1986) </w:t>
      </w:r>
      <w:r w:rsidRPr="005B1D4C">
        <w:rPr>
          <w:rStyle w:val="StyleUnderline"/>
          <w:rFonts w:asciiTheme="minorHAnsi" w:hAnsiTheme="minorHAnsi" w:cstheme="minorHAnsi"/>
        </w:rPr>
        <w:t xml:space="preserve">or </w:t>
      </w:r>
      <w:r w:rsidRPr="00630480">
        <w:rPr>
          <w:rStyle w:val="StyleUnderline"/>
          <w:rFonts w:asciiTheme="minorHAnsi" w:hAnsiTheme="minorHAnsi" w:cstheme="minorHAnsi"/>
          <w:highlight w:val="cyan"/>
        </w:rPr>
        <w:t>a “veil of ignorance”</w:t>
      </w:r>
      <w:r w:rsidRPr="005B1D4C">
        <w:rPr>
          <w:rFonts w:asciiTheme="minorHAnsi" w:hAnsiTheme="minorHAnsi" w:cstheme="minorHAnsi"/>
          <w:sz w:val="16"/>
        </w:rPr>
        <w:t xml:space="preserve"> (Rawls 1971) </w:t>
      </w:r>
      <w:r w:rsidRPr="00630480">
        <w:rPr>
          <w:rStyle w:val="StyleUnderline"/>
          <w:rFonts w:asciiTheme="minorHAnsi" w:hAnsiTheme="minorHAnsi" w:cstheme="minorHAnsi"/>
          <w:highlight w:val="cyan"/>
        </w:rPr>
        <w:t>in which each</w:t>
      </w:r>
      <w:r w:rsidRPr="005B1D4C">
        <w:rPr>
          <w:rStyle w:val="StyleUnderline"/>
          <w:rFonts w:asciiTheme="minorHAnsi" w:hAnsiTheme="minorHAnsi" w:cstheme="minorHAnsi"/>
        </w:rPr>
        <w:t xml:space="preserve"> person </w:t>
      </w:r>
      <w:r w:rsidRPr="00630480">
        <w:rPr>
          <w:rStyle w:val="StyleUnderline"/>
          <w:rFonts w:asciiTheme="minorHAnsi" w:hAnsiTheme="minorHAnsi" w:cstheme="minorHAnsi"/>
          <w:highlight w:val="cyan"/>
        </w:rPr>
        <w:t xml:space="preserve">considers what is best for society </w:t>
      </w:r>
      <w:r w:rsidRPr="00630480">
        <w:rPr>
          <w:rStyle w:val="Emphasis"/>
          <w:rFonts w:asciiTheme="minorHAnsi" w:hAnsiTheme="minorHAnsi" w:cstheme="minorHAnsi"/>
          <w:highlight w:val="cyan"/>
        </w:rPr>
        <w:t>irrespective of which member</w:t>
      </w:r>
      <w:r w:rsidRPr="005B1D4C">
        <w:rPr>
          <w:rStyle w:val="Emphasis"/>
          <w:rFonts w:asciiTheme="minorHAnsi" w:hAnsiTheme="minorHAnsi" w:cstheme="minorHAnsi"/>
        </w:rPr>
        <w:t xml:space="preserve"> of society </w:t>
      </w:r>
      <w:r w:rsidRPr="00630480">
        <w:rPr>
          <w:rStyle w:val="Emphasis"/>
          <w:rFonts w:asciiTheme="minorHAnsi" w:hAnsiTheme="minorHAnsi" w:cstheme="minorHAnsi"/>
          <w:highlight w:val="cyan"/>
        </w:rPr>
        <w:t>they happen to be</w:t>
      </w:r>
      <w:r w:rsidRPr="005B1D4C">
        <w:rPr>
          <w:rFonts w:asciiTheme="minorHAnsi" w:hAnsiTheme="minorHAnsi" w:cstheme="minorHAnsi"/>
          <w:sz w:val="16"/>
        </w:rPr>
        <w:t xml:space="preserve">. </w:t>
      </w:r>
      <w:r w:rsidRPr="005B1D4C">
        <w:rPr>
          <w:rStyle w:val="StyleUnderline"/>
          <w:rFonts w:asciiTheme="minorHAnsi" w:hAnsiTheme="minorHAnsi" w:cstheme="minorHAnsi"/>
        </w:rPr>
        <w:t xml:space="preserve">Such a perspective </w:t>
      </w:r>
      <w:r w:rsidRPr="005B1D4C">
        <w:rPr>
          <w:rStyle w:val="Emphasis"/>
          <w:rFonts w:asciiTheme="minorHAnsi" w:hAnsiTheme="minorHAnsi" w:cstheme="minorHAnsi"/>
        </w:rPr>
        <w:t xml:space="preserve">suggests </w:t>
      </w:r>
      <w:r w:rsidRPr="00630480">
        <w:rPr>
          <w:rStyle w:val="Emphasis"/>
          <w:rFonts w:asciiTheme="minorHAnsi" w:hAnsiTheme="minorHAnsi" w:cstheme="minorHAnsi"/>
          <w:highlight w:val="cyan"/>
        </w:rPr>
        <w:t>valuing everyone equally</w:t>
      </w:r>
      <w:r w:rsidRPr="005B1D4C">
        <w:rPr>
          <w:rStyle w:val="StyleUnderline"/>
          <w:rFonts w:asciiTheme="minorHAnsi" w:hAnsiTheme="minorHAnsi" w:cstheme="minorHAnsi"/>
        </w:rPr>
        <w:t xml:space="preserve">, regardless of who they are or where or when they live. This in turn </w:t>
      </w:r>
      <w:r w:rsidRPr="00630480">
        <w:rPr>
          <w:rStyle w:val="StyleUnderline"/>
          <w:rFonts w:asciiTheme="minorHAnsi" w:hAnsiTheme="minorHAnsi" w:cstheme="minorHAnsi"/>
          <w:highlight w:val="cyan"/>
        </w:rPr>
        <w:t xml:space="preserve">suggests a </w:t>
      </w:r>
      <w:r w:rsidRPr="00630480">
        <w:rPr>
          <w:rStyle w:val="Emphasis"/>
          <w:rFonts w:asciiTheme="minorHAnsi" w:hAnsiTheme="minorHAnsi" w:cstheme="minorHAnsi"/>
          <w:highlight w:val="cyan"/>
        </w:rPr>
        <w:t>very high value for reducing GCR</w:t>
      </w:r>
      <w:r w:rsidRPr="005B1D4C">
        <w:rPr>
          <w:rStyle w:val="StyleUnderline"/>
          <w:rFonts w:asciiTheme="minorHAnsi" w:hAnsiTheme="minorHAnsi" w:cstheme="minorHAnsi"/>
        </w:rPr>
        <w:t xml:space="preserve">, or a high degree of priority for GCR reduction efforts. </w:t>
      </w:r>
    </w:p>
    <w:bookmarkEnd w:id="43"/>
    <w:p w:rsidR="00572636" w:rsidRDefault="00572636" w:rsidP="00572636"/>
    <w:p w:rsidR="00572636" w:rsidRPr="00730CE9" w:rsidRDefault="00572636" w:rsidP="00572636">
      <w:pPr>
        <w:pStyle w:val="Heading4"/>
        <w:rPr>
          <w:rFonts w:cs="Arial"/>
          <w:szCs w:val="26"/>
        </w:rPr>
      </w:pPr>
      <w:r>
        <w:rPr>
          <w:rFonts w:cs="Arial"/>
          <w:szCs w:val="26"/>
        </w:rPr>
        <w:t>Extinction</w:t>
      </w:r>
      <w:r w:rsidRPr="00730CE9">
        <w:rPr>
          <w:rFonts w:cs="Arial"/>
          <w:szCs w:val="26"/>
        </w:rPr>
        <w:t xml:space="preserve"> is the only </w:t>
      </w:r>
      <w:r w:rsidRPr="00730CE9">
        <w:rPr>
          <w:rFonts w:cs="Arial"/>
          <w:szCs w:val="26"/>
          <w:u w:val="single"/>
        </w:rPr>
        <w:t>egalitarian metric</w:t>
      </w:r>
      <w:r w:rsidRPr="00730CE9">
        <w:rPr>
          <w:rFonts w:cs="Arial"/>
          <w:szCs w:val="26"/>
        </w:rPr>
        <w:t xml:space="preserve">---anything else collapses cooperation on </w:t>
      </w:r>
      <w:r w:rsidRPr="00730CE9">
        <w:rPr>
          <w:rFonts w:cs="Arial"/>
          <w:szCs w:val="26"/>
          <w:u w:val="single"/>
        </w:rPr>
        <w:t>collective action</w:t>
      </w:r>
      <w:r w:rsidRPr="00730CE9">
        <w:rPr>
          <w:rFonts w:cs="Arial"/>
          <w:szCs w:val="26"/>
        </w:rPr>
        <w:t xml:space="preserve"> crises and makes extinction inevitable</w:t>
      </w:r>
      <w:r>
        <w:rPr>
          <w:rFonts w:cs="Arial"/>
          <w:szCs w:val="26"/>
        </w:rPr>
        <w:t>.</w:t>
      </w:r>
    </w:p>
    <w:p w:rsidR="00572636" w:rsidRPr="00AE4834" w:rsidRDefault="00572636" w:rsidP="00572636">
      <w:r w:rsidRPr="00AE4834">
        <w:rPr>
          <w:rStyle w:val="Style13ptBold"/>
        </w:rPr>
        <w:t xml:space="preserve">Khan 18 </w:t>
      </w:r>
      <w:r w:rsidRPr="00AE4834">
        <w:t>(</w:t>
      </w:r>
      <w:proofErr w:type="spellStart"/>
      <w:r w:rsidRPr="00AE4834">
        <w:t>Risalat</w:t>
      </w:r>
      <w:proofErr w:type="spellEnd"/>
      <w:r w:rsidRPr="00AE4834">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w:t>
      </w:r>
      <w:proofErr w:type="spellStart"/>
      <w:r w:rsidRPr="00AE4834">
        <w:t>Risalat</w:t>
      </w:r>
      <w:proofErr w:type="spellEnd"/>
      <w:r w:rsidRPr="00AE4834">
        <w:t xml:space="preserve"> was part of a small core team that spearheaded the largest climate marches in history with a turnout of over 800,000 across 2,000 cities. After fighting for the Paris Agreement, </w:t>
      </w:r>
      <w:proofErr w:type="spellStart"/>
      <w:r w:rsidRPr="00AE4834">
        <w:t>Risalat</w:t>
      </w:r>
      <w:proofErr w:type="spellEnd"/>
      <w:r w:rsidRPr="00AE4834">
        <w:t xml:space="preserve"> led a campaign joined by over a million people to stop the </w:t>
      </w:r>
      <w:proofErr w:type="spellStart"/>
      <w:r w:rsidRPr="00AE4834">
        <w:t>Rampal</w:t>
      </w:r>
      <w:proofErr w:type="spellEnd"/>
      <w:r w:rsidRPr="00AE4834">
        <w:t xml:space="preserve"> coal plant in Bangladesh to protect the Sundarbans World Heritage forest, and elicited criticism of the plant from Crédit </w:t>
      </w:r>
      <w:proofErr w:type="spellStart"/>
      <w:r w:rsidRPr="00AE4834">
        <w:t>Agricolé</w:t>
      </w:r>
      <w:proofErr w:type="spellEnd"/>
      <w:r w:rsidRPr="00AE4834">
        <w:t xml:space="preserve"> through targeted advocacy. Currently, </w:t>
      </w:r>
      <w:proofErr w:type="spellStart"/>
      <w:r w:rsidRPr="00AE4834">
        <w:t>Risalat</w:t>
      </w:r>
      <w:proofErr w:type="spellEnd"/>
      <w:r w:rsidRPr="00AE4834">
        <w:t xml:space="preserve"> is pursuing an MPA in Environmental Science and Policy at Columbia University as a SIPA Environmental Fellow, “5 reasons why we need to start talking about existential risks,” https://www.weforum.org/agenda/2018/01/5-reasons-start-talking-existential-risks-extinction-moriori/)</w:t>
      </w:r>
    </w:p>
    <w:p w:rsidR="00572636" w:rsidRPr="00AE4834" w:rsidRDefault="00572636" w:rsidP="00572636">
      <w:pPr>
        <w:rPr>
          <w:u w:val="single"/>
        </w:rPr>
      </w:pPr>
      <w:r w:rsidRPr="00AE4834">
        <w:rPr>
          <w:rStyle w:val="Emphasis"/>
        </w:rPr>
        <w:t>Infinite</w:t>
      </w:r>
      <w:r w:rsidRPr="00AE4834">
        <w:rPr>
          <w:sz w:val="12"/>
        </w:rPr>
        <w:t xml:space="preserve"> future </w:t>
      </w:r>
      <w:r w:rsidRPr="00AE4834">
        <w:rPr>
          <w:rStyle w:val="Emphasis"/>
        </w:rPr>
        <w:t>possibilities</w:t>
      </w:r>
      <w:r w:rsidRPr="00AE4834">
        <w:rPr>
          <w:sz w:val="12"/>
        </w:rPr>
        <w:t xml:space="preserve"> I find the story of the </w:t>
      </w:r>
      <w:proofErr w:type="spellStart"/>
      <w:r w:rsidRPr="00AE4834">
        <w:rPr>
          <w:sz w:val="12"/>
        </w:rPr>
        <w:t>Moriori</w:t>
      </w:r>
      <w:proofErr w:type="spellEnd"/>
      <w:r w:rsidRPr="00AE4834">
        <w:rPr>
          <w:sz w:val="12"/>
        </w:rPr>
        <w:t xml:space="preserve"> profound. It teaches me two lessons. Firstly, that </w:t>
      </w:r>
      <w:r w:rsidRPr="009F458F">
        <w:rPr>
          <w:rStyle w:val="StyleUnderline"/>
          <w:highlight w:val="cyan"/>
        </w:rPr>
        <w:t xml:space="preserve">human culture is </w:t>
      </w:r>
      <w:r w:rsidRPr="009F458F">
        <w:rPr>
          <w:rStyle w:val="Emphasis"/>
          <w:highlight w:val="cyan"/>
        </w:rPr>
        <w:t>far from immutable</w:t>
      </w:r>
      <w:r w:rsidRPr="009F458F">
        <w:rPr>
          <w:sz w:val="12"/>
          <w:highlight w:val="cyan"/>
        </w:rPr>
        <w:t>.</w:t>
      </w:r>
      <w:r w:rsidRPr="00AE4834">
        <w:rPr>
          <w:sz w:val="12"/>
        </w:rPr>
        <w:t xml:space="preserve"> That we can struggle against our baser instincts. That </w:t>
      </w:r>
      <w:r w:rsidRPr="009F458F">
        <w:rPr>
          <w:rStyle w:val="Emphasis"/>
          <w:highlight w:val="cyan"/>
        </w:rPr>
        <w:t>we can</w:t>
      </w:r>
      <w:r w:rsidRPr="00AE4834">
        <w:rPr>
          <w:rStyle w:val="Emphasis"/>
        </w:rPr>
        <w:t xml:space="preserve"> master them and </w:t>
      </w:r>
      <w:r w:rsidRPr="009F458F">
        <w:rPr>
          <w:rStyle w:val="Emphasis"/>
          <w:highlight w:val="cyan"/>
        </w:rPr>
        <w:t>rise to</w:t>
      </w:r>
      <w:r w:rsidRPr="00AE4834">
        <w:rPr>
          <w:rStyle w:val="Emphasis"/>
        </w:rPr>
        <w:t xml:space="preserve"> unprecedented </w:t>
      </w:r>
      <w:r w:rsidRPr="009F458F">
        <w:rPr>
          <w:rStyle w:val="Emphasis"/>
          <w:highlight w:val="cyan"/>
        </w:rPr>
        <w:t>challenges</w:t>
      </w:r>
      <w:r w:rsidRPr="00AE4834">
        <w:rPr>
          <w:sz w:val="12"/>
        </w:rPr>
        <w:t xml:space="preserve">. Secondly, that </w:t>
      </w:r>
      <w:r w:rsidRPr="00AE4834">
        <w:rPr>
          <w:rStyle w:val="StyleUnderline"/>
        </w:rPr>
        <w:t xml:space="preserve">even this does not make us masters of our own destiny. We can make visionary choices, but the future can still surprise us. </w:t>
      </w:r>
      <w:r w:rsidRPr="00AE4834">
        <w:rPr>
          <w:sz w:val="12"/>
        </w:rPr>
        <w:t xml:space="preserve">This is a humbling realization. Because </w:t>
      </w:r>
      <w:r w:rsidRPr="009F458F">
        <w:rPr>
          <w:rStyle w:val="Emphasis"/>
          <w:highlight w:val="cyan"/>
        </w:rPr>
        <w:t>faced with an uncertain future, the only wise thing we can do is prepare</w:t>
      </w:r>
      <w:r w:rsidRPr="00AE4834">
        <w:rPr>
          <w:sz w:val="12"/>
        </w:rPr>
        <w:t xml:space="preserve"> for possibilities. Standing at the launch pad of the Fourth Industrial Revolution, </w:t>
      </w:r>
      <w:r w:rsidRPr="00AE4834">
        <w:rPr>
          <w:rStyle w:val="StyleUnderline"/>
        </w:rPr>
        <w:t>the possibilities seem endless. They range from</w:t>
      </w:r>
      <w:r w:rsidRPr="00AE4834">
        <w:rPr>
          <w:sz w:val="12"/>
        </w:rPr>
        <w:t xml:space="preserve"> an era of </w:t>
      </w:r>
      <w:r w:rsidRPr="00AE4834">
        <w:rPr>
          <w:rStyle w:val="StyleUnderline"/>
        </w:rPr>
        <w:t>abundance to the end of humanity</w:t>
      </w:r>
      <w:r w:rsidRPr="00AE4834">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AE4834">
        <w:rPr>
          <w:rStyle w:val="StyleUnderline"/>
        </w:rPr>
        <w:t>Among the infinite future possibilities</w:t>
      </w:r>
      <w:r w:rsidRPr="00AE4834">
        <w:rPr>
          <w:rStyle w:val="Emphasis"/>
        </w:rPr>
        <w:t xml:space="preserve">, </w:t>
      </w:r>
      <w:r w:rsidRPr="009F458F">
        <w:rPr>
          <w:rStyle w:val="Emphasis"/>
          <w:highlight w:val="cyan"/>
        </w:rPr>
        <w:t>only one outcome is truly irreversible: extinction</w:t>
      </w:r>
      <w:r w:rsidRPr="009F458F">
        <w:rPr>
          <w:sz w:val="12"/>
          <w:highlight w:val="cyan"/>
        </w:rPr>
        <w:t xml:space="preserve">. </w:t>
      </w:r>
      <w:r w:rsidRPr="009F458F">
        <w:rPr>
          <w:rStyle w:val="StyleUnderline"/>
          <w:highlight w:val="cyan"/>
        </w:rPr>
        <w:t>Concerns</w:t>
      </w:r>
      <w:r w:rsidRPr="00AE4834">
        <w:rPr>
          <w:sz w:val="12"/>
        </w:rPr>
        <w:t xml:space="preserve"> about extinction </w:t>
      </w:r>
      <w:r w:rsidRPr="009F458F">
        <w:rPr>
          <w:rStyle w:val="StyleUnderline"/>
          <w:highlight w:val="cyan"/>
        </w:rPr>
        <w:t>are</w:t>
      </w:r>
      <w:r w:rsidRPr="00AE4834">
        <w:rPr>
          <w:sz w:val="12"/>
        </w:rPr>
        <w:t xml:space="preserve"> often </w:t>
      </w:r>
      <w:r w:rsidRPr="009F458F">
        <w:rPr>
          <w:rStyle w:val="StyleUnderline"/>
          <w:highlight w:val="cyan"/>
        </w:rPr>
        <w:t>dismissed</w:t>
      </w:r>
      <w:r w:rsidRPr="00AE4834">
        <w:rPr>
          <w:rStyle w:val="StyleUnderline"/>
        </w:rPr>
        <w:t xml:space="preserve"> as </w:t>
      </w:r>
      <w:r w:rsidRPr="00AE4834">
        <w:rPr>
          <w:rStyle w:val="Emphasis"/>
        </w:rPr>
        <w:t>apocalyptic alarmism</w:t>
      </w:r>
      <w:r w:rsidRPr="00AE4834">
        <w:rPr>
          <w:sz w:val="12"/>
        </w:rPr>
        <w:t xml:space="preserve">. Sometimes, they are. But </w:t>
      </w:r>
      <w:r w:rsidRPr="00AE4834">
        <w:rPr>
          <w:rStyle w:val="StyleUnderline"/>
        </w:rPr>
        <w:t xml:space="preserve">repeating that mankind is still here after 70 years of existential warning about nuclear warfare is a </w:t>
      </w:r>
      <w:r w:rsidRPr="00AE4834">
        <w:rPr>
          <w:rStyle w:val="Emphasis"/>
        </w:rPr>
        <w:t>straw man argument</w:t>
      </w:r>
      <w:r w:rsidRPr="00AE4834">
        <w:rPr>
          <w:rStyle w:val="StyleUnderline"/>
        </w:rPr>
        <w:t>.</w:t>
      </w:r>
      <w:r w:rsidRPr="00AE4834">
        <w:rPr>
          <w:sz w:val="12"/>
        </w:rPr>
        <w:t xml:space="preserve"> </w:t>
      </w:r>
      <w:r w:rsidRPr="00AE4834">
        <w:rPr>
          <w:rStyle w:val="Emphasis"/>
        </w:rPr>
        <w:t>The fact that a 1000-year flood has not happened does not negate its possibility</w:t>
      </w:r>
      <w:r w:rsidRPr="00AE4834">
        <w:rPr>
          <w:sz w:val="12"/>
        </w:rPr>
        <w:t xml:space="preserve">. </w:t>
      </w:r>
      <w:r w:rsidRPr="00A05E96">
        <w:rPr>
          <w:sz w:val="12"/>
        </w:rPr>
        <w:t xml:space="preserve">And </w:t>
      </w:r>
      <w:r w:rsidRPr="00A05E96">
        <w:rPr>
          <w:rStyle w:val="StyleUnderline"/>
        </w:rPr>
        <w:t xml:space="preserve">there have been </w:t>
      </w:r>
      <w:r w:rsidRPr="00A05E96">
        <w:rPr>
          <w:rStyle w:val="Emphasis"/>
        </w:rPr>
        <w:t xml:space="preserve">far too many nuclear near-misses to rest easy. </w:t>
      </w:r>
      <w:r w:rsidRPr="00A05E96">
        <w:rPr>
          <w:sz w:val="12"/>
        </w:rPr>
        <w:t xml:space="preserve">As the World Economic Forum’s Annual Meeting in </w:t>
      </w:r>
      <w:r w:rsidRPr="00A05E96">
        <w:rPr>
          <w:rStyle w:val="StyleUnderline"/>
        </w:rPr>
        <w:t>Davos discusses</w:t>
      </w:r>
      <w:r w:rsidRPr="00AE4834">
        <w:rPr>
          <w:sz w:val="12"/>
        </w:rPr>
        <w:t xml:space="preserve"> how to create a shared future in a fractured world, here are </w:t>
      </w:r>
      <w:r w:rsidRPr="00AE4834">
        <w:rPr>
          <w:rStyle w:val="StyleUnderline"/>
        </w:rPr>
        <w:t xml:space="preserve">five reasons why the possibility of existential risks should raise the stakes of conversation: </w:t>
      </w:r>
      <w:r w:rsidRPr="00AE4834">
        <w:rPr>
          <w:sz w:val="12"/>
        </w:rPr>
        <w:t xml:space="preserve">1. </w:t>
      </w:r>
      <w:r w:rsidRPr="009F458F">
        <w:rPr>
          <w:rStyle w:val="Emphasis"/>
          <w:highlight w:val="cyan"/>
        </w:rPr>
        <w:t>Extinction is the rule</w:t>
      </w:r>
      <w:r w:rsidRPr="00AE4834">
        <w:rPr>
          <w:rStyle w:val="Emphasis"/>
        </w:rPr>
        <w:t>, not the exception</w:t>
      </w:r>
      <w:r w:rsidRPr="00AE4834">
        <w:rPr>
          <w:sz w:val="12"/>
        </w:rPr>
        <w:t xml:space="preserve"> More than </w:t>
      </w:r>
      <w:r w:rsidRPr="009F458F">
        <w:rPr>
          <w:rStyle w:val="StyleUnderline"/>
          <w:highlight w:val="cyan"/>
        </w:rPr>
        <w:t>99.9% of all the species that ever existed are gone</w:t>
      </w:r>
      <w:r w:rsidRPr="009F458F">
        <w:rPr>
          <w:sz w:val="12"/>
          <w:highlight w:val="cyan"/>
        </w:rPr>
        <w:t xml:space="preserve">. </w:t>
      </w:r>
      <w:r w:rsidRPr="009F458F">
        <w:rPr>
          <w:rStyle w:val="Emphasis"/>
          <w:highlight w:val="cyan"/>
        </w:rPr>
        <w:t>Deep time is unfathomable</w:t>
      </w:r>
      <w:r w:rsidRPr="00AE4834">
        <w:rPr>
          <w:sz w:val="12"/>
        </w:rPr>
        <w:t xml:space="preserve"> to the human brain. But </w:t>
      </w:r>
      <w:r w:rsidRPr="00AE4834">
        <w:rPr>
          <w:rStyle w:val="StyleUnderline"/>
        </w:rPr>
        <w:t xml:space="preserve">if one cares to take a tour of the billions of years of life’s history, we find a litany of forgotten species. </w:t>
      </w:r>
      <w:r w:rsidRPr="00AE4834">
        <w:rPr>
          <w:sz w:val="12"/>
        </w:rPr>
        <w:t xml:space="preserve">And we have only discovered a mere fraction of the extinct species that once roamed the planet. In the speck of time since the first humans evolved, more than </w:t>
      </w:r>
      <w:r w:rsidRPr="00AE4834">
        <w:rPr>
          <w:rStyle w:val="StyleUnderline"/>
        </w:rPr>
        <w:t>99.9% of all</w:t>
      </w:r>
      <w:r w:rsidRPr="00AE4834">
        <w:rPr>
          <w:sz w:val="12"/>
        </w:rPr>
        <w:t xml:space="preserve"> the distinct </w:t>
      </w:r>
      <w:r w:rsidRPr="00AE4834">
        <w:rPr>
          <w:rStyle w:val="StyleUnderline"/>
        </w:rPr>
        <w:t>human cultures that have ever existed are extinct.</w:t>
      </w:r>
      <w:r w:rsidRPr="00AE4834">
        <w:rPr>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AE4834">
        <w:rPr>
          <w:rStyle w:val="StyleUnderline"/>
        </w:rPr>
        <w:t>It is only in the very recent past that we became a truly global civilization</w:t>
      </w:r>
      <w:r w:rsidRPr="00AE4834">
        <w:rPr>
          <w:sz w:val="12"/>
        </w:rPr>
        <w:t xml:space="preserve">. Our interconnectedness continues to grow rapidly. “Stand or fall, we are the last civilization”, as </w:t>
      </w:r>
      <w:proofErr w:type="spellStart"/>
      <w:r w:rsidRPr="00AE4834">
        <w:rPr>
          <w:sz w:val="12"/>
        </w:rPr>
        <w:t>Ricken</w:t>
      </w:r>
      <w:proofErr w:type="spellEnd"/>
      <w:r w:rsidRPr="00AE4834">
        <w:rPr>
          <w:sz w:val="12"/>
        </w:rPr>
        <w:t xml:space="preserve"> Patel, the founder of the global civic movement Avaaz, put it. 2. Environmental pressures can drive extinction More than </w:t>
      </w:r>
      <w:r w:rsidRPr="00AE4834">
        <w:rPr>
          <w:rStyle w:val="StyleUnderline"/>
        </w:rPr>
        <w:t>15,000 scientists just issued a ‘warning to humanity’</w:t>
      </w:r>
      <w:r w:rsidRPr="00AE4834">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AE4834">
        <w:rPr>
          <w:rStyle w:val="StyleUnderline"/>
        </w:rPr>
        <w:t>Diamond charts the history of past societies</w:t>
      </w:r>
      <w:r w:rsidRPr="00AE4834">
        <w:rPr>
          <w:sz w:val="12"/>
        </w:rPr>
        <w:t xml:space="preserve">. He makes the case that </w:t>
      </w:r>
      <w:r w:rsidRPr="00AE4834">
        <w:rPr>
          <w:rStyle w:val="StyleUnderline"/>
        </w:rPr>
        <w:t xml:space="preserve">overpopulation and resource use beyond the carrying capacity have often been important, </w:t>
      </w:r>
      <w:r w:rsidRPr="00AE4834">
        <w:rPr>
          <w:sz w:val="12"/>
        </w:rPr>
        <w:t xml:space="preserve">if not the only, drivers </w:t>
      </w:r>
      <w:r w:rsidRPr="00AE4834">
        <w:rPr>
          <w:rStyle w:val="StyleUnderline"/>
        </w:rPr>
        <w:t xml:space="preserve">of collapse. </w:t>
      </w:r>
      <w:r w:rsidRPr="00AE4834">
        <w:rPr>
          <w:sz w:val="12"/>
        </w:rPr>
        <w:t xml:space="preserve">Even though we are making important incremental progress in battles such as climate change, </w:t>
      </w:r>
      <w:r w:rsidRPr="00AE4834">
        <w:rPr>
          <w:rStyle w:val="StyleUnderline"/>
        </w:rPr>
        <w:t>we must</w:t>
      </w:r>
      <w:r w:rsidRPr="00AE4834">
        <w:rPr>
          <w:sz w:val="12"/>
        </w:rPr>
        <w:t xml:space="preserve"> still </w:t>
      </w:r>
      <w:r w:rsidRPr="00AE4834">
        <w:rPr>
          <w:rStyle w:val="StyleUnderline"/>
        </w:rPr>
        <w:t xml:space="preserve">achieve tremendous </w:t>
      </w:r>
      <w:r w:rsidRPr="00AE4834">
        <w:rPr>
          <w:sz w:val="12"/>
        </w:rPr>
        <w:t xml:space="preserve">step </w:t>
      </w:r>
      <w:r w:rsidRPr="00AE4834">
        <w:rPr>
          <w:rStyle w:val="StyleUnderline"/>
        </w:rPr>
        <w:t>changes in our response to several major environmental crises.</w:t>
      </w:r>
      <w:r w:rsidRPr="00AE4834">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w:t>
      </w:r>
      <w:proofErr w:type="spellStart"/>
      <w:r w:rsidRPr="00AE4834">
        <w:rPr>
          <w:sz w:val="12"/>
        </w:rPr>
        <w:t>superintelligent</w:t>
      </w:r>
      <w:proofErr w:type="spellEnd"/>
      <w:r w:rsidRPr="00AE4834">
        <w:rPr>
          <w:sz w:val="12"/>
        </w:rPr>
        <w:t xml:space="preserve"> being may always do something entirely different from what we, with our mere mortal intelligence, can foresee. In his 2014 book Superintelligence, Swedish philosopher Nick Bostrom presents the challenge in thought-provoking detail, and advises caution. </w:t>
      </w:r>
      <w:r w:rsidRPr="00AE4834">
        <w:rPr>
          <w:rStyle w:val="Emphasis"/>
        </w:rPr>
        <w:t>Bostrom cites a survey of industry experts that projected a 50% chance of the development of artificial superintelligence by 2050</w:t>
      </w:r>
      <w:r w:rsidRPr="00AE4834">
        <w:rPr>
          <w:sz w:val="12"/>
        </w:rPr>
        <w:t xml:space="preserve">, </w:t>
      </w:r>
      <w:r w:rsidRPr="00AE4834">
        <w:rPr>
          <w:rStyle w:val="Emphasis"/>
        </w:rPr>
        <w:t>and a 90% chance by 2075</w:t>
      </w:r>
      <w:r w:rsidRPr="00AE4834">
        <w:rPr>
          <w:sz w:val="12"/>
        </w:rPr>
        <w:t xml:space="preserve">. The latter date is within the life expectancy of many alive today. </w:t>
      </w:r>
      <w:r w:rsidRPr="00AE4834">
        <w:rPr>
          <w:rStyle w:val="StyleUnderline"/>
        </w:rPr>
        <w:t>Visionaries</w:t>
      </w:r>
      <w:r w:rsidRPr="00AE4834">
        <w:rPr>
          <w:sz w:val="12"/>
        </w:rPr>
        <w:t xml:space="preserve"> like Stephen Hawking and Elon Musk have </w:t>
      </w:r>
      <w:r w:rsidRPr="00AE4834">
        <w:rPr>
          <w:rStyle w:val="StyleUnderline"/>
        </w:rPr>
        <w:t xml:space="preserve">warned of the existential risks from artificial superintelligence. </w:t>
      </w:r>
      <w:r w:rsidRPr="00AE4834">
        <w:rPr>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AE4834">
        <w:rPr>
          <w:rStyle w:val="StyleUnderline"/>
        </w:rPr>
        <w:t>Throughout history, we have rallied against the ‘other’</w:t>
      </w:r>
      <w:r w:rsidRPr="00AE4834">
        <w:rPr>
          <w:sz w:val="12"/>
        </w:rPr>
        <w:t xml:space="preserve">. </w:t>
      </w:r>
      <w:r w:rsidRPr="00AE4834">
        <w:rPr>
          <w:rStyle w:val="StyleUnderline"/>
        </w:rPr>
        <w:t>Tribes</w:t>
      </w:r>
      <w:r w:rsidRPr="00AE4834">
        <w:rPr>
          <w:sz w:val="12"/>
        </w:rPr>
        <w:t xml:space="preserve"> have </w:t>
      </w:r>
      <w:r w:rsidRPr="00AE4834">
        <w:rPr>
          <w:rStyle w:val="StyleUnderline"/>
        </w:rPr>
        <w:t xml:space="preserve">overpowered </w:t>
      </w:r>
      <w:proofErr w:type="gramStart"/>
      <w:r w:rsidRPr="00AE4834">
        <w:rPr>
          <w:rStyle w:val="StyleUnderline"/>
        </w:rPr>
        <w:t>tribes,</w:t>
      </w:r>
      <w:proofErr w:type="gramEnd"/>
      <w:r w:rsidRPr="00AE4834">
        <w:rPr>
          <w:sz w:val="12"/>
        </w:rPr>
        <w:t xml:space="preserve"> </w:t>
      </w:r>
      <w:r w:rsidRPr="00AE4834">
        <w:rPr>
          <w:rStyle w:val="StyleUnderline"/>
        </w:rPr>
        <w:t>empires have conquered rivals</w:t>
      </w:r>
      <w:r w:rsidRPr="00A0261E">
        <w:rPr>
          <w:sz w:val="12"/>
        </w:rPr>
        <w:t xml:space="preserve">. Even today, </w:t>
      </w:r>
      <w:r w:rsidRPr="00A0261E">
        <w:rPr>
          <w:rStyle w:val="StyleUnderline"/>
        </w:rPr>
        <w:t>our fiercest displays of unity typically happen at wartime. We</w:t>
      </w:r>
      <w:r w:rsidRPr="00A0261E">
        <w:rPr>
          <w:sz w:val="12"/>
        </w:rPr>
        <w:t xml:space="preserve"> give our lives for our motherland and defend nationalistic pride lik</w:t>
      </w:r>
      <w:r w:rsidRPr="00AE4834">
        <w:rPr>
          <w:sz w:val="12"/>
        </w:rPr>
        <w:t xml:space="preserve">e a wounded lion. But like the early </w:t>
      </w:r>
      <w:proofErr w:type="spellStart"/>
      <w:r w:rsidRPr="00AE4834">
        <w:rPr>
          <w:sz w:val="12"/>
        </w:rPr>
        <w:t>Morioris</w:t>
      </w:r>
      <w:proofErr w:type="spellEnd"/>
      <w:r w:rsidRPr="00AE4834">
        <w:rPr>
          <w:sz w:val="12"/>
        </w:rPr>
        <w:t xml:space="preserve">, </w:t>
      </w:r>
      <w:r w:rsidRPr="00AE4834">
        <w:rPr>
          <w:rStyle w:val="StyleUnderline"/>
        </w:rPr>
        <w:t xml:space="preserve">we 21st-century citizens find ourselves on an </w:t>
      </w:r>
      <w:r w:rsidRPr="00AE4834">
        <w:rPr>
          <w:rStyle w:val="Emphasis"/>
        </w:rPr>
        <w:t>increasingly unstable island</w:t>
      </w:r>
      <w:r w:rsidRPr="00AE4834">
        <w:rPr>
          <w:rStyle w:val="StyleUnderline"/>
        </w:rPr>
        <w:t>.</w:t>
      </w:r>
      <w:r w:rsidRPr="00AE4834">
        <w:rPr>
          <w:sz w:val="12"/>
        </w:rPr>
        <w:t xml:space="preserve"> </w:t>
      </w:r>
      <w:r w:rsidRPr="009F458F">
        <w:rPr>
          <w:rStyle w:val="StyleUnderline"/>
          <w:highlight w:val="cyan"/>
        </w:rPr>
        <w:t>We may have a violent past, but</w:t>
      </w:r>
      <w:r w:rsidRPr="00AE4834">
        <w:rPr>
          <w:rStyle w:val="StyleUnderline"/>
        </w:rPr>
        <w:t xml:space="preserve"> </w:t>
      </w:r>
      <w:r w:rsidRPr="00AE4834">
        <w:rPr>
          <w:rStyle w:val="Emphasis"/>
        </w:rPr>
        <w:t xml:space="preserve">we have </w:t>
      </w:r>
      <w:r w:rsidRPr="009F458F">
        <w:rPr>
          <w:rStyle w:val="Emphasis"/>
          <w:highlight w:val="cyan"/>
        </w:rPr>
        <w:t>no more dangerous enemy than ourselves</w:t>
      </w:r>
      <w:r w:rsidRPr="00AE4834">
        <w:rPr>
          <w:sz w:val="12"/>
        </w:rPr>
        <w:t xml:space="preserve">. </w:t>
      </w:r>
      <w:r w:rsidRPr="00AE4834">
        <w:rPr>
          <w:rStyle w:val="StyleUnderline"/>
        </w:rPr>
        <w:t>Our task is to find</w:t>
      </w:r>
      <w:r w:rsidRPr="00AE4834">
        <w:rPr>
          <w:sz w:val="12"/>
        </w:rPr>
        <w:t xml:space="preserve"> our own </w:t>
      </w:r>
      <w:proofErr w:type="spellStart"/>
      <w:r w:rsidRPr="00AE4834">
        <w:rPr>
          <w:sz w:val="12"/>
        </w:rPr>
        <w:t>Nunuku’s</w:t>
      </w:r>
      <w:proofErr w:type="spellEnd"/>
      <w:r w:rsidRPr="00AE4834">
        <w:rPr>
          <w:sz w:val="12"/>
        </w:rPr>
        <w:t xml:space="preserve"> Law. </w:t>
      </w:r>
      <w:r w:rsidRPr="00AE4834">
        <w:rPr>
          <w:rStyle w:val="StyleUnderline"/>
        </w:rPr>
        <w:t xml:space="preserve">Our own shared contract, based on </w:t>
      </w:r>
      <w:r w:rsidRPr="009F458F">
        <w:rPr>
          <w:rStyle w:val="StyleUnderline"/>
          <w:highlight w:val="cyan"/>
        </w:rPr>
        <w:t>equity, would help us navigate safely.</w:t>
      </w:r>
      <w:r w:rsidRPr="00AE4834">
        <w:rPr>
          <w:sz w:val="12"/>
        </w:rPr>
        <w:t xml:space="preserve"> It </w:t>
      </w:r>
      <w:r w:rsidRPr="00AE4834">
        <w:rPr>
          <w:rStyle w:val="StyleUnderline"/>
        </w:rPr>
        <w:t xml:space="preserve">would ensure </w:t>
      </w:r>
      <w:r w:rsidRPr="009F458F">
        <w:rPr>
          <w:rStyle w:val="StyleUnderline"/>
          <w:highlight w:val="cyan"/>
        </w:rPr>
        <w:t>a future that unleashes the full potential of our</w:t>
      </w:r>
      <w:r w:rsidRPr="00AE4834">
        <w:rPr>
          <w:rStyle w:val="StyleUnderline"/>
        </w:rPr>
        <w:t xml:space="preserve"> still-budding human </w:t>
      </w:r>
      <w:r w:rsidRPr="009F458F">
        <w:rPr>
          <w:rStyle w:val="StyleUnderline"/>
          <w:highlight w:val="cyan"/>
        </w:rPr>
        <w:t>civilization</w:t>
      </w:r>
      <w:r w:rsidRPr="00AE4834">
        <w:rPr>
          <w:rStyle w:val="StyleUnderline"/>
        </w:rPr>
        <w:t xml:space="preserve">, in all its diversity. </w:t>
      </w:r>
      <w:r w:rsidRPr="009F458F">
        <w:rPr>
          <w:rStyle w:val="StyleUnderline"/>
          <w:highlight w:val="cyan"/>
        </w:rPr>
        <w:t xml:space="preserve">We cannot do this unless we are </w:t>
      </w:r>
      <w:r w:rsidRPr="009F458F">
        <w:rPr>
          <w:rStyle w:val="Emphasis"/>
          <w:highlight w:val="cyan"/>
        </w:rPr>
        <w:t>humbly grounded in the possibility of our own destruction</w:t>
      </w:r>
      <w:r w:rsidRPr="009F458F">
        <w:rPr>
          <w:sz w:val="12"/>
          <w:highlight w:val="cyan"/>
        </w:rPr>
        <w:t xml:space="preserve">. </w:t>
      </w:r>
      <w:r w:rsidRPr="009F458F">
        <w:rPr>
          <w:rStyle w:val="Emphasis"/>
          <w:highlight w:val="cyan"/>
        </w:rPr>
        <w:t>Survival is life’s primal instinct</w:t>
      </w:r>
      <w:r w:rsidRPr="009F458F">
        <w:rPr>
          <w:sz w:val="12"/>
          <w:highlight w:val="cyan"/>
        </w:rPr>
        <w:t xml:space="preserve">. </w:t>
      </w:r>
      <w:r w:rsidRPr="009F458F">
        <w:rPr>
          <w:rStyle w:val="StyleUnderline"/>
          <w:highlight w:val="cyan"/>
        </w:rPr>
        <w:t>In the absence of a common enemy, we must find common cause in survival.</w:t>
      </w:r>
      <w:r w:rsidRPr="00AE4834">
        <w:rPr>
          <w:rStyle w:val="StyleUnderline"/>
        </w:rPr>
        <w:t xml:space="preserve"> Our future may depend on whether we realize this.</w:t>
      </w:r>
    </w:p>
    <w:p w:rsidR="00572636" w:rsidRPr="00D30243" w:rsidRDefault="00572636" w:rsidP="00D30243"/>
    <w:p w:rsidR="004D1562" w:rsidRPr="004D1562" w:rsidRDefault="00E56793" w:rsidP="00837558">
      <w:pPr>
        <w:pStyle w:val="Heading2"/>
      </w:pPr>
      <w:r>
        <w:t>Econ DA Link</w:t>
      </w:r>
    </w:p>
    <w:p w:rsidR="00E56793" w:rsidRDefault="00617A03" w:rsidP="00617A03">
      <w:pPr>
        <w:pStyle w:val="Heading3"/>
      </w:pPr>
      <w:r>
        <w:t>Taiwan Profitable and Produces US Jobs</w:t>
      </w:r>
    </w:p>
    <w:p w:rsidR="00837558" w:rsidRDefault="00837558" w:rsidP="00837558">
      <w:pPr>
        <w:pStyle w:val="Heading4"/>
      </w:pPr>
      <w:r>
        <w:t>The new Taiwan deal is incredibly important and will reap massive economic benefits.</w:t>
      </w:r>
    </w:p>
    <w:p w:rsidR="00837558" w:rsidRPr="00837558" w:rsidRDefault="00837558" w:rsidP="00837558">
      <w:r>
        <w:t xml:space="preserve">Peter </w:t>
      </w:r>
      <w:r w:rsidRPr="00837558">
        <w:rPr>
          <w:rStyle w:val="Style13ptBold"/>
        </w:rPr>
        <w:t>Navarro</w:t>
      </w:r>
      <w:r>
        <w:t>, 3-19-</w:t>
      </w:r>
      <w:r w:rsidRPr="00837558">
        <w:rPr>
          <w:rStyle w:val="Style13ptBold"/>
        </w:rPr>
        <w:t>2019</w:t>
      </w:r>
      <w:r>
        <w:t>, “</w:t>
      </w:r>
      <w:r w:rsidRPr="00837558">
        <w:rPr>
          <w:i/>
        </w:rPr>
        <w:t>Why America Needs a Stronger Defense Industry</w:t>
      </w:r>
      <w:r>
        <w:t xml:space="preserve">,” New York Times, </w:t>
      </w:r>
      <w:hyperlink r:id="rId142" w:history="1">
        <w:r w:rsidRPr="00FD616B">
          <w:rPr>
            <w:rStyle w:val="Hyperlink"/>
          </w:rPr>
          <w:t>https://www.nytimes.com/2019/03/19/opinion/trump-defense-industry.html</w:t>
        </w:r>
      </w:hyperlink>
      <w:r>
        <w:t>, Mr. Navarro is an assistant to the president and the director of the Office of Trade and Manufacturing Policy. ZKMSU</w:t>
      </w:r>
    </w:p>
    <w:p w:rsidR="00617A03" w:rsidRPr="00837558" w:rsidRDefault="00837558" w:rsidP="00617A03">
      <w:pPr>
        <w:rPr>
          <w:sz w:val="10"/>
        </w:rPr>
      </w:pPr>
      <w:r w:rsidRPr="008F7E45">
        <w:rPr>
          <w:rStyle w:val="StyleUnderline"/>
          <w:highlight w:val="cyan"/>
        </w:rPr>
        <w:t>A less obvious</w:t>
      </w:r>
      <w:r w:rsidRPr="00837558">
        <w:rPr>
          <w:rStyle w:val="StyleUnderline"/>
        </w:rPr>
        <w:t xml:space="preserve">, </w:t>
      </w:r>
      <w:r w:rsidRPr="008F7E45">
        <w:rPr>
          <w:rStyle w:val="StyleUnderline"/>
          <w:highlight w:val="cyan"/>
        </w:rPr>
        <w:t>but no less important</w:t>
      </w:r>
      <w:r w:rsidRPr="00837558">
        <w:rPr>
          <w:rStyle w:val="StyleUnderline"/>
        </w:rPr>
        <w:t xml:space="preserve">, </w:t>
      </w:r>
      <w:r w:rsidRPr="008F7E45">
        <w:rPr>
          <w:rStyle w:val="StyleUnderline"/>
          <w:highlight w:val="cyan"/>
        </w:rPr>
        <w:t>benefit comes from</w:t>
      </w:r>
      <w:r w:rsidRPr="00837558">
        <w:rPr>
          <w:sz w:val="10"/>
        </w:rPr>
        <w:t xml:space="preserve"> sharing these upgraded combat vehicle capacities with our allies and </w:t>
      </w:r>
      <w:r w:rsidRPr="008F7E45">
        <w:rPr>
          <w:rStyle w:val="StyleUnderline"/>
          <w:highlight w:val="cyan"/>
        </w:rPr>
        <w:t>strategic partners through</w:t>
      </w:r>
      <w:r w:rsidRPr="00837558">
        <w:rPr>
          <w:rStyle w:val="StyleUnderline"/>
        </w:rPr>
        <w:t xml:space="preserve"> conventional </w:t>
      </w:r>
      <w:r w:rsidRPr="008F7E45">
        <w:rPr>
          <w:rStyle w:val="StyleUnderline"/>
          <w:highlight w:val="cyan"/>
        </w:rPr>
        <w:t>arms sales</w:t>
      </w:r>
      <w:r w:rsidRPr="00837558">
        <w:rPr>
          <w:sz w:val="10"/>
        </w:rPr>
        <w:t xml:space="preserve">. 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w:t>
      </w:r>
      <w:r w:rsidRPr="008F7E45">
        <w:rPr>
          <w:rStyle w:val="Emphasis"/>
          <w:highlight w:val="cyan"/>
        </w:rPr>
        <w:t>Taiwan may soon buy 108 Abrams tanks</w:t>
      </w:r>
      <w:r w:rsidRPr="00837558">
        <w:rPr>
          <w:sz w:val="10"/>
        </w:rPr>
        <w:t xml:space="preserve"> as well. </w:t>
      </w:r>
      <w:r w:rsidRPr="008F7E45">
        <w:rPr>
          <w:rStyle w:val="StyleUnderline"/>
          <w:highlight w:val="cyan"/>
        </w:rPr>
        <w:t>Those arms sales</w:t>
      </w:r>
      <w:r w:rsidRPr="00837558">
        <w:rPr>
          <w:rStyle w:val="StyleUnderline"/>
        </w:rPr>
        <w:t xml:space="preserve"> not only </w:t>
      </w:r>
      <w:r w:rsidRPr="008F7E45">
        <w:rPr>
          <w:rStyle w:val="StyleUnderline"/>
          <w:highlight w:val="cyan"/>
        </w:rPr>
        <w:t>help create good jobs at good wages in America</w:t>
      </w:r>
      <w:r w:rsidRPr="00837558">
        <w:rPr>
          <w:sz w:val="10"/>
        </w:rPr>
        <w:t xml:space="preserve"> — a principle not well understood by the Obama administration — </w:t>
      </w:r>
      <w:r w:rsidRPr="008F7E45">
        <w:rPr>
          <w:rStyle w:val="StyleUnderline"/>
          <w:highlight w:val="cyan"/>
        </w:rPr>
        <w:t>they also enhance America’s capacity to bolster and stabilize our regional alliances</w:t>
      </w:r>
      <w:r w:rsidRPr="00837558">
        <w:rPr>
          <w:rStyle w:val="StyleUnderline"/>
        </w:rPr>
        <w:t>, even as they may reduce the need to deploy more American soldiers overseas.</w:t>
      </w:r>
      <w:r>
        <w:rPr>
          <w:rStyle w:val="StyleUnderline"/>
        </w:rPr>
        <w:t xml:space="preserve"> </w:t>
      </w:r>
      <w:r w:rsidRPr="00837558">
        <w:rPr>
          <w:sz w:val="10"/>
        </w:rPr>
        <w:t xml:space="preserve">Here, then, is what the grand strategic view from Lima, Ohio, will look like from the presidential podium: While President Dwight Eisenhower in many ways viewed the “military-industrial complex” as a source of waste and inefficiency, </w:t>
      </w:r>
      <w:r w:rsidRPr="008F7E45">
        <w:rPr>
          <w:rStyle w:val="Emphasis"/>
          <w:highlight w:val="cyan"/>
        </w:rPr>
        <w:t>the</w:t>
      </w:r>
      <w:r w:rsidRPr="00837558">
        <w:rPr>
          <w:rStyle w:val="Emphasis"/>
        </w:rPr>
        <w:t xml:space="preserve"> Trump </w:t>
      </w:r>
      <w:r w:rsidRPr="008F7E45">
        <w:rPr>
          <w:rStyle w:val="Emphasis"/>
          <w:highlight w:val="cyan"/>
        </w:rPr>
        <w:t>administration sees our defense industrial base as the unshakable foundation of both economic and national security</w:t>
      </w:r>
      <w:r w:rsidRPr="00837558">
        <w:rPr>
          <w:rStyle w:val="Emphasis"/>
        </w:rPr>
        <w:t>.</w:t>
      </w:r>
      <w:r>
        <w:rPr>
          <w:rStyle w:val="Emphasis"/>
        </w:rPr>
        <w:t xml:space="preserve"> </w:t>
      </w:r>
      <w:r w:rsidRPr="008F7E45">
        <w:rPr>
          <w:rStyle w:val="StyleUnderline"/>
          <w:highlight w:val="cyan"/>
        </w:rPr>
        <w:t>The</w:t>
      </w:r>
      <w:r w:rsidRPr="00837558">
        <w:rPr>
          <w:sz w:val="10"/>
        </w:rPr>
        <w:t xml:space="preserve"> president’s bold </w:t>
      </w:r>
      <w:r w:rsidRPr="008F7E45">
        <w:rPr>
          <w:rStyle w:val="StyleUnderline"/>
          <w:highlight w:val="cyan"/>
        </w:rPr>
        <w:t>decision</w:t>
      </w:r>
      <w:r w:rsidRPr="00837558">
        <w:rPr>
          <w:sz w:val="10"/>
        </w:rPr>
        <w:t xml:space="preserve"> to rescue the Lima plant from the Obama budget sequestration oblivion </w:t>
      </w:r>
      <w:r w:rsidRPr="008F7E45">
        <w:rPr>
          <w:rStyle w:val="StyleUnderline"/>
          <w:highlight w:val="cyan"/>
        </w:rPr>
        <w:t>will reap this nation benefits for years to come</w:t>
      </w:r>
      <w:r w:rsidRPr="00837558">
        <w:rPr>
          <w:rStyle w:val="StyleUnderline"/>
        </w:rPr>
        <w:t>. Both the workers and the war fighters of America will be the better for it</w:t>
      </w:r>
      <w:r w:rsidRPr="00837558">
        <w:rPr>
          <w:sz w:val="10"/>
        </w:rPr>
        <w:t>.</w:t>
      </w:r>
    </w:p>
    <w:p w:rsidR="00837558" w:rsidRDefault="00837558" w:rsidP="00837558"/>
    <w:p w:rsidR="00E56793" w:rsidRDefault="00E56793" w:rsidP="00E56793">
      <w:pPr>
        <w:pStyle w:val="Heading2"/>
      </w:pPr>
      <w:r>
        <w:t>Ally Relations DA Link</w:t>
      </w:r>
    </w:p>
    <w:p w:rsidR="00E56793" w:rsidRDefault="00617A03" w:rsidP="00617A03">
      <w:pPr>
        <w:pStyle w:val="Heading3"/>
      </w:pPr>
      <w:r>
        <w:t>Taiwan Arms Sales Key to Credibility</w:t>
      </w:r>
    </w:p>
    <w:p w:rsidR="0085138B" w:rsidRDefault="0085138B" w:rsidP="0085138B">
      <w:pPr>
        <w:pStyle w:val="Heading4"/>
      </w:pPr>
      <w:bookmarkStart w:id="44" w:name="_Hlk11602419"/>
      <w:r>
        <w:t xml:space="preserve">Taiwan arms sales confirm that US allies can rely on the US for their weapons. Europe is heavily invested in watching the </w:t>
      </w:r>
      <w:r w:rsidR="00B87FBA">
        <w:t>Taiwan issue.</w:t>
      </w:r>
    </w:p>
    <w:p w:rsidR="00B87FBA" w:rsidRPr="00B87FBA" w:rsidRDefault="00B87FBA" w:rsidP="00B87FBA">
      <w:r>
        <w:t xml:space="preserve">Michal </w:t>
      </w:r>
      <w:proofErr w:type="spellStart"/>
      <w:r w:rsidRPr="00B87FBA">
        <w:rPr>
          <w:rStyle w:val="Style13ptBold"/>
        </w:rPr>
        <w:t>Thim</w:t>
      </w:r>
      <w:proofErr w:type="spellEnd"/>
      <w:r>
        <w:t>, 10-3-</w:t>
      </w:r>
      <w:r w:rsidRPr="00B87FBA">
        <w:rPr>
          <w:rStyle w:val="Style13ptBold"/>
        </w:rPr>
        <w:t>2018</w:t>
      </w:r>
      <w:r>
        <w:t>, “</w:t>
      </w:r>
      <w:r w:rsidRPr="00B87FBA">
        <w:rPr>
          <w:i/>
        </w:rPr>
        <w:t>Behind the US’ smaller arms package to Taiwan lie bigger problems for China</w:t>
      </w:r>
      <w:r>
        <w:t xml:space="preserve">,” South China Morning Post, </w:t>
      </w:r>
      <w:hyperlink r:id="rId143" w:history="1">
        <w:r w:rsidRPr="00FD616B">
          <w:rPr>
            <w:rStyle w:val="Hyperlink"/>
          </w:rPr>
          <w:t>https://www.scmp.com/comment/insight-opinion/asia/article/2166594/behind-us-smaller-arms-package-taiwan-lie-bigger</w:t>
        </w:r>
      </w:hyperlink>
      <w:r>
        <w:t>. ZKMSU</w:t>
      </w:r>
    </w:p>
    <w:p w:rsidR="00617A03" w:rsidRPr="00B87FBA" w:rsidRDefault="0085138B" w:rsidP="00617A03">
      <w:pPr>
        <w:rPr>
          <w:rStyle w:val="Emphasis"/>
        </w:rPr>
      </w:pPr>
      <w:r w:rsidRPr="00B87FBA">
        <w:rPr>
          <w:rStyle w:val="StyleUnderline"/>
          <w:highlight w:val="cyan"/>
        </w:rPr>
        <w:t>The arms sales</w:t>
      </w:r>
      <w:r w:rsidRPr="00B87FBA">
        <w:rPr>
          <w:rStyle w:val="StyleUnderline"/>
        </w:rPr>
        <w:t xml:space="preserve"> notification </w:t>
      </w:r>
      <w:r w:rsidRPr="00B87FBA">
        <w:rPr>
          <w:rStyle w:val="StyleUnderline"/>
          <w:highlight w:val="cyan"/>
        </w:rPr>
        <w:t>was not the only good news for Taiwan</w:t>
      </w:r>
      <w:r w:rsidRPr="00B87FBA">
        <w:rPr>
          <w:sz w:val="8"/>
        </w:rPr>
        <w:t xml:space="preserve">. </w:t>
      </w:r>
      <w:r w:rsidRPr="00B87FBA">
        <w:rPr>
          <w:rStyle w:val="StyleUnderline"/>
        </w:rPr>
        <w:t>Lockheed Martin announced that it had received an order for 18 Sniper advanced targeting pods from Taiwan</w:t>
      </w:r>
      <w:r w:rsidRPr="00B87FBA">
        <w:rPr>
          <w:sz w:val="8"/>
        </w:rPr>
        <w:t xml:space="preserve">. Taiwanese pilots tested two sets of the pods after their sale was announced in 2015, and the new order indicates that the trials were satisfactory. </w:t>
      </w:r>
      <w:r w:rsidRPr="00B87FBA">
        <w:rPr>
          <w:rStyle w:val="StyleUnderline"/>
        </w:rPr>
        <w:t>Sniper targeting pods increase Taiwan’s capability to strike targets from greater distances and in low visibility</w:t>
      </w:r>
      <w:r w:rsidRPr="00B87FBA">
        <w:rPr>
          <w:sz w:val="8"/>
        </w:rPr>
        <w:t>.</w:t>
      </w:r>
      <w:r w:rsidR="00B87FBA" w:rsidRPr="00B87FBA">
        <w:rPr>
          <w:sz w:val="8"/>
        </w:rPr>
        <w:t xml:space="preserve"> </w:t>
      </w:r>
      <w:r w:rsidRPr="00B87FBA">
        <w:rPr>
          <w:rStyle w:val="StyleUnderline"/>
        </w:rPr>
        <w:t>However, Beijing does not just have the US to worry about</w:t>
      </w:r>
      <w:r w:rsidRPr="00B87FBA">
        <w:rPr>
          <w:sz w:val="8"/>
        </w:rPr>
        <w:t xml:space="preserve">. </w:t>
      </w:r>
      <w:r w:rsidRPr="00B87FBA">
        <w:rPr>
          <w:rStyle w:val="Emphasis"/>
          <w:highlight w:val="cyan"/>
        </w:rPr>
        <w:t>Taiwanese media reported on</w:t>
      </w:r>
      <w:r w:rsidRPr="00B87FBA">
        <w:rPr>
          <w:rStyle w:val="Emphasis"/>
        </w:rPr>
        <w:t xml:space="preserve"> September 26 about </w:t>
      </w:r>
      <w:r w:rsidRPr="00B87FBA">
        <w:rPr>
          <w:rStyle w:val="Emphasis"/>
          <w:highlight w:val="cyan"/>
        </w:rPr>
        <w:t>two contracts with France on</w:t>
      </w:r>
      <w:r w:rsidRPr="00B87FBA">
        <w:rPr>
          <w:rStyle w:val="Emphasis"/>
        </w:rPr>
        <w:t xml:space="preserve"> training and </w:t>
      </w:r>
      <w:r w:rsidRPr="00B87FBA">
        <w:rPr>
          <w:rStyle w:val="Emphasis"/>
          <w:highlight w:val="cyan"/>
        </w:rPr>
        <w:t>upgrades to nearly 50</w:t>
      </w:r>
      <w:r w:rsidRPr="00B87FBA">
        <w:rPr>
          <w:rStyle w:val="Emphasis"/>
        </w:rPr>
        <w:t xml:space="preserve"> French-made Mirage 2000 high-altitude </w:t>
      </w:r>
      <w:r w:rsidRPr="00B87FBA">
        <w:rPr>
          <w:rStyle w:val="Emphasis"/>
          <w:highlight w:val="cyan"/>
        </w:rPr>
        <w:t>fighter jets</w:t>
      </w:r>
      <w:r w:rsidRPr="00B87FBA">
        <w:rPr>
          <w:rStyle w:val="Emphasis"/>
        </w:rPr>
        <w:t xml:space="preserve"> in Taiwan’s air force inventory</w:t>
      </w:r>
      <w:r w:rsidRPr="00B87FBA">
        <w:rPr>
          <w:sz w:val="8"/>
        </w:rPr>
        <w:t>.</w:t>
      </w:r>
      <w:r w:rsidR="00B87FBA" w:rsidRPr="00B87FBA">
        <w:rPr>
          <w:sz w:val="8"/>
        </w:rPr>
        <w:t xml:space="preserve"> </w:t>
      </w:r>
      <w:r w:rsidRPr="00B87FBA">
        <w:rPr>
          <w:sz w:val="8"/>
        </w:rPr>
        <w:t>Three loud and clear messages from Taiwan’s military exercise</w:t>
      </w:r>
      <w:r w:rsidR="00B87FBA" w:rsidRPr="00B87FBA">
        <w:rPr>
          <w:sz w:val="8"/>
        </w:rPr>
        <w:t xml:space="preserve"> </w:t>
      </w:r>
      <w:r w:rsidRPr="00B87FBA">
        <w:rPr>
          <w:sz w:val="8"/>
        </w:rPr>
        <w:t xml:space="preserve">Moreover, </w:t>
      </w:r>
      <w:r w:rsidRPr="00B87FBA">
        <w:rPr>
          <w:rStyle w:val="StyleUnderline"/>
        </w:rPr>
        <w:t xml:space="preserve">Taiwan’s </w:t>
      </w:r>
      <w:proofErr w:type="spellStart"/>
      <w:r w:rsidRPr="00B87FBA">
        <w:rPr>
          <w:rStyle w:val="StyleUnderline"/>
        </w:rPr>
        <w:t>defence</w:t>
      </w:r>
      <w:proofErr w:type="spellEnd"/>
      <w:r w:rsidRPr="00B87FBA">
        <w:rPr>
          <w:rStyle w:val="StyleUnderline"/>
        </w:rPr>
        <w:t xml:space="preserve"> ministry decided on a European design for Taiwan’s Indigenous </w:t>
      </w:r>
      <w:proofErr w:type="spellStart"/>
      <w:r w:rsidRPr="00B87FBA">
        <w:rPr>
          <w:rStyle w:val="StyleUnderline"/>
        </w:rPr>
        <w:t>Defence</w:t>
      </w:r>
      <w:proofErr w:type="spellEnd"/>
      <w:r w:rsidRPr="00B87FBA">
        <w:rPr>
          <w:rStyle w:val="StyleUnderline"/>
        </w:rPr>
        <w:t xml:space="preserve"> Submarine project</w:t>
      </w:r>
      <w:r w:rsidRPr="00B87FBA">
        <w:rPr>
          <w:sz w:val="8"/>
        </w:rPr>
        <w:t xml:space="preserve">. The media has speculated that French shipbuilder Direction des Constructions </w:t>
      </w:r>
      <w:proofErr w:type="spellStart"/>
      <w:r w:rsidRPr="00B87FBA">
        <w:rPr>
          <w:sz w:val="8"/>
        </w:rPr>
        <w:t>Navales</w:t>
      </w:r>
      <w:proofErr w:type="spellEnd"/>
      <w:r w:rsidRPr="00B87FBA">
        <w:rPr>
          <w:sz w:val="8"/>
        </w:rPr>
        <w:t xml:space="preserve"> Services and German </w:t>
      </w:r>
      <w:proofErr w:type="spellStart"/>
      <w:r w:rsidRPr="00B87FBA">
        <w:rPr>
          <w:sz w:val="8"/>
        </w:rPr>
        <w:t>Howaldtswerke</w:t>
      </w:r>
      <w:proofErr w:type="spellEnd"/>
      <w:r w:rsidRPr="00B87FBA">
        <w:rPr>
          <w:sz w:val="8"/>
        </w:rPr>
        <w:t xml:space="preserve">-Deutsche </w:t>
      </w:r>
      <w:proofErr w:type="spellStart"/>
      <w:r w:rsidRPr="00B87FBA">
        <w:rPr>
          <w:sz w:val="8"/>
        </w:rPr>
        <w:t>Werft</w:t>
      </w:r>
      <w:proofErr w:type="spellEnd"/>
      <w:r w:rsidRPr="00B87FBA">
        <w:rPr>
          <w:sz w:val="8"/>
        </w:rPr>
        <w:t xml:space="preserve"> were among the contenders, and one of them is likely to be the winner.</w:t>
      </w:r>
      <w:r w:rsidR="00B87FBA" w:rsidRPr="00B87FBA">
        <w:rPr>
          <w:sz w:val="8"/>
        </w:rPr>
        <w:t xml:space="preserve"> </w:t>
      </w:r>
      <w:r w:rsidRPr="00B87FBA">
        <w:rPr>
          <w:rStyle w:val="Emphasis"/>
          <w:highlight w:val="cyan"/>
        </w:rPr>
        <w:t xml:space="preserve">The French connection to Taiwan’s </w:t>
      </w:r>
      <w:proofErr w:type="spellStart"/>
      <w:r w:rsidRPr="00B87FBA">
        <w:rPr>
          <w:rStyle w:val="Emphasis"/>
          <w:highlight w:val="cyan"/>
        </w:rPr>
        <w:t>defence</w:t>
      </w:r>
      <w:proofErr w:type="spellEnd"/>
      <w:r w:rsidRPr="00B87FBA">
        <w:rPr>
          <w:rStyle w:val="Emphasis"/>
          <w:highlight w:val="cyan"/>
        </w:rPr>
        <w:t xml:space="preserve"> </w:t>
      </w:r>
      <w:proofErr w:type="spellStart"/>
      <w:r w:rsidRPr="00B87FBA">
        <w:rPr>
          <w:rStyle w:val="Emphasis"/>
          <w:highlight w:val="cyan"/>
        </w:rPr>
        <w:t>modernisation</w:t>
      </w:r>
      <w:proofErr w:type="spellEnd"/>
      <w:r w:rsidRPr="00B87FBA">
        <w:rPr>
          <w:rStyle w:val="Emphasis"/>
          <w:highlight w:val="cyan"/>
        </w:rPr>
        <w:t xml:space="preserve"> is a timely reminder that European </w:t>
      </w:r>
      <w:proofErr w:type="spellStart"/>
      <w:r w:rsidRPr="00B87FBA">
        <w:rPr>
          <w:rStyle w:val="Emphasis"/>
          <w:highlight w:val="cyan"/>
        </w:rPr>
        <w:t>defence</w:t>
      </w:r>
      <w:proofErr w:type="spellEnd"/>
      <w:r w:rsidRPr="00B87FBA">
        <w:rPr>
          <w:rStyle w:val="Emphasis"/>
          <w:highlight w:val="cyan"/>
        </w:rPr>
        <w:t xml:space="preserve"> industry companies are present and active in Taiwan</w:t>
      </w:r>
      <w:r w:rsidRPr="00B87FBA">
        <w:rPr>
          <w:sz w:val="8"/>
        </w:rPr>
        <w:t xml:space="preserve">. </w:t>
      </w:r>
      <w:r w:rsidRPr="00B87FBA">
        <w:rPr>
          <w:rStyle w:val="Emphasis"/>
          <w:highlight w:val="cyan"/>
        </w:rPr>
        <w:t>With France and Germany leading European resistance against</w:t>
      </w:r>
      <w:r w:rsidRPr="00B87FBA">
        <w:rPr>
          <w:rStyle w:val="Emphasis"/>
        </w:rPr>
        <w:t xml:space="preserve"> adverse effects of the Belt and Road Initiative, and greater scrutiny over </w:t>
      </w:r>
      <w:r w:rsidRPr="00B87FBA">
        <w:rPr>
          <w:rStyle w:val="Emphasis"/>
          <w:highlight w:val="cyan"/>
        </w:rPr>
        <w:t>Chinese investment</w:t>
      </w:r>
      <w:r w:rsidRPr="00B87FBA">
        <w:rPr>
          <w:rStyle w:val="Emphasis"/>
        </w:rPr>
        <w:t xml:space="preserve"> in and acquisition of strategic industries, </w:t>
      </w:r>
      <w:r w:rsidRPr="00B87FBA">
        <w:rPr>
          <w:rStyle w:val="Emphasis"/>
          <w:highlight w:val="cyan"/>
        </w:rPr>
        <w:t xml:space="preserve">Europe’s arms suppliers may find the situation ripe for taking a greater share in Taiwan’s </w:t>
      </w:r>
      <w:proofErr w:type="spellStart"/>
      <w:r w:rsidRPr="00B87FBA">
        <w:rPr>
          <w:rStyle w:val="Emphasis"/>
          <w:highlight w:val="cyan"/>
        </w:rPr>
        <w:t>defence</w:t>
      </w:r>
      <w:proofErr w:type="spellEnd"/>
      <w:r w:rsidRPr="00B87FBA">
        <w:rPr>
          <w:rStyle w:val="Emphasis"/>
        </w:rPr>
        <w:t xml:space="preserve"> projects</w:t>
      </w:r>
      <w:r w:rsidRPr="00B87FBA">
        <w:rPr>
          <w:sz w:val="8"/>
        </w:rPr>
        <w:t>. Their governments may very well give them the green light.</w:t>
      </w:r>
      <w:r w:rsidR="00B87FBA" w:rsidRPr="00B87FBA">
        <w:rPr>
          <w:sz w:val="8"/>
        </w:rPr>
        <w:t xml:space="preserve"> </w:t>
      </w:r>
      <w:r w:rsidRPr="00B87FBA">
        <w:rPr>
          <w:sz w:val="8"/>
        </w:rPr>
        <w:t xml:space="preserve">It is too early to say if the latest arms sale to Taiwan will deliver on its promise of </w:t>
      </w:r>
      <w:proofErr w:type="spellStart"/>
      <w:r w:rsidRPr="00B87FBA">
        <w:rPr>
          <w:sz w:val="8"/>
        </w:rPr>
        <w:t>normalising</w:t>
      </w:r>
      <w:proofErr w:type="spellEnd"/>
      <w:r w:rsidRPr="00B87FBA">
        <w:rPr>
          <w:sz w:val="8"/>
        </w:rPr>
        <w:t xml:space="preserve"> the process of arms sales and (to the extent possible) </w:t>
      </w:r>
      <w:proofErr w:type="spellStart"/>
      <w:r w:rsidRPr="00B87FBA">
        <w:rPr>
          <w:sz w:val="8"/>
        </w:rPr>
        <w:t>depoliticising</w:t>
      </w:r>
      <w:proofErr w:type="spellEnd"/>
      <w:r w:rsidRPr="00B87FBA">
        <w:rPr>
          <w:sz w:val="8"/>
        </w:rPr>
        <w:t xml:space="preserve"> decisions on arms sales by removing undue deference to Beijing’s perceptions.</w:t>
      </w:r>
      <w:r w:rsidR="00B87FBA" w:rsidRPr="00B87FBA">
        <w:rPr>
          <w:sz w:val="8"/>
        </w:rPr>
        <w:t xml:space="preserve"> </w:t>
      </w:r>
      <w:r w:rsidRPr="00B87FBA">
        <w:rPr>
          <w:rStyle w:val="StyleUnderline"/>
          <w:highlight w:val="cyan"/>
        </w:rPr>
        <w:t>America’s Taiwan policy</w:t>
      </w:r>
      <w:r w:rsidRPr="00B87FBA">
        <w:rPr>
          <w:rStyle w:val="StyleUnderline"/>
        </w:rPr>
        <w:t xml:space="preserve"> includes the peaceful resolution of the dispute between Taipei and Beijing, one that will respect the will of Taiwanese people</w:t>
      </w:r>
      <w:r w:rsidRPr="00B87FBA">
        <w:rPr>
          <w:sz w:val="8"/>
        </w:rPr>
        <w:t xml:space="preserve">. To this end, arms sales should be judged on their contribution to Taiwan’s </w:t>
      </w:r>
      <w:proofErr w:type="spellStart"/>
      <w:r w:rsidRPr="00B87FBA">
        <w:rPr>
          <w:sz w:val="8"/>
        </w:rPr>
        <w:t>defence</w:t>
      </w:r>
      <w:proofErr w:type="spellEnd"/>
      <w:r w:rsidRPr="00B87FBA">
        <w:rPr>
          <w:sz w:val="8"/>
        </w:rPr>
        <w:t xml:space="preserve"> posture and the gravity of the military threat stemming from Beijing’s actions and the PLA’s capabilities.</w:t>
      </w:r>
      <w:r w:rsidR="00B87FBA" w:rsidRPr="00B87FBA">
        <w:rPr>
          <w:sz w:val="8"/>
        </w:rPr>
        <w:t xml:space="preserve"> </w:t>
      </w:r>
      <w:r w:rsidRPr="00B87FBA">
        <w:rPr>
          <w:rStyle w:val="Emphasis"/>
        </w:rPr>
        <w:t xml:space="preserve">What </w:t>
      </w:r>
      <w:r w:rsidRPr="00B87FBA">
        <w:rPr>
          <w:rStyle w:val="Emphasis"/>
          <w:highlight w:val="cyan"/>
        </w:rPr>
        <w:t>is clear</w:t>
      </w:r>
      <w:r w:rsidRPr="00B87FBA">
        <w:rPr>
          <w:rStyle w:val="Emphasis"/>
        </w:rPr>
        <w:t xml:space="preserve"> is that </w:t>
      </w:r>
      <w:r w:rsidRPr="00B87FBA">
        <w:rPr>
          <w:rStyle w:val="Emphasis"/>
          <w:highlight w:val="cyan"/>
        </w:rPr>
        <w:t>the US is eager to reshape the whole process of arms sales in a direction that would be beneficial</w:t>
      </w:r>
      <w:r w:rsidRPr="00B87FBA">
        <w:rPr>
          <w:rStyle w:val="Emphasis"/>
        </w:rPr>
        <w:t xml:space="preserve"> for Taipei and Washington. Moreover, </w:t>
      </w:r>
      <w:r w:rsidRPr="00B87FBA">
        <w:rPr>
          <w:rStyle w:val="Emphasis"/>
          <w:highlight w:val="cyan"/>
        </w:rPr>
        <w:t>recent activity from European suppliers might indicate a greater willingness to confront Beijing</w:t>
      </w:r>
      <w:r w:rsidRPr="00B87FBA">
        <w:rPr>
          <w:rStyle w:val="Emphasis"/>
        </w:rPr>
        <w:t>.</w:t>
      </w:r>
    </w:p>
    <w:bookmarkEnd w:id="44"/>
    <w:p w:rsidR="00B87FBA" w:rsidRDefault="00B87FBA" w:rsidP="00B87FBA"/>
    <w:p w:rsidR="00E56793" w:rsidRDefault="00E56793" w:rsidP="00E56793">
      <w:pPr>
        <w:pStyle w:val="Heading2"/>
      </w:pPr>
      <w:r>
        <w:t>Fill-In DA Link</w:t>
      </w:r>
    </w:p>
    <w:p w:rsidR="00E56793" w:rsidRDefault="00617A03" w:rsidP="00617A03">
      <w:pPr>
        <w:pStyle w:val="Heading3"/>
      </w:pPr>
      <w:r>
        <w:t>Russia Really Wants to Fill In</w:t>
      </w:r>
    </w:p>
    <w:p w:rsidR="00C80BB9" w:rsidRDefault="00C80BB9" w:rsidP="00C80BB9">
      <w:pPr>
        <w:pStyle w:val="Heading4"/>
      </w:pPr>
      <w:r>
        <w:t>Lack of US arms sales in Taiwan will make China more willing to allow Russia into the Asia-Pacific to fill in.</w:t>
      </w:r>
    </w:p>
    <w:p w:rsidR="00C80BB9" w:rsidRPr="00C80BB9" w:rsidRDefault="00C80BB9" w:rsidP="00C80BB9">
      <w:r>
        <w:t xml:space="preserve">Christopher </w:t>
      </w:r>
      <w:proofErr w:type="spellStart"/>
      <w:r w:rsidRPr="00C80BB9">
        <w:rPr>
          <w:rStyle w:val="Style13ptBold"/>
        </w:rPr>
        <w:t>Hsiung</w:t>
      </w:r>
      <w:proofErr w:type="spellEnd"/>
      <w:r>
        <w:t xml:space="preserve">, March </w:t>
      </w:r>
      <w:r w:rsidRPr="00C80BB9">
        <w:rPr>
          <w:rStyle w:val="Style13ptBold"/>
        </w:rPr>
        <w:t>2019</w:t>
      </w:r>
      <w:r>
        <w:t>, “</w:t>
      </w:r>
      <w:r w:rsidRPr="00C80BB9">
        <w:rPr>
          <w:i/>
        </w:rPr>
        <w:t>Facing the “new normal”: The strong and enduring Sino-Russian relationship and its implications for Europe</w:t>
      </w:r>
      <w:r>
        <w:t>,” Swedish Institute of International Affairs, pg. 26-27. ZKMSU</w:t>
      </w:r>
    </w:p>
    <w:p w:rsidR="00617A03" w:rsidRPr="00C23BD6" w:rsidRDefault="00C80BB9" w:rsidP="00E56793">
      <w:pPr>
        <w:rPr>
          <w:sz w:val="10"/>
        </w:rPr>
      </w:pPr>
      <w:r w:rsidRPr="00C23BD6">
        <w:rPr>
          <w:rStyle w:val="StyleUnderline"/>
          <w:highlight w:val="cyan"/>
        </w:rPr>
        <w:t>The power imbalance is especially salient in</w:t>
      </w:r>
      <w:r w:rsidR="00C23BD6" w:rsidRPr="00C23BD6">
        <w:rPr>
          <w:rStyle w:val="StyleUnderline"/>
          <w:highlight w:val="cyan"/>
        </w:rPr>
        <w:t xml:space="preserve"> </w:t>
      </w:r>
      <w:r w:rsidRPr="00C23BD6">
        <w:rPr>
          <w:rStyle w:val="StyleUnderline"/>
          <w:highlight w:val="cyan"/>
        </w:rPr>
        <w:t>the Asia-Pacific region</w:t>
      </w:r>
      <w:r w:rsidRPr="00C80BB9">
        <w:rPr>
          <w:rStyle w:val="StyleUnderline"/>
        </w:rPr>
        <w:t xml:space="preserve">, </w:t>
      </w:r>
      <w:r w:rsidRPr="00C23BD6">
        <w:rPr>
          <w:rStyle w:val="StyleUnderline"/>
          <w:highlight w:val="cyan"/>
        </w:rPr>
        <w:t>where Russia is</w:t>
      </w:r>
      <w:r w:rsidR="00C23BD6" w:rsidRPr="00C23BD6">
        <w:rPr>
          <w:rStyle w:val="StyleUnderline"/>
          <w:highlight w:val="cyan"/>
        </w:rPr>
        <w:t xml:space="preserve"> </w:t>
      </w:r>
      <w:r w:rsidRPr="00C23BD6">
        <w:rPr>
          <w:rStyle w:val="StyleUnderline"/>
          <w:highlight w:val="cyan"/>
        </w:rPr>
        <w:t>overshadowed by China</w:t>
      </w:r>
      <w:r w:rsidRPr="00C23BD6">
        <w:rPr>
          <w:sz w:val="10"/>
        </w:rPr>
        <w:t xml:space="preserve">. </w:t>
      </w:r>
      <w:r w:rsidRPr="00C80BB9">
        <w:rPr>
          <w:rStyle w:val="Emphasis"/>
        </w:rPr>
        <w:t>At the end of the</w:t>
      </w:r>
      <w:r w:rsidR="00C23BD6">
        <w:rPr>
          <w:rStyle w:val="Emphasis"/>
        </w:rPr>
        <w:t xml:space="preserve"> </w:t>
      </w:r>
      <w:r w:rsidRPr="00C80BB9">
        <w:rPr>
          <w:rStyle w:val="Emphasis"/>
        </w:rPr>
        <w:t xml:space="preserve">Cold War, </w:t>
      </w:r>
      <w:r w:rsidRPr="00C23BD6">
        <w:rPr>
          <w:rStyle w:val="Emphasis"/>
          <w:highlight w:val="cyan"/>
        </w:rPr>
        <w:t>Russia</w:t>
      </w:r>
      <w:r w:rsidRPr="00C80BB9">
        <w:rPr>
          <w:rStyle w:val="Emphasis"/>
        </w:rPr>
        <w:t xml:space="preserve"> lost much of its dominant</w:t>
      </w:r>
      <w:r w:rsidR="00C23BD6">
        <w:rPr>
          <w:rStyle w:val="Emphasis"/>
        </w:rPr>
        <w:t xml:space="preserve"> </w:t>
      </w:r>
      <w:r w:rsidRPr="00C80BB9">
        <w:rPr>
          <w:rStyle w:val="Emphasis"/>
        </w:rPr>
        <w:t xml:space="preserve">position in the region and it </w:t>
      </w:r>
      <w:r w:rsidRPr="00C23BD6">
        <w:rPr>
          <w:rStyle w:val="Emphasis"/>
          <w:highlight w:val="cyan"/>
        </w:rPr>
        <w:t>has</w:t>
      </w:r>
      <w:r w:rsidRPr="00C80BB9">
        <w:rPr>
          <w:rStyle w:val="Emphasis"/>
        </w:rPr>
        <w:t xml:space="preserve"> since </w:t>
      </w:r>
      <w:r w:rsidRPr="00C23BD6">
        <w:rPr>
          <w:rStyle w:val="Emphasis"/>
          <w:highlight w:val="cyan"/>
        </w:rPr>
        <w:t>tried</w:t>
      </w:r>
      <w:r w:rsidR="00C23BD6" w:rsidRPr="00C23BD6">
        <w:rPr>
          <w:rStyle w:val="Emphasis"/>
          <w:highlight w:val="cyan"/>
        </w:rPr>
        <w:t xml:space="preserve"> </w:t>
      </w:r>
      <w:r w:rsidRPr="00C23BD6">
        <w:rPr>
          <w:rStyle w:val="Emphasis"/>
          <w:highlight w:val="cyan"/>
        </w:rPr>
        <w:t>to reassert its influence and status</w:t>
      </w:r>
      <w:r w:rsidRPr="00C23BD6">
        <w:rPr>
          <w:sz w:val="10"/>
        </w:rPr>
        <w:t xml:space="preserve">. </w:t>
      </w:r>
      <w:r w:rsidRPr="00C80BB9">
        <w:rPr>
          <w:rStyle w:val="Emphasis"/>
        </w:rPr>
        <w:t>As part</w:t>
      </w:r>
      <w:r w:rsidR="00C23BD6">
        <w:rPr>
          <w:rStyle w:val="Emphasis"/>
        </w:rPr>
        <w:t xml:space="preserve"> </w:t>
      </w:r>
      <w:r w:rsidRPr="00C80BB9">
        <w:rPr>
          <w:rStyle w:val="Emphasis"/>
        </w:rPr>
        <w:t xml:space="preserve">of its pivot to the East </w:t>
      </w:r>
      <w:r w:rsidRPr="00C23BD6">
        <w:rPr>
          <w:rStyle w:val="Emphasis"/>
          <w:highlight w:val="cyan"/>
        </w:rPr>
        <w:t>Russia has aimed to</w:t>
      </w:r>
      <w:r w:rsidR="00C23BD6" w:rsidRPr="00C23BD6">
        <w:rPr>
          <w:rStyle w:val="Emphasis"/>
          <w:highlight w:val="cyan"/>
        </w:rPr>
        <w:t xml:space="preserve"> </w:t>
      </w:r>
      <w:r w:rsidRPr="00C23BD6">
        <w:rPr>
          <w:rStyle w:val="Emphasis"/>
          <w:highlight w:val="cyan"/>
        </w:rPr>
        <w:t>develop links with other Asia states</w:t>
      </w:r>
      <w:r w:rsidRPr="00C80BB9">
        <w:rPr>
          <w:rStyle w:val="Emphasis"/>
        </w:rPr>
        <w:t>, most</w:t>
      </w:r>
      <w:r w:rsidR="00C23BD6">
        <w:rPr>
          <w:rStyle w:val="Emphasis"/>
        </w:rPr>
        <w:t xml:space="preserve"> </w:t>
      </w:r>
      <w:r w:rsidRPr="00C80BB9">
        <w:rPr>
          <w:rStyle w:val="Emphasis"/>
        </w:rPr>
        <w:t>notably by courting Japan, India and</w:t>
      </w:r>
      <w:r w:rsidR="00C23BD6">
        <w:rPr>
          <w:rStyle w:val="Emphasis"/>
        </w:rPr>
        <w:t xml:space="preserve"> </w:t>
      </w:r>
      <w:r w:rsidRPr="00C80BB9">
        <w:rPr>
          <w:rStyle w:val="Emphasis"/>
        </w:rPr>
        <w:t xml:space="preserve">Vietnam, in order </w:t>
      </w:r>
      <w:r w:rsidRPr="00C23BD6">
        <w:rPr>
          <w:rStyle w:val="Emphasis"/>
          <w:highlight w:val="cyan"/>
        </w:rPr>
        <w:t>to capitalize on the</w:t>
      </w:r>
      <w:r w:rsidR="00C23BD6" w:rsidRPr="00C23BD6">
        <w:rPr>
          <w:rStyle w:val="Emphasis"/>
          <w:highlight w:val="cyan"/>
        </w:rPr>
        <w:t xml:space="preserve"> </w:t>
      </w:r>
      <w:r w:rsidRPr="00C23BD6">
        <w:rPr>
          <w:rStyle w:val="Emphasis"/>
          <w:highlight w:val="cyan"/>
        </w:rPr>
        <w:t>economic dynamism of the Asia-Pacific</w:t>
      </w:r>
      <w:r w:rsidRPr="00C80BB9">
        <w:rPr>
          <w:rStyle w:val="Emphasis"/>
        </w:rPr>
        <w:t>, but</w:t>
      </w:r>
      <w:r w:rsidR="00C23BD6">
        <w:rPr>
          <w:rStyle w:val="Emphasis"/>
        </w:rPr>
        <w:t xml:space="preserve"> </w:t>
      </w:r>
      <w:r w:rsidRPr="00C80BB9">
        <w:rPr>
          <w:rStyle w:val="Emphasis"/>
        </w:rPr>
        <w:t>also in part to “hedge” China’s growing</w:t>
      </w:r>
      <w:r w:rsidR="00C23BD6">
        <w:rPr>
          <w:rStyle w:val="Emphasis"/>
        </w:rPr>
        <w:t xml:space="preserve"> </w:t>
      </w:r>
      <w:r w:rsidRPr="00C80BB9">
        <w:rPr>
          <w:rStyle w:val="Emphasis"/>
        </w:rPr>
        <w:t>influence</w:t>
      </w:r>
      <w:r w:rsidRPr="00C23BD6">
        <w:rPr>
          <w:sz w:val="10"/>
        </w:rPr>
        <w:t xml:space="preserve">. However, </w:t>
      </w:r>
      <w:r w:rsidRPr="00C23BD6">
        <w:rPr>
          <w:rStyle w:val="StyleUnderline"/>
        </w:rPr>
        <w:t>Russia has been less</w:t>
      </w:r>
      <w:r w:rsidR="00C23BD6">
        <w:rPr>
          <w:rStyle w:val="StyleUnderline"/>
        </w:rPr>
        <w:t xml:space="preserve"> </w:t>
      </w:r>
      <w:r w:rsidRPr="00C23BD6">
        <w:rPr>
          <w:rStyle w:val="StyleUnderline"/>
        </w:rPr>
        <w:t>successful than hoped at leveraging</w:t>
      </w:r>
      <w:r w:rsidR="00C23BD6">
        <w:rPr>
          <w:rStyle w:val="StyleUnderline"/>
        </w:rPr>
        <w:t xml:space="preserve"> </w:t>
      </w:r>
      <w:r w:rsidRPr="00C23BD6">
        <w:rPr>
          <w:rStyle w:val="StyleUnderline"/>
        </w:rPr>
        <w:t>influence</w:t>
      </w:r>
      <w:r w:rsidRPr="00C23BD6">
        <w:rPr>
          <w:sz w:val="10"/>
        </w:rPr>
        <w:t>. For all the talk of growing ties</w:t>
      </w:r>
      <w:r w:rsidR="00C23BD6" w:rsidRPr="00C23BD6">
        <w:rPr>
          <w:sz w:val="10"/>
        </w:rPr>
        <w:t xml:space="preserve"> </w:t>
      </w:r>
      <w:r w:rsidRPr="00C23BD6">
        <w:rPr>
          <w:sz w:val="10"/>
        </w:rPr>
        <w:t>with all of Asia, China now occupies first</w:t>
      </w:r>
      <w:r w:rsidR="00C23BD6" w:rsidRPr="00C23BD6">
        <w:rPr>
          <w:sz w:val="10"/>
        </w:rPr>
        <w:t xml:space="preserve"> </w:t>
      </w:r>
      <w:r w:rsidRPr="00C23BD6">
        <w:rPr>
          <w:sz w:val="10"/>
        </w:rPr>
        <w:t xml:space="preserve">place in this </w:t>
      </w:r>
      <w:proofErr w:type="spellStart"/>
      <w:r w:rsidRPr="00C23BD6">
        <w:rPr>
          <w:sz w:val="10"/>
        </w:rPr>
        <w:t>endeavour</w:t>
      </w:r>
      <w:proofErr w:type="spellEnd"/>
      <w:r w:rsidRPr="00C23BD6">
        <w:rPr>
          <w:sz w:val="10"/>
        </w:rPr>
        <w:t>. What Bobo Lo</w:t>
      </w:r>
      <w:r w:rsidR="00C23BD6" w:rsidRPr="00C23BD6">
        <w:rPr>
          <w:sz w:val="10"/>
        </w:rPr>
        <w:t xml:space="preserve"> </w:t>
      </w:r>
      <w:r w:rsidRPr="00C23BD6">
        <w:rPr>
          <w:sz w:val="10"/>
        </w:rPr>
        <w:t>describes as Russia’s “China + 1 policy”</w:t>
      </w:r>
      <w:r w:rsidR="00C23BD6" w:rsidRPr="00C23BD6">
        <w:rPr>
          <w:sz w:val="10"/>
        </w:rPr>
        <w:t xml:space="preserve"> </w:t>
      </w:r>
      <w:r w:rsidRPr="00C23BD6">
        <w:rPr>
          <w:sz w:val="10"/>
        </w:rPr>
        <w:t>mainly involves cultivating ties with China</w:t>
      </w:r>
      <w:r w:rsidR="00C23BD6" w:rsidRPr="00C23BD6">
        <w:rPr>
          <w:sz w:val="10"/>
        </w:rPr>
        <w:t xml:space="preserve"> </w:t>
      </w:r>
      <w:r w:rsidRPr="00C23BD6">
        <w:rPr>
          <w:sz w:val="10"/>
        </w:rPr>
        <w:t xml:space="preserve">and only then the rest of Asia. </w:t>
      </w:r>
      <w:r w:rsidRPr="00C23BD6">
        <w:rPr>
          <w:rStyle w:val="StyleUnderline"/>
        </w:rPr>
        <w:t xml:space="preserve">While </w:t>
      </w:r>
      <w:r w:rsidRPr="00C23BD6">
        <w:rPr>
          <w:rStyle w:val="StyleUnderline"/>
          <w:highlight w:val="cyan"/>
        </w:rPr>
        <w:t>Russia</w:t>
      </w:r>
      <w:r w:rsidR="00C23BD6">
        <w:rPr>
          <w:rStyle w:val="StyleUnderline"/>
        </w:rPr>
        <w:t xml:space="preserve"> </w:t>
      </w:r>
      <w:r w:rsidRPr="00C23BD6">
        <w:rPr>
          <w:rStyle w:val="StyleUnderline"/>
        </w:rPr>
        <w:t>will continue to aspire to develop ties with</w:t>
      </w:r>
      <w:r w:rsidR="00C23BD6">
        <w:rPr>
          <w:rStyle w:val="StyleUnderline"/>
        </w:rPr>
        <w:t xml:space="preserve"> </w:t>
      </w:r>
      <w:r w:rsidRPr="00C23BD6">
        <w:rPr>
          <w:rStyle w:val="StyleUnderline"/>
        </w:rPr>
        <w:t xml:space="preserve">all of Asia, it </w:t>
      </w:r>
      <w:r w:rsidRPr="00C23BD6">
        <w:rPr>
          <w:rStyle w:val="StyleUnderline"/>
          <w:highlight w:val="cyan"/>
        </w:rPr>
        <w:t>is</w:t>
      </w:r>
      <w:r w:rsidRPr="00C23BD6">
        <w:rPr>
          <w:rStyle w:val="StyleUnderline"/>
        </w:rPr>
        <w:t xml:space="preserve"> in effect </w:t>
      </w:r>
      <w:r w:rsidRPr="00C23BD6">
        <w:rPr>
          <w:rStyle w:val="StyleUnderline"/>
          <w:highlight w:val="cyan"/>
        </w:rPr>
        <w:t>dependent on China</w:t>
      </w:r>
      <w:r w:rsidR="00C23BD6" w:rsidRPr="00C23BD6">
        <w:rPr>
          <w:rStyle w:val="StyleUnderline"/>
          <w:highlight w:val="cyan"/>
        </w:rPr>
        <w:t xml:space="preserve"> </w:t>
      </w:r>
      <w:r w:rsidRPr="00C23BD6">
        <w:rPr>
          <w:rStyle w:val="StyleUnderline"/>
          <w:highlight w:val="cyan"/>
        </w:rPr>
        <w:t>for its Asia-Pacific engagement</w:t>
      </w:r>
      <w:r w:rsidRPr="00C23BD6">
        <w:rPr>
          <w:sz w:val="10"/>
        </w:rPr>
        <w:t>.29</w:t>
      </w:r>
      <w:r w:rsidR="00C23BD6" w:rsidRPr="00C23BD6">
        <w:rPr>
          <w:sz w:val="10"/>
        </w:rPr>
        <w:t xml:space="preserve"> </w:t>
      </w:r>
      <w:r w:rsidRPr="00C23BD6">
        <w:rPr>
          <w:sz w:val="10"/>
        </w:rPr>
        <w:t xml:space="preserve">Moreover, </w:t>
      </w:r>
      <w:r w:rsidRPr="00C23BD6">
        <w:rPr>
          <w:rStyle w:val="Emphasis"/>
          <w:highlight w:val="cyan"/>
        </w:rPr>
        <w:t>Russia has slowly become a quiet</w:t>
      </w:r>
      <w:r w:rsidR="00C23BD6" w:rsidRPr="00C23BD6">
        <w:rPr>
          <w:rStyle w:val="Emphasis"/>
          <w:highlight w:val="cyan"/>
        </w:rPr>
        <w:t xml:space="preserve"> </w:t>
      </w:r>
      <w:r w:rsidRPr="00C23BD6">
        <w:rPr>
          <w:rStyle w:val="Emphasis"/>
          <w:highlight w:val="cyan"/>
        </w:rPr>
        <w:t>supporter of Beijing’s policies and positions</w:t>
      </w:r>
      <w:r w:rsidR="00C23BD6" w:rsidRPr="00C23BD6">
        <w:rPr>
          <w:rStyle w:val="Emphasis"/>
          <w:highlight w:val="cyan"/>
        </w:rPr>
        <w:t xml:space="preserve"> </w:t>
      </w:r>
      <w:r w:rsidRPr="00C23BD6">
        <w:rPr>
          <w:rStyle w:val="Emphasis"/>
          <w:highlight w:val="cyan"/>
        </w:rPr>
        <w:t>in the region</w:t>
      </w:r>
      <w:r w:rsidRPr="00C23BD6">
        <w:rPr>
          <w:rStyle w:val="Emphasis"/>
        </w:rPr>
        <w:t>, for instance, in the case of</w:t>
      </w:r>
      <w:r w:rsidR="00C23BD6">
        <w:rPr>
          <w:rStyle w:val="Emphasis"/>
        </w:rPr>
        <w:t xml:space="preserve"> </w:t>
      </w:r>
      <w:r w:rsidRPr="00C23BD6">
        <w:rPr>
          <w:rStyle w:val="Emphasis"/>
        </w:rPr>
        <w:t>China’s position regarding the maritime</w:t>
      </w:r>
      <w:r w:rsidR="00C23BD6">
        <w:rPr>
          <w:rStyle w:val="Emphasis"/>
        </w:rPr>
        <w:t xml:space="preserve"> </w:t>
      </w:r>
      <w:r w:rsidRPr="00C23BD6">
        <w:rPr>
          <w:rStyle w:val="Emphasis"/>
        </w:rPr>
        <w:t>disputes in the South China Sea and the</w:t>
      </w:r>
      <w:r w:rsidR="00C23BD6">
        <w:rPr>
          <w:rStyle w:val="Emphasis"/>
        </w:rPr>
        <w:t xml:space="preserve"> </w:t>
      </w:r>
      <w:r w:rsidRPr="00C23BD6">
        <w:rPr>
          <w:rStyle w:val="Emphasis"/>
        </w:rPr>
        <w:t>East China Sea</w:t>
      </w:r>
      <w:r w:rsidRPr="00C23BD6">
        <w:rPr>
          <w:sz w:val="10"/>
        </w:rPr>
        <w:t>.</w:t>
      </w:r>
      <w:r w:rsidR="00C23BD6" w:rsidRPr="00C23BD6">
        <w:rPr>
          <w:sz w:val="10"/>
        </w:rPr>
        <w:t xml:space="preserve"> </w:t>
      </w:r>
      <w:r w:rsidRPr="00C23BD6">
        <w:rPr>
          <w:rStyle w:val="Emphasis"/>
          <w:highlight w:val="cyan"/>
        </w:rPr>
        <w:t>In return, China maintains a “happy face</w:t>
      </w:r>
      <w:r w:rsidR="00C23BD6" w:rsidRPr="00C23BD6">
        <w:rPr>
          <w:rStyle w:val="Emphasis"/>
          <w:highlight w:val="cyan"/>
        </w:rPr>
        <w:t xml:space="preserve"> </w:t>
      </w:r>
      <w:r w:rsidRPr="00C23BD6">
        <w:rPr>
          <w:rStyle w:val="Emphasis"/>
          <w:highlight w:val="cyan"/>
        </w:rPr>
        <w:t>diplomacy” toward Russia</w:t>
      </w:r>
      <w:r w:rsidRPr="00C23BD6">
        <w:rPr>
          <w:rStyle w:val="Emphasis"/>
        </w:rPr>
        <w:t xml:space="preserve"> by </w:t>
      </w:r>
      <w:r w:rsidRPr="00C23BD6">
        <w:rPr>
          <w:rStyle w:val="Emphasis"/>
          <w:highlight w:val="cyan"/>
        </w:rPr>
        <w:t>welcoming its</w:t>
      </w:r>
      <w:r w:rsidR="00C23BD6" w:rsidRPr="00C23BD6">
        <w:rPr>
          <w:rStyle w:val="Emphasis"/>
          <w:highlight w:val="cyan"/>
        </w:rPr>
        <w:t xml:space="preserve"> </w:t>
      </w:r>
      <w:r w:rsidRPr="00C23BD6">
        <w:rPr>
          <w:rStyle w:val="Emphasis"/>
          <w:highlight w:val="cyan"/>
        </w:rPr>
        <w:t>presence in the region and</w:t>
      </w:r>
      <w:r w:rsidRPr="00C23BD6">
        <w:rPr>
          <w:rStyle w:val="Emphasis"/>
        </w:rPr>
        <w:t xml:space="preserve"> even at times</w:t>
      </w:r>
      <w:r w:rsidR="00C23BD6">
        <w:rPr>
          <w:rStyle w:val="Emphasis"/>
        </w:rPr>
        <w:t xml:space="preserve"> </w:t>
      </w:r>
      <w:r w:rsidRPr="00C23BD6">
        <w:rPr>
          <w:rStyle w:val="Emphasis"/>
          <w:highlight w:val="cyan"/>
        </w:rPr>
        <w:t>lending support for Russia’s greater</w:t>
      </w:r>
      <w:r w:rsidR="00C23BD6" w:rsidRPr="00C23BD6">
        <w:rPr>
          <w:rStyle w:val="Emphasis"/>
          <w:highlight w:val="cyan"/>
        </w:rPr>
        <w:t xml:space="preserve"> </w:t>
      </w:r>
      <w:r w:rsidRPr="00C23BD6">
        <w:rPr>
          <w:rStyle w:val="Emphasis"/>
          <w:highlight w:val="cyan"/>
        </w:rPr>
        <w:t>participation</w:t>
      </w:r>
      <w:r w:rsidRPr="00C23BD6">
        <w:rPr>
          <w:rStyle w:val="Emphasis"/>
        </w:rPr>
        <w:t>, for instance by backing its bid</w:t>
      </w:r>
      <w:r w:rsidR="00C23BD6">
        <w:rPr>
          <w:rStyle w:val="Emphasis"/>
        </w:rPr>
        <w:t xml:space="preserve"> </w:t>
      </w:r>
      <w:r w:rsidRPr="00C23BD6">
        <w:rPr>
          <w:rStyle w:val="Emphasis"/>
        </w:rPr>
        <w:t>to join the Asia-Pacific Economic</w:t>
      </w:r>
      <w:r w:rsidR="00C23BD6">
        <w:rPr>
          <w:rStyle w:val="Emphasis"/>
        </w:rPr>
        <w:t xml:space="preserve"> </w:t>
      </w:r>
      <w:r w:rsidRPr="00C23BD6">
        <w:rPr>
          <w:rStyle w:val="Emphasis"/>
        </w:rPr>
        <w:t>Cooperation</w:t>
      </w:r>
      <w:r w:rsidRPr="00C23BD6">
        <w:rPr>
          <w:sz w:val="10"/>
        </w:rPr>
        <w:t xml:space="preserve"> (APEC) in 1998 and Chinese</w:t>
      </w:r>
      <w:r w:rsidR="00C23BD6" w:rsidRPr="00C23BD6">
        <w:rPr>
          <w:sz w:val="10"/>
        </w:rPr>
        <w:t xml:space="preserve"> </w:t>
      </w:r>
      <w:r w:rsidRPr="00C23BD6">
        <w:rPr>
          <w:sz w:val="10"/>
        </w:rPr>
        <w:t>forbearance in supporting Russia’s</w:t>
      </w:r>
      <w:r w:rsidR="00C23BD6" w:rsidRPr="00C23BD6">
        <w:rPr>
          <w:sz w:val="10"/>
        </w:rPr>
        <w:t xml:space="preserve"> </w:t>
      </w:r>
      <w:r w:rsidRPr="00C23BD6">
        <w:rPr>
          <w:sz w:val="10"/>
        </w:rPr>
        <w:t>participation in the six-party talks in the</w:t>
      </w:r>
      <w:r w:rsidR="00C23BD6" w:rsidRPr="00C23BD6">
        <w:rPr>
          <w:sz w:val="10"/>
        </w:rPr>
        <w:t xml:space="preserve"> </w:t>
      </w:r>
      <w:r w:rsidRPr="00C23BD6">
        <w:rPr>
          <w:sz w:val="10"/>
        </w:rPr>
        <w:t xml:space="preserve">2000s. </w:t>
      </w:r>
      <w:r w:rsidRPr="00C23BD6">
        <w:rPr>
          <w:rStyle w:val="StyleUnderline"/>
        </w:rPr>
        <w:t>Treating Russia as a great power in</w:t>
      </w:r>
      <w:r w:rsidR="00C23BD6">
        <w:rPr>
          <w:rStyle w:val="StyleUnderline"/>
        </w:rPr>
        <w:t xml:space="preserve"> </w:t>
      </w:r>
      <w:r w:rsidRPr="00C23BD6">
        <w:rPr>
          <w:rStyle w:val="StyleUnderline"/>
        </w:rPr>
        <w:t>the Asia-Pacific region has become a visible</w:t>
      </w:r>
      <w:r w:rsidR="00C23BD6">
        <w:rPr>
          <w:rStyle w:val="StyleUnderline"/>
        </w:rPr>
        <w:t xml:space="preserve"> </w:t>
      </w:r>
      <w:r w:rsidRPr="00C23BD6">
        <w:rPr>
          <w:rStyle w:val="StyleUnderline"/>
        </w:rPr>
        <w:t>characteristic of China’s treatment of</w:t>
      </w:r>
      <w:r w:rsidR="00C23BD6">
        <w:rPr>
          <w:rStyle w:val="StyleUnderline"/>
        </w:rPr>
        <w:t xml:space="preserve"> </w:t>
      </w:r>
      <w:r w:rsidRPr="00C23BD6">
        <w:rPr>
          <w:rStyle w:val="StyleUnderline"/>
        </w:rPr>
        <w:t>Russia</w:t>
      </w:r>
      <w:r w:rsidRPr="00C23BD6">
        <w:rPr>
          <w:sz w:val="10"/>
        </w:rPr>
        <w:t>. This includes China largely</w:t>
      </w:r>
      <w:r w:rsidR="00C23BD6" w:rsidRPr="00C23BD6">
        <w:rPr>
          <w:sz w:val="10"/>
        </w:rPr>
        <w:t xml:space="preserve"> </w:t>
      </w:r>
      <w:r w:rsidRPr="00C23BD6">
        <w:rPr>
          <w:sz w:val="10"/>
        </w:rPr>
        <w:t>remaining silent or restrained on Russia’s</w:t>
      </w:r>
      <w:r w:rsidR="00C23BD6" w:rsidRPr="00C23BD6">
        <w:rPr>
          <w:sz w:val="10"/>
        </w:rPr>
        <w:t xml:space="preserve"> </w:t>
      </w:r>
      <w:r w:rsidRPr="00C23BD6">
        <w:rPr>
          <w:sz w:val="10"/>
        </w:rPr>
        <w:t xml:space="preserve">efforts to hedge China. </w:t>
      </w:r>
      <w:r w:rsidRPr="00C23BD6">
        <w:rPr>
          <w:rStyle w:val="Emphasis"/>
        </w:rPr>
        <w:t>In particular,</w:t>
      </w:r>
      <w:r w:rsidR="00C23BD6">
        <w:rPr>
          <w:rStyle w:val="Emphasis"/>
        </w:rPr>
        <w:t xml:space="preserve"> </w:t>
      </w:r>
      <w:r w:rsidRPr="00C23BD6">
        <w:rPr>
          <w:rStyle w:val="Emphasis"/>
          <w:highlight w:val="cyan"/>
        </w:rPr>
        <w:t>Russia’s arms sales</w:t>
      </w:r>
      <w:r w:rsidRPr="00C23BD6">
        <w:rPr>
          <w:rStyle w:val="Emphasis"/>
        </w:rPr>
        <w:t xml:space="preserve"> to Vietnam and India,</w:t>
      </w:r>
      <w:r w:rsidR="00C23BD6">
        <w:rPr>
          <w:rStyle w:val="Emphasis"/>
        </w:rPr>
        <w:t xml:space="preserve"> </w:t>
      </w:r>
      <w:r w:rsidRPr="00C23BD6">
        <w:rPr>
          <w:rStyle w:val="Emphasis"/>
        </w:rPr>
        <w:t>two of China’s potential regional</w:t>
      </w:r>
      <w:r w:rsidR="00C23BD6">
        <w:rPr>
          <w:rStyle w:val="Emphasis"/>
        </w:rPr>
        <w:t xml:space="preserve"> </w:t>
      </w:r>
      <w:r w:rsidRPr="00C23BD6">
        <w:rPr>
          <w:rStyle w:val="Emphasis"/>
        </w:rPr>
        <w:t xml:space="preserve">adversaries, </w:t>
      </w:r>
      <w:r w:rsidRPr="00C23BD6">
        <w:rPr>
          <w:rStyle w:val="Emphasis"/>
          <w:highlight w:val="cyan"/>
        </w:rPr>
        <w:t>are often officially downplayed</w:t>
      </w:r>
      <w:r w:rsidRPr="00C23BD6">
        <w:rPr>
          <w:sz w:val="10"/>
        </w:rPr>
        <w:t>.</w:t>
      </w:r>
      <w:r w:rsidR="00C23BD6" w:rsidRPr="00C23BD6">
        <w:rPr>
          <w:sz w:val="10"/>
        </w:rPr>
        <w:t xml:space="preserve"> </w:t>
      </w:r>
      <w:r w:rsidRPr="00C23BD6">
        <w:rPr>
          <w:sz w:val="10"/>
        </w:rPr>
        <w:t>Even reactions to Russian attempts to forge</w:t>
      </w:r>
      <w:r w:rsidR="00C23BD6" w:rsidRPr="00C23BD6">
        <w:rPr>
          <w:sz w:val="10"/>
        </w:rPr>
        <w:t xml:space="preserve"> </w:t>
      </w:r>
      <w:r w:rsidRPr="00C23BD6">
        <w:rPr>
          <w:sz w:val="10"/>
        </w:rPr>
        <w:t>improved ties with Japan have officially</w:t>
      </w:r>
      <w:r w:rsidR="00C23BD6" w:rsidRPr="00C23BD6">
        <w:rPr>
          <w:sz w:val="10"/>
        </w:rPr>
        <w:t xml:space="preserve"> </w:t>
      </w:r>
      <w:r w:rsidRPr="00C23BD6">
        <w:rPr>
          <w:sz w:val="10"/>
        </w:rPr>
        <w:t>been restrained in Beijing. This can be partly</w:t>
      </w:r>
      <w:r w:rsidR="00C23BD6" w:rsidRPr="00C23BD6">
        <w:rPr>
          <w:sz w:val="10"/>
        </w:rPr>
        <w:t xml:space="preserve"> </w:t>
      </w:r>
      <w:r w:rsidRPr="00C23BD6">
        <w:rPr>
          <w:sz w:val="10"/>
        </w:rPr>
        <w:t>explained by the fact that arms sales do</w:t>
      </w:r>
      <w:r w:rsidR="00C23BD6" w:rsidRPr="00C23BD6">
        <w:rPr>
          <w:sz w:val="10"/>
        </w:rPr>
        <w:t xml:space="preserve"> </w:t>
      </w:r>
      <w:r w:rsidRPr="00C23BD6">
        <w:rPr>
          <w:sz w:val="10"/>
        </w:rPr>
        <w:t>little to alter the overall military balance, for</w:t>
      </w:r>
      <w:r w:rsidR="00C23BD6" w:rsidRPr="00C23BD6">
        <w:rPr>
          <w:sz w:val="10"/>
        </w:rPr>
        <w:t xml:space="preserve"> </w:t>
      </w:r>
      <w:r w:rsidRPr="00C23BD6">
        <w:rPr>
          <w:sz w:val="10"/>
        </w:rPr>
        <w:t>instance, between China and Vietnam. In</w:t>
      </w:r>
      <w:r w:rsidR="00C23BD6" w:rsidRPr="00C23BD6">
        <w:rPr>
          <w:sz w:val="10"/>
        </w:rPr>
        <w:t xml:space="preserve"> </w:t>
      </w:r>
      <w:r w:rsidRPr="00C23BD6">
        <w:rPr>
          <w:sz w:val="10"/>
        </w:rPr>
        <w:t>the case of Japan, China appears confident</w:t>
      </w:r>
      <w:r w:rsidR="00C23BD6" w:rsidRPr="00C23BD6">
        <w:rPr>
          <w:sz w:val="10"/>
        </w:rPr>
        <w:t xml:space="preserve"> </w:t>
      </w:r>
      <w:r w:rsidRPr="00C23BD6">
        <w:rPr>
          <w:sz w:val="10"/>
        </w:rPr>
        <w:t>that Russia will not compromise with Japan</w:t>
      </w:r>
      <w:r w:rsidR="00C23BD6" w:rsidRPr="00C23BD6">
        <w:rPr>
          <w:sz w:val="10"/>
        </w:rPr>
        <w:t xml:space="preserve"> </w:t>
      </w:r>
      <w:r w:rsidRPr="00C23BD6">
        <w:rPr>
          <w:sz w:val="10"/>
        </w:rPr>
        <w:t>on the Kuril Islands/Northern Territories</w:t>
      </w:r>
      <w:r w:rsidR="00C23BD6" w:rsidRPr="00C23BD6">
        <w:rPr>
          <w:sz w:val="10"/>
        </w:rPr>
        <w:t xml:space="preserve"> </w:t>
      </w:r>
      <w:r w:rsidRPr="00C23BD6">
        <w:rPr>
          <w:sz w:val="10"/>
        </w:rPr>
        <w:t>territorial dispute and that this will</w:t>
      </w:r>
      <w:r w:rsidR="00C23BD6" w:rsidRPr="00C23BD6">
        <w:rPr>
          <w:sz w:val="10"/>
        </w:rPr>
        <w:t xml:space="preserve"> </w:t>
      </w:r>
      <w:r w:rsidRPr="00C23BD6">
        <w:rPr>
          <w:sz w:val="10"/>
        </w:rPr>
        <w:t>therefore prevent a complete</w:t>
      </w:r>
      <w:r w:rsidR="00C23BD6" w:rsidRPr="00C23BD6">
        <w:rPr>
          <w:sz w:val="10"/>
        </w:rPr>
        <w:t xml:space="preserve"> </w:t>
      </w:r>
      <w:r w:rsidRPr="00C23BD6">
        <w:rPr>
          <w:sz w:val="10"/>
        </w:rPr>
        <w:t xml:space="preserve">rapprochement with Japan. </w:t>
      </w:r>
    </w:p>
    <w:p w:rsidR="00C23BD6" w:rsidRDefault="00C23BD6" w:rsidP="00C23BD6"/>
    <w:p w:rsidR="00E56793" w:rsidRDefault="00E56793" w:rsidP="00E56793">
      <w:pPr>
        <w:pStyle w:val="Heading2"/>
      </w:pPr>
      <w:r>
        <w:t>Defense Industrial Base DA Link</w:t>
      </w:r>
    </w:p>
    <w:p w:rsidR="00E56793" w:rsidRDefault="00617A03" w:rsidP="00617A03">
      <w:pPr>
        <w:pStyle w:val="Heading3"/>
      </w:pPr>
      <w:r>
        <w:t>Taiwan Key to DIB</w:t>
      </w:r>
    </w:p>
    <w:p w:rsidR="00837558" w:rsidRDefault="00837558" w:rsidP="00837558">
      <w:pPr>
        <w:pStyle w:val="Heading4"/>
      </w:pPr>
      <w:bookmarkStart w:id="45" w:name="_Hlk11506184"/>
      <w:r>
        <w:t>The new Taiwan deal is key to our defense industrial base.</w:t>
      </w:r>
    </w:p>
    <w:p w:rsidR="00837558" w:rsidRPr="00837558" w:rsidRDefault="00837558" w:rsidP="00837558">
      <w:r>
        <w:t xml:space="preserve">Peter </w:t>
      </w:r>
      <w:r w:rsidRPr="00837558">
        <w:rPr>
          <w:rStyle w:val="Style13ptBold"/>
        </w:rPr>
        <w:t>Navarro</w:t>
      </w:r>
      <w:r>
        <w:t>, 3-19-</w:t>
      </w:r>
      <w:r w:rsidRPr="00837558">
        <w:rPr>
          <w:rStyle w:val="Style13ptBold"/>
        </w:rPr>
        <w:t>2019</w:t>
      </w:r>
      <w:r>
        <w:t>, “</w:t>
      </w:r>
      <w:r w:rsidRPr="00837558">
        <w:rPr>
          <w:i/>
        </w:rPr>
        <w:t>Why America Needs a Stronger Defense Industry</w:t>
      </w:r>
      <w:r>
        <w:t xml:space="preserve">,” New York Times, </w:t>
      </w:r>
      <w:hyperlink r:id="rId144" w:history="1">
        <w:r w:rsidRPr="00FD616B">
          <w:rPr>
            <w:rStyle w:val="Hyperlink"/>
          </w:rPr>
          <w:t>https://www.nytimes.com/2019/03/19/opinion/trump-defense-industry.html</w:t>
        </w:r>
      </w:hyperlink>
      <w:r>
        <w:t>, Mr. Navarro is an assistant to the president and the director of the Office of Trade and Manufacturing Policy. ZKMSU</w:t>
      </w:r>
    </w:p>
    <w:p w:rsidR="00837558" w:rsidRPr="00837558" w:rsidRDefault="00837558" w:rsidP="00837558">
      <w:pPr>
        <w:rPr>
          <w:sz w:val="10"/>
        </w:rPr>
      </w:pPr>
      <w:r w:rsidRPr="008F7E45">
        <w:rPr>
          <w:rStyle w:val="StyleUnderline"/>
          <w:highlight w:val="cyan"/>
        </w:rPr>
        <w:t>A less obvious</w:t>
      </w:r>
      <w:r w:rsidRPr="00837558">
        <w:rPr>
          <w:rStyle w:val="StyleUnderline"/>
        </w:rPr>
        <w:t xml:space="preserve">, </w:t>
      </w:r>
      <w:r w:rsidRPr="008F7E45">
        <w:rPr>
          <w:rStyle w:val="StyleUnderline"/>
          <w:highlight w:val="cyan"/>
        </w:rPr>
        <w:t>but no less important</w:t>
      </w:r>
      <w:r w:rsidRPr="00837558">
        <w:rPr>
          <w:rStyle w:val="StyleUnderline"/>
        </w:rPr>
        <w:t xml:space="preserve">, </w:t>
      </w:r>
      <w:r w:rsidRPr="008F7E45">
        <w:rPr>
          <w:rStyle w:val="StyleUnderline"/>
          <w:highlight w:val="cyan"/>
        </w:rPr>
        <w:t>benefit comes from</w:t>
      </w:r>
      <w:r w:rsidRPr="00837558">
        <w:rPr>
          <w:sz w:val="10"/>
        </w:rPr>
        <w:t xml:space="preserve"> sharing these upgraded combat vehicle capacities with our allies and </w:t>
      </w:r>
      <w:r w:rsidRPr="008F7E45">
        <w:rPr>
          <w:rStyle w:val="StyleUnderline"/>
          <w:highlight w:val="cyan"/>
        </w:rPr>
        <w:t>strategic partners through</w:t>
      </w:r>
      <w:r w:rsidRPr="00837558">
        <w:rPr>
          <w:rStyle w:val="StyleUnderline"/>
        </w:rPr>
        <w:t xml:space="preserve"> conventional </w:t>
      </w:r>
      <w:r w:rsidRPr="008F7E45">
        <w:rPr>
          <w:rStyle w:val="StyleUnderline"/>
          <w:highlight w:val="cyan"/>
        </w:rPr>
        <w:t>arms sales</w:t>
      </w:r>
      <w:r w:rsidRPr="00837558">
        <w:rPr>
          <w:sz w:val="10"/>
        </w:rPr>
        <w:t xml:space="preserve">. 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w:t>
      </w:r>
      <w:r w:rsidRPr="008F7E45">
        <w:rPr>
          <w:rStyle w:val="Emphasis"/>
          <w:highlight w:val="cyan"/>
        </w:rPr>
        <w:t>Taiwan may soon buy 108 Abrams tanks</w:t>
      </w:r>
      <w:r w:rsidRPr="00837558">
        <w:rPr>
          <w:sz w:val="10"/>
        </w:rPr>
        <w:t xml:space="preserve"> as well. </w:t>
      </w:r>
      <w:r w:rsidRPr="008F7E45">
        <w:rPr>
          <w:rStyle w:val="StyleUnderline"/>
          <w:highlight w:val="cyan"/>
        </w:rPr>
        <w:t>Those arms sales</w:t>
      </w:r>
      <w:r w:rsidRPr="00837558">
        <w:rPr>
          <w:rStyle w:val="StyleUnderline"/>
        </w:rPr>
        <w:t xml:space="preserve"> not only </w:t>
      </w:r>
      <w:r w:rsidRPr="008F7E45">
        <w:rPr>
          <w:rStyle w:val="StyleUnderline"/>
          <w:highlight w:val="cyan"/>
        </w:rPr>
        <w:t>help create good jobs at good wages in America</w:t>
      </w:r>
      <w:r w:rsidRPr="00837558">
        <w:rPr>
          <w:sz w:val="10"/>
        </w:rPr>
        <w:t xml:space="preserve"> — a principle not well understood by the Obama administration — </w:t>
      </w:r>
      <w:r w:rsidRPr="008F7E45">
        <w:rPr>
          <w:rStyle w:val="StyleUnderline"/>
          <w:highlight w:val="cyan"/>
        </w:rPr>
        <w:t>they also enhance America’s capacity to bolster and stabilize our regional alliances</w:t>
      </w:r>
      <w:r w:rsidRPr="00837558">
        <w:rPr>
          <w:rStyle w:val="StyleUnderline"/>
        </w:rPr>
        <w:t>, even as they may reduce the need to deploy more American soldiers overseas.</w:t>
      </w:r>
      <w:r>
        <w:rPr>
          <w:rStyle w:val="StyleUnderline"/>
        </w:rPr>
        <w:t xml:space="preserve"> </w:t>
      </w:r>
      <w:r w:rsidRPr="00837558">
        <w:rPr>
          <w:sz w:val="10"/>
        </w:rPr>
        <w:t xml:space="preserve">Here, then, is what the grand strategic view from Lima, Ohio, will look like from the presidential podium: While President Dwight Eisenhower in many ways viewed the “military-industrial complex” as a source of waste and inefficiency, </w:t>
      </w:r>
      <w:r w:rsidRPr="008F7E45">
        <w:rPr>
          <w:rStyle w:val="Emphasis"/>
          <w:highlight w:val="cyan"/>
        </w:rPr>
        <w:t>the</w:t>
      </w:r>
      <w:r w:rsidRPr="00837558">
        <w:rPr>
          <w:rStyle w:val="Emphasis"/>
        </w:rPr>
        <w:t xml:space="preserve"> Trump </w:t>
      </w:r>
      <w:r w:rsidRPr="008F7E45">
        <w:rPr>
          <w:rStyle w:val="Emphasis"/>
          <w:highlight w:val="cyan"/>
        </w:rPr>
        <w:t>administration sees our defense industrial base as the unshakable foundation of both economic and national security</w:t>
      </w:r>
      <w:r w:rsidRPr="00837558">
        <w:rPr>
          <w:rStyle w:val="Emphasis"/>
        </w:rPr>
        <w:t>.</w:t>
      </w:r>
      <w:r>
        <w:rPr>
          <w:rStyle w:val="Emphasis"/>
        </w:rPr>
        <w:t xml:space="preserve"> </w:t>
      </w:r>
      <w:r w:rsidRPr="008F7E45">
        <w:rPr>
          <w:rStyle w:val="StyleUnderline"/>
          <w:highlight w:val="cyan"/>
        </w:rPr>
        <w:t>The</w:t>
      </w:r>
      <w:r w:rsidRPr="00837558">
        <w:rPr>
          <w:sz w:val="10"/>
        </w:rPr>
        <w:t xml:space="preserve"> president’s bold </w:t>
      </w:r>
      <w:r w:rsidRPr="008F7E45">
        <w:rPr>
          <w:rStyle w:val="StyleUnderline"/>
          <w:highlight w:val="cyan"/>
        </w:rPr>
        <w:t>decision</w:t>
      </w:r>
      <w:r w:rsidRPr="00837558">
        <w:rPr>
          <w:sz w:val="10"/>
        </w:rPr>
        <w:t xml:space="preserve"> to rescue the Lima plant from the Obama budget sequestration oblivion </w:t>
      </w:r>
      <w:r w:rsidRPr="008F7E45">
        <w:rPr>
          <w:rStyle w:val="StyleUnderline"/>
          <w:highlight w:val="cyan"/>
        </w:rPr>
        <w:t>will reap this nation benefits for years to come</w:t>
      </w:r>
      <w:r w:rsidRPr="00837558">
        <w:rPr>
          <w:rStyle w:val="StyleUnderline"/>
        </w:rPr>
        <w:t>. Both the workers and the war fighters of America will be the better for it</w:t>
      </w:r>
      <w:r w:rsidRPr="00837558">
        <w:rPr>
          <w:sz w:val="10"/>
        </w:rPr>
        <w:t>.</w:t>
      </w:r>
    </w:p>
    <w:bookmarkEnd w:id="45"/>
    <w:p w:rsidR="00617A03" w:rsidRPr="00E56793" w:rsidRDefault="00617A03" w:rsidP="00E56793"/>
    <w:sectPr w:rsidR="00617A03" w:rsidRPr="00E56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B916D1"/>
    <w:multiLevelType w:val="hybridMultilevel"/>
    <w:tmpl w:val="2F02E4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00DD7"/>
    <w:multiLevelType w:val="hybridMultilevel"/>
    <w:tmpl w:val="67AEF3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C6108A"/>
    <w:multiLevelType w:val="hybridMultilevel"/>
    <w:tmpl w:val="EC7CEE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651625"/>
    <w:multiLevelType w:val="hybridMultilevel"/>
    <w:tmpl w:val="37120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69283976"/>
    <w:docVar w:name="VerbatimVersion" w:val="5.1"/>
  </w:docVars>
  <w:rsids>
    <w:rsidRoot w:val="003000C7"/>
    <w:rsid w:val="00001646"/>
    <w:rsid w:val="00012332"/>
    <w:rsid w:val="000139A3"/>
    <w:rsid w:val="000150F6"/>
    <w:rsid w:val="00016E7B"/>
    <w:rsid w:val="000554CA"/>
    <w:rsid w:val="00055AC5"/>
    <w:rsid w:val="00070744"/>
    <w:rsid w:val="000712D6"/>
    <w:rsid w:val="0007251B"/>
    <w:rsid w:val="00072879"/>
    <w:rsid w:val="0008181B"/>
    <w:rsid w:val="00081C72"/>
    <w:rsid w:val="0008302F"/>
    <w:rsid w:val="00085552"/>
    <w:rsid w:val="0009452B"/>
    <w:rsid w:val="000A228B"/>
    <w:rsid w:val="000A7533"/>
    <w:rsid w:val="000C1B98"/>
    <w:rsid w:val="000D0867"/>
    <w:rsid w:val="000D5D72"/>
    <w:rsid w:val="000D78EB"/>
    <w:rsid w:val="000E3FA8"/>
    <w:rsid w:val="000F7F16"/>
    <w:rsid w:val="00100833"/>
    <w:rsid w:val="00104529"/>
    <w:rsid w:val="00105942"/>
    <w:rsid w:val="00107396"/>
    <w:rsid w:val="00124D8A"/>
    <w:rsid w:val="00131D08"/>
    <w:rsid w:val="00144A4C"/>
    <w:rsid w:val="00167D23"/>
    <w:rsid w:val="00171A25"/>
    <w:rsid w:val="00171B61"/>
    <w:rsid w:val="00176AB0"/>
    <w:rsid w:val="00177B7D"/>
    <w:rsid w:val="0018322D"/>
    <w:rsid w:val="0018530E"/>
    <w:rsid w:val="00195EE0"/>
    <w:rsid w:val="001A66C3"/>
    <w:rsid w:val="001A7911"/>
    <w:rsid w:val="001B1DF9"/>
    <w:rsid w:val="001B2B9A"/>
    <w:rsid w:val="001B5776"/>
    <w:rsid w:val="001C0774"/>
    <w:rsid w:val="001C3428"/>
    <w:rsid w:val="001D696D"/>
    <w:rsid w:val="001E527A"/>
    <w:rsid w:val="001F3514"/>
    <w:rsid w:val="001F78CE"/>
    <w:rsid w:val="002073E2"/>
    <w:rsid w:val="00224ED0"/>
    <w:rsid w:val="00225582"/>
    <w:rsid w:val="00226A20"/>
    <w:rsid w:val="002309F3"/>
    <w:rsid w:val="00234D24"/>
    <w:rsid w:val="00251FC7"/>
    <w:rsid w:val="002526BB"/>
    <w:rsid w:val="0026211D"/>
    <w:rsid w:val="00265EBA"/>
    <w:rsid w:val="00271F54"/>
    <w:rsid w:val="002855A7"/>
    <w:rsid w:val="002A1618"/>
    <w:rsid w:val="002A6A13"/>
    <w:rsid w:val="002B146A"/>
    <w:rsid w:val="002B4537"/>
    <w:rsid w:val="002B5E17"/>
    <w:rsid w:val="002C0626"/>
    <w:rsid w:val="002C4A73"/>
    <w:rsid w:val="002C7A3B"/>
    <w:rsid w:val="002E5246"/>
    <w:rsid w:val="002F1654"/>
    <w:rsid w:val="002F1A06"/>
    <w:rsid w:val="002F5CCD"/>
    <w:rsid w:val="003000C7"/>
    <w:rsid w:val="003042E6"/>
    <w:rsid w:val="00315690"/>
    <w:rsid w:val="00316B75"/>
    <w:rsid w:val="00325646"/>
    <w:rsid w:val="003313D6"/>
    <w:rsid w:val="003460F2"/>
    <w:rsid w:val="00356367"/>
    <w:rsid w:val="00357EA7"/>
    <w:rsid w:val="00361A68"/>
    <w:rsid w:val="00366F5F"/>
    <w:rsid w:val="00375410"/>
    <w:rsid w:val="00375614"/>
    <w:rsid w:val="0038158C"/>
    <w:rsid w:val="00386BD9"/>
    <w:rsid w:val="003902BA"/>
    <w:rsid w:val="00395D33"/>
    <w:rsid w:val="003A06D1"/>
    <w:rsid w:val="003A09E2"/>
    <w:rsid w:val="003A20EA"/>
    <w:rsid w:val="003A4EA5"/>
    <w:rsid w:val="003B27C8"/>
    <w:rsid w:val="003C4259"/>
    <w:rsid w:val="003C4967"/>
    <w:rsid w:val="003D33A7"/>
    <w:rsid w:val="003E14DC"/>
    <w:rsid w:val="003E2088"/>
    <w:rsid w:val="003F1B11"/>
    <w:rsid w:val="00400D77"/>
    <w:rsid w:val="0040209F"/>
    <w:rsid w:val="0040621E"/>
    <w:rsid w:val="00407037"/>
    <w:rsid w:val="00411164"/>
    <w:rsid w:val="00413BA4"/>
    <w:rsid w:val="004155D1"/>
    <w:rsid w:val="00421834"/>
    <w:rsid w:val="00422F4C"/>
    <w:rsid w:val="004278D7"/>
    <w:rsid w:val="004436A7"/>
    <w:rsid w:val="0044468E"/>
    <w:rsid w:val="0044694D"/>
    <w:rsid w:val="004605D6"/>
    <w:rsid w:val="00462B85"/>
    <w:rsid w:val="0047369D"/>
    <w:rsid w:val="0047763C"/>
    <w:rsid w:val="0048019C"/>
    <w:rsid w:val="00484652"/>
    <w:rsid w:val="004852BE"/>
    <w:rsid w:val="0049174A"/>
    <w:rsid w:val="004A1C28"/>
    <w:rsid w:val="004B33BA"/>
    <w:rsid w:val="004C60E8"/>
    <w:rsid w:val="004D1562"/>
    <w:rsid w:val="004D4E68"/>
    <w:rsid w:val="004E3579"/>
    <w:rsid w:val="004E4139"/>
    <w:rsid w:val="004E4845"/>
    <w:rsid w:val="004E5178"/>
    <w:rsid w:val="004E728B"/>
    <w:rsid w:val="004E7DB6"/>
    <w:rsid w:val="004F39E0"/>
    <w:rsid w:val="00500853"/>
    <w:rsid w:val="00504362"/>
    <w:rsid w:val="005208A0"/>
    <w:rsid w:val="0052752F"/>
    <w:rsid w:val="00532C38"/>
    <w:rsid w:val="00532D16"/>
    <w:rsid w:val="00537BD5"/>
    <w:rsid w:val="0055300B"/>
    <w:rsid w:val="00555347"/>
    <w:rsid w:val="005572AB"/>
    <w:rsid w:val="0057133D"/>
    <w:rsid w:val="00572636"/>
    <w:rsid w:val="0057268A"/>
    <w:rsid w:val="00582351"/>
    <w:rsid w:val="00585755"/>
    <w:rsid w:val="005857EA"/>
    <w:rsid w:val="00596E76"/>
    <w:rsid w:val="00597532"/>
    <w:rsid w:val="005A777A"/>
    <w:rsid w:val="005B0EBE"/>
    <w:rsid w:val="005B64CC"/>
    <w:rsid w:val="005C3780"/>
    <w:rsid w:val="005C7800"/>
    <w:rsid w:val="005D2912"/>
    <w:rsid w:val="005D337F"/>
    <w:rsid w:val="005F7248"/>
    <w:rsid w:val="006065BD"/>
    <w:rsid w:val="00617A03"/>
    <w:rsid w:val="00621152"/>
    <w:rsid w:val="00622DF6"/>
    <w:rsid w:val="00632908"/>
    <w:rsid w:val="00637703"/>
    <w:rsid w:val="00645184"/>
    <w:rsid w:val="00645FA9"/>
    <w:rsid w:val="00647866"/>
    <w:rsid w:val="00664BBD"/>
    <w:rsid w:val="00665003"/>
    <w:rsid w:val="0067649C"/>
    <w:rsid w:val="00696FCB"/>
    <w:rsid w:val="006A2AD0"/>
    <w:rsid w:val="006C07F2"/>
    <w:rsid w:val="006C2375"/>
    <w:rsid w:val="006C2A15"/>
    <w:rsid w:val="006C63EF"/>
    <w:rsid w:val="006D4ECC"/>
    <w:rsid w:val="006E13B2"/>
    <w:rsid w:val="006E6775"/>
    <w:rsid w:val="006F6865"/>
    <w:rsid w:val="00707E64"/>
    <w:rsid w:val="007175A6"/>
    <w:rsid w:val="00722258"/>
    <w:rsid w:val="007243E5"/>
    <w:rsid w:val="00735319"/>
    <w:rsid w:val="00740276"/>
    <w:rsid w:val="007402A6"/>
    <w:rsid w:val="00742CAC"/>
    <w:rsid w:val="00742E8A"/>
    <w:rsid w:val="0074369A"/>
    <w:rsid w:val="00746313"/>
    <w:rsid w:val="00747084"/>
    <w:rsid w:val="00752438"/>
    <w:rsid w:val="00752E89"/>
    <w:rsid w:val="00753C74"/>
    <w:rsid w:val="00753DB6"/>
    <w:rsid w:val="00761834"/>
    <w:rsid w:val="00763145"/>
    <w:rsid w:val="00764158"/>
    <w:rsid w:val="00766EA0"/>
    <w:rsid w:val="00771E70"/>
    <w:rsid w:val="007909EC"/>
    <w:rsid w:val="00792D23"/>
    <w:rsid w:val="00793168"/>
    <w:rsid w:val="007952A7"/>
    <w:rsid w:val="0079568A"/>
    <w:rsid w:val="007A2226"/>
    <w:rsid w:val="007B6399"/>
    <w:rsid w:val="007D30E8"/>
    <w:rsid w:val="007D38D8"/>
    <w:rsid w:val="007E54A9"/>
    <w:rsid w:val="007E715C"/>
    <w:rsid w:val="007E7A5E"/>
    <w:rsid w:val="007F5B5A"/>
    <w:rsid w:val="007F5B66"/>
    <w:rsid w:val="00823A1C"/>
    <w:rsid w:val="00827931"/>
    <w:rsid w:val="00833F0F"/>
    <w:rsid w:val="00837558"/>
    <w:rsid w:val="00837F41"/>
    <w:rsid w:val="00845B9D"/>
    <w:rsid w:val="0085138B"/>
    <w:rsid w:val="00852226"/>
    <w:rsid w:val="008570A5"/>
    <w:rsid w:val="00860984"/>
    <w:rsid w:val="008677A4"/>
    <w:rsid w:val="00886881"/>
    <w:rsid w:val="00892A13"/>
    <w:rsid w:val="008972F7"/>
    <w:rsid w:val="008A28EA"/>
    <w:rsid w:val="008A6321"/>
    <w:rsid w:val="008A7793"/>
    <w:rsid w:val="008B3ECB"/>
    <w:rsid w:val="008B4E85"/>
    <w:rsid w:val="008B5A50"/>
    <w:rsid w:val="008C1B2E"/>
    <w:rsid w:val="008C28D7"/>
    <w:rsid w:val="008D5924"/>
    <w:rsid w:val="008F3889"/>
    <w:rsid w:val="008F7E45"/>
    <w:rsid w:val="008F7F36"/>
    <w:rsid w:val="009156FE"/>
    <w:rsid w:val="0091627E"/>
    <w:rsid w:val="00922728"/>
    <w:rsid w:val="0092388C"/>
    <w:rsid w:val="0092435D"/>
    <w:rsid w:val="00926B50"/>
    <w:rsid w:val="00955877"/>
    <w:rsid w:val="009579C3"/>
    <w:rsid w:val="00962F24"/>
    <w:rsid w:val="00965020"/>
    <w:rsid w:val="0097032B"/>
    <w:rsid w:val="00972682"/>
    <w:rsid w:val="0098033D"/>
    <w:rsid w:val="00980578"/>
    <w:rsid w:val="00991E70"/>
    <w:rsid w:val="009A1CD2"/>
    <w:rsid w:val="009A2E9D"/>
    <w:rsid w:val="009A57B8"/>
    <w:rsid w:val="009C5F23"/>
    <w:rsid w:val="009D2EAD"/>
    <w:rsid w:val="009D3F88"/>
    <w:rsid w:val="009D54B2"/>
    <w:rsid w:val="009D5810"/>
    <w:rsid w:val="009D693F"/>
    <w:rsid w:val="009E1922"/>
    <w:rsid w:val="009F7ED2"/>
    <w:rsid w:val="00A051C9"/>
    <w:rsid w:val="00A30AEC"/>
    <w:rsid w:val="00A40C24"/>
    <w:rsid w:val="00A42156"/>
    <w:rsid w:val="00A52EF9"/>
    <w:rsid w:val="00A632B5"/>
    <w:rsid w:val="00A73677"/>
    <w:rsid w:val="00A76E36"/>
    <w:rsid w:val="00A91226"/>
    <w:rsid w:val="00A93661"/>
    <w:rsid w:val="00A95652"/>
    <w:rsid w:val="00A95FFF"/>
    <w:rsid w:val="00AA14CC"/>
    <w:rsid w:val="00AA5CB3"/>
    <w:rsid w:val="00AA5E1F"/>
    <w:rsid w:val="00AB174D"/>
    <w:rsid w:val="00AB2870"/>
    <w:rsid w:val="00AB640D"/>
    <w:rsid w:val="00AB6F1A"/>
    <w:rsid w:val="00AB7048"/>
    <w:rsid w:val="00AC0AB8"/>
    <w:rsid w:val="00AD0DEF"/>
    <w:rsid w:val="00AD24E3"/>
    <w:rsid w:val="00AD30A8"/>
    <w:rsid w:val="00AE2FE6"/>
    <w:rsid w:val="00AE7B4C"/>
    <w:rsid w:val="00AF7AC5"/>
    <w:rsid w:val="00B164A2"/>
    <w:rsid w:val="00B17CD3"/>
    <w:rsid w:val="00B22061"/>
    <w:rsid w:val="00B24117"/>
    <w:rsid w:val="00B30A45"/>
    <w:rsid w:val="00B33C6D"/>
    <w:rsid w:val="00B4508F"/>
    <w:rsid w:val="00B507AC"/>
    <w:rsid w:val="00B55AD5"/>
    <w:rsid w:val="00B63577"/>
    <w:rsid w:val="00B635BF"/>
    <w:rsid w:val="00B728C5"/>
    <w:rsid w:val="00B759DF"/>
    <w:rsid w:val="00B8057C"/>
    <w:rsid w:val="00B81E2A"/>
    <w:rsid w:val="00B83B78"/>
    <w:rsid w:val="00B843E9"/>
    <w:rsid w:val="00B86199"/>
    <w:rsid w:val="00B87FBA"/>
    <w:rsid w:val="00B92623"/>
    <w:rsid w:val="00B93168"/>
    <w:rsid w:val="00BA78B4"/>
    <w:rsid w:val="00BA7997"/>
    <w:rsid w:val="00BB180C"/>
    <w:rsid w:val="00BB4B59"/>
    <w:rsid w:val="00BD0C67"/>
    <w:rsid w:val="00BD1408"/>
    <w:rsid w:val="00BD6238"/>
    <w:rsid w:val="00BE1278"/>
    <w:rsid w:val="00BE28E5"/>
    <w:rsid w:val="00BE7271"/>
    <w:rsid w:val="00BF2FE4"/>
    <w:rsid w:val="00BF593B"/>
    <w:rsid w:val="00BF773A"/>
    <w:rsid w:val="00BF7E81"/>
    <w:rsid w:val="00C01A85"/>
    <w:rsid w:val="00C04EFC"/>
    <w:rsid w:val="00C123E4"/>
    <w:rsid w:val="00C13773"/>
    <w:rsid w:val="00C15D13"/>
    <w:rsid w:val="00C17CC8"/>
    <w:rsid w:val="00C23BD6"/>
    <w:rsid w:val="00C24F2E"/>
    <w:rsid w:val="00C307B9"/>
    <w:rsid w:val="00C31F13"/>
    <w:rsid w:val="00C40569"/>
    <w:rsid w:val="00C40CD8"/>
    <w:rsid w:val="00C47ABF"/>
    <w:rsid w:val="00C506E8"/>
    <w:rsid w:val="00C51DC6"/>
    <w:rsid w:val="00C52AE0"/>
    <w:rsid w:val="00C619AB"/>
    <w:rsid w:val="00C66DFD"/>
    <w:rsid w:val="00C80BB9"/>
    <w:rsid w:val="00C81651"/>
    <w:rsid w:val="00C81805"/>
    <w:rsid w:val="00C82ED6"/>
    <w:rsid w:val="00C83417"/>
    <w:rsid w:val="00C834EE"/>
    <w:rsid w:val="00C900E9"/>
    <w:rsid w:val="00C93D09"/>
    <w:rsid w:val="00C941F6"/>
    <w:rsid w:val="00C942ED"/>
    <w:rsid w:val="00C9604F"/>
    <w:rsid w:val="00C9755E"/>
    <w:rsid w:val="00CA19AA"/>
    <w:rsid w:val="00CB2E5F"/>
    <w:rsid w:val="00CC002B"/>
    <w:rsid w:val="00CC5298"/>
    <w:rsid w:val="00CC73A1"/>
    <w:rsid w:val="00CC7BFA"/>
    <w:rsid w:val="00CD736E"/>
    <w:rsid w:val="00CD798D"/>
    <w:rsid w:val="00CD7E35"/>
    <w:rsid w:val="00CE161E"/>
    <w:rsid w:val="00CF59A8"/>
    <w:rsid w:val="00D06252"/>
    <w:rsid w:val="00D107D4"/>
    <w:rsid w:val="00D1177B"/>
    <w:rsid w:val="00D162E3"/>
    <w:rsid w:val="00D20076"/>
    <w:rsid w:val="00D30243"/>
    <w:rsid w:val="00D325A9"/>
    <w:rsid w:val="00D36A8A"/>
    <w:rsid w:val="00D36C08"/>
    <w:rsid w:val="00D37AF1"/>
    <w:rsid w:val="00D57DC2"/>
    <w:rsid w:val="00D61409"/>
    <w:rsid w:val="00D627D4"/>
    <w:rsid w:val="00D6691E"/>
    <w:rsid w:val="00D671BB"/>
    <w:rsid w:val="00D71170"/>
    <w:rsid w:val="00D74BAF"/>
    <w:rsid w:val="00D7667D"/>
    <w:rsid w:val="00D82995"/>
    <w:rsid w:val="00D962A7"/>
    <w:rsid w:val="00D972AD"/>
    <w:rsid w:val="00DA1C92"/>
    <w:rsid w:val="00DA25D4"/>
    <w:rsid w:val="00DA562A"/>
    <w:rsid w:val="00DA6538"/>
    <w:rsid w:val="00DB75C8"/>
    <w:rsid w:val="00DC012D"/>
    <w:rsid w:val="00DC107E"/>
    <w:rsid w:val="00DC3281"/>
    <w:rsid w:val="00DD1518"/>
    <w:rsid w:val="00DE772A"/>
    <w:rsid w:val="00DF1E58"/>
    <w:rsid w:val="00DF3885"/>
    <w:rsid w:val="00E02290"/>
    <w:rsid w:val="00E15E75"/>
    <w:rsid w:val="00E20764"/>
    <w:rsid w:val="00E328C1"/>
    <w:rsid w:val="00E426CF"/>
    <w:rsid w:val="00E4635B"/>
    <w:rsid w:val="00E46770"/>
    <w:rsid w:val="00E5262C"/>
    <w:rsid w:val="00E53929"/>
    <w:rsid w:val="00E53D7C"/>
    <w:rsid w:val="00E542C6"/>
    <w:rsid w:val="00E56793"/>
    <w:rsid w:val="00E60BA6"/>
    <w:rsid w:val="00E611A6"/>
    <w:rsid w:val="00E61438"/>
    <w:rsid w:val="00E6404A"/>
    <w:rsid w:val="00E64512"/>
    <w:rsid w:val="00E71FE5"/>
    <w:rsid w:val="00E83018"/>
    <w:rsid w:val="00E86D90"/>
    <w:rsid w:val="00E95B06"/>
    <w:rsid w:val="00EA2173"/>
    <w:rsid w:val="00EA4B26"/>
    <w:rsid w:val="00EC7DC4"/>
    <w:rsid w:val="00ED30CF"/>
    <w:rsid w:val="00EF4FC0"/>
    <w:rsid w:val="00EF7CC8"/>
    <w:rsid w:val="00F05B6A"/>
    <w:rsid w:val="00F075F3"/>
    <w:rsid w:val="00F15357"/>
    <w:rsid w:val="00F176EF"/>
    <w:rsid w:val="00F20188"/>
    <w:rsid w:val="00F2426D"/>
    <w:rsid w:val="00F40832"/>
    <w:rsid w:val="00F43808"/>
    <w:rsid w:val="00F45E10"/>
    <w:rsid w:val="00F47BB9"/>
    <w:rsid w:val="00F625E4"/>
    <w:rsid w:val="00F6364A"/>
    <w:rsid w:val="00F823BD"/>
    <w:rsid w:val="00F827D0"/>
    <w:rsid w:val="00F9019C"/>
    <w:rsid w:val="00F9113A"/>
    <w:rsid w:val="00F93A97"/>
    <w:rsid w:val="00F94D85"/>
    <w:rsid w:val="00F972CC"/>
    <w:rsid w:val="00FA377F"/>
    <w:rsid w:val="00FA3B82"/>
    <w:rsid w:val="00FC48A1"/>
    <w:rsid w:val="00FC4DA2"/>
    <w:rsid w:val="00FC6B53"/>
    <w:rsid w:val="00FD2F85"/>
    <w:rsid w:val="00FE2546"/>
    <w:rsid w:val="00FF07A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D9B5E3"/>
  <w15:chartTrackingRefBased/>
  <w15:docId w15:val="{1C696CBB-83D7-4F28-8E6D-38EE3B4D3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52EF9"/>
    <w:rPr>
      <w:rFonts w:ascii="Calibri" w:hAnsi="Calibri" w:cs="Calibri"/>
    </w:rPr>
  </w:style>
  <w:style w:type="paragraph" w:styleId="Heading1">
    <w:name w:val="heading 1"/>
    <w:aliases w:val="Pocket"/>
    <w:basedOn w:val="Normal"/>
    <w:next w:val="Normal"/>
    <w:link w:val="Heading1Char"/>
    <w:qFormat/>
    <w:rsid w:val="00A52E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2E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2E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No Spacing4,No Spacing21,CD - Cite,no read,No Spacing211,No Spacing12,No Spacing2111,No Spacing11111,ta,No Spacing111111,small space,Heading 2 Char2 Char,TAG,No Spacing5, Ch,T,Analytics,t,Ta"/>
    <w:basedOn w:val="Normal"/>
    <w:next w:val="Normal"/>
    <w:link w:val="Heading4Char"/>
    <w:uiPriority w:val="3"/>
    <w:unhideWhenUsed/>
    <w:qFormat/>
    <w:rsid w:val="00A52EF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2E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EF9"/>
  </w:style>
  <w:style w:type="character" w:customStyle="1" w:styleId="Heading1Char">
    <w:name w:val="Heading 1 Char"/>
    <w:aliases w:val="Pocket Char"/>
    <w:basedOn w:val="DefaultParagraphFont"/>
    <w:link w:val="Heading1"/>
    <w:rsid w:val="00A52E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2E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2EF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No Spacing4 Char,No Spacing21 Char,CD - Cite Char,no read Char,No Spacing211 Char,No Spacing12 Char,No Spacing2111 Char,No Spacing11111 Char,ta Char"/>
    <w:basedOn w:val="DefaultParagraphFont"/>
    <w:link w:val="Heading4"/>
    <w:uiPriority w:val="3"/>
    <w:rsid w:val="00A52EF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A52EF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52EF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A52EF9"/>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A52EF9"/>
    <w:rPr>
      <w:color w:val="auto"/>
      <w:u w:val="none"/>
    </w:rPr>
  </w:style>
  <w:style w:type="character" w:styleId="FollowedHyperlink">
    <w:name w:val="FollowedHyperlink"/>
    <w:basedOn w:val="DefaultParagraphFont"/>
    <w:uiPriority w:val="99"/>
    <w:semiHidden/>
    <w:unhideWhenUsed/>
    <w:rsid w:val="00A52EF9"/>
    <w:rPr>
      <w:color w:val="auto"/>
      <w:u w:val="none"/>
    </w:rPr>
  </w:style>
  <w:style w:type="character" w:customStyle="1" w:styleId="UnresolvedMention1">
    <w:name w:val="Unresolved Mention1"/>
    <w:basedOn w:val="DefaultParagraphFont"/>
    <w:uiPriority w:val="99"/>
    <w:semiHidden/>
    <w:unhideWhenUsed/>
    <w:rsid w:val="00B81E2A"/>
    <w:rPr>
      <w:color w:val="605E5C"/>
      <w:shd w:val="clear" w:color="auto" w:fill="E1DFDD"/>
    </w:rPr>
  </w:style>
  <w:style w:type="paragraph" w:customStyle="1" w:styleId="Card">
    <w:name w:val="Card"/>
    <w:aliases w:val="Tags,Debate Text,No Spacing11,No Spacing31,No Spacing22,No Spacing111,No Spacing3,No Spacing2,Read stuff,No Spacing1121,Dont use,No Spacing41,No Spacing111112,No Spacing112,Note Level 2,No Spacing1111,Tag and Ci,card,Medium Grid 21,No Spacing1,tag"/>
    <w:basedOn w:val="Heading1"/>
    <w:link w:val="Hyperlink"/>
    <w:autoRedefine/>
    <w:uiPriority w:val="99"/>
    <w:qFormat/>
    <w:rsid w:val="000A753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0A7533"/>
    <w:pPr>
      <w:ind w:left="720"/>
      <w:jc w:val="both"/>
    </w:pPr>
    <w:rPr>
      <w:b/>
      <w:iCs/>
      <w:u w:val="single"/>
    </w:rPr>
  </w:style>
  <w:style w:type="paragraph" w:customStyle="1" w:styleId="UnderlinePara">
    <w:name w:val="Underline Para"/>
    <w:basedOn w:val="Normal"/>
    <w:uiPriority w:val="6"/>
    <w:qFormat/>
    <w:rsid w:val="000150F6"/>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7"/>
    <w:qFormat/>
    <w:rsid w:val="002073E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ation">
    <w:name w:val="Citation"/>
    <w:aliases w:val="heading 3,Heading 3 Char Char1"/>
    <w:basedOn w:val="Normal"/>
    <w:link w:val="CitationChar"/>
    <w:qFormat/>
    <w:rsid w:val="00742E8A"/>
    <w:rPr>
      <w:b/>
      <w:sz w:val="24"/>
      <w:szCs w:val="24"/>
    </w:rPr>
  </w:style>
  <w:style w:type="character" w:customStyle="1" w:styleId="CitationChar">
    <w:name w:val="Citation Char"/>
    <w:aliases w:val="Heading 3 Char1 Char,Citation Char Char1 Char Char Char Char Char, Char Char Char1,Char Char Char1,Heading 3 Char Char,cite,Heading 3 Char Char Char,Heading 3 Char Char Char Char,Heading 3 Char Char Char1,Char Char2,cites Char Char"/>
    <w:link w:val="Citation"/>
    <w:qFormat/>
    <w:rsid w:val="00742E8A"/>
    <w:rPr>
      <w:rFonts w:ascii="Calibri" w:hAnsi="Calibri" w:cs="Calibri"/>
      <w:b/>
      <w:sz w:val="24"/>
      <w:szCs w:val="24"/>
    </w:rPr>
  </w:style>
  <w:style w:type="character" w:customStyle="1" w:styleId="BoldUnderlineChar">
    <w:name w:val="Bold Underline Char"/>
    <w:locked/>
    <w:rsid w:val="00742E8A"/>
    <w:rPr>
      <w:rFonts w:ascii="Times New Roman" w:eastAsia="Times New Roman" w:hAnsi="Times New Roman" w:cs="Times New Roman"/>
      <w:b/>
      <w:bCs/>
      <w:sz w:val="20"/>
      <w:szCs w:val="24"/>
      <w:u w:val="single"/>
    </w:rPr>
  </w:style>
  <w:style w:type="paragraph" w:customStyle="1" w:styleId="cardtext">
    <w:name w:val="card text"/>
    <w:basedOn w:val="Normal"/>
    <w:link w:val="cardtextChar"/>
    <w:qFormat/>
    <w:rsid w:val="003E2088"/>
    <w:pPr>
      <w:ind w:left="288" w:right="288"/>
    </w:pPr>
  </w:style>
  <w:style w:type="character" w:customStyle="1" w:styleId="cardtextChar">
    <w:name w:val="card text Char"/>
    <w:basedOn w:val="DefaultParagraphFont"/>
    <w:link w:val="cardtext"/>
    <w:rsid w:val="003E2088"/>
    <w:rPr>
      <w:rFonts w:ascii="Calibri" w:hAnsi="Calibri" w:cs="Calibri"/>
    </w:rPr>
  </w:style>
  <w:style w:type="character" w:customStyle="1" w:styleId="cardChar">
    <w:name w:val="card Char"/>
    <w:rsid w:val="005A777A"/>
    <w:rPr>
      <w:rFonts w:ascii="Calibri" w:hAnsi="Calibri"/>
    </w:rPr>
  </w:style>
  <w:style w:type="character" w:customStyle="1" w:styleId="underline">
    <w:name w:val="underline"/>
    <w:qFormat/>
    <w:rsid w:val="005A777A"/>
    <w:rPr>
      <w:u w:val="single"/>
    </w:rPr>
  </w:style>
  <w:style w:type="character" w:customStyle="1" w:styleId="apple-style-span">
    <w:name w:val="apple-style-span"/>
    <w:basedOn w:val="DefaultParagraphFont"/>
    <w:rsid w:val="005A777A"/>
  </w:style>
  <w:style w:type="character" w:customStyle="1" w:styleId="apple-converted-space">
    <w:name w:val="apple-converted-space"/>
    <w:basedOn w:val="DefaultParagraphFont"/>
    <w:rsid w:val="005A777A"/>
  </w:style>
  <w:style w:type="character" w:customStyle="1" w:styleId="Author-Date">
    <w:name w:val="Author-Date"/>
    <w:qFormat/>
    <w:rsid w:val="00793168"/>
    <w:rPr>
      <w:b/>
      <w:bC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4556943">
      <w:bodyDiv w:val="1"/>
      <w:marLeft w:val="0"/>
      <w:marRight w:val="0"/>
      <w:marTop w:val="0"/>
      <w:marBottom w:val="0"/>
      <w:divBdr>
        <w:top w:val="none" w:sz="0" w:space="0" w:color="auto"/>
        <w:left w:val="none" w:sz="0" w:space="0" w:color="auto"/>
        <w:bottom w:val="none" w:sz="0" w:space="0" w:color="auto"/>
        <w:right w:val="none" w:sz="0" w:space="0" w:color="auto"/>
      </w:divBdr>
      <w:divsChild>
        <w:div w:id="836385299">
          <w:marLeft w:val="0"/>
          <w:marRight w:val="480"/>
          <w:marTop w:val="0"/>
          <w:marBottom w:val="0"/>
          <w:divBdr>
            <w:top w:val="none" w:sz="0" w:space="0" w:color="auto"/>
            <w:left w:val="none" w:sz="0" w:space="0" w:color="auto"/>
            <w:bottom w:val="none" w:sz="0" w:space="0" w:color="auto"/>
            <w:right w:val="none" w:sz="0" w:space="0" w:color="auto"/>
          </w:divBdr>
          <w:divsChild>
            <w:div w:id="139345599">
              <w:marLeft w:val="0"/>
              <w:marRight w:val="0"/>
              <w:marTop w:val="150"/>
              <w:marBottom w:val="240"/>
              <w:divBdr>
                <w:top w:val="single" w:sz="6" w:space="8" w:color="DBDBDB"/>
                <w:left w:val="none" w:sz="0" w:space="0" w:color="auto"/>
                <w:bottom w:val="single" w:sz="6" w:space="8" w:color="DBDBDB"/>
                <w:right w:val="none" w:sz="0" w:space="0" w:color="auto"/>
              </w:divBdr>
              <w:divsChild>
                <w:div w:id="2005357978">
                  <w:marLeft w:val="0"/>
                  <w:marRight w:val="0"/>
                  <w:marTop w:val="0"/>
                  <w:marBottom w:val="120"/>
                  <w:divBdr>
                    <w:top w:val="none" w:sz="0" w:space="0" w:color="auto"/>
                    <w:left w:val="none" w:sz="0" w:space="0" w:color="auto"/>
                    <w:bottom w:val="none" w:sz="0" w:space="0" w:color="auto"/>
                    <w:right w:val="none" w:sz="0" w:space="0" w:color="auto"/>
                  </w:divBdr>
                  <w:divsChild>
                    <w:div w:id="1083915705">
                      <w:marLeft w:val="0"/>
                      <w:marRight w:val="0"/>
                      <w:marTop w:val="0"/>
                      <w:marBottom w:val="0"/>
                      <w:divBdr>
                        <w:top w:val="none" w:sz="0" w:space="0" w:color="auto"/>
                        <w:left w:val="none" w:sz="0" w:space="0" w:color="auto"/>
                        <w:bottom w:val="none" w:sz="0" w:space="0" w:color="auto"/>
                        <w:right w:val="none" w:sz="0" w:space="0" w:color="auto"/>
                      </w:divBdr>
                      <w:divsChild>
                        <w:div w:id="9827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476">
                  <w:marLeft w:val="0"/>
                  <w:marRight w:val="0"/>
                  <w:marTop w:val="0"/>
                  <w:marBottom w:val="0"/>
                  <w:divBdr>
                    <w:top w:val="none" w:sz="0" w:space="0" w:color="auto"/>
                    <w:left w:val="none" w:sz="0" w:space="0" w:color="auto"/>
                    <w:bottom w:val="none" w:sz="0" w:space="0" w:color="auto"/>
                    <w:right w:val="none" w:sz="0" w:space="0" w:color="auto"/>
                  </w:divBdr>
                  <w:divsChild>
                    <w:div w:id="471561934">
                      <w:marLeft w:val="0"/>
                      <w:marRight w:val="0"/>
                      <w:marTop w:val="0"/>
                      <w:marBottom w:val="75"/>
                      <w:divBdr>
                        <w:top w:val="none" w:sz="0" w:space="0" w:color="auto"/>
                        <w:left w:val="none" w:sz="0" w:space="0" w:color="auto"/>
                        <w:bottom w:val="none" w:sz="0" w:space="0" w:color="auto"/>
                        <w:right w:val="none" w:sz="0" w:space="0" w:color="auto"/>
                      </w:divBdr>
                    </w:div>
                    <w:div w:id="20601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use.jhu.edu/article/622092/pdf" TargetMode="External"/><Relationship Id="rId117" Type="http://schemas.openxmlformats.org/officeDocument/2006/relationships/hyperlink" Target="https://globalnews.ca/news/4837941/china-taiwan-invasion-attack/" TargetMode="External"/><Relationship Id="rId21" Type="http://schemas.openxmlformats.org/officeDocument/2006/relationships/hyperlink" Target="https://www.latimes.com/business/hiltzik/la-fi-hiltzik-trump-trade-farmers-20190510-story.html" TargetMode="External"/><Relationship Id="rId42" Type="http://schemas.openxmlformats.org/officeDocument/2006/relationships/hyperlink" Target="http://www.chinadaily.com.cn/a/201904/17/WS5cb6680fa3104842260b6929.html" TargetMode="External"/><Relationship Id="rId47" Type="http://schemas.openxmlformats.org/officeDocument/2006/relationships/hyperlink" Target="https://www.the-american-interest.com/2018/10/24/danger-falling-powers/" TargetMode="External"/><Relationship Id="rId63" Type="http://schemas.openxmlformats.org/officeDocument/2006/relationships/hyperlink" Target="https://www.nytimes.com/2017/04/18/world/asia/aircraft-carrier-north-korea-carl-vinson.html?_r=0" TargetMode="External"/><Relationship Id="rId68" Type="http://schemas.openxmlformats.org/officeDocument/2006/relationships/hyperlink" Target="http://www.academicroom.com/article/war-politics-economic-rational-voter-framework" TargetMode="External"/><Relationship Id="rId84" Type="http://schemas.openxmlformats.org/officeDocument/2006/relationships/hyperlink" Target="https://www.scmp.com/comment/insight-opinion/asia/article/2150230/trumps-policy-taiwan-could-turn-island-just-another-us" TargetMode="External"/><Relationship Id="rId89" Type="http://schemas.openxmlformats.org/officeDocument/2006/relationships/hyperlink" Target="https://bennorton.com/dsa-imperialism-democratic-socialists-of-america-war/" TargetMode="External"/><Relationship Id="rId112" Type="http://schemas.openxmlformats.org/officeDocument/2006/relationships/hyperlink" Target="https://time.com/5540855/us-china-trade-relationship/" TargetMode="External"/><Relationship Id="rId133" Type="http://schemas.openxmlformats.org/officeDocument/2006/relationships/hyperlink" Target="https://www.salon.com/2015/09/20/garrisoning_the_globe_how_u_s_military_bases_abroad_undermine_our_national_security_and_harm_us_all_partner/" TargetMode="External"/><Relationship Id="rId138" Type="http://schemas.openxmlformats.org/officeDocument/2006/relationships/hyperlink" Target="https://nationalinterest.org/blog/buzz/dont-listen-china-us-arms-sales-taiwan-are-right-thing-do-32397" TargetMode="External"/><Relationship Id="rId16" Type="http://schemas.openxmlformats.org/officeDocument/2006/relationships/hyperlink" Target="http://foreignpolicy.com/2017/02/06/backing-into-world-war-iii-russia-china-trump-obama/?utm_content=buffera4da4&amp;utm_medium=social&amp;utm_source=twitter.com&amp;utm_campaign=buffer" TargetMode="External"/><Relationship Id="rId107" Type="http://schemas.openxmlformats.org/officeDocument/2006/relationships/hyperlink" Target="https://www.washingtonexaminer.com/opinion/let-china-complain-america-should-approve-taiwans-arms-purchase" TargetMode="External"/><Relationship Id="rId11" Type="http://schemas.openxmlformats.org/officeDocument/2006/relationships/hyperlink" Target="https://www.cfr.org/report/averting-cross-strait-crisis" TargetMode="External"/><Relationship Id="rId32" Type="http://schemas.openxmlformats.org/officeDocument/2006/relationships/hyperlink" Target="https://www.worldpoliticsreview.com/articles/27395/how-committed-is-the-u-s-to-fending-off-a-war-over-taiwan" TargetMode="External"/><Relationship Id="rId37" Type="http://schemas.openxmlformats.org/officeDocument/2006/relationships/hyperlink" Target="https://www.cnbc.com/2019/06/11/as-us-china-relations-sour-taiwans-value-as-a-chess-piece-may-rise.html" TargetMode="External"/><Relationship Id="rId53" Type="http://schemas.openxmlformats.org/officeDocument/2006/relationships/hyperlink" Target="https://www.foxbusiness.com/politics/china-trade-war-us-tensions" TargetMode="External"/><Relationship Id="rId58" Type="http://schemas.openxmlformats.org/officeDocument/2006/relationships/hyperlink" Target="http://www.fao.org/3/ca1587en/CA1587EN.pdf" TargetMode="External"/><Relationship Id="rId74" Type="http://schemas.openxmlformats.org/officeDocument/2006/relationships/hyperlink" Target="https://twitter.com/nytpolitics/status/850334692138242048" TargetMode="External"/><Relationship Id="rId79" Type="http://schemas.openxmlformats.org/officeDocument/2006/relationships/hyperlink" Target="http://files.libertyfund.org/pll/quotes/136.html" TargetMode="External"/><Relationship Id="rId102" Type="http://schemas.openxmlformats.org/officeDocument/2006/relationships/hyperlink" Target="https://www.cato.org/publications/commentary/false-promises-trumps-arms-sales" TargetMode="External"/><Relationship Id="rId123" Type="http://schemas.openxmlformats.org/officeDocument/2006/relationships/hyperlink" Target="https://www.worldpoliticsreview.com/articles/27395/how-committed-is-the-u-s-to-fending-off-a-war-over-taiwan" TargetMode="External"/><Relationship Id="rId128" Type="http://schemas.openxmlformats.org/officeDocument/2006/relationships/hyperlink" Target="http://www.ecoearth.info/blog/2012/01/on_violence_and_earth_revoluti.asp" TargetMode="External"/><Relationship Id="rId144" Type="http://schemas.openxmlformats.org/officeDocument/2006/relationships/hyperlink" Target="https://www.nytimes.com/2019/03/19/opinion/trump-defense-industry.html" TargetMode="External"/><Relationship Id="rId5" Type="http://schemas.openxmlformats.org/officeDocument/2006/relationships/webSettings" Target="webSettings.xml"/><Relationship Id="rId90" Type="http://schemas.openxmlformats.org/officeDocument/2006/relationships/hyperlink" Target="https://scholar.princeton.edu/sites/default/files/gji3/files/why_the_liberal_world_order_will_survive.pdf" TargetMode="External"/><Relationship Id="rId95" Type="http://schemas.openxmlformats.org/officeDocument/2006/relationships/hyperlink" Target="http://www.chinafile.com/conversation/world-deserting-taiwan-how-should-us-respond" TargetMode="External"/><Relationship Id="rId22" Type="http://schemas.openxmlformats.org/officeDocument/2006/relationships/hyperlink" Target="http://www.foreignpolicyi.org/content/america-and-geopolitics-upheaval" TargetMode="External"/><Relationship Id="rId27" Type="http://schemas.openxmlformats.org/officeDocument/2006/relationships/hyperlink" Target="https://www.jacobinmag.com/2019/05/green-new-deal-fight-militarism-imperialism" TargetMode="External"/><Relationship Id="rId43" Type="http://schemas.openxmlformats.org/officeDocument/2006/relationships/hyperlink" Target="https://tnsr.org/2019/01/rethinking-the-bomb-nuclear-weapons-and-american-grand-strategy/" TargetMode="External"/><Relationship Id="rId48" Type="http://schemas.openxmlformats.org/officeDocument/2006/relationships/hyperlink" Target="https://www.newsweek.com/world-war-3-ww3-iii-start-us-iran-russia-china-venezuela-ukraine-syria-1395020" TargetMode="External"/><Relationship Id="rId64" Type="http://schemas.openxmlformats.org/officeDocument/2006/relationships/hyperlink" Target="https://www.justsecurity.org/40051/trump-north-korea-dangerous-impulse/" TargetMode="External"/><Relationship Id="rId69" Type="http://schemas.openxmlformats.org/officeDocument/2006/relationships/hyperlink" Target="https://www.researchgate.net/publication/227699459_The_Politics_of_Threat_Perception_and_the_Use_of_Force_A_Political_Economy_Model_of_US_Uses_of_Force_1949-1994" TargetMode="External"/><Relationship Id="rId113" Type="http://schemas.openxmlformats.org/officeDocument/2006/relationships/hyperlink" Target="https://www.scmp.com/comment/insight-opinion/united-states/article/2166570/after-trade-war-us-china-relations-will-not-be" TargetMode="External"/><Relationship Id="rId118" Type="http://schemas.openxmlformats.org/officeDocument/2006/relationships/hyperlink" Target="https://nationalinterest.org/blog/buzz/dont-listen-china-us-arms-sales-taiwan-are-right-thing-do-32397" TargetMode="External"/><Relationship Id="rId134" Type="http://schemas.openxmlformats.org/officeDocument/2006/relationships/hyperlink" Target="https://nationalinterest.org/feature/american-hegemony-here-stay-13089?nopaging=1" TargetMode="External"/><Relationship Id="rId139" Type="http://schemas.openxmlformats.org/officeDocument/2006/relationships/hyperlink" Target="http://www.foreignpolicy.com/articles/2003/09/01/the_morality_of_the_market%5D" TargetMode="External"/><Relationship Id="rId80" Type="http://schemas.openxmlformats.org/officeDocument/2006/relationships/hyperlink" Target="https://www.brookings.edu/experts/robert-kagan/" TargetMode="External"/><Relationship Id="rId85" Type="http://schemas.openxmlformats.org/officeDocument/2006/relationships/hyperlink" Target="https://nationalinterest.org/feature/american-hegemony-here-stay-13089?nopaging=1" TargetMode="External"/><Relationship Id="rId3" Type="http://schemas.openxmlformats.org/officeDocument/2006/relationships/styles" Target="styles.xml"/><Relationship Id="rId12" Type="http://schemas.openxmlformats.org/officeDocument/2006/relationships/hyperlink" Target="https://www.orfonline.org/wp-content/uploads/2019/01/Nuclear-Order.pdf" TargetMode="External"/><Relationship Id="rId17" Type="http://schemas.openxmlformats.org/officeDocument/2006/relationships/hyperlink" Target="https://fas.org/2017/01/turning-a-blind-eye-towards-armageddon-u-s-leaders-reject-nuclear-winter-studies%5d" TargetMode="External"/><Relationship Id="rId25" Type="http://schemas.openxmlformats.org/officeDocument/2006/relationships/hyperlink" Target="https://www.reuters.com/article/us-usa-taiwan-exclusive/exclusive-u-s-preparing-to-sell-over-2-billion-in-weapons-to-taiwan-testing-china-sources-idUSKCN1T62CA" TargetMode="External"/><Relationship Id="rId33" Type="http://schemas.openxmlformats.org/officeDocument/2006/relationships/hyperlink" Target="https://www.wsj.com/articles/u-s-plans-more-than-2-billion-in-weapons-sales-to-taiwan-angering-beijing-11559870443" TargetMode="External"/><Relationship Id="rId38" Type="http://schemas.openxmlformats.org/officeDocument/2006/relationships/hyperlink" Target="https://www.mysanantonio.com/technology/businessinsider/article/Forget-the-trade-war-a-bigger-conflict-13967996.php" TargetMode="External"/><Relationship Id="rId46" Type="http://schemas.openxmlformats.org/officeDocument/2006/relationships/hyperlink" Target="https://www.vox.com/future-perfect/2018/10/19/17873822/nuclear-war-weapons-bombs-how-kill" TargetMode="External"/><Relationship Id="rId59" Type="http://schemas.openxmlformats.org/officeDocument/2006/relationships/hyperlink" Target="https://www.cato.org/people/gene-healy" TargetMode="External"/><Relationship Id="rId67" Type="http://schemas.openxmlformats.org/officeDocument/2006/relationships/hyperlink" Target="http://journals.sagepub.com/doi/abs/10.1177/106591290105400411" TargetMode="External"/><Relationship Id="rId103" Type="http://schemas.openxmlformats.org/officeDocument/2006/relationships/hyperlink" Target="https://news.usni.org/2019/06/12/experts-say-arms-sale-to-taiwan-answer-defense-needs-but-spur-new-questions" TargetMode="External"/><Relationship Id="rId108" Type="http://schemas.openxmlformats.org/officeDocument/2006/relationships/hyperlink" Target="https://www.e-ir.info/2013/11/07/to-what-extent-is-the-arms-trade-effectively-regulated/" TargetMode="External"/><Relationship Id="rId116" Type="http://schemas.openxmlformats.org/officeDocument/2006/relationships/hyperlink" Target="https://www.foreignaffairs.com/articles/2018-10-15/nuclear-weapons-dont-matter" TargetMode="External"/><Relationship Id="rId124" Type="http://schemas.openxmlformats.org/officeDocument/2006/relationships/hyperlink" Target="https://debunkingdoomsday.quora.com/Debunked-Nuclear-Winter-and-Radioactive-Fallout-myths" TargetMode="External"/><Relationship Id="rId129" Type="http://schemas.openxmlformats.org/officeDocument/2006/relationships/hyperlink" Target="http://www.globalwarming.org/2011/11/28/steven-pinker-resource-scarcity-doesnt-cause-wars/" TargetMode="External"/><Relationship Id="rId137" Type="http://schemas.openxmlformats.org/officeDocument/2006/relationships/hyperlink" Target="https://en.rti.org.tw/news/view/id/2001259" TargetMode="External"/><Relationship Id="rId20" Type="http://schemas.openxmlformats.org/officeDocument/2006/relationships/hyperlink" Target="https://www.washingtonpost.com/business/2019/06/06/trump-probably-has-upper-hand-trade-war-until-september/?utm_term=.1f1870af3227" TargetMode="External"/><Relationship Id="rId41" Type="http://schemas.openxmlformats.org/officeDocument/2006/relationships/hyperlink" Target="https://www.express.co.uk/news/world/1137868/China-news-World-War-3-South-China-Sea-military-America-warning-Donald-Trump-Xi-Jinping" TargetMode="External"/><Relationship Id="rId54" Type="http://schemas.openxmlformats.org/officeDocument/2006/relationships/hyperlink" Target="https://abcnews.go.com/International/chinese-media-turning-heat-us-china-trade-war/story?id=63315423" TargetMode="External"/><Relationship Id="rId62" Type="http://schemas.openxmlformats.org/officeDocument/2006/relationships/hyperlink" Target="http://www.cnn.com/videos/politics/2017/04/07/fareed-zakaria-trump-became-president-syria-newday.cnn" TargetMode="External"/><Relationship Id="rId70" Type="http://schemas.openxmlformats.org/officeDocument/2006/relationships/hyperlink" Target="https://books.google.com/books?id=JEDqJ3mQF10C&amp;lpg=PA107&amp;ots=Kb1WntK6ri&amp;dq=Howell%20%E2%80%98%E2%80%98presidents%20resort%20to%20the%20sword%20more%20quickly%20when%20their%20approval%20ratings%20decline.%27%27&amp;pg=PA107" TargetMode="External"/><Relationship Id="rId75" Type="http://schemas.openxmlformats.org/officeDocument/2006/relationships/hyperlink" Target="https://kristof.blogs.nytimes.com/2017/04/07/trump-was-right-to-strike-syria/?_r=0" TargetMode="External"/><Relationship Id="rId83" Type="http://schemas.openxmlformats.org/officeDocument/2006/relationships/hyperlink" Target="http://www.mitpressjournals.org/doi/abs/10.1162/016228899560031?journalCode=isec" TargetMode="External"/><Relationship Id="rId88" Type="http://schemas.openxmlformats.org/officeDocument/2006/relationships/hyperlink" Target="https://socialistvoice.ie/2019/05/imperialism-will-kill-us-all/" TargetMode="External"/><Relationship Id="rId91" Type="http://schemas.openxmlformats.org/officeDocument/2006/relationships/hyperlink" Target="https://www.unlvfreepress.com/making-sense-anarchy-government-good-government/" TargetMode="External"/><Relationship Id="rId96" Type="http://schemas.openxmlformats.org/officeDocument/2006/relationships/hyperlink" Target="https://www.foreignpolicyjournal.com/2019/06/14/the-privatization-of-us-indo-pacific-vision-project-2049-armitage-budget-ploys-and-taiwan-nexus/" TargetMode="External"/><Relationship Id="rId111" Type="http://schemas.openxmlformats.org/officeDocument/2006/relationships/hyperlink" Target="https://theintercept.com/2019/05/24/us-saudi-arabia-arms-sales/" TargetMode="External"/><Relationship Id="rId132" Type="http://schemas.openxmlformats.org/officeDocument/2006/relationships/hyperlink" Target="https://www.chathamhouse.org/sites/default/files/images/ia/INTA94_1_8_238_Stokes.pdf" TargetMode="External"/><Relationship Id="rId140" Type="http://schemas.openxmlformats.org/officeDocument/2006/relationships/hyperlink" Target="http://thebreakthrough.org/index.php/programs/energy-and-climate/the-left-vs.-the-climate"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reuters.com/article/us-usa-taiwan-exclusive/exclusive-u-s-preparing-to-sell-over-2-billion-in-weapons-to-taiwan-testing-china-sources-idUSKCN1T62CA" TargetMode="External"/><Relationship Id="rId15" Type="http://schemas.openxmlformats.org/officeDocument/2006/relationships/hyperlink" Target="https://nationalinterest.org/blog/skeptics/us-shouldn%E2%80%99t-go-war-china-over-taiwan-44432" TargetMode="External"/><Relationship Id="rId23" Type="http://schemas.openxmlformats.org/officeDocument/2006/relationships/hyperlink" Target="http://rspb.royalsocietypublishing.org/content/280/1767/20131193.short" TargetMode="External"/><Relationship Id="rId28" Type="http://schemas.openxmlformats.org/officeDocument/2006/relationships/hyperlink" Target="http://ieet.org/index.php/IEET/more/Torres20160807" TargetMode="External"/><Relationship Id="rId36" Type="http://schemas.openxmlformats.org/officeDocument/2006/relationships/hyperlink" Target="https://fas.org/sgp/crs/weapons/RL31675.pdf" TargetMode="External"/><Relationship Id="rId49" Type="http://schemas.openxmlformats.org/officeDocument/2006/relationships/hyperlink" Target="https://www.brookings.edu/blog/order-from-chaos/2019/05/02/the-senkaku-paradox-preparing-for-conflict-with-the-great-powers/" TargetMode="External"/><Relationship Id="rId57" Type="http://schemas.openxmlformats.org/officeDocument/2006/relationships/hyperlink" Target="https://www.wfs.org/Upload/PDFWFR/WFR_Spring2012_Bisk.pdf" TargetMode="External"/><Relationship Id="rId106" Type="http://schemas.openxmlformats.org/officeDocument/2006/relationships/hyperlink" Target="https://www.cato.org/publications/policy-analysis/costly-commitment-options-future-us-taiwan-defense-relationship" TargetMode="External"/><Relationship Id="rId114" Type="http://schemas.openxmlformats.org/officeDocument/2006/relationships/hyperlink" Target="https://fsi.stanford.edu/news/us-china-relations-fractious-not-fragile-says-aparc-fellow" TargetMode="External"/><Relationship Id="rId119" Type="http://schemas.openxmlformats.org/officeDocument/2006/relationships/hyperlink" Target="https://truthout.org/articles/more-us-pressure-on-north-korea-is-not-the-path-to-denuclearization/" TargetMode="External"/><Relationship Id="rId127" Type="http://schemas.openxmlformats.org/officeDocument/2006/relationships/hyperlink" Target="https://www.newyorker.com/news/news-desk/the-false-choice-between-economic-growth-and-combatting-climate-change" TargetMode="External"/><Relationship Id="rId10" Type="http://schemas.openxmlformats.org/officeDocument/2006/relationships/hyperlink" Target="https://www.cfr.org/article/us-military-support-taiwan-whats-changed-under-trump" TargetMode="External"/><Relationship Id="rId31" Type="http://schemas.openxmlformats.org/officeDocument/2006/relationships/hyperlink" Target="https://www.cnbc.com/2019/05/08/us-house-passes-pro-taiwan-bills-amid-trade-tensions-with-china.html" TargetMode="External"/><Relationship Id="rId44" Type="http://schemas.openxmlformats.org/officeDocument/2006/relationships/hyperlink" Target="https://www.scmp.com/news/china/policies-politics/article/2100657/us-approves-first-arms-sales-taiwan-under-trump-us14" TargetMode="External"/><Relationship Id="rId52" Type="http://schemas.openxmlformats.org/officeDocument/2006/relationships/hyperlink" Target="https://www.scmp.com/comment/insight-opinion/article/2126541/china-planning-take-taiwan-force-2020" TargetMode="External"/><Relationship Id="rId60" Type="http://schemas.openxmlformats.org/officeDocument/2006/relationships/hyperlink" Target="https://twitter.com/realdonaldtrump/status/855373184861962240" TargetMode="External"/><Relationship Id="rId65" Type="http://schemas.openxmlformats.org/officeDocument/2006/relationships/hyperlink" Target="http://press-pubs.uchicago.edu/founders/documents/a2_2_2-3s15.html" TargetMode="External"/><Relationship Id="rId73" Type="http://schemas.openxmlformats.org/officeDocument/2006/relationships/hyperlink" Target="http://www.alternet.org/media/five-top-papers-run-18-opinion-pieces-praising-syria-strikes-zero-are-critical-0" TargetMode="External"/><Relationship Id="rId78" Type="http://schemas.openxmlformats.org/officeDocument/2006/relationships/hyperlink" Target="https://www.washingtonpost.com/opinions/global-opinions/trumps-week-of-good-decisions-could-rebalance-the-world-and-the-white-house/2017/04/11/9b3ebc6c-1eeb-11e7-be2a-3a1fb24d4671_story.html?utm_term=.d70cd8c52ac9" TargetMode="External"/><Relationship Id="rId81" Type="http://schemas.openxmlformats.org/officeDocument/2006/relationships/hyperlink" Target="https://www.brookings.edu/legacy/63F055B0-A187-4221-9DBE-0547C2A79A59" TargetMode="External"/><Relationship Id="rId86" Type="http://schemas.openxmlformats.org/officeDocument/2006/relationships/hyperlink" Target="https://www.mintpressnews.com/empire-files-donald-trump-expanding-us-empire/253851/" TargetMode="External"/><Relationship Id="rId94" Type="http://schemas.openxmlformats.org/officeDocument/2006/relationships/hyperlink" Target="https://thediplomat.com/2018/08/taiwans-growing-diplomatic-isolation/" TargetMode="External"/><Relationship Id="rId99" Type="http://schemas.openxmlformats.org/officeDocument/2006/relationships/hyperlink" Target="https://www.straitstimes.com/asia/east-asia/taiwans-future-lies-in-national-reunification-mainland-spokesman-reacts-to-terry-gous" TargetMode="External"/><Relationship Id="rId101" Type="http://schemas.openxmlformats.org/officeDocument/2006/relationships/hyperlink" Target="https://iscs.elliott.gwu.edu/sites/iscs.elliott.gwu.edu/files/downloads/Glaser-ChinaGrandBargain-IS-2015%20%282%29_0.pdf" TargetMode="External"/><Relationship Id="rId122" Type="http://schemas.openxmlformats.org/officeDocument/2006/relationships/hyperlink" Target="https://www.washingtonpost.com/news/monkey-cage/wp/2018/01/03/why-nuclear-war-with-north-korea-is-less-likely-than-you-think/?utm_term=.98624820ab22" TargetMode="External"/><Relationship Id="rId130" Type="http://schemas.openxmlformats.org/officeDocument/2006/relationships/hyperlink" Target="https://sebgroup.com/press/news/global-economy-resilient-to-new-political-challenges" TargetMode="External"/><Relationship Id="rId135" Type="http://schemas.openxmlformats.org/officeDocument/2006/relationships/hyperlink" Target="http://www.carlanorrlof.com/wp-content/uploads/2013/03/DontComeHomeAmerica.pdf" TargetMode="External"/><Relationship Id="rId143" Type="http://schemas.openxmlformats.org/officeDocument/2006/relationships/hyperlink" Target="https://www.scmp.com/comment/insight-opinion/asia/article/2166594/behind-us-smaller-arms-package-taiwan-lie-bigger" TargetMode="External"/><Relationship Id="rId4" Type="http://schemas.openxmlformats.org/officeDocument/2006/relationships/settings" Target="settings.xml"/><Relationship Id="rId9" Type="http://schemas.openxmlformats.org/officeDocument/2006/relationships/hyperlink" Target="https://news.abs-cbn.com/overseas/05/27/19/china-bridles-at-rare-meeting-between-taiwan-and-us-security-officials" TargetMode="External"/><Relationship Id="rId13" Type="http://schemas.openxmlformats.org/officeDocument/2006/relationships/hyperlink" Target="https://www.usatoday.com/story/news/world/2019/05/04/trump-north-korea-missile-launch-deal-kim-jong-un/1100423001/" TargetMode="External"/><Relationship Id="rId18" Type="http://schemas.openxmlformats.org/officeDocument/2006/relationships/hyperlink" Target="https://www.cnbc.com/2019/06/05/us-is-preparing-big-weapons-sale-to-taiwan-in-a-challenge-to-china-amid-trade-war.html" TargetMode="External"/><Relationship Id="rId39" Type="http://schemas.openxmlformats.org/officeDocument/2006/relationships/hyperlink" Target="https://news.usni.org/2019/06/12/experts-say-arms-sale-to-taiwan-answer-defense-needs-but-spur-new-questions" TargetMode="External"/><Relationship Id="rId109" Type="http://schemas.openxmlformats.org/officeDocument/2006/relationships/hyperlink" Target="https://www.nytimes.com/2019/01/31/us/politics/gun-exports-trump.html" TargetMode="External"/><Relationship Id="rId34" Type="http://schemas.openxmlformats.org/officeDocument/2006/relationships/hyperlink" Target="https://www.nytimes.com/2019/06/06/us/politics/trump-taiwan-arms-sale.html" TargetMode="External"/><Relationship Id="rId50" Type="http://schemas.openxmlformats.org/officeDocument/2006/relationships/hyperlink" Target="https://www.ucsusa.org/nuclear-weapons/us-china-relations/risk-nuclear-war-china" TargetMode="External"/><Relationship Id="rId55" Type="http://schemas.openxmlformats.org/officeDocument/2006/relationships/hyperlink" Target="https://www.foreignaffairs.com/articles/china/2019-02-15/will-china-seize-taiwan" TargetMode="External"/><Relationship Id="rId76" Type="http://schemas.openxmlformats.org/officeDocument/2006/relationships/hyperlink" Target="https://mobile.twitter.com/slaughteram/status/850263058756673540" TargetMode="External"/><Relationship Id="rId97" Type="http://schemas.openxmlformats.org/officeDocument/2006/relationships/hyperlink" Target="http://www.xinhuanet.com/english/2019-05/27/c_138094635.htm" TargetMode="External"/><Relationship Id="rId104" Type="http://schemas.openxmlformats.org/officeDocument/2006/relationships/hyperlink" Target="https://thehill.com/blogs/congress-blog/economy-budget/393565-strengthening-the-economy-at-home-and-us-military" TargetMode="External"/><Relationship Id="rId120" Type="http://schemas.openxmlformats.org/officeDocument/2006/relationships/hyperlink" Target="http://walt.foreignpolicy.com/" TargetMode="External"/><Relationship Id="rId125" Type="http://schemas.openxmlformats.org/officeDocument/2006/relationships/hyperlink" Target="https://www.cnbc.com/2019/06/12/us-expected-to-end-trade-war-before-it-leads-to-trump-recession.html" TargetMode="External"/><Relationship Id="rId141" Type="http://schemas.openxmlformats.org/officeDocument/2006/relationships/hyperlink" Target="https://foreignpolicy.com/2009/10/27/a-world-without-power/" TargetMode="External"/><Relationship Id="rId146" Type="http://schemas.openxmlformats.org/officeDocument/2006/relationships/theme" Target="theme/theme1.xml"/><Relationship Id="rId7" Type="http://schemas.openxmlformats.org/officeDocument/2006/relationships/hyperlink" Target="https://www.aljazeera.com/news/2018/09/approves-330m-military-sale-taiwan-180925052551512.html" TargetMode="External"/><Relationship Id="rId71" Type="http://schemas.openxmlformats.org/officeDocument/2006/relationships/hyperlink" Target="https://academic.oup.com/fpa/article-abstract/10/3/205/1787270/Leaders-Cognitive-Complexity-Distrust-and-the?redirectedFrom=fulltext" TargetMode="External"/><Relationship Id="rId92" Type="http://schemas.openxmlformats.org/officeDocument/2006/relationships/hyperlink" Target="https://www.cato.org/publications/commentary/false-promises-trumps-arms-sales" TargetMode="External"/><Relationship Id="rId2" Type="http://schemas.openxmlformats.org/officeDocument/2006/relationships/numbering" Target="numbering.xml"/><Relationship Id="rId29" Type="http://schemas.openxmlformats.org/officeDocument/2006/relationships/hyperlink" Target="https://www.globalresearch.ca/the-deep-racism-of-western-imperial-intervention/5458977" TargetMode="External"/><Relationship Id="rId24" Type="http://schemas.openxmlformats.org/officeDocument/2006/relationships/hyperlink" Target="http://ieet.org/index.php/IEET/more/Torres20160807" TargetMode="External"/><Relationship Id="rId40" Type="http://schemas.openxmlformats.org/officeDocument/2006/relationships/hyperlink" Target="https://www.economist.com/asia/2019/01/26/chinas-might-is-forcing-taiwan-to-rethink-its-military-strategy" TargetMode="External"/><Relationship Id="rId45" Type="http://schemas.openxmlformats.org/officeDocument/2006/relationships/hyperlink" Target="https://www.axios.com/trump-administration-taiwan-arms-sale-plan-83979790-cce1-489f-b39a-59f473e56464.html" TargetMode="External"/><Relationship Id="rId66" Type="http://schemas.openxmlformats.org/officeDocument/2006/relationships/hyperlink" Target="https://www.jstor.org/stable/27742755?seq=1" TargetMode="External"/><Relationship Id="rId87" Type="http://schemas.openxmlformats.org/officeDocument/2006/relationships/hyperlink" Target="https://www.blackagendareport.com/conflict-our-time-us-imperialism-vs-rule-law" TargetMode="External"/><Relationship Id="rId110" Type="http://schemas.openxmlformats.org/officeDocument/2006/relationships/hyperlink" Target="http://www.globalissues.org/article/80/a-code-of-conduct-for-arms-sales" TargetMode="External"/><Relationship Id="rId115" Type="http://schemas.openxmlformats.org/officeDocument/2006/relationships/hyperlink" Target="https://www.chathamhouse.org/sites/default/files/images/ia/INTA94_1_8_238_Stokes.pdf" TargetMode="External"/><Relationship Id="rId131" Type="http://schemas.openxmlformats.org/officeDocument/2006/relationships/hyperlink" Target="http://www.calamos.com/fundinvestor/MarketInsights/blog/article?name=2015-09-23-JPC-Staying_Level-Headed_in_the_Face_of_Fed_Uncertainty" TargetMode="External"/><Relationship Id="rId136" Type="http://schemas.openxmlformats.org/officeDocument/2006/relationships/hyperlink" Target="http://belfercenter.hks.harvard.edu/publication/22910/why_america_should_not_retrench.html?breadcrumb=%2Fproject%2F61%2Ffuture_of_diplomacy_project" TargetMode="External"/><Relationship Id="rId61" Type="http://schemas.openxmlformats.org/officeDocument/2006/relationships/hyperlink" Target="http://www.weeklystandard.com/the-strike-at-syria/article/2007579" TargetMode="External"/><Relationship Id="rId82" Type="http://schemas.openxmlformats.org/officeDocument/2006/relationships/hyperlink" Target="https://www.brookings.edu/legacy/7E60367E-9EA6-46CD-97BD-F148DC5E2451" TargetMode="External"/><Relationship Id="rId19" Type="http://schemas.openxmlformats.org/officeDocument/2006/relationships/hyperlink" Target="https://www.ig.com/en/news-and-trade-ideas/other-news/china-to-adopt-necessary-countermeasures-if-us-escalates-on-the--190606" TargetMode="External"/><Relationship Id="rId14" Type="http://schemas.openxmlformats.org/officeDocument/2006/relationships/hyperlink" Target="https://www.scmp.com/news/china/diplomacy/article/3012708/erosion-nations-sovereignty-must-end-us-defence-chief-patrick" TargetMode="External"/><Relationship Id="rId30" Type="http://schemas.openxmlformats.org/officeDocument/2006/relationships/hyperlink" Target="https://www.nytimes.com/2018/03/21/world/asia/taiwan-china-alex-wong.html" TargetMode="External"/><Relationship Id="rId35" Type="http://schemas.openxmlformats.org/officeDocument/2006/relationships/hyperlink" Target="https://www.peoplesworld.org/article/lawmakers-try-to-block-trumps-latest-22-saudi-arms-deals/" TargetMode="External"/><Relationship Id="rId56" Type="http://schemas.openxmlformats.org/officeDocument/2006/relationships/hyperlink" Target="https://www.vox.com/2019/5/13/18617818/china-usa-trade-war-trump-tariff" TargetMode="External"/><Relationship Id="rId77" Type="http://schemas.openxmlformats.org/officeDocument/2006/relationships/hyperlink" Target="https://twitter.com/bretstephensnyt/status/850169849858985985" TargetMode="External"/><Relationship Id="rId100" Type="http://schemas.openxmlformats.org/officeDocument/2006/relationships/hyperlink" Target="https://www.researchgate.net/publication/307820816_Is_China's_Rise_going_to_be_Peaceful" TargetMode="External"/><Relationship Id="rId105" Type="http://schemas.openxmlformats.org/officeDocument/2006/relationships/hyperlink" Target="https://www.ait.org.tw/2018-human-rights-report-taiwan-part/" TargetMode="External"/><Relationship Id="rId126" Type="http://schemas.openxmlformats.org/officeDocument/2006/relationships/hyperlink" Target="https://www.cnbc.com/2019/05/10/its-time-for-markets-to-end-their-illusions-about-us-china-trade-deal.html" TargetMode="External"/><Relationship Id="rId8" Type="http://schemas.openxmlformats.org/officeDocument/2006/relationships/hyperlink" Target="https://www.brookings.edu/research/the-taiwan-issue-and-the-normalization-of-us-china-relations/" TargetMode="External"/><Relationship Id="rId51" Type="http://schemas.openxmlformats.org/officeDocument/2006/relationships/hyperlink" Target="https://www.vox.com/future-perfect/2018/10/19/17873822/nuclear-war-weapons-bombs-how-kill" TargetMode="External"/><Relationship Id="rId72" Type="http://schemas.openxmlformats.org/officeDocument/2006/relationships/hyperlink" Target="http://www.voanews.com/a/trump-approval-ratings/3817401.html" TargetMode="External"/><Relationship Id="rId93" Type="http://schemas.openxmlformats.org/officeDocument/2006/relationships/hyperlink" Target="http://www.globaltimes.cn/content/959549.shtml" TargetMode="External"/><Relationship Id="rId98" Type="http://schemas.openxmlformats.org/officeDocument/2006/relationships/hyperlink" Target="https://thediplomat.com/2016/01/putins-perennial-pivot-problem/" TargetMode="External"/><Relationship Id="rId121" Type="http://schemas.openxmlformats.org/officeDocument/2006/relationships/hyperlink" Target="https://scholar.princeton.edu/sites/default/files/gji3/files/why_the_liberal_world_order_will_survive.pdf" TargetMode="External"/><Relationship Id="rId142" Type="http://schemas.openxmlformats.org/officeDocument/2006/relationships/hyperlink" Target="https://www.nytimes.com/2019/03/19/opinion/trump-defense-indust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E15A0-673C-4484-A930-596416E20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TotalTime>
  <Pages>1</Pages>
  <Words>118351</Words>
  <Characters>674605</Characters>
  <Application>Microsoft Office Word</Application>
  <DocSecurity>0</DocSecurity>
  <Lines>5621</Lines>
  <Paragraphs>1582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dc:creator>
  <cp:keywords>5.1.1</cp:keywords>
  <dc:description/>
  <cp:lastModifiedBy> </cp:lastModifiedBy>
  <cp:revision>3</cp:revision>
  <dcterms:created xsi:type="dcterms:W3CDTF">2019-07-03T00:28:00Z</dcterms:created>
  <dcterms:modified xsi:type="dcterms:W3CDTF">2019-07-04T00:55:00Z</dcterms:modified>
</cp:coreProperties>
</file>