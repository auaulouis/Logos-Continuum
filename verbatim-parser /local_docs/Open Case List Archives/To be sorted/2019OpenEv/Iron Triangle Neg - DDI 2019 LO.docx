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35CD4" w14:textId="5768829B" w:rsidR="00967E8F" w:rsidRPr="005C1C7D" w:rsidRDefault="00967E8F">
      <w:pPr>
        <w:rPr>
          <w:rFonts w:asciiTheme="minorHAnsi" w:hAnsiTheme="minorHAnsi"/>
        </w:rPr>
      </w:pPr>
    </w:p>
    <w:p w14:paraId="5F676AEB" w14:textId="1D7DA7D1" w:rsidR="00B37B25" w:rsidRPr="005C1C7D" w:rsidRDefault="00B37B25">
      <w:pPr>
        <w:rPr>
          <w:rFonts w:asciiTheme="minorHAnsi" w:hAnsiTheme="minorHAnsi"/>
        </w:rPr>
      </w:pPr>
    </w:p>
    <w:p w14:paraId="789BCCB9" w14:textId="20BA42EA" w:rsidR="00B37B25" w:rsidRPr="005C1C7D" w:rsidRDefault="00B37B25" w:rsidP="00B37B25">
      <w:pPr>
        <w:pStyle w:val="Heading3"/>
        <w:rPr>
          <w:rFonts w:asciiTheme="minorHAnsi" w:hAnsiTheme="minorHAnsi"/>
        </w:rPr>
      </w:pPr>
      <w:r w:rsidRPr="005C1C7D">
        <w:rPr>
          <w:rFonts w:asciiTheme="minorHAnsi" w:hAnsiTheme="minorHAnsi"/>
        </w:rPr>
        <w:t>Militarism Solves Terror</w:t>
      </w:r>
    </w:p>
    <w:p w14:paraId="31F5C580" w14:textId="77777777" w:rsidR="00B37B25" w:rsidRPr="005C1C7D" w:rsidRDefault="00B37B25" w:rsidP="00B37B25">
      <w:pPr>
        <w:pStyle w:val="Heading4"/>
        <w:rPr>
          <w:rFonts w:asciiTheme="minorHAnsi" w:hAnsiTheme="minorHAnsi"/>
        </w:rPr>
      </w:pPr>
      <w:r w:rsidRPr="005C1C7D">
        <w:rPr>
          <w:rFonts w:asciiTheme="minorHAnsi" w:hAnsiTheme="minorHAnsi"/>
        </w:rPr>
        <w:t xml:space="preserve">Militarism is the only way to deal with global terrorism.  </w:t>
      </w:r>
    </w:p>
    <w:p w14:paraId="3CA69E6F" w14:textId="77777777" w:rsidR="00B37B25" w:rsidRPr="005C1C7D" w:rsidRDefault="00B37B25" w:rsidP="00B37B25">
      <w:pPr>
        <w:rPr>
          <w:rFonts w:asciiTheme="minorHAnsi" w:eastAsia="Times New Roman" w:hAnsiTheme="minorHAnsi"/>
        </w:rPr>
      </w:pPr>
      <w:r w:rsidRPr="005C1C7D">
        <w:rPr>
          <w:rFonts w:asciiTheme="minorHAnsi" w:hAnsiTheme="minorHAnsi"/>
        </w:rPr>
        <w:t>Alex</w:t>
      </w:r>
      <w:r w:rsidRPr="005C1C7D">
        <w:rPr>
          <w:rStyle w:val="Style13ptBold"/>
          <w:rFonts w:asciiTheme="minorHAnsi" w:hAnsiTheme="minorHAnsi"/>
        </w:rPr>
        <w:t xml:space="preserve"> Epstein</w:t>
      </w:r>
      <w:r w:rsidRPr="005C1C7D">
        <w:rPr>
          <w:rFonts w:asciiTheme="minorHAnsi" w:hAnsiTheme="minorHAnsi"/>
        </w:rPr>
        <w:t>, 200</w:t>
      </w:r>
      <w:r w:rsidRPr="005C1C7D">
        <w:rPr>
          <w:rStyle w:val="Style13ptBold"/>
          <w:rFonts w:asciiTheme="minorHAnsi" w:hAnsiTheme="minorHAnsi"/>
        </w:rPr>
        <w:t>2</w:t>
      </w:r>
      <w:r w:rsidRPr="005C1C7D">
        <w:rPr>
          <w:rFonts w:asciiTheme="minorHAnsi" w:hAnsiTheme="minorHAnsi"/>
        </w:rPr>
        <w:t xml:space="preserve"> (</w:t>
      </w:r>
      <w:r w:rsidRPr="005C1C7D">
        <w:rPr>
          <w:rFonts w:asciiTheme="minorHAnsi" w:eastAsia="Times New Roman" w:hAnsiTheme="minorHAnsi" w:cs="Arial"/>
          <w:color w:val="222222"/>
          <w:shd w:val="clear" w:color="auto" w:fill="FFFFFF"/>
        </w:rPr>
        <w:t>Alexander Joseph Epstein is an American author, energy theorist, and industrial policy pundit. He is the founder and president of the Center for Industrial Progress, a for-profit think tank located in San Diego, California.</w:t>
      </w:r>
      <w:r w:rsidRPr="005C1C7D">
        <w:rPr>
          <w:rFonts w:asciiTheme="minorHAnsi" w:eastAsia="Times New Roman" w:hAnsiTheme="minorHAnsi"/>
        </w:rPr>
        <w:t xml:space="preserve"> </w:t>
      </w:r>
      <w:r w:rsidRPr="005C1C7D">
        <w:rPr>
          <w:rFonts w:asciiTheme="minorHAnsi" w:hAnsiTheme="minorHAnsi"/>
        </w:rPr>
        <w:t>http://www.aynrand.org/site/News2?page=NewsArticle&amp;id=7458</w:t>
      </w:r>
    </w:p>
    <w:p w14:paraId="5F18E77B" w14:textId="77777777" w:rsidR="00B37B25" w:rsidRPr="005C1C7D" w:rsidRDefault="00B37B25" w:rsidP="00B37B25">
      <w:pPr>
        <w:pStyle w:val="Card"/>
        <w:rPr>
          <w:rStyle w:val="Shrinker"/>
          <w:rFonts w:asciiTheme="minorHAnsi" w:hAnsiTheme="minorHAnsi"/>
          <w:sz w:val="16"/>
        </w:rPr>
      </w:pPr>
    </w:p>
    <w:p w14:paraId="59754DBF" w14:textId="77777777" w:rsidR="00B37B25" w:rsidRPr="005C1C7D" w:rsidRDefault="00B37B25" w:rsidP="00B37B25">
      <w:pPr>
        <w:rPr>
          <w:rStyle w:val="Emphasis"/>
          <w:rFonts w:asciiTheme="minorHAnsi" w:hAnsiTheme="minorHAnsi"/>
        </w:rPr>
      </w:pPr>
      <w:r w:rsidRPr="005C1C7D">
        <w:rPr>
          <w:rStyle w:val="Shrinker"/>
          <w:rFonts w:asciiTheme="minorHAnsi" w:hAnsiTheme="minorHAnsi"/>
          <w:sz w:val="12"/>
        </w:rPr>
        <w:t>If dropping bombs won't work, what should the United States do to obtain a peaceful relationship with the numerous hostile regimes, including Iraq, that seek to harm us with terrorism and weapons of mass destruction? The "peace advocates" offer no answer. The most one can coax out of them are vague platitudes (we should "make common cause with the people of the world," says the prominent "anti-war" group Not in Our Name) and agonized soul-searching ("Why do they hate us?"). The absence of a peacenik peace plan is no accident.</w:t>
      </w:r>
      <w:r w:rsidRPr="005C1C7D">
        <w:rPr>
          <w:rFonts w:asciiTheme="minorHAnsi" w:hAnsiTheme="minorHAnsi"/>
          <w:sz w:val="12"/>
        </w:rPr>
        <w:t xml:space="preserve"> </w:t>
      </w:r>
      <w:r w:rsidRPr="005C1C7D">
        <w:rPr>
          <w:rStyle w:val="StyleUnderline"/>
          <w:rFonts w:asciiTheme="minorHAnsi" w:hAnsiTheme="minorHAnsi"/>
        </w:rPr>
        <w:t>Pacifism is</w:t>
      </w:r>
      <w:r w:rsidRPr="005C1C7D">
        <w:rPr>
          <w:rFonts w:asciiTheme="minorHAnsi" w:hAnsiTheme="minorHAnsi"/>
          <w:sz w:val="12"/>
        </w:rPr>
        <w:t xml:space="preserve"> </w:t>
      </w:r>
      <w:r w:rsidRPr="005C1C7D">
        <w:rPr>
          <w:rStyle w:val="highlight"/>
          <w:rFonts w:asciiTheme="minorHAnsi" w:hAnsiTheme="minorHAnsi"/>
        </w:rPr>
        <w:t>inherently a negative doctrine</w:t>
      </w:r>
      <w:r w:rsidRPr="005C1C7D">
        <w:rPr>
          <w:rStyle w:val="underline"/>
          <w:rFonts w:asciiTheme="minorHAnsi" w:hAnsiTheme="minorHAnsi"/>
        </w:rPr>
        <w:t>--</w:t>
      </w:r>
      <w:r w:rsidRPr="005C1C7D">
        <w:rPr>
          <w:rStyle w:val="Emphasis"/>
          <w:rFonts w:asciiTheme="minorHAnsi" w:hAnsiTheme="minorHAnsi"/>
        </w:rPr>
        <w:t>it merely says that military action is always bad.</w:t>
      </w:r>
      <w:r w:rsidRPr="005C1C7D">
        <w:rPr>
          <w:rStyle w:val="Shrinker"/>
          <w:rFonts w:asciiTheme="minorHAnsi" w:hAnsiTheme="minorHAnsi"/>
          <w:sz w:val="12"/>
        </w:rPr>
        <w:t xml:space="preserve"> As one San Francisco protestor put the point: "I don't think it's right for our government to kill people." In practice, </w:t>
      </w:r>
      <w:r w:rsidRPr="005C1C7D">
        <w:rPr>
          <w:rStyle w:val="StyleUnderline"/>
          <w:rFonts w:asciiTheme="minorHAnsi" w:hAnsiTheme="minorHAnsi"/>
        </w:rPr>
        <w:t xml:space="preserve">this leaves the government only two means of dealing with our enemies: </w:t>
      </w:r>
      <w:r w:rsidRPr="005C1C7D">
        <w:rPr>
          <w:rStyle w:val="Emphasis"/>
          <w:rFonts w:asciiTheme="minorHAnsi" w:hAnsiTheme="minorHAnsi"/>
        </w:rPr>
        <w:t>to ignore their acts of aggression, or to appease them by capitulating to the aggressor's demands</w:t>
      </w:r>
      <w:r w:rsidRPr="005C1C7D">
        <w:rPr>
          <w:rStyle w:val="underline"/>
          <w:rFonts w:asciiTheme="minorHAnsi" w:hAnsiTheme="minorHAnsi"/>
        </w:rPr>
        <w:t>. We do not need to predict or deduce the consequences of pacifism with regard to terrorism and the nations that sponsor it, because we experienced those consequences on September 11</w:t>
      </w:r>
      <w:r w:rsidRPr="005C1C7D">
        <w:rPr>
          <w:rStyle w:val="Shrinker"/>
          <w:rFonts w:asciiTheme="minorHAnsi" w:hAnsiTheme="minorHAnsi"/>
          <w:sz w:val="12"/>
        </w:rPr>
        <w:t>. Pacifism practically dictated the American response to terrorism for more than 23 years, beginning with our government's response to the first major act of Islamic terrorism against this country: when Iranian mobs held 52 Americans hostage for 444 days at the American embassy in Tehran.</w:t>
      </w:r>
      <w:r w:rsidRPr="005C1C7D">
        <w:rPr>
          <w:rStyle w:val="underline"/>
          <w:rFonts w:asciiTheme="minorHAnsi" w:hAnsiTheme="minorHAnsi"/>
        </w:rPr>
        <w:t xml:space="preserve"> In response to that and later terrorist atrocities, American Presidents sought to avoid military action at all costs--</w:t>
      </w:r>
      <w:r w:rsidRPr="005C1C7D">
        <w:rPr>
          <w:rStyle w:val="Shrinker"/>
          <w:rFonts w:asciiTheme="minorHAnsi" w:hAnsiTheme="minorHAnsi"/>
          <w:sz w:val="12"/>
        </w:rPr>
        <w:t>by treating terrorists as isolated criminals and thereby ignoring the role of the governments that support them, or by offering diplomatic handouts to terrorist states in hopes that they would want to be our friends.</w:t>
      </w:r>
      <w:r w:rsidRPr="005C1C7D">
        <w:rPr>
          <w:rStyle w:val="underline"/>
          <w:rFonts w:asciiTheme="minorHAnsi" w:hAnsiTheme="minorHAnsi"/>
        </w:rPr>
        <w:t xml:space="preserve"> </w:t>
      </w:r>
      <w:r w:rsidRPr="005C1C7D">
        <w:rPr>
          <w:rStyle w:val="Emphasis"/>
          <w:rFonts w:asciiTheme="minorHAnsi" w:hAnsiTheme="minorHAnsi"/>
        </w:rPr>
        <w:t>With each pacifist response it became clearer that the most powerful nation on Earth was a paper tiger</w:t>
      </w:r>
      <w:r w:rsidRPr="005C1C7D">
        <w:rPr>
          <w:rStyle w:val="StyleUnderline"/>
          <w:rFonts w:asciiTheme="minorHAnsi" w:hAnsiTheme="minorHAnsi"/>
        </w:rPr>
        <w:t>--</w:t>
      </w:r>
      <w:r w:rsidRPr="005C1C7D">
        <w:rPr>
          <w:rStyle w:val="Emphasis"/>
          <w:rFonts w:asciiTheme="minorHAnsi" w:hAnsiTheme="minorHAnsi"/>
          <w:sz w:val="32"/>
          <w:szCs w:val="32"/>
        </w:rPr>
        <w:t>and our enemies made the most of</w:t>
      </w:r>
      <w:r w:rsidRPr="005C1C7D">
        <w:rPr>
          <w:rStyle w:val="StyleUnderline"/>
          <w:rFonts w:asciiTheme="minorHAnsi" w:hAnsiTheme="minorHAnsi"/>
        </w:rPr>
        <w:t xml:space="preserve"> it. After years of American politicians acting like peaceniks, Islamic terrorism had proliferated from a few gangs of thugs to a worldwide scourge--making possible the attacks of September 11</w:t>
      </w:r>
      <w:r w:rsidRPr="005C1C7D">
        <w:rPr>
          <w:rStyle w:val="Shrinker"/>
          <w:rFonts w:asciiTheme="minorHAnsi" w:hAnsiTheme="minorHAnsi"/>
          <w:sz w:val="12"/>
        </w:rPr>
        <w:t>. It is an obvious evasion of history and logic for the advocates of pacifism to label themselves "anti-war," since the policies they advocate necessarily invite escalating acts of war against anyone who practices them.</w:t>
      </w:r>
      <w:r w:rsidRPr="005C1C7D">
        <w:rPr>
          <w:rFonts w:asciiTheme="minorHAnsi" w:hAnsiTheme="minorHAnsi"/>
          <w:sz w:val="12"/>
        </w:rPr>
        <w:t xml:space="preserve"> </w:t>
      </w:r>
      <w:r w:rsidRPr="005C1C7D">
        <w:rPr>
          <w:rStyle w:val="StyleUnderline"/>
          <w:rFonts w:asciiTheme="minorHAnsi" w:hAnsiTheme="minorHAnsi"/>
        </w:rPr>
        <w:t>Military inaction sends the message to an aggressor</w:t>
      </w:r>
      <w:r w:rsidRPr="005C1C7D">
        <w:rPr>
          <w:rFonts w:asciiTheme="minorHAnsi" w:hAnsiTheme="minorHAnsi"/>
          <w:sz w:val="12"/>
        </w:rPr>
        <w:t>--and to other, potential aggressors--</w:t>
      </w:r>
      <w:r w:rsidRPr="005C1C7D">
        <w:rPr>
          <w:rStyle w:val="StyleUnderline"/>
          <w:rFonts w:asciiTheme="minorHAnsi" w:hAnsiTheme="minorHAnsi"/>
        </w:rPr>
        <w:t xml:space="preserve">that it will benefit by attacking the United States. To whatever extent "anti-war" protesters influence policy, they are not helping to prevent war; </w:t>
      </w:r>
      <w:r w:rsidRPr="005C1C7D">
        <w:rPr>
          <w:rStyle w:val="Emphasis"/>
          <w:rFonts w:asciiTheme="minorHAnsi" w:hAnsiTheme="minorHAnsi"/>
        </w:rPr>
        <w:t>they are acting to make war more frequent and deadly</w:t>
      </w:r>
      <w:r w:rsidRPr="005C1C7D">
        <w:rPr>
          <w:rStyle w:val="StyleUnderline"/>
          <w:rFonts w:asciiTheme="minorHAnsi" w:hAnsiTheme="minorHAnsi"/>
        </w:rPr>
        <w:t xml:space="preserve">, </w:t>
      </w:r>
      <w:r w:rsidRPr="005C1C7D">
        <w:rPr>
          <w:rStyle w:val="Emphasis"/>
          <w:rFonts w:asciiTheme="minorHAnsi" w:hAnsiTheme="minorHAnsi"/>
        </w:rPr>
        <w:t xml:space="preserve">by </w:t>
      </w:r>
      <w:r w:rsidRPr="005C1C7D">
        <w:rPr>
          <w:rStyle w:val="Emphasis"/>
          <w:rFonts w:asciiTheme="minorHAnsi" w:hAnsiTheme="minorHAnsi"/>
          <w:sz w:val="32"/>
          <w:szCs w:val="32"/>
        </w:rPr>
        <w:t>making our enemies more aggressive, more plentiful, and more powerful</w:t>
      </w:r>
      <w:r w:rsidRPr="005C1C7D">
        <w:rPr>
          <w:rStyle w:val="StyleUnderline"/>
          <w:rFonts w:asciiTheme="minorHAnsi" w:hAnsiTheme="minorHAnsi"/>
        </w:rPr>
        <w:t>. The only way to deal with militant enemies is to show them unequivocally that aggression against the United States will lead to their destruction</w:t>
      </w:r>
      <w:r w:rsidRPr="005C1C7D">
        <w:rPr>
          <w:rStyle w:val="Shrinker"/>
          <w:rFonts w:asciiTheme="minorHAnsi" w:hAnsiTheme="minorHAnsi"/>
          <w:sz w:val="12"/>
        </w:rPr>
        <w:t xml:space="preserve">. The only means of imparting this lesson is overwhelming military force--enough to defeat and incapacitate the enemy. Had we annihilated the Iranian regime 23 years ago, we could have thwarted Islamic terrorism at the beginning, with far less cost than will be required to defeat terrorism today. </w:t>
      </w:r>
      <w:r w:rsidRPr="005C1C7D">
        <w:rPr>
          <w:rStyle w:val="underline"/>
          <w:rFonts w:asciiTheme="minorHAnsi" w:hAnsiTheme="minorHAnsi"/>
        </w:rPr>
        <w:t xml:space="preserve">And if we fail to use our military against state sponsors of terrorism today, </w:t>
      </w:r>
      <w:r w:rsidRPr="005C1C7D">
        <w:rPr>
          <w:rStyle w:val="Emphasis"/>
          <w:rFonts w:asciiTheme="minorHAnsi" w:hAnsiTheme="minorHAnsi"/>
        </w:rPr>
        <w:t>imagine the challenge we will face five years from now when Iraq and Iran possess nuclear weapons and are ready to disseminate them to their terrorist minions</w:t>
      </w:r>
      <w:r w:rsidRPr="005C1C7D">
        <w:rPr>
          <w:rStyle w:val="underline"/>
          <w:rFonts w:asciiTheme="minorHAnsi" w:hAnsiTheme="minorHAnsi"/>
        </w:rPr>
        <w:t>.</w:t>
      </w:r>
      <w:r w:rsidRPr="005C1C7D">
        <w:rPr>
          <w:rFonts w:asciiTheme="minorHAnsi" w:hAnsiTheme="minorHAnsi"/>
          <w:sz w:val="12"/>
        </w:rPr>
        <w:t xml:space="preserve"> Yet such a world is the goal of the "anti-war" movement. The suicidal stance of peaceniks is no innocent error or mere overflow of youthful idealism. It is the product of a fundamentally immoral commitment: </w:t>
      </w:r>
      <w:r w:rsidRPr="005C1C7D">
        <w:rPr>
          <w:rStyle w:val="StyleUnderline"/>
          <w:rFonts w:asciiTheme="minorHAnsi" w:hAnsiTheme="minorHAnsi"/>
        </w:rPr>
        <w:t xml:space="preserve">the commitment to ignore reality--from the historical evidence of the consequences of pacifism </w:t>
      </w:r>
      <w:r w:rsidRPr="005C1C7D">
        <w:rPr>
          <w:rStyle w:val="Emphasis"/>
          <w:rFonts w:asciiTheme="minorHAnsi" w:hAnsiTheme="minorHAnsi"/>
        </w:rPr>
        <w:t xml:space="preserve">to the very existence of the violent threats that confront us today--in favor of the wish that laying down our arms will achieve peace somehow. </w:t>
      </w:r>
    </w:p>
    <w:p w14:paraId="3B802150" w14:textId="77777777" w:rsidR="00B37B25" w:rsidRPr="005C1C7D" w:rsidRDefault="00B37B25" w:rsidP="00B37B25">
      <w:pPr>
        <w:pStyle w:val="Heading4"/>
        <w:rPr>
          <w:rFonts w:asciiTheme="minorHAnsi" w:hAnsiTheme="minorHAnsi"/>
        </w:rPr>
      </w:pPr>
      <w:r w:rsidRPr="005C1C7D">
        <w:rPr>
          <w:rFonts w:asciiTheme="minorHAnsi" w:hAnsiTheme="minorHAnsi"/>
        </w:rPr>
        <w:t>Strong military is key to defeat ISIS – retreat or over-aggression makes all impacts inevitable</w:t>
      </w:r>
    </w:p>
    <w:p w14:paraId="3D8ACF42" w14:textId="77777777" w:rsidR="00B37B25" w:rsidRPr="005C1C7D" w:rsidRDefault="00B37B25" w:rsidP="00B37B25">
      <w:pPr>
        <w:rPr>
          <w:rStyle w:val="Style13ptBold"/>
          <w:rFonts w:asciiTheme="minorHAnsi" w:hAnsiTheme="minorHAnsi"/>
          <w:b w:val="0"/>
        </w:rPr>
      </w:pPr>
      <w:r w:rsidRPr="005C1C7D">
        <w:rPr>
          <w:rStyle w:val="Style13ptBold"/>
          <w:rFonts w:asciiTheme="minorHAnsi" w:hAnsiTheme="minorHAnsi"/>
        </w:rPr>
        <w:t xml:space="preserve">Brands and Feaver ’17 </w:t>
      </w:r>
      <w:r w:rsidRPr="005C1C7D">
        <w:rPr>
          <w:rStyle w:val="Style13ptBold"/>
          <w:rFonts w:asciiTheme="minorHAnsi" w:hAnsiTheme="minorHAnsi"/>
          <w:b w:val="0"/>
        </w:rPr>
        <w:t xml:space="preserve">(Hal Henry A. Kissinger Distinguished Professor of Global Affairs at the Johns Hopkins School of Advanced International Studies and Senior Fellow at the Center for Strategic and Budgetary Assessments, and Peter, American professor of political science and public policy at Duke University, “Trump and ISIS,” </w:t>
      </w:r>
      <w:r w:rsidRPr="005C1C7D">
        <w:rPr>
          <w:rStyle w:val="Style13ptBold"/>
          <w:rFonts w:asciiTheme="minorHAnsi" w:hAnsiTheme="minorHAnsi"/>
          <w:b w:val="0"/>
          <w:i/>
        </w:rPr>
        <w:t>Foreign Affairs, Vol. 96 Iss. 2 March/April</w:t>
      </w:r>
      <w:r w:rsidRPr="005C1C7D">
        <w:rPr>
          <w:rStyle w:val="Style13ptBold"/>
          <w:rFonts w:asciiTheme="minorHAnsi" w:hAnsiTheme="minorHAnsi"/>
          <w:b w:val="0"/>
        </w:rPr>
        <w:t>, ME)</w:t>
      </w:r>
    </w:p>
    <w:p w14:paraId="113DDE9C" w14:textId="77777777" w:rsidR="00B37B25" w:rsidRPr="005C1C7D" w:rsidRDefault="00B37B25" w:rsidP="00B37B25">
      <w:pPr>
        <w:rPr>
          <w:rFonts w:asciiTheme="minorHAnsi" w:hAnsiTheme="minorHAnsi"/>
          <w:sz w:val="16"/>
        </w:rPr>
      </w:pP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will soon reach a crossroads in its struggle against terrorism</w:t>
      </w:r>
      <w:r w:rsidRPr="005C1C7D">
        <w:rPr>
          <w:rFonts w:asciiTheme="minorHAnsi" w:hAnsiTheme="minorHAnsi"/>
          <w:sz w:val="16"/>
        </w:rPr>
        <w:t xml:space="preserve">. The international coalition fighting the Islamic State (also known as ISIS) has driven the group out of much of the territory it once held and, sooner or later, will militarily defeat it by destroying its core in Iraq and Syria. But </w:t>
      </w:r>
      <w:r w:rsidRPr="005C1C7D">
        <w:rPr>
          <w:rStyle w:val="StyleUnderline"/>
          <w:rFonts w:asciiTheme="minorHAnsi" w:hAnsiTheme="minorHAnsi"/>
        </w:rPr>
        <w:t>military victory over ISIS will not end the global war on terrorism that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has waged</w:t>
      </w:r>
      <w:r w:rsidRPr="005C1C7D">
        <w:rPr>
          <w:rFonts w:asciiTheme="minorHAnsi" w:hAnsiTheme="minorHAnsi"/>
          <w:sz w:val="16"/>
        </w:rPr>
        <w:t xml:space="preserve"> since 9/11. Some of ISIS' provinces may outlive its core. </w:t>
      </w:r>
      <w:r w:rsidRPr="005C1C7D">
        <w:rPr>
          <w:rStyle w:val="StyleUnderline"/>
          <w:rFonts w:asciiTheme="minorHAnsi" w:hAnsiTheme="minorHAnsi"/>
        </w:rPr>
        <w:t>Remnants of the caliphate may morph into an insurgency</w:t>
      </w:r>
      <w:r w:rsidRPr="005C1C7D">
        <w:rPr>
          <w:rFonts w:asciiTheme="minorHAnsi" w:hAnsiTheme="minorHAnsi"/>
          <w:sz w:val="16"/>
        </w:rPr>
        <w:t xml:space="preserve">. </w:t>
      </w:r>
      <w:r w:rsidRPr="005C1C7D">
        <w:rPr>
          <w:rStyle w:val="StyleUnderline"/>
          <w:rFonts w:asciiTheme="minorHAnsi" w:hAnsiTheme="minorHAnsi"/>
        </w:rPr>
        <w:t>Al Qaeda and its affiliates will still pose a threat</w:t>
      </w:r>
      <w:r w:rsidRPr="005C1C7D">
        <w:rPr>
          <w:rFonts w:asciiTheme="minorHAnsi" w:hAnsiTheme="minorHAnsi"/>
          <w:sz w:val="16"/>
        </w:rPr>
        <w:t xml:space="preserve">. Moreover, </w:t>
      </w:r>
      <w:r w:rsidRPr="005C1C7D">
        <w:rPr>
          <w:rStyle w:val="StyleUnderline"/>
          <w:rFonts w:asciiTheme="minorHAnsi" w:hAnsiTheme="minorHAnsi"/>
        </w:rPr>
        <w:t>the conditions that breed jihadist organizations will likely persist across the greater Middle East</w:t>
      </w:r>
      <w:r w:rsidRPr="005C1C7D">
        <w:rPr>
          <w:rFonts w:asciiTheme="minorHAnsi" w:hAnsiTheme="minorHAnsi"/>
          <w:sz w:val="16"/>
        </w:rPr>
        <w:t xml:space="preserve">. So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must decide what strategy to pursue</w:t>
      </w:r>
      <w:r w:rsidRPr="005C1C7D">
        <w:rPr>
          <w:rFonts w:asciiTheme="minorHAnsi" w:hAnsiTheme="minorHAnsi"/>
          <w:sz w:val="16"/>
        </w:rPr>
        <w:t xml:space="preserve"> in the next stage of the war on terrorism. On the campaign trail, Donald Trump called for sweeping changes in U.S. counterterrorism strategy, promising to "defeat the ideology of radical Islamic terrorism." As president, he faces a broad range of choices. At one extreme, </w:t>
      </w:r>
      <w:r w:rsidRPr="005C1C7D">
        <w:rPr>
          <w:rStyle w:val="StyleUnderline"/>
          <w:rFonts w:asciiTheme="minorHAnsi" w:hAnsiTheme="minorHAnsi"/>
        </w:rPr>
        <w:t>Washington could abandon its military commitments</w:t>
      </w:r>
      <w:r w:rsidRPr="005C1C7D">
        <w:rPr>
          <w:rFonts w:asciiTheme="minorHAnsi" w:hAnsiTheme="minorHAnsi"/>
          <w:sz w:val="16"/>
        </w:rPr>
        <w:t xml:space="preserve"> in the greater Middle East </w:t>
      </w:r>
      <w:r w:rsidRPr="005C1C7D">
        <w:rPr>
          <w:rStyle w:val="StyleUnderline"/>
          <w:rFonts w:asciiTheme="minorHAnsi" w:hAnsiTheme="minorHAnsi"/>
        </w:rPr>
        <w:t>on the assumption that it is U.S. interference</w:t>
      </w:r>
      <w:r w:rsidRPr="005C1C7D">
        <w:rPr>
          <w:rFonts w:asciiTheme="minorHAnsi" w:hAnsiTheme="minorHAnsi"/>
          <w:sz w:val="16"/>
        </w:rPr>
        <w:t xml:space="preserve"> that </w:t>
      </w:r>
      <w:r w:rsidRPr="005C1C7D">
        <w:rPr>
          <w:rStyle w:val="StyleUnderline"/>
          <w:rFonts w:asciiTheme="minorHAnsi" w:hAnsiTheme="minorHAnsi"/>
        </w:rPr>
        <w:t>provokes terrorism</w:t>
      </w:r>
      <w:r w:rsidRPr="005C1C7D">
        <w:rPr>
          <w:rFonts w:asciiTheme="minorHAnsi" w:hAnsiTheme="minorHAnsi"/>
          <w:sz w:val="16"/>
        </w:rPr>
        <w:t xml:space="preserve"> in the first place. At the other, </w:t>
      </w:r>
      <w:r w:rsidRPr="005C1C7D">
        <w:rPr>
          <w:rStyle w:val="StyleUnderline"/>
          <w:rFonts w:asciiTheme="minorHAnsi" w:hAnsiTheme="minorHAnsi"/>
        </w:rPr>
        <w:t>it could adopt a heavy-footprint surge strategy that would involve using overwhelming military force to destroy globally capable terrorist organizations</w:t>
      </w:r>
      <w:r w:rsidRPr="005C1C7D">
        <w:rPr>
          <w:rFonts w:asciiTheme="minorHAnsi" w:hAnsiTheme="minorHAnsi"/>
          <w:sz w:val="16"/>
        </w:rPr>
        <w:t xml:space="preserve"> and attempt to politically transform the societies that produce them. </w:t>
      </w:r>
      <w:r w:rsidRPr="005C1C7D">
        <w:rPr>
          <w:rStyle w:val="StyleUnderline"/>
          <w:rFonts w:asciiTheme="minorHAnsi" w:hAnsiTheme="minorHAnsi"/>
        </w:rPr>
        <w:t>In between lie two options</w:t>
      </w:r>
      <w:r w:rsidRPr="005C1C7D">
        <w:rPr>
          <w:rFonts w:asciiTheme="minorHAnsi" w:hAnsiTheme="minorHAnsi"/>
          <w:sz w:val="16"/>
        </w:rPr>
        <w:t xml:space="preserve">: one, </w:t>
      </w:r>
      <w:r w:rsidRPr="005C1C7D">
        <w:rPr>
          <w:rStyle w:val="StyleUnderline"/>
          <w:rFonts w:asciiTheme="minorHAnsi" w:hAnsiTheme="minorHAnsi"/>
        </w:rPr>
        <w:t>a light-footprint approach</w:t>
      </w:r>
      <w:r w:rsidRPr="005C1C7D">
        <w:rPr>
          <w:rFonts w:asciiTheme="minorHAnsi" w:hAnsiTheme="minorHAnsi"/>
          <w:sz w:val="16"/>
        </w:rPr>
        <w:t xml:space="preserve"> akin to that taken by the Obama administration before ISIS' rise; </w:t>
      </w:r>
      <w:r w:rsidRPr="005C1C7D">
        <w:rPr>
          <w:rStyle w:val="StyleUnderline"/>
          <w:rFonts w:asciiTheme="minorHAnsi" w:hAnsiTheme="minorHAnsi"/>
        </w:rPr>
        <w:t>the other</w:t>
      </w:r>
      <w:r w:rsidRPr="005C1C7D">
        <w:rPr>
          <w:rFonts w:asciiTheme="minorHAnsi" w:hAnsiTheme="minorHAnsi"/>
          <w:sz w:val="16"/>
        </w:rPr>
        <w:t xml:space="preserve">, </w:t>
      </w:r>
      <w:r w:rsidRPr="005C1C7D">
        <w:rPr>
          <w:rStyle w:val="StyleUnderline"/>
          <w:rFonts w:asciiTheme="minorHAnsi" w:hAnsiTheme="minorHAnsi"/>
        </w:rPr>
        <w:t>a more robust approach closer to Washington's response to ISIS since</w:t>
      </w:r>
      <w:r w:rsidRPr="005C1C7D">
        <w:rPr>
          <w:rFonts w:asciiTheme="minorHAnsi" w:hAnsiTheme="minorHAnsi"/>
          <w:sz w:val="16"/>
        </w:rPr>
        <w:t xml:space="preserve"> late </w:t>
      </w:r>
      <w:r w:rsidRPr="005C1C7D">
        <w:rPr>
          <w:rStyle w:val="StyleUnderline"/>
          <w:rFonts w:asciiTheme="minorHAnsi" w:hAnsiTheme="minorHAnsi"/>
        </w:rPr>
        <w:t>2014</w:t>
      </w:r>
      <w:r w:rsidRPr="005C1C7D">
        <w:rPr>
          <w:rFonts w:asciiTheme="minorHAnsi" w:hAnsiTheme="minorHAnsi"/>
          <w:sz w:val="16"/>
        </w:rPr>
        <w:t xml:space="preserve">. None of these four strategies is ideal. </w:t>
      </w:r>
      <w:r w:rsidRPr="005C1C7D">
        <w:rPr>
          <w:rStyle w:val="StyleUnderline"/>
          <w:rFonts w:asciiTheme="minorHAnsi" w:hAnsiTheme="minorHAnsi"/>
        </w:rPr>
        <w:t>The extreme options—disengagement and surge—promise to dramatically reduce the threat. But both would likely fail in costly ways, and both are politically untenable</w:t>
      </w:r>
      <w:r w:rsidRPr="005C1C7D">
        <w:rPr>
          <w:rFonts w:asciiTheme="minorHAnsi" w:hAnsiTheme="minorHAnsi"/>
          <w:sz w:val="16"/>
        </w:rPr>
        <w:t xml:space="preserve"> today. </w:t>
      </w:r>
      <w:r w:rsidRPr="005C1C7D">
        <w:rPr>
          <w:rStyle w:val="StyleUnderline"/>
          <w:rFonts w:asciiTheme="minorHAnsi" w:hAnsiTheme="minorHAnsi"/>
        </w:rPr>
        <w:t>The middle choices pose less risk and are more politically palatable. But</w:t>
      </w:r>
      <w:r w:rsidRPr="005C1C7D">
        <w:rPr>
          <w:rFonts w:asciiTheme="minorHAnsi" w:hAnsiTheme="minorHAnsi"/>
          <w:sz w:val="16"/>
        </w:rPr>
        <w:t xml:space="preserve"> they </w:t>
      </w:r>
      <w:r w:rsidRPr="005C1C7D">
        <w:rPr>
          <w:rStyle w:val="StyleUnderline"/>
          <w:rFonts w:asciiTheme="minorHAnsi" w:hAnsiTheme="minorHAnsi"/>
        </w:rPr>
        <w:t>also promise far less</w:t>
      </w:r>
      <w:r w:rsidRPr="005C1C7D">
        <w:rPr>
          <w:rFonts w:asciiTheme="minorHAnsi" w:hAnsiTheme="minorHAnsi"/>
          <w:sz w:val="16"/>
        </w:rPr>
        <w:t xml:space="preserve"> and would likely leave the United States stuck in a protracted conflict. </w:t>
      </w:r>
      <w:r w:rsidRPr="005C1C7D">
        <w:rPr>
          <w:rStyle w:val="StyleUnderline"/>
          <w:rFonts w:asciiTheme="minorHAnsi" w:hAnsiTheme="minorHAnsi"/>
        </w:rPr>
        <w:t>Trump must</w:t>
      </w:r>
      <w:r w:rsidRPr="005C1C7D">
        <w:rPr>
          <w:rFonts w:asciiTheme="minorHAnsi" w:hAnsiTheme="minorHAnsi"/>
          <w:sz w:val="16"/>
        </w:rPr>
        <w:t xml:space="preserve"> therefore </w:t>
      </w:r>
      <w:r w:rsidRPr="005C1C7D">
        <w:rPr>
          <w:rStyle w:val="StyleUnderline"/>
          <w:rFonts w:asciiTheme="minorHAnsi" w:hAnsiTheme="minorHAnsi"/>
        </w:rPr>
        <w:t>pick the best of a bad lot</w:t>
      </w:r>
      <w:r w:rsidRPr="005C1C7D">
        <w:rPr>
          <w:rFonts w:asciiTheme="minorHAnsi" w:hAnsiTheme="minorHAnsi"/>
          <w:sz w:val="16"/>
        </w:rPr>
        <w:t xml:space="preserve">. Despite his campaign rhetoric, </w:t>
      </w:r>
      <w:r w:rsidRPr="005C1C7D">
        <w:rPr>
          <w:rStyle w:val="StyleUnderline"/>
          <w:rFonts w:asciiTheme="minorHAnsi" w:hAnsiTheme="minorHAnsi"/>
        </w:rPr>
        <w:t>the</w:t>
      </w:r>
      <w:r w:rsidRPr="005C1C7D">
        <w:rPr>
          <w:rFonts w:asciiTheme="minorHAnsi" w:hAnsiTheme="minorHAnsi"/>
          <w:sz w:val="16"/>
        </w:rPr>
        <w:t xml:space="preserve"> </w:t>
      </w:r>
      <w:r w:rsidRPr="005C1C7D">
        <w:rPr>
          <w:rStyle w:val="Emphasis"/>
          <w:rFonts w:asciiTheme="minorHAnsi" w:hAnsiTheme="minorHAnsi"/>
        </w:rPr>
        <w:t>least worst choice</w:t>
      </w:r>
      <w:r w:rsidRPr="005C1C7D">
        <w:rPr>
          <w:rFonts w:asciiTheme="minorHAnsi" w:hAnsiTheme="minorHAnsi"/>
          <w:sz w:val="16"/>
        </w:rPr>
        <w:t xml:space="preserve"> </w:t>
      </w:r>
      <w:r w:rsidRPr="005C1C7D">
        <w:rPr>
          <w:rStyle w:val="StyleUnderline"/>
          <w:rFonts w:asciiTheme="minorHAnsi" w:hAnsiTheme="minorHAnsi"/>
        </w:rPr>
        <w:t>would be a</w:t>
      </w:r>
      <w:r w:rsidRPr="005C1C7D">
        <w:rPr>
          <w:rFonts w:asciiTheme="minorHAnsi" w:hAnsiTheme="minorHAnsi"/>
          <w:sz w:val="16"/>
        </w:rPr>
        <w:t xml:space="preserve">n approach close to the </w:t>
      </w:r>
      <w:r w:rsidRPr="005C1C7D">
        <w:rPr>
          <w:rStyle w:val="Emphasis"/>
          <w:rFonts w:asciiTheme="minorHAnsi" w:hAnsiTheme="minorHAnsi"/>
        </w:rPr>
        <w:t>medium-footprint strategy</w:t>
      </w:r>
      <w:r w:rsidRPr="005C1C7D">
        <w:rPr>
          <w:rFonts w:asciiTheme="minorHAnsi" w:hAnsiTheme="minorHAnsi"/>
          <w:sz w:val="16"/>
        </w:rPr>
        <w:t xml:space="preserve"> being used </w:t>
      </w:r>
      <w:r w:rsidRPr="005C1C7D">
        <w:rPr>
          <w:rStyle w:val="StyleUnderline"/>
          <w:rFonts w:asciiTheme="minorHAnsi" w:hAnsiTheme="minorHAnsi"/>
        </w:rPr>
        <w:t>to defeat ISIS</w:t>
      </w:r>
      <w:r w:rsidRPr="005C1C7D">
        <w:rPr>
          <w:rFonts w:asciiTheme="minorHAnsi" w:hAnsiTheme="minorHAnsi"/>
          <w:sz w:val="16"/>
        </w:rPr>
        <w:t xml:space="preserve"> today: </w:t>
      </w:r>
      <w:r w:rsidRPr="005C1C7D">
        <w:rPr>
          <w:rStyle w:val="StyleUnderline"/>
          <w:rFonts w:asciiTheme="minorHAnsi" w:hAnsiTheme="minorHAnsi"/>
        </w:rPr>
        <w:t>an aggressive campaign</w:t>
      </w:r>
      <w:r w:rsidRPr="005C1C7D">
        <w:rPr>
          <w:rFonts w:asciiTheme="minorHAnsi" w:hAnsiTheme="minorHAnsi"/>
          <w:sz w:val="16"/>
        </w:rPr>
        <w:t xml:space="preserve"> encompassing air strikes, drone attacks, special operations raids,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StyleUnderline"/>
          <w:rFonts w:asciiTheme="minorHAnsi" w:hAnsiTheme="minorHAnsi"/>
        </w:rPr>
        <w:t>small</w:t>
      </w:r>
      <w:r w:rsidRPr="005C1C7D">
        <w:rPr>
          <w:rFonts w:asciiTheme="minorHAnsi" w:hAnsiTheme="minorHAnsi"/>
          <w:sz w:val="16"/>
        </w:rPr>
        <w:t xml:space="preserve"> </w:t>
      </w:r>
      <w:r w:rsidRPr="005C1C7D">
        <w:rPr>
          <w:rStyle w:val="Emphasis"/>
          <w:rFonts w:asciiTheme="minorHAnsi" w:hAnsiTheme="minorHAnsi"/>
        </w:rPr>
        <w:t>deployments of regular ground troops</w:t>
      </w:r>
      <w:r w:rsidRPr="005C1C7D">
        <w:rPr>
          <w:rFonts w:asciiTheme="minorHAnsi" w:hAnsiTheme="minorHAnsi"/>
          <w:sz w:val="16"/>
        </w:rPr>
        <w:t xml:space="preserve"> in response to specific threats, all in support of efforts by regional U.S. partners. </w:t>
      </w:r>
      <w:r w:rsidRPr="005C1C7D">
        <w:rPr>
          <w:rStyle w:val="StyleUnderline"/>
          <w:rFonts w:asciiTheme="minorHAnsi" w:hAnsiTheme="minorHAnsi"/>
        </w:rPr>
        <w:t>This approach</w:t>
      </w:r>
      <w:r w:rsidRPr="005C1C7D">
        <w:rPr>
          <w:rFonts w:asciiTheme="minorHAnsi" w:hAnsiTheme="minorHAnsi"/>
          <w:sz w:val="16"/>
        </w:rPr>
        <w:t xml:space="preserve"> is imperfect, and it will not achieve decisive victory in a conflict that shows few signs of ending soon. But it </w:t>
      </w:r>
      <w:r w:rsidRPr="005C1C7D">
        <w:rPr>
          <w:rStyle w:val="Emphasis"/>
          <w:rFonts w:asciiTheme="minorHAnsi" w:hAnsiTheme="minorHAnsi"/>
        </w:rPr>
        <w:t>is the most likely way</w:t>
      </w:r>
      <w:r w:rsidRPr="005C1C7D">
        <w:rPr>
          <w:rFonts w:asciiTheme="minorHAnsi" w:hAnsiTheme="minorHAnsi"/>
          <w:sz w:val="16"/>
        </w:rPr>
        <w:t xml:space="preserve"> </w:t>
      </w:r>
      <w:r w:rsidRPr="005C1C7D">
        <w:rPr>
          <w:rStyle w:val="StyleUnderline"/>
          <w:rFonts w:asciiTheme="minorHAnsi" w:hAnsiTheme="minorHAnsi"/>
        </w:rPr>
        <w:t>of delivering</w:t>
      </w:r>
      <w:r w:rsidRPr="005C1C7D">
        <w:rPr>
          <w:rFonts w:asciiTheme="minorHAnsi" w:hAnsiTheme="minorHAnsi"/>
          <w:sz w:val="16"/>
        </w:rPr>
        <w:t xml:space="preserve"> an acceptable degree of </w:t>
      </w:r>
      <w:r w:rsidRPr="005C1C7D">
        <w:rPr>
          <w:rStyle w:val="StyleUnderline"/>
          <w:rFonts w:asciiTheme="minorHAnsi" w:hAnsiTheme="minorHAnsi"/>
        </w:rPr>
        <w:t>security at an acceptable price</w:t>
      </w:r>
      <w:r w:rsidRPr="005C1C7D">
        <w:rPr>
          <w:rFonts w:asciiTheme="minorHAnsi" w:hAnsiTheme="minorHAnsi"/>
          <w:sz w:val="16"/>
        </w:rPr>
        <w:t xml:space="preserve">. HOW TO FIGHT A HYDRA Since 9/11, the U.S. government has proved remarkably proficient at killing terrorists, frustrating their plans, and degrading their organizations. Yet no sooner has Washington finished off one group than a more dangerous one emerges. The United States gravely wounded al Qaeda in Afghanistan in 2001–2 and the decade thereafter, only to be confronted by the rise of al Qaeda in Iraq, al Qaeda in the Arabian Peninsula (AQAP), and other potent affiliates of the group. The struggle against those organizations was superseded in turn when ISIS—the most virulent jihadist group yet—emerged on the scene. Even as the United States has repeatedly achieved operational successes, enduring victory in the war on terrorism has remained elusive. This problem again looms large. </w:t>
      </w:r>
      <w:r w:rsidRPr="005C1C7D">
        <w:rPr>
          <w:rStyle w:val="StyleUnderline"/>
          <w:rFonts w:asciiTheme="minorHAnsi" w:hAnsiTheme="minorHAnsi"/>
        </w:rPr>
        <w:t>As of late 2016, ISIS had lost control of key strongholds</w:t>
      </w:r>
      <w:r w:rsidRPr="005C1C7D">
        <w:rPr>
          <w:rFonts w:asciiTheme="minorHAnsi" w:hAnsiTheme="minorHAnsi"/>
          <w:sz w:val="16"/>
        </w:rPr>
        <w:t xml:space="preserve">, such as Fallujah and Ramadi in Iraq and Manbij and Jarabulus in Syria. Iraqi forces, supported by an international coalition, were fighting to retake Mosul, and U.S.-backed militia groups in Syria had begun operations to capture ISIS' capital, Raqqa. The U.S. Department of Defense has estimated that </w:t>
      </w:r>
      <w:r w:rsidRPr="005C1C7D">
        <w:rPr>
          <w:rStyle w:val="StyleUnderline"/>
          <w:rFonts w:asciiTheme="minorHAnsi" w:hAnsiTheme="minorHAnsi"/>
        </w:rPr>
        <w:t>since</w:t>
      </w:r>
      <w:r w:rsidRPr="005C1C7D">
        <w:rPr>
          <w:rFonts w:asciiTheme="minorHAnsi" w:hAnsiTheme="minorHAnsi"/>
          <w:sz w:val="16"/>
        </w:rPr>
        <w:t xml:space="preserve"> August </w:t>
      </w:r>
      <w:r w:rsidRPr="005C1C7D">
        <w:rPr>
          <w:rStyle w:val="StyleUnderline"/>
          <w:rFonts w:asciiTheme="minorHAnsi" w:hAnsiTheme="minorHAnsi"/>
        </w:rPr>
        <w:t>2014</w:t>
      </w:r>
      <w:r w:rsidRPr="005C1C7D">
        <w:rPr>
          <w:rFonts w:asciiTheme="minorHAnsi" w:hAnsiTheme="minorHAnsi"/>
          <w:sz w:val="16"/>
        </w:rPr>
        <w:t xml:space="preserve">, </w:t>
      </w:r>
      <w:r w:rsidRPr="005C1C7D">
        <w:rPr>
          <w:rStyle w:val="StyleUnderline"/>
          <w:rFonts w:asciiTheme="minorHAnsi" w:hAnsiTheme="minorHAnsi"/>
        </w:rPr>
        <w:t>the coalition has killed over</w:t>
      </w:r>
      <w:r w:rsidRPr="005C1C7D">
        <w:rPr>
          <w:rFonts w:asciiTheme="minorHAnsi" w:hAnsiTheme="minorHAnsi"/>
          <w:sz w:val="16"/>
        </w:rPr>
        <w:t xml:space="preserve"> </w:t>
      </w:r>
      <w:r w:rsidRPr="005C1C7D">
        <w:rPr>
          <w:rStyle w:val="Emphasis"/>
          <w:rFonts w:asciiTheme="minorHAnsi" w:hAnsiTheme="minorHAnsi"/>
        </w:rPr>
        <w:t>45,000 ISIS fighters</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that </w:t>
      </w:r>
      <w:r w:rsidRPr="005C1C7D">
        <w:rPr>
          <w:rStyle w:val="StyleUnderline"/>
          <w:rFonts w:asciiTheme="minorHAnsi" w:hAnsiTheme="minorHAnsi"/>
        </w:rPr>
        <w:t>ISIS' combat proficiency, organizational cohesion, and morale have fallen sharply</w:t>
      </w:r>
      <w:r w:rsidRPr="005C1C7D">
        <w:rPr>
          <w:rFonts w:asciiTheme="minorHAnsi" w:hAnsiTheme="minorHAnsi"/>
          <w:sz w:val="16"/>
        </w:rPr>
        <w:t xml:space="preserve">. ISIS' defeat is now only a matter of time. </w:t>
      </w:r>
      <w:r w:rsidRPr="005C1C7D">
        <w:rPr>
          <w:rStyle w:val="StyleUnderline"/>
          <w:rFonts w:asciiTheme="minorHAnsi" w:hAnsiTheme="minorHAnsi"/>
        </w:rPr>
        <w:t>But the group's defeat will not end the war</w:t>
      </w:r>
      <w:r w:rsidRPr="005C1C7D">
        <w:rPr>
          <w:rFonts w:asciiTheme="minorHAnsi" w:hAnsiTheme="minorHAnsi"/>
          <w:sz w:val="16"/>
        </w:rPr>
        <w:t xml:space="preserve"> on terrorism. </w:t>
      </w:r>
      <w:r w:rsidRPr="005C1C7D">
        <w:rPr>
          <w:rStyle w:val="StyleUnderline"/>
          <w:rFonts w:asciiTheme="minorHAnsi" w:hAnsiTheme="minorHAnsi"/>
        </w:rPr>
        <w:t>ISIS' provinces</w:t>
      </w:r>
      <w:r w:rsidRPr="005C1C7D">
        <w:rPr>
          <w:rFonts w:asciiTheme="minorHAnsi" w:hAnsiTheme="minorHAnsi"/>
          <w:sz w:val="16"/>
        </w:rPr>
        <w:t xml:space="preserve"> in countries such as Afghanistan, Bangladesh, Egypt, and Libya </w:t>
      </w:r>
      <w:r w:rsidRPr="005C1C7D">
        <w:rPr>
          <w:rStyle w:val="StyleUnderline"/>
          <w:rFonts w:asciiTheme="minorHAnsi" w:hAnsiTheme="minorHAnsi"/>
        </w:rPr>
        <w:t>may survive</w:t>
      </w:r>
      <w:r w:rsidRPr="005C1C7D">
        <w:rPr>
          <w:rFonts w:asciiTheme="minorHAnsi" w:hAnsiTheme="minorHAnsi"/>
          <w:sz w:val="16"/>
        </w:rPr>
        <w:t xml:space="preserve">. </w:t>
      </w:r>
      <w:r w:rsidRPr="005C1C7D">
        <w:rPr>
          <w:rStyle w:val="StyleUnderline"/>
          <w:rFonts w:asciiTheme="minorHAnsi" w:hAnsiTheme="minorHAnsi"/>
        </w:rPr>
        <w:t>ISIS fighters</w:t>
      </w:r>
      <w:r w:rsidRPr="005C1C7D">
        <w:rPr>
          <w:rFonts w:asciiTheme="minorHAnsi" w:hAnsiTheme="minorHAnsi"/>
          <w:sz w:val="16"/>
        </w:rPr>
        <w:t xml:space="preserve"> in Iraq and Syria </w:t>
      </w:r>
      <w:r w:rsidRPr="005C1C7D">
        <w:rPr>
          <w:rStyle w:val="StyleUnderline"/>
          <w:rFonts w:asciiTheme="minorHAnsi" w:hAnsiTheme="minorHAnsi"/>
        </w:rPr>
        <w:t>may return to their insurgent roots</w:t>
      </w:r>
      <w:r w:rsidRPr="005C1C7D">
        <w:rPr>
          <w:rFonts w:asciiTheme="minorHAnsi" w:hAnsiTheme="minorHAnsi"/>
          <w:sz w:val="16"/>
        </w:rPr>
        <w:t xml:space="preserve">. </w:t>
      </w:r>
      <w:r w:rsidRPr="005C1C7D">
        <w:rPr>
          <w:rStyle w:val="Emphasis"/>
          <w:rFonts w:asciiTheme="minorHAnsi" w:hAnsiTheme="minorHAnsi"/>
        </w:rPr>
        <w:t>Al Shabab</w:t>
      </w:r>
      <w:r w:rsidRPr="005C1C7D">
        <w:rPr>
          <w:rFonts w:asciiTheme="minorHAnsi" w:hAnsiTheme="minorHAnsi"/>
          <w:sz w:val="16"/>
        </w:rPr>
        <w:t xml:space="preserve"> in Somalia, </w:t>
      </w:r>
      <w:r w:rsidRPr="005C1C7D">
        <w:rPr>
          <w:rStyle w:val="Emphasis"/>
          <w:rFonts w:asciiTheme="minorHAnsi" w:hAnsiTheme="minorHAnsi"/>
        </w:rPr>
        <w:t>AQAP</w:t>
      </w:r>
      <w:r w:rsidRPr="005C1C7D">
        <w:rPr>
          <w:rFonts w:asciiTheme="minorHAnsi" w:hAnsiTheme="minorHAnsi"/>
          <w:sz w:val="16"/>
        </w:rPr>
        <w:t xml:space="preserve"> in Yemen, and Jabhat al-Nusra in Syria </w:t>
      </w:r>
      <w:r w:rsidRPr="005C1C7D">
        <w:rPr>
          <w:rStyle w:val="StyleUnderline"/>
          <w:rFonts w:asciiTheme="minorHAnsi" w:hAnsiTheme="minorHAnsi"/>
        </w:rPr>
        <w:t>are not going away either</w:t>
      </w:r>
      <w:r w:rsidRPr="005C1C7D">
        <w:rPr>
          <w:rFonts w:asciiTheme="minorHAnsi" w:hAnsiTheme="minorHAnsi"/>
          <w:sz w:val="16"/>
        </w:rPr>
        <w:t xml:space="preserve">. Moreover, because </w:t>
      </w:r>
      <w:r w:rsidRPr="005C1C7D">
        <w:rPr>
          <w:rStyle w:val="StyleUnderline"/>
          <w:rFonts w:asciiTheme="minorHAnsi" w:hAnsiTheme="minorHAnsi"/>
        </w:rPr>
        <w:t>much of the Middle East remains a fount of extremism, a successor to ISIS may arise</w:t>
      </w:r>
      <w:r w:rsidRPr="005C1C7D">
        <w:rPr>
          <w:rFonts w:asciiTheme="minorHAnsi" w:hAnsiTheme="minorHAnsi"/>
          <w:sz w:val="16"/>
        </w:rPr>
        <w:t xml:space="preserve"> in Iraq, Syria, or somewhere else. The United States will need a strategy for the next stage of its war on terrorism. JUST DO NOTHING At one extreme,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could</w:t>
      </w:r>
      <w:r w:rsidRPr="005C1C7D">
        <w:rPr>
          <w:rFonts w:asciiTheme="minorHAnsi" w:hAnsiTheme="minorHAnsi"/>
          <w:sz w:val="16"/>
        </w:rPr>
        <w:t xml:space="preserve"> exploit the opportunity provided by ISIS' defeat to </w:t>
      </w:r>
      <w:r w:rsidRPr="005C1C7D">
        <w:rPr>
          <w:rStyle w:val="StyleUnderline"/>
          <w:rFonts w:asciiTheme="minorHAnsi" w:hAnsiTheme="minorHAnsi"/>
        </w:rPr>
        <w:t>adopt a strategy</w:t>
      </w:r>
      <w:r w:rsidRPr="005C1C7D">
        <w:rPr>
          <w:rFonts w:asciiTheme="minorHAnsi" w:hAnsiTheme="minorHAnsi"/>
          <w:sz w:val="16"/>
        </w:rPr>
        <w:t xml:space="preserve"> favored by dovish critics: </w:t>
      </w:r>
      <w:r w:rsidRPr="005C1C7D">
        <w:rPr>
          <w:rStyle w:val="Emphasis"/>
          <w:rFonts w:asciiTheme="minorHAnsi" w:hAnsiTheme="minorHAnsi"/>
        </w:rPr>
        <w:t>military disengagement</w:t>
      </w:r>
      <w:r w:rsidRPr="005C1C7D">
        <w:rPr>
          <w:rFonts w:asciiTheme="minorHAnsi" w:hAnsiTheme="minorHAnsi"/>
          <w:sz w:val="16"/>
        </w:rPr>
        <w:t xml:space="preserve"> from the greater Middle East. </w:t>
      </w:r>
      <w:r w:rsidRPr="005C1C7D">
        <w:rPr>
          <w:rStyle w:val="StyleUnderline"/>
          <w:rFonts w:asciiTheme="minorHAnsi" w:hAnsiTheme="minorHAnsi"/>
        </w:rPr>
        <w:t>This option would represent a</w:t>
      </w:r>
      <w:r w:rsidRPr="005C1C7D">
        <w:rPr>
          <w:rFonts w:asciiTheme="minorHAnsi" w:hAnsiTheme="minorHAnsi"/>
          <w:sz w:val="16"/>
        </w:rPr>
        <w:t xml:space="preserve"> </w:t>
      </w:r>
      <w:r w:rsidRPr="005C1C7D">
        <w:rPr>
          <w:rStyle w:val="Emphasis"/>
          <w:rFonts w:asciiTheme="minorHAnsi" w:hAnsiTheme="minorHAnsi"/>
        </w:rPr>
        <w:t>radical break</w:t>
      </w:r>
      <w:r w:rsidRPr="005C1C7D">
        <w:rPr>
          <w:rFonts w:asciiTheme="minorHAnsi" w:hAnsiTheme="minorHAnsi"/>
          <w:sz w:val="16"/>
        </w:rPr>
        <w:t xml:space="preserve"> from recent practice and a return to U.S. counterterrorism strategy of the 1990s and even before. That would mean </w:t>
      </w:r>
      <w:r w:rsidRPr="005C1C7D">
        <w:rPr>
          <w:rStyle w:val="StyleUnderline"/>
          <w:rFonts w:asciiTheme="minorHAnsi" w:hAnsiTheme="minorHAnsi"/>
        </w:rPr>
        <w:t>dramatically reducing U.S. military presence</w:t>
      </w:r>
      <w:r w:rsidRPr="005C1C7D">
        <w:rPr>
          <w:rFonts w:asciiTheme="minorHAnsi" w:hAnsiTheme="minorHAnsi"/>
          <w:sz w:val="16"/>
        </w:rPr>
        <w:t xml:space="preserve"> in the greater Middle East, </w:t>
      </w:r>
      <w:r w:rsidRPr="005C1C7D">
        <w:rPr>
          <w:rStyle w:val="Emphasis"/>
          <w:rFonts w:asciiTheme="minorHAnsi" w:hAnsiTheme="minorHAnsi"/>
        </w:rPr>
        <w:t>with no combat troops</w:t>
      </w:r>
      <w:r w:rsidRPr="005C1C7D">
        <w:rPr>
          <w:rFonts w:asciiTheme="minorHAnsi" w:hAnsiTheme="minorHAnsi"/>
          <w:sz w:val="16"/>
        </w:rPr>
        <w:t xml:space="preserve"> remaining beyond those needed to secure U.S. embassies. Washington might still conduct a small number of counterterrorism strikes, but these would be mostly retaliatory in nature, such as the strikes on al Qaeda bases ordered by U.S. President Bill Clinton in 1998 after the group bombed the U.S. embassies in Kenya and Tanzania. Any preemptive attacks would be against only imminent threats, and only with drones or other long-distance, limited-liability methods of attack. Additionally, the United States would make no attempt to create counterterrorism partners from scratch, as it did in Afghanistan and Iraq, and would significantly reduce its existing military cooperation on counterterrorism with countries such as Egypt and Saudi Arabia. Disengagement would thus mean confronting terrorism primarily through nonmilitary means. At home, the United States would focus on intelligence and law enforcement. Abroad, it would focus on sharing intelligence with other countries and securing diplomatic cooperation on counterterrorism. Disengagement might involve some limited development assistance to Middle Eastern countries, but U.S. policy would not aim to fundamentally remake them. Put simply, disengagement would take the United States off the war footing of the past 15 years. The logic of disengagement is simple: U.S. military involvement in the Muslim world cannot fix the problem of terrorism; in fact, it exacerbates it by sowing anger at U.S. meddling. Pulling back could therefore minimize the terrorist threat. At the least, disengagement would remove a tempting target—the U.S. military—from the terrorists' backyard and reduce the blowback that occurs when U.S. forces accidentally kill innocent people or act in other heavy-handed ways. It would also deprive extremists of crucial propaganda material: U.S. "occupation" of the Holy Land. More optimistically, it might redirect the anger of militant Islamists away from the United States and toward their own repressive governments and prevent more moderates from radicalizing. Whatever terrorist threat remained, the argument runs, could best be handled by learning to live with occasional small attacks rather than by overreacting to them. Disengagement would mean, its proponents claim, that the United States would save billions of dollars annually by conducting fewer operations and marginally reducing the size of its military. Yet </w:t>
      </w:r>
      <w:r w:rsidRPr="005C1C7D">
        <w:rPr>
          <w:rStyle w:val="StyleUnderline"/>
          <w:rFonts w:asciiTheme="minorHAnsi" w:hAnsiTheme="minorHAnsi"/>
        </w:rPr>
        <w:t>disengagement would</w:t>
      </w:r>
      <w:r w:rsidRPr="005C1C7D">
        <w:rPr>
          <w:rFonts w:asciiTheme="minorHAnsi" w:hAnsiTheme="minorHAnsi"/>
          <w:sz w:val="16"/>
        </w:rPr>
        <w:t xml:space="preserve"> also </w:t>
      </w:r>
      <w:r w:rsidRPr="005C1C7D">
        <w:rPr>
          <w:rStyle w:val="Emphasis"/>
          <w:rFonts w:asciiTheme="minorHAnsi" w:hAnsiTheme="minorHAnsi"/>
        </w:rPr>
        <w:t>carry severe liabilities</w:t>
      </w:r>
      <w:r w:rsidRPr="005C1C7D">
        <w:rPr>
          <w:rFonts w:asciiTheme="minorHAnsi" w:hAnsiTheme="minorHAnsi"/>
          <w:sz w:val="16"/>
        </w:rPr>
        <w:t xml:space="preserve">. </w:t>
      </w:r>
      <w:r w:rsidRPr="005C1C7D">
        <w:rPr>
          <w:rStyle w:val="StyleUnderline"/>
          <w:rFonts w:asciiTheme="minorHAnsi" w:hAnsiTheme="minorHAnsi"/>
        </w:rPr>
        <w:t>It would grant extremists a</w:t>
      </w:r>
      <w:r w:rsidRPr="005C1C7D">
        <w:rPr>
          <w:rFonts w:asciiTheme="minorHAnsi" w:hAnsiTheme="minorHAnsi"/>
          <w:sz w:val="16"/>
        </w:rPr>
        <w:t xml:space="preserve"> </w:t>
      </w:r>
      <w:r w:rsidRPr="005C1C7D">
        <w:rPr>
          <w:rStyle w:val="Emphasis"/>
          <w:rFonts w:asciiTheme="minorHAnsi" w:hAnsiTheme="minorHAnsi"/>
        </w:rPr>
        <w:t>powerful propaganda point</w:t>
      </w:r>
      <w:r w:rsidRPr="005C1C7D">
        <w:rPr>
          <w:rFonts w:asciiTheme="minorHAnsi" w:hAnsiTheme="minorHAnsi"/>
          <w:sz w:val="16"/>
        </w:rPr>
        <w:t xml:space="preserve">: </w:t>
      </w:r>
      <w:r w:rsidRPr="005C1C7D">
        <w:rPr>
          <w:rStyle w:val="StyleUnderline"/>
          <w:rFonts w:asciiTheme="minorHAnsi" w:hAnsiTheme="minorHAnsi"/>
        </w:rPr>
        <w:t>that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Emphasis"/>
          <w:rFonts w:asciiTheme="minorHAnsi" w:hAnsiTheme="minorHAnsi"/>
        </w:rPr>
        <w:t>will flee, not fight</w:t>
      </w:r>
      <w:r w:rsidRPr="005C1C7D">
        <w:rPr>
          <w:rFonts w:asciiTheme="minorHAnsi" w:hAnsiTheme="minorHAnsi"/>
          <w:sz w:val="16"/>
        </w:rPr>
        <w:t xml:space="preserve">, when bloodied. Given Washington's traditional role as the regional stabilizer, </w:t>
      </w:r>
      <w:r w:rsidRPr="005C1C7D">
        <w:rPr>
          <w:rStyle w:val="StyleUnderline"/>
          <w:rFonts w:asciiTheme="minorHAnsi" w:hAnsiTheme="minorHAnsi"/>
        </w:rPr>
        <w:t>disengagement could</w:t>
      </w:r>
      <w:r w:rsidRPr="005C1C7D">
        <w:rPr>
          <w:rFonts w:asciiTheme="minorHAnsi" w:hAnsiTheme="minorHAnsi"/>
          <w:sz w:val="16"/>
        </w:rPr>
        <w:t xml:space="preserve"> also </w:t>
      </w:r>
      <w:r w:rsidRPr="005C1C7D">
        <w:rPr>
          <w:rStyle w:val="Emphasis"/>
          <w:rFonts w:asciiTheme="minorHAnsi" w:hAnsiTheme="minorHAnsi"/>
        </w:rPr>
        <w:t>create a power vacuum</w:t>
      </w:r>
      <w:r w:rsidRPr="005C1C7D">
        <w:rPr>
          <w:rFonts w:asciiTheme="minorHAnsi" w:hAnsiTheme="minorHAnsi"/>
          <w:sz w:val="16"/>
        </w:rPr>
        <w:t xml:space="preserve"> </w:t>
      </w:r>
      <w:r w:rsidRPr="005C1C7D">
        <w:rPr>
          <w:rStyle w:val="StyleUnderline"/>
          <w:rFonts w:asciiTheme="minorHAnsi" w:hAnsiTheme="minorHAnsi"/>
        </w:rPr>
        <w:t>in the Middle East</w:t>
      </w:r>
      <w:r w:rsidRPr="005C1C7D">
        <w:rPr>
          <w:rFonts w:asciiTheme="minorHAnsi" w:hAnsiTheme="minorHAnsi"/>
          <w:sz w:val="16"/>
        </w:rPr>
        <w:t xml:space="preserve">, perhaps </w:t>
      </w:r>
      <w:r w:rsidRPr="005C1C7D">
        <w:rPr>
          <w:rStyle w:val="StyleUnderline"/>
          <w:rFonts w:asciiTheme="minorHAnsi" w:hAnsiTheme="minorHAnsi"/>
        </w:rPr>
        <w:t>threatening states crucial to U.S. interests</w:t>
      </w:r>
      <w:r w:rsidRPr="005C1C7D">
        <w:rPr>
          <w:rFonts w:asciiTheme="minorHAnsi" w:hAnsiTheme="minorHAnsi"/>
          <w:sz w:val="16"/>
        </w:rPr>
        <w:t xml:space="preserve">, such as Saudi Arabia. Worst of all, </w:t>
      </w:r>
      <w:r w:rsidRPr="005C1C7D">
        <w:rPr>
          <w:rStyle w:val="StyleUnderline"/>
          <w:rFonts w:asciiTheme="minorHAnsi" w:hAnsiTheme="minorHAnsi"/>
        </w:rPr>
        <w:t>disengagement would</w:t>
      </w:r>
      <w:r w:rsidRPr="005C1C7D">
        <w:rPr>
          <w:rFonts w:asciiTheme="minorHAnsi" w:hAnsiTheme="minorHAnsi"/>
          <w:sz w:val="16"/>
        </w:rPr>
        <w:t xml:space="preserve"> probably not actually </w:t>
      </w:r>
      <w:r w:rsidRPr="005C1C7D">
        <w:rPr>
          <w:rStyle w:val="StyleUnderline"/>
          <w:rFonts w:asciiTheme="minorHAnsi" w:hAnsiTheme="minorHAnsi"/>
        </w:rPr>
        <w:t>reduce the terrorist threat</w:t>
      </w:r>
      <w:r w:rsidRPr="005C1C7D">
        <w:rPr>
          <w:rFonts w:asciiTheme="minorHAnsi" w:hAnsiTheme="minorHAnsi"/>
          <w:sz w:val="16"/>
        </w:rPr>
        <w:t xml:space="preserve">. Although U.S. interventionism is one source of jihadist fury, there are others, including the United States' liberal values and its nonmilitary support for repressive regimes, such as those in Egypt and Saudi Arabia. And although inaction might mitigate anti-U.S. blowback, </w:t>
      </w:r>
      <w:r w:rsidRPr="005C1C7D">
        <w:rPr>
          <w:rStyle w:val="StyleUnderline"/>
          <w:rFonts w:asciiTheme="minorHAnsi" w:hAnsiTheme="minorHAnsi"/>
        </w:rPr>
        <w:t>it</w:t>
      </w:r>
      <w:r w:rsidRPr="005C1C7D">
        <w:rPr>
          <w:rFonts w:asciiTheme="minorHAnsi" w:hAnsiTheme="minorHAnsi"/>
          <w:sz w:val="16"/>
        </w:rPr>
        <w:t xml:space="preserve"> </w:t>
      </w:r>
      <w:r w:rsidRPr="005C1C7D">
        <w:rPr>
          <w:rStyle w:val="StyleUnderline"/>
          <w:rFonts w:asciiTheme="minorHAnsi" w:hAnsiTheme="minorHAnsi"/>
        </w:rPr>
        <w:t>would</w:t>
      </w:r>
      <w:r w:rsidRPr="005C1C7D">
        <w:rPr>
          <w:rFonts w:asciiTheme="minorHAnsi" w:hAnsiTheme="minorHAnsi"/>
          <w:sz w:val="16"/>
        </w:rPr>
        <w:t xml:space="preserve"> also </w:t>
      </w:r>
      <w:r w:rsidRPr="005C1C7D">
        <w:rPr>
          <w:rStyle w:val="Emphasis"/>
          <w:rFonts w:asciiTheme="minorHAnsi" w:hAnsiTheme="minorHAnsi"/>
        </w:rPr>
        <w:t>prevent</w:t>
      </w:r>
      <w:r w:rsidRPr="005C1C7D">
        <w:rPr>
          <w:rFonts w:asciiTheme="minorHAnsi" w:hAnsiTheme="minorHAnsi"/>
          <w:sz w:val="16"/>
        </w:rPr>
        <w:t xml:space="preserve">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from disrupting incipient dangers</w:t>
      </w:r>
      <w:r w:rsidRPr="005C1C7D">
        <w:rPr>
          <w:rFonts w:asciiTheme="minorHAnsi" w:hAnsiTheme="minorHAnsi"/>
          <w:sz w:val="16"/>
        </w:rPr>
        <w:t xml:space="preserve">—as happened before 9/11, when U.S. officials failed to deal with the growing threat posed by al Qaeda. Disengagement, then, might not take the United States out of the terrorists' bull's-eye, but </w:t>
      </w:r>
      <w:r w:rsidRPr="005C1C7D">
        <w:rPr>
          <w:rStyle w:val="StyleUnderline"/>
          <w:rFonts w:asciiTheme="minorHAnsi" w:hAnsiTheme="minorHAnsi"/>
        </w:rPr>
        <w:t>it would deprive it of the tools needed to keep the threat at bay</w:t>
      </w:r>
      <w:r w:rsidRPr="005C1C7D">
        <w:rPr>
          <w:rFonts w:asciiTheme="minorHAnsi" w:hAnsiTheme="minorHAnsi"/>
          <w:sz w:val="16"/>
        </w:rPr>
        <w:t xml:space="preserve">. And if a less aggressive posture contributed to a mass-casualty attack, leaders who had gambled on disengagement would likely face political ruin. Given these downsides, no U.S. president is likely to embrace disengagement. It is telling that the Obama administration, despite showing some sympathy for the logic of disengagement following Osama bin Laden's death in 2011, ultimately concluded that the strategy was neither practical nor politically viable. SOFTLY SOFTLY A post-ISIS strategy need not take U.S. counterterrorism all the way back to the 1990s. </w:t>
      </w:r>
      <w:r w:rsidRPr="005C1C7D">
        <w:rPr>
          <w:rStyle w:val="StyleUnderline"/>
          <w:rFonts w:asciiTheme="minorHAnsi" w:hAnsiTheme="minorHAnsi"/>
        </w:rPr>
        <w:t>A</w:t>
      </w:r>
      <w:r w:rsidRPr="005C1C7D">
        <w:rPr>
          <w:rFonts w:asciiTheme="minorHAnsi" w:hAnsiTheme="minorHAnsi"/>
          <w:sz w:val="16"/>
        </w:rPr>
        <w:t xml:space="preserve"> second, </w:t>
      </w:r>
      <w:r w:rsidRPr="005C1C7D">
        <w:rPr>
          <w:rStyle w:val="StyleUnderline"/>
          <w:rFonts w:asciiTheme="minorHAnsi" w:hAnsiTheme="minorHAnsi"/>
        </w:rPr>
        <w:t>light-footprint option</w:t>
      </w:r>
      <w:r w:rsidRPr="005C1C7D">
        <w:rPr>
          <w:rFonts w:asciiTheme="minorHAnsi" w:hAnsiTheme="minorHAnsi"/>
          <w:sz w:val="16"/>
        </w:rPr>
        <w:t xml:space="preserve"> would wind the clock back only to the period from 2011 to 2014, after bin Laden's death but before ISIS emerged as a major force. The logic behind this strategy holds that the United States </w:t>
      </w:r>
      <w:r w:rsidRPr="005C1C7D">
        <w:rPr>
          <w:rStyle w:val="StyleUnderline"/>
          <w:rFonts w:asciiTheme="minorHAnsi" w:hAnsiTheme="minorHAnsi"/>
        </w:rPr>
        <w:t>can reduce terrorism to a tolerable level by using limited military force</w:t>
      </w:r>
      <w:r w:rsidRPr="005C1C7D">
        <w:rPr>
          <w:rFonts w:asciiTheme="minorHAnsi" w:hAnsiTheme="minorHAnsi"/>
          <w:sz w:val="16"/>
        </w:rPr>
        <w:t xml:space="preserve"> to fight terrorist groups capable of major attacks. </w:t>
      </w:r>
      <w:r w:rsidRPr="005C1C7D">
        <w:rPr>
          <w:rStyle w:val="StyleUnderline"/>
          <w:rFonts w:asciiTheme="minorHAnsi" w:hAnsiTheme="minorHAnsi"/>
        </w:rPr>
        <w:t>But it must not go too far, because outsiders cannot fix the deep-seated political problems</w:t>
      </w:r>
      <w:r w:rsidRPr="005C1C7D">
        <w:rPr>
          <w:rFonts w:asciiTheme="minorHAnsi" w:hAnsiTheme="minorHAnsi"/>
          <w:sz w:val="16"/>
        </w:rPr>
        <w:t xml:space="preserve"> within the Muslim world </w:t>
      </w:r>
      <w:r w:rsidRPr="005C1C7D">
        <w:rPr>
          <w:rStyle w:val="StyleUnderline"/>
          <w:rFonts w:asciiTheme="minorHAnsi" w:hAnsiTheme="minorHAnsi"/>
        </w:rPr>
        <w:t>that cause terrorism</w:t>
      </w:r>
      <w:r w:rsidRPr="005C1C7D">
        <w:rPr>
          <w:rFonts w:asciiTheme="minorHAnsi" w:hAnsiTheme="minorHAnsi"/>
          <w:sz w:val="16"/>
        </w:rPr>
        <w:t xml:space="preserve">. So the United States must avoid committing too many troops or resources; the risk of getting stuck in a quagmire is as great as the risk of terrorism itself. In practice, this strategy would entail sustained, preemptive military efforts to weaken the most dangerous terrorist organizations, wherever they may be. </w:t>
      </w:r>
      <w:r w:rsidRPr="005C1C7D">
        <w:rPr>
          <w:rStyle w:val="StyleUnderline"/>
          <w:rFonts w:asciiTheme="minorHAnsi" w:hAnsiTheme="minorHAnsi"/>
        </w:rPr>
        <w:t>Yet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would</w:t>
      </w:r>
      <w:r w:rsidRPr="005C1C7D">
        <w:rPr>
          <w:rFonts w:asciiTheme="minorHAnsi" w:hAnsiTheme="minorHAnsi"/>
          <w:sz w:val="16"/>
        </w:rPr>
        <w:t xml:space="preserve"> </w:t>
      </w:r>
      <w:r w:rsidRPr="005C1C7D">
        <w:rPr>
          <w:rStyle w:val="Emphasis"/>
          <w:rFonts w:asciiTheme="minorHAnsi" w:hAnsiTheme="minorHAnsi"/>
        </w:rPr>
        <w:t>avoid even modest deployments of U.S. ground forces</w:t>
      </w:r>
      <w:r w:rsidRPr="005C1C7D">
        <w:rPr>
          <w:rFonts w:asciiTheme="minorHAnsi" w:hAnsiTheme="minorHAnsi"/>
          <w:sz w:val="16"/>
        </w:rPr>
        <w:t xml:space="preserve"> by </w:t>
      </w:r>
      <w:r w:rsidRPr="005C1C7D">
        <w:rPr>
          <w:rStyle w:val="StyleUnderline"/>
          <w:rFonts w:asciiTheme="minorHAnsi" w:hAnsiTheme="minorHAnsi"/>
        </w:rPr>
        <w:t>limiting itself to drone strikes</w:t>
      </w:r>
      <w:r w:rsidRPr="005C1C7D">
        <w:rPr>
          <w:rFonts w:asciiTheme="minorHAnsi" w:hAnsiTheme="minorHAnsi"/>
          <w:sz w:val="16"/>
        </w:rPr>
        <w:t xml:space="preserve">, aerial attacks, and occasional raids by special operations forces. </w:t>
      </w:r>
      <w:r w:rsidRPr="005C1C7D">
        <w:rPr>
          <w:rStyle w:val="StyleUnderline"/>
          <w:rFonts w:asciiTheme="minorHAnsi" w:hAnsiTheme="minorHAnsi"/>
        </w:rPr>
        <w:t>Where ground troops were</w:t>
      </w:r>
      <w:r w:rsidRPr="005C1C7D">
        <w:rPr>
          <w:rFonts w:asciiTheme="minorHAnsi" w:hAnsiTheme="minorHAnsi"/>
          <w:sz w:val="16"/>
        </w:rPr>
        <w:t xml:space="preserve"> n</w:t>
      </w:r>
      <w:r w:rsidRPr="005C1C7D">
        <w:rPr>
          <w:rStyle w:val="Emphasis"/>
          <w:rFonts w:asciiTheme="minorHAnsi" w:hAnsiTheme="minorHAnsi"/>
        </w:rPr>
        <w:t>e</w:t>
      </w:r>
      <w:r w:rsidRPr="005C1C7D">
        <w:rPr>
          <w:rFonts w:asciiTheme="minorHAnsi" w:hAnsiTheme="minorHAnsi"/>
          <w:sz w:val="16"/>
        </w:rPr>
        <w:t xml:space="preserve">eded </w:t>
      </w:r>
      <w:r w:rsidRPr="005C1C7D">
        <w:rPr>
          <w:rStyle w:val="StyleUnderline"/>
          <w:rFonts w:asciiTheme="minorHAnsi" w:hAnsiTheme="minorHAnsi"/>
        </w:rPr>
        <w:t xml:space="preserve">to contain the </w:t>
      </w:r>
      <w:r w:rsidRPr="005C1C7D">
        <w:rPr>
          <w:rStyle w:val="Emphasis"/>
          <w:rFonts w:asciiTheme="minorHAnsi" w:hAnsiTheme="minorHAnsi"/>
        </w:rPr>
        <w:t>most lethal terrorist organizations</w:t>
      </w:r>
      <w:r w:rsidRPr="005C1C7D">
        <w:rPr>
          <w:rFonts w:asciiTheme="minorHAnsi" w:hAnsiTheme="minorHAnsi"/>
          <w:sz w:val="16"/>
        </w:rPr>
        <w:t xml:space="preserve">—AQAP, for instance, or al Shabab—Washington would rely on regional governments to provide them, assisting with long-distance strikes and logistical support. In all cases, regional partners would do the lion's share of the work. The light-footprint strategy would thus aim to manage, rather than defeat, what is considered a real but limited threat, and do so as cheaply as possible. This approach would have its virtues. It would use the United States' unique military capabilities, such as the ability to conduct long-range strikes, to keep pressure on terrorist organizations without creating the blowback caused by larger military interventions. It would also avoid stoking alarm at home, keeping a threat that kills far fewer Americans than gun violence or heart disease in perspective. Not least, although a light-footprint strategy would cost more than disengagement, it would be cheaper than the more aggressive options. It could therefore free up resources to deal with other pressing problems, from climate change to resurgent great-power rivalry. Given these advantages, it is unsurprising that this approach appealed to the Obama administration after the end of the Iraq war and bin Laden's death. As the Obama administration discovered, however, a light footprint is no panacea. For one thing, </w:t>
      </w:r>
      <w:r w:rsidRPr="005C1C7D">
        <w:rPr>
          <w:rStyle w:val="StyleUnderline"/>
          <w:rFonts w:asciiTheme="minorHAnsi" w:hAnsiTheme="minorHAnsi"/>
        </w:rPr>
        <w:t>the strategy means relying on unsavory local actors who are wont to do morally appalling things. Nor does it even guarantee success</w:t>
      </w:r>
      <w:r w:rsidRPr="005C1C7D">
        <w:rPr>
          <w:rFonts w:asciiTheme="minorHAnsi" w:hAnsiTheme="minorHAnsi"/>
          <w:sz w:val="16"/>
        </w:rPr>
        <w:t xml:space="preserve">. </w:t>
      </w:r>
      <w:r w:rsidRPr="005C1C7D">
        <w:rPr>
          <w:rStyle w:val="Emphasis"/>
          <w:rFonts w:asciiTheme="minorHAnsi" w:hAnsiTheme="minorHAnsi"/>
        </w:rPr>
        <w:t>At best</w:t>
      </w:r>
      <w:r w:rsidRPr="005C1C7D">
        <w:rPr>
          <w:rFonts w:asciiTheme="minorHAnsi" w:hAnsiTheme="minorHAnsi"/>
          <w:sz w:val="16"/>
        </w:rPr>
        <w:t xml:space="preserve">, </w:t>
      </w:r>
      <w:r w:rsidRPr="005C1C7D">
        <w:rPr>
          <w:rStyle w:val="StyleUnderline"/>
          <w:rFonts w:asciiTheme="minorHAnsi" w:hAnsiTheme="minorHAnsi"/>
        </w:rPr>
        <w:t>it would involve</w:t>
      </w:r>
      <w:r w:rsidRPr="005C1C7D">
        <w:rPr>
          <w:rFonts w:asciiTheme="minorHAnsi" w:hAnsiTheme="minorHAnsi"/>
          <w:sz w:val="16"/>
        </w:rPr>
        <w:t xml:space="preserve"> </w:t>
      </w:r>
      <w:r w:rsidRPr="005C1C7D">
        <w:rPr>
          <w:rStyle w:val="Emphasis"/>
          <w:rFonts w:asciiTheme="minorHAnsi" w:hAnsiTheme="minorHAnsi"/>
        </w:rPr>
        <w:t>enormous persistence</w:t>
      </w:r>
      <w:r w:rsidRPr="005C1C7D">
        <w:rPr>
          <w:rFonts w:asciiTheme="minorHAnsi" w:hAnsiTheme="minorHAnsi"/>
          <w:sz w:val="16"/>
        </w:rPr>
        <w:t xml:space="preserve"> </w:t>
      </w:r>
      <w:r w:rsidRPr="005C1C7D">
        <w:rPr>
          <w:rStyle w:val="StyleUnderline"/>
          <w:rFonts w:asciiTheme="minorHAnsi" w:hAnsiTheme="minorHAnsi"/>
        </w:rPr>
        <w:t>merely to contain terrorist organizations</w:t>
      </w:r>
      <w:r w:rsidRPr="005C1C7D">
        <w:rPr>
          <w:rFonts w:asciiTheme="minorHAnsi" w:hAnsiTheme="minorHAnsi"/>
          <w:sz w:val="16"/>
        </w:rPr>
        <w:t xml:space="preserve"> and avert disaster; the Israeli government calls its version of the strategy "mowing the grass," evoking a Sisyphean task</w:t>
      </w:r>
      <w:r w:rsidRPr="005C1C7D">
        <w:rPr>
          <w:rStyle w:val="StyleUnderline"/>
          <w:rFonts w:asciiTheme="minorHAnsi" w:hAnsiTheme="minorHAnsi"/>
        </w:rPr>
        <w:t>. At worst, local partners, without more U.S. support</w:t>
      </w:r>
      <w:r w:rsidRPr="005C1C7D">
        <w:rPr>
          <w:rFonts w:asciiTheme="minorHAnsi" w:hAnsiTheme="minorHAnsi"/>
          <w:sz w:val="16"/>
        </w:rPr>
        <w:t xml:space="preserve"> than this option entails, </w:t>
      </w:r>
      <w:r w:rsidRPr="005C1C7D">
        <w:rPr>
          <w:rStyle w:val="StyleUnderline"/>
          <w:rFonts w:asciiTheme="minorHAnsi" w:hAnsiTheme="minorHAnsi"/>
        </w:rPr>
        <w:t>might fail to contain terrorist groups—something that has doomed the strategy in the past</w:t>
      </w:r>
      <w:r w:rsidRPr="005C1C7D">
        <w:rPr>
          <w:rFonts w:asciiTheme="minorHAnsi" w:hAnsiTheme="minorHAnsi"/>
          <w:sz w:val="16"/>
        </w:rPr>
        <w:t xml:space="preserve">. Between 2003 and 2011, for instance, Washington spent considerable time and money building up the Iraqi security forces as a counterterrorism partner—only to see them collapse after 2011, when the United States withdrew its troops from Iraq. This allowed ISIS to establish its quasi state, recruit foreign fighters, and direct and inspire attacks. Something similar happened in Yemen. The light-footprint approach worked well for a time against AQAP—so well that in 2013 and 2014, the Obama administration touted it as a model for counterterrorism. Yet by early 2015, the Yemeni state and armed forces were crumbling before an externally supported Houthi rebellion, taking down the U.S. counterterrorism mission in the process and allowing AQAP to expand its hold in the country. The danger of a light-footprint approach, then, is that it may incur some of the costs of action but not do enough to keep the threat under control—and that when it fails, it will require the United States to intervene under less favorable circumstances than before, while also bringing down heavy criticism on the leaders responsible. This is exactly what happened to the Obama administration by 2014–15, causing it to shift to a more aggressive strategy. THE GOLDILOCKS STRATEGY </w:t>
      </w:r>
      <w:r w:rsidRPr="005C1C7D">
        <w:rPr>
          <w:rStyle w:val="StyleUnderline"/>
          <w:rFonts w:asciiTheme="minorHAnsi" w:hAnsiTheme="minorHAnsi"/>
        </w:rPr>
        <w:t>The</w:t>
      </w:r>
      <w:r w:rsidRPr="005C1C7D">
        <w:rPr>
          <w:rFonts w:asciiTheme="minorHAnsi" w:hAnsiTheme="minorHAnsi"/>
          <w:sz w:val="16"/>
        </w:rPr>
        <w:t xml:space="preserve"> third—and probably </w:t>
      </w:r>
      <w:r w:rsidRPr="005C1C7D">
        <w:rPr>
          <w:rStyle w:val="Emphasis"/>
          <w:rFonts w:asciiTheme="minorHAnsi" w:hAnsiTheme="minorHAnsi"/>
        </w:rPr>
        <w:t>best</w:t>
      </w:r>
      <w:r w:rsidRPr="005C1C7D">
        <w:rPr>
          <w:rFonts w:asciiTheme="minorHAnsi" w:hAnsiTheme="minorHAnsi"/>
          <w:sz w:val="16"/>
        </w:rPr>
        <w:t>—</w:t>
      </w:r>
      <w:r w:rsidRPr="005C1C7D">
        <w:rPr>
          <w:rStyle w:val="StyleUnderline"/>
          <w:rFonts w:asciiTheme="minorHAnsi" w:hAnsiTheme="minorHAnsi"/>
        </w:rPr>
        <w:t>option is a</w:t>
      </w:r>
      <w:r w:rsidRPr="005C1C7D">
        <w:rPr>
          <w:rFonts w:asciiTheme="minorHAnsi" w:hAnsiTheme="minorHAnsi"/>
          <w:sz w:val="16"/>
        </w:rPr>
        <w:t xml:space="preserve"> </w:t>
      </w:r>
      <w:r w:rsidRPr="005C1C7D">
        <w:rPr>
          <w:rStyle w:val="Emphasis"/>
          <w:rFonts w:asciiTheme="minorHAnsi" w:hAnsiTheme="minorHAnsi"/>
        </w:rPr>
        <w:t>beefed-up version</w:t>
      </w:r>
      <w:r w:rsidRPr="005C1C7D">
        <w:rPr>
          <w:rFonts w:asciiTheme="minorHAnsi" w:hAnsiTheme="minorHAnsi"/>
          <w:sz w:val="16"/>
        </w:rPr>
        <w:t xml:space="preserve"> </w:t>
      </w:r>
      <w:r w:rsidRPr="005C1C7D">
        <w:rPr>
          <w:rStyle w:val="StyleUnderline"/>
          <w:rFonts w:asciiTheme="minorHAnsi" w:hAnsiTheme="minorHAnsi"/>
        </w:rPr>
        <w:t>of the current strategy</w:t>
      </w:r>
      <w:r w:rsidRPr="005C1C7D">
        <w:rPr>
          <w:rFonts w:asciiTheme="minorHAnsi" w:hAnsiTheme="minorHAnsi"/>
          <w:sz w:val="16"/>
        </w:rPr>
        <w:t xml:space="preserve">: call it "counter-ISIS plus." </w:t>
      </w:r>
      <w:r w:rsidRPr="005C1C7D">
        <w:rPr>
          <w:rStyle w:val="StyleUnderline"/>
          <w:rFonts w:asciiTheme="minorHAnsi" w:hAnsiTheme="minorHAnsi"/>
        </w:rPr>
        <w:t>It would involve a</w:t>
      </w:r>
      <w:r w:rsidRPr="005C1C7D">
        <w:rPr>
          <w:rFonts w:asciiTheme="minorHAnsi" w:hAnsiTheme="minorHAnsi"/>
          <w:sz w:val="16"/>
        </w:rPr>
        <w:t xml:space="preserve"> </w:t>
      </w:r>
      <w:r w:rsidRPr="005C1C7D">
        <w:rPr>
          <w:rStyle w:val="Emphasis"/>
          <w:rFonts w:asciiTheme="minorHAnsi" w:hAnsiTheme="minorHAnsi"/>
        </w:rPr>
        <w:t>larger U.S. military commitment</w:t>
      </w:r>
      <w:r w:rsidRPr="005C1C7D">
        <w:rPr>
          <w:rFonts w:asciiTheme="minorHAnsi" w:hAnsiTheme="minorHAnsi"/>
          <w:sz w:val="16"/>
        </w:rPr>
        <w:t xml:space="preserve"> than the first two but substantially less than a surge approach. At a minimum, the commitment would approximate that of the Obama administration's 2016 counter-ISIS campaign, which deployed roughly 5,000 U.S. troops to Iraq and Syria and included thousands more conducting air strikes or other supporting operations in the region. At a maximum, it would approach 20,000 military personnel, deployed to address specific threats from the strongest terrorist organizations and to train and assist regional forces. And crucially, </w:t>
      </w:r>
      <w:r w:rsidRPr="005C1C7D">
        <w:rPr>
          <w:rStyle w:val="Emphasis"/>
          <w:rFonts w:asciiTheme="minorHAnsi" w:hAnsiTheme="minorHAnsi"/>
        </w:rPr>
        <w:t>this strategy would go beyond just deploying more troops than a light-footprint approach: it would also allow them to operate more assertively</w:t>
      </w:r>
      <w:r w:rsidRPr="005C1C7D">
        <w:rPr>
          <w:rFonts w:asciiTheme="minorHAnsi" w:hAnsiTheme="minorHAnsi"/>
          <w:sz w:val="16"/>
        </w:rPr>
        <w:t xml:space="preserve">. U.S. forces would still conduct drone strikes and other long-distance, limited-liability attacks, but these would form part of larger, more intensive air campaigns involving manned aircraft, forward air controllers, and a broader range of targets. Meanwhile, special operations forces would conduct a steady rhythm of raids to gather intelligence, kill or capture terrorist leaders, and disrupt terrorist organizations. And </w:t>
      </w:r>
      <w:r w:rsidRPr="005C1C7D">
        <w:rPr>
          <w:rStyle w:val="StyleUnderline"/>
          <w:rFonts w:asciiTheme="minorHAnsi" w:hAnsiTheme="minorHAnsi"/>
        </w:rPr>
        <w:t>battalion-size U.S. forces would carry out combat operations on the ground, either independently or in support of regional partners</w:t>
      </w:r>
      <w:r w:rsidRPr="005C1C7D">
        <w:rPr>
          <w:rFonts w:asciiTheme="minorHAnsi" w:hAnsiTheme="minorHAnsi"/>
          <w:sz w:val="16"/>
        </w:rPr>
        <w:t xml:space="preserve">. These might be similar to Operation Anaconda in Afghanistan in 2002, in which over 1,000 U.S. troops and 1,000 Afghan militia forces, supported by other coalition forces, engaged in a fierce battle against al Qaeda and Taliban fighters. Finally, </w:t>
      </w:r>
      <w:r w:rsidRPr="005C1C7D">
        <w:rPr>
          <w:rStyle w:val="StyleUnderline"/>
          <w:rFonts w:asciiTheme="minorHAnsi" w:hAnsiTheme="minorHAnsi"/>
        </w:rPr>
        <w:t>U.S. troops would work with partner forces not just by training and equipping them but also by advising them and accompanying them into battle</w:t>
      </w:r>
      <w:r w:rsidRPr="005C1C7D">
        <w:rPr>
          <w:rFonts w:asciiTheme="minorHAnsi" w:hAnsiTheme="minorHAnsi"/>
          <w:sz w:val="16"/>
        </w:rPr>
        <w:t xml:space="preserve">. These security force assistance missions would continue even after the main campaigns had ended to make sure partner forces remained effective. Under this approach,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would still not attempt to transform Middle Eastern societies</w:t>
      </w:r>
      <w:r w:rsidRPr="005C1C7D">
        <w:rPr>
          <w:rFonts w:asciiTheme="minorHAnsi" w:hAnsiTheme="minorHAnsi"/>
          <w:sz w:val="16"/>
        </w:rPr>
        <w:t xml:space="preserve">, although it would encourage local partners to make political and economic reforms to defang jihadist ideology, and </w:t>
      </w:r>
      <w:r w:rsidRPr="005C1C7D">
        <w:rPr>
          <w:rStyle w:val="StyleUnderline"/>
          <w:rFonts w:asciiTheme="minorHAnsi" w:hAnsiTheme="minorHAnsi"/>
        </w:rPr>
        <w:t>it would use diplomacy</w:t>
      </w:r>
      <w:r w:rsidRPr="005C1C7D">
        <w:rPr>
          <w:rFonts w:asciiTheme="minorHAnsi" w:hAnsiTheme="minorHAnsi"/>
          <w:sz w:val="16"/>
        </w:rPr>
        <w:t xml:space="preserve"> and modest economic investments to incentivize those reforms. In the meantime, </w:t>
      </w:r>
      <w:r w:rsidRPr="005C1C7D">
        <w:rPr>
          <w:rStyle w:val="StyleUnderline"/>
          <w:rFonts w:asciiTheme="minorHAnsi" w:hAnsiTheme="minorHAnsi"/>
        </w:rPr>
        <w:t>Washington would seek to militarily defeat, rather than merely contain, extremist organizations</w:t>
      </w:r>
      <w:r w:rsidRPr="005C1C7D">
        <w:rPr>
          <w:rFonts w:asciiTheme="minorHAnsi" w:hAnsiTheme="minorHAnsi"/>
          <w:sz w:val="16"/>
        </w:rPr>
        <w:t xml:space="preserve">. And to do so, it would accept the risk of more American casualties. This strategy rests on a diagnosis similar to that underlying the light-footprint approach: that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cannot cure the pathologies that cause terrorism</w:t>
      </w:r>
      <w:r w:rsidRPr="005C1C7D">
        <w:rPr>
          <w:rFonts w:asciiTheme="minorHAnsi" w:hAnsiTheme="minorHAnsi"/>
          <w:sz w:val="16"/>
        </w:rPr>
        <w:t xml:space="preserve"> and so will never eliminate the threat. Yet this approach is more pessimistic about the dangers of allowing extremist organizations to survive and more optimistic about the chances of militarily defeating them.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can achieve significant</w:t>
      </w:r>
      <w:r w:rsidRPr="005C1C7D">
        <w:rPr>
          <w:rFonts w:asciiTheme="minorHAnsi" w:hAnsiTheme="minorHAnsi"/>
          <w:sz w:val="16"/>
        </w:rPr>
        <w:t xml:space="preserve">, if not </w:t>
      </w:r>
      <w:r w:rsidRPr="005C1C7D">
        <w:rPr>
          <w:rStyle w:val="Emphasis"/>
          <w:rFonts w:asciiTheme="minorHAnsi" w:hAnsiTheme="minorHAnsi"/>
        </w:rPr>
        <w:t>permanent</w:t>
      </w:r>
      <w:r w:rsidRPr="005C1C7D">
        <w:rPr>
          <w:rFonts w:asciiTheme="minorHAnsi" w:hAnsiTheme="minorHAnsi"/>
          <w:sz w:val="16"/>
        </w:rPr>
        <w:t xml:space="preserve">, </w:t>
      </w:r>
      <w:r w:rsidRPr="005C1C7D">
        <w:rPr>
          <w:rStyle w:val="StyleUnderline"/>
          <w:rFonts w:asciiTheme="minorHAnsi" w:hAnsiTheme="minorHAnsi"/>
        </w:rPr>
        <w:t>military success against terrorists</w:t>
      </w:r>
      <w:r w:rsidRPr="005C1C7D">
        <w:rPr>
          <w:rFonts w:asciiTheme="minorHAnsi" w:hAnsiTheme="minorHAnsi"/>
          <w:sz w:val="16"/>
        </w:rPr>
        <w:t xml:space="preserve">, the thinking goes, </w:t>
      </w:r>
      <w:r w:rsidRPr="005C1C7D">
        <w:rPr>
          <w:rStyle w:val="StyleUnderline"/>
          <w:rFonts w:asciiTheme="minorHAnsi" w:hAnsiTheme="minorHAnsi"/>
        </w:rPr>
        <w:t>by destroying their organizations, killing their leaders and foot soldiers, and leaving them with no safe havens</w:t>
      </w:r>
      <w:r w:rsidRPr="005C1C7D">
        <w:rPr>
          <w:rFonts w:asciiTheme="minorHAnsi" w:hAnsiTheme="minorHAnsi"/>
          <w:sz w:val="16"/>
        </w:rPr>
        <w:t xml:space="preserve">. Knock an opponent down hard enough, in other words, and it will take him a while to get back up. Indeed, the main advantage of </w:t>
      </w:r>
      <w:r w:rsidRPr="005C1C7D">
        <w:rPr>
          <w:rStyle w:val="StyleUnderline"/>
          <w:rFonts w:asciiTheme="minorHAnsi" w:hAnsiTheme="minorHAnsi"/>
        </w:rPr>
        <w:t>this strategy</w:t>
      </w:r>
      <w:r w:rsidRPr="005C1C7D">
        <w:rPr>
          <w:rFonts w:asciiTheme="minorHAnsi" w:hAnsiTheme="minorHAnsi"/>
          <w:sz w:val="16"/>
        </w:rPr>
        <w:t xml:space="preserve"> over less aggressive options is that it </w:t>
      </w:r>
      <w:r w:rsidRPr="005C1C7D">
        <w:rPr>
          <w:rStyle w:val="StyleUnderline"/>
          <w:rFonts w:asciiTheme="minorHAnsi" w:hAnsiTheme="minorHAnsi"/>
        </w:rPr>
        <w:t>would pack a greater punch against terrorist networks while still avoiding large, costly, and politically toxic deployments</w:t>
      </w:r>
      <w:r w:rsidRPr="005C1C7D">
        <w:rPr>
          <w:rFonts w:asciiTheme="minorHAnsi" w:hAnsiTheme="minorHAnsi"/>
          <w:sz w:val="16"/>
        </w:rPr>
        <w:t>. By combining a range of tools—airpower, advisers, special operations forces, intelligence, and diplomacy—</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could destroy the most dangerous terrorist networks and prevent threats that are manageable today from turning into something far deadlier tomorrow</w:t>
      </w:r>
      <w:r w:rsidRPr="005C1C7D">
        <w:rPr>
          <w:rFonts w:asciiTheme="minorHAnsi" w:hAnsiTheme="minorHAnsi"/>
          <w:sz w:val="16"/>
        </w:rPr>
        <w:t xml:space="preserve">. What's more, </w:t>
      </w:r>
      <w:r w:rsidRPr="005C1C7D">
        <w:rPr>
          <w:rStyle w:val="StyleUnderline"/>
          <w:rFonts w:asciiTheme="minorHAnsi" w:hAnsiTheme="minorHAnsi"/>
        </w:rPr>
        <w:t>providing more robust support to partner forces would help maintain their effectiveness and give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Emphasis"/>
          <w:rFonts w:asciiTheme="minorHAnsi" w:hAnsiTheme="minorHAnsi"/>
        </w:rPr>
        <w:t>greater leverage</w:t>
      </w:r>
      <w:r w:rsidRPr="005C1C7D">
        <w:rPr>
          <w:rFonts w:asciiTheme="minorHAnsi" w:hAnsiTheme="minorHAnsi"/>
          <w:sz w:val="16"/>
        </w:rPr>
        <w:t xml:space="preserve"> to moderate counterproductive behaviors such as human rights violations and sectarian abuse, </w:t>
      </w:r>
      <w:r w:rsidRPr="005C1C7D">
        <w:rPr>
          <w:rStyle w:val="StyleUnderline"/>
          <w:rFonts w:asciiTheme="minorHAnsi" w:hAnsiTheme="minorHAnsi"/>
        </w:rPr>
        <w:t>which could help prevent blowback</w:t>
      </w:r>
      <w:r w:rsidRPr="005C1C7D">
        <w:rPr>
          <w:rFonts w:asciiTheme="minorHAnsi" w:hAnsiTheme="minorHAnsi"/>
          <w:sz w:val="16"/>
        </w:rPr>
        <w:t xml:space="preserve">. For example, the local forces with which the United States has partnered to fight ISIS—the Iraqi security forces and the Kurdish peshmerga in Iraq and Arab and Kurdish groups in Syria—have performed better since the United States shifted to its current strategy in late 2014. The experience of the past 15 years suggests that this strategy can work against even fearsome opponents, whether al Qaeda in Afghanistan in 2001–2 or ISIS today. Finally, by striking a balance between doing too much and doing too little, this option would mitigate the political risks of both more passive and more aggressive strategies. Yet this strategy would also have downsides. It would involve deploying between 5,000 and 20,000 troops at any one time. Even limited deployments inevitably raise the chances of more American deaths than planners expect. It would also mean spending $5–$20 billion per year—not a prohibitive sum, but far more than more passive options would cost. The greatest danger of such a campaign is that it might last indefinitely. Even in the best case, it would require a great deal of time to succeed—witness the glacial pace of the counter-ISIS campaign today. At worst, if terrorism is indeed rooted in the political pathologies of many Muslim societies, then military victories may not stay won unless those pathologies are cured—something that might take more energy and resources than this strategy would provide. SWING A BIG STICK This point leads to </w:t>
      </w:r>
      <w:r w:rsidRPr="005C1C7D">
        <w:rPr>
          <w:rStyle w:val="StyleUnderline"/>
          <w:rFonts w:asciiTheme="minorHAnsi" w:hAnsiTheme="minorHAnsi"/>
        </w:rPr>
        <w:t>the final option, a surge strategy. This would entail a large, medium- to long-term military deployment</w:t>
      </w:r>
      <w:r w:rsidRPr="005C1C7D">
        <w:rPr>
          <w:rFonts w:asciiTheme="minorHAnsi" w:hAnsiTheme="minorHAnsi"/>
          <w:sz w:val="16"/>
        </w:rPr>
        <w:t xml:space="preserve"> similar in size to the surge of 150,000–200,000 troops that the George W. Bush administration committed to the Iraq war in 2007–8, along with proportional economic, diplomatic, and intelligence resources. The United States would aim not only to destroy the most dangerous terrorist organizations wherever they emerged but also to remake the political complexion of the greater Middle East. Like the second and third options, this strategy rests on the theory that Middle Eastern terrorism flows from political illiberalism in the Muslim world. But it assumes that the United States must cure the disease, not merely treat its symptoms. Failing to do so, the argument goes, would ensure that new terrorist groups would arise as old ones were defeated. In a world of imperfect intelligence, allowing new threats to survive risks exposing Americans to a catastrophic attack. This diagnosis suggests a two-step response. First, destroy any terrorist organization capable of global reach, using whatever means necessary, including major military operations featuring tens of thousands of troops. Second, transform the underlying sociopolitical dynamics that drive jihadist ideology. Doing so would require catalyzing political liberalization in the Islamic world, so the United States would have to engage in nation building and democracy promotion in all countries where it had intervened to root out terrorism. The allure of this option is that it offers, in theory at least, the chance to win the war on terrorism once and for all. This reflects a crucial insight from the Iraq war. Even if U.S. officials blundered when they chose to invade Iraq, they made just as grave a mistake in committing insufficient troops and resources to Iraqi reconstruction and in pulling U.S. troops out so precipitously in 2011, which jeopardized U.S. soldiers' hard-won gains. Since half measures and premature withdrawal end only in long-term failure, the logic goes, better to take a shot at winning decisively, despite the extremely high cost. </w:t>
      </w:r>
      <w:r w:rsidRPr="005C1C7D">
        <w:rPr>
          <w:rStyle w:val="StyleUnderline"/>
          <w:rFonts w:asciiTheme="minorHAnsi" w:hAnsiTheme="minorHAnsi"/>
        </w:rPr>
        <w:t>Yet that cost</w:t>
      </w:r>
      <w:r w:rsidRPr="005C1C7D">
        <w:rPr>
          <w:rFonts w:asciiTheme="minorHAnsi" w:hAnsiTheme="minorHAnsi"/>
          <w:sz w:val="16"/>
        </w:rPr>
        <w:t>—which must be borne for many years—</w:t>
      </w:r>
      <w:r w:rsidRPr="005C1C7D">
        <w:rPr>
          <w:rStyle w:val="StyleUnderline"/>
          <w:rFonts w:asciiTheme="minorHAnsi" w:hAnsiTheme="minorHAnsi"/>
        </w:rPr>
        <w:t>is precisely the problem with this strategy</w:t>
      </w:r>
      <w:r w:rsidRPr="005C1C7D">
        <w:rPr>
          <w:rFonts w:asciiTheme="minorHAnsi" w:hAnsiTheme="minorHAnsi"/>
          <w:sz w:val="16"/>
        </w:rPr>
        <w:t xml:space="preserve">. Transforming the politics of the greater Middle East in the ways the United States would want would be a huge challenge under any circumstances. And without a shock the size of 9/11, even a determined U.S. administration would probably lack the political will to sustain the necessary level of spending and deployments—and suffer the resulting casualties—over the long term. </w:t>
      </w:r>
      <w:r w:rsidRPr="005C1C7D">
        <w:rPr>
          <w:rStyle w:val="StyleUnderline"/>
          <w:rFonts w:asciiTheme="minorHAnsi" w:hAnsiTheme="minorHAnsi"/>
        </w:rPr>
        <w:t>The result might be the worst of all worlds: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would invest vast resources up-front without the commitment necessary to see the project through</w:t>
      </w:r>
      <w:r w:rsidRPr="005C1C7D">
        <w:rPr>
          <w:rFonts w:asciiTheme="minorHAnsi" w:hAnsiTheme="minorHAnsi"/>
          <w:sz w:val="16"/>
        </w:rPr>
        <w:t xml:space="preserve">. This is not the only liability. </w:t>
      </w:r>
      <w:r w:rsidRPr="005C1C7D">
        <w:rPr>
          <w:rStyle w:val="Emphasis"/>
          <w:rFonts w:asciiTheme="minorHAnsi" w:hAnsiTheme="minorHAnsi"/>
        </w:rPr>
        <w:t>A surge risks distorting U.S. grand strategy by pouring resources into counterterrorism at the expense of other vital issues, such as climate change, the rise of China, and a revanchist Russia</w:t>
      </w:r>
      <w:r w:rsidRPr="005C1C7D">
        <w:rPr>
          <w:rFonts w:asciiTheme="minorHAnsi" w:hAnsiTheme="minorHAnsi"/>
          <w:sz w:val="16"/>
        </w:rPr>
        <w:t xml:space="preserve">. What's more, putting more skin in the game might just encourage other countries to free-ride on U.S. efforts. Finally, a strategy that relies on large military interventions in the greater Middle East risks provoking all the blowback that a lighter footprint would avoid. Terrorists would attack U.S. forces, whose presence in the Middle East would validate the jihadist narrative of a U.S. crusade against Muslims. Whatever its attractions, then, a surge strategy would face daunting, probably insurmountable obstacles. No wonder, then, that no major candidate in the 2016 presidential race advocated anything close to this option—and that Trump has explicitly taken this sort of nation building off the table. STEADY AS SHE GOES The tragedy of the United States' war on terrorism is that it has no clean solution. Each of the four main options for fighting terrorism has flaws, in some cases crippling ones. But the United States must have a strategy. So which one should it pick? U.S. officials should discard the two extremes, disengagement and surge, on pragmatic grounds. Disengaging would bet the house on an untested hypothesis—that pulling back would significantly reduce the terrorist threat—which would leave the United States terribly vulnerable if it proved false. Few prudent politicians would hazard their careers on such a wager. The surge approach, for its part, would be enormously difficult to execute, and because of its extremely high cost, politicians would likely lack the stamina to stay the course. That leaves the two middle-ground options: a light footprint and counter-ISIS plus. Of these, the former has a lousy recent track record, as ISIS emerged and the United States' position deteriorated dramatically the last time this strategy dominated U.S. policy. Employing it would risk starting a cycle in which a U.S. pullback causes the threat to increase, compelling the United States to intervene again under worse circumstances than before. The strategy thus also occupies a precarious political footing: it would probably not survive a repetition of the type of attacks that occurred in late 2015 and 2016, when ISIS-inspired shooters killed 63 people in San Bernardino and Orlando. So the last strategy standing is </w:t>
      </w:r>
      <w:r w:rsidRPr="005C1C7D">
        <w:rPr>
          <w:rStyle w:val="StyleUnderline"/>
          <w:rFonts w:asciiTheme="minorHAnsi" w:hAnsiTheme="minorHAnsi"/>
        </w:rPr>
        <w:t>counter-ISIS plus</w:t>
      </w:r>
      <w:r w:rsidRPr="005C1C7D">
        <w:rPr>
          <w:rFonts w:asciiTheme="minorHAnsi" w:hAnsiTheme="minorHAnsi"/>
          <w:sz w:val="16"/>
        </w:rPr>
        <w:t xml:space="preserve">. True, it </w:t>
      </w:r>
      <w:r w:rsidRPr="005C1C7D">
        <w:rPr>
          <w:rStyle w:val="StyleUnderline"/>
          <w:rFonts w:asciiTheme="minorHAnsi" w:hAnsiTheme="minorHAnsi"/>
        </w:rPr>
        <w:t>has real problems and risks</w:t>
      </w:r>
      <w:r w:rsidRPr="005C1C7D">
        <w:rPr>
          <w:rFonts w:asciiTheme="minorHAnsi" w:hAnsiTheme="minorHAnsi"/>
          <w:sz w:val="16"/>
        </w:rPr>
        <w:t xml:space="preserve"> doing no more than failing at greater expense than the light-footprint approach. </w:t>
      </w:r>
      <w:r w:rsidRPr="005C1C7D">
        <w:rPr>
          <w:rStyle w:val="StyleUnderline"/>
          <w:rFonts w:asciiTheme="minorHAnsi" w:hAnsiTheme="minorHAnsi"/>
        </w:rPr>
        <w:t>But it succeeded both when</w:t>
      </w:r>
      <w:r w:rsidRPr="005C1C7D">
        <w:rPr>
          <w:rFonts w:asciiTheme="minorHAnsi" w:hAnsiTheme="minorHAnsi"/>
          <w:sz w:val="16"/>
        </w:rPr>
        <w:t xml:space="preserve"> the </w:t>
      </w:r>
      <w:r w:rsidRPr="005C1C7D">
        <w:rPr>
          <w:rStyle w:val="StyleUnderline"/>
          <w:rFonts w:asciiTheme="minorHAnsi" w:hAnsiTheme="minorHAnsi"/>
        </w:rPr>
        <w:t>Bush</w:t>
      </w:r>
      <w:r w:rsidRPr="005C1C7D">
        <w:rPr>
          <w:rFonts w:asciiTheme="minorHAnsi" w:hAnsiTheme="minorHAnsi"/>
          <w:sz w:val="16"/>
        </w:rPr>
        <w:t xml:space="preserve"> administration </w:t>
      </w:r>
      <w:r w:rsidRPr="005C1C7D">
        <w:rPr>
          <w:rStyle w:val="StyleUnderline"/>
          <w:rFonts w:asciiTheme="minorHAnsi" w:hAnsiTheme="minorHAnsi"/>
        </w:rPr>
        <w:t>and</w:t>
      </w:r>
      <w:r w:rsidRPr="005C1C7D">
        <w:rPr>
          <w:rFonts w:asciiTheme="minorHAnsi" w:hAnsiTheme="minorHAnsi"/>
          <w:sz w:val="16"/>
        </w:rPr>
        <w:t xml:space="preserve"> when the </w:t>
      </w:r>
      <w:r w:rsidRPr="005C1C7D">
        <w:rPr>
          <w:rStyle w:val="StyleUnderline"/>
          <w:rFonts w:asciiTheme="minorHAnsi" w:hAnsiTheme="minorHAnsi"/>
        </w:rPr>
        <w:t>Obama</w:t>
      </w:r>
      <w:r w:rsidRPr="005C1C7D">
        <w:rPr>
          <w:rFonts w:asciiTheme="minorHAnsi" w:hAnsiTheme="minorHAnsi"/>
          <w:sz w:val="16"/>
        </w:rPr>
        <w:t xml:space="preserve"> administration </w:t>
      </w:r>
      <w:r w:rsidRPr="005C1C7D">
        <w:rPr>
          <w:rStyle w:val="StyleUnderline"/>
          <w:rFonts w:asciiTheme="minorHAnsi" w:hAnsiTheme="minorHAnsi"/>
        </w:rPr>
        <w:t>employed it aggressively</w:t>
      </w:r>
      <w:r w:rsidRPr="005C1C7D">
        <w:rPr>
          <w:rFonts w:asciiTheme="minorHAnsi" w:hAnsiTheme="minorHAnsi"/>
          <w:sz w:val="16"/>
        </w:rPr>
        <w:t xml:space="preserve">, </w:t>
      </w:r>
      <w:r w:rsidRPr="005C1C7D">
        <w:rPr>
          <w:rStyle w:val="StyleUnderline"/>
          <w:rFonts w:asciiTheme="minorHAnsi" w:hAnsiTheme="minorHAnsi"/>
        </w:rPr>
        <w:t>and it</w:t>
      </w:r>
      <w:r w:rsidRPr="005C1C7D">
        <w:rPr>
          <w:rFonts w:asciiTheme="minorHAnsi" w:hAnsiTheme="minorHAnsi"/>
          <w:sz w:val="16"/>
        </w:rPr>
        <w:t xml:space="preserve"> </w:t>
      </w:r>
      <w:r w:rsidRPr="005C1C7D">
        <w:rPr>
          <w:rStyle w:val="StyleUnderline"/>
          <w:rFonts w:asciiTheme="minorHAnsi" w:hAnsiTheme="minorHAnsi"/>
        </w:rPr>
        <w:t>could</w:t>
      </w:r>
      <w:r w:rsidRPr="005C1C7D">
        <w:rPr>
          <w:rFonts w:asciiTheme="minorHAnsi" w:hAnsiTheme="minorHAnsi"/>
          <w:sz w:val="16"/>
        </w:rPr>
        <w:t xml:space="preserve"> well </w:t>
      </w:r>
      <w:r w:rsidRPr="005C1C7D">
        <w:rPr>
          <w:rStyle w:val="Emphasis"/>
          <w:rFonts w:asciiTheme="minorHAnsi" w:hAnsiTheme="minorHAnsi"/>
        </w:rPr>
        <w:t>eliminate the worst aspect of the terrorist threat</w:t>
      </w:r>
      <w:r w:rsidRPr="005C1C7D">
        <w:rPr>
          <w:rFonts w:asciiTheme="minorHAnsi" w:hAnsiTheme="minorHAnsi"/>
          <w:sz w:val="16"/>
        </w:rPr>
        <w:t>—the existence of breeding grounds for mass-casualty attacks—</w:t>
      </w:r>
      <w:r w:rsidRPr="005C1C7D">
        <w:rPr>
          <w:rStyle w:val="StyleUnderline"/>
          <w:rFonts w:asciiTheme="minorHAnsi" w:hAnsiTheme="minorHAnsi"/>
        </w:rPr>
        <w:t>if pursued</w:t>
      </w:r>
      <w:r w:rsidRPr="005C1C7D">
        <w:rPr>
          <w:rFonts w:asciiTheme="minorHAnsi" w:hAnsiTheme="minorHAnsi"/>
          <w:sz w:val="16"/>
        </w:rPr>
        <w:t xml:space="preserve"> consistently. </w:t>
      </w:r>
      <w:r w:rsidRPr="005C1C7D">
        <w:rPr>
          <w:rStyle w:val="StyleUnderline"/>
          <w:rFonts w:asciiTheme="minorHAnsi" w:hAnsiTheme="minorHAnsi"/>
        </w:rPr>
        <w:t>The cost of doing so would hardly be trivial, but a wealthy superpower could manage it</w:t>
      </w:r>
      <w:r w:rsidRPr="005C1C7D">
        <w:rPr>
          <w:rFonts w:asciiTheme="minorHAnsi" w:hAnsiTheme="minorHAnsi"/>
          <w:sz w:val="16"/>
        </w:rPr>
        <w:t>. Additionally, although this approach would probably not produce exceptional performance from U.S. partners, it might help them do well enough to limit U.S. costs over the long run. Finally, despite Trump's harsh critiques of the Obama administration's campaign against ISIS, this approach is probably the most politically salable. The Trump administration should thus take this variant of the strategy that the Obama administration had built up to by 2016 as its guide. It is not perfect and will not end the war on terrorism anytime soon. But it may give the United States a minimally acceptable level of security in a dangerous struggle.</w:t>
      </w:r>
    </w:p>
    <w:p w14:paraId="5689E03A" w14:textId="77777777" w:rsidR="00B37B25" w:rsidRPr="005C1C7D" w:rsidRDefault="00B37B25" w:rsidP="00B37B25">
      <w:pPr>
        <w:pStyle w:val="Heading4"/>
        <w:rPr>
          <w:rFonts w:asciiTheme="minorHAnsi" w:hAnsiTheme="minorHAnsi"/>
        </w:rPr>
      </w:pPr>
      <w:r w:rsidRPr="005C1C7D">
        <w:rPr>
          <w:rFonts w:asciiTheme="minorHAnsi" w:hAnsiTheme="minorHAnsi"/>
        </w:rPr>
        <w:t>Militarism solves Terrorism</w:t>
      </w:r>
    </w:p>
    <w:p w14:paraId="026BF734" w14:textId="77777777" w:rsidR="00B37B25" w:rsidRPr="005C1C7D" w:rsidRDefault="00B37B25" w:rsidP="00B37B25">
      <w:pPr>
        <w:spacing w:after="0" w:line="240" w:lineRule="auto"/>
        <w:rPr>
          <w:rFonts w:asciiTheme="minorHAnsi" w:hAnsiTheme="minorHAnsi"/>
          <w:sz w:val="24"/>
          <w:szCs w:val="24"/>
        </w:rPr>
      </w:pPr>
      <w:r w:rsidRPr="005C1C7D">
        <w:rPr>
          <w:rStyle w:val="Style13ptBold"/>
          <w:rFonts w:asciiTheme="minorHAnsi" w:hAnsiTheme="minorHAnsi"/>
        </w:rPr>
        <w:t>Mearsheimer and Walt 16</w:t>
      </w:r>
      <w:r w:rsidRPr="005C1C7D">
        <w:rPr>
          <w:rFonts w:asciiTheme="minorHAnsi" w:hAnsiTheme="minorHAnsi"/>
          <w:sz w:val="24"/>
          <w:szCs w:val="24"/>
        </w:rPr>
        <w:t xml:space="preserve"> (John J.</w:t>
      </w:r>
      <w:r w:rsidRPr="005C1C7D">
        <w:rPr>
          <w:rFonts w:asciiTheme="minorHAnsi" w:hAnsiTheme="minorHAnsi"/>
          <w:b/>
          <w:bCs/>
          <w:sz w:val="24"/>
          <w:szCs w:val="24"/>
        </w:rPr>
        <w:t xml:space="preserve"> </w:t>
      </w:r>
      <w:r w:rsidRPr="005C1C7D">
        <w:rPr>
          <w:rStyle w:val="Style13ptBold"/>
          <w:rFonts w:asciiTheme="minorHAnsi" w:hAnsiTheme="minorHAnsi"/>
          <w:b w:val="0"/>
          <w:bCs w:val="0"/>
          <w:sz w:val="24"/>
          <w:szCs w:val="24"/>
        </w:rPr>
        <w:t>Mearsheimer is a political scientist and international relations scholar and the R. Wendell Harrison Distinguished Service Professor at the University of Chicago.</w:t>
      </w:r>
      <w:r w:rsidRPr="005C1C7D">
        <w:rPr>
          <w:rFonts w:asciiTheme="minorHAnsi" w:hAnsiTheme="minorHAnsi"/>
          <w:b/>
          <w:bCs/>
          <w:sz w:val="24"/>
          <w:szCs w:val="24"/>
        </w:rPr>
        <w:t xml:space="preserve"> </w:t>
      </w:r>
      <w:r w:rsidRPr="005C1C7D">
        <w:rPr>
          <w:rFonts w:asciiTheme="minorHAnsi" w:hAnsiTheme="minorHAnsi"/>
          <w:sz w:val="24"/>
          <w:szCs w:val="24"/>
        </w:rPr>
        <w:t>Stephen M.</w:t>
      </w:r>
      <w:r w:rsidRPr="005C1C7D">
        <w:rPr>
          <w:rFonts w:asciiTheme="minorHAnsi" w:hAnsiTheme="minorHAnsi"/>
          <w:b/>
          <w:bCs/>
          <w:sz w:val="24"/>
          <w:szCs w:val="24"/>
        </w:rPr>
        <w:t xml:space="preserve"> </w:t>
      </w:r>
      <w:r w:rsidRPr="005C1C7D">
        <w:rPr>
          <w:rStyle w:val="Style13ptBold"/>
          <w:rFonts w:asciiTheme="minorHAnsi" w:hAnsiTheme="minorHAnsi"/>
          <w:b w:val="0"/>
          <w:bCs w:val="0"/>
          <w:sz w:val="24"/>
          <w:szCs w:val="24"/>
        </w:rPr>
        <w:t>Walt is a professor of international affairs at Harvard University's John F. Kennedy School of Government.</w:t>
      </w:r>
      <w:r w:rsidRPr="005C1C7D">
        <w:rPr>
          <w:rFonts w:asciiTheme="minorHAnsi" w:hAnsiTheme="minorHAnsi"/>
          <w:b/>
          <w:bCs/>
          <w:sz w:val="24"/>
          <w:szCs w:val="24"/>
        </w:rPr>
        <w:t xml:space="preserve"> </w:t>
      </w:r>
      <w:r w:rsidRPr="005C1C7D">
        <w:rPr>
          <w:rFonts w:asciiTheme="minorHAnsi" w:hAnsiTheme="minorHAnsi"/>
          <w:sz w:val="24"/>
          <w:szCs w:val="24"/>
        </w:rPr>
        <w:t>“The Case for Offshore Balancing”</w:t>
      </w:r>
      <w:r w:rsidRPr="005C1C7D">
        <w:rPr>
          <w:rFonts w:asciiTheme="minorHAnsi" w:hAnsiTheme="minorHAnsi"/>
          <w:b/>
          <w:bCs/>
          <w:sz w:val="24"/>
          <w:szCs w:val="24"/>
        </w:rPr>
        <w:t xml:space="preserve"> </w:t>
      </w:r>
      <w:r w:rsidRPr="005C1C7D">
        <w:rPr>
          <w:rFonts w:asciiTheme="minorHAnsi" w:hAnsiTheme="minorHAnsi"/>
          <w:sz w:val="24"/>
          <w:szCs w:val="24"/>
        </w:rPr>
        <w:t>July/August</w:t>
      </w:r>
      <w:r w:rsidRPr="005C1C7D">
        <w:rPr>
          <w:rFonts w:asciiTheme="minorHAnsi" w:hAnsiTheme="minorHAnsi"/>
          <w:b/>
          <w:bCs/>
          <w:sz w:val="24"/>
          <w:szCs w:val="24"/>
        </w:rPr>
        <w:t xml:space="preserve"> </w:t>
      </w:r>
      <w:r w:rsidRPr="005C1C7D">
        <w:rPr>
          <w:rStyle w:val="Style13ptBold"/>
          <w:rFonts w:asciiTheme="minorHAnsi" w:hAnsiTheme="minorHAnsi"/>
          <w:b w:val="0"/>
          <w:bCs w:val="0"/>
          <w:sz w:val="24"/>
          <w:szCs w:val="24"/>
        </w:rPr>
        <w:t xml:space="preserve">2016, </w:t>
      </w:r>
      <w:hyperlink r:id="rId5" w:history="1">
        <w:r w:rsidRPr="005C1C7D">
          <w:rPr>
            <w:rStyle w:val="Hyperlink"/>
            <w:rFonts w:asciiTheme="minorHAnsi" w:eastAsia="Times New Roman" w:hAnsiTheme="minorHAnsi"/>
            <w:sz w:val="24"/>
            <w:szCs w:val="24"/>
          </w:rPr>
          <w:t>https://mearsheimer.uchicago.edu/pdfs/Offshore%20Balancing.pdf</w:t>
        </w:r>
      </w:hyperlink>
      <w:r w:rsidRPr="005C1C7D">
        <w:rPr>
          <w:rStyle w:val="Hyperlink"/>
          <w:rFonts w:asciiTheme="minorHAnsi" w:eastAsia="Times New Roman" w:hAnsiTheme="minorHAnsi"/>
          <w:sz w:val="24"/>
          <w:szCs w:val="24"/>
        </w:rPr>
        <w:t>)</w:t>
      </w:r>
    </w:p>
    <w:p w14:paraId="02F7291C" w14:textId="77777777" w:rsidR="00B37B25" w:rsidRPr="005C1C7D" w:rsidRDefault="00B37B25" w:rsidP="00B37B25">
      <w:pPr>
        <w:rPr>
          <w:rFonts w:asciiTheme="minorHAnsi" w:hAnsiTheme="minorHAnsi"/>
        </w:rPr>
      </w:pPr>
    </w:p>
    <w:p w14:paraId="5EF0D8E3" w14:textId="77777777" w:rsidR="00B37B25" w:rsidRPr="005C1C7D" w:rsidRDefault="00B37B25" w:rsidP="00B37B25">
      <w:pPr>
        <w:rPr>
          <w:rStyle w:val="Emphasis"/>
          <w:rFonts w:asciiTheme="minorHAnsi" w:hAnsiTheme="minorHAnsi"/>
          <w:b w:val="0"/>
          <w:iCs w:val="0"/>
          <w:sz w:val="16"/>
          <w:u w:val="none"/>
        </w:rPr>
      </w:pPr>
      <w:r w:rsidRPr="005C1C7D">
        <w:rPr>
          <w:rStyle w:val="StyleUnderline"/>
          <w:rFonts w:asciiTheme="minorHAnsi" w:hAnsiTheme="minorHAnsi"/>
        </w:rPr>
        <w:t xml:space="preserve">If those powers cannot contain a potential hegemon on their own, however, </w:t>
      </w:r>
      <w:r w:rsidRPr="005C1C7D">
        <w:rPr>
          <w:rStyle w:val="Emphasis"/>
          <w:rFonts w:asciiTheme="minorHAnsi" w:hAnsiTheme="minorHAnsi"/>
        </w:rPr>
        <w:t>the United States must help get the job done, deploying enough firepower to the region to shift the balance in its favor</w:t>
      </w:r>
      <w:r w:rsidRPr="005C1C7D">
        <w:rPr>
          <w:rFonts w:asciiTheme="minorHAnsi" w:hAnsiTheme="minorHAnsi"/>
          <w:sz w:val="16"/>
        </w:rPr>
        <w:t xml:space="preserve">. Sometimes, that may mean sending in forces before war breaks out. During the Cold War, for example, the United States kept large numbers of ground and air forces in Europe out of the belief that Western European countries could not contain the Soviet Union on their own. </w:t>
      </w:r>
      <w:r w:rsidRPr="005C1C7D">
        <w:rPr>
          <w:rStyle w:val="StyleUnderline"/>
          <w:rFonts w:asciiTheme="minorHAnsi" w:hAnsiTheme="minorHAnsi"/>
        </w:rPr>
        <w:t xml:space="preserve">At other times, the United States might wait to intervene after a war starts, if one side seems likely to emerge as a regional hegemon. </w:t>
      </w:r>
      <w:r w:rsidRPr="005C1C7D">
        <w:rPr>
          <w:rFonts w:asciiTheme="minorHAnsi" w:hAnsiTheme="minorHAnsi"/>
          <w:sz w:val="16"/>
        </w:rPr>
        <w:t xml:space="preserve">Such was the case during both world wars: </w:t>
      </w:r>
      <w:r w:rsidRPr="005C1C7D">
        <w:rPr>
          <w:rStyle w:val="StyleUnderline"/>
          <w:rFonts w:asciiTheme="minorHAnsi" w:hAnsiTheme="minorHAnsi"/>
        </w:rPr>
        <w:t xml:space="preserve">the United States came in only after Germany seemed likely to dominate Europe. In essence, the aim is to remain offshore as long as possible, while recognizing that it is sometimes necessary to come onshore. If that happens, however, the United States should make its allies do as much of the heavy lifting as possible and remove its own forces as soon as it can. </w:t>
      </w:r>
      <w:r w:rsidRPr="005C1C7D">
        <w:rPr>
          <w:rFonts w:asciiTheme="minorHAnsi" w:hAnsiTheme="minorHAnsi"/>
          <w:sz w:val="16"/>
        </w:rPr>
        <w:t xml:space="preserve">Offshore balancing has many virtues. </w:t>
      </w:r>
      <w:r w:rsidRPr="005C1C7D">
        <w:rPr>
          <w:rStyle w:val="StyleUnderline"/>
          <w:rFonts w:asciiTheme="minorHAnsi" w:hAnsiTheme="minorHAnsi"/>
        </w:rPr>
        <w:t xml:space="preserve">By limiting the areas the U.S. military was committed to defending and forcing other states to pull their own weight, it would reduce the resources Washington </w:t>
      </w:r>
      <w:r w:rsidRPr="005C1C7D">
        <w:rPr>
          <w:rFonts w:asciiTheme="minorHAnsi" w:hAnsiTheme="minorHAnsi"/>
          <w:sz w:val="16"/>
        </w:rPr>
        <w:t xml:space="preserve">must devote to defense, allow for greater investment and consumption at home, and put fewer American lives in harm’s way. </w:t>
      </w:r>
      <w:r w:rsidRPr="005C1C7D">
        <w:rPr>
          <w:rStyle w:val="Emphasis"/>
          <w:rFonts w:asciiTheme="minorHAnsi" w:hAnsiTheme="minorHAnsi"/>
        </w:rPr>
        <w:t>Today, allies routinely free-ride on American protection</w:t>
      </w:r>
      <w:r w:rsidRPr="005C1C7D">
        <w:rPr>
          <w:rStyle w:val="StyleUnderline"/>
          <w:rFonts w:asciiTheme="minorHAnsi" w:hAnsiTheme="minorHAnsi"/>
        </w:rPr>
        <w:t>, a problem that has only grown since the Cold War ended</w:t>
      </w:r>
      <w:r w:rsidRPr="005C1C7D">
        <w:rPr>
          <w:rFonts w:asciiTheme="minorHAnsi" w:hAnsiTheme="minorHAnsi"/>
          <w:sz w:val="16"/>
        </w:rPr>
        <w:t xml:space="preserve">. Within nato, for example, the United States accounts for 46 percent of the alliance’s aggregate gdp yet contributes about 75 percent of its military spending. As the political scientist Barry Posen has quipped, “This is welfare for the rich.” </w:t>
      </w:r>
      <w:r w:rsidRPr="005C1C7D">
        <w:rPr>
          <w:rStyle w:val="Emphasis"/>
          <w:rFonts w:asciiTheme="minorHAnsi" w:hAnsiTheme="minorHAnsi"/>
          <w:sz w:val="32"/>
          <w:szCs w:val="32"/>
        </w:rPr>
        <w:t>Offshore balancing would also reduce the risk of terrorism</w:t>
      </w:r>
      <w:r w:rsidRPr="005C1C7D">
        <w:rPr>
          <w:rFonts w:asciiTheme="minorHAnsi" w:hAnsiTheme="minorHAnsi"/>
          <w:sz w:val="16"/>
          <w:szCs w:val="32"/>
        </w:rPr>
        <w:t>.</w:t>
      </w:r>
      <w:r w:rsidRPr="005C1C7D">
        <w:rPr>
          <w:rFonts w:asciiTheme="minorHAnsi" w:hAnsiTheme="minorHAnsi"/>
          <w:sz w:val="16"/>
        </w:rPr>
        <w:t xml:space="preserve"> </w:t>
      </w:r>
      <w:r w:rsidRPr="005C1C7D">
        <w:rPr>
          <w:rStyle w:val="Emphasis"/>
          <w:rFonts w:asciiTheme="minorHAnsi" w:hAnsiTheme="minorHAnsi"/>
        </w:rPr>
        <w:t>Liberal hegemony commits the United States to spreading democracy in unfamiliar places, which sometimes requires military occupation and always involves interfering with local political arrangements</w:t>
      </w:r>
      <w:r w:rsidRPr="005C1C7D">
        <w:rPr>
          <w:rFonts w:asciiTheme="minorHAnsi" w:hAnsiTheme="minorHAnsi"/>
          <w:sz w:val="16"/>
        </w:rPr>
        <w:t xml:space="preserve">. Such efforts invariably foster nationalist resentment, and because the opponents are too weak to confront the United States directly, they By husbanding U.S. strength, an offshorebalancing strategy would preserve U.S. primacy far into the future. sometimes turn to terrorism. (It is worth remembering that Osama bin Laden was motivated in good part by the presence of U.S. troops in his homeland of Saudi Arabia.) </w:t>
      </w:r>
      <w:r w:rsidRPr="005C1C7D">
        <w:rPr>
          <w:rStyle w:val="StyleUnderline"/>
          <w:rFonts w:asciiTheme="minorHAnsi" w:hAnsiTheme="minorHAnsi"/>
        </w:rPr>
        <w:t xml:space="preserve">In addition to inspiring terrorists, liberal hegemony facilitates their operations: using regime change to spread American values undermines local institutions and creates ungoverned spaces where violent extremists can flourish. </w:t>
      </w:r>
      <w:r w:rsidRPr="005C1C7D">
        <w:rPr>
          <w:rStyle w:val="Emphasis"/>
          <w:rFonts w:asciiTheme="minorHAnsi" w:hAnsiTheme="minorHAnsi"/>
        </w:rPr>
        <w:t>Offshore balancing would alleviate this problem by eschewing social engineering and minimizing the United States’ military footprint.</w:t>
      </w:r>
      <w:r w:rsidRPr="005C1C7D">
        <w:rPr>
          <w:rFonts w:asciiTheme="minorHAnsi" w:hAnsiTheme="minorHAnsi"/>
          <w:sz w:val="16"/>
        </w:rPr>
        <w:t xml:space="preserve"> U.</w:t>
      </w:r>
      <w:r w:rsidRPr="005C1C7D">
        <w:rPr>
          <w:rStyle w:val="StyleUnderline"/>
          <w:rFonts w:asciiTheme="minorHAnsi" w:hAnsiTheme="minorHAnsi"/>
        </w:rPr>
        <w:t xml:space="preserve">S. troops would be stationed on foreign soil only when a country was in a vital region and threatened by a would-be hegemon. </w:t>
      </w:r>
      <w:r w:rsidRPr="005C1C7D">
        <w:rPr>
          <w:rFonts w:asciiTheme="minorHAnsi" w:hAnsiTheme="minorHAnsi"/>
          <w:sz w:val="16"/>
        </w:rPr>
        <w:t>In that case, the potential victim would view the United States as a savior rather than an occupier. And once the threat had been dealt with, U.S. military forces could go back over the horizon and not stay behind to meddle in local politics. By respecting the sovereignty of other states, offshore balancing would be less likely to foster antiAmerican terrorism.</w:t>
      </w:r>
      <w:bookmarkStart w:id="0" w:name="_heading=h.gjdgxs" w:colFirst="0" w:colLast="0"/>
      <w:bookmarkEnd w:id="0"/>
    </w:p>
    <w:p w14:paraId="04348017" w14:textId="77777777" w:rsidR="00B37B25" w:rsidRPr="005C1C7D" w:rsidRDefault="00B37B25" w:rsidP="00B37B25">
      <w:pPr>
        <w:rPr>
          <w:rFonts w:asciiTheme="minorHAnsi" w:hAnsiTheme="minorHAnsi"/>
        </w:rPr>
      </w:pPr>
    </w:p>
    <w:p w14:paraId="4F1072BC" w14:textId="466BA53F" w:rsidR="00B37B25" w:rsidRPr="005C1C7D" w:rsidRDefault="00B37B25" w:rsidP="00B37B25">
      <w:pPr>
        <w:pStyle w:val="Heading3"/>
        <w:rPr>
          <w:rFonts w:asciiTheme="minorHAnsi" w:hAnsiTheme="minorHAnsi"/>
        </w:rPr>
      </w:pPr>
      <w:r w:rsidRPr="005C1C7D">
        <w:rPr>
          <w:rFonts w:asciiTheme="minorHAnsi" w:hAnsiTheme="minorHAnsi"/>
        </w:rPr>
        <w:t>Heg Stops Conflict</w:t>
      </w:r>
    </w:p>
    <w:p w14:paraId="07598F6A" w14:textId="77777777" w:rsidR="00B37B25" w:rsidRPr="005C1C7D" w:rsidRDefault="00B37B25" w:rsidP="00B37B25">
      <w:pPr>
        <w:pStyle w:val="Heading4"/>
        <w:rPr>
          <w:rFonts w:asciiTheme="minorHAnsi" w:hAnsiTheme="minorHAnsi" w:cs="Times New Roman"/>
        </w:rPr>
      </w:pPr>
      <w:r w:rsidRPr="005C1C7D">
        <w:rPr>
          <w:rFonts w:asciiTheme="minorHAnsi" w:hAnsiTheme="minorHAnsi" w:cs="Times New Roman"/>
        </w:rPr>
        <w:t xml:space="preserve">US militarism solves </w:t>
      </w:r>
      <w:r w:rsidRPr="005C1C7D">
        <w:rPr>
          <w:rFonts w:asciiTheme="minorHAnsi" w:hAnsiTheme="minorHAnsi"/>
        </w:rPr>
        <w:t>great power war</w:t>
      </w:r>
      <w:r w:rsidRPr="005C1C7D">
        <w:rPr>
          <w:rFonts w:asciiTheme="minorHAnsi" w:hAnsiTheme="minorHAnsi" w:cs="Times New Roman"/>
        </w:rPr>
        <w:t xml:space="preserve"> through deterrence</w:t>
      </w:r>
    </w:p>
    <w:p w14:paraId="11DF8923" w14:textId="77777777" w:rsidR="00B37B25" w:rsidRPr="005C1C7D" w:rsidRDefault="00B37B25" w:rsidP="00B37B25">
      <w:pPr>
        <w:rPr>
          <w:rFonts w:asciiTheme="minorHAnsi" w:hAnsiTheme="minorHAnsi"/>
        </w:rPr>
      </w:pPr>
      <w:r w:rsidRPr="005C1C7D">
        <w:rPr>
          <w:rStyle w:val="Style13ptBold"/>
          <w:rFonts w:asciiTheme="minorHAnsi" w:hAnsiTheme="minorHAnsi"/>
        </w:rPr>
        <w:t>Kagan, 17</w:t>
      </w:r>
      <w:r w:rsidRPr="005C1C7D">
        <w:rPr>
          <w:rFonts w:asciiTheme="minorHAnsi" w:hAnsiTheme="minorHAnsi"/>
        </w:rPr>
        <w:t xml:space="preserve"> - senior fellow with the Project on International Order and Strategy in the Foreign Policy program at Brookings, graduate of Yale University and Harvard University’s Kennedy School of Government and holds a doctorate in American history from American University (Robert, "The twilight of the liberal world order," </w:t>
      </w:r>
      <w:r w:rsidRPr="005C1C7D">
        <w:rPr>
          <w:rFonts w:asciiTheme="minorHAnsi" w:hAnsiTheme="minorHAnsi"/>
          <w:i/>
        </w:rPr>
        <w:t>Brookings</w:t>
      </w:r>
      <w:r w:rsidRPr="005C1C7D">
        <w:rPr>
          <w:rFonts w:asciiTheme="minorHAnsi" w:hAnsiTheme="minorHAnsi"/>
        </w:rPr>
        <w:t>, 1-24-2017, https://www.brookings.edu/research/the-twilight-of-the-liberal-world-order/)</w:t>
      </w:r>
    </w:p>
    <w:p w14:paraId="479CBCF6" w14:textId="77777777" w:rsidR="00B37B25" w:rsidRPr="005C1C7D" w:rsidRDefault="00B37B25" w:rsidP="00B37B25">
      <w:pPr>
        <w:rPr>
          <w:rFonts w:asciiTheme="minorHAnsi" w:hAnsiTheme="minorHAnsi"/>
          <w:sz w:val="16"/>
        </w:rPr>
      </w:pPr>
      <w:r w:rsidRPr="005C1C7D">
        <w:rPr>
          <w:rFonts w:asciiTheme="minorHAnsi" w:hAnsiTheme="minorHAnsi"/>
          <w:sz w:val="16"/>
        </w:rPr>
        <w:t xml:space="preserve">However, it is the two great powers, </w:t>
      </w:r>
      <w:r w:rsidRPr="005C1C7D">
        <w:rPr>
          <w:rStyle w:val="StyleUnderline"/>
          <w:rFonts w:asciiTheme="minorHAnsi" w:hAnsiTheme="minorHAnsi"/>
        </w:rPr>
        <w:t>China and Russia</w:t>
      </w:r>
      <w:r w:rsidRPr="005C1C7D">
        <w:rPr>
          <w:rFonts w:asciiTheme="minorHAnsi" w:hAnsiTheme="minorHAnsi"/>
          <w:sz w:val="16"/>
        </w:rPr>
        <w:t xml:space="preserve">, that </w:t>
      </w:r>
      <w:r w:rsidRPr="005C1C7D">
        <w:rPr>
          <w:rStyle w:val="StyleUnderline"/>
          <w:rFonts w:asciiTheme="minorHAnsi" w:hAnsiTheme="minorHAnsi"/>
        </w:rPr>
        <w:t xml:space="preserve">pose the </w:t>
      </w:r>
      <w:r w:rsidRPr="005C1C7D">
        <w:rPr>
          <w:rStyle w:val="Emphasis"/>
          <w:rFonts w:asciiTheme="minorHAnsi" w:hAnsiTheme="minorHAnsi"/>
        </w:rPr>
        <w:t>greatest challenge</w:t>
      </w:r>
      <w:r w:rsidRPr="005C1C7D">
        <w:rPr>
          <w:rFonts w:asciiTheme="minorHAnsi" w:hAnsiTheme="minorHAnsi"/>
          <w:sz w:val="16"/>
        </w:rPr>
        <w:t xml:space="preserve"> </w:t>
      </w:r>
      <w:r w:rsidRPr="005C1C7D">
        <w:rPr>
          <w:rStyle w:val="StyleUnderline"/>
          <w:rFonts w:asciiTheme="minorHAnsi" w:hAnsiTheme="minorHAnsi"/>
        </w:rPr>
        <w:t>to the relatively peaceful and prosperous international order created and sustained by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If they</w:t>
      </w:r>
      <w:r w:rsidRPr="005C1C7D">
        <w:rPr>
          <w:rFonts w:asciiTheme="minorHAnsi" w:hAnsiTheme="minorHAnsi"/>
          <w:sz w:val="16"/>
        </w:rPr>
        <w:t xml:space="preserve"> were to </w:t>
      </w:r>
      <w:r w:rsidRPr="005C1C7D">
        <w:rPr>
          <w:rStyle w:val="StyleUnderline"/>
          <w:rFonts w:asciiTheme="minorHAnsi" w:hAnsiTheme="minorHAnsi"/>
        </w:rPr>
        <w:t>accomplish</w:t>
      </w:r>
      <w:r w:rsidRPr="005C1C7D">
        <w:rPr>
          <w:rFonts w:asciiTheme="minorHAnsi" w:hAnsiTheme="minorHAnsi"/>
          <w:sz w:val="16"/>
        </w:rPr>
        <w:t xml:space="preserve"> their aims of establishing hegemony in their desired </w:t>
      </w:r>
      <w:r w:rsidRPr="005C1C7D">
        <w:rPr>
          <w:rStyle w:val="StyleUnderline"/>
          <w:rFonts w:asciiTheme="minorHAnsi" w:hAnsiTheme="minorHAnsi"/>
        </w:rPr>
        <w:t>spheres of influence, the world would return to</w:t>
      </w:r>
      <w:r w:rsidRPr="005C1C7D">
        <w:rPr>
          <w:rFonts w:asciiTheme="minorHAnsi" w:hAnsiTheme="minorHAnsi"/>
          <w:sz w:val="16"/>
        </w:rPr>
        <w:t xml:space="preserve"> the condition it was in at the end of the 19th century, with </w:t>
      </w:r>
      <w:r w:rsidRPr="005C1C7D">
        <w:rPr>
          <w:rStyle w:val="Emphasis"/>
          <w:rFonts w:asciiTheme="minorHAnsi" w:hAnsiTheme="minorHAnsi"/>
        </w:rPr>
        <w:t xml:space="preserve">competing great powers </w:t>
      </w:r>
      <w:r w:rsidRPr="005C1C7D">
        <w:rPr>
          <w:rStyle w:val="StyleUnderline"/>
          <w:rFonts w:asciiTheme="minorHAnsi" w:hAnsiTheme="minorHAnsi"/>
        </w:rPr>
        <w:t>clashing over inevitably intersecting and overlapping spheres of interest</w:t>
      </w:r>
      <w:r w:rsidRPr="005C1C7D">
        <w:rPr>
          <w:rFonts w:asciiTheme="minorHAnsi" w:hAnsiTheme="minorHAnsi"/>
          <w:sz w:val="16"/>
        </w:rPr>
        <w:t xml:space="preserve">. These were the unsettled, disordered conditions that produced the fertile ground for the two destructive world wars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5C1C7D">
        <w:rPr>
          <w:rStyle w:val="StyleUnderline"/>
          <w:rFonts w:asciiTheme="minorHAnsi" w:hAnsiTheme="minorHAnsi"/>
        </w:rPr>
        <w:t xml:space="preserve">The result was an </w:t>
      </w:r>
      <w:r w:rsidRPr="005C1C7D">
        <w:rPr>
          <w:rStyle w:val="Emphasis"/>
          <w:rFonts w:asciiTheme="minorHAnsi" w:hAnsiTheme="minorHAnsi"/>
        </w:rPr>
        <w:t>unprecedented global calamity</w:t>
      </w:r>
      <w:r w:rsidRPr="005C1C7D">
        <w:rPr>
          <w:rFonts w:asciiTheme="minorHAnsi" w:hAnsiTheme="minorHAnsi"/>
          <w:sz w:val="16"/>
        </w:rPr>
        <w:t xml:space="preserve">. It has been the great accomplishment of the U.S.-led world order in the 70 years since the end of the Second World War that </w:t>
      </w:r>
      <w:r w:rsidRPr="005C1C7D">
        <w:rPr>
          <w:rStyle w:val="StyleUnderline"/>
          <w:rFonts w:asciiTheme="minorHAnsi" w:hAnsiTheme="minorHAnsi"/>
        </w:rPr>
        <w:t>this kind of competition has been held in check and great power conflicts have been avoided</w:t>
      </w:r>
      <w:r w:rsidRPr="005C1C7D">
        <w:rPr>
          <w:rFonts w:asciiTheme="minorHAnsi" w:hAnsiTheme="minorHAnsi"/>
          <w:sz w:val="16"/>
        </w:rPr>
        <w:t>.</w:t>
      </w:r>
    </w:p>
    <w:p w14:paraId="6309FA83" w14:textId="77777777" w:rsidR="00B37B25" w:rsidRPr="005C1C7D" w:rsidRDefault="00B37B25" w:rsidP="00B37B25">
      <w:pPr>
        <w:rPr>
          <w:rFonts w:asciiTheme="minorHAnsi" w:hAnsiTheme="minorHAnsi"/>
          <w:sz w:val="16"/>
        </w:rPr>
      </w:pPr>
      <w:r w:rsidRPr="005C1C7D">
        <w:rPr>
          <w:rStyle w:val="StyleUnderline"/>
          <w:rFonts w:asciiTheme="minorHAnsi" w:hAnsiTheme="minorHAnsi"/>
        </w:rPr>
        <w:t>The role of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however, </w:t>
      </w:r>
      <w:r w:rsidRPr="005C1C7D">
        <w:rPr>
          <w:rStyle w:val="StyleUnderline"/>
          <w:rFonts w:asciiTheme="minorHAnsi" w:hAnsiTheme="minorHAnsi"/>
        </w:rPr>
        <w:t xml:space="preserve">has been </w:t>
      </w:r>
      <w:r w:rsidRPr="005C1C7D">
        <w:rPr>
          <w:rStyle w:val="Emphasis"/>
          <w:rFonts w:asciiTheme="minorHAnsi" w:hAnsiTheme="minorHAnsi"/>
        </w:rPr>
        <w:t>critical</w:t>
      </w:r>
      <w:r w:rsidRPr="005C1C7D">
        <w:rPr>
          <w:rFonts w:asciiTheme="minorHAnsi" w:hAnsiTheme="minorHAnsi"/>
          <w:sz w:val="16"/>
        </w:rPr>
        <w:t xml:space="preserve">. Until recently, the dissatisfied </w:t>
      </w:r>
      <w:r w:rsidRPr="005C1C7D">
        <w:rPr>
          <w:rStyle w:val="StyleUnderline"/>
          <w:rFonts w:asciiTheme="minorHAnsi" w:hAnsiTheme="minorHAnsi"/>
        </w:rPr>
        <w:t>great</w:t>
      </w:r>
      <w:r w:rsidRPr="005C1C7D">
        <w:rPr>
          <w:rFonts w:asciiTheme="minorHAnsi" w:hAnsiTheme="minorHAnsi"/>
          <w:sz w:val="16"/>
        </w:rPr>
        <w:t xml:space="preserve"> and medium-size </w:t>
      </w:r>
      <w:r w:rsidRPr="005C1C7D">
        <w:rPr>
          <w:rStyle w:val="StyleUnderline"/>
          <w:rFonts w:asciiTheme="minorHAnsi" w:hAnsiTheme="minorHAnsi"/>
        </w:rPr>
        <w:t>powers</w:t>
      </w:r>
      <w:r w:rsidRPr="005C1C7D">
        <w:rPr>
          <w:rFonts w:asciiTheme="minorHAnsi" w:hAnsiTheme="minorHAnsi"/>
          <w:sz w:val="16"/>
        </w:rPr>
        <w:t xml:space="preserve"> have </w:t>
      </w:r>
      <w:r w:rsidRPr="005C1C7D">
        <w:rPr>
          <w:rStyle w:val="StyleUnderline"/>
          <w:rFonts w:asciiTheme="minorHAnsi" w:hAnsiTheme="minorHAnsi"/>
        </w:rPr>
        <w:t>faced considerable and</w:t>
      </w:r>
      <w:r w:rsidRPr="005C1C7D">
        <w:rPr>
          <w:rFonts w:asciiTheme="minorHAnsi" w:hAnsiTheme="minorHAnsi"/>
          <w:sz w:val="16"/>
        </w:rPr>
        <w:t xml:space="preserve"> indeed almost </w:t>
      </w:r>
      <w:r w:rsidRPr="005C1C7D">
        <w:rPr>
          <w:rStyle w:val="StyleUnderline"/>
          <w:rFonts w:asciiTheme="minorHAnsi" w:hAnsiTheme="minorHAnsi"/>
        </w:rPr>
        <w:t>insuperable obstacles to achieving their objectives</w:t>
      </w:r>
      <w:r w:rsidRPr="005C1C7D">
        <w:rPr>
          <w:rFonts w:asciiTheme="minorHAnsi" w:hAnsiTheme="minorHAnsi"/>
          <w:sz w:val="16"/>
        </w:rPr>
        <w:t xml:space="preserve">. The chief obstacle has been the power and coherence of the order itself and of its principal promoter and defender. </w:t>
      </w:r>
      <w:r w:rsidRPr="005C1C7D">
        <w:rPr>
          <w:rStyle w:val="StyleUnderline"/>
          <w:rFonts w:asciiTheme="minorHAnsi" w:hAnsiTheme="minorHAnsi"/>
        </w:rPr>
        <w:t>The American-led system</w:t>
      </w:r>
      <w:r w:rsidRPr="005C1C7D">
        <w:rPr>
          <w:rFonts w:asciiTheme="minorHAnsi" w:hAnsiTheme="minorHAnsi"/>
          <w:sz w:val="16"/>
        </w:rPr>
        <w:t xml:space="preserve"> of political and military alliances, especially </w:t>
      </w:r>
      <w:r w:rsidRPr="005C1C7D">
        <w:rPr>
          <w:rStyle w:val="StyleUnderline"/>
          <w:rFonts w:asciiTheme="minorHAnsi" w:hAnsiTheme="minorHAnsi"/>
        </w:rPr>
        <w:t>in</w:t>
      </w:r>
      <w:r w:rsidRPr="005C1C7D">
        <w:rPr>
          <w:rFonts w:asciiTheme="minorHAnsi" w:hAnsiTheme="minorHAnsi"/>
          <w:sz w:val="16"/>
        </w:rPr>
        <w:t xml:space="preserve"> the two critical regions of </w:t>
      </w:r>
      <w:r w:rsidRPr="005C1C7D">
        <w:rPr>
          <w:rStyle w:val="StyleUnderline"/>
          <w:rFonts w:asciiTheme="minorHAnsi" w:hAnsiTheme="minorHAnsi"/>
        </w:rPr>
        <w:t>Europe and East Asia</w:t>
      </w:r>
      <w:r w:rsidRPr="005C1C7D">
        <w:rPr>
          <w:rFonts w:asciiTheme="minorHAnsi" w:hAnsiTheme="minorHAnsi"/>
          <w:sz w:val="16"/>
        </w:rPr>
        <w:t xml:space="preserve">, has </w:t>
      </w:r>
      <w:r w:rsidRPr="005C1C7D">
        <w:rPr>
          <w:rStyle w:val="StyleUnderline"/>
          <w:rFonts w:asciiTheme="minorHAnsi" w:hAnsiTheme="minorHAnsi"/>
        </w:rPr>
        <w:t>presented China and Russia with</w:t>
      </w:r>
      <w:r w:rsidRPr="005C1C7D">
        <w:rPr>
          <w:rFonts w:asciiTheme="minorHAnsi" w:hAnsiTheme="minorHAnsi"/>
          <w:sz w:val="16"/>
        </w:rPr>
        <w:t xml:space="preserve"> what Dean Acheson once referred to as “</w:t>
      </w:r>
      <w:r w:rsidRPr="005C1C7D">
        <w:rPr>
          <w:rStyle w:val="StyleUnderline"/>
          <w:rFonts w:asciiTheme="minorHAnsi" w:hAnsiTheme="minorHAnsi"/>
        </w:rPr>
        <w:t>situations of strength</w:t>
      </w:r>
      <w:r w:rsidRPr="005C1C7D">
        <w:rPr>
          <w:rFonts w:asciiTheme="minorHAnsi" w:hAnsiTheme="minorHAnsi"/>
          <w:sz w:val="16"/>
        </w:rPr>
        <w:t xml:space="preserve">” in their regions that have required them to pursue their ambitions cautiously and in most respects to defer serious efforts to disrupt the international system. </w:t>
      </w:r>
      <w:r w:rsidRPr="005C1C7D">
        <w:rPr>
          <w:rStyle w:val="StyleUnderline"/>
          <w:rFonts w:asciiTheme="minorHAnsi" w:hAnsiTheme="minorHAnsi"/>
        </w:rPr>
        <w:t xml:space="preserve">The system has served as a </w:t>
      </w:r>
      <w:r w:rsidRPr="005C1C7D">
        <w:rPr>
          <w:rStyle w:val="Emphasis"/>
          <w:rFonts w:asciiTheme="minorHAnsi" w:hAnsiTheme="minorHAnsi"/>
        </w:rPr>
        <w:t>check on their ambitions</w:t>
      </w:r>
      <w:r w:rsidRPr="005C1C7D">
        <w:rPr>
          <w:rFonts w:asciiTheme="minorHAnsi" w:hAnsiTheme="minorHAnsi"/>
          <w:sz w:val="16"/>
        </w:rPr>
        <w:t xml:space="preserve"> </w:t>
      </w:r>
      <w:r w:rsidRPr="005C1C7D">
        <w:rPr>
          <w:rStyle w:val="StyleUnderline"/>
          <w:rFonts w:asciiTheme="minorHAnsi" w:hAnsiTheme="minorHAnsi"/>
        </w:rPr>
        <w:t>in both positive and negative ways</w:t>
      </w:r>
      <w:r w:rsidRPr="005C1C7D">
        <w:rPr>
          <w:rFonts w:asciiTheme="minorHAnsi" w:hAnsiTheme="minorHAnsi"/>
          <w:sz w:val="16"/>
        </w:rPr>
        <w:t xml:space="preserve">. </w:t>
      </w:r>
      <w:r w:rsidRPr="005C1C7D">
        <w:rPr>
          <w:rStyle w:val="StyleUnderline"/>
          <w:rFonts w:asciiTheme="minorHAnsi" w:hAnsiTheme="minorHAnsi"/>
        </w:rPr>
        <w:t>They have been participants in</w:t>
      </w:r>
      <w:r w:rsidRPr="005C1C7D">
        <w:rPr>
          <w:rFonts w:asciiTheme="minorHAnsi" w:hAnsiTheme="minorHAnsi"/>
          <w:sz w:val="16"/>
        </w:rPr>
        <w:t xml:space="preserve"> and for the most part beneficiaries of </w:t>
      </w:r>
      <w:r w:rsidRPr="005C1C7D">
        <w:rPr>
          <w:rStyle w:val="StyleUnderline"/>
          <w:rFonts w:asciiTheme="minorHAnsi" w:hAnsiTheme="minorHAnsi"/>
        </w:rPr>
        <w:t>the open international economic system</w:t>
      </w:r>
      <w:r w:rsidRPr="005C1C7D">
        <w:rPr>
          <w:rFonts w:asciiTheme="minorHAnsi" w:hAnsiTheme="minorHAnsi"/>
          <w:sz w:val="16"/>
        </w:rPr>
        <w:t xml:space="preserve">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w:t>
      </w:r>
      <w:r w:rsidRPr="005C1C7D">
        <w:rPr>
          <w:rStyle w:val="StyleUnderline"/>
          <w:rFonts w:asciiTheme="minorHAnsi" w:hAnsiTheme="minorHAnsi"/>
        </w:rPr>
        <w:t>The continual threat to the basis of their rule posed by the U.S.-supported order has made them hostile both to the order and to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However</w:t>
      </w:r>
      <w:r w:rsidRPr="005C1C7D">
        <w:rPr>
          <w:rFonts w:asciiTheme="minorHAnsi" w:hAnsiTheme="minorHAnsi"/>
          <w:sz w:val="16"/>
        </w:rPr>
        <w:t xml:space="preserve">, </w:t>
      </w:r>
      <w:r w:rsidRPr="005C1C7D">
        <w:rPr>
          <w:rStyle w:val="StyleUnderline"/>
          <w:rFonts w:asciiTheme="minorHAnsi" w:hAnsiTheme="minorHAnsi"/>
        </w:rPr>
        <w:t xml:space="preserve">it has also been a source of </w:t>
      </w:r>
      <w:r w:rsidRPr="005C1C7D">
        <w:rPr>
          <w:rStyle w:val="Emphasis"/>
          <w:rFonts w:asciiTheme="minorHAnsi" w:hAnsiTheme="minorHAnsi"/>
        </w:rPr>
        <w:t>weakness</w:t>
      </w:r>
      <w:r w:rsidRPr="005C1C7D">
        <w:rPr>
          <w:rStyle w:val="StyleUnderline"/>
          <w:rFonts w:asciiTheme="minorHAnsi" w:hAnsiTheme="minorHAnsi"/>
        </w:rPr>
        <w:t xml:space="preserve"> and </w:t>
      </w:r>
      <w:r w:rsidRPr="005C1C7D">
        <w:rPr>
          <w:rStyle w:val="Emphasis"/>
          <w:rFonts w:asciiTheme="minorHAnsi" w:hAnsiTheme="minorHAnsi"/>
        </w:rPr>
        <w:t>vulnerability</w:t>
      </w:r>
      <w:r w:rsidRPr="005C1C7D">
        <w:rPr>
          <w:rFonts w:asciiTheme="minorHAnsi" w:hAnsiTheme="minorHAnsi"/>
          <w:sz w:val="16"/>
        </w:rPr>
        <w:t xml:space="preserve">. </w:t>
      </w:r>
      <w:r w:rsidRPr="005C1C7D">
        <w:rPr>
          <w:rStyle w:val="StyleUnderline"/>
          <w:rFonts w:asciiTheme="minorHAnsi" w:hAnsiTheme="minorHAnsi"/>
        </w:rPr>
        <w:t>Chinese rulers</w:t>
      </w:r>
      <w:r w:rsidRPr="005C1C7D">
        <w:rPr>
          <w:rFonts w:asciiTheme="minorHAnsi" w:hAnsiTheme="minorHAnsi"/>
          <w:sz w:val="16"/>
        </w:rPr>
        <w:t xml:space="preserve"> in particular </w:t>
      </w:r>
      <w:r w:rsidRPr="005C1C7D">
        <w:rPr>
          <w:rStyle w:val="StyleUnderline"/>
          <w:rFonts w:asciiTheme="minorHAnsi" w:hAnsiTheme="minorHAnsi"/>
        </w:rPr>
        <w:t>have</w:t>
      </w:r>
      <w:r w:rsidRPr="005C1C7D">
        <w:rPr>
          <w:rFonts w:asciiTheme="minorHAnsi" w:hAnsiTheme="minorHAnsi"/>
          <w:sz w:val="16"/>
        </w:rPr>
        <w:t xml:space="preserve"> had </w:t>
      </w:r>
      <w:r w:rsidRPr="005C1C7D">
        <w:rPr>
          <w:rStyle w:val="StyleUnderline"/>
          <w:rFonts w:asciiTheme="minorHAnsi" w:hAnsiTheme="minorHAnsi"/>
        </w:rPr>
        <w:t xml:space="preserve">to worry about </w:t>
      </w:r>
      <w:r w:rsidRPr="005C1C7D">
        <w:rPr>
          <w:rFonts w:asciiTheme="minorHAnsi" w:hAnsiTheme="minorHAnsi"/>
          <w:sz w:val="16"/>
        </w:rPr>
        <w:t xml:space="preserve">what an </w:t>
      </w:r>
      <w:r w:rsidRPr="005C1C7D">
        <w:rPr>
          <w:rStyle w:val="StyleUnderline"/>
          <w:rFonts w:asciiTheme="minorHAnsi" w:hAnsiTheme="minorHAnsi"/>
        </w:rPr>
        <w:t>unsuccessful confrontation with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might do to their sources of legitimacy at home. And although Vladimir </w:t>
      </w:r>
      <w:r w:rsidRPr="005C1C7D">
        <w:rPr>
          <w:rStyle w:val="StyleUnderline"/>
          <w:rFonts w:asciiTheme="minorHAnsi" w:hAnsiTheme="minorHAnsi"/>
        </w:rPr>
        <w:t>Putin</w:t>
      </w:r>
      <w:r w:rsidRPr="005C1C7D">
        <w:rPr>
          <w:rFonts w:asciiTheme="minorHAnsi" w:hAnsiTheme="minorHAnsi"/>
          <w:sz w:val="16"/>
        </w:rPr>
        <w:t xml:space="preserve"> has to some extent used a calculated foreign adventurism to maintain his hold on domestic power, he </w:t>
      </w:r>
      <w:r w:rsidRPr="005C1C7D">
        <w:rPr>
          <w:rStyle w:val="StyleUnderline"/>
          <w:rFonts w:asciiTheme="minorHAnsi" w:hAnsiTheme="minorHAnsi"/>
        </w:rPr>
        <w:t xml:space="preserve">has taken a </w:t>
      </w:r>
      <w:r w:rsidRPr="005C1C7D">
        <w:rPr>
          <w:rStyle w:val="Emphasis"/>
          <w:rFonts w:asciiTheme="minorHAnsi" w:hAnsiTheme="minorHAnsi"/>
        </w:rPr>
        <w:t>more cautious approach</w:t>
      </w:r>
      <w:r w:rsidRPr="005C1C7D">
        <w:rPr>
          <w:rFonts w:asciiTheme="minorHAnsi" w:hAnsiTheme="minorHAnsi"/>
          <w:sz w:val="16"/>
        </w:rPr>
        <w:t xml:space="preserve"> when met with determined U.S. and European opposition, as in the case of Ukraine, and pushed forward, as in Syria, only when invited to do so by U.S. and Western passivity. </w:t>
      </w:r>
      <w:r w:rsidRPr="005C1C7D">
        <w:rPr>
          <w:rStyle w:val="StyleUnderline"/>
          <w:rFonts w:asciiTheme="minorHAnsi" w:hAnsiTheme="minorHAnsi"/>
        </w:rPr>
        <w:t>Autocratic rulers in a liberal democratic world have had to be careful.</w:t>
      </w:r>
    </w:p>
    <w:p w14:paraId="10DC68EE" w14:textId="77777777" w:rsidR="00B37B25" w:rsidRPr="005C1C7D" w:rsidRDefault="00B37B25" w:rsidP="00B37B25">
      <w:pPr>
        <w:rPr>
          <w:rFonts w:asciiTheme="minorHAnsi" w:hAnsiTheme="minorHAnsi"/>
          <w:sz w:val="16"/>
        </w:rPr>
      </w:pPr>
      <w:r w:rsidRPr="005C1C7D">
        <w:rPr>
          <w:rStyle w:val="StyleUnderline"/>
          <w:rFonts w:asciiTheme="minorHAnsi" w:hAnsiTheme="minorHAnsi"/>
        </w:rPr>
        <w:t>The greatest check on Chinese and Russian ambitions</w:t>
      </w:r>
      <w:r w:rsidRPr="005C1C7D">
        <w:rPr>
          <w:rFonts w:asciiTheme="minorHAnsi" w:hAnsiTheme="minorHAnsi"/>
          <w:sz w:val="16"/>
        </w:rPr>
        <w:t xml:space="preserve">, however, </w:t>
      </w:r>
      <w:r w:rsidRPr="005C1C7D">
        <w:rPr>
          <w:rStyle w:val="StyleUnderline"/>
          <w:rFonts w:asciiTheme="minorHAnsi" w:hAnsiTheme="minorHAnsi"/>
        </w:rPr>
        <w:t>has come from</w:t>
      </w:r>
      <w:r w:rsidRPr="005C1C7D">
        <w:rPr>
          <w:rFonts w:asciiTheme="minorHAnsi" w:hAnsiTheme="minorHAnsi"/>
          <w:sz w:val="16"/>
        </w:rPr>
        <w:t xml:space="preserve"> the combined </w:t>
      </w:r>
      <w:r w:rsidRPr="005C1C7D">
        <w:rPr>
          <w:rStyle w:val="StyleUnderline"/>
          <w:rFonts w:asciiTheme="minorHAnsi" w:hAnsiTheme="minorHAnsi"/>
        </w:rPr>
        <w:t>military power of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and its allies in Europe and Asia</w:t>
      </w:r>
      <w:r w:rsidRPr="005C1C7D">
        <w:rPr>
          <w:rFonts w:asciiTheme="minorHAnsi" w:hAnsiTheme="minorHAnsi"/>
          <w:sz w:val="16"/>
        </w:rPr>
        <w:t xml:space="preserve">. </w:t>
      </w:r>
      <w:r w:rsidRPr="005C1C7D">
        <w:rPr>
          <w:rStyle w:val="StyleUnderline"/>
          <w:rFonts w:asciiTheme="minorHAnsi" w:hAnsiTheme="minorHAnsi"/>
        </w:rPr>
        <w:t>China</w:t>
      </w:r>
      <w:r w:rsidRPr="005C1C7D">
        <w:rPr>
          <w:rFonts w:asciiTheme="minorHAnsi" w:hAnsiTheme="minorHAnsi"/>
          <w:sz w:val="16"/>
        </w:rPr>
        <w:t xml:space="preserve">, although increasingly powerful itself, has had to </w:t>
      </w:r>
      <w:r w:rsidRPr="005C1C7D">
        <w:rPr>
          <w:rStyle w:val="StyleUnderline"/>
          <w:rFonts w:asciiTheme="minorHAnsi" w:hAnsiTheme="minorHAnsi"/>
        </w:rPr>
        <w:t>contemplate</w:t>
      </w:r>
      <w:r w:rsidRPr="005C1C7D">
        <w:rPr>
          <w:rFonts w:asciiTheme="minorHAnsi" w:hAnsiTheme="minorHAnsi"/>
          <w:sz w:val="16"/>
        </w:rPr>
        <w:t xml:space="preserve"> </w:t>
      </w:r>
      <w:r w:rsidRPr="005C1C7D">
        <w:rPr>
          <w:rStyle w:val="StyleUnderline"/>
          <w:rFonts w:asciiTheme="minorHAnsi" w:hAnsiTheme="minorHAnsi"/>
        </w:rPr>
        <w:t>facing</w:t>
      </w:r>
      <w:r w:rsidRPr="005C1C7D">
        <w:rPr>
          <w:rFonts w:asciiTheme="minorHAnsi" w:hAnsiTheme="minorHAnsi"/>
          <w:sz w:val="16"/>
        </w:rPr>
        <w:t xml:space="preserve"> the </w:t>
      </w:r>
      <w:r w:rsidRPr="005C1C7D">
        <w:rPr>
          <w:rStyle w:val="StyleUnderline"/>
          <w:rFonts w:asciiTheme="minorHAnsi" w:hAnsiTheme="minorHAnsi"/>
        </w:rPr>
        <w:t>combined military strength of</w:t>
      </w:r>
      <w:r w:rsidRPr="005C1C7D">
        <w:rPr>
          <w:rFonts w:asciiTheme="minorHAnsi" w:hAnsiTheme="minorHAnsi"/>
          <w:sz w:val="16"/>
        </w:rPr>
        <w:t xml:space="preserve"> the world’s superpower and some very formidable regional powers linked by alliance or common strategic interest, including </w:t>
      </w:r>
      <w:r w:rsidRPr="005C1C7D">
        <w:rPr>
          <w:rStyle w:val="StyleUnderline"/>
          <w:rFonts w:asciiTheme="minorHAnsi" w:hAnsiTheme="minorHAnsi"/>
        </w:rPr>
        <w:t>Japan</w:t>
      </w:r>
      <w:r w:rsidRPr="005C1C7D">
        <w:rPr>
          <w:rFonts w:asciiTheme="minorHAnsi" w:hAnsiTheme="minorHAnsi"/>
          <w:sz w:val="16"/>
        </w:rPr>
        <w:t xml:space="preserve">, </w:t>
      </w:r>
      <w:r w:rsidRPr="005C1C7D">
        <w:rPr>
          <w:rStyle w:val="StyleUnderline"/>
          <w:rFonts w:asciiTheme="minorHAnsi" w:hAnsiTheme="minorHAnsi"/>
        </w:rPr>
        <w:t>India</w:t>
      </w:r>
      <w:r w:rsidRPr="005C1C7D">
        <w:rPr>
          <w:rFonts w:asciiTheme="minorHAnsi" w:hAnsiTheme="minorHAnsi"/>
          <w:sz w:val="16"/>
        </w:rPr>
        <w:t xml:space="preserve">, </w:t>
      </w:r>
      <w:r w:rsidRPr="005C1C7D">
        <w:rPr>
          <w:rStyle w:val="StyleUnderline"/>
          <w:rFonts w:asciiTheme="minorHAnsi" w:hAnsiTheme="minorHAnsi"/>
        </w:rPr>
        <w:t>and South Korea</w:t>
      </w:r>
      <w:r w:rsidRPr="005C1C7D">
        <w:rPr>
          <w:rFonts w:asciiTheme="minorHAnsi" w:hAnsiTheme="minorHAnsi"/>
          <w:sz w:val="16"/>
        </w:rPr>
        <w:t xml:space="preserve">, as well as smaller but still potent nations like </w:t>
      </w:r>
      <w:r w:rsidRPr="005C1C7D">
        <w:rPr>
          <w:rStyle w:val="StyleUnderline"/>
          <w:rFonts w:asciiTheme="minorHAnsi" w:hAnsiTheme="minorHAnsi"/>
        </w:rPr>
        <w:t>Vietnam</w:t>
      </w:r>
      <w:r w:rsidRPr="005C1C7D">
        <w:rPr>
          <w:rFonts w:asciiTheme="minorHAnsi" w:hAnsiTheme="minorHAnsi"/>
          <w:sz w:val="16"/>
        </w:rPr>
        <w:t xml:space="preserve"> </w:t>
      </w:r>
      <w:r w:rsidRPr="005C1C7D">
        <w:rPr>
          <w:rStyle w:val="StyleUnderline"/>
          <w:rFonts w:asciiTheme="minorHAnsi" w:hAnsiTheme="minorHAnsi"/>
        </w:rPr>
        <w:t>and Australia</w:t>
      </w:r>
      <w:r w:rsidRPr="005C1C7D">
        <w:rPr>
          <w:rFonts w:asciiTheme="minorHAnsi" w:hAnsiTheme="minorHAnsi"/>
          <w:sz w:val="16"/>
        </w:rPr>
        <w:t xml:space="preserve">. </w:t>
      </w:r>
      <w:r w:rsidRPr="005C1C7D">
        <w:rPr>
          <w:rStyle w:val="StyleUnderline"/>
          <w:rFonts w:asciiTheme="minorHAnsi" w:hAnsiTheme="minorHAnsi"/>
        </w:rPr>
        <w:t>Russia has had to face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and</w:t>
      </w:r>
      <w:r w:rsidRPr="005C1C7D">
        <w:rPr>
          <w:rFonts w:asciiTheme="minorHAnsi" w:hAnsiTheme="minorHAnsi"/>
          <w:sz w:val="16"/>
        </w:rPr>
        <w:t xml:space="preserve"> its </w:t>
      </w:r>
      <w:r w:rsidRPr="005C1C7D">
        <w:rPr>
          <w:rStyle w:val="StyleUnderline"/>
          <w:rFonts w:asciiTheme="minorHAnsi" w:hAnsiTheme="minorHAnsi"/>
        </w:rPr>
        <w:t>NATO allies</w:t>
      </w:r>
      <w:r w:rsidRPr="005C1C7D">
        <w:rPr>
          <w:rFonts w:asciiTheme="minorHAnsi" w:hAnsiTheme="minorHAnsi"/>
          <w:sz w:val="16"/>
        </w:rPr>
        <w:t xml:space="preserve">. When united, </w:t>
      </w:r>
      <w:r w:rsidRPr="005C1C7D">
        <w:rPr>
          <w:rStyle w:val="StyleUnderline"/>
          <w:rFonts w:asciiTheme="minorHAnsi" w:hAnsiTheme="minorHAnsi"/>
        </w:rPr>
        <w:t xml:space="preserve">these military powers present a </w:t>
      </w:r>
      <w:r w:rsidRPr="005C1C7D">
        <w:rPr>
          <w:rStyle w:val="Emphasis"/>
          <w:rFonts w:asciiTheme="minorHAnsi" w:hAnsiTheme="minorHAnsi"/>
        </w:rPr>
        <w:t>daunting challenge</w:t>
      </w:r>
      <w:r w:rsidRPr="005C1C7D">
        <w:rPr>
          <w:rFonts w:asciiTheme="minorHAnsi" w:hAnsiTheme="minorHAnsi"/>
          <w:sz w:val="16"/>
        </w:rPr>
        <w:t xml:space="preserve"> </w:t>
      </w:r>
      <w:r w:rsidRPr="005C1C7D">
        <w:rPr>
          <w:rStyle w:val="StyleUnderline"/>
          <w:rFonts w:asciiTheme="minorHAnsi" w:hAnsiTheme="minorHAnsi"/>
        </w:rPr>
        <w:t>to a revisionist power that can call on no allies of its own for assistance</w:t>
      </w:r>
      <w:r w:rsidRPr="005C1C7D">
        <w:rPr>
          <w:rFonts w:asciiTheme="minorHAnsi" w:hAnsiTheme="minorHAnsi"/>
          <w:sz w:val="16"/>
        </w:rPr>
        <w:t xml:space="preserve">. Even were the Chinese to score an early victory in a conflict, they would have to contend over time with the combined industrial productive capacities of some of the world’s richest and most technologically advanced nations. </w:t>
      </w:r>
      <w:r w:rsidRPr="005C1C7D">
        <w:rPr>
          <w:rStyle w:val="StyleUnderline"/>
          <w:rFonts w:asciiTheme="minorHAnsi" w:hAnsiTheme="minorHAnsi"/>
        </w:rPr>
        <w:t>A weaker Russia would face an even greater challenge</w:t>
      </w:r>
      <w:r w:rsidRPr="005C1C7D">
        <w:rPr>
          <w:rFonts w:asciiTheme="minorHAnsi" w:hAnsiTheme="minorHAnsi"/>
          <w:sz w:val="16"/>
        </w:rPr>
        <w:t>.</w:t>
      </w:r>
    </w:p>
    <w:p w14:paraId="72B2372B" w14:textId="77777777" w:rsidR="00B37B25" w:rsidRPr="005C1C7D" w:rsidRDefault="00B37B25" w:rsidP="00B37B25">
      <w:pPr>
        <w:rPr>
          <w:rFonts w:asciiTheme="minorHAnsi" w:hAnsiTheme="minorHAnsi"/>
        </w:rPr>
      </w:pPr>
      <w:r w:rsidRPr="005C1C7D">
        <w:rPr>
          <w:rFonts w:asciiTheme="minorHAnsi" w:hAnsiTheme="minorHAnsi"/>
          <w:sz w:val="16"/>
        </w:rPr>
        <w:t xml:space="preserve">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For most of the past decade, </w:t>
      </w:r>
      <w:r w:rsidRPr="005C1C7D">
        <w:rPr>
          <w:rStyle w:val="StyleUnderline"/>
          <w:rFonts w:asciiTheme="minorHAnsi" w:hAnsiTheme="minorHAnsi"/>
        </w:rPr>
        <w:t xml:space="preserve">the reaction of American allies to </w:t>
      </w:r>
      <w:r w:rsidRPr="005C1C7D">
        <w:rPr>
          <w:rStyle w:val="Emphasis"/>
          <w:rFonts w:asciiTheme="minorHAnsi" w:hAnsiTheme="minorHAnsi"/>
        </w:rPr>
        <w:t>greater aggressiveness</w:t>
      </w:r>
      <w:r w:rsidRPr="005C1C7D">
        <w:rPr>
          <w:rStyle w:val="StyleUnderline"/>
          <w:rFonts w:asciiTheme="minorHAnsi" w:hAnsiTheme="minorHAnsi"/>
        </w:rPr>
        <w:t xml:space="preserve"> on the part of China and Russia in their respective regions, and to Iran in the Middle East, has been to seek </w:t>
      </w:r>
      <w:r w:rsidRPr="005C1C7D">
        <w:rPr>
          <w:rStyle w:val="Emphasis"/>
          <w:rFonts w:asciiTheme="minorHAnsi" w:hAnsiTheme="minorHAnsi"/>
        </w:rPr>
        <w:t>more reassurance</w:t>
      </w:r>
      <w:r w:rsidRPr="005C1C7D">
        <w:rPr>
          <w:rStyle w:val="StyleUnderline"/>
          <w:rFonts w:asciiTheme="minorHAnsi" w:hAnsiTheme="minorHAnsi"/>
        </w:rPr>
        <w:t xml:space="preserve"> from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Russian actions in Georgia</w:t>
      </w:r>
      <w:r w:rsidRPr="005C1C7D">
        <w:rPr>
          <w:rFonts w:asciiTheme="minorHAnsi" w:hAnsiTheme="minorHAnsi"/>
          <w:sz w:val="16"/>
        </w:rPr>
        <w:t xml:space="preserve">, </w:t>
      </w:r>
      <w:r w:rsidRPr="005C1C7D">
        <w:rPr>
          <w:rStyle w:val="StyleUnderline"/>
          <w:rFonts w:asciiTheme="minorHAnsi" w:hAnsiTheme="minorHAnsi"/>
        </w:rPr>
        <w:t>Ukraine</w:t>
      </w:r>
      <w:r w:rsidRPr="005C1C7D">
        <w:rPr>
          <w:rFonts w:asciiTheme="minorHAnsi" w:hAnsiTheme="minorHAnsi"/>
          <w:sz w:val="16"/>
        </w:rPr>
        <w:t xml:space="preserve">, and </w:t>
      </w:r>
      <w:r w:rsidRPr="005C1C7D">
        <w:rPr>
          <w:rStyle w:val="StyleUnderline"/>
          <w:rFonts w:asciiTheme="minorHAnsi" w:hAnsiTheme="minorHAnsi"/>
        </w:rPr>
        <w:t>Syria</w:t>
      </w:r>
      <w:r w:rsidRPr="005C1C7D">
        <w:rPr>
          <w:rFonts w:asciiTheme="minorHAnsi" w:hAnsiTheme="minorHAnsi"/>
          <w:sz w:val="16"/>
        </w:rPr>
        <w:t xml:space="preserve">; </w:t>
      </w:r>
      <w:r w:rsidRPr="005C1C7D">
        <w:rPr>
          <w:rStyle w:val="StyleUnderline"/>
          <w:rFonts w:asciiTheme="minorHAnsi" w:hAnsiTheme="minorHAnsi"/>
        </w:rPr>
        <w:t>Chinese actions in the East and South China seas</w:t>
      </w:r>
      <w:r w:rsidRPr="005C1C7D">
        <w:rPr>
          <w:rFonts w:asciiTheme="minorHAnsi" w:hAnsiTheme="minorHAnsi"/>
          <w:sz w:val="16"/>
        </w:rPr>
        <w:t xml:space="preserve">; </w:t>
      </w:r>
      <w:r w:rsidRPr="005C1C7D">
        <w:rPr>
          <w:rStyle w:val="StyleUnderline"/>
          <w:rFonts w:asciiTheme="minorHAnsi" w:hAnsiTheme="minorHAnsi"/>
        </w:rPr>
        <w:t>Iranian actions in Syria, Iraq, and</w:t>
      </w:r>
      <w:r w:rsidRPr="005C1C7D">
        <w:rPr>
          <w:rFonts w:asciiTheme="minorHAnsi" w:hAnsiTheme="minorHAnsi"/>
          <w:sz w:val="16"/>
        </w:rPr>
        <w:t xml:space="preserve"> along the littoral of the </w:t>
      </w:r>
      <w:r w:rsidRPr="005C1C7D">
        <w:rPr>
          <w:rStyle w:val="StyleUnderline"/>
          <w:rFonts w:asciiTheme="minorHAnsi" w:hAnsiTheme="minorHAnsi"/>
        </w:rPr>
        <w:t>Persian Gulf</w:t>
      </w:r>
      <w:r w:rsidRPr="005C1C7D">
        <w:rPr>
          <w:rFonts w:asciiTheme="minorHAnsi" w:hAnsiTheme="minorHAnsi"/>
          <w:sz w:val="16"/>
        </w:rPr>
        <w:t xml:space="preserve">—all have </w:t>
      </w:r>
      <w:r w:rsidRPr="005C1C7D">
        <w:rPr>
          <w:rStyle w:val="StyleUnderline"/>
          <w:rFonts w:asciiTheme="minorHAnsi" w:hAnsiTheme="minorHAnsi"/>
        </w:rPr>
        <w:t>led to calls by American allies and partners for a greater commitment</w:t>
      </w:r>
      <w:r w:rsidRPr="005C1C7D">
        <w:rPr>
          <w:rFonts w:asciiTheme="minorHAnsi" w:hAnsiTheme="minorHAnsi"/>
          <w:sz w:val="16"/>
        </w:rPr>
        <w:t xml:space="preserve">. In this respect, the system has worked as it was supposed to. What the political scientist William Wohlforth once described as the inherent stability of the unipolar order reflected this dynamic—as dissatisfied regional powers sought to challenge the status quo, their </w:t>
      </w:r>
      <w:r w:rsidRPr="005C1C7D">
        <w:rPr>
          <w:rStyle w:val="StyleUnderline"/>
          <w:rFonts w:asciiTheme="minorHAnsi" w:hAnsiTheme="minorHAnsi"/>
        </w:rPr>
        <w:t>alarmed neighbors turned to the distant American superpower to contain their ambitions</w:t>
      </w:r>
      <w:r w:rsidRPr="005C1C7D">
        <w:rPr>
          <w:rFonts w:asciiTheme="minorHAnsi" w:hAnsiTheme="minorHAnsi"/>
        </w:rPr>
        <w:t>.</w:t>
      </w:r>
    </w:p>
    <w:p w14:paraId="43379605" w14:textId="77777777" w:rsidR="00B37B25" w:rsidRPr="005C1C7D" w:rsidRDefault="00B37B25" w:rsidP="00B37B25">
      <w:pPr>
        <w:pStyle w:val="Heading4"/>
        <w:rPr>
          <w:rFonts w:asciiTheme="minorHAnsi" w:hAnsiTheme="minorHAnsi"/>
        </w:rPr>
      </w:pPr>
      <w:r w:rsidRPr="005C1C7D">
        <w:rPr>
          <w:rFonts w:asciiTheme="minorHAnsi" w:hAnsiTheme="minorHAnsi"/>
        </w:rPr>
        <w:t>Only balanced hegemony solves conflict---decline causes hotspot escalation</w:t>
      </w:r>
      <w:r w:rsidRPr="005C1C7D">
        <w:rPr>
          <w:rFonts w:asciiTheme="minorHAnsi" w:hAnsiTheme="minorHAnsi"/>
        </w:rPr>
        <w:tab/>
      </w:r>
    </w:p>
    <w:p w14:paraId="468321FF" w14:textId="77777777" w:rsidR="00B37B25" w:rsidRPr="005C1C7D" w:rsidRDefault="00B37B25" w:rsidP="00B37B25">
      <w:pPr>
        <w:rPr>
          <w:rFonts w:asciiTheme="minorHAnsi" w:hAnsiTheme="minorHAnsi"/>
        </w:rPr>
      </w:pPr>
      <w:r w:rsidRPr="005C1C7D">
        <w:rPr>
          <w:rStyle w:val="Style13ptBold"/>
          <w:rFonts w:asciiTheme="minorHAnsi" w:hAnsiTheme="minorHAnsi"/>
        </w:rPr>
        <w:t>Thornberry and Krepinevich, 16</w:t>
      </w:r>
      <w:r w:rsidRPr="005C1C7D">
        <w:rPr>
          <w:rFonts w:asciiTheme="minorHAnsi" w:hAnsiTheme="minorHAnsi"/>
        </w:rPr>
        <w:t xml:space="preserve"> - Thornberry, Republican Congressman from Texas and Chair of the House Armed Services Committee; Krepinevich, president of Solarium and a Distinguished Senior Fellow at the Center for Strategic and Budgetary Assessment (Mac and Andrew, "Preserving Primacy," </w:t>
      </w:r>
      <w:r w:rsidRPr="005C1C7D">
        <w:rPr>
          <w:rFonts w:asciiTheme="minorHAnsi" w:hAnsiTheme="minorHAnsi"/>
          <w:i/>
        </w:rPr>
        <w:t>Foreign Affairs</w:t>
      </w:r>
      <w:r w:rsidRPr="005C1C7D">
        <w:rPr>
          <w:rFonts w:asciiTheme="minorHAnsi" w:hAnsiTheme="minorHAnsi"/>
        </w:rPr>
        <w:t>, 8-3-2016, https://www.foreignaffairs.com/articles/north-america/2016-08-03/preserving-primacy)</w:t>
      </w:r>
    </w:p>
    <w:p w14:paraId="2FBC07DC" w14:textId="77777777" w:rsidR="00B37B25" w:rsidRPr="005C1C7D" w:rsidRDefault="00B37B25" w:rsidP="00B37B25">
      <w:pPr>
        <w:rPr>
          <w:rFonts w:asciiTheme="minorHAnsi" w:hAnsiTheme="minorHAnsi"/>
          <w:sz w:val="16"/>
        </w:rPr>
      </w:pPr>
      <w:r w:rsidRPr="005C1C7D">
        <w:rPr>
          <w:rStyle w:val="StyleUnderline"/>
          <w:rFonts w:asciiTheme="minorHAnsi" w:hAnsiTheme="minorHAnsi"/>
        </w:rPr>
        <w:t>The next U.S. president will inherit a security environment in which the United States con­fronts</w:t>
      </w:r>
      <w:r w:rsidRPr="005C1C7D">
        <w:rPr>
          <w:rFonts w:asciiTheme="minorHAnsi" w:hAnsiTheme="minorHAnsi"/>
          <w:sz w:val="16"/>
        </w:rPr>
        <w:t xml:space="preserve"> </w:t>
      </w:r>
      <w:r w:rsidRPr="005C1C7D">
        <w:rPr>
          <w:rStyle w:val="StyleUnderline"/>
          <w:rFonts w:asciiTheme="minorHAnsi" w:hAnsiTheme="minorHAnsi"/>
        </w:rPr>
        <w:t>mounting threats</w:t>
      </w:r>
      <w:r w:rsidRPr="005C1C7D">
        <w:rPr>
          <w:rFonts w:asciiTheme="minorHAnsi" w:hAnsiTheme="minorHAnsi"/>
          <w:sz w:val="16"/>
        </w:rPr>
        <w:t xml:space="preserve"> </w:t>
      </w:r>
      <w:r w:rsidRPr="005C1C7D">
        <w:rPr>
          <w:rStyle w:val="StyleUnderline"/>
          <w:rFonts w:asciiTheme="minorHAnsi" w:hAnsiTheme="minorHAnsi"/>
        </w:rPr>
        <w:t>with increasingly constrained resources</w:t>
      </w:r>
      <w:r w:rsidRPr="005C1C7D">
        <w:rPr>
          <w:rFonts w:asciiTheme="minorHAnsi" w:hAnsiTheme="minorHAnsi"/>
          <w:sz w:val="16"/>
        </w:rPr>
        <w:t xml:space="preserve">, </w:t>
      </w:r>
      <w:r w:rsidRPr="005C1C7D">
        <w:rPr>
          <w:rStyle w:val="StyleUnderline"/>
          <w:rFonts w:asciiTheme="minorHAnsi" w:hAnsiTheme="minorHAnsi"/>
        </w:rPr>
        <w:t xml:space="preserve">diminished stature, and </w:t>
      </w:r>
      <w:r w:rsidRPr="005C1C7D">
        <w:rPr>
          <w:rStyle w:val="Emphasis"/>
          <w:rFonts w:asciiTheme="minorHAnsi" w:hAnsiTheme="minorHAnsi"/>
        </w:rPr>
        <w:t>growing uncertainty</w:t>
      </w:r>
      <w:r w:rsidRPr="005C1C7D">
        <w:rPr>
          <w:rFonts w:asciiTheme="minorHAnsi" w:hAnsiTheme="minorHAnsi"/>
          <w:sz w:val="16"/>
        </w:rPr>
        <w:t xml:space="preserve"> both at home and abroad over its willingness to protect its friends and its interests. Revisionist powers in Europe, the western Pacific, and the Persian Gulf—</w:t>
      </w:r>
      <w:r w:rsidRPr="005C1C7D">
        <w:rPr>
          <w:rStyle w:val="StyleUnderline"/>
          <w:rFonts w:asciiTheme="minorHAnsi" w:hAnsiTheme="minorHAnsi"/>
        </w:rPr>
        <w:t xml:space="preserve">three regions </w:t>
      </w:r>
      <w:r w:rsidRPr="005C1C7D">
        <w:rPr>
          <w:rFonts w:asciiTheme="minorHAnsi" w:hAnsiTheme="minorHAnsi"/>
          <w:sz w:val="16"/>
        </w:rPr>
        <w:t>long considered by both Democratic and Republican administrations to be vital to U.S. national security—</w:t>
      </w:r>
      <w:r w:rsidRPr="005C1C7D">
        <w:rPr>
          <w:rStyle w:val="StyleUnderline"/>
          <w:rFonts w:asciiTheme="minorHAnsi" w:hAnsiTheme="minorHAnsi"/>
        </w:rPr>
        <w:t>are seeking to overturn the rules-based international order</w:t>
      </w:r>
      <w:r w:rsidRPr="005C1C7D">
        <w:rPr>
          <w:rFonts w:asciiTheme="minorHAnsi" w:hAnsiTheme="minorHAnsi"/>
          <w:sz w:val="16"/>
        </w:rPr>
        <w:t xml:space="preserve">. In Europe, Russian President Vladimir </w:t>
      </w:r>
      <w:r w:rsidRPr="005C1C7D">
        <w:rPr>
          <w:rStyle w:val="StyleUnderline"/>
          <w:rFonts w:asciiTheme="minorHAnsi" w:hAnsiTheme="minorHAnsi"/>
        </w:rPr>
        <w:t>Putin has seized Crimea</w:t>
      </w:r>
      <w:r w:rsidRPr="005C1C7D">
        <w:rPr>
          <w:rFonts w:asciiTheme="minorHAnsi" w:hAnsiTheme="minorHAnsi"/>
          <w:sz w:val="16"/>
        </w:rPr>
        <w:t xml:space="preserve">, </w:t>
      </w:r>
      <w:r w:rsidRPr="005C1C7D">
        <w:rPr>
          <w:rStyle w:val="StyleUnderline"/>
          <w:rFonts w:asciiTheme="minorHAnsi" w:hAnsiTheme="minorHAnsi"/>
        </w:rPr>
        <w:t xml:space="preserve">waged </w:t>
      </w:r>
      <w:r w:rsidRPr="005C1C7D">
        <w:rPr>
          <w:rStyle w:val="Emphasis"/>
          <w:rFonts w:asciiTheme="minorHAnsi" w:hAnsiTheme="minorHAnsi"/>
        </w:rPr>
        <w:t>proxy warfare</w:t>
      </w:r>
      <w:r w:rsidRPr="005C1C7D">
        <w:rPr>
          <w:rFonts w:asciiTheme="minorHAnsi" w:hAnsiTheme="minorHAnsi"/>
          <w:sz w:val="16"/>
        </w:rPr>
        <w:t xml:space="preserve"> </w:t>
      </w:r>
      <w:r w:rsidRPr="005C1C7D">
        <w:rPr>
          <w:rStyle w:val="StyleUnderline"/>
          <w:rFonts w:asciiTheme="minorHAnsi" w:hAnsiTheme="minorHAnsi"/>
        </w:rPr>
        <w:t>in eastern</w:t>
      </w:r>
      <w:r w:rsidRPr="005C1C7D">
        <w:rPr>
          <w:rFonts w:asciiTheme="minorHAnsi" w:hAnsiTheme="minorHAnsi"/>
          <w:sz w:val="16"/>
        </w:rPr>
        <w:t xml:space="preserve"> </w:t>
      </w:r>
      <w:r w:rsidRPr="005C1C7D">
        <w:rPr>
          <w:rStyle w:val="StyleUnderline"/>
          <w:rFonts w:asciiTheme="minorHAnsi" w:hAnsiTheme="minorHAnsi"/>
        </w:rPr>
        <w:t>Ukraine</w:t>
      </w:r>
      <w:r w:rsidRPr="005C1C7D">
        <w:rPr>
          <w:rFonts w:asciiTheme="minorHAnsi" w:hAnsiTheme="minorHAnsi"/>
          <w:sz w:val="16"/>
        </w:rPr>
        <w:t>, an</w:t>
      </w:r>
      <w:r w:rsidRPr="005C1C7D">
        <w:rPr>
          <w:rStyle w:val="StyleUnderline"/>
          <w:rFonts w:asciiTheme="minorHAnsi" w:hAnsiTheme="minorHAnsi"/>
        </w:rPr>
        <w:t>d threatened NATO allies on Russia’s periphery</w:t>
      </w:r>
      <w:r w:rsidRPr="005C1C7D">
        <w:rPr>
          <w:rFonts w:asciiTheme="minorHAnsi" w:hAnsiTheme="minorHAnsi"/>
          <w:sz w:val="16"/>
        </w:rPr>
        <w:t xml:space="preserve">. Further </w:t>
      </w:r>
      <w:r w:rsidRPr="005C1C7D">
        <w:rPr>
          <w:rStyle w:val="StyleUnderline"/>
          <w:rFonts w:asciiTheme="minorHAnsi" w:hAnsiTheme="minorHAnsi"/>
        </w:rPr>
        <w:t>demonstrating</w:t>
      </w:r>
      <w:r w:rsidRPr="005C1C7D">
        <w:rPr>
          <w:rFonts w:asciiTheme="minorHAnsi" w:hAnsiTheme="minorHAnsi"/>
          <w:sz w:val="16"/>
        </w:rPr>
        <w:t xml:space="preserve"> its </w:t>
      </w:r>
      <w:r w:rsidRPr="005C1C7D">
        <w:rPr>
          <w:rStyle w:val="Emphasis"/>
          <w:rFonts w:asciiTheme="minorHAnsi" w:hAnsiTheme="minorHAnsi"/>
        </w:rPr>
        <w:t>newfound assertiveness</w:t>
      </w:r>
      <w:r w:rsidRPr="005C1C7D">
        <w:rPr>
          <w:rFonts w:asciiTheme="minorHAnsi" w:hAnsiTheme="minorHAnsi"/>
          <w:sz w:val="16"/>
        </w:rPr>
        <w:t xml:space="preserve">, </w:t>
      </w:r>
      <w:r w:rsidRPr="005C1C7D">
        <w:rPr>
          <w:rStyle w:val="StyleUnderline"/>
          <w:rFonts w:asciiTheme="minorHAnsi" w:hAnsiTheme="minorHAnsi"/>
        </w:rPr>
        <w:t>Russia has dispatched forces to Syria and strength­ened its nuclear arsenal</w:t>
      </w:r>
      <w:r w:rsidRPr="005C1C7D">
        <w:rPr>
          <w:rFonts w:asciiTheme="minorHAnsi" w:hAnsiTheme="minorHAnsi"/>
          <w:sz w:val="16"/>
        </w:rPr>
        <w:t xml:space="preserve">. After a failed attempt to “reset” relations with Moscow, U.S. President Barack </w:t>
      </w:r>
      <w:r w:rsidRPr="005C1C7D">
        <w:rPr>
          <w:rStyle w:val="StyleUnderline"/>
          <w:rFonts w:asciiTheme="minorHAnsi" w:hAnsiTheme="minorHAnsi"/>
        </w:rPr>
        <w:t>Obama</w:t>
      </w:r>
      <w:r w:rsidRPr="005C1C7D">
        <w:rPr>
          <w:rFonts w:asciiTheme="minorHAnsi" w:hAnsiTheme="minorHAnsi"/>
          <w:sz w:val="16"/>
        </w:rPr>
        <w:t xml:space="preserve"> has </w:t>
      </w:r>
      <w:r w:rsidRPr="005C1C7D">
        <w:rPr>
          <w:rStyle w:val="StyleUnderline"/>
          <w:rFonts w:asciiTheme="minorHAnsi" w:hAnsiTheme="minorHAnsi"/>
        </w:rPr>
        <w:t xml:space="preserve">issued stern warnings and imposed economic sanctions, but these have </w:t>
      </w:r>
      <w:r w:rsidRPr="005C1C7D">
        <w:rPr>
          <w:rStyle w:val="Emphasis"/>
          <w:rFonts w:asciiTheme="minorHAnsi" w:hAnsiTheme="minorHAnsi"/>
        </w:rPr>
        <w:t>done little to deter Putin</w:t>
      </w:r>
      <w:r w:rsidRPr="005C1C7D">
        <w:rPr>
          <w:rFonts w:asciiTheme="minorHAnsi" w:hAnsiTheme="minorHAnsi"/>
          <w:sz w:val="16"/>
        </w:rPr>
        <w:t>.</w:t>
      </w:r>
    </w:p>
    <w:p w14:paraId="5B863CB1" w14:textId="77777777" w:rsidR="00B37B25" w:rsidRPr="005C1C7D" w:rsidRDefault="00B37B25" w:rsidP="00B37B25">
      <w:pPr>
        <w:rPr>
          <w:rFonts w:asciiTheme="minorHAnsi" w:hAnsiTheme="minorHAnsi"/>
          <w:sz w:val="16"/>
        </w:rPr>
      </w:pPr>
      <w:r w:rsidRPr="005C1C7D">
        <w:rPr>
          <w:rFonts w:asciiTheme="minorHAnsi" w:hAnsiTheme="minorHAnsi"/>
          <w:sz w:val="16"/>
        </w:rPr>
        <w:t xml:space="preserve">Nor has the administration’s “pivot” to Asia, now five years on, been matched by effective action. China continues to ramp up its military spending, investing heavily in weapons systems designed to threaten U.S. forces in the western Pacific. As a result, </w:t>
      </w:r>
      <w:r w:rsidRPr="005C1C7D">
        <w:rPr>
          <w:rStyle w:val="StyleUnderline"/>
          <w:rFonts w:asciiTheme="minorHAnsi" w:hAnsiTheme="minorHAnsi"/>
        </w:rPr>
        <w:t xml:space="preserve">it is proving increas­ingly willing and able to advance its </w:t>
      </w:r>
      <w:r w:rsidRPr="005C1C7D">
        <w:rPr>
          <w:rStyle w:val="Emphasis"/>
          <w:rFonts w:asciiTheme="minorHAnsi" w:hAnsiTheme="minorHAnsi"/>
        </w:rPr>
        <w:t>expansive territorial claims</w:t>
      </w:r>
      <w:r w:rsidRPr="005C1C7D">
        <w:rPr>
          <w:rFonts w:asciiTheme="minorHAnsi" w:hAnsiTheme="minorHAnsi"/>
          <w:sz w:val="16"/>
        </w:rPr>
        <w:t xml:space="preserve"> </w:t>
      </w:r>
      <w:r w:rsidRPr="005C1C7D">
        <w:rPr>
          <w:rStyle w:val="StyleUnderline"/>
          <w:rFonts w:asciiTheme="minorHAnsi" w:hAnsiTheme="minorHAnsi"/>
        </w:rPr>
        <w:t>in the East China and South China Seas</w:t>
      </w:r>
      <w:r w:rsidRPr="005C1C7D">
        <w:rPr>
          <w:rFonts w:asciiTheme="minorHAnsi" w:hAnsiTheme="minorHAnsi"/>
          <w:sz w:val="16"/>
        </w:rPr>
        <w:t xml:space="preserve">. Not content to resolve its disputes through diplomacy, </w:t>
      </w:r>
      <w:r w:rsidRPr="005C1C7D">
        <w:rPr>
          <w:rStyle w:val="StyleUnderline"/>
          <w:rFonts w:asciiTheme="minorHAnsi" w:hAnsiTheme="minorHAnsi"/>
        </w:rPr>
        <w:t>Beijing has militarized them</w:t>
      </w:r>
      <w:r w:rsidRPr="005C1C7D">
        <w:rPr>
          <w:rFonts w:asciiTheme="minorHAnsi" w:hAnsiTheme="minorHAnsi"/>
          <w:sz w:val="16"/>
        </w:rPr>
        <w:t xml:space="preserve">, </w:t>
      </w:r>
      <w:r w:rsidRPr="005C1C7D">
        <w:rPr>
          <w:rStyle w:val="StyleUnderline"/>
          <w:rFonts w:asciiTheme="minorHAnsi" w:hAnsiTheme="minorHAnsi"/>
        </w:rPr>
        <w:t>building bases on natural and artificially created islands</w:t>
      </w:r>
      <w:r w:rsidRPr="005C1C7D">
        <w:rPr>
          <w:rFonts w:asciiTheme="minorHAnsi" w:hAnsiTheme="minorHAnsi"/>
          <w:sz w:val="16"/>
        </w:rPr>
        <w:t xml:space="preserve">.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has </w:t>
      </w:r>
      <w:r w:rsidRPr="005C1C7D">
        <w:rPr>
          <w:rStyle w:val="StyleUnderline"/>
          <w:rFonts w:asciiTheme="minorHAnsi" w:hAnsiTheme="minorHAnsi"/>
        </w:rPr>
        <w:t>failed to respond vigorously to these provocations</w:t>
      </w:r>
      <w:r w:rsidRPr="005C1C7D">
        <w:rPr>
          <w:rFonts w:asciiTheme="minorHAnsi" w:hAnsiTheme="minorHAnsi"/>
          <w:sz w:val="16"/>
        </w:rPr>
        <w:t xml:space="preserve">, </w:t>
      </w:r>
      <w:r w:rsidRPr="005C1C7D">
        <w:rPr>
          <w:rStyle w:val="StyleUnderline"/>
          <w:rFonts w:asciiTheme="minorHAnsi" w:hAnsiTheme="minorHAnsi"/>
        </w:rPr>
        <w:t xml:space="preserve">causing allies to </w:t>
      </w:r>
      <w:r w:rsidRPr="005C1C7D">
        <w:rPr>
          <w:rStyle w:val="Emphasis"/>
          <w:rFonts w:asciiTheme="minorHAnsi" w:hAnsiTheme="minorHAnsi"/>
        </w:rPr>
        <w:t>question</w:t>
      </w:r>
      <w:r w:rsidRPr="005C1C7D">
        <w:rPr>
          <w:rStyle w:val="StyleUnderline"/>
          <w:rFonts w:asciiTheme="minorHAnsi" w:hAnsiTheme="minorHAnsi"/>
        </w:rPr>
        <w:t xml:space="preserve"> its willingness to meet its long-standing security commitments</w:t>
      </w:r>
      <w:r w:rsidRPr="005C1C7D">
        <w:rPr>
          <w:rFonts w:asciiTheme="minorHAnsi" w:hAnsiTheme="minorHAnsi"/>
          <w:sz w:val="16"/>
        </w:rPr>
        <w:t>.</w:t>
      </w:r>
    </w:p>
    <w:p w14:paraId="47D32DDD" w14:textId="77777777" w:rsidR="00B37B25" w:rsidRPr="005C1C7D" w:rsidRDefault="00B37B25" w:rsidP="00B37B25">
      <w:pPr>
        <w:rPr>
          <w:rFonts w:asciiTheme="minorHAnsi" w:hAnsiTheme="minorHAnsi"/>
          <w:sz w:val="16"/>
        </w:rPr>
      </w:pPr>
      <w:r w:rsidRPr="005C1C7D">
        <w:rPr>
          <w:rFonts w:asciiTheme="minorHAnsi" w:hAnsiTheme="minorHAnsi"/>
          <w:sz w:val="16"/>
        </w:rPr>
        <w:t xml:space="preserve">The </w:t>
      </w:r>
      <w:r w:rsidRPr="005C1C7D">
        <w:rPr>
          <w:rStyle w:val="StyleUnderline"/>
          <w:rFonts w:asciiTheme="minorHAnsi" w:hAnsiTheme="minorHAnsi"/>
        </w:rPr>
        <w:t>lack of U.S. leadership is</w:t>
      </w:r>
      <w:r w:rsidRPr="005C1C7D">
        <w:rPr>
          <w:rFonts w:asciiTheme="minorHAnsi" w:hAnsiTheme="minorHAnsi"/>
          <w:sz w:val="16"/>
        </w:rPr>
        <w:t xml:space="preserve"> also </w:t>
      </w:r>
      <w:r w:rsidRPr="005C1C7D">
        <w:rPr>
          <w:rStyle w:val="Emphasis"/>
          <w:rFonts w:asciiTheme="minorHAnsi" w:hAnsiTheme="minorHAnsi"/>
        </w:rPr>
        <w:t>fueling instability</w:t>
      </w:r>
      <w:r w:rsidRPr="005C1C7D">
        <w:rPr>
          <w:rFonts w:asciiTheme="minorHAnsi" w:hAnsiTheme="minorHAnsi"/>
          <w:sz w:val="16"/>
        </w:rPr>
        <w:t xml:space="preserve"> </w:t>
      </w:r>
      <w:r w:rsidRPr="005C1C7D">
        <w:rPr>
          <w:rStyle w:val="StyleUnderline"/>
          <w:rFonts w:asciiTheme="minorHAnsi" w:hAnsiTheme="minorHAnsi"/>
        </w:rPr>
        <w:t>in the Middle East</w:t>
      </w:r>
      <w:r w:rsidRPr="005C1C7D">
        <w:rPr>
          <w:rFonts w:asciiTheme="minorHAnsi" w:hAnsiTheme="minorHAnsi"/>
          <w:sz w:val="16"/>
        </w:rPr>
        <w:t xml:space="preserve">. In Iraq, the Obama administration forfeited hard-won gains by withdrawing all U.S. forces, creating a security vacuum that enabled the rise of both Iranian influence and the Islamic State, or ISIS. Adding to its strategic missteps, </w:t>
      </w:r>
      <w:r w:rsidRPr="005C1C7D">
        <w:rPr>
          <w:rStyle w:val="StyleUnderline"/>
          <w:rFonts w:asciiTheme="minorHAnsi" w:hAnsiTheme="minorHAnsi"/>
        </w:rPr>
        <w:t>the administration</w:t>
      </w:r>
      <w:r w:rsidRPr="005C1C7D">
        <w:rPr>
          <w:rFonts w:asciiTheme="minorHAnsi" w:hAnsiTheme="minorHAnsi"/>
          <w:sz w:val="16"/>
        </w:rPr>
        <w:t xml:space="preserve"> fundamentally </w:t>
      </w:r>
      <w:r w:rsidRPr="005C1C7D">
        <w:rPr>
          <w:rStyle w:val="Emphasis"/>
          <w:rFonts w:asciiTheme="minorHAnsi" w:hAnsiTheme="minorHAnsi"/>
        </w:rPr>
        <w:t>misread</w:t>
      </w:r>
      <w:r w:rsidRPr="005C1C7D">
        <w:rPr>
          <w:rFonts w:asciiTheme="minorHAnsi" w:hAnsiTheme="minorHAnsi"/>
          <w:sz w:val="16"/>
        </w:rPr>
        <w:t xml:space="preserve"> </w:t>
      </w:r>
      <w:r w:rsidRPr="005C1C7D">
        <w:rPr>
          <w:rStyle w:val="StyleUnderline"/>
          <w:rFonts w:asciiTheme="minorHAnsi" w:hAnsiTheme="minorHAnsi"/>
        </w:rPr>
        <w:t>the</w:t>
      </w:r>
      <w:r w:rsidRPr="005C1C7D">
        <w:rPr>
          <w:rFonts w:asciiTheme="minorHAnsi" w:hAnsiTheme="minorHAnsi"/>
          <w:sz w:val="16"/>
        </w:rPr>
        <w:t xml:space="preserve"> character of the </w:t>
      </w:r>
      <w:r w:rsidRPr="005C1C7D">
        <w:rPr>
          <w:rStyle w:val="StyleUnderline"/>
          <w:rFonts w:asciiTheme="minorHAnsi" w:hAnsiTheme="minorHAnsi"/>
        </w:rPr>
        <w:t>Arab Spring</w:t>
      </w:r>
      <w:r w:rsidRPr="005C1C7D">
        <w:rPr>
          <w:rFonts w:asciiTheme="minorHAnsi" w:hAnsiTheme="minorHAnsi"/>
          <w:sz w:val="16"/>
        </w:rPr>
        <w:t xml:space="preserve">, </w:t>
      </w:r>
      <w:r w:rsidRPr="005C1C7D">
        <w:rPr>
          <w:rStyle w:val="StyleUnderline"/>
          <w:rFonts w:asciiTheme="minorHAnsi" w:hAnsiTheme="minorHAnsi"/>
        </w:rPr>
        <w:t>failing to appreciate that</w:t>
      </w:r>
      <w:r w:rsidRPr="005C1C7D">
        <w:rPr>
          <w:rFonts w:asciiTheme="minorHAnsi" w:hAnsiTheme="minorHAnsi"/>
          <w:sz w:val="16"/>
        </w:rPr>
        <w:t xml:space="preserve"> the </w:t>
      </w:r>
      <w:r w:rsidRPr="005C1C7D">
        <w:rPr>
          <w:rStyle w:val="StyleUnderline"/>
          <w:rFonts w:asciiTheme="minorHAnsi" w:hAnsiTheme="minorHAnsi"/>
        </w:rPr>
        <w:t>uprisings would provide opportunities for radical Islamist elements rather than lead to a new democratic order</w:t>
      </w:r>
      <w:r w:rsidRPr="005C1C7D">
        <w:rPr>
          <w:rFonts w:asciiTheme="minorHAnsi" w:hAnsiTheme="minorHAnsi"/>
          <w:sz w:val="16"/>
        </w:rPr>
        <w:t xml:space="preserve">. The administration also failed to learn from the previous administration’s experience in Iraq when it chose to “lead from behind” in Libya, intervening to over­throw Muammar al-Qaddafi, only to declare victory and abandon the country to internal disorder. </w:t>
      </w:r>
      <w:r w:rsidRPr="005C1C7D">
        <w:rPr>
          <w:rStyle w:val="StyleUnderline"/>
          <w:rFonts w:asciiTheme="minorHAnsi" w:hAnsiTheme="minorHAnsi"/>
        </w:rPr>
        <w:t>It</w:t>
      </w:r>
      <w:r w:rsidRPr="005C1C7D">
        <w:rPr>
          <w:rFonts w:asciiTheme="minorHAnsi" w:hAnsiTheme="minorHAnsi"/>
          <w:sz w:val="16"/>
        </w:rPr>
        <w:t xml:space="preserve"> then </w:t>
      </w:r>
      <w:r w:rsidRPr="005C1C7D">
        <w:rPr>
          <w:rStyle w:val="StyleUnderline"/>
          <w:rFonts w:asciiTheme="minorHAnsi" w:hAnsiTheme="minorHAnsi"/>
        </w:rPr>
        <w:t>drew a</w:t>
      </w:r>
      <w:r w:rsidRPr="005C1C7D">
        <w:rPr>
          <w:rFonts w:asciiTheme="minorHAnsi" w:hAnsiTheme="minorHAnsi"/>
          <w:sz w:val="16"/>
        </w:rPr>
        <w:t xml:space="preserve"> “</w:t>
      </w:r>
      <w:r w:rsidRPr="005C1C7D">
        <w:rPr>
          <w:rStyle w:val="StyleUnderline"/>
          <w:rFonts w:asciiTheme="minorHAnsi" w:hAnsiTheme="minorHAnsi"/>
        </w:rPr>
        <w:t>redline</w:t>
      </w:r>
      <w:r w:rsidRPr="005C1C7D">
        <w:rPr>
          <w:rFonts w:asciiTheme="minorHAnsi" w:hAnsiTheme="minorHAnsi"/>
          <w:sz w:val="16"/>
        </w:rPr>
        <w:t xml:space="preserve">” </w:t>
      </w:r>
      <w:r w:rsidRPr="005C1C7D">
        <w:rPr>
          <w:rStyle w:val="StyleUnderline"/>
          <w:rFonts w:asciiTheme="minorHAnsi" w:hAnsiTheme="minorHAnsi"/>
        </w:rPr>
        <w:t>over</w:t>
      </w:r>
      <w:r w:rsidRPr="005C1C7D">
        <w:rPr>
          <w:rFonts w:asciiTheme="minorHAnsi" w:hAnsiTheme="minorHAnsi"/>
          <w:sz w:val="16"/>
        </w:rPr>
        <w:t xml:space="preserve"> President Bashar al-</w:t>
      </w:r>
      <w:r w:rsidRPr="005C1C7D">
        <w:rPr>
          <w:rStyle w:val="StyleUnderline"/>
          <w:rFonts w:asciiTheme="minorHAnsi" w:hAnsiTheme="minorHAnsi"/>
        </w:rPr>
        <w:t>Assad’s</w:t>
      </w:r>
      <w:r w:rsidRPr="005C1C7D">
        <w:rPr>
          <w:rFonts w:asciiTheme="minorHAnsi" w:hAnsiTheme="minorHAnsi"/>
          <w:sz w:val="16"/>
        </w:rPr>
        <w:t xml:space="preserve"> </w:t>
      </w:r>
      <w:r w:rsidRPr="005C1C7D">
        <w:rPr>
          <w:rStyle w:val="StyleUnderline"/>
          <w:rFonts w:asciiTheme="minorHAnsi" w:hAnsiTheme="minorHAnsi"/>
        </w:rPr>
        <w:t>use of chemical weapons</w:t>
      </w:r>
      <w:r w:rsidRPr="005C1C7D">
        <w:rPr>
          <w:rFonts w:asciiTheme="minorHAnsi" w:hAnsiTheme="minorHAnsi"/>
          <w:sz w:val="16"/>
        </w:rPr>
        <w:t xml:space="preserve"> in Syria </w:t>
      </w:r>
      <w:r w:rsidRPr="005C1C7D">
        <w:rPr>
          <w:rStyle w:val="StyleUnderline"/>
          <w:rFonts w:asciiTheme="minorHAnsi" w:hAnsiTheme="minorHAnsi"/>
        </w:rPr>
        <w:t>but</w:t>
      </w:r>
      <w:r w:rsidRPr="005C1C7D">
        <w:rPr>
          <w:rFonts w:asciiTheme="minorHAnsi" w:hAnsiTheme="minorHAnsi"/>
          <w:sz w:val="16"/>
        </w:rPr>
        <w:t xml:space="preserve"> </w:t>
      </w:r>
      <w:r w:rsidRPr="005C1C7D">
        <w:rPr>
          <w:rStyle w:val="Emphasis"/>
          <w:rFonts w:asciiTheme="minorHAnsi" w:hAnsiTheme="minorHAnsi"/>
        </w:rPr>
        <w:t>failed to act to enforce it</w:t>
      </w:r>
      <w:r w:rsidRPr="005C1C7D">
        <w:rPr>
          <w:rFonts w:asciiTheme="minorHAnsi" w:hAnsiTheme="minorHAnsi"/>
          <w:sz w:val="16"/>
        </w:rPr>
        <w:t xml:space="preserve">. </w:t>
      </w:r>
      <w:r w:rsidRPr="005C1C7D">
        <w:rPr>
          <w:rStyle w:val="StyleUnderline"/>
          <w:rFonts w:asciiTheme="minorHAnsi" w:hAnsiTheme="minorHAnsi"/>
        </w:rPr>
        <w:t xml:space="preserve">The result is </w:t>
      </w:r>
      <w:r w:rsidRPr="005C1C7D">
        <w:rPr>
          <w:rStyle w:val="Emphasis"/>
          <w:rFonts w:asciiTheme="minorHAnsi" w:hAnsiTheme="minorHAnsi"/>
        </w:rPr>
        <w:t>growing instability</w:t>
      </w:r>
      <w:r w:rsidRPr="005C1C7D">
        <w:rPr>
          <w:rFonts w:asciiTheme="minorHAnsi" w:hAnsiTheme="minorHAnsi"/>
          <w:sz w:val="16"/>
        </w:rPr>
        <w:t xml:space="preserve"> i</w:t>
      </w:r>
      <w:r w:rsidRPr="005C1C7D">
        <w:rPr>
          <w:rStyle w:val="StyleUnderline"/>
          <w:rFonts w:asciiTheme="minorHAnsi" w:hAnsiTheme="minorHAnsi"/>
        </w:rPr>
        <w:t>n the Middle East and a decline in U.S. influence</w:t>
      </w:r>
      <w:r w:rsidRPr="005C1C7D">
        <w:rPr>
          <w:rFonts w:asciiTheme="minorHAnsi" w:hAnsiTheme="minorHAnsi"/>
          <w:sz w:val="16"/>
        </w:rPr>
        <w:t>.</w:t>
      </w:r>
    </w:p>
    <w:p w14:paraId="0B934FC7" w14:textId="77777777" w:rsidR="00B37B25" w:rsidRPr="005C1C7D" w:rsidRDefault="00B37B25" w:rsidP="00B37B25">
      <w:pPr>
        <w:rPr>
          <w:rFonts w:asciiTheme="minorHAnsi" w:hAnsiTheme="minorHAnsi"/>
          <w:sz w:val="16"/>
        </w:rPr>
      </w:pPr>
      <w:r w:rsidRPr="005C1C7D">
        <w:rPr>
          <w:rFonts w:asciiTheme="minorHAnsi" w:hAnsiTheme="minorHAnsi"/>
          <w:sz w:val="16"/>
        </w:rPr>
        <w:t xml:space="preserve">The </w:t>
      </w:r>
      <w:r w:rsidRPr="005C1C7D">
        <w:rPr>
          <w:rStyle w:val="StyleUnderline"/>
          <w:rFonts w:asciiTheme="minorHAnsi" w:hAnsiTheme="minorHAnsi"/>
        </w:rPr>
        <w:t>threat of Islamist terrorism has grown</w:t>
      </w:r>
      <w:r w:rsidRPr="005C1C7D">
        <w:rPr>
          <w:rFonts w:asciiTheme="minorHAnsi" w:hAnsiTheme="minorHAnsi"/>
          <w:sz w:val="16"/>
        </w:rPr>
        <w:t xml:space="preserve"> on the Obama administration’s watch. A</w:t>
      </w:r>
      <w:r w:rsidRPr="005C1C7D">
        <w:rPr>
          <w:rStyle w:val="StyleUnderline"/>
          <w:rFonts w:asciiTheme="minorHAnsi" w:hAnsiTheme="minorHAnsi"/>
        </w:rPr>
        <w:t>l Qaeda and ISIS</w:t>
      </w:r>
      <w:r w:rsidRPr="005C1C7D">
        <w:rPr>
          <w:rFonts w:asciiTheme="minorHAnsi" w:hAnsiTheme="minorHAnsi"/>
          <w:sz w:val="16"/>
        </w:rPr>
        <w:t xml:space="preserve">, both Sunni groups, have </w:t>
      </w:r>
      <w:r w:rsidRPr="005C1C7D">
        <w:rPr>
          <w:rStyle w:val="StyleUnderline"/>
          <w:rFonts w:asciiTheme="minorHAnsi" w:hAnsiTheme="minorHAnsi"/>
        </w:rPr>
        <w:t>gained new footholds in Iraq, Libya, Syria, Yemen, and even West Africa</w:t>
      </w:r>
      <w:r w:rsidRPr="005C1C7D">
        <w:rPr>
          <w:rFonts w:asciiTheme="minorHAnsi" w:hAnsiTheme="minorHAnsi"/>
          <w:sz w:val="16"/>
        </w:rPr>
        <w:t xml:space="preserve">. </w:t>
      </w:r>
      <w:r w:rsidRPr="005C1C7D">
        <w:rPr>
          <w:rStyle w:val="StyleUnderline"/>
          <w:rFonts w:asciiTheme="minorHAnsi" w:hAnsiTheme="minorHAnsi"/>
        </w:rPr>
        <w:t>Obama’s negotiations with Iran</w:t>
      </w:r>
      <w:r w:rsidRPr="005C1C7D">
        <w:rPr>
          <w:rFonts w:asciiTheme="minorHAnsi" w:hAnsiTheme="minorHAnsi"/>
          <w:sz w:val="16"/>
        </w:rPr>
        <w:t xml:space="preserve">, the home of radical Shiite Islamism, </w:t>
      </w:r>
      <w:r w:rsidRPr="005C1C7D">
        <w:rPr>
          <w:rStyle w:val="StyleUnderline"/>
          <w:rFonts w:asciiTheme="minorHAnsi" w:hAnsiTheme="minorHAnsi"/>
        </w:rPr>
        <w:t>have not curbed</w:t>
      </w:r>
      <w:r w:rsidRPr="005C1C7D">
        <w:rPr>
          <w:rFonts w:asciiTheme="minorHAnsi" w:hAnsiTheme="minorHAnsi"/>
          <w:sz w:val="16"/>
        </w:rPr>
        <w:t xml:space="preserve"> the country’s involvement in </w:t>
      </w:r>
      <w:r w:rsidRPr="005C1C7D">
        <w:rPr>
          <w:rStyle w:val="StyleUnderline"/>
          <w:rFonts w:asciiTheme="minorHAnsi" w:hAnsiTheme="minorHAnsi"/>
        </w:rPr>
        <w:t>proxy wars in Iraq, Syria, and Yemen or its support for Hezbollah</w:t>
      </w:r>
      <w:r w:rsidRPr="005C1C7D">
        <w:rPr>
          <w:rFonts w:asciiTheme="minorHAnsi" w:hAnsiTheme="minorHAnsi"/>
          <w:sz w:val="16"/>
        </w:rPr>
        <w:t xml:space="preserve"> in Lebanon and Hamas in the Palestinian territories. What the talks did produce—</w:t>
      </w:r>
      <w:r w:rsidRPr="005C1C7D">
        <w:rPr>
          <w:rStyle w:val="StyleUnderline"/>
          <w:rFonts w:asciiTheme="minorHAnsi" w:hAnsiTheme="minorHAnsi"/>
        </w:rPr>
        <w:t>the nuclear deal</w:t>
      </w:r>
      <w:r w:rsidRPr="005C1C7D">
        <w:rPr>
          <w:rFonts w:asciiTheme="minorHAnsi" w:hAnsiTheme="minorHAnsi"/>
          <w:sz w:val="16"/>
        </w:rPr>
        <w:t>—</w:t>
      </w:r>
      <w:r w:rsidRPr="005C1C7D">
        <w:rPr>
          <w:rStyle w:val="StyleUnderline"/>
          <w:rFonts w:asciiTheme="minorHAnsi" w:hAnsiTheme="minorHAnsi"/>
        </w:rPr>
        <w:t>may slow Tehran’s march to ob­taining a nuclear weapon</w:t>
      </w:r>
      <w:r w:rsidRPr="005C1C7D">
        <w:rPr>
          <w:rFonts w:asciiTheme="minorHAnsi" w:hAnsiTheme="minorHAnsi"/>
          <w:sz w:val="16"/>
        </w:rPr>
        <w:t xml:space="preserve">, </w:t>
      </w:r>
      <w:r w:rsidRPr="005C1C7D">
        <w:rPr>
          <w:rStyle w:val="StyleUnderline"/>
          <w:rFonts w:asciiTheme="minorHAnsi" w:hAnsiTheme="minorHAnsi"/>
        </w:rPr>
        <w:t>but</w:t>
      </w:r>
      <w:r w:rsidRPr="005C1C7D">
        <w:rPr>
          <w:rFonts w:asciiTheme="minorHAnsi" w:hAnsiTheme="minorHAnsi"/>
          <w:sz w:val="16"/>
        </w:rPr>
        <w:t xml:space="preserve"> it also </w:t>
      </w:r>
      <w:r w:rsidRPr="005C1C7D">
        <w:rPr>
          <w:rStyle w:val="StyleUnderline"/>
          <w:rFonts w:asciiTheme="minorHAnsi" w:hAnsiTheme="minorHAnsi"/>
        </w:rPr>
        <w:t>gives the regime access to tens of billions of dollars</w:t>
      </w:r>
      <w:r w:rsidRPr="005C1C7D">
        <w:rPr>
          <w:rFonts w:asciiTheme="minorHAnsi" w:hAnsiTheme="minorHAnsi"/>
          <w:sz w:val="16"/>
        </w:rPr>
        <w:t xml:space="preserve"> in formerly frozen assets. The ink on the agreement was barely dry when, in March, Tehran tested ballistic missiles capable of delivering a nuclear warhead, in blatant defiance of a UN Security Council resolution. </w:t>
      </w:r>
      <w:r w:rsidRPr="005C1C7D">
        <w:rPr>
          <w:rStyle w:val="StyleUnderline"/>
          <w:rFonts w:asciiTheme="minorHAnsi" w:hAnsiTheme="minorHAnsi"/>
        </w:rPr>
        <w:t>Adding to all this instability</w:t>
      </w:r>
      <w:r w:rsidRPr="005C1C7D">
        <w:rPr>
          <w:rFonts w:asciiTheme="minorHAnsi" w:hAnsiTheme="minorHAnsi"/>
          <w:sz w:val="16"/>
        </w:rPr>
        <w:t xml:space="preserve">, </w:t>
      </w:r>
      <w:r w:rsidRPr="005C1C7D">
        <w:rPr>
          <w:rStyle w:val="Emphasis"/>
          <w:rFonts w:asciiTheme="minorHAnsi" w:hAnsiTheme="minorHAnsi"/>
        </w:rPr>
        <w:t>military competition</w:t>
      </w:r>
      <w:r w:rsidRPr="005C1C7D">
        <w:rPr>
          <w:rFonts w:asciiTheme="minorHAnsi" w:hAnsiTheme="minorHAnsi"/>
          <w:sz w:val="16"/>
        </w:rPr>
        <w:t xml:space="preserve"> has </w:t>
      </w:r>
      <w:r w:rsidRPr="005C1C7D">
        <w:rPr>
          <w:rStyle w:val="StyleUnderline"/>
          <w:rFonts w:asciiTheme="minorHAnsi" w:hAnsiTheme="minorHAnsi"/>
        </w:rPr>
        <w:t>expanded</w:t>
      </w:r>
      <w:r w:rsidRPr="005C1C7D">
        <w:rPr>
          <w:rFonts w:asciiTheme="minorHAnsi" w:hAnsiTheme="minorHAnsi"/>
          <w:sz w:val="16"/>
        </w:rPr>
        <w:t xml:space="preserve"> </w:t>
      </w:r>
      <w:r w:rsidRPr="005C1C7D">
        <w:rPr>
          <w:rStyle w:val="StyleUnderline"/>
          <w:rFonts w:asciiTheme="minorHAnsi" w:hAnsiTheme="minorHAnsi"/>
        </w:rPr>
        <w:t>into</w:t>
      </w:r>
      <w:r w:rsidRPr="005C1C7D">
        <w:rPr>
          <w:rFonts w:asciiTheme="minorHAnsi" w:hAnsiTheme="minorHAnsi"/>
          <w:sz w:val="16"/>
        </w:rPr>
        <w:t xml:space="preserve"> the relatively </w:t>
      </w:r>
      <w:r w:rsidRPr="005C1C7D">
        <w:rPr>
          <w:rStyle w:val="StyleUnderline"/>
          <w:rFonts w:asciiTheme="minorHAnsi" w:hAnsiTheme="minorHAnsi"/>
        </w:rPr>
        <w:t xml:space="preserve">new domains of </w:t>
      </w:r>
      <w:r w:rsidRPr="005C1C7D">
        <w:rPr>
          <w:rStyle w:val="Emphasis"/>
          <w:rFonts w:asciiTheme="minorHAnsi" w:hAnsiTheme="minorHAnsi"/>
        </w:rPr>
        <w:t>outer space</w:t>
      </w:r>
      <w:r w:rsidRPr="005C1C7D">
        <w:rPr>
          <w:rStyle w:val="StyleUnderline"/>
          <w:rFonts w:asciiTheme="minorHAnsi" w:hAnsiTheme="minorHAnsi"/>
        </w:rPr>
        <w:t xml:space="preserve"> and </w:t>
      </w:r>
      <w:r w:rsidRPr="005C1C7D">
        <w:rPr>
          <w:rStyle w:val="Emphasis"/>
          <w:rFonts w:asciiTheme="minorHAnsi" w:hAnsiTheme="minorHAnsi"/>
        </w:rPr>
        <w:t>cyberspace</w:t>
      </w:r>
      <w:r w:rsidRPr="005C1C7D">
        <w:rPr>
          <w:rFonts w:asciiTheme="minorHAnsi" w:hAnsiTheme="minorHAnsi"/>
          <w:sz w:val="16"/>
        </w:rPr>
        <w:t>—</w:t>
      </w:r>
      <w:r w:rsidRPr="005C1C7D">
        <w:rPr>
          <w:rStyle w:val="StyleUnderline"/>
          <w:rFonts w:asciiTheme="minorHAnsi" w:hAnsiTheme="minorHAnsi"/>
        </w:rPr>
        <w:t>and will eventually</w:t>
      </w:r>
      <w:r w:rsidRPr="005C1C7D">
        <w:rPr>
          <w:rFonts w:asciiTheme="minorHAnsi" w:hAnsiTheme="minorHAnsi"/>
          <w:sz w:val="16"/>
        </w:rPr>
        <w:t xml:space="preserve"> </w:t>
      </w:r>
      <w:r w:rsidRPr="005C1C7D">
        <w:rPr>
          <w:rStyle w:val="StyleUnderline"/>
          <w:rFonts w:asciiTheme="minorHAnsi" w:hAnsiTheme="minorHAnsi"/>
        </w:rPr>
        <w:t>extend to undersea economic infrastructure</w:t>
      </w:r>
      <w:r w:rsidRPr="005C1C7D">
        <w:rPr>
          <w:rFonts w:asciiTheme="minorHAnsi" w:hAnsiTheme="minorHAnsi"/>
          <w:sz w:val="16"/>
        </w:rPr>
        <w:t>, as well.</w:t>
      </w:r>
    </w:p>
    <w:p w14:paraId="2D684CA0" w14:textId="77777777" w:rsidR="00B37B25" w:rsidRPr="005C1C7D" w:rsidRDefault="00B37B25" w:rsidP="00B37B25">
      <w:pPr>
        <w:rPr>
          <w:rFonts w:asciiTheme="minorHAnsi" w:hAnsiTheme="minorHAnsi"/>
          <w:sz w:val="16"/>
        </w:rPr>
      </w:pPr>
      <w:r w:rsidRPr="005C1C7D">
        <w:rPr>
          <w:rStyle w:val="StyleUnderline"/>
          <w:rFonts w:asciiTheme="minorHAnsi" w:hAnsiTheme="minorHAnsi"/>
        </w:rPr>
        <w:t>With the current approach failing</w:t>
      </w:r>
      <w:r w:rsidRPr="005C1C7D">
        <w:rPr>
          <w:rFonts w:asciiTheme="minorHAnsi" w:hAnsiTheme="minorHAnsi"/>
          <w:sz w:val="16"/>
        </w:rPr>
        <w:t xml:space="preserve">, </w:t>
      </w:r>
      <w:r w:rsidRPr="005C1C7D">
        <w:rPr>
          <w:rStyle w:val="StyleUnderline"/>
          <w:rFonts w:asciiTheme="minorHAnsi" w:hAnsiTheme="minorHAnsi"/>
        </w:rPr>
        <w:t>the next president will need to formulate a new defense strategy</w:t>
      </w:r>
      <w:r w:rsidRPr="005C1C7D">
        <w:rPr>
          <w:rFonts w:asciiTheme="minorHAnsi" w:hAnsiTheme="minorHAnsi"/>
          <w:sz w:val="16"/>
        </w:rPr>
        <w:t xml:space="preserve">. It should include three basic elements: a clear statement of what the United States seeks to achieve, an understanding of the resources available for those goals, and guidance as to how those resources will be used. </w:t>
      </w:r>
      <w:r w:rsidRPr="005C1C7D">
        <w:rPr>
          <w:rStyle w:val="StyleUnderline"/>
          <w:rFonts w:asciiTheme="minorHAnsi" w:hAnsiTheme="minorHAnsi"/>
        </w:rPr>
        <w:t>The strategy</w:t>
      </w:r>
      <w:r w:rsidRPr="005C1C7D">
        <w:rPr>
          <w:rFonts w:asciiTheme="minorHAnsi" w:hAnsiTheme="minorHAnsi"/>
          <w:sz w:val="16"/>
        </w:rPr>
        <w:t xml:space="preserve"> laid out here, if properly implemented, </w:t>
      </w:r>
      <w:r w:rsidRPr="005C1C7D">
        <w:rPr>
          <w:rStyle w:val="StyleUnderline"/>
          <w:rFonts w:asciiTheme="minorHAnsi" w:hAnsiTheme="minorHAnsi"/>
        </w:rPr>
        <w:t xml:space="preserve">will allow the United States to preclude the rise of a hegemonic power along the Eurasian periphery and </w:t>
      </w:r>
      <w:r w:rsidRPr="005C1C7D">
        <w:rPr>
          <w:rStyle w:val="Emphasis"/>
          <w:rFonts w:asciiTheme="minorHAnsi" w:hAnsiTheme="minorHAnsi"/>
        </w:rPr>
        <w:t>preserve access to the global commons</w:t>
      </w:r>
      <w:r w:rsidRPr="005C1C7D">
        <w:rPr>
          <w:rFonts w:asciiTheme="minorHAnsi" w:hAnsiTheme="minorHAnsi"/>
          <w:sz w:val="16"/>
        </w:rPr>
        <w:t>—</w:t>
      </w:r>
      <w:r w:rsidRPr="005C1C7D">
        <w:rPr>
          <w:rStyle w:val="StyleUnderline"/>
          <w:rFonts w:asciiTheme="minorHAnsi" w:hAnsiTheme="minorHAnsi"/>
        </w:rPr>
        <w:t>without bankrupting the country in the process</w:t>
      </w:r>
      <w:r w:rsidRPr="005C1C7D">
        <w:rPr>
          <w:rFonts w:asciiTheme="minorHAnsi" w:hAnsiTheme="minorHAnsi"/>
          <w:sz w:val="16"/>
        </w:rPr>
        <w:t>.</w:t>
      </w:r>
    </w:p>
    <w:p w14:paraId="15506CF8" w14:textId="77777777" w:rsidR="00B37B25" w:rsidRPr="005C1C7D" w:rsidRDefault="00B37B25" w:rsidP="00B37B25">
      <w:pPr>
        <w:rPr>
          <w:rFonts w:asciiTheme="minorHAnsi" w:hAnsiTheme="minorHAnsi"/>
          <w:sz w:val="16"/>
        </w:rPr>
      </w:pPr>
    </w:p>
    <w:p w14:paraId="2BF48C7E" w14:textId="77777777" w:rsidR="00B37B25" w:rsidRPr="005C1C7D" w:rsidRDefault="00B37B25" w:rsidP="00B37B25">
      <w:pPr>
        <w:pStyle w:val="Heading4"/>
        <w:rPr>
          <w:rFonts w:asciiTheme="minorHAnsi" w:hAnsiTheme="minorHAnsi"/>
        </w:rPr>
      </w:pPr>
      <w:r w:rsidRPr="005C1C7D">
        <w:rPr>
          <w:rFonts w:asciiTheme="minorHAnsi" w:hAnsiTheme="minorHAnsi"/>
        </w:rPr>
        <w:t>America’s military security key to prevent arms races, miscalc, competitors and new threats</w:t>
      </w:r>
    </w:p>
    <w:p w14:paraId="5FBE8122" w14:textId="77777777" w:rsidR="00B37B25" w:rsidRPr="005C1C7D" w:rsidRDefault="00B37B25" w:rsidP="00B37B25">
      <w:pPr>
        <w:rPr>
          <w:rStyle w:val="StyleUnderline"/>
          <w:rFonts w:asciiTheme="minorHAnsi" w:hAnsiTheme="minorHAnsi" w:cs="Arial"/>
          <w:sz w:val="16"/>
          <w:szCs w:val="18"/>
          <w:u w:val="none"/>
        </w:rPr>
      </w:pPr>
      <w:r w:rsidRPr="005C1C7D">
        <w:rPr>
          <w:rStyle w:val="Style13ptBold"/>
          <w:rFonts w:asciiTheme="minorHAnsi" w:hAnsiTheme="minorHAnsi"/>
        </w:rPr>
        <w:t>Khalilzad 11</w:t>
      </w:r>
      <w:r w:rsidRPr="005C1C7D">
        <w:rPr>
          <w:rFonts w:asciiTheme="minorHAnsi" w:hAnsiTheme="minorHAnsi" w:cs="Arial"/>
          <w:b/>
          <w:szCs w:val="28"/>
        </w:rPr>
        <w:t xml:space="preserve"> </w:t>
      </w:r>
      <w:r w:rsidRPr="005C1C7D">
        <w:rPr>
          <w:rFonts w:asciiTheme="minorHAnsi" w:hAnsiTheme="minorHAnsi" w:cs="Arial"/>
        </w:rPr>
        <w:t>(Zahlmay was the </w:t>
      </w:r>
      <w:hyperlink r:id="rId6" w:tooltip="United States Ambassador to the United Nations" w:history="1">
        <w:r w:rsidRPr="005C1C7D">
          <w:rPr>
            <w:rStyle w:val="Hyperlink"/>
            <w:rFonts w:asciiTheme="minorHAnsi" w:hAnsiTheme="minorHAnsi" w:cs="Arial"/>
          </w:rPr>
          <w:t>United States Ambassador to the United Nations</w:t>
        </w:r>
      </w:hyperlink>
      <w:r w:rsidRPr="005C1C7D">
        <w:rPr>
          <w:rFonts w:asciiTheme="minorHAnsi" w:hAnsiTheme="minorHAnsi" w:cs="Arial"/>
        </w:rPr>
        <w:t> under President </w:t>
      </w:r>
      <w:hyperlink r:id="rId7" w:tooltip="George W. Bush" w:history="1">
        <w:r w:rsidRPr="005C1C7D">
          <w:rPr>
            <w:rStyle w:val="Hyperlink"/>
            <w:rFonts w:asciiTheme="minorHAnsi" w:hAnsiTheme="minorHAnsi" w:cs="Arial"/>
          </w:rPr>
          <w:t>George W. Bush</w:t>
        </w:r>
      </w:hyperlink>
      <w:r w:rsidRPr="005C1C7D">
        <w:rPr>
          <w:rFonts w:asciiTheme="minorHAnsi" w:hAnsiTheme="minorHAnsi" w:cs="Arial"/>
        </w:rPr>
        <w:t>. He has been involved with </w:t>
      </w:r>
      <w:hyperlink r:id="rId8" w:tooltip="Politics of the United States" w:history="1">
        <w:r w:rsidRPr="005C1C7D">
          <w:rPr>
            <w:rStyle w:val="Hyperlink"/>
            <w:rFonts w:asciiTheme="minorHAnsi" w:hAnsiTheme="minorHAnsi" w:cs="Arial"/>
          </w:rPr>
          <w:t>U.S. policy makers</w:t>
        </w:r>
      </w:hyperlink>
      <w:r w:rsidRPr="005C1C7D">
        <w:rPr>
          <w:rFonts w:asciiTheme="minorHAnsi" w:hAnsiTheme="minorHAnsi" w:cs="Arial"/>
        </w:rPr>
        <w:t> at the </w:t>
      </w:r>
      <w:hyperlink r:id="rId9" w:tooltip="White House" w:history="1">
        <w:r w:rsidRPr="005C1C7D">
          <w:rPr>
            <w:rStyle w:val="Hyperlink"/>
            <w:rFonts w:asciiTheme="minorHAnsi" w:hAnsiTheme="minorHAnsi" w:cs="Arial"/>
          </w:rPr>
          <w:t>White House</w:t>
        </w:r>
      </w:hyperlink>
      <w:r w:rsidRPr="005C1C7D">
        <w:rPr>
          <w:rFonts w:asciiTheme="minorHAnsi" w:hAnsiTheme="minorHAnsi" w:cs="Arial"/>
        </w:rPr>
        <w:t>,</w:t>
      </w:r>
      <w:hyperlink r:id="rId10" w:tooltip="State Department" w:history="1">
        <w:r w:rsidRPr="005C1C7D">
          <w:rPr>
            <w:rStyle w:val="Hyperlink"/>
            <w:rFonts w:asciiTheme="minorHAnsi" w:hAnsiTheme="minorHAnsi" w:cs="Arial"/>
          </w:rPr>
          <w:t>State Department</w:t>
        </w:r>
      </w:hyperlink>
      <w:r w:rsidRPr="005C1C7D">
        <w:rPr>
          <w:rFonts w:asciiTheme="minorHAnsi" w:hAnsiTheme="minorHAnsi" w:cs="Arial"/>
        </w:rPr>
        <w:t> and </w:t>
      </w:r>
      <w:hyperlink r:id="rId11" w:tooltip="The Pentagon" w:history="1">
        <w:r w:rsidRPr="005C1C7D">
          <w:rPr>
            <w:rStyle w:val="Hyperlink"/>
            <w:rFonts w:asciiTheme="minorHAnsi" w:hAnsiTheme="minorHAnsi" w:cs="Arial"/>
          </w:rPr>
          <w:t>Pentagon</w:t>
        </w:r>
      </w:hyperlink>
      <w:r w:rsidRPr="005C1C7D">
        <w:rPr>
          <w:rFonts w:asciiTheme="minorHAnsi" w:hAnsiTheme="minorHAnsi" w:cs="Arial"/>
        </w:rPr>
        <w:t xml:space="preserve"> since the mid-1980s. </w:t>
      </w:r>
      <w:hyperlink r:id="rId12" w:history="1">
        <w:r w:rsidRPr="005C1C7D">
          <w:rPr>
            <w:rStyle w:val="Hyperlink"/>
            <w:rFonts w:asciiTheme="minorHAnsi" w:hAnsiTheme="minorHAnsi" w:cs="Arial"/>
          </w:rPr>
          <w:t>http://www.nationalreview.com/articles/259024/economy-and-national-security-zalmay-khalilzad?page=2</w:t>
        </w:r>
      </w:hyperlink>
      <w:r w:rsidRPr="005C1C7D">
        <w:rPr>
          <w:rFonts w:asciiTheme="minorHAnsi" w:hAnsiTheme="minorHAnsi" w:cs="Arial"/>
        </w:rPr>
        <w:t>)</w:t>
      </w:r>
    </w:p>
    <w:p w14:paraId="2A6CDA82" w14:textId="77777777" w:rsidR="00B37B25" w:rsidRPr="005C1C7D" w:rsidRDefault="00B37B25" w:rsidP="00B37B25">
      <w:pPr>
        <w:rPr>
          <w:rStyle w:val="StyleUnderline"/>
          <w:rFonts w:asciiTheme="minorHAnsi" w:hAnsiTheme="minorHAnsi" w:cs="Arial"/>
          <w:szCs w:val="18"/>
        </w:rPr>
      </w:pPr>
      <w:r w:rsidRPr="005C1C7D">
        <w:rPr>
          <w:rStyle w:val="StyleUnderline"/>
          <w:rFonts w:asciiTheme="minorHAnsi" w:hAnsiTheme="minorHAnsi" w:cs="Arial"/>
          <w:sz w:val="16"/>
          <w:szCs w:val="18"/>
        </w:rPr>
        <w:t xml:space="preserve">American retrenchment could have devastating consequences. </w:t>
      </w:r>
      <w:r w:rsidRPr="005C1C7D">
        <w:rPr>
          <w:rStyle w:val="StyleUnderline"/>
          <w:rFonts w:asciiTheme="minorHAnsi" w:hAnsiTheme="minorHAnsi" w:cs="Arial"/>
          <w:szCs w:val="18"/>
        </w:rPr>
        <w:t xml:space="preserve">Without an American security blanket, regional powers could rearm in an attempt to balance against emerging threats. </w:t>
      </w:r>
      <w:r w:rsidRPr="005C1C7D">
        <w:rPr>
          <w:rStyle w:val="Emphasis"/>
          <w:rFonts w:asciiTheme="minorHAnsi" w:hAnsiTheme="minorHAnsi"/>
        </w:rPr>
        <w:t xml:space="preserve">Under this scenario, there would be a heightened possibility of </w:t>
      </w:r>
      <w:r w:rsidRPr="005C1C7D">
        <w:rPr>
          <w:rStyle w:val="Emphasis"/>
          <w:rFonts w:asciiTheme="minorHAnsi" w:hAnsiTheme="minorHAnsi"/>
          <w:sz w:val="28"/>
          <w:szCs w:val="28"/>
        </w:rPr>
        <w:t>arms races, miscalculation, or other crises spiraling into all-out conflict</w:t>
      </w:r>
      <w:r w:rsidRPr="005C1C7D">
        <w:rPr>
          <w:rStyle w:val="StyleUnderline"/>
          <w:rFonts w:asciiTheme="minorHAnsi" w:hAnsiTheme="minorHAnsi" w:cs="Arial"/>
          <w:szCs w:val="18"/>
        </w:rPr>
        <w:t xml:space="preserve">. Alternatively, in seeking to accommodate the stronger powers, </w:t>
      </w:r>
      <w:r w:rsidRPr="005C1C7D">
        <w:rPr>
          <w:rStyle w:val="Emphasis"/>
          <w:rFonts w:asciiTheme="minorHAnsi" w:hAnsiTheme="minorHAnsi"/>
        </w:rPr>
        <w:t>weaker powers may shift their geopolitical posture away from the United States</w:t>
      </w:r>
      <w:r w:rsidRPr="005C1C7D">
        <w:rPr>
          <w:rStyle w:val="StyleUnderline"/>
          <w:rFonts w:asciiTheme="minorHAnsi" w:hAnsiTheme="minorHAnsi" w:cs="Arial"/>
          <w:szCs w:val="18"/>
        </w:rPr>
        <w:t xml:space="preserve">. Either way, </w:t>
      </w:r>
      <w:r w:rsidRPr="005C1C7D">
        <w:rPr>
          <w:rStyle w:val="Emphasis"/>
          <w:rFonts w:asciiTheme="minorHAnsi" w:hAnsiTheme="minorHAnsi"/>
          <w:sz w:val="28"/>
          <w:szCs w:val="28"/>
        </w:rPr>
        <w:t>hostile states would be emboldened to make aggressive moves</w:t>
      </w:r>
      <w:r w:rsidRPr="005C1C7D">
        <w:rPr>
          <w:rStyle w:val="StyleUnderline"/>
          <w:rFonts w:asciiTheme="minorHAnsi" w:hAnsiTheme="minorHAnsi" w:cs="Arial"/>
          <w:szCs w:val="18"/>
        </w:rPr>
        <w:t xml:space="preserve"> in their regions.</w:t>
      </w:r>
      <w:r w:rsidRPr="005C1C7D">
        <w:rPr>
          <w:rStyle w:val="StyleUnderline"/>
          <w:rFonts w:asciiTheme="minorHAnsi" w:hAnsiTheme="minorHAnsi" w:cs="Arial"/>
          <w:sz w:val="16"/>
          <w:szCs w:val="18"/>
        </w:rPr>
        <w:t xml:space="preserve"> As rival powers rise, </w:t>
      </w:r>
      <w:r w:rsidRPr="005C1C7D">
        <w:rPr>
          <w:rStyle w:val="StyleUnderline"/>
          <w:rFonts w:asciiTheme="minorHAnsi" w:hAnsiTheme="minorHAnsi" w:cs="Arial"/>
          <w:szCs w:val="18"/>
        </w:rPr>
        <w:t>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14:paraId="2D0768F2" w14:textId="77777777" w:rsidR="00B37B25" w:rsidRPr="005C1C7D" w:rsidRDefault="00B37B25" w:rsidP="00B37B25">
      <w:pPr>
        <w:rPr>
          <w:rFonts w:asciiTheme="minorHAnsi" w:hAnsiTheme="minorHAnsi"/>
        </w:rPr>
      </w:pPr>
    </w:p>
    <w:p w14:paraId="177C0217" w14:textId="77777777" w:rsidR="00B37B25" w:rsidRPr="005C1C7D" w:rsidRDefault="00B37B25" w:rsidP="00B37B25">
      <w:pPr>
        <w:pStyle w:val="Heading4"/>
        <w:rPr>
          <w:rFonts w:asciiTheme="minorHAnsi" w:hAnsiTheme="minorHAnsi"/>
        </w:rPr>
      </w:pPr>
      <w:r w:rsidRPr="005C1C7D">
        <w:rPr>
          <w:rFonts w:asciiTheme="minorHAnsi" w:hAnsiTheme="minorHAnsi"/>
        </w:rPr>
        <w:t>U.S. military leadership is key to Middle Eastern stability---decline causes prolif, Iranian aggression, Israel strikes, and China-Russia fill-in</w:t>
      </w:r>
    </w:p>
    <w:p w14:paraId="0B68DDE3" w14:textId="77777777" w:rsidR="00B37B25" w:rsidRPr="005C1C7D" w:rsidRDefault="00B37B25" w:rsidP="00B37B25">
      <w:pPr>
        <w:rPr>
          <w:rFonts w:asciiTheme="minorHAnsi" w:hAnsiTheme="minorHAnsi"/>
        </w:rPr>
      </w:pPr>
      <w:r w:rsidRPr="005C1C7D">
        <w:rPr>
          <w:rStyle w:val="Style13ptBold"/>
          <w:rFonts w:asciiTheme="minorHAnsi" w:hAnsiTheme="minorHAnsi"/>
        </w:rPr>
        <w:t>Clawson and Henderson, 16</w:t>
      </w:r>
      <w:r w:rsidRPr="005C1C7D">
        <w:rPr>
          <w:rFonts w:asciiTheme="minorHAnsi" w:hAnsiTheme="minorHAnsi"/>
        </w:rPr>
        <w:t xml:space="preserve"> - Clawson - Morningstar senior fellow and director of research at the Washington Institute, senior research professor at the National Defense University’s Institute for National Strategic Studies, a senior economist at both the International Monetary Fund and the World Bank, and a research scholar at the Foreign Policy Research Institute; Henderson - Institute’s Baker fellow and director of the Gulf and Energy Policy Program (Patrick Clawson and Simon Henderson, "America and the Middle East in an Era of Plentiful Oil," </w:t>
      </w:r>
      <w:r w:rsidRPr="005C1C7D">
        <w:rPr>
          <w:rFonts w:asciiTheme="minorHAnsi" w:hAnsiTheme="minorHAnsi"/>
          <w:i/>
        </w:rPr>
        <w:t>The Washington Institute For Near East Policy</w:t>
      </w:r>
      <w:r w:rsidRPr="005C1C7D">
        <w:rPr>
          <w:rFonts w:asciiTheme="minorHAnsi" w:hAnsiTheme="minorHAnsi"/>
        </w:rPr>
        <w:t>, pages 14-18, July 2016, http://www.washingtoninstitute.org/uploads/Documents/pubs/PolicyFocus146_ClawsonHenderson.pdf)</w:t>
      </w:r>
    </w:p>
    <w:p w14:paraId="5115036A" w14:textId="77777777" w:rsidR="00B37B25" w:rsidRPr="005C1C7D" w:rsidRDefault="00B37B25" w:rsidP="00B37B25">
      <w:pPr>
        <w:rPr>
          <w:rFonts w:asciiTheme="minorHAnsi" w:hAnsiTheme="minorHAnsi"/>
          <w:sz w:val="16"/>
          <w:szCs w:val="16"/>
        </w:rPr>
      </w:pPr>
      <w:r w:rsidRPr="005C1C7D">
        <w:rPr>
          <w:rFonts w:asciiTheme="minorHAnsi" w:hAnsiTheme="minorHAnsi"/>
          <w:sz w:val="16"/>
          <w:szCs w:val="16"/>
        </w:rPr>
        <w:t>Appearance of Reduced Ability to Deter Aggression</w:t>
      </w:r>
    </w:p>
    <w:p w14:paraId="2E30CAF5" w14:textId="77777777" w:rsidR="00B37B25" w:rsidRPr="005C1C7D" w:rsidRDefault="00B37B25" w:rsidP="00B37B25">
      <w:pPr>
        <w:rPr>
          <w:rFonts w:asciiTheme="minorHAnsi" w:hAnsiTheme="minorHAnsi"/>
        </w:rPr>
      </w:pPr>
      <w:r w:rsidRPr="005C1C7D">
        <w:rPr>
          <w:rFonts w:asciiTheme="minorHAnsi" w:hAnsiTheme="minorHAnsi"/>
          <w:sz w:val="16"/>
        </w:rPr>
        <w:t xml:space="preserve">As noted, U.S. involvement in the Middle East has often come in response to threats to global peace and security from aggressive actors, such as Saddam Hussein and the Islamic Republic of Iran. </w:t>
      </w:r>
      <w:r w:rsidRPr="005C1C7D">
        <w:rPr>
          <w:rStyle w:val="StyleUnderline"/>
          <w:rFonts w:asciiTheme="minorHAnsi" w:hAnsiTheme="minorHAnsi"/>
        </w:rPr>
        <w:t>Sensing reduced U.S. involvement</w:t>
      </w:r>
      <w:r w:rsidRPr="005C1C7D">
        <w:rPr>
          <w:rFonts w:asciiTheme="minorHAnsi" w:hAnsiTheme="minorHAnsi"/>
          <w:sz w:val="16"/>
        </w:rPr>
        <w:t xml:space="preserve">, </w:t>
      </w:r>
      <w:r w:rsidRPr="005C1C7D">
        <w:rPr>
          <w:rStyle w:val="StyleUnderline"/>
          <w:rFonts w:asciiTheme="minorHAnsi" w:hAnsiTheme="minorHAnsi"/>
        </w:rPr>
        <w:t xml:space="preserve">those seeking to increase their power in the region may decide they can </w:t>
      </w:r>
      <w:r w:rsidRPr="005C1C7D">
        <w:rPr>
          <w:rStyle w:val="Emphasis"/>
          <w:rFonts w:asciiTheme="minorHAnsi" w:hAnsiTheme="minorHAnsi"/>
        </w:rPr>
        <w:t>intensify destabilizing activities</w:t>
      </w:r>
      <w:r w:rsidRPr="005C1C7D">
        <w:rPr>
          <w:rFonts w:asciiTheme="minorHAnsi" w:hAnsiTheme="minorHAnsi"/>
          <w:sz w:val="16"/>
        </w:rPr>
        <w:t xml:space="preserve">. In particular, </w:t>
      </w:r>
      <w:r w:rsidRPr="005C1C7D">
        <w:rPr>
          <w:rStyle w:val="StyleUnderline"/>
          <w:rFonts w:asciiTheme="minorHAnsi" w:hAnsiTheme="minorHAnsi"/>
        </w:rPr>
        <w:t xml:space="preserve">hardliners in Iran may successfully push for the Islamic Republic to be </w:t>
      </w:r>
      <w:r w:rsidRPr="005C1C7D">
        <w:rPr>
          <w:rStyle w:val="Emphasis"/>
          <w:rFonts w:asciiTheme="minorHAnsi" w:hAnsiTheme="minorHAnsi"/>
        </w:rPr>
        <w:t>more aggressive</w:t>
      </w:r>
      <w:r w:rsidRPr="005C1C7D">
        <w:rPr>
          <w:rFonts w:asciiTheme="minorHAnsi" w:hAnsiTheme="minorHAnsi"/>
          <w:sz w:val="16"/>
        </w:rPr>
        <w:t>—</w:t>
      </w:r>
      <w:r w:rsidRPr="005C1C7D">
        <w:rPr>
          <w:rStyle w:val="StyleUnderline"/>
          <w:rFonts w:asciiTheme="minorHAnsi" w:hAnsiTheme="minorHAnsi"/>
        </w:rPr>
        <w:t>to more actively fund militias and terrorists</w:t>
      </w:r>
      <w:r w:rsidRPr="005C1C7D">
        <w:rPr>
          <w:rFonts w:asciiTheme="minorHAnsi" w:hAnsiTheme="minorHAnsi"/>
          <w:sz w:val="16"/>
        </w:rPr>
        <w:t xml:space="preserve"> or to more openly threaten naked force (e.g., in Gulf waters). The challenge for U.S. policy will be to find ways to effectively deter such steps. Although the threat posed by states willing to destabilize the region has been magnified by their oil income, </w:t>
      </w:r>
      <w:r w:rsidRPr="005C1C7D">
        <w:rPr>
          <w:rStyle w:val="StyleUnderline"/>
          <w:rFonts w:asciiTheme="minorHAnsi" w:hAnsiTheme="minorHAnsi"/>
        </w:rPr>
        <w:t>carrying out their troubling plans is not necessarily very expensive compared to the amounts they earn</w:t>
      </w:r>
      <w:r w:rsidRPr="005C1C7D">
        <w:rPr>
          <w:rFonts w:asciiTheme="minorHAnsi" w:hAnsiTheme="minorHAnsi"/>
          <w:sz w:val="16"/>
        </w:rPr>
        <w:t xml:space="preserve">. Therefore, a </w:t>
      </w:r>
      <w:r w:rsidRPr="005C1C7D">
        <w:rPr>
          <w:rStyle w:val="Emphasis"/>
          <w:rFonts w:asciiTheme="minorHAnsi" w:hAnsiTheme="minorHAnsi"/>
        </w:rPr>
        <w:t>reduction in oil earnings</w:t>
      </w:r>
      <w:r w:rsidRPr="005C1C7D">
        <w:rPr>
          <w:rFonts w:asciiTheme="minorHAnsi" w:hAnsiTheme="minorHAnsi"/>
          <w:sz w:val="16"/>
        </w:rPr>
        <w:t>—as implied by some possible scenarios in which U.S. oil production rises sharply—</w:t>
      </w:r>
      <w:r w:rsidRPr="005C1C7D">
        <w:rPr>
          <w:rStyle w:val="Emphasis"/>
          <w:rFonts w:asciiTheme="minorHAnsi" w:hAnsiTheme="minorHAnsi"/>
        </w:rPr>
        <w:t>will do little to reduce the risk of aggression in the Middle East</w:t>
      </w:r>
      <w:r w:rsidRPr="005C1C7D">
        <w:rPr>
          <w:rFonts w:asciiTheme="minorHAnsi" w:hAnsiTheme="minorHAnsi"/>
          <w:sz w:val="16"/>
        </w:rPr>
        <w:t xml:space="preserve">. In fact, </w:t>
      </w:r>
      <w:r w:rsidRPr="005C1C7D">
        <w:rPr>
          <w:rStyle w:val="StyleUnderline"/>
          <w:rFonts w:asciiTheme="minorHAnsi" w:hAnsiTheme="minorHAnsi"/>
        </w:rPr>
        <w:t>the threat of external aggression has been</w:t>
      </w:r>
      <w:r w:rsidRPr="005C1C7D">
        <w:rPr>
          <w:rFonts w:asciiTheme="minorHAnsi" w:hAnsiTheme="minorHAnsi"/>
          <w:sz w:val="16"/>
        </w:rPr>
        <w:t xml:space="preserve"> as high or </w:t>
      </w:r>
      <w:r w:rsidRPr="005C1C7D">
        <w:rPr>
          <w:rStyle w:val="StyleUnderline"/>
          <w:rFonts w:asciiTheme="minorHAnsi" w:hAnsiTheme="minorHAnsi"/>
        </w:rPr>
        <w:t>higher during periods of low oil prices</w:t>
      </w:r>
      <w:r w:rsidRPr="005C1C7D">
        <w:rPr>
          <w:rFonts w:asciiTheme="minorHAnsi" w:hAnsiTheme="minorHAnsi"/>
          <w:sz w:val="16"/>
        </w:rPr>
        <w:t xml:space="preserve"> as during periods of high oil prices. While low oil prices may crimp such states’ resources, those </w:t>
      </w:r>
      <w:r w:rsidRPr="005C1C7D">
        <w:rPr>
          <w:rStyle w:val="StyleUnderline"/>
          <w:rFonts w:asciiTheme="minorHAnsi" w:hAnsiTheme="minorHAnsi"/>
        </w:rPr>
        <w:t>prices</w:t>
      </w:r>
      <w:r w:rsidRPr="005C1C7D">
        <w:rPr>
          <w:rFonts w:asciiTheme="minorHAnsi" w:hAnsiTheme="minorHAnsi"/>
          <w:sz w:val="16"/>
        </w:rPr>
        <w:t xml:space="preserve"> may </w:t>
      </w:r>
      <w:r w:rsidRPr="005C1C7D">
        <w:rPr>
          <w:rStyle w:val="StyleUnderline"/>
          <w:rFonts w:asciiTheme="minorHAnsi" w:hAnsiTheme="minorHAnsi"/>
        </w:rPr>
        <w:t>redouble</w:t>
      </w:r>
      <w:r w:rsidRPr="005C1C7D">
        <w:rPr>
          <w:rFonts w:asciiTheme="minorHAnsi" w:hAnsiTheme="minorHAnsi"/>
          <w:sz w:val="16"/>
        </w:rPr>
        <w:t xml:space="preserve"> their </w:t>
      </w:r>
      <w:r w:rsidRPr="005C1C7D">
        <w:rPr>
          <w:rStyle w:val="StyleUnderline"/>
          <w:rFonts w:asciiTheme="minorHAnsi" w:hAnsiTheme="minorHAnsi"/>
        </w:rPr>
        <w:t>determination to assert themselves aggressively</w:t>
      </w:r>
      <w:r w:rsidRPr="005C1C7D">
        <w:rPr>
          <w:rFonts w:asciiTheme="minorHAnsi" w:hAnsiTheme="minorHAnsi"/>
          <w:sz w:val="16"/>
        </w:rPr>
        <w:t xml:space="preserve">. Certainly, Saddam Hussein explained his invasion of Kuwait as a response to what he saw as unacceptably low Iraqi oil income. He complained that the Gulf states were not being forthcoming: Kuwait was stealing oil from fields on the border with Iraq, the Gulf states overall were not reducing their output in a way that prompted higher prices and accommodated greater Iraqi production, and these states were not helping Iraq recover from the Iran-Iraq War, which Saddam felt served to defend them as well as Iraq. While the prospect now seems distant, U.S. policymakers should make clear that any aggression in pursuit of larger oil income would be met with the same vigorous, determined U.S. response that countered Saddam’s invasion of Kuwait. In addition, Washington should assess how key players may seek to limit damage to their interests, given a changed world energy situation. For example, if a glut of global oil production leads to a sharp drop in prices, in what way might Russia, Iran, or Saudi Arabia “export instability” as a way to prop up prices artificially? Such a scenario seems more likely than open aggression. To the extent that the U.S. worry is about instability, such a concern may well not diminish if the world moves toward less reliance on Middle East oil, and it may grow. Much the same is true regarding WMD proliferation. </w:t>
      </w:r>
      <w:r w:rsidRPr="005C1C7D">
        <w:rPr>
          <w:rStyle w:val="StyleUnderline"/>
          <w:rFonts w:asciiTheme="minorHAnsi" w:hAnsiTheme="minorHAnsi"/>
        </w:rPr>
        <w:t>While WMD programs are expensive, the sums required are well within reach for determined proliferators</w:t>
      </w:r>
      <w:r w:rsidRPr="005C1C7D">
        <w:rPr>
          <w:rFonts w:asciiTheme="minorHAnsi" w:hAnsiTheme="minorHAnsi"/>
          <w:sz w:val="16"/>
        </w:rPr>
        <w:t xml:space="preserve">. </w:t>
      </w:r>
      <w:r w:rsidRPr="005C1C7D">
        <w:rPr>
          <w:rStyle w:val="StyleUnderline"/>
          <w:rFonts w:asciiTheme="minorHAnsi" w:hAnsiTheme="minorHAnsi"/>
        </w:rPr>
        <w:t>No conceivable reduction in oil income will change that calculus</w:t>
      </w:r>
      <w:r w:rsidRPr="005C1C7D">
        <w:rPr>
          <w:rFonts w:asciiTheme="minorHAnsi" w:hAnsiTheme="minorHAnsi"/>
          <w:sz w:val="16"/>
        </w:rPr>
        <w:t xml:space="preserve"> for any of the region’s many potential proliferators. </w:t>
      </w:r>
      <w:r w:rsidRPr="005C1C7D">
        <w:rPr>
          <w:rStyle w:val="Emphasis"/>
          <w:rFonts w:asciiTheme="minorHAnsi" w:hAnsiTheme="minorHAnsi"/>
        </w:rPr>
        <w:t>Decisions about proliferation will be based on strategic calculations</w:t>
      </w:r>
      <w:r w:rsidRPr="005C1C7D">
        <w:rPr>
          <w:rFonts w:asciiTheme="minorHAnsi" w:hAnsiTheme="minorHAnsi"/>
          <w:sz w:val="16"/>
        </w:rPr>
        <w:t xml:space="preserve">. The risk is that </w:t>
      </w:r>
      <w:r w:rsidRPr="005C1C7D">
        <w:rPr>
          <w:rStyle w:val="StyleUnderline"/>
          <w:rFonts w:asciiTheme="minorHAnsi" w:hAnsiTheme="minorHAnsi"/>
        </w:rPr>
        <w:t>if the United States</w:t>
      </w:r>
      <w:r w:rsidRPr="005C1C7D">
        <w:rPr>
          <w:rFonts w:asciiTheme="minorHAnsi" w:hAnsiTheme="minorHAnsi"/>
          <w:sz w:val="16"/>
        </w:rPr>
        <w:t>—and arguably Europe, traditionally its principal partner in pressing for nonproliferation—</w:t>
      </w:r>
      <w:r w:rsidRPr="005C1C7D">
        <w:rPr>
          <w:rStyle w:val="StyleUnderline"/>
          <w:rFonts w:asciiTheme="minorHAnsi" w:hAnsiTheme="minorHAnsi"/>
        </w:rPr>
        <w:t>is seen as less involved in the Middle East, a potential proliferator may conclude that the Great Powers will care less</w:t>
      </w:r>
      <w:r w:rsidRPr="005C1C7D">
        <w:rPr>
          <w:rFonts w:asciiTheme="minorHAnsi" w:hAnsiTheme="minorHAnsi"/>
          <w:sz w:val="16"/>
        </w:rPr>
        <w:t xml:space="preserve">, at least about borderline activities that do not cross the proliferation threshold. </w:t>
      </w:r>
      <w:r w:rsidRPr="005C1C7D">
        <w:rPr>
          <w:rStyle w:val="StyleUnderline"/>
          <w:rFonts w:asciiTheme="minorHAnsi" w:hAnsiTheme="minorHAnsi"/>
        </w:rPr>
        <w:t>If the United States is seen as a less reliable guarantor of security</w:t>
      </w:r>
      <w:r w:rsidRPr="005C1C7D">
        <w:rPr>
          <w:rFonts w:asciiTheme="minorHAnsi" w:hAnsiTheme="minorHAnsi"/>
          <w:sz w:val="16"/>
        </w:rPr>
        <w:t xml:space="preserve">, some </w:t>
      </w:r>
      <w:r w:rsidRPr="005C1C7D">
        <w:rPr>
          <w:rStyle w:val="StyleUnderline"/>
          <w:rFonts w:asciiTheme="minorHAnsi" w:hAnsiTheme="minorHAnsi"/>
        </w:rPr>
        <w:t xml:space="preserve">countries in Iran’s neighborhood may </w:t>
      </w:r>
      <w:r w:rsidRPr="005C1C7D">
        <w:rPr>
          <w:rStyle w:val="Emphasis"/>
          <w:rFonts w:asciiTheme="minorHAnsi" w:hAnsiTheme="minorHAnsi"/>
        </w:rPr>
        <w:t>feel they need to match the extensive Iranian nuclear capabilities</w:t>
      </w:r>
      <w:r w:rsidRPr="005C1C7D">
        <w:rPr>
          <w:rFonts w:asciiTheme="minorHAnsi" w:hAnsiTheme="minorHAnsi"/>
          <w:sz w:val="16"/>
        </w:rPr>
        <w:t xml:space="preserve"> the 2015 agreement authorizes after about a decade’s delay. </w:t>
      </w:r>
      <w:r w:rsidRPr="005C1C7D">
        <w:rPr>
          <w:rStyle w:val="StyleUnderline"/>
          <w:rFonts w:asciiTheme="minorHAnsi" w:hAnsiTheme="minorHAnsi"/>
        </w:rPr>
        <w:t>The United States draws great advantage from its role as global guarantor of freedom of navigation</w:t>
      </w:r>
      <w:r w:rsidRPr="005C1C7D">
        <w:rPr>
          <w:rFonts w:asciiTheme="minorHAnsi" w:hAnsiTheme="minorHAnsi"/>
          <w:sz w:val="16"/>
        </w:rPr>
        <w:t xml:space="preserve">, </w:t>
      </w:r>
      <w:r w:rsidRPr="005C1C7D">
        <w:rPr>
          <w:rStyle w:val="StyleUnderline"/>
          <w:rFonts w:asciiTheme="minorHAnsi" w:hAnsiTheme="minorHAnsi"/>
        </w:rPr>
        <w:t>including in the Middle East</w:t>
      </w:r>
      <w:r w:rsidRPr="005C1C7D">
        <w:rPr>
          <w:rFonts w:asciiTheme="minorHAnsi" w:hAnsiTheme="minorHAnsi"/>
          <w:sz w:val="16"/>
        </w:rPr>
        <w:t xml:space="preserve">, but this role effectively provides a security guarantee that benefits others as well as the United States. As the U.S.-guaranteed free flow of oil from the Middle East becomes of less direct benefit to the U.S. economy and of increasing importance to Asia, Americans will ask tough questions about sharing the defense burden. Among the chief beneficiaries of that free flow of Gulf oil is China, which creates a quandary for the United States because China may become even more of a strategic competitor with the United States than it is at present. The obvious temptation is to ask why China cannot bear more of the Middle East defense burden. And the corresponding challenge for U.S. policymakers will be to make the case that </w:t>
      </w:r>
      <w:r w:rsidRPr="005C1C7D">
        <w:rPr>
          <w:rStyle w:val="StyleUnderline"/>
          <w:rFonts w:asciiTheme="minorHAnsi" w:hAnsiTheme="minorHAnsi"/>
        </w:rPr>
        <w:t xml:space="preserve">the United States would be ill-advised to encourage China to develop a </w:t>
      </w:r>
      <w:r w:rsidRPr="005C1C7D">
        <w:rPr>
          <w:rStyle w:val="Emphasis"/>
          <w:rFonts w:asciiTheme="minorHAnsi" w:hAnsiTheme="minorHAnsi"/>
        </w:rPr>
        <w:t>global power-projection capability</w:t>
      </w:r>
      <w:r w:rsidRPr="005C1C7D">
        <w:rPr>
          <w:rFonts w:asciiTheme="minorHAnsi" w:hAnsiTheme="minorHAnsi"/>
          <w:sz w:val="16"/>
        </w:rPr>
        <w:t xml:space="preserve">, which China might well use for narrow self-interest rather than to protect the global commons and global stability. </w:t>
      </w:r>
      <w:r w:rsidRPr="005C1C7D">
        <w:rPr>
          <w:rStyle w:val="StyleUnderline"/>
          <w:rFonts w:asciiTheme="minorHAnsi" w:hAnsiTheme="minorHAnsi"/>
        </w:rPr>
        <w:t>It is not in the U.S. interest for China to become a global competitor militarily as well as economically</w:t>
      </w:r>
      <w:r w:rsidRPr="005C1C7D">
        <w:rPr>
          <w:rFonts w:asciiTheme="minorHAnsi" w:hAnsiTheme="minorHAnsi"/>
          <w:sz w:val="16"/>
        </w:rPr>
        <w:t xml:space="preserve">, </w:t>
      </w:r>
      <w:r w:rsidRPr="005C1C7D">
        <w:rPr>
          <w:rStyle w:val="StyleUnderline"/>
          <w:rFonts w:asciiTheme="minorHAnsi" w:hAnsiTheme="minorHAnsi"/>
        </w:rPr>
        <w:t>with a military able to contest U.S. power and influence far from home</w:t>
      </w:r>
      <w:r w:rsidRPr="005C1C7D">
        <w:rPr>
          <w:rFonts w:asciiTheme="minorHAnsi" w:hAnsiTheme="minorHAnsi"/>
          <w:sz w:val="16"/>
        </w:rPr>
        <w:t xml:space="preserve">, in part </w:t>
      </w:r>
      <w:r w:rsidRPr="005C1C7D">
        <w:rPr>
          <w:rStyle w:val="StyleUnderline"/>
          <w:rFonts w:asciiTheme="minorHAnsi" w:hAnsiTheme="minorHAnsi"/>
        </w:rPr>
        <w:t>because China may not be a responsible defender</w:t>
      </w:r>
      <w:r w:rsidRPr="005C1C7D">
        <w:rPr>
          <w:rFonts w:asciiTheme="minorHAnsi" w:hAnsiTheme="minorHAnsi"/>
          <w:sz w:val="16"/>
        </w:rPr>
        <w:t xml:space="preserve"> of access to the sea-lanes of communication for all rather than just for itself. Similarly, </w:t>
      </w:r>
      <w:r w:rsidRPr="005C1C7D">
        <w:rPr>
          <w:rStyle w:val="StyleUnderline"/>
          <w:rFonts w:asciiTheme="minorHAnsi" w:hAnsiTheme="minorHAnsi"/>
        </w:rPr>
        <w:t>it is not in the U.S. interest for Russia to project its military power across the Middle East</w:t>
      </w:r>
      <w:r w:rsidRPr="005C1C7D">
        <w:rPr>
          <w:rFonts w:asciiTheme="minorHAnsi" w:hAnsiTheme="minorHAnsi"/>
          <w:sz w:val="16"/>
        </w:rPr>
        <w:t xml:space="preserve">, </w:t>
      </w:r>
      <w:r w:rsidRPr="005C1C7D">
        <w:rPr>
          <w:rStyle w:val="StyleUnderline"/>
          <w:rFonts w:asciiTheme="minorHAnsi" w:hAnsiTheme="minorHAnsi"/>
        </w:rPr>
        <w:t>because</w:t>
      </w:r>
      <w:r w:rsidRPr="005C1C7D">
        <w:rPr>
          <w:rFonts w:asciiTheme="minorHAnsi" w:hAnsiTheme="minorHAnsi"/>
          <w:sz w:val="16"/>
        </w:rPr>
        <w:t xml:space="preserve"> </w:t>
      </w:r>
      <w:r w:rsidRPr="005C1C7D">
        <w:rPr>
          <w:rStyle w:val="StyleUnderline"/>
          <w:rFonts w:asciiTheme="minorHAnsi" w:hAnsiTheme="minorHAnsi"/>
        </w:rPr>
        <w:t>that would encourage</w:t>
      </w:r>
      <w:r w:rsidRPr="005C1C7D">
        <w:rPr>
          <w:rFonts w:asciiTheme="minorHAnsi" w:hAnsiTheme="minorHAnsi"/>
          <w:sz w:val="16"/>
        </w:rPr>
        <w:t xml:space="preserve"> those in Russia who dream of returning to the days of U.S.-Soviet rivalry, with all the attendant risks of </w:t>
      </w:r>
      <w:r w:rsidRPr="005C1C7D">
        <w:rPr>
          <w:rStyle w:val="Emphasis"/>
          <w:rFonts w:asciiTheme="minorHAnsi" w:hAnsiTheme="minorHAnsi"/>
        </w:rPr>
        <w:t>global thermonuclear war</w:t>
      </w:r>
      <w:r w:rsidRPr="005C1C7D">
        <w:rPr>
          <w:rFonts w:asciiTheme="minorHAnsi" w:hAnsiTheme="minorHAnsi"/>
          <w:sz w:val="16"/>
        </w:rPr>
        <w:t xml:space="preserve">. On protecting the free flow of oil, the quick summary case for the United States to continue bearing this burden is “If we don’t do it, someone else will develop the capabilities to do so—and we may regret what they do with that power.” Need to Reassure Friends Those concluding, based on reduced U.S. reliance on Middle East oil, that the United States is retreating from an active regional stance may include not only those actors contemplating aggressive moves but also U.S. friends. </w:t>
      </w:r>
      <w:r w:rsidRPr="005C1C7D">
        <w:rPr>
          <w:rStyle w:val="StyleUnderline"/>
          <w:rFonts w:asciiTheme="minorHAnsi" w:hAnsiTheme="minorHAnsi"/>
        </w:rPr>
        <w:t xml:space="preserve">Such a development could </w:t>
      </w:r>
      <w:r w:rsidRPr="005C1C7D">
        <w:rPr>
          <w:rStyle w:val="Emphasis"/>
          <w:rFonts w:asciiTheme="minorHAnsi" w:hAnsiTheme="minorHAnsi"/>
        </w:rPr>
        <w:t>undermine U.S. influence</w:t>
      </w:r>
      <w:r w:rsidRPr="005C1C7D">
        <w:rPr>
          <w:rStyle w:val="StyleUnderline"/>
          <w:rFonts w:asciiTheme="minorHAnsi" w:hAnsiTheme="minorHAnsi"/>
        </w:rPr>
        <w:t xml:space="preserve"> in the Middle East</w:t>
      </w:r>
      <w:r w:rsidRPr="005C1C7D">
        <w:rPr>
          <w:rFonts w:asciiTheme="minorHAnsi" w:hAnsiTheme="minorHAnsi"/>
          <w:sz w:val="16"/>
        </w:rPr>
        <w:t xml:space="preserve">, making it harder for Washington to accomplish any objectives at all. Strong U.S.-Saudi ties are based in part on America’s status as the world’s largest oil consumer and Saudi Arabia’s as one of the top three global producers. If that strategic rationale fades, ties may wither between two very different countries with very different values, possibly endangering their cooperation on important strategic issues such as opposition to radicalism and Iranian aggression. If they perceive the United States as less of a player, the Saudis and other regional states may act in ways to which Washington objects. </w:t>
      </w:r>
      <w:r w:rsidRPr="005C1C7D">
        <w:rPr>
          <w:rStyle w:val="StyleUnderline"/>
          <w:rFonts w:asciiTheme="minorHAnsi" w:hAnsiTheme="minorHAnsi"/>
        </w:rPr>
        <w:t>The greatest</w:t>
      </w:r>
      <w:r w:rsidRPr="005C1C7D">
        <w:rPr>
          <w:rFonts w:asciiTheme="minorHAnsi" w:hAnsiTheme="minorHAnsi"/>
          <w:sz w:val="16"/>
        </w:rPr>
        <w:t xml:space="preserve"> and most obvious </w:t>
      </w:r>
      <w:r w:rsidRPr="005C1C7D">
        <w:rPr>
          <w:rStyle w:val="StyleUnderline"/>
          <w:rFonts w:asciiTheme="minorHAnsi" w:hAnsiTheme="minorHAnsi"/>
        </w:rPr>
        <w:t>challenge posed by</w:t>
      </w:r>
      <w:r w:rsidRPr="005C1C7D">
        <w:rPr>
          <w:rFonts w:asciiTheme="minorHAnsi" w:hAnsiTheme="minorHAnsi"/>
          <w:sz w:val="16"/>
        </w:rPr>
        <w:t xml:space="preserve"> a </w:t>
      </w:r>
      <w:r w:rsidRPr="005C1C7D">
        <w:rPr>
          <w:rStyle w:val="StyleUnderline"/>
          <w:rFonts w:asciiTheme="minorHAnsi" w:hAnsiTheme="minorHAnsi"/>
        </w:rPr>
        <w:t>U.S. retreat</w:t>
      </w:r>
      <w:r w:rsidRPr="005C1C7D">
        <w:rPr>
          <w:rFonts w:asciiTheme="minorHAnsi" w:hAnsiTheme="minorHAnsi"/>
          <w:sz w:val="16"/>
        </w:rPr>
        <w:t xml:space="preserve">, as discussed, </w:t>
      </w:r>
      <w:r w:rsidRPr="005C1C7D">
        <w:rPr>
          <w:rStyle w:val="StyleUnderline"/>
          <w:rFonts w:asciiTheme="minorHAnsi" w:hAnsiTheme="minorHAnsi"/>
        </w:rPr>
        <w:t>is how to deter hostile powers from increasing their destabilizing activities</w:t>
      </w:r>
      <w:r w:rsidRPr="005C1C7D">
        <w:rPr>
          <w:rFonts w:asciiTheme="minorHAnsi" w:hAnsiTheme="minorHAnsi"/>
          <w:sz w:val="16"/>
        </w:rPr>
        <w:t xml:space="preserve">. Yet the image of a withdrawing United States may also cause friends to pay less attention to U.S. concerns. Washington has had only indifferent success at urging Middle East states to act in their own long-term interest, be it to reform their economies, open up their societies and politics, or settle the ArabIsraeli conflict. </w:t>
      </w:r>
      <w:r w:rsidRPr="005C1C7D">
        <w:rPr>
          <w:rStyle w:val="StyleUnderline"/>
          <w:rFonts w:asciiTheme="minorHAnsi" w:hAnsiTheme="minorHAnsi"/>
        </w:rPr>
        <w:t>U.S. leverage to promote</w:t>
      </w:r>
      <w:r w:rsidRPr="005C1C7D">
        <w:rPr>
          <w:rFonts w:asciiTheme="minorHAnsi" w:hAnsiTheme="minorHAnsi"/>
          <w:sz w:val="16"/>
        </w:rPr>
        <w:t xml:space="preserve"> such </w:t>
      </w:r>
      <w:r w:rsidRPr="005C1C7D">
        <w:rPr>
          <w:rStyle w:val="StyleUnderline"/>
          <w:rFonts w:asciiTheme="minorHAnsi" w:hAnsiTheme="minorHAnsi"/>
        </w:rPr>
        <w:t>causes</w:t>
      </w:r>
      <w:r w:rsidRPr="005C1C7D">
        <w:rPr>
          <w:rFonts w:asciiTheme="minorHAnsi" w:hAnsiTheme="minorHAnsi"/>
          <w:sz w:val="16"/>
        </w:rPr>
        <w:t xml:space="preserve"> </w:t>
      </w:r>
      <w:r w:rsidRPr="005C1C7D">
        <w:rPr>
          <w:rStyle w:val="StyleUnderline"/>
          <w:rFonts w:asciiTheme="minorHAnsi" w:hAnsiTheme="minorHAnsi"/>
        </w:rPr>
        <w:t>will</w:t>
      </w:r>
      <w:r w:rsidRPr="005C1C7D">
        <w:rPr>
          <w:rFonts w:asciiTheme="minorHAnsi" w:hAnsiTheme="minorHAnsi"/>
          <w:sz w:val="16"/>
        </w:rPr>
        <w:t xml:space="preserve"> </w:t>
      </w:r>
      <w:r w:rsidRPr="005C1C7D">
        <w:rPr>
          <w:rStyle w:val="Emphasis"/>
          <w:rFonts w:asciiTheme="minorHAnsi" w:hAnsiTheme="minorHAnsi"/>
        </w:rPr>
        <w:t>diminish further</w:t>
      </w:r>
      <w:r w:rsidRPr="005C1C7D">
        <w:rPr>
          <w:rFonts w:asciiTheme="minorHAnsi" w:hAnsiTheme="minorHAnsi"/>
          <w:sz w:val="16"/>
        </w:rPr>
        <w:t xml:space="preserve">, however, </w:t>
      </w:r>
      <w:r w:rsidRPr="005C1C7D">
        <w:rPr>
          <w:rStyle w:val="StyleUnderline"/>
          <w:rFonts w:asciiTheme="minorHAnsi" w:hAnsiTheme="minorHAnsi"/>
        </w:rPr>
        <w:t xml:space="preserve">if these countries think the United States is </w:t>
      </w:r>
      <w:r w:rsidRPr="005C1C7D">
        <w:rPr>
          <w:rStyle w:val="Emphasis"/>
          <w:rFonts w:asciiTheme="minorHAnsi" w:hAnsiTheme="minorHAnsi"/>
        </w:rPr>
        <w:t>less committed</w:t>
      </w:r>
      <w:r w:rsidRPr="005C1C7D">
        <w:rPr>
          <w:rStyle w:val="StyleUnderline"/>
          <w:rFonts w:asciiTheme="minorHAnsi" w:hAnsiTheme="minorHAnsi"/>
        </w:rPr>
        <w:t xml:space="preserve"> to protecting their security</w:t>
      </w:r>
      <w:r w:rsidRPr="005C1C7D">
        <w:rPr>
          <w:rFonts w:asciiTheme="minorHAnsi" w:hAnsiTheme="minorHAnsi"/>
          <w:sz w:val="16"/>
        </w:rPr>
        <w:t xml:space="preserve">. </w:t>
      </w:r>
      <w:r w:rsidRPr="005C1C7D">
        <w:rPr>
          <w:rStyle w:val="StyleUnderline"/>
          <w:rFonts w:asciiTheme="minorHAnsi" w:hAnsiTheme="minorHAnsi"/>
        </w:rPr>
        <w:t>If regional states feel the United States does not have their back, they may decide to act on their own to address security concerns</w:t>
      </w:r>
      <w:r w:rsidRPr="005C1C7D">
        <w:rPr>
          <w:rFonts w:asciiTheme="minorHAnsi" w:hAnsiTheme="minorHAnsi"/>
          <w:sz w:val="16"/>
        </w:rPr>
        <w:t xml:space="preserve">, possibly in ways Washington finds dubious or even counterpro ductive. The current Yemen war may presage what is to come: Gulf states deciding on their own that they must assemble a coalition to act vigorously and then exploring what the United States may or may not be prepared to do to help them—with the subtext that if U.S. support is not forthcoming, the Gulf states will proceed on their own. Washington has made clear its lack of enthusiasm for the Yemen war—indeed, its unhappiness with some of the ways the war has been fought—but such objections have barely, if at all, affected the Gulf states’ actions. The result is that the United States has been relegated to the sidelines of the war. Much as an increasingly aloof U.S. attitude may lead the Gulf states to act more independently, the impact of the new oil realities on the U.S.-Israel relationship could be profound. If, in the popular imagination, energy is removed from the rationales for U.S. engagement in the Middle East, some Americans may regard U.S. support for Israel as the main reason the United States is stuck in the muck of Middle East war and conflict. Furthermore, </w:t>
      </w:r>
      <w:r w:rsidRPr="005C1C7D">
        <w:rPr>
          <w:rStyle w:val="StyleUnderline"/>
          <w:rFonts w:asciiTheme="minorHAnsi" w:hAnsiTheme="minorHAnsi"/>
        </w:rPr>
        <w:t>Israelis could worry that the United States is less committed to Israel as well as to the region as a whole</w:t>
      </w:r>
      <w:r w:rsidRPr="005C1C7D">
        <w:rPr>
          <w:rFonts w:asciiTheme="minorHAnsi" w:hAnsiTheme="minorHAnsi"/>
          <w:sz w:val="16"/>
        </w:rPr>
        <w:t xml:space="preserve">, </w:t>
      </w:r>
      <w:r w:rsidRPr="005C1C7D">
        <w:rPr>
          <w:rStyle w:val="StyleUnderline"/>
          <w:rFonts w:asciiTheme="minorHAnsi" w:hAnsiTheme="minorHAnsi"/>
        </w:rPr>
        <w:t>which might</w:t>
      </w:r>
      <w:r w:rsidRPr="005C1C7D">
        <w:rPr>
          <w:rFonts w:asciiTheme="minorHAnsi" w:hAnsiTheme="minorHAnsi"/>
          <w:sz w:val="16"/>
        </w:rPr>
        <w:t xml:space="preserve"> </w:t>
      </w:r>
      <w:r w:rsidRPr="005C1C7D">
        <w:rPr>
          <w:rStyle w:val="Emphasis"/>
          <w:rFonts w:asciiTheme="minorHAnsi" w:hAnsiTheme="minorHAnsi"/>
        </w:rPr>
        <w:t>reinforce</w:t>
      </w:r>
      <w:r w:rsidRPr="005C1C7D">
        <w:rPr>
          <w:rFonts w:asciiTheme="minorHAnsi" w:hAnsiTheme="minorHAnsi"/>
          <w:sz w:val="16"/>
        </w:rPr>
        <w:t xml:space="preserve"> </w:t>
      </w:r>
      <w:r w:rsidRPr="005C1C7D">
        <w:rPr>
          <w:rStyle w:val="StyleUnderline"/>
          <w:rFonts w:asciiTheme="minorHAnsi" w:hAnsiTheme="minorHAnsi"/>
        </w:rPr>
        <w:t>a stiff Israeli ethos of self-reliance in matters of defense</w:t>
      </w:r>
      <w:r w:rsidRPr="005C1C7D">
        <w:rPr>
          <w:rFonts w:asciiTheme="minorHAnsi" w:hAnsiTheme="minorHAnsi"/>
          <w:sz w:val="16"/>
        </w:rPr>
        <w:t xml:space="preserve">. Recall that the very concept of a Zionist state is rooted in the idea that Jews must defend themselves. Both the U.S. and Israeli sides could wonder if the special relationship of the last forty-five years is fading. This does not imply that the United States would abandon Israel but that the two sides could be less close than they have been. </w:t>
      </w:r>
      <w:r w:rsidRPr="005C1C7D">
        <w:rPr>
          <w:rStyle w:val="StyleUnderline"/>
          <w:rFonts w:asciiTheme="minorHAnsi" w:hAnsiTheme="minorHAnsi"/>
        </w:rPr>
        <w:t>Israel and the United States have always had differences</w:t>
      </w:r>
      <w:r w:rsidRPr="005C1C7D">
        <w:rPr>
          <w:rFonts w:asciiTheme="minorHAnsi" w:hAnsiTheme="minorHAnsi"/>
          <w:sz w:val="16"/>
        </w:rPr>
        <w:t xml:space="preserve">—not infrequently leading to crises— </w:t>
      </w:r>
      <w:r w:rsidRPr="005C1C7D">
        <w:rPr>
          <w:rStyle w:val="StyleUnderline"/>
          <w:rFonts w:asciiTheme="minorHAnsi" w:hAnsiTheme="minorHAnsi"/>
        </w:rPr>
        <w:t xml:space="preserve">but these could become </w:t>
      </w:r>
      <w:r w:rsidRPr="005C1C7D">
        <w:rPr>
          <w:rStyle w:val="Emphasis"/>
          <w:rFonts w:asciiTheme="minorHAnsi" w:hAnsiTheme="minorHAnsi"/>
        </w:rPr>
        <w:t>more enduring</w:t>
      </w:r>
      <w:r w:rsidRPr="005C1C7D">
        <w:rPr>
          <w:rFonts w:asciiTheme="minorHAnsi" w:hAnsiTheme="minorHAnsi"/>
          <w:sz w:val="16"/>
        </w:rPr>
        <w:t xml:space="preserve"> </w:t>
      </w:r>
      <w:r w:rsidRPr="005C1C7D">
        <w:rPr>
          <w:rStyle w:val="StyleUnderline"/>
          <w:rFonts w:asciiTheme="minorHAnsi" w:hAnsiTheme="minorHAnsi"/>
        </w:rPr>
        <w:t xml:space="preserve">if not reinforced by the same </w:t>
      </w:r>
      <w:r w:rsidRPr="005C1C7D">
        <w:rPr>
          <w:rStyle w:val="Emphasis"/>
          <w:rFonts w:asciiTheme="minorHAnsi" w:hAnsiTheme="minorHAnsi"/>
          <w:sz w:val="28"/>
        </w:rPr>
        <w:t>glue</w:t>
      </w:r>
      <w:r w:rsidRPr="005C1C7D">
        <w:rPr>
          <w:rStyle w:val="StyleUnderline"/>
          <w:rFonts w:asciiTheme="minorHAnsi" w:hAnsiTheme="minorHAnsi"/>
        </w:rPr>
        <w:t xml:space="preserve"> provided by </w:t>
      </w:r>
      <w:r w:rsidRPr="005C1C7D">
        <w:rPr>
          <w:rStyle w:val="Emphasis"/>
          <w:rFonts w:asciiTheme="minorHAnsi" w:hAnsiTheme="minorHAnsi"/>
        </w:rPr>
        <w:t>active U.S. leadership in the broader region</w:t>
      </w:r>
      <w:r w:rsidRPr="005C1C7D">
        <w:rPr>
          <w:rFonts w:asciiTheme="minorHAnsi" w:hAnsiTheme="minorHAnsi"/>
          <w:sz w:val="16"/>
        </w:rPr>
        <w:t>.</w:t>
      </w:r>
    </w:p>
    <w:p w14:paraId="07F5D6C2" w14:textId="77777777" w:rsidR="0036047B" w:rsidRPr="005C1C7D" w:rsidRDefault="0036047B" w:rsidP="0036047B">
      <w:pPr>
        <w:pStyle w:val="Heading4"/>
        <w:rPr>
          <w:rFonts w:asciiTheme="minorHAnsi" w:hAnsiTheme="minorHAnsi"/>
        </w:rPr>
      </w:pPr>
      <w:r w:rsidRPr="005C1C7D">
        <w:rPr>
          <w:rFonts w:asciiTheme="minorHAnsi" w:hAnsiTheme="minorHAnsi"/>
        </w:rPr>
        <w:t>Militarism is key to international cooperation  - limits proliferation, ensures adherence to fair trade practices, protects the environment</w:t>
      </w:r>
    </w:p>
    <w:p w14:paraId="7D3C8D04" w14:textId="77777777" w:rsidR="0036047B" w:rsidRPr="005C1C7D" w:rsidRDefault="0036047B" w:rsidP="0036047B">
      <w:pPr>
        <w:rPr>
          <w:rFonts w:asciiTheme="minorHAnsi" w:eastAsia="Times New Roman" w:hAnsiTheme="minorHAnsi"/>
          <w:sz w:val="16"/>
          <w:szCs w:val="16"/>
        </w:rPr>
      </w:pPr>
      <w:r w:rsidRPr="005C1C7D">
        <w:rPr>
          <w:rFonts w:asciiTheme="minorHAnsi" w:eastAsia="Times New Roman" w:hAnsiTheme="minorHAnsi"/>
        </w:rPr>
        <w:t xml:space="preserve">David </w:t>
      </w:r>
      <w:r w:rsidRPr="005C1C7D">
        <w:rPr>
          <w:rStyle w:val="Style13ptBold"/>
          <w:rFonts w:asciiTheme="minorHAnsi" w:hAnsiTheme="minorHAnsi"/>
        </w:rPr>
        <w:t>Ochmanek</w:t>
      </w:r>
      <w:r w:rsidRPr="005C1C7D">
        <w:rPr>
          <w:rFonts w:asciiTheme="minorHAnsi" w:eastAsia="Times New Roman" w:hAnsiTheme="minorHAnsi"/>
        </w:rPr>
        <w:t xml:space="preserve"> July </w:t>
      </w:r>
      <w:r w:rsidRPr="005C1C7D">
        <w:rPr>
          <w:rStyle w:val="Style13ptBold"/>
          <w:rFonts w:asciiTheme="minorHAnsi" w:hAnsiTheme="minorHAnsi"/>
        </w:rPr>
        <w:t>2018</w:t>
      </w:r>
      <w:r w:rsidRPr="005C1C7D">
        <w:rPr>
          <w:rFonts w:asciiTheme="minorHAnsi" w:eastAsia="Times New Roman" w:hAnsiTheme="minorHAnsi"/>
        </w:rPr>
        <w:t xml:space="preserve"> </w:t>
      </w:r>
      <w:r w:rsidRPr="005C1C7D">
        <w:rPr>
          <w:rFonts w:asciiTheme="minorHAnsi" w:eastAsia="Times New Roman" w:hAnsiTheme="minorHAnsi"/>
          <w:sz w:val="16"/>
          <w:szCs w:val="16"/>
        </w:rPr>
        <w:t xml:space="preserve">David Ochmanek is a senior international/defense researcher at the RAND Corporation. From 2009 until 2014 he was the Deputy Assistant Secretary of Defense for Force Development. Prior to joining the Office of the Secretary of Defense, he was a senior defense analyst and director of the Strategy and Doctrine Program for Project AIR FORCE at RAND, where he worked from 1985 until 1993, and again from 1995 until 2009. From 1993 until 1995, Ochmanek served as Deputy Assistant Secretary of Defense for Strategy. Prior to joining RAND, he was a member of the Foreign Service of the United States, serving from 1980 to 1985. From 1973 to 1978, he was an officer in the United States Air Force. Ochmanek is a graduate of the United States Air Force Academy and Princeton University's Woodrow Wilson School of Public and International Affairs. He is an adjunct professor at Georgetown University. He earned his M.P.A. from the Woodrow Wilson School of Public and International Affairs, Princeton University. </w:t>
      </w:r>
      <w:hyperlink r:id="rId13" w:history="1">
        <w:r w:rsidRPr="005C1C7D">
          <w:rPr>
            <w:rStyle w:val="Hyperlink"/>
            <w:rFonts w:asciiTheme="minorHAnsi" w:hAnsiTheme="minorHAnsi"/>
          </w:rPr>
          <w:t>https://www.rand.org/content/dam/rand/pubs/perspectives/PE200/PE260/RAND_PE260.pdf</w:t>
        </w:r>
      </w:hyperlink>
    </w:p>
    <w:p w14:paraId="16FAC9AB" w14:textId="77777777" w:rsidR="0036047B" w:rsidRPr="005C1C7D" w:rsidRDefault="0036047B" w:rsidP="0036047B">
      <w:pPr>
        <w:rPr>
          <w:rFonts w:asciiTheme="minorHAnsi" w:hAnsiTheme="minorHAnsi"/>
          <w:sz w:val="16"/>
        </w:rPr>
      </w:pPr>
      <w:r w:rsidRPr="005C1C7D">
        <w:rPr>
          <w:rStyle w:val="StyleUnderline"/>
          <w:rFonts w:asciiTheme="minorHAnsi" w:hAnsiTheme="minorHAnsi"/>
        </w:rPr>
        <w:t>U.S. defense strategy and forces today could be at something of an inflection point.</w:t>
      </w:r>
      <w:r w:rsidRPr="005C1C7D">
        <w:rPr>
          <w:rFonts w:asciiTheme="minorHAnsi" w:hAnsiTheme="minorHAnsi"/>
          <w:sz w:val="16"/>
        </w:rPr>
        <w:t xml:space="preserve"> The National Defense Strategy promulgated by the Trump administration in early 2018, and the largely positive reception that it has enjoyed, signals the emergence of a recognition that the capabilities of U.S. military forces have been eroding vis-à-vis those of key adversaries, especially China and Russia.</w:t>
      </w:r>
      <w:r w:rsidRPr="005C1C7D">
        <w:rPr>
          <w:rStyle w:val="StyleUnderline"/>
          <w:rFonts w:asciiTheme="minorHAnsi" w:hAnsiTheme="minorHAnsi"/>
        </w:rPr>
        <w:t>1 As a consequence, the United States’ ability to deter aggression and intimidation, to assure allies, and to influence events in East Asia and Europe is being undermined</w:t>
      </w:r>
      <w:r w:rsidRPr="005C1C7D">
        <w:rPr>
          <w:rFonts w:asciiTheme="minorHAnsi" w:hAnsiTheme="minorHAnsi"/>
          <w:sz w:val="16"/>
        </w:rPr>
        <w:t xml:space="preserve">. </w:t>
      </w:r>
      <w:r w:rsidRPr="005C1C7D">
        <w:rPr>
          <w:rStyle w:val="Emphasis"/>
          <w:rFonts w:asciiTheme="minorHAnsi" w:hAnsiTheme="minorHAnsi"/>
        </w:rPr>
        <w:t>Unless steps are taken to reverse these trends, the United States could find itself playing a greatly diminished role internationally, irrespective of the strategies and intentions of this administration or its successors</w:t>
      </w:r>
      <w:r w:rsidRPr="005C1C7D">
        <w:rPr>
          <w:rFonts w:asciiTheme="minorHAnsi" w:hAnsiTheme="minorHAnsi"/>
          <w:sz w:val="16"/>
        </w:rPr>
        <w:t xml:space="preserve">. The passage by Congress of a two-year budget agreement for fiscal years (FYs) 2019 and 2020 that substantially increases funding for the U.S. Department of Defense (DoD) opens up the possibility of making investments in new capabilities and regional postures that can improve the ability of the United States to deter and defeat large-scale aggression by the most-threatening adversary states. But even the $165 billion in additional money that would be added to DoD’s topline in the coming two years will not be sufficient to fund every worthy claimant on DoD’s resources.2 </w:t>
      </w:r>
      <w:r w:rsidRPr="005C1C7D">
        <w:rPr>
          <w:rStyle w:val="StyleUnderline"/>
          <w:rFonts w:asciiTheme="minorHAnsi" w:hAnsiTheme="minorHAnsi"/>
        </w:rPr>
        <w:t>Choices will have to be made if future U.S. forces are to meet the operational challenges confronting them.</w:t>
      </w:r>
      <w:r w:rsidRPr="005C1C7D">
        <w:rPr>
          <w:rFonts w:asciiTheme="minorHAnsi" w:hAnsiTheme="minorHAnsi"/>
          <w:sz w:val="16"/>
        </w:rPr>
        <w:t xml:space="preserve"> This Perspective is intended to help inform those choices. It addresses four aspects of the problem: • What are the most important military challenges facing U.S. forces today and in the future? • </w:t>
      </w:r>
      <w:r w:rsidRPr="005C1C7D">
        <w:rPr>
          <w:rStyle w:val="StyleUnderline"/>
          <w:rFonts w:asciiTheme="minorHAnsi" w:hAnsiTheme="minorHAnsi"/>
        </w:rPr>
        <w:t>What sort of armed force is appropriate for the United States, and why?</w:t>
      </w:r>
      <w:r w:rsidRPr="005C1C7D">
        <w:rPr>
          <w:rFonts w:asciiTheme="minorHAnsi" w:hAnsiTheme="minorHAnsi"/>
          <w:sz w:val="16"/>
        </w:rPr>
        <w:t xml:space="preserve"> • </w:t>
      </w:r>
      <w:r w:rsidRPr="005C1C7D">
        <w:rPr>
          <w:rStyle w:val="StyleUnderline"/>
          <w:rFonts w:asciiTheme="minorHAnsi" w:hAnsiTheme="minorHAnsi"/>
        </w:rPr>
        <w:t>How and in what ways do U.S. forces today fall short of that standard? • What sorts of measures are called for to fix the problem, and how feasible is it to implement these?</w:t>
      </w:r>
      <w:r w:rsidRPr="005C1C7D">
        <w:rPr>
          <w:rFonts w:asciiTheme="minorHAnsi" w:hAnsiTheme="minorHAnsi"/>
          <w:sz w:val="16"/>
        </w:rPr>
        <w:t xml:space="preserve"> </w:t>
      </w:r>
      <w:r w:rsidRPr="005C1C7D">
        <w:rPr>
          <w:rStyle w:val="StyleUnderline"/>
          <w:rFonts w:asciiTheme="minorHAnsi" w:hAnsiTheme="minorHAnsi"/>
        </w:rPr>
        <w:t>In the aftermath of World War II, a broad consensus emerged among Americans that the nation could no longer accept the risks of a strategy that eschewed engagement in the security affairs of key parts of Eurasia</w:t>
      </w:r>
      <w:r w:rsidRPr="005C1C7D">
        <w:rPr>
          <w:rFonts w:asciiTheme="minorHAnsi" w:hAnsiTheme="minorHAnsi"/>
          <w:sz w:val="16"/>
        </w:rPr>
        <w:t xml:space="preserve">. </w:t>
      </w:r>
      <w:r w:rsidRPr="005C1C7D">
        <w:rPr>
          <w:rStyle w:val="Emphasis"/>
          <w:rFonts w:asciiTheme="minorHAnsi" w:hAnsiTheme="minorHAnsi"/>
        </w:rPr>
        <w:t>History’s most destructive conflict showed that the security and well-being of Americans could only be assured through active engagement abroad and that a priority goal of that engagement had to be to ensure that   no powerful hegemon gained dominance over the Eurasian landmass.</w:t>
      </w:r>
      <w:r w:rsidRPr="005C1C7D">
        <w:rPr>
          <w:rFonts w:asciiTheme="minorHAnsi" w:hAnsiTheme="minorHAnsi"/>
          <w:sz w:val="16"/>
        </w:rPr>
        <w:t xml:space="preserve">3 With the adoption by the Soviet Union of a hostile, militarized, and expansionist approach to international relations, implementing this strategy led to the adoption by Washington of a strategy of containment by means of a U.S.-led Western alliance. That strategy featured the forward stationing of upward of 500,000 U.S. military personnel abroad. Over time, the U.S. military alliances with the industrialized democracies evolved into a dense web of relationships that encompassed political, economic, technological, and cultural dimensions. That strategy of engagement and leadership survived the collapse of the Soviet Union and the end of the Cold War. </w:t>
      </w:r>
      <w:r w:rsidRPr="005C1C7D">
        <w:rPr>
          <w:rStyle w:val="StyleUnderline"/>
          <w:rFonts w:asciiTheme="minorHAnsi" w:hAnsiTheme="minorHAnsi"/>
        </w:rPr>
        <w:t>By the early 1990s, it was widely recognized that, in an increasingly interdependent world, Americans could not hope to achieve security and prosperity at home without the ability to influence actors and shape events abroad.</w:t>
      </w:r>
      <w:r w:rsidRPr="005C1C7D">
        <w:rPr>
          <w:rFonts w:asciiTheme="minorHAnsi" w:hAnsiTheme="minorHAnsi"/>
          <w:sz w:val="16"/>
        </w:rPr>
        <w:t xml:space="preserve"> </w:t>
      </w:r>
      <w:r w:rsidRPr="005C1C7D">
        <w:rPr>
          <w:rStyle w:val="Emphasis"/>
          <w:rFonts w:asciiTheme="minorHAnsi" w:hAnsiTheme="minorHAnsi"/>
        </w:rPr>
        <w:t xml:space="preserve">Whether the goal is to protect Americans from terrorist threats, to limit the proliferation of weapons of mass destruction, to ensure adherence to fair trade practices, or to protect the environment, </w:t>
      </w:r>
      <w:r w:rsidRPr="005C1C7D">
        <w:rPr>
          <w:rStyle w:val="Emphasis"/>
          <w:rFonts w:asciiTheme="minorHAnsi" w:hAnsiTheme="minorHAnsi"/>
          <w:sz w:val="32"/>
          <w:szCs w:val="32"/>
        </w:rPr>
        <w:t>real progress will require the participation and support of a broad range of international actors. No state, no matter how powerful, can achieve these objectives unilaterally</w:t>
      </w:r>
      <w:r w:rsidRPr="005C1C7D">
        <w:rPr>
          <w:rStyle w:val="Emphasis"/>
          <w:rFonts w:asciiTheme="minorHAnsi" w:hAnsiTheme="minorHAnsi"/>
        </w:rPr>
        <w:t>.</w:t>
      </w:r>
      <w:r w:rsidRPr="005C1C7D">
        <w:rPr>
          <w:rFonts w:asciiTheme="minorHAnsi" w:hAnsiTheme="minorHAnsi"/>
          <w:sz w:val="16"/>
        </w:rPr>
        <w:t xml:space="preserve"> </w:t>
      </w:r>
      <w:r w:rsidRPr="005C1C7D">
        <w:rPr>
          <w:rStyle w:val="StyleUnderline"/>
          <w:rFonts w:asciiTheme="minorHAnsi" w:hAnsiTheme="minorHAnsi"/>
        </w:rPr>
        <w:t>Given the continued global diffusion of knowledge, technology, wealth, and other instruments of agency, and the increasing connectedness of the global economy, this reality is not going to change.</w:t>
      </w:r>
      <w:r w:rsidRPr="005C1C7D">
        <w:rPr>
          <w:rFonts w:asciiTheme="minorHAnsi" w:hAnsiTheme="minorHAnsi"/>
          <w:sz w:val="16"/>
        </w:rPr>
        <w:t xml:space="preserve"> </w:t>
      </w:r>
      <w:r w:rsidRPr="005C1C7D">
        <w:rPr>
          <w:rStyle w:val="Emphasis"/>
          <w:rFonts w:asciiTheme="minorHAnsi" w:hAnsiTheme="minorHAnsi"/>
        </w:rPr>
        <w:t>It is not unreasonable, then, to expect that U.S. national security strategy will continue to be animated by the realization that no realistic alternative to international engagement and leadership exists, rhetoric touting an “America first” approach notwithstanding</w:t>
      </w:r>
      <w:r w:rsidRPr="005C1C7D">
        <w:rPr>
          <w:rFonts w:asciiTheme="minorHAnsi" w:hAnsiTheme="minorHAnsi"/>
          <w:sz w:val="16"/>
        </w:rPr>
        <w:t xml:space="preserve">.4 Under these </w:t>
      </w:r>
      <w:r w:rsidRPr="005C1C7D">
        <w:rPr>
          <w:rStyle w:val="StyleUnderline"/>
          <w:rFonts w:asciiTheme="minorHAnsi" w:hAnsiTheme="minorHAnsi"/>
        </w:rPr>
        <w:t>circumstances, what sort of armed forces should the United States have?</w:t>
      </w:r>
      <w:r w:rsidRPr="005C1C7D">
        <w:rPr>
          <w:rFonts w:asciiTheme="minorHAnsi" w:hAnsiTheme="minorHAnsi"/>
          <w:sz w:val="16"/>
        </w:rPr>
        <w:t xml:space="preserve"> </w:t>
      </w:r>
      <w:r w:rsidRPr="005C1C7D">
        <w:rPr>
          <w:rStyle w:val="Emphasis"/>
          <w:rFonts w:asciiTheme="minorHAnsi" w:hAnsiTheme="minorHAnsi"/>
        </w:rPr>
        <w:t>The first strategic priority should be to maintain peace and stability in regions where the nation has important interests and alliance commitments that are under stress: East Asia and Europe.</w:t>
      </w:r>
      <w:r w:rsidRPr="005C1C7D">
        <w:rPr>
          <w:rFonts w:asciiTheme="minorHAnsi" w:hAnsiTheme="minorHAnsi"/>
          <w:sz w:val="16"/>
        </w:rPr>
        <w:t xml:space="preserve"> </w:t>
      </w:r>
      <w:r w:rsidRPr="005C1C7D">
        <w:rPr>
          <w:rStyle w:val="Emphasis"/>
          <w:rFonts w:asciiTheme="minorHAnsi" w:hAnsiTheme="minorHAnsi"/>
          <w:sz w:val="28"/>
          <w:szCs w:val="28"/>
        </w:rPr>
        <w:t>This means that the first military priority is to ensure the viability of key alliances and to prevent any state with interests hostile to those of the United States and its allies from gaining a position of overwhelming dominance in those regions.</w:t>
      </w:r>
      <w:r w:rsidRPr="005C1C7D">
        <w:rPr>
          <w:rFonts w:asciiTheme="minorHAnsi" w:hAnsiTheme="minorHAnsi"/>
          <w:sz w:val="16"/>
        </w:rPr>
        <w:t xml:space="preserve">5 In practical terms, this means today that </w:t>
      </w:r>
      <w:r w:rsidRPr="005C1C7D">
        <w:rPr>
          <w:rStyle w:val="Emphasis"/>
          <w:rFonts w:asciiTheme="minorHAnsi" w:hAnsiTheme="minorHAnsi"/>
          <w:sz w:val="32"/>
          <w:szCs w:val="32"/>
        </w:rPr>
        <w:t>U.S. forces must be postured to deter aggression by China, Russia, and North Korea and,</w:t>
      </w:r>
      <w:r w:rsidRPr="005C1C7D">
        <w:rPr>
          <w:rStyle w:val="Emphasis"/>
          <w:rFonts w:asciiTheme="minorHAnsi" w:hAnsiTheme="minorHAnsi"/>
        </w:rPr>
        <w:t xml:space="preserve"> Whether the goal is to protect Americans from terrorist threats, to limit the proliferation of weapons of mass destruction, to ensure adherence to fair trade practices, or to protect the environment, real progress will require the participation and support of a broad range of international actors.</w:t>
      </w:r>
      <w:r w:rsidRPr="005C1C7D">
        <w:rPr>
          <w:rFonts w:asciiTheme="minorHAnsi" w:hAnsiTheme="minorHAnsi"/>
          <w:sz w:val="16"/>
        </w:rPr>
        <w:t xml:space="preserve"> in conjunction with allies and partners, to defeat such aggression should deterrence fail.6 In addition to deterring and defeating large-scale aggression by state adversaries, U.S. forces must also continue, for the indefinite future, their campaign against violent extremist organizations, such as ISIS and al Qaeda, that have the potential to attack U.S. citizens or to destabilize countries or regions of importance to U.S. interests. </w:t>
      </w:r>
      <w:r w:rsidRPr="005C1C7D">
        <w:rPr>
          <w:rStyle w:val="StyleUnderline"/>
          <w:rFonts w:asciiTheme="minorHAnsi" w:hAnsiTheme="minorHAnsi"/>
        </w:rPr>
        <w:t>As the fight to date against terrorist groups shows, long-term success depends on keeping the group’s leaders and networks under unrelenting pressure and building the capabilities of local forces and government</w:t>
      </w:r>
      <w:r w:rsidRPr="005C1C7D">
        <w:rPr>
          <w:rFonts w:asciiTheme="minorHAnsi" w:hAnsiTheme="minorHAnsi"/>
          <w:sz w:val="16"/>
        </w:rPr>
        <w:t>s. Much of the campaign against such groups will involve financial, intelligence, diplomatic, and informational instruments. But the U.S. armed forces play crucial roles in training, advising, and assisting partner governments in countering terrorists and in conducting direct attacks, when appropriate. U.S. special operations forces play a leading role here, but they often require transportation, logistics, and other types of support from the general-purpose forces. Finally</w:t>
      </w:r>
      <w:r w:rsidRPr="005C1C7D">
        <w:rPr>
          <w:rStyle w:val="Emphasis"/>
          <w:rFonts w:asciiTheme="minorHAnsi" w:hAnsiTheme="minorHAnsi"/>
        </w:rPr>
        <w:t>, U.S. forces are called upon to protect the United States itself from attack</w:t>
      </w:r>
      <w:r w:rsidRPr="005C1C7D">
        <w:rPr>
          <w:rFonts w:asciiTheme="minorHAnsi" w:hAnsiTheme="minorHAnsi"/>
          <w:sz w:val="16"/>
        </w:rPr>
        <w:t>. Under normal circumstances, this means keeping the national missile defense system and elements of the strategic nuclear forces on alert, being prepared to intercept airborne threats from hostile powers or terrorists, and assisting the Department of Homeland Security in monitoring the nation’s borders</w:t>
      </w:r>
      <w:r w:rsidRPr="005C1C7D">
        <w:rPr>
          <w:rStyle w:val="StyleUnderline"/>
          <w:rFonts w:asciiTheme="minorHAnsi" w:hAnsiTheme="minorHAnsi"/>
        </w:rPr>
        <w:t>. This is a very demanding set of missions</w:t>
      </w:r>
      <w:r w:rsidRPr="005C1C7D">
        <w:rPr>
          <w:rFonts w:asciiTheme="minorHAnsi" w:hAnsiTheme="minorHAnsi"/>
          <w:sz w:val="16"/>
        </w:rPr>
        <w:t xml:space="preserve">. </w:t>
      </w:r>
      <w:r w:rsidRPr="005C1C7D">
        <w:rPr>
          <w:rStyle w:val="StyleUnderline"/>
          <w:rFonts w:asciiTheme="minorHAnsi" w:hAnsiTheme="minorHAnsi"/>
        </w:rPr>
        <w:t>Fighting and winning major wars on the territory of distant countries or in their “backyards” is particularly daunting, but this is what the bulk of America’s armed forces have been trained and equipped to do since World War II.</w:t>
      </w:r>
      <w:r w:rsidRPr="005C1C7D">
        <w:rPr>
          <w:rFonts w:asciiTheme="minorHAnsi" w:hAnsiTheme="minorHAnsi"/>
          <w:sz w:val="16"/>
        </w:rPr>
        <w:t xml:space="preserve"> At present and for the foreseeable future, the United States alone has the military wherewithal to project large-scale military forces over intercontinental distances and conduct sustained military operations across a broad range of mission sets. This capability is essential in order to offset major imbalances in military power and to sustain the United States’ role as the security partner of choice for like-minded states. Without it, the credibility of the U.S. deterrent and of U.S. alliance commitments would erode, as would U.S. power and influence.</w:t>
      </w:r>
    </w:p>
    <w:p w14:paraId="2E17584C" w14:textId="77777777" w:rsidR="0036047B" w:rsidRPr="005C1C7D" w:rsidRDefault="0036047B" w:rsidP="0036047B">
      <w:pPr>
        <w:rPr>
          <w:rFonts w:asciiTheme="minorHAnsi" w:hAnsiTheme="minorHAnsi"/>
          <w:sz w:val="16"/>
        </w:rPr>
      </w:pPr>
    </w:p>
    <w:p w14:paraId="50A337C5" w14:textId="77777777" w:rsidR="0036047B" w:rsidRPr="005C1C7D" w:rsidRDefault="0036047B" w:rsidP="0036047B">
      <w:pPr>
        <w:rPr>
          <w:rFonts w:asciiTheme="minorHAnsi" w:hAnsiTheme="minorHAnsi"/>
          <w:sz w:val="16"/>
        </w:rPr>
      </w:pPr>
    </w:p>
    <w:p w14:paraId="209F6A71" w14:textId="77777777" w:rsidR="0036047B" w:rsidRPr="005C1C7D" w:rsidRDefault="0036047B" w:rsidP="0036047B">
      <w:pPr>
        <w:rPr>
          <w:rFonts w:asciiTheme="minorHAnsi" w:hAnsiTheme="minorHAnsi"/>
          <w:sz w:val="16"/>
        </w:rPr>
      </w:pPr>
    </w:p>
    <w:p w14:paraId="1037FD75" w14:textId="77777777" w:rsidR="0036047B" w:rsidRPr="005C1C7D" w:rsidRDefault="0036047B" w:rsidP="0036047B">
      <w:pPr>
        <w:pStyle w:val="Heading4"/>
        <w:rPr>
          <w:rFonts w:asciiTheme="minorHAnsi" w:hAnsiTheme="minorHAnsi"/>
        </w:rPr>
      </w:pPr>
      <w:r w:rsidRPr="005C1C7D">
        <w:rPr>
          <w:rFonts w:asciiTheme="minorHAnsi" w:hAnsiTheme="minorHAnsi"/>
        </w:rPr>
        <w:t>Militarism is key to stopping North Korea and other potential threats</w:t>
      </w:r>
    </w:p>
    <w:p w14:paraId="4F033D8E" w14:textId="77777777" w:rsidR="0036047B" w:rsidRPr="005C1C7D" w:rsidRDefault="0036047B" w:rsidP="0036047B">
      <w:pPr>
        <w:rPr>
          <w:rFonts w:asciiTheme="minorHAnsi" w:eastAsia="Times New Roman" w:hAnsiTheme="minorHAnsi"/>
          <w:sz w:val="16"/>
          <w:szCs w:val="16"/>
        </w:rPr>
      </w:pPr>
      <w:r w:rsidRPr="005C1C7D">
        <w:rPr>
          <w:rFonts w:asciiTheme="minorHAnsi" w:eastAsia="Times New Roman" w:hAnsiTheme="minorHAnsi"/>
        </w:rPr>
        <w:t xml:space="preserve">David </w:t>
      </w:r>
      <w:r w:rsidRPr="005C1C7D">
        <w:rPr>
          <w:rStyle w:val="Style13ptBold"/>
          <w:rFonts w:asciiTheme="minorHAnsi" w:hAnsiTheme="minorHAnsi"/>
        </w:rPr>
        <w:t>Ochmanek</w:t>
      </w:r>
      <w:r w:rsidRPr="005C1C7D">
        <w:rPr>
          <w:rFonts w:asciiTheme="minorHAnsi" w:eastAsia="Times New Roman" w:hAnsiTheme="minorHAnsi"/>
        </w:rPr>
        <w:t xml:space="preserve"> July </w:t>
      </w:r>
      <w:r w:rsidRPr="005C1C7D">
        <w:rPr>
          <w:rStyle w:val="Style13ptBold"/>
          <w:rFonts w:asciiTheme="minorHAnsi" w:hAnsiTheme="minorHAnsi"/>
        </w:rPr>
        <w:t>2018</w:t>
      </w:r>
      <w:r w:rsidRPr="005C1C7D">
        <w:rPr>
          <w:rFonts w:asciiTheme="minorHAnsi" w:eastAsia="Times New Roman" w:hAnsiTheme="minorHAnsi"/>
        </w:rPr>
        <w:t xml:space="preserve"> </w:t>
      </w:r>
      <w:r w:rsidRPr="005C1C7D">
        <w:rPr>
          <w:rFonts w:asciiTheme="minorHAnsi" w:eastAsia="Times New Roman" w:hAnsiTheme="minorHAnsi"/>
          <w:sz w:val="20"/>
          <w:szCs w:val="20"/>
        </w:rPr>
        <w:t xml:space="preserve">David Ochmanek is a senior international/defense researcher at the RAND Corporation. From 2009 until 2014 he was the Deputy Assistant Secretary of Defense for Force Development. Prior to joining the Office of the Secretary of Defense, he was a senior defense analyst and director of the Strategy and Doctrine Program for Project AIR FORCE at RAND, where he worked from 1985 until 1993, and again from 1995 until 2009. From 1993 until 1995, Ochmanek served as Deputy Assistant Secretary of Defense for Strategy. Prior to joining RAND, he was a member of the Foreign Service of the United States, serving from 1980 to 1985. From 1973 to 1978, he was an officer in the United States Air Force. Ochmanek is a graduate of the United States Air Force Academy and Princeton University's Woodrow Wilson School of Public and International Affairs. He is an adjunct professor at Georgetown University. He earned his M.P.A. from the Woodrow Wilson School of Public and International Affairs, Princeton University. </w:t>
      </w:r>
      <w:hyperlink r:id="rId14" w:history="1">
        <w:r w:rsidRPr="005C1C7D">
          <w:rPr>
            <w:rStyle w:val="Hyperlink"/>
            <w:rFonts w:asciiTheme="minorHAnsi" w:hAnsiTheme="minorHAnsi"/>
          </w:rPr>
          <w:t>https://www.rand.org/content/dam/rand/pubs/perspectives/PE200/PE260/RAND_PE260.pdf</w:t>
        </w:r>
      </w:hyperlink>
    </w:p>
    <w:p w14:paraId="4A5D5870" w14:textId="77777777" w:rsidR="0036047B" w:rsidRPr="005C1C7D" w:rsidRDefault="0036047B" w:rsidP="0036047B">
      <w:pPr>
        <w:rPr>
          <w:rStyle w:val="Emphasis"/>
          <w:rFonts w:asciiTheme="minorHAnsi" w:hAnsiTheme="minorHAnsi"/>
          <w:sz w:val="28"/>
          <w:szCs w:val="28"/>
        </w:rPr>
      </w:pPr>
      <w:r w:rsidRPr="005C1C7D">
        <w:rPr>
          <w:rStyle w:val="StyleUnderline"/>
          <w:rFonts w:asciiTheme="minorHAnsi" w:hAnsiTheme="minorHAnsi"/>
        </w:rPr>
        <w:t>Extensive war-gaming and analysis of potential future conflicts between the United States and both China and Russia suggest that, absent significant changes in their capabilities, posture, and operational concepts, U.S. forces could face the very real prospect of defeat in plausible scenarios</w:t>
      </w:r>
      <w:r w:rsidRPr="005C1C7D">
        <w:rPr>
          <w:rFonts w:asciiTheme="minorHAnsi" w:hAnsiTheme="minorHAnsi"/>
          <w:sz w:val="16"/>
        </w:rPr>
        <w:t xml:space="preserve">.13 Put more starkly, </w:t>
      </w:r>
      <w:r w:rsidRPr="005C1C7D">
        <w:rPr>
          <w:rStyle w:val="Emphasis"/>
          <w:rFonts w:asciiTheme="minorHAnsi" w:hAnsiTheme="minorHAnsi"/>
        </w:rPr>
        <w:t>conflicts such as these could result in Chinese forces occupying Taiwan; Russian forces overrunning large parts of the Baltic states; hundreds of damaged or destroyed ships, tanks, and aircraft; and tens of thousands of dead and wounded U.S. service personnel</w:t>
      </w:r>
      <w:r w:rsidRPr="005C1C7D">
        <w:rPr>
          <w:rFonts w:asciiTheme="minorHAnsi" w:hAnsiTheme="minorHAnsi"/>
          <w:sz w:val="16"/>
        </w:rPr>
        <w:t xml:space="preserve">. Strategically, a failure to reverse these adverse trends would surely lead to diminished confidence in and reliance upon the United States as a security partner and commensurate reductions in U.S. influence worldwide. </w:t>
      </w:r>
      <w:r w:rsidRPr="005C1C7D">
        <w:rPr>
          <w:rStyle w:val="Emphasis"/>
          <w:rFonts w:asciiTheme="minorHAnsi" w:hAnsiTheme="minorHAnsi"/>
        </w:rPr>
        <w:t>North Korea poses a very different set of challenges</w:t>
      </w:r>
      <w:r w:rsidRPr="005C1C7D">
        <w:rPr>
          <w:rFonts w:asciiTheme="minorHAnsi" w:hAnsiTheme="minorHAnsi"/>
          <w:sz w:val="16"/>
        </w:rPr>
        <w:t xml:space="preserve">. </w:t>
      </w:r>
      <w:r w:rsidRPr="005C1C7D">
        <w:rPr>
          <w:rStyle w:val="StyleUnderline"/>
          <w:rFonts w:asciiTheme="minorHAnsi" w:hAnsiTheme="minorHAnsi"/>
        </w:rPr>
        <w:t>This is a state that has had trouble feeding its population yet keeps an estimated 1.19 million men</w:t>
      </w:r>
      <w:r w:rsidRPr="005C1C7D">
        <w:rPr>
          <w:rFonts w:asciiTheme="minorHAnsi" w:hAnsiTheme="minorHAnsi"/>
          <w:sz w:val="16"/>
        </w:rPr>
        <w:t xml:space="preserve">—5 percent of its population—under arms. Its </w:t>
      </w:r>
      <w:r w:rsidRPr="005C1C7D">
        <w:rPr>
          <w:rStyle w:val="StyleUnderline"/>
          <w:rFonts w:asciiTheme="minorHAnsi" w:hAnsiTheme="minorHAnsi"/>
        </w:rPr>
        <w:t>conventional forces, by all accounts, have few modern weapons and cannot hope to match the capabilities of the forces of South Korea and the United States</w:t>
      </w:r>
      <w:r w:rsidRPr="005C1C7D">
        <w:rPr>
          <w:rFonts w:asciiTheme="minorHAnsi" w:hAnsiTheme="minorHAnsi"/>
          <w:sz w:val="16"/>
        </w:rPr>
        <w:t xml:space="preserve">. In these circumstances, </w:t>
      </w:r>
      <w:r w:rsidRPr="005C1C7D">
        <w:rPr>
          <w:rStyle w:val="StyleUnderline"/>
          <w:rFonts w:asciiTheme="minorHAnsi" w:hAnsiTheme="minorHAnsi"/>
        </w:rPr>
        <w:t>North Korea’s leaders must regard their growing arsenal of nuclear weapons as the primary guarantor of their survival</w:t>
      </w:r>
      <w:r w:rsidRPr="005C1C7D">
        <w:rPr>
          <w:rFonts w:asciiTheme="minorHAnsi" w:hAnsiTheme="minorHAnsi"/>
          <w:sz w:val="16"/>
        </w:rPr>
        <w:t xml:space="preserve">. </w:t>
      </w:r>
      <w:r w:rsidRPr="005C1C7D">
        <w:rPr>
          <w:rStyle w:val="StyleUnderline"/>
          <w:rFonts w:asciiTheme="minorHAnsi" w:hAnsiTheme="minorHAnsi"/>
        </w:rPr>
        <w:t>North Korea is estimated today to have between 10 and 20 fission weapons in the 10-kiloton class—similar in yield to the weapons that destroyed Hiroshima and Nagasaki</w:t>
      </w:r>
      <w:r w:rsidRPr="005C1C7D">
        <w:rPr>
          <w:rFonts w:asciiTheme="minorHAnsi" w:hAnsiTheme="minorHAnsi"/>
          <w:sz w:val="16"/>
        </w:rPr>
        <w:t xml:space="preserve">.14 </w:t>
      </w:r>
      <w:r w:rsidRPr="005C1C7D">
        <w:rPr>
          <w:rStyle w:val="StyleUnderline"/>
          <w:rFonts w:asciiTheme="minorHAnsi" w:hAnsiTheme="minorHAnsi"/>
        </w:rPr>
        <w:t>The United States</w:t>
      </w:r>
      <w:r w:rsidRPr="005C1C7D">
        <w:rPr>
          <w:rFonts w:asciiTheme="minorHAnsi" w:hAnsiTheme="minorHAnsi"/>
          <w:sz w:val="16"/>
        </w:rPr>
        <w:t xml:space="preserve">, by comparison, </w:t>
      </w:r>
      <w:r w:rsidRPr="005C1C7D">
        <w:rPr>
          <w:rStyle w:val="StyleUnderline"/>
          <w:rFonts w:asciiTheme="minorHAnsi" w:hAnsiTheme="minorHAnsi"/>
        </w:rPr>
        <w:t>fields approximately 1,500 deployed thermonuclear weapons of much higher yield</w:t>
      </w:r>
      <w:r w:rsidRPr="005C1C7D">
        <w:rPr>
          <w:rFonts w:asciiTheme="minorHAnsi" w:hAnsiTheme="minorHAnsi"/>
          <w:sz w:val="16"/>
        </w:rPr>
        <w:t xml:space="preserve"> plus several hundred lower-yield tactical nuclear weapons deliverable by fighter aircraft and bombers</w:t>
      </w:r>
      <w:r w:rsidRPr="005C1C7D">
        <w:rPr>
          <w:rStyle w:val="StyleUnderline"/>
          <w:rFonts w:asciiTheme="minorHAnsi" w:hAnsiTheme="minorHAnsi"/>
        </w:rPr>
        <w:t>. In combination with its superior conventional forces and those of South Korea, one might think that deterrence of aggression in general and nuclear use in particular by North Korea would be assured</w:t>
      </w:r>
      <w:r w:rsidRPr="005C1C7D">
        <w:rPr>
          <w:rFonts w:asciiTheme="minorHAnsi" w:hAnsiTheme="minorHAnsi"/>
          <w:sz w:val="16"/>
        </w:rPr>
        <w:t xml:space="preserve">. </w:t>
      </w:r>
      <w:r w:rsidRPr="005C1C7D">
        <w:rPr>
          <w:rStyle w:val="Emphasis"/>
          <w:rFonts w:asciiTheme="minorHAnsi" w:hAnsiTheme="minorHAnsi"/>
        </w:rPr>
        <w:t>Unfortunately, there are reasons to doubt this.</w:t>
      </w:r>
      <w:r w:rsidRPr="005C1C7D">
        <w:rPr>
          <w:rFonts w:asciiTheme="minorHAnsi" w:hAnsiTheme="minorHAnsi"/>
          <w:sz w:val="16"/>
        </w:rPr>
        <w:t xml:space="preserve"> </w:t>
      </w:r>
      <w:r w:rsidRPr="005C1C7D">
        <w:rPr>
          <w:rStyle w:val="StyleUnderline"/>
          <w:rFonts w:asciiTheme="minorHAnsi" w:hAnsiTheme="minorHAnsi"/>
        </w:rPr>
        <w:t>RAND researchers have extensively explored the dynamics of potential future conflicts involving nuclear-armed regional adversaries, using interactive gaming.</w:t>
      </w:r>
      <w:r w:rsidRPr="005C1C7D">
        <w:rPr>
          <w:rFonts w:asciiTheme="minorHAnsi" w:hAnsiTheme="minorHAnsi"/>
          <w:sz w:val="16"/>
        </w:rPr>
        <w:t xml:space="preserve"> </w:t>
      </w:r>
      <w:r w:rsidRPr="005C1C7D">
        <w:rPr>
          <w:rStyle w:val="StyleUnderline"/>
          <w:rFonts w:asciiTheme="minorHAnsi" w:hAnsiTheme="minorHAnsi"/>
        </w:rPr>
        <w:t xml:space="preserve">Those games suggest that, while a leader such as Kim Jong-un wants to avoid a war, if war does occur, </w:t>
      </w:r>
      <w:r w:rsidRPr="005C1C7D">
        <w:rPr>
          <w:rStyle w:val="Emphasis"/>
          <w:rFonts w:asciiTheme="minorHAnsi" w:hAnsiTheme="minorHAnsi"/>
        </w:rPr>
        <w:t>it could be very difficult to deter him from using the nuclear weapons at his disposal in an effort to stop</w:t>
      </w:r>
      <w:r w:rsidRPr="005C1C7D">
        <w:rPr>
          <w:rStyle w:val="StyleUnderline"/>
          <w:rFonts w:asciiTheme="minorHAnsi" w:hAnsiTheme="minorHAnsi"/>
        </w:rPr>
        <w:t xml:space="preserve"> it.</w:t>
      </w:r>
      <w:r w:rsidRPr="005C1C7D">
        <w:rPr>
          <w:rFonts w:asciiTheme="minorHAnsi" w:hAnsiTheme="minorHAnsi"/>
          <w:sz w:val="16"/>
        </w:rPr>
        <w:t xml:space="preserve">15 </w:t>
      </w:r>
      <w:r w:rsidRPr="005C1C7D">
        <w:rPr>
          <w:rStyle w:val="StyleUnderline"/>
          <w:rFonts w:asciiTheme="minorHAnsi" w:hAnsiTheme="minorHAnsi"/>
        </w:rPr>
        <w:t xml:space="preserve">Should an escalating series of provocations lead Seoul and Washington to undertake major offensive actions against the North, Kim would have little Extensive war-gaming and analysis of potential future conflicts between the United States and both China and Russia suggest that, </w:t>
      </w:r>
      <w:r w:rsidRPr="005C1C7D">
        <w:rPr>
          <w:rStyle w:val="Emphasis"/>
          <w:rFonts w:asciiTheme="minorHAnsi" w:hAnsiTheme="minorHAnsi"/>
        </w:rPr>
        <w:t>absent significant changes in their capabilities, posture, and operational concepts</w:t>
      </w:r>
      <w:r w:rsidRPr="005C1C7D">
        <w:rPr>
          <w:rStyle w:val="StyleUnderline"/>
          <w:rFonts w:asciiTheme="minorHAnsi" w:hAnsiTheme="minorHAnsi"/>
        </w:rPr>
        <w:t>, U.S. forces could face the very real prospect of defeat in plausible scenarios</w:t>
      </w:r>
      <w:r w:rsidRPr="005C1C7D">
        <w:rPr>
          <w:rFonts w:asciiTheme="minorHAnsi" w:hAnsiTheme="minorHAnsi"/>
          <w:sz w:val="16"/>
        </w:rPr>
        <w:t xml:space="preserve">. 7 confidence in the ability of his conventional forces to prevail. He might also conclude, irrespective of the announced aims of the U.S. and South Korean leaders, that defeat in war would mean the end of his regime and his execution. </w:t>
      </w:r>
      <w:r w:rsidRPr="005C1C7D">
        <w:rPr>
          <w:rStyle w:val="StyleUnderline"/>
          <w:rFonts w:asciiTheme="minorHAnsi" w:hAnsiTheme="minorHAnsi"/>
        </w:rPr>
        <w:t>Under these circumstances, he might conclude that using nuclear weapons against military targets in South Korea, Japan, and elsewhere in East Asia and then threatening wholesale destruction of urban-industrial areas offered the best chance of ending the fighting and preserving his regime.</w:t>
      </w:r>
      <w:r w:rsidRPr="005C1C7D">
        <w:rPr>
          <w:rFonts w:asciiTheme="minorHAnsi" w:hAnsiTheme="minorHAnsi"/>
          <w:sz w:val="16"/>
        </w:rPr>
        <w:t xml:space="preserve"> Threats by the United States to retaliate in kind might then have little effect on his decision calculus because he would perceive that such retaliation would leave him (personally) no worse off than if he were to refrain from using nuclear weapons. </w:t>
      </w:r>
      <w:r w:rsidRPr="005C1C7D">
        <w:rPr>
          <w:rStyle w:val="Emphasis"/>
          <w:rFonts w:asciiTheme="minorHAnsi" w:hAnsiTheme="minorHAnsi"/>
        </w:rPr>
        <w:t>This drives the need for capabilities that can prevent a nucleararmed regional adversary such as North Korea from using nuclear weapons, as opposed to trying to deter such use through the manipulation of costs and benefits</w:t>
      </w:r>
      <w:r w:rsidRPr="005C1C7D">
        <w:rPr>
          <w:rFonts w:asciiTheme="minorHAnsi" w:hAnsiTheme="minorHAnsi"/>
          <w:sz w:val="16"/>
        </w:rPr>
        <w:t xml:space="preserve">. </w:t>
      </w:r>
      <w:r w:rsidRPr="005C1C7D">
        <w:rPr>
          <w:rStyle w:val="Emphasis"/>
          <w:rFonts w:asciiTheme="minorHAnsi" w:hAnsiTheme="minorHAnsi"/>
          <w:sz w:val="32"/>
          <w:szCs w:val="32"/>
        </w:rPr>
        <w:t>This, in turn, places emphasis on capabilities to detect, locate, track, and destroy nuclear weapons and their delivery vehicles before they can be launched, as well as the ability to intercept and destroy delivery vehicles postlaunch.</w:t>
      </w:r>
      <w:r w:rsidRPr="005C1C7D">
        <w:rPr>
          <w:rFonts w:asciiTheme="minorHAnsi" w:hAnsiTheme="minorHAnsi"/>
          <w:sz w:val="16"/>
        </w:rPr>
        <w:t xml:space="preserve"> For the Air Force, this might mean improving capabilities to locate, identify, and rapidly attack mobile missile launchers in the field and exploring concepts for intercepting ballistic missiles in boost phase. </w:t>
      </w:r>
      <w:r w:rsidRPr="005C1C7D">
        <w:rPr>
          <w:rStyle w:val="StyleUnderline"/>
          <w:rFonts w:asciiTheme="minorHAnsi" w:hAnsiTheme="minorHAnsi"/>
        </w:rPr>
        <w:t>Unless and until highly reliable means of attack prevention become available, U.S. leaders might be compelled to temper their objectives vis-à-vis nuclear-armed regional adversaries, avoiding conflict with them or using force in limited ways in the hope of minimizing the adversary’s incentives to escalate to nuclear use</w:t>
      </w:r>
      <w:r w:rsidRPr="005C1C7D">
        <w:rPr>
          <w:rFonts w:asciiTheme="minorHAnsi" w:hAnsiTheme="minorHAnsi"/>
          <w:sz w:val="16"/>
        </w:rPr>
        <w:t xml:space="preserve">.16 </w:t>
      </w:r>
      <w:r w:rsidRPr="005C1C7D">
        <w:rPr>
          <w:rStyle w:val="Emphasis"/>
          <w:rFonts w:asciiTheme="minorHAnsi" w:hAnsiTheme="minorHAnsi"/>
          <w:sz w:val="32"/>
          <w:szCs w:val="32"/>
        </w:rPr>
        <w:t>Carrying on the fight against violent extremist organizations will call for continued gradual growth in U.S. special operations forces</w:t>
      </w:r>
      <w:r w:rsidRPr="005C1C7D">
        <w:rPr>
          <w:rFonts w:asciiTheme="minorHAnsi" w:hAnsiTheme="minorHAnsi"/>
          <w:sz w:val="16"/>
        </w:rPr>
        <w:t xml:space="preserve">,17 as </w:t>
      </w:r>
      <w:r w:rsidRPr="005C1C7D">
        <w:rPr>
          <w:rStyle w:val="Emphasis"/>
          <w:rFonts w:asciiTheme="minorHAnsi" w:hAnsiTheme="minorHAnsi"/>
        </w:rPr>
        <w:t xml:space="preserve">well as efforts to improve intelligence collection, analysis, and sharing; targeted information operations to counter enemy propaganda; and long-term efforts to equip and train the forces of partner states that share the U.S. interest in </w:t>
      </w:r>
      <w:r w:rsidRPr="005C1C7D">
        <w:rPr>
          <w:rStyle w:val="Emphasis"/>
          <w:rFonts w:asciiTheme="minorHAnsi" w:hAnsiTheme="minorHAnsi"/>
          <w:sz w:val="28"/>
          <w:szCs w:val="28"/>
        </w:rPr>
        <w:t>eliminating havens for violent extremist groups in those states’ territories and regions.</w:t>
      </w:r>
    </w:p>
    <w:p w14:paraId="7A169115" w14:textId="77777777" w:rsidR="0036047B" w:rsidRPr="005C1C7D" w:rsidRDefault="0036047B" w:rsidP="0036047B">
      <w:pPr>
        <w:rPr>
          <w:rStyle w:val="Emphasis"/>
          <w:rFonts w:asciiTheme="minorHAnsi" w:hAnsiTheme="minorHAnsi"/>
          <w:sz w:val="28"/>
          <w:szCs w:val="28"/>
        </w:rPr>
      </w:pPr>
    </w:p>
    <w:p w14:paraId="4EC8CF02" w14:textId="77777777" w:rsidR="0036047B" w:rsidRPr="005C1C7D" w:rsidRDefault="0036047B" w:rsidP="0036047B">
      <w:pPr>
        <w:rPr>
          <w:rStyle w:val="Emphasis"/>
          <w:rFonts w:asciiTheme="minorHAnsi" w:hAnsiTheme="minorHAnsi"/>
          <w:sz w:val="28"/>
          <w:szCs w:val="28"/>
        </w:rPr>
      </w:pPr>
    </w:p>
    <w:p w14:paraId="3D851BD7" w14:textId="77777777" w:rsidR="0036047B" w:rsidRPr="005C1C7D" w:rsidRDefault="0036047B" w:rsidP="0036047B">
      <w:pPr>
        <w:pStyle w:val="Heading4"/>
        <w:rPr>
          <w:rStyle w:val="Emphasis"/>
          <w:rFonts w:asciiTheme="minorHAnsi" w:hAnsiTheme="minorHAnsi"/>
          <w:b/>
          <w:bCs/>
          <w:sz w:val="28"/>
          <w:szCs w:val="28"/>
          <w:u w:val="none"/>
        </w:rPr>
      </w:pPr>
      <w:r w:rsidRPr="005C1C7D">
        <w:rPr>
          <w:rStyle w:val="Emphasis"/>
          <w:rFonts w:asciiTheme="minorHAnsi" w:hAnsiTheme="minorHAnsi"/>
          <w:b/>
          <w:bCs/>
          <w:sz w:val="28"/>
          <w:szCs w:val="28"/>
          <w:u w:val="none"/>
        </w:rPr>
        <w:t>Militarism solves international conflict – it’s key to national security, the global economy, and international order</w:t>
      </w:r>
    </w:p>
    <w:p w14:paraId="3689D110" w14:textId="77777777" w:rsidR="0036047B" w:rsidRPr="005C1C7D" w:rsidRDefault="0036047B" w:rsidP="0036047B">
      <w:pPr>
        <w:rPr>
          <w:rFonts w:asciiTheme="minorHAnsi" w:hAnsiTheme="minorHAnsi"/>
          <w:sz w:val="12"/>
          <w:szCs w:val="12"/>
        </w:rPr>
      </w:pPr>
      <w:r w:rsidRPr="005C1C7D">
        <w:rPr>
          <w:rFonts w:asciiTheme="minorHAnsi" w:hAnsiTheme="minorHAnsi"/>
        </w:rPr>
        <w:t xml:space="preserve">General David </w:t>
      </w:r>
      <w:r w:rsidRPr="005C1C7D">
        <w:rPr>
          <w:rStyle w:val="Style13ptBold"/>
          <w:rFonts w:asciiTheme="minorHAnsi" w:hAnsiTheme="minorHAnsi"/>
        </w:rPr>
        <w:t>Petraeus</w:t>
      </w:r>
      <w:r w:rsidRPr="005C1C7D">
        <w:rPr>
          <w:rFonts w:asciiTheme="minorHAnsi" w:hAnsiTheme="minorHAnsi"/>
        </w:rPr>
        <w:t xml:space="preserve"> (Ret.) </w:t>
      </w:r>
      <w:r w:rsidRPr="005C1C7D">
        <w:rPr>
          <w:rStyle w:val="Style13ptBold"/>
          <w:rFonts w:asciiTheme="minorHAnsi" w:hAnsiTheme="minorHAnsi"/>
        </w:rPr>
        <w:t>and</w:t>
      </w:r>
      <w:r w:rsidRPr="005C1C7D">
        <w:rPr>
          <w:rFonts w:asciiTheme="minorHAnsi" w:hAnsiTheme="minorHAnsi"/>
        </w:rPr>
        <w:t xml:space="preserve"> Michael E. </w:t>
      </w:r>
      <w:r w:rsidRPr="005C1C7D">
        <w:rPr>
          <w:rStyle w:val="Style13ptBold"/>
          <w:rFonts w:asciiTheme="minorHAnsi" w:hAnsiTheme="minorHAnsi"/>
        </w:rPr>
        <w:t>O’Hanlon</w:t>
      </w:r>
      <w:r w:rsidRPr="005C1C7D">
        <w:rPr>
          <w:rFonts w:asciiTheme="minorHAnsi" w:hAnsiTheme="minorHAnsi"/>
        </w:rPr>
        <w:t xml:space="preserve">Friday, September 30, </w:t>
      </w:r>
      <w:r w:rsidRPr="005C1C7D">
        <w:rPr>
          <w:rStyle w:val="Style13ptBold"/>
          <w:rFonts w:asciiTheme="minorHAnsi" w:hAnsiTheme="minorHAnsi"/>
        </w:rPr>
        <w:t>2016</w:t>
      </w:r>
      <w:r w:rsidRPr="005C1C7D">
        <w:rPr>
          <w:rFonts w:asciiTheme="minorHAnsi" w:hAnsiTheme="minorHAnsi"/>
        </w:rPr>
        <w:t xml:space="preserve"> </w:t>
      </w:r>
      <w:hyperlink r:id="rId15" w:history="1">
        <w:r w:rsidRPr="005C1C7D">
          <w:rPr>
            <w:rStyle w:val="Hyperlink"/>
            <w:rFonts w:asciiTheme="minorHAnsi" w:hAnsiTheme="minorHAnsi"/>
          </w:rPr>
          <w:t>https://www.brookings.edu/research/americas-awesome-military/</w:t>
        </w:r>
      </w:hyperlink>
      <w:r w:rsidRPr="005C1C7D">
        <w:rPr>
          <w:rFonts w:asciiTheme="minorHAnsi" w:hAnsiTheme="minorHAnsi"/>
        </w:rPr>
        <w:t xml:space="preserve">  </w:t>
      </w:r>
      <w:r w:rsidRPr="005C1C7D">
        <w:rPr>
          <w:rFonts w:asciiTheme="minorHAnsi" w:hAnsiTheme="minorHAnsi"/>
          <w:sz w:val="20"/>
          <w:szCs w:val="20"/>
        </w:rPr>
        <w:t>Michael O'Hanlon is a senior fellow, and director of research, in Foreign Policy at the Brookings Institution, where he specializes in U.S. defense strategy, the use of military force, and American national security policy. He co-directs the Security and Strategy team, the Defense Industrial Base working group, and the Africa Security Initiative within the Foreign Policy program, as well. He is an adjunct professor at Columbia, Georgetown, and Syracuse universities, and a member of the International Institute for Strategic Studies. O’Hanlon was also a member of the external advisory board at the Central Intelligence Agency from 2011-12. O’Hanlon’s latest books include “The Senkaku Paradox: Risking Great Power War over Limited Stakes” (Brookings Institution Press, 2019); “Beyond NATO: A New Security Architecture for Eastern Europe” (Brookings Institution Press, 2017); “The Future of Land Warfare” (Brookings Institution Press, 2015); and “Strategic Reassurance and Resolve: U.S.-China Relations in the 21st Century” (with Jim Steinberg, Princeton University Press, 2014). Previously, he wrote “Bending History: Barack Obama’s Foreign Policy” (with Martin Indyk and Kenneth Lieberthal, Brookings Institution Press, 2012); “A Skeptic’s Case for Nuclear Disarmament” (Brookings Institution Press, 2010); “The Science of War” (Princeton University Press, 2009); “Crisis on the Korean Peninsula” (with Mike Mochizuki, McGraw-Hill, 2003); “Winning Ugly: NATO’s War to Save Kosovo” (with Ivo Daalder, Brookings Institution Press, 2000); and “Technological Change and the Future of Warfare” (Brookings Institution Press, 2000), among other books. O’Hanlon has written several hundred op-eds in newspapers including The Washington Post, The New York Times, The Los Angeles Times, The Washington Times, The Financial Times, The Wall Street Journal, The Japan Times, USA Today, and Pakistan’s Dawn paper. His articles have appeared in Foreign Affairs, The National Interest, Survival, Washington Quarterly, Joint Forces Quarterly, and International Security, among other publications. O’Hanlon has appeared on television or spoken on the radio some 4,000 times since September 11, 2001. O'Hanlon was an analyst at the Congressional Budget Office from 1989 to 1994. He also worked previously at the Institute for Defense Analyses. His doctorate from Princeton is in public and international affairs; his bachelor's and master's degrees, also from Princeton, are in the physical sciences. He served as a Peace Corps volunteer in Congo/Kinshasa (the former Zaire) from 1982-84, where he taught college and high school physics in French. Earlier, he worked on a dairy farm in Upstate New York, where he grew up, and attempted (unsuccessfully) with a team of Princeton experimental physicists in the “Gravity Group” to disprove Einstein’s General Theory of Relativity. Affiliations: Columbia University, adjunct professor Denver University, adjunct professor Princeton University, adjunct professor Syracuse University, adjunct professor  CONTACT</w:t>
      </w:r>
    </w:p>
    <w:p w14:paraId="60261100" w14:textId="77777777" w:rsidR="0036047B" w:rsidRPr="005C1C7D" w:rsidRDefault="0036047B" w:rsidP="0036047B">
      <w:pPr>
        <w:rPr>
          <w:rStyle w:val="StyleUnderline"/>
          <w:rFonts w:asciiTheme="minorHAnsi" w:hAnsiTheme="minorHAnsi"/>
        </w:rPr>
      </w:pPr>
      <w:r w:rsidRPr="005C1C7D">
        <w:rPr>
          <w:rStyle w:val="StyleUnderline"/>
          <w:rFonts w:asciiTheme="minorHAnsi" w:hAnsiTheme="minorHAnsi"/>
        </w:rPr>
        <w:t>Most major elements of U.S. defense policy are on reasonably solid ground, despite innumerable squabbles among experts over many of the details.</w:t>
      </w:r>
      <w:r w:rsidRPr="005C1C7D">
        <w:rPr>
          <w:rFonts w:asciiTheme="minorHAnsi" w:hAnsiTheme="minorHAnsi"/>
          <w:sz w:val="16"/>
        </w:rPr>
        <w:t xml:space="preserve"> Through­out the post–Cold War era, some variant of a two-war planning framework (with caveats) has enjoyed bipartisan support and should continue to do so for many years to come. Forward presence and engagement in East Asia, Europe, and the Middle East remain compelling pillars of U.S. national security strategy. Robust research-and-development programs continue to be supported, as does an unparalleled intelligence com­munity. </w:t>
      </w:r>
      <w:r w:rsidRPr="005C1C7D">
        <w:rPr>
          <w:rStyle w:val="StyleUnderline"/>
          <w:rFonts w:asciiTheme="minorHAnsi" w:hAnsiTheme="minorHAnsi"/>
        </w:rPr>
        <w:t xml:space="preserve">The Defense Department’s procurement budget—the first victim of budgetary austerity in the 1990s and in the early years of this century—is once again relatively healthy. Pentagon leaders are spurring innovation, and the men and women of today’s armed forces display high standards of professionalism, expertise, and experience. </w:t>
      </w:r>
      <w:r w:rsidRPr="005C1C7D">
        <w:rPr>
          <w:rFonts w:asciiTheme="minorHAnsi" w:hAnsiTheme="minorHAnsi"/>
          <w:sz w:val="16"/>
        </w:rPr>
        <w:t xml:space="preserve">Yet there are also areas of concern. Excess base capacity remains a problem. </w:t>
      </w:r>
      <w:r w:rsidRPr="005C1C7D">
        <w:rPr>
          <w:rStyle w:val="StyleUnderline"/>
          <w:rFonts w:asciiTheme="minorHAnsi" w:hAnsiTheme="minorHAnsi"/>
        </w:rPr>
        <w:t>The navy’s fleet and the army are too small, and current budget trajectories imply further cuts rather than increases. And the scale of some hugely expensive weapons programs in the pipeline or on the drawing boards, such as the F-35 fighter jet and some new nuclear weapons, needs to be reassessed</w:t>
      </w:r>
      <w:r w:rsidRPr="005C1C7D">
        <w:rPr>
          <w:rFonts w:asciiTheme="minorHAnsi" w:hAnsiTheme="minorHAnsi"/>
          <w:sz w:val="16"/>
        </w:rPr>
        <w:t xml:space="preserve">. </w:t>
      </w:r>
      <w:r w:rsidRPr="005C1C7D">
        <w:rPr>
          <w:rStyle w:val="StyleUnderline"/>
          <w:rFonts w:asciiTheme="minorHAnsi" w:hAnsiTheme="minorHAnsi"/>
        </w:rPr>
        <w:t>The challenge for the next president will thus be how to build on the strengths, address the problems, and chart a course for contin­uing to maintain U.S. military dominance in a strategic environment</w:t>
      </w:r>
      <w:r w:rsidRPr="005C1C7D">
        <w:rPr>
          <w:rFonts w:asciiTheme="minorHAnsi" w:hAnsiTheme="minorHAnsi"/>
          <w:sz w:val="16"/>
        </w:rPr>
        <w:t xml:space="preserve"> that never stops evolving. CHANGE VS. MORE OF THE SAME </w:t>
      </w:r>
      <w:r w:rsidRPr="005C1C7D">
        <w:rPr>
          <w:rStyle w:val="Emphasis"/>
          <w:rFonts w:asciiTheme="minorHAnsi" w:hAnsiTheme="minorHAnsi"/>
        </w:rPr>
        <w:t xml:space="preserve">The national interests that the U.S. military needs to advance remain constant: protecting the homeland; safeguarding U.S. citizens at home and abroad; and ensuring the security of U.S. allies, the global economy, and international order more generally. </w:t>
      </w:r>
      <w:r w:rsidRPr="005C1C7D">
        <w:rPr>
          <w:rFonts w:asciiTheme="minorHAnsi" w:hAnsiTheme="minorHAnsi"/>
          <w:sz w:val="16"/>
        </w:rPr>
        <w:t xml:space="preserve">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 the </w:t>
      </w:r>
      <w:r w:rsidRPr="005C1C7D">
        <w:rPr>
          <w:rStyle w:val="StyleUnderline"/>
          <w:rFonts w:asciiTheme="minorHAnsi" w:hAnsiTheme="minorHAnsi"/>
        </w:rPr>
        <w:t>United States has many resources to draw on as it prepares for these threats</w:t>
      </w:r>
      <w:r w:rsidRPr="005C1C7D">
        <w:rPr>
          <w:rFonts w:asciiTheme="minorHAnsi" w:hAnsiTheme="minorHAnsi"/>
          <w:sz w:val="16"/>
        </w:rPr>
        <w:t xml:space="preserve">, even beyond its military forces. The country’s high-tech and innovative sectors are the best in the world. It has solid economic fundamentals, including a gradually growing population base, the world’s best univer­sities, and a large market at the center of global finance and commerce. And most important of all, the United States leads a globe-spanning system of alliances and partnerships that includes some 60 countries, collectively accounting for two-thirds of global economic output and military capacity. A </w:t>
      </w:r>
      <w:r w:rsidRPr="005C1C7D">
        <w:rPr>
          <w:rStyle w:val="StyleUnderline"/>
          <w:rFonts w:asciiTheme="minorHAnsi" w:hAnsiTheme="minorHAnsi"/>
        </w:rPr>
        <w:t>serious defense policy, however, needs to take into account the way war itself is changing.</w:t>
      </w:r>
      <w:r w:rsidRPr="005C1C7D">
        <w:rPr>
          <w:rFonts w:asciiTheme="minorHAnsi" w:hAnsiTheme="minorHAnsi"/>
          <w:sz w:val="16"/>
        </w:rPr>
        <w:t xml:space="preserve"> </w:t>
      </w:r>
      <w:r w:rsidRPr="005C1C7D">
        <w:rPr>
          <w:rStyle w:val="StyleUnderline"/>
          <w:rFonts w:asciiTheme="minorHAnsi" w:hAnsiTheme="minorHAnsi"/>
        </w:rPr>
        <w:t>True military revolu­tions are relatively rare, as even major changes usually occur gradually, over decades. But there is clearly one such revolution now in process, perhaps halfway along: in airpower, particularly in the effects of precision ordnance combined with the vast increase of intelligence, surveillance, and reconnais­sance (ISR) systems on the contemporary battlefield.</w:t>
      </w:r>
    </w:p>
    <w:p w14:paraId="2F672410" w14:textId="77777777" w:rsidR="0036047B" w:rsidRPr="005C1C7D" w:rsidRDefault="0036047B" w:rsidP="0036047B">
      <w:pPr>
        <w:rPr>
          <w:rStyle w:val="StyleUnderline"/>
          <w:rFonts w:asciiTheme="minorHAnsi" w:hAnsiTheme="minorHAnsi"/>
        </w:rPr>
      </w:pPr>
    </w:p>
    <w:p w14:paraId="71AF1BA2" w14:textId="77777777" w:rsidR="0036047B" w:rsidRPr="005C1C7D" w:rsidRDefault="0036047B" w:rsidP="0036047B">
      <w:pPr>
        <w:pStyle w:val="Heading4"/>
        <w:rPr>
          <w:rFonts w:asciiTheme="minorHAnsi" w:hAnsiTheme="minorHAnsi"/>
        </w:rPr>
      </w:pPr>
      <w:r w:rsidRPr="005C1C7D">
        <w:rPr>
          <w:rFonts w:asciiTheme="minorHAnsi" w:hAnsiTheme="minorHAnsi"/>
        </w:rPr>
        <w:t>MIlitarism is key to leadership and limiting conflict.</w:t>
      </w:r>
    </w:p>
    <w:p w14:paraId="65C3FF59" w14:textId="77777777" w:rsidR="0036047B" w:rsidRPr="005C1C7D" w:rsidRDefault="0036047B" w:rsidP="0036047B">
      <w:pPr>
        <w:rPr>
          <w:rFonts w:asciiTheme="minorHAnsi" w:eastAsia="Times New Roman" w:hAnsiTheme="minorHAnsi"/>
        </w:rPr>
      </w:pPr>
      <w:bookmarkStart w:id="1" w:name="_Toc264133781"/>
      <w:r w:rsidRPr="005C1C7D">
        <w:rPr>
          <w:rFonts w:asciiTheme="minorHAnsi" w:hAnsiTheme="minorHAnsi"/>
        </w:rPr>
        <w:t xml:space="preserve">David </w:t>
      </w:r>
      <w:r w:rsidRPr="005C1C7D">
        <w:rPr>
          <w:rStyle w:val="Style13ptBold"/>
          <w:rFonts w:asciiTheme="minorHAnsi" w:hAnsiTheme="minorHAnsi"/>
          <w:sz w:val="28"/>
          <w:szCs w:val="28"/>
        </w:rPr>
        <w:t>Brooks 2001</w:t>
      </w:r>
      <w:bookmarkEnd w:id="1"/>
      <w:r w:rsidRPr="005C1C7D">
        <w:rPr>
          <w:rFonts w:asciiTheme="minorHAnsi" w:eastAsia="Times New Roman" w:hAnsiTheme="minorHAnsi"/>
          <w:b/>
          <w:bCs/>
          <w:color w:val="222222"/>
          <w:sz w:val="21"/>
          <w:szCs w:val="21"/>
          <w:shd w:val="clear" w:color="auto" w:fill="FFFFFF"/>
        </w:rPr>
        <w:t xml:space="preserve"> </w:t>
      </w:r>
      <w:r w:rsidRPr="005C1C7D">
        <w:rPr>
          <w:rFonts w:asciiTheme="minorHAnsi" w:hAnsiTheme="minorHAnsi"/>
        </w:rPr>
        <w:t>David Brooks </w:t>
      </w:r>
      <w:r w:rsidRPr="005C1C7D">
        <w:rPr>
          <w:rFonts w:asciiTheme="minorHAnsi" w:eastAsia="Times New Roman" w:hAnsiTheme="minorHAnsi"/>
          <w:color w:val="222222"/>
          <w:sz w:val="21"/>
          <w:szCs w:val="21"/>
          <w:shd w:val="clear" w:color="auto" w:fill="FFFFFF"/>
        </w:rPr>
        <w:t>(</w:t>
      </w:r>
      <w:r w:rsidRPr="005C1C7D">
        <w:rPr>
          <w:rFonts w:asciiTheme="minorHAnsi" w:hAnsiTheme="minorHAnsi"/>
        </w:rPr>
        <w:t>born August 11, 1961)</w:t>
      </w:r>
      <w:hyperlink r:id="rId16" w:anchor="cite_note-pbsbio-1" w:history="1">
        <w:r w:rsidRPr="005C1C7D">
          <w:rPr>
            <w:rFonts w:asciiTheme="minorHAnsi" w:hAnsiTheme="minorHAnsi"/>
          </w:rPr>
          <w:t>[1]</w:t>
        </w:r>
      </w:hyperlink>
      <w:r w:rsidRPr="005C1C7D">
        <w:rPr>
          <w:rFonts w:asciiTheme="minorHAnsi" w:hAnsiTheme="minorHAnsi"/>
        </w:rPr>
        <w:t> is a Canadian-born American political and cultural commentator who writes for </w:t>
      </w:r>
      <w:hyperlink r:id="rId17" w:tooltip="The New York Times" w:history="1">
        <w:r w:rsidRPr="005C1C7D">
          <w:rPr>
            <w:rFonts w:asciiTheme="minorHAnsi" w:hAnsiTheme="minorHAnsi"/>
          </w:rPr>
          <w:t>The New York Times</w:t>
        </w:r>
      </w:hyperlink>
      <w:r w:rsidRPr="005C1C7D">
        <w:rPr>
          <w:rFonts w:asciiTheme="minorHAnsi" w:hAnsiTheme="minorHAnsi"/>
        </w:rPr>
        <w:t>.</w:t>
      </w:r>
      <w:hyperlink r:id="rId18" w:anchor="cite_note-2" w:history="1">
        <w:r w:rsidRPr="005C1C7D">
          <w:rPr>
            <w:rFonts w:asciiTheme="minorHAnsi" w:hAnsiTheme="minorHAnsi"/>
          </w:rPr>
          <w:t>[2]</w:t>
        </w:r>
      </w:hyperlink>
      <w:hyperlink r:id="rId19" w:anchor="cite_note-3" w:history="1">
        <w:r w:rsidRPr="005C1C7D">
          <w:rPr>
            <w:rFonts w:asciiTheme="minorHAnsi" w:hAnsiTheme="minorHAnsi"/>
          </w:rPr>
          <w:t>[3]</w:t>
        </w:r>
      </w:hyperlink>
      <w:r w:rsidRPr="005C1C7D">
        <w:rPr>
          <w:rFonts w:asciiTheme="minorHAnsi" w:hAnsiTheme="minorHAnsi"/>
        </w:rPr>
        <w:t> He has worked as a film critic for </w:t>
      </w:r>
      <w:hyperlink r:id="rId20" w:tooltip="The Washington Times" w:history="1">
        <w:r w:rsidRPr="005C1C7D">
          <w:rPr>
            <w:rFonts w:asciiTheme="minorHAnsi" w:hAnsiTheme="minorHAnsi"/>
          </w:rPr>
          <w:t>The Washington Times</w:t>
        </w:r>
      </w:hyperlink>
      <w:r w:rsidRPr="005C1C7D">
        <w:rPr>
          <w:rFonts w:asciiTheme="minorHAnsi" w:hAnsiTheme="minorHAnsi"/>
        </w:rPr>
        <w:t>, a reporter and later </w:t>
      </w:r>
      <w:hyperlink r:id="rId21" w:tooltip="Op-ed" w:history="1">
        <w:r w:rsidRPr="005C1C7D">
          <w:rPr>
            <w:rFonts w:asciiTheme="minorHAnsi" w:hAnsiTheme="minorHAnsi"/>
          </w:rPr>
          <w:t>op-ed</w:t>
        </w:r>
      </w:hyperlink>
      <w:r w:rsidRPr="005C1C7D">
        <w:rPr>
          <w:rFonts w:asciiTheme="minorHAnsi" w:hAnsiTheme="minorHAnsi"/>
        </w:rPr>
        <w:t> editor for </w:t>
      </w:r>
      <w:hyperlink r:id="rId22" w:tooltip="The Wall Street Journal" w:history="1">
        <w:r w:rsidRPr="005C1C7D">
          <w:rPr>
            <w:rFonts w:asciiTheme="minorHAnsi" w:hAnsiTheme="minorHAnsi"/>
          </w:rPr>
          <w:t>The Wall Street Journal</w:t>
        </w:r>
      </w:hyperlink>
      <w:r w:rsidRPr="005C1C7D">
        <w:rPr>
          <w:rFonts w:asciiTheme="minorHAnsi" w:hAnsiTheme="minorHAnsi"/>
        </w:rPr>
        <w:t>,</w:t>
      </w:r>
      <w:hyperlink r:id="rId23" w:anchor="cite_note-nytbio-4" w:history="1">
        <w:r w:rsidRPr="005C1C7D">
          <w:rPr>
            <w:rFonts w:asciiTheme="minorHAnsi" w:hAnsiTheme="minorHAnsi"/>
          </w:rPr>
          <w:t>[4]</w:t>
        </w:r>
      </w:hyperlink>
      <w:r w:rsidRPr="005C1C7D">
        <w:rPr>
          <w:rFonts w:asciiTheme="minorHAnsi" w:hAnsiTheme="minorHAnsi"/>
        </w:rPr>
        <w:t> a senior editor at </w:t>
      </w:r>
      <w:hyperlink r:id="rId24" w:tooltip="The Weekly Standard" w:history="1">
        <w:r w:rsidRPr="005C1C7D">
          <w:rPr>
            <w:rFonts w:asciiTheme="minorHAnsi" w:hAnsiTheme="minorHAnsi"/>
          </w:rPr>
          <w:t>The Weekly Standard</w:t>
        </w:r>
      </w:hyperlink>
      <w:r w:rsidRPr="005C1C7D">
        <w:rPr>
          <w:rFonts w:asciiTheme="minorHAnsi" w:hAnsiTheme="minorHAnsi"/>
        </w:rPr>
        <w:t> from its inception, a contributing editor at </w:t>
      </w:r>
      <w:hyperlink r:id="rId25" w:tooltip="Newsweek" w:history="1">
        <w:r w:rsidRPr="005C1C7D">
          <w:rPr>
            <w:rFonts w:asciiTheme="minorHAnsi" w:hAnsiTheme="minorHAnsi"/>
          </w:rPr>
          <w:t>Newsweek</w:t>
        </w:r>
      </w:hyperlink>
      <w:r w:rsidRPr="005C1C7D">
        <w:rPr>
          <w:rFonts w:asciiTheme="minorHAnsi" w:hAnsiTheme="minorHAnsi"/>
        </w:rPr>
        <w:t>, and </w:t>
      </w:r>
      <w:hyperlink r:id="rId26" w:tooltip="The Atlantic Monthly" w:history="1">
        <w:r w:rsidRPr="005C1C7D">
          <w:rPr>
            <w:rFonts w:asciiTheme="minorHAnsi" w:hAnsiTheme="minorHAnsi"/>
          </w:rPr>
          <w:t>The Atlantic Monthly</w:t>
        </w:r>
      </w:hyperlink>
      <w:r w:rsidRPr="005C1C7D">
        <w:rPr>
          <w:rFonts w:asciiTheme="minorHAnsi" w:hAnsiTheme="minorHAnsi"/>
        </w:rPr>
        <w:t>, and a commentator on </w:t>
      </w:r>
      <w:hyperlink r:id="rId27" w:tooltip="NPR" w:history="1">
        <w:r w:rsidRPr="005C1C7D">
          <w:rPr>
            <w:rFonts w:asciiTheme="minorHAnsi" w:hAnsiTheme="minorHAnsi"/>
          </w:rPr>
          <w:t>NPR</w:t>
        </w:r>
      </w:hyperlink>
      <w:r w:rsidRPr="005C1C7D">
        <w:rPr>
          <w:rFonts w:asciiTheme="minorHAnsi" w:hAnsiTheme="minorHAnsi"/>
        </w:rPr>
        <w:t> and </w:t>
      </w:r>
      <w:hyperlink r:id="rId28" w:tooltip="PBS NewsHour" w:history="1">
        <w:r w:rsidRPr="005C1C7D">
          <w:rPr>
            <w:rFonts w:asciiTheme="minorHAnsi" w:hAnsiTheme="minorHAnsi"/>
          </w:rPr>
          <w:t>PBS NewsHour</w:t>
        </w:r>
      </w:hyperlink>
      <w:r w:rsidRPr="005C1C7D">
        <w:rPr>
          <w:rFonts w:asciiTheme="minorHAnsi" w:hAnsiTheme="minorHAnsi"/>
        </w:rPr>
        <w:t>.</w:t>
      </w:r>
      <w:hyperlink r:id="rId29" w:anchor="cite_note-pbsbio-1" w:history="1">
        <w:r w:rsidRPr="005C1C7D">
          <w:rPr>
            <w:rFonts w:asciiTheme="minorHAnsi" w:hAnsiTheme="minorHAnsi"/>
          </w:rPr>
          <w:t>[1]</w:t>
        </w:r>
      </w:hyperlink>
      <w:r w:rsidRPr="005C1C7D">
        <w:rPr>
          <w:rFonts w:asciiTheme="minorHAnsi" w:hAnsiTheme="minorHAnsi"/>
        </w:rPr>
        <w:t xml:space="preserve">. </w:t>
      </w:r>
      <w:hyperlink r:id="rId30" w:history="1">
        <w:r w:rsidRPr="005C1C7D">
          <w:rPr>
            <w:rFonts w:asciiTheme="minorHAnsi" w:hAnsiTheme="minorHAnsi"/>
          </w:rPr>
          <w:t>University of Chicago</w:t>
        </w:r>
      </w:hyperlink>
    </w:p>
    <w:p w14:paraId="2B27EFF2" w14:textId="77777777" w:rsidR="0036047B" w:rsidRPr="005C1C7D" w:rsidRDefault="0036047B" w:rsidP="0036047B">
      <w:pPr>
        <w:rPr>
          <w:rStyle w:val="Shrinker"/>
          <w:rFonts w:asciiTheme="minorHAnsi" w:hAnsiTheme="minorHAnsi"/>
          <w:sz w:val="16"/>
        </w:rPr>
      </w:pPr>
      <w:r w:rsidRPr="005C1C7D">
        <w:rPr>
          <w:rStyle w:val="Shrinker"/>
          <w:rFonts w:asciiTheme="minorHAnsi" w:hAnsiTheme="minorHAnsi"/>
          <w:sz w:val="16"/>
        </w:rPr>
        <w:t xml:space="preserve">Obviously nobody knows what the future years will feel like, but we do know that the next decade will have a central feature that was lacking in the last one: The next few years will be defined by conflict. And it's possible to speculate about what that means. </w:t>
      </w:r>
      <w:r w:rsidRPr="005C1C7D">
        <w:rPr>
          <w:rFonts w:asciiTheme="minorHAnsi" w:hAnsiTheme="minorHAnsi"/>
          <w:sz w:val="16"/>
        </w:rPr>
        <w:t>The institutions that fight for us and defend us against disorder -- the military, the FBI, the CIA -- will seem more important and more admirable.</w:t>
      </w:r>
      <w:r w:rsidRPr="005C1C7D">
        <w:rPr>
          <w:rStyle w:val="underline"/>
          <w:rFonts w:asciiTheme="minorHAnsi" w:hAnsiTheme="minorHAnsi"/>
        </w:rPr>
        <w:t xml:space="preserve"> The fundamental arguments won't be over economic or social issues, </w:t>
      </w:r>
      <w:r w:rsidRPr="005C1C7D">
        <w:rPr>
          <w:rStyle w:val="Emphasis"/>
          <w:rFonts w:asciiTheme="minorHAnsi" w:hAnsiTheme="minorHAnsi"/>
        </w:rPr>
        <w:t>they will be over how to wield power</w:t>
      </w:r>
      <w:r w:rsidRPr="005C1C7D">
        <w:rPr>
          <w:rStyle w:val="underline"/>
          <w:rFonts w:asciiTheme="minorHAnsi" w:hAnsiTheme="minorHAnsi"/>
        </w:rPr>
        <w:t xml:space="preserve"> -- whether to use American power aggressively or circumspectly. We will c</w:t>
      </w:r>
      <w:r w:rsidRPr="005C1C7D">
        <w:rPr>
          <w:rFonts w:asciiTheme="minorHAnsi" w:hAnsiTheme="minorHAnsi"/>
          <w:u w:val="single"/>
        </w:rPr>
        <w:t xml:space="preserve">are </w:t>
      </w:r>
      <w:r w:rsidRPr="005C1C7D">
        <w:rPr>
          <w:rStyle w:val="Emphasis"/>
          <w:rFonts w:asciiTheme="minorHAnsi" w:hAnsiTheme="minorHAnsi"/>
        </w:rPr>
        <w:t xml:space="preserve">a lot more </w:t>
      </w:r>
      <w:r w:rsidRPr="005C1C7D">
        <w:rPr>
          <w:rFonts w:asciiTheme="minorHAnsi" w:hAnsiTheme="minorHAnsi"/>
          <w:u w:val="single"/>
        </w:rPr>
        <w:t xml:space="preserve">about ends -- winning the war -- than we will about means. </w:t>
      </w:r>
      <w:r w:rsidRPr="005C1C7D">
        <w:rPr>
          <w:rStyle w:val="Shrinker"/>
          <w:rFonts w:asciiTheme="minorHAnsi" w:hAnsiTheme="minorHAnsi"/>
          <w:sz w:val="16"/>
        </w:rPr>
        <w:t>We will debate whether it is necessary to torture prisoners who have information about future biological attacks. We will destroy innocent villages by accident, shrug our shoulders, and continue fighting. In an age of conflict, bourgeois virtues like compassion, tolerance, and industriousness are valued less than the classical virtues of courage, steadfastness, and a ruthless desire for victory. […continues…] But now violence has come calling. Now it is no longer possible to live so comfortably in one's own private paradise.</w:t>
      </w:r>
      <w:r w:rsidRPr="005C1C7D">
        <w:rPr>
          <w:rFonts w:asciiTheme="minorHAnsi" w:hAnsiTheme="minorHAnsi"/>
          <w:u w:val="single"/>
        </w:rPr>
        <w:t xml:space="preserve"> Shocked out of the illusion of self-reliance, most of us realize that we, as individuals, simply cannot protect ourselves.</w:t>
      </w:r>
      <w:r w:rsidRPr="005C1C7D">
        <w:rPr>
          <w:rFonts w:asciiTheme="minorHAnsi" w:hAnsiTheme="minorHAnsi"/>
          <w:b/>
          <w:u w:val="single"/>
        </w:rPr>
        <w:t xml:space="preserve"> </w:t>
      </w:r>
      <w:r w:rsidRPr="005C1C7D">
        <w:rPr>
          <w:rFonts w:asciiTheme="minorHAnsi" w:hAnsiTheme="minorHAnsi"/>
          <w:b/>
          <w:sz w:val="32"/>
          <w:szCs w:val="32"/>
          <w:u w:val="single"/>
        </w:rPr>
        <w:t>Private life requires public protection</w:t>
      </w:r>
      <w:r w:rsidRPr="005C1C7D">
        <w:rPr>
          <w:rFonts w:asciiTheme="minorHAnsi" w:hAnsiTheme="minorHAnsi"/>
          <w:b/>
          <w:u w:val="single"/>
        </w:rPr>
        <w:t>.</w:t>
      </w:r>
      <w:r w:rsidRPr="005C1C7D">
        <w:rPr>
          <w:rFonts w:asciiTheme="minorHAnsi" w:hAnsiTheme="minorHAnsi"/>
          <w:u w:val="single"/>
        </w:rPr>
        <w:t xml:space="preserve"> </w:t>
      </w:r>
      <w:r w:rsidRPr="005C1C7D">
        <w:rPr>
          <w:rFonts w:asciiTheme="minorHAnsi" w:hAnsiTheme="minorHAnsi"/>
          <w:sz w:val="16"/>
        </w:rPr>
        <w:t>Now it is not possible to ignore foreign affairs, because foreign affairs have not ignored us.</w:t>
      </w:r>
      <w:r w:rsidRPr="005C1C7D">
        <w:rPr>
          <w:rFonts w:asciiTheme="minorHAnsi" w:hAnsiTheme="minorHAnsi"/>
          <w:u w:val="single"/>
        </w:rPr>
        <w:t xml:space="preserve"> It has become clear that </w:t>
      </w:r>
      <w:r w:rsidRPr="005C1C7D">
        <w:rPr>
          <w:rStyle w:val="Emphasis"/>
          <w:rFonts w:asciiTheme="minorHAnsi" w:hAnsiTheme="minorHAnsi"/>
        </w:rPr>
        <w:t>we are living in a world in which hundreds of millions of people hate us</w:t>
      </w:r>
      <w:r w:rsidRPr="005C1C7D">
        <w:rPr>
          <w:rFonts w:asciiTheme="minorHAnsi" w:hAnsiTheme="minorHAnsi"/>
          <w:u w:val="single"/>
        </w:rPr>
        <w:t xml:space="preserve">, and </w:t>
      </w:r>
      <w:r w:rsidRPr="005C1C7D">
        <w:rPr>
          <w:rStyle w:val="Emphasis"/>
          <w:rFonts w:asciiTheme="minorHAnsi" w:hAnsiTheme="minorHAnsi"/>
          <w:sz w:val="32"/>
          <w:szCs w:val="32"/>
        </w:rPr>
        <w:t>some</w:t>
      </w:r>
      <w:r w:rsidRPr="005C1C7D">
        <w:rPr>
          <w:rFonts w:asciiTheme="minorHAnsi" w:hAnsiTheme="minorHAnsi"/>
          <w:u w:val="single"/>
        </w:rPr>
        <w:t xml:space="preserve"> small percentage of them </w:t>
      </w:r>
      <w:r w:rsidRPr="005C1C7D">
        <w:rPr>
          <w:rFonts w:asciiTheme="minorHAnsi" w:hAnsiTheme="minorHAnsi"/>
          <w:b/>
          <w:sz w:val="32"/>
          <w:szCs w:val="32"/>
          <w:u w:val="single"/>
        </w:rPr>
        <w:t>want to destroy</w:t>
      </w:r>
      <w:r w:rsidRPr="005C1C7D">
        <w:rPr>
          <w:rFonts w:asciiTheme="minorHAnsi" w:hAnsiTheme="minorHAnsi"/>
          <w:b/>
          <w:u w:val="single"/>
        </w:rPr>
        <w:t xml:space="preserve"> </w:t>
      </w:r>
      <w:r w:rsidRPr="005C1C7D">
        <w:rPr>
          <w:rFonts w:asciiTheme="minorHAnsi" w:hAnsiTheme="minorHAnsi"/>
          <w:b/>
          <w:sz w:val="32"/>
          <w:szCs w:val="32"/>
          <w:u w:val="single"/>
        </w:rPr>
        <w:t>us</w:t>
      </w:r>
      <w:r w:rsidRPr="005C1C7D">
        <w:rPr>
          <w:rStyle w:val="Shrinker"/>
          <w:rFonts w:asciiTheme="minorHAnsi" w:hAnsiTheme="minorHAnsi"/>
          <w:sz w:val="16"/>
        </w:rPr>
        <w:t xml:space="preserve">. That realization is bound to have cultural effects. In the first place, we will probably become more conscious of our American-ness. During the blitz in 1940, George Orwell sat in his bomb shelter and wrote an essay called "England Your England." It opened with this sentence: "As I write, highly civilised human beings are flying overhead, trying to kill me." What struck him at that moment of danger was that it really does matter whether you are English or German. The nation is a nursemaid that breeds certain values and a certain ethos. Orwell went on to describe what it meant to be English. Now Americans are being killed simply because they are Americans. Like Orwell, Americans are once again becoming aware of themselves as a nationality, not just as members of some ethnic community or globalized Internet chat group. </w:t>
      </w:r>
      <w:r w:rsidRPr="005C1C7D">
        <w:rPr>
          <w:rStyle w:val="StyleUnderline"/>
          <w:rFonts w:asciiTheme="minorHAnsi" w:hAnsiTheme="minorHAnsi"/>
        </w:rPr>
        <w:t>Americans have been reminded that, despite what the multiculturalists have been preaching</w:t>
      </w:r>
      <w:r w:rsidRPr="005C1C7D">
        <w:rPr>
          <w:rStyle w:val="Shrinker"/>
          <w:rFonts w:asciiTheme="minorHAnsi" w:hAnsiTheme="minorHAnsi"/>
          <w:sz w:val="16"/>
        </w:rPr>
        <w:t>,</w:t>
      </w:r>
      <w:r w:rsidRPr="005C1C7D">
        <w:rPr>
          <w:rFonts w:asciiTheme="minorHAnsi" w:hAnsiTheme="minorHAnsi"/>
          <w:u w:val="single"/>
        </w:rPr>
        <w:t xml:space="preserve"> not all cultures are wonderfully equal hues in the great rainbow of humanity. </w:t>
      </w:r>
      <w:r w:rsidRPr="005C1C7D">
        <w:rPr>
          <w:rStyle w:val="Emphasis"/>
          <w:rFonts w:asciiTheme="minorHAnsi" w:hAnsiTheme="minorHAnsi"/>
        </w:rPr>
        <w:t>Some national cultures</w:t>
      </w:r>
      <w:r w:rsidRPr="005C1C7D">
        <w:rPr>
          <w:rFonts w:asciiTheme="minorHAnsi" w:hAnsiTheme="minorHAnsi"/>
          <w:u w:val="single"/>
        </w:rPr>
        <w:t xml:space="preserve">, the ones that have inherited certain ideas -- about freedom and democracy, the limits of the political claims of religion, the importance of tolerance and dissent -- </w:t>
      </w:r>
      <w:r w:rsidRPr="005C1C7D">
        <w:rPr>
          <w:rStyle w:val="Emphasis"/>
          <w:rFonts w:asciiTheme="minorHAnsi" w:hAnsiTheme="minorHAnsi"/>
        </w:rPr>
        <w:t>are more humane than other civilizations, which reject those ideas</w:t>
      </w:r>
      <w:r w:rsidRPr="005C1C7D">
        <w:rPr>
          <w:rStyle w:val="Shrinker"/>
          <w:rFonts w:asciiTheme="minorHAnsi" w:hAnsiTheme="minorHAnsi"/>
          <w:sz w:val="16"/>
        </w:rPr>
        <w:t>. As criticism of our war effort grows in Europe, in hostile Arab countries, and in two-faced countries like Egypt and Saudi Arabia, which dislike our principles but love our dollars, Americans will have to articulate a defense of our national principles and practices. That debate in itself will shape American culture. We will begin to see ourselves against the backdrop of the Taliban. During the Cold War, we saw ourselves in contrast to the Soviet Union. Back then, we faced a godless foe; now we are facing a god-crazed foe. As we recoil from the Islamic extremists, we may be less willing to integrate religion into political life. That would mean trouble for faith-based initiatives and religion in the public square. On the other hand, democracies tend to become patriotic during wartime, if history is any guide, and this will drive an even deeper wedge between regular Americans and the intellectual class. Literary critic Paul Fussell, a great student of American culture in times of war, wrote a book, Wartime, on the cultural effects of World War II. Surveying the culture of that period, he endorsed the view of historian Eileen Sullivan, who wrote, "</w:t>
      </w:r>
      <w:r w:rsidRPr="005C1C7D">
        <w:rPr>
          <w:rStyle w:val="underline"/>
          <w:rFonts w:asciiTheme="minorHAnsi" w:hAnsiTheme="minorHAnsi"/>
        </w:rPr>
        <w:t>There was</w:t>
      </w:r>
      <w:r w:rsidRPr="005C1C7D">
        <w:rPr>
          <w:rFonts w:asciiTheme="minorHAnsi" w:hAnsiTheme="minorHAnsi"/>
          <w:b/>
          <w:u w:val="single"/>
        </w:rPr>
        <w:t xml:space="preserve"> no room </w:t>
      </w:r>
      <w:r w:rsidRPr="005C1C7D">
        <w:rPr>
          <w:rStyle w:val="underline"/>
          <w:rFonts w:asciiTheme="minorHAnsi" w:hAnsiTheme="minorHAnsi"/>
        </w:rPr>
        <w:t>in this war culture</w:t>
      </w:r>
      <w:r w:rsidRPr="005C1C7D">
        <w:rPr>
          <w:rFonts w:asciiTheme="minorHAnsi" w:hAnsiTheme="minorHAnsi"/>
          <w:b/>
          <w:u w:val="single"/>
        </w:rPr>
        <w:t xml:space="preserve"> </w:t>
      </w:r>
      <w:r w:rsidRPr="005C1C7D">
        <w:rPr>
          <w:rStyle w:val="underline"/>
          <w:rFonts w:asciiTheme="minorHAnsi" w:hAnsiTheme="minorHAnsi"/>
        </w:rPr>
        <w:t xml:space="preserve">for </w:t>
      </w:r>
      <w:r w:rsidRPr="005C1C7D">
        <w:rPr>
          <w:rFonts w:asciiTheme="minorHAnsi" w:hAnsiTheme="minorHAnsi"/>
          <w:b/>
          <w:u w:val="single"/>
        </w:rPr>
        <w:t xml:space="preserve">individual opinions </w:t>
      </w:r>
      <w:r w:rsidRPr="005C1C7D">
        <w:rPr>
          <w:rStyle w:val="underline"/>
          <w:rFonts w:asciiTheme="minorHAnsi" w:hAnsiTheme="minorHAnsi"/>
        </w:rPr>
        <w:t>or personalities,</w:t>
      </w:r>
      <w:r w:rsidRPr="005C1C7D">
        <w:rPr>
          <w:rFonts w:asciiTheme="minorHAnsi" w:hAnsiTheme="minorHAnsi"/>
          <w:b/>
          <w:u w:val="single"/>
        </w:rPr>
        <w:t xml:space="preserve"> no freedom of dissent or approval</w:t>
      </w:r>
      <w:r w:rsidRPr="005C1C7D">
        <w:rPr>
          <w:rStyle w:val="underline"/>
          <w:rFonts w:asciiTheme="minorHAnsi" w:hAnsiTheme="minorHAnsi"/>
        </w:rPr>
        <w:t>; the culture was homogeneous, shallow and boring</w:t>
      </w:r>
      <w:r w:rsidRPr="005C1C7D">
        <w:rPr>
          <w:rFonts w:asciiTheme="minorHAnsi" w:hAnsiTheme="minorHAnsi"/>
          <w:u w:val="single"/>
        </w:rPr>
        <w:t>."</w:t>
      </w:r>
      <w:r w:rsidRPr="005C1C7D">
        <w:rPr>
          <w:rFonts w:asciiTheme="minorHAnsi" w:hAnsiTheme="minorHAnsi"/>
          <w:sz w:val="16"/>
        </w:rPr>
        <w:t xml:space="preserve"> </w:t>
      </w:r>
      <w:r w:rsidRPr="005C1C7D">
        <w:rPr>
          <w:rStyle w:val="Shrinker"/>
          <w:rFonts w:asciiTheme="minorHAnsi" w:hAnsiTheme="minorHAnsi"/>
          <w:sz w:val="16"/>
        </w:rPr>
        <w:t>[…continues…] Don't make the mistake of interpreting the events of Sept. 11 purely in terms of terrorism and murder. . . . The terrorists are a virulent subset of a much larger group of anticapitalists, one that includes many politicians, bureaucrats, writers, media types, academics, entertainers, trade unionists and, at times, church leaders. The barbarians at the gates are more numerous than you thought. But the most important cultural effect of conflict is that it breeds a certain bloody-mindedness or, to put it more grandly, a tragic view of life. Life in times of war and recession reminds us of certain hard truths that were easy to ignore during the decade of peace and prosperity.</w:t>
      </w:r>
      <w:r w:rsidRPr="005C1C7D">
        <w:rPr>
          <w:rFonts w:asciiTheme="minorHAnsi" w:hAnsiTheme="minorHAnsi"/>
          <w:u w:val="single"/>
        </w:rPr>
        <w:t xml:space="preserve"> </w:t>
      </w:r>
      <w:r w:rsidRPr="005C1C7D">
        <w:rPr>
          <w:rStyle w:val="Emphasis"/>
          <w:rFonts w:asciiTheme="minorHAnsi" w:hAnsiTheme="minorHAnsi"/>
          <w:sz w:val="32"/>
          <w:szCs w:val="32"/>
        </w:rPr>
        <w:t>Evil exists</w:t>
      </w:r>
      <w:r w:rsidRPr="005C1C7D">
        <w:rPr>
          <w:rFonts w:asciiTheme="minorHAnsi" w:hAnsiTheme="minorHAnsi"/>
          <w:u w:val="single"/>
        </w:rPr>
        <w:t xml:space="preserve">. Difficulties, even </w:t>
      </w:r>
      <w:r w:rsidRPr="005C1C7D">
        <w:rPr>
          <w:rStyle w:val="Emphasis"/>
          <w:rFonts w:asciiTheme="minorHAnsi" w:hAnsiTheme="minorHAnsi"/>
          <w:sz w:val="32"/>
          <w:szCs w:val="32"/>
        </w:rPr>
        <w:t>tragedies, are inevitable</w:t>
      </w:r>
      <w:r w:rsidRPr="005C1C7D">
        <w:rPr>
          <w:rFonts w:asciiTheme="minorHAnsi" w:hAnsiTheme="minorHAnsi"/>
          <w:u w:val="single"/>
        </w:rPr>
        <w:t>. Human beings are flawed creatures capable of monstrosity. Not all cultures are compatible</w:t>
      </w:r>
      <w:r w:rsidRPr="005C1C7D">
        <w:rPr>
          <w:rStyle w:val="underline"/>
          <w:rFonts w:asciiTheme="minorHAnsi" w:hAnsiTheme="minorHAnsi"/>
        </w:rPr>
        <w:t xml:space="preserve">. </w:t>
      </w:r>
      <w:r w:rsidRPr="005C1C7D">
        <w:rPr>
          <w:rStyle w:val="Emphasis"/>
          <w:rFonts w:asciiTheme="minorHAnsi" w:hAnsiTheme="minorHAnsi"/>
          <w:sz w:val="40"/>
          <w:szCs w:val="40"/>
        </w:rPr>
        <w:t>To preserve order, good people must exercise power over destructive people</w:t>
      </w:r>
      <w:r w:rsidRPr="005C1C7D">
        <w:rPr>
          <w:rFonts w:asciiTheme="minorHAnsi" w:hAnsiTheme="minorHAnsi"/>
          <w:b/>
          <w:u w:val="single"/>
        </w:rPr>
        <w:t>.</w:t>
      </w:r>
      <w:r w:rsidRPr="005C1C7D">
        <w:rPr>
          <w:rFonts w:asciiTheme="minorHAnsi" w:hAnsiTheme="minorHAnsi"/>
          <w:sz w:val="16"/>
        </w:rPr>
        <w:t xml:space="preserve"> That means that</w:t>
      </w:r>
      <w:r w:rsidRPr="005C1C7D">
        <w:rPr>
          <w:rFonts w:asciiTheme="minorHAnsi" w:hAnsiTheme="minorHAnsi"/>
          <w:u w:val="single"/>
        </w:rPr>
        <w:t xml:space="preserve"> it's no longer sufficient to deconstruct ideas and texts and signifiers</w:t>
      </w:r>
      <w:r w:rsidRPr="005C1C7D">
        <w:rPr>
          <w:rStyle w:val="underline"/>
          <w:rFonts w:asciiTheme="minorHAnsi" w:hAnsiTheme="minorHAnsi"/>
        </w:rPr>
        <w:t xml:space="preserve">. </w:t>
      </w:r>
      <w:r w:rsidRPr="005C1C7D">
        <w:rPr>
          <w:rStyle w:val="Emphasis"/>
          <w:rFonts w:asciiTheme="minorHAnsi" w:hAnsiTheme="minorHAnsi"/>
        </w:rPr>
        <w:t>You have to be able to</w:t>
      </w:r>
      <w:r w:rsidRPr="005C1C7D">
        <w:rPr>
          <w:rFonts w:asciiTheme="minorHAnsi" w:hAnsiTheme="minorHAnsi"/>
          <w:b/>
          <w:u w:val="single"/>
        </w:rPr>
        <w:t xml:space="preserve"> construct hard principles so you can move from one idea to the next</w:t>
      </w:r>
      <w:r w:rsidRPr="005C1C7D">
        <w:rPr>
          <w:rFonts w:asciiTheme="minorHAnsi" w:hAnsiTheme="minorHAnsi"/>
          <w:u w:val="single"/>
        </w:rPr>
        <w:t>, because when you are faced with the problem of repelling evil, you absolutely must be able to reach a conclusion on serious moral issues.</w:t>
      </w:r>
      <w:r w:rsidRPr="005C1C7D">
        <w:rPr>
          <w:rFonts w:asciiTheme="minorHAnsi" w:hAnsiTheme="minorHAnsi"/>
          <w:sz w:val="16"/>
        </w:rPr>
        <w:t xml:space="preserve"> </w:t>
      </w:r>
      <w:r w:rsidRPr="005C1C7D">
        <w:rPr>
          <w:rStyle w:val="Shrinker"/>
          <w:rFonts w:asciiTheme="minorHAnsi" w:hAnsiTheme="minorHAnsi"/>
          <w:sz w:val="16"/>
        </w:rPr>
        <w:t xml:space="preserve">This means you need to think in moral terms about force -- and to be tough-minded. During the Cold War, Reinhold Niebuhr was a major intellectual figure. In 1952, he wrote The Irony of American History. The tragedy of the conflict with communism, he argued, was that, "though confident of its virtue, </w:t>
      </w:r>
      <w:r w:rsidRPr="005C1C7D">
        <w:rPr>
          <w:rStyle w:val="underline"/>
          <w:rFonts w:asciiTheme="minorHAnsi" w:hAnsiTheme="minorHAnsi"/>
        </w:rPr>
        <w:t>[</w:t>
      </w:r>
      <w:r w:rsidRPr="005C1C7D">
        <w:rPr>
          <w:rStyle w:val="Emphasis"/>
          <w:rFonts w:asciiTheme="minorHAnsi" w:hAnsiTheme="minorHAnsi"/>
        </w:rPr>
        <w:t>America] must yet hold atomic bombs ready for use so as to prevent a possible world conflagration</w:t>
      </w:r>
      <w:r w:rsidRPr="005C1C7D">
        <w:rPr>
          <w:rStyle w:val="Shrinker"/>
          <w:rFonts w:asciiTheme="minorHAnsi" w:hAnsiTheme="minorHAnsi"/>
          <w:sz w:val="16"/>
        </w:rPr>
        <w:t>." The irony of our history, he continued, is that we are an idealistic nation that dreams of creating a world of pure virtue, yet in defeating our enemies we sometimes have to act in ways that are not pure. "We take, and must continue to take, morally hazardous action to preserve our civilization," Niebuhr wrote.</w:t>
      </w:r>
      <w:r w:rsidRPr="005C1C7D">
        <w:rPr>
          <w:rFonts w:asciiTheme="minorHAnsi" w:hAnsiTheme="minorHAnsi"/>
          <w:sz w:val="16"/>
        </w:rPr>
        <w:t xml:space="preserve"> "</w:t>
      </w:r>
      <w:r w:rsidRPr="005C1C7D">
        <w:rPr>
          <w:rFonts w:asciiTheme="minorHAnsi" w:hAnsiTheme="minorHAnsi"/>
          <w:b/>
          <w:u w:val="single"/>
        </w:rPr>
        <w:t>We must exercise our power</w:t>
      </w:r>
      <w:r w:rsidRPr="005C1C7D">
        <w:rPr>
          <w:rStyle w:val="Shrinker"/>
          <w:rFonts w:asciiTheme="minorHAnsi" w:hAnsiTheme="minorHAnsi"/>
          <w:sz w:val="16"/>
        </w:rPr>
        <w:t xml:space="preserve">." We have to do so while realizing that we will not be capable of perfect disinterestedness when deciding which actions are just. We will be influenced by dark passions. </w:t>
      </w:r>
      <w:r w:rsidRPr="005C1C7D">
        <w:rPr>
          <w:rStyle w:val="underline"/>
          <w:rFonts w:asciiTheme="minorHAnsi" w:hAnsiTheme="minorHAnsi"/>
        </w:rPr>
        <w:t xml:space="preserve">But </w:t>
      </w:r>
      <w:r w:rsidRPr="005C1C7D">
        <w:rPr>
          <w:rStyle w:val="Emphasis"/>
          <w:rFonts w:asciiTheme="minorHAnsi" w:hAnsiTheme="minorHAnsi"/>
          <w:sz w:val="32"/>
          <w:szCs w:val="32"/>
        </w:rPr>
        <w:t>we still have to act forcefully</w:t>
      </w:r>
      <w:r w:rsidRPr="005C1C7D">
        <w:rPr>
          <w:rStyle w:val="underline"/>
          <w:rFonts w:asciiTheme="minorHAnsi" w:hAnsiTheme="minorHAnsi"/>
        </w:rPr>
        <w:t xml:space="preserve"> because our enemies are trying to</w:t>
      </w:r>
      <w:r w:rsidRPr="005C1C7D">
        <w:rPr>
          <w:rFonts w:asciiTheme="minorHAnsi" w:hAnsiTheme="minorHAnsi"/>
          <w:b/>
          <w:u w:val="single"/>
        </w:rPr>
        <w:t xml:space="preserve"> destroy </w:t>
      </w:r>
      <w:r w:rsidRPr="005C1C7D">
        <w:rPr>
          <w:rStyle w:val="underline"/>
          <w:rFonts w:asciiTheme="minorHAnsi" w:hAnsiTheme="minorHAnsi"/>
        </w:rPr>
        <w:t>the basis of civilization: "We are drawn into an historic situation in which the paradise of our domestic security is suspended in a</w:t>
      </w:r>
      <w:r w:rsidRPr="005C1C7D">
        <w:rPr>
          <w:rStyle w:val="highlight"/>
          <w:rFonts w:asciiTheme="minorHAnsi" w:hAnsiTheme="minorHAnsi"/>
        </w:rPr>
        <w:t xml:space="preserve"> hell of global insecurity</w:t>
      </w:r>
      <w:r w:rsidRPr="005C1C7D">
        <w:rPr>
          <w:rStyle w:val="Shrinker"/>
          <w:rFonts w:asciiTheme="minorHAnsi" w:hAnsiTheme="minorHAnsi"/>
          <w:sz w:val="16"/>
        </w:rPr>
        <w:t xml:space="preserve">." Niebuhr's prescription was humble hawkishness. He believed the United States should forcefully defend freedom and destroy its enemies. But while doing so, it should seek forgiveness for the horrible things it might have to do in a worthy cause. To reach this graduate-school level of sophistication, you have to have passed through elementary courses in moral reasoning. It will be interesting to see whether we Americans, who sometimes seem unsure of even the fundamental moral categories, can educate ourselves sufficiently to engage in the kind of moral reasoning that Niebuhr did. The greatest political effect of this period of conflict will probably be to relegitimize central institutions. Since we can't defend ourselves as individuals against terrorism, we have to rely on the institutions of government: the armed forces, the FBI, the CIA, the CDC, and so on. We are now only beginning to surrender some freedoms, but we will trade in more, and willingly. As Alexander Hamilton wrote in the Federalist Papers, "Safety from external danger is the most powerful director of national conduct. Even the ardent love of liberty will, after a time, give way to its dictates. . . . To be more safe, [people] at length become willing to run the risk of being less free." Moreover, we will see power migrate from the states and Capitol Hill to the White House. "It is of the nature of war to increase the executive at the expense of the legislative authority," Hamilton continued. This creates rifts on both left and right, because both movements contain anti-establishment elements hostile to any effort to relegitimize central authorities. The splits have been most spectacular on the left. Liberals who work in politics -- Democrats on Capitol Hill, liberal activists, academics who are interested in day-to-day politics -- almost all support President Bush and the war effort. But many academic and literary leftists, ranging from Eric Foner to Susan Sontag to Noam Chomsky, have been sour, critical, and contemptuous of America's response to September 11. The central difference is that the political liberals are comfortable with power. </w:t>
      </w:r>
      <w:r w:rsidRPr="005C1C7D">
        <w:rPr>
          <w:rStyle w:val="Emphasis"/>
          <w:rFonts w:asciiTheme="minorHAnsi" w:hAnsiTheme="minorHAnsi"/>
        </w:rPr>
        <w:t>They want power themselves and do not object to the central institutions of government, even the military, exercising power on our behalf</w:t>
      </w:r>
      <w:r w:rsidRPr="005C1C7D">
        <w:rPr>
          <w:rStyle w:val="StyleUnderline"/>
          <w:rFonts w:asciiTheme="minorHAnsi" w:hAnsiTheme="minorHAnsi"/>
        </w:rPr>
        <w:t>. Many</w:t>
      </w:r>
      <w:r w:rsidRPr="005C1C7D">
        <w:rPr>
          <w:rStyle w:val="Shrinker"/>
          <w:rFonts w:asciiTheme="minorHAnsi" w:hAnsiTheme="minorHAnsi"/>
          <w:sz w:val="16"/>
        </w:rPr>
        <w:t xml:space="preserve"> </w:t>
      </w:r>
      <w:r w:rsidRPr="005C1C7D">
        <w:rPr>
          <w:rFonts w:asciiTheme="minorHAnsi" w:hAnsiTheme="minorHAnsi"/>
          <w:u w:val="single"/>
        </w:rPr>
        <w:t xml:space="preserve">literary and academic liberals, on the other hand, have built a whole moral system around powerlessness. </w:t>
      </w:r>
      <w:r w:rsidRPr="005C1C7D">
        <w:rPr>
          <w:rFonts w:asciiTheme="minorHAnsi" w:hAnsiTheme="minorHAnsi"/>
          <w:sz w:val="16"/>
        </w:rPr>
        <w:t xml:space="preserve">They champion the outgroups. </w:t>
      </w:r>
      <w:r w:rsidRPr="005C1C7D">
        <w:rPr>
          <w:rStyle w:val="Emphasis"/>
          <w:rFonts w:asciiTheme="minorHAnsi" w:hAnsiTheme="minorHAnsi"/>
        </w:rPr>
        <w:t>They stand with the victims of hegemony, patriarchy, colonialism, and all the other manifestations of central authority. Sitting on their campuses, they are powerless themselves</w:t>
      </w:r>
      <w:r w:rsidRPr="005C1C7D">
        <w:rPr>
          <w:rStyle w:val="Shrinker"/>
          <w:rFonts w:asciiTheme="minorHAnsi" w:hAnsiTheme="minorHAnsi"/>
          <w:sz w:val="16"/>
        </w:rPr>
        <w:t>, and have embraced a delicious, self-glorifying identity as the out-manned sages who alone can see through the veils of propaganda in which the powerful hide their oppressive schemes. For these thinkers, virtue inheres in the powerless. The weak are sanctified, not least because they are voiceless and allegedly need academics to give them voices. These outgroup leftists dislike the Taliban, but to ally themselves with American power would be to annihilate everything they have stood for and the role they have assigned themselves in society. […continues…] For Bush, the leader of the free world, the issue is terrorism, not street crime. But now he too is engaged in the effort to restore order so that people can go about their lives. He is the one rounding up the posse, forsaking social issues and other moral debates for a straightforward act of international prosecution. He is reasserting authority to show that under Pax Americana, the world is governable. […continues…] But history never repeats itself neatly. No one can predict the political and cultural consequences of a war, any more than the course of the war itself. But it does seem clear that we have moved out of one political and cultural moment and into another. We have traded the anxieties of affluence for the real fears of war. We have moved from an age of peace to an age of conflict, and in times of conflict people are different. They go to extremes. Some people, and some nations, turn cowardly or barbaric. Other people, and other nations, become heroic, brave, and steadfast. It all depends on what they have in them. War isn't only, as Bourne said, the health of the state. It's the gut-check of the nation.</w:t>
      </w:r>
    </w:p>
    <w:p w14:paraId="362CDEFF" w14:textId="77777777" w:rsidR="0036047B" w:rsidRPr="005C1C7D" w:rsidRDefault="0036047B" w:rsidP="0036047B">
      <w:pPr>
        <w:rPr>
          <w:rStyle w:val="StyleUnderline"/>
          <w:rFonts w:asciiTheme="minorHAnsi" w:hAnsiTheme="minorHAnsi"/>
        </w:rPr>
      </w:pPr>
    </w:p>
    <w:p w14:paraId="351A9D4C" w14:textId="77777777" w:rsidR="0036047B" w:rsidRPr="005C1C7D" w:rsidRDefault="0036047B" w:rsidP="0036047B">
      <w:pPr>
        <w:pStyle w:val="Heading4"/>
        <w:rPr>
          <w:rFonts w:asciiTheme="minorHAnsi" w:hAnsiTheme="minorHAnsi"/>
        </w:rPr>
      </w:pPr>
      <w:r w:rsidRPr="005C1C7D">
        <w:rPr>
          <w:rFonts w:asciiTheme="minorHAnsi" w:hAnsiTheme="minorHAnsi"/>
        </w:rPr>
        <w:t>Military projection solves great power wars---no alternatives---transition goes nuclear</w:t>
      </w:r>
    </w:p>
    <w:p w14:paraId="59114EB0" w14:textId="77777777" w:rsidR="0036047B" w:rsidRPr="005C1C7D" w:rsidRDefault="0036047B" w:rsidP="0036047B">
      <w:pPr>
        <w:rPr>
          <w:rFonts w:asciiTheme="minorHAnsi" w:hAnsiTheme="minorHAnsi"/>
        </w:rPr>
      </w:pPr>
      <w:r w:rsidRPr="005C1C7D">
        <w:rPr>
          <w:rStyle w:val="Style13ptBold"/>
          <w:rFonts w:asciiTheme="minorHAnsi" w:hAnsiTheme="minorHAnsi"/>
        </w:rPr>
        <w:t>Twining, 17</w:t>
      </w:r>
      <w:r w:rsidRPr="005C1C7D">
        <w:rPr>
          <w:rFonts w:asciiTheme="minorHAnsi" w:hAnsiTheme="minorHAnsi"/>
        </w:rPr>
        <w:t xml:space="preserve"> - director of the Asia Program at The German Marshall Fund of the United States, based in Washington, DC, MPhil &amp; DPhil degrees from Oxford University (Daniel, "The Liberal International Order Cannot Survive the Absence of American Power," </w:t>
      </w:r>
      <w:r w:rsidRPr="005C1C7D">
        <w:rPr>
          <w:rFonts w:asciiTheme="minorHAnsi" w:hAnsiTheme="minorHAnsi"/>
          <w:i/>
        </w:rPr>
        <w:t>Medium</w:t>
      </w:r>
      <w:r w:rsidRPr="005C1C7D">
        <w:rPr>
          <w:rFonts w:asciiTheme="minorHAnsi" w:hAnsiTheme="minorHAnsi"/>
        </w:rPr>
        <w:t>, 5-24-2017, https://medium.com/out-of-order/the-liberal-international-order-cannot-survive-the-absence-of-american-power-835855336480)</w:t>
      </w:r>
    </w:p>
    <w:p w14:paraId="0804AD3A"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One challenge in navigating the debate over the future of the liberal world order is that </w:t>
      </w:r>
      <w:r w:rsidRPr="005C1C7D">
        <w:rPr>
          <w:rStyle w:val="StyleUnderline"/>
          <w:rFonts w:asciiTheme="minorHAnsi" w:hAnsiTheme="minorHAnsi"/>
        </w:rPr>
        <w:t xml:space="preserve">American power has been the </w:t>
      </w:r>
      <w:r w:rsidRPr="005C1C7D">
        <w:rPr>
          <w:rStyle w:val="Emphasis"/>
          <w:rFonts w:asciiTheme="minorHAnsi" w:hAnsiTheme="minorHAnsi"/>
        </w:rPr>
        <w:t>primary source</w:t>
      </w:r>
      <w:r w:rsidRPr="005C1C7D">
        <w:rPr>
          <w:rStyle w:val="StyleUnderline"/>
          <w:rFonts w:asciiTheme="minorHAnsi" w:hAnsiTheme="minorHAnsi"/>
        </w:rPr>
        <w:t xml:space="preserve"> of that order, but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is an imperfect practitioner of its own grand strategy of promoting a rules-based global system</w:t>
      </w:r>
      <w:r w:rsidRPr="005C1C7D">
        <w:rPr>
          <w:rFonts w:asciiTheme="minorHAnsi" w:hAnsiTheme="minorHAnsi"/>
          <w:sz w:val="16"/>
        </w:rPr>
        <w:t>. Criticism of the liberal international order often defaults into criticism of American foreign policy, or of American political leadership past and present. Or it turns into an Alice-in-Wonderland fantasy of what the world could be like if only power was shared democratically, if only multilateral institutions were not governed by great powers, or if only countries did not pursue narrow self-interests.</w:t>
      </w:r>
    </w:p>
    <w:p w14:paraId="36764424" w14:textId="77777777" w:rsidR="0036047B" w:rsidRPr="005C1C7D" w:rsidRDefault="0036047B" w:rsidP="0036047B">
      <w:pPr>
        <w:rPr>
          <w:rFonts w:asciiTheme="minorHAnsi" w:hAnsiTheme="minorHAnsi"/>
          <w:sz w:val="16"/>
        </w:rPr>
      </w:pPr>
      <w:r w:rsidRPr="005C1C7D">
        <w:rPr>
          <w:rFonts w:asciiTheme="minorHAnsi" w:hAnsiTheme="minorHAnsi"/>
          <w:sz w:val="16"/>
        </w:rPr>
        <w:t>American leadership of the international system since the early 1940s has certainly been preferable to the alternatives.</w:t>
      </w:r>
    </w:p>
    <w:p w14:paraId="7220EA26"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No nation governed by human beings will ever be perfect, just as no country’s statecraft will ever be truly enlightened. But </w:t>
      </w:r>
      <w:r w:rsidRPr="005C1C7D">
        <w:rPr>
          <w:rStyle w:val="StyleUnderline"/>
          <w:rFonts w:asciiTheme="minorHAnsi" w:hAnsiTheme="minorHAnsi"/>
        </w:rPr>
        <w:t xml:space="preserve">American leadership of the international system since the early 1940s has certainly been </w:t>
      </w:r>
      <w:r w:rsidRPr="005C1C7D">
        <w:rPr>
          <w:rStyle w:val="Emphasis"/>
          <w:rFonts w:asciiTheme="minorHAnsi" w:hAnsiTheme="minorHAnsi"/>
        </w:rPr>
        <w:t>preferable to the alternatives</w:t>
      </w:r>
      <w:r w:rsidRPr="005C1C7D">
        <w:rPr>
          <w:rStyle w:val="Emphasis"/>
          <w:rFonts w:asciiTheme="minorHAnsi" w:eastAsia="Calibri" w:hAnsiTheme="minorHAnsi"/>
        </w:rPr>
        <w:t> </w:t>
      </w:r>
      <w:r w:rsidRPr="005C1C7D">
        <w:rPr>
          <w:rFonts w:asciiTheme="minorHAnsi" w:hAnsiTheme="minorHAnsi"/>
          <w:sz w:val="16"/>
        </w:rPr>
        <w:t>—</w:t>
      </w:r>
      <w:r w:rsidRPr="005C1C7D">
        <w:rPr>
          <w:rFonts w:asciiTheme="minorHAnsi" w:eastAsia="Calibri" w:hAnsiTheme="minorHAnsi"/>
          <w:sz w:val="16"/>
        </w:rPr>
        <w:t> </w:t>
      </w:r>
      <w:r w:rsidRPr="005C1C7D">
        <w:rPr>
          <w:rFonts w:asciiTheme="minorHAnsi" w:hAnsiTheme="minorHAnsi"/>
          <w:sz w:val="16"/>
        </w:rPr>
        <w:t xml:space="preserve">the </w:t>
      </w:r>
      <w:r w:rsidRPr="005C1C7D">
        <w:rPr>
          <w:rStyle w:val="StyleUnderline"/>
          <w:rFonts w:asciiTheme="minorHAnsi" w:hAnsiTheme="minorHAnsi"/>
        </w:rPr>
        <w:t>victory of Nazi Germany</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StyleUnderline"/>
          <w:rFonts w:asciiTheme="minorHAnsi" w:hAnsiTheme="minorHAnsi"/>
        </w:rPr>
        <w:t>Imperial Japan in World War II</w:t>
      </w:r>
      <w:r w:rsidRPr="005C1C7D">
        <w:rPr>
          <w:rFonts w:asciiTheme="minorHAnsi" w:hAnsiTheme="minorHAnsi"/>
          <w:sz w:val="16"/>
        </w:rPr>
        <w:t xml:space="preserve">, </w:t>
      </w:r>
      <w:r w:rsidRPr="005C1C7D">
        <w:rPr>
          <w:rStyle w:val="StyleUnderline"/>
          <w:rFonts w:asciiTheme="minorHAnsi" w:hAnsiTheme="minorHAnsi"/>
        </w:rPr>
        <w:t>or</w:t>
      </w:r>
      <w:r w:rsidRPr="005C1C7D">
        <w:rPr>
          <w:rFonts w:asciiTheme="minorHAnsi" w:hAnsiTheme="minorHAnsi"/>
          <w:sz w:val="16"/>
        </w:rPr>
        <w:t xml:space="preserve"> the </w:t>
      </w:r>
      <w:r w:rsidRPr="005C1C7D">
        <w:rPr>
          <w:rStyle w:val="StyleUnderline"/>
          <w:rFonts w:asciiTheme="minorHAnsi" w:hAnsiTheme="minorHAnsi"/>
        </w:rPr>
        <w:t>extension of Soviet power after 1945 to encompass</w:t>
      </w:r>
      <w:r w:rsidRPr="005C1C7D">
        <w:rPr>
          <w:rFonts w:asciiTheme="minorHAnsi" w:hAnsiTheme="minorHAnsi"/>
          <w:sz w:val="16"/>
        </w:rPr>
        <w:t xml:space="preserve"> not just eastern Europe but </w:t>
      </w:r>
      <w:r w:rsidRPr="005C1C7D">
        <w:rPr>
          <w:rStyle w:val="StyleUnderline"/>
          <w:rFonts w:asciiTheme="minorHAnsi" w:hAnsiTheme="minorHAnsi"/>
        </w:rPr>
        <w:t>all of it</w:t>
      </w:r>
      <w:r w:rsidRPr="005C1C7D">
        <w:rPr>
          <w:rFonts w:asciiTheme="minorHAnsi" w:hAnsiTheme="minorHAnsi"/>
          <w:sz w:val="16"/>
        </w:rPr>
        <w:t>.</w:t>
      </w:r>
    </w:p>
    <w:p w14:paraId="73C3A22C"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As part of its leadership,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 xml:space="preserve">constructed an </w:t>
      </w:r>
      <w:r w:rsidRPr="005C1C7D">
        <w:rPr>
          <w:rStyle w:val="Emphasis"/>
          <w:rFonts w:asciiTheme="minorHAnsi" w:hAnsiTheme="minorHAnsi"/>
        </w:rPr>
        <w:t>institutional architecture</w:t>
      </w:r>
      <w:r w:rsidRPr="005C1C7D">
        <w:rPr>
          <w:rFonts w:asciiTheme="minorHAnsi" w:eastAsia="Calibri" w:hAnsiTheme="minorHAnsi"/>
          <w:sz w:val="16"/>
        </w:rPr>
        <w:t> </w:t>
      </w:r>
      <w:r w:rsidRPr="005C1C7D">
        <w:rPr>
          <w:rFonts w:asciiTheme="minorHAnsi" w:hAnsiTheme="minorHAnsi"/>
          <w:sz w:val="16"/>
        </w:rPr>
        <w:t>—</w:t>
      </w:r>
      <w:r w:rsidRPr="005C1C7D">
        <w:rPr>
          <w:rFonts w:asciiTheme="minorHAnsi" w:eastAsia="Calibri" w:hAnsiTheme="minorHAnsi"/>
          <w:sz w:val="16"/>
        </w:rPr>
        <w:t> </w:t>
      </w:r>
      <w:r w:rsidRPr="005C1C7D">
        <w:rPr>
          <w:rFonts w:asciiTheme="minorHAnsi" w:hAnsiTheme="minorHAnsi"/>
          <w:sz w:val="16"/>
        </w:rPr>
        <w:t xml:space="preserve">including </w:t>
      </w:r>
      <w:r w:rsidRPr="005C1C7D">
        <w:rPr>
          <w:rStyle w:val="StyleUnderline"/>
          <w:rFonts w:asciiTheme="minorHAnsi" w:hAnsiTheme="minorHAnsi"/>
        </w:rPr>
        <w:t>military alliances like NATO and multilateral organizations like the U</w:t>
      </w:r>
      <w:r w:rsidRPr="005C1C7D">
        <w:rPr>
          <w:rFonts w:asciiTheme="minorHAnsi" w:hAnsiTheme="minorHAnsi"/>
          <w:sz w:val="16"/>
        </w:rPr>
        <w:t xml:space="preserve">nited </w:t>
      </w:r>
      <w:r w:rsidRPr="005C1C7D">
        <w:rPr>
          <w:rStyle w:val="StyleUnderline"/>
          <w:rFonts w:asciiTheme="minorHAnsi" w:hAnsiTheme="minorHAnsi"/>
        </w:rPr>
        <w:t>N</w:t>
      </w:r>
      <w:r w:rsidRPr="005C1C7D">
        <w:rPr>
          <w:rFonts w:asciiTheme="minorHAnsi" w:hAnsiTheme="minorHAnsi"/>
          <w:sz w:val="16"/>
        </w:rPr>
        <w:t>ations</w:t>
      </w:r>
      <w:r w:rsidRPr="005C1C7D">
        <w:rPr>
          <w:rFonts w:asciiTheme="minorHAnsi" w:eastAsia="Calibri" w:hAnsiTheme="minorHAnsi"/>
          <w:sz w:val="16"/>
        </w:rPr>
        <w:t> </w:t>
      </w:r>
      <w:r w:rsidRPr="005C1C7D">
        <w:rPr>
          <w:rFonts w:asciiTheme="minorHAnsi" w:hAnsiTheme="minorHAnsi"/>
          <w:sz w:val="16"/>
        </w:rPr>
        <w:t>—</w:t>
      </w:r>
      <w:r w:rsidRPr="005C1C7D">
        <w:rPr>
          <w:rFonts w:asciiTheme="minorHAnsi" w:eastAsia="Calibri" w:hAnsiTheme="minorHAnsi"/>
          <w:sz w:val="16"/>
        </w:rPr>
        <w:t> </w:t>
      </w:r>
      <w:r w:rsidRPr="005C1C7D">
        <w:rPr>
          <w:rStyle w:val="StyleUnderline"/>
          <w:rFonts w:asciiTheme="minorHAnsi" w:hAnsiTheme="minorHAnsi"/>
        </w:rPr>
        <w:t xml:space="preserve">that gave lesser powers not only </w:t>
      </w:r>
      <w:r w:rsidRPr="005C1C7D">
        <w:rPr>
          <w:rStyle w:val="Emphasis"/>
          <w:rFonts w:asciiTheme="minorHAnsi" w:hAnsiTheme="minorHAnsi"/>
        </w:rPr>
        <w:t>security guarantees</w:t>
      </w:r>
      <w:r w:rsidRPr="005C1C7D">
        <w:rPr>
          <w:rFonts w:asciiTheme="minorHAnsi" w:hAnsiTheme="minorHAnsi"/>
          <w:sz w:val="16"/>
        </w:rPr>
        <w:t xml:space="preserve"> </w:t>
      </w:r>
      <w:r w:rsidRPr="005C1C7D">
        <w:rPr>
          <w:rStyle w:val="StyleUnderline"/>
          <w:rFonts w:asciiTheme="minorHAnsi" w:hAnsiTheme="minorHAnsi"/>
        </w:rPr>
        <w:t xml:space="preserve">but defined a </w:t>
      </w:r>
      <w:r w:rsidRPr="005C1C7D">
        <w:rPr>
          <w:rStyle w:val="Emphasis"/>
          <w:rFonts w:asciiTheme="minorHAnsi" w:hAnsiTheme="minorHAnsi"/>
        </w:rPr>
        <w:t>set of rules</w:t>
      </w:r>
      <w:r w:rsidRPr="005C1C7D">
        <w:rPr>
          <w:rStyle w:val="StyleUnderline"/>
          <w:rFonts w:asciiTheme="minorHAnsi" w:hAnsiTheme="minorHAnsi"/>
        </w:rPr>
        <w:t xml:space="preserve"> governing the global commons</w:t>
      </w:r>
      <w:r w:rsidRPr="005C1C7D">
        <w:rPr>
          <w:rFonts w:asciiTheme="minorHAnsi" w:hAnsiTheme="minorHAnsi"/>
          <w:sz w:val="16"/>
        </w:rPr>
        <w:t xml:space="preserve">, the </w:t>
      </w:r>
      <w:r w:rsidRPr="005C1C7D">
        <w:rPr>
          <w:rStyle w:val="StyleUnderline"/>
          <w:rFonts w:asciiTheme="minorHAnsi" w:hAnsiTheme="minorHAnsi"/>
        </w:rPr>
        <w:t>extent and limits of state sovereignty</w:t>
      </w:r>
      <w:r w:rsidRPr="005C1C7D">
        <w:rPr>
          <w:rFonts w:asciiTheme="minorHAnsi" w:hAnsiTheme="minorHAnsi"/>
          <w:sz w:val="16"/>
        </w:rPr>
        <w:t xml:space="preserve">, an </w:t>
      </w:r>
      <w:r w:rsidRPr="005C1C7D">
        <w:rPr>
          <w:rStyle w:val="StyleUnderline"/>
          <w:rFonts w:asciiTheme="minorHAnsi" w:hAnsiTheme="minorHAnsi"/>
        </w:rPr>
        <w:t>open international economy</w:t>
      </w:r>
      <w:r w:rsidRPr="005C1C7D">
        <w:rPr>
          <w:rFonts w:asciiTheme="minorHAnsi" w:hAnsiTheme="minorHAnsi"/>
          <w:sz w:val="16"/>
        </w:rPr>
        <w:t xml:space="preserve"> governed by markets, </w:t>
      </w:r>
      <w:r w:rsidRPr="005C1C7D">
        <w:rPr>
          <w:rStyle w:val="StyleUnderline"/>
          <w:rFonts w:asciiTheme="minorHAnsi" w:hAnsiTheme="minorHAnsi"/>
        </w:rPr>
        <w:t>and norms of global good citizenship</w:t>
      </w:r>
      <w:r w:rsidRPr="005C1C7D">
        <w:rPr>
          <w:rFonts w:asciiTheme="minorHAnsi" w:hAnsiTheme="minorHAnsi"/>
          <w:sz w:val="16"/>
        </w:rPr>
        <w:t>.</w:t>
      </w:r>
    </w:p>
    <w:p w14:paraId="33316141" w14:textId="77777777" w:rsidR="0036047B" w:rsidRPr="005C1C7D" w:rsidRDefault="0036047B" w:rsidP="0036047B">
      <w:pPr>
        <w:rPr>
          <w:rFonts w:asciiTheme="minorHAnsi" w:hAnsiTheme="minorHAnsi"/>
          <w:sz w:val="16"/>
        </w:rPr>
      </w:pPr>
      <w:r w:rsidRPr="005C1C7D">
        <w:rPr>
          <w:rFonts w:asciiTheme="minorHAnsi" w:hAnsiTheme="minorHAnsi"/>
          <w:sz w:val="16"/>
        </w:rPr>
        <w:t>These were shared endeavors in which the United States worked with allies in Europe and Japan as well as with other nations including the Soviet Union and China. But make no mistake: the United States in 1945 and again in 1991 dominated over the other great powers as a result of first a hot war and then a cold one. Leaders in Washington could have pursued raw forms of hegemony that did not constrain American power through multilateral institutions or reciprocal alliance commitments and which did not open the American market to former competitors. That the United States did so was the result of a bet that America could not be secure or prosperous in a world that wasn’t.</w:t>
      </w:r>
    </w:p>
    <w:p w14:paraId="086CCA6A"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The problem today is that </w:t>
      </w:r>
      <w:r w:rsidRPr="005C1C7D">
        <w:rPr>
          <w:rStyle w:val="StyleUnderline"/>
          <w:rFonts w:asciiTheme="minorHAnsi" w:hAnsiTheme="minorHAnsi"/>
        </w:rPr>
        <w:t xml:space="preserve">the liberal international order worked perhaps </w:t>
      </w:r>
      <w:r w:rsidRPr="005C1C7D">
        <w:rPr>
          <w:rStyle w:val="Emphasis"/>
          <w:rFonts w:asciiTheme="minorHAnsi" w:hAnsiTheme="minorHAnsi"/>
        </w:rPr>
        <w:t>too well</w:t>
      </w:r>
      <w:r w:rsidRPr="005C1C7D">
        <w:rPr>
          <w:rStyle w:val="StyleUnderline"/>
          <w:rFonts w:asciiTheme="minorHAnsi" w:hAnsiTheme="minorHAnsi"/>
        </w:rPr>
        <w:t xml:space="preserve"> to uplift Western competitors like China</w:t>
      </w:r>
      <w:r w:rsidRPr="005C1C7D">
        <w:rPr>
          <w:rFonts w:asciiTheme="minorHAnsi" w:eastAsia="Calibri" w:hAnsiTheme="minorHAnsi"/>
          <w:sz w:val="16"/>
        </w:rPr>
        <w:t> </w:t>
      </w:r>
      <w:r w:rsidRPr="005C1C7D">
        <w:rPr>
          <w:rFonts w:asciiTheme="minorHAnsi" w:hAnsiTheme="minorHAnsi"/>
          <w:sz w:val="16"/>
        </w:rPr>
        <w:t>—</w:t>
      </w:r>
      <w:r w:rsidRPr="005C1C7D">
        <w:rPr>
          <w:rFonts w:asciiTheme="minorHAnsi" w:eastAsia="Calibri" w:hAnsiTheme="minorHAnsi"/>
          <w:sz w:val="16"/>
        </w:rPr>
        <w:t> </w:t>
      </w:r>
      <w:r w:rsidRPr="005C1C7D">
        <w:rPr>
          <w:rStyle w:val="StyleUnderline"/>
          <w:rFonts w:asciiTheme="minorHAnsi" w:hAnsiTheme="minorHAnsi"/>
        </w:rPr>
        <w:t>whose access to the American market in no way reciprocates American access to the Chinese market</w:t>
      </w:r>
      <w:r w:rsidRPr="005C1C7D">
        <w:rPr>
          <w:rFonts w:asciiTheme="minorHAnsi" w:hAnsiTheme="minorHAnsi"/>
          <w:sz w:val="16"/>
        </w:rPr>
        <w:t xml:space="preserve">, </w:t>
      </w:r>
      <w:r w:rsidRPr="005C1C7D">
        <w:rPr>
          <w:rStyle w:val="StyleUnderline"/>
          <w:rFonts w:asciiTheme="minorHAnsi" w:hAnsiTheme="minorHAnsi"/>
        </w:rPr>
        <w:t xml:space="preserve">and whose military ambitions are </w:t>
      </w:r>
      <w:r w:rsidRPr="005C1C7D">
        <w:rPr>
          <w:rStyle w:val="Emphasis"/>
          <w:rFonts w:asciiTheme="minorHAnsi" w:hAnsiTheme="minorHAnsi"/>
        </w:rPr>
        <w:t>incapable of being balanced</w:t>
      </w:r>
      <w:r w:rsidRPr="005C1C7D">
        <w:rPr>
          <w:rStyle w:val="StyleUnderline"/>
          <w:rFonts w:asciiTheme="minorHAnsi" w:hAnsiTheme="minorHAnsi"/>
        </w:rPr>
        <w:t xml:space="preserve"> by any nation other than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The </w:t>
      </w:r>
      <w:r w:rsidRPr="005C1C7D">
        <w:rPr>
          <w:rStyle w:val="StyleUnderline"/>
          <w:rFonts w:asciiTheme="minorHAnsi" w:hAnsiTheme="minorHAnsi"/>
        </w:rPr>
        <w:t>European solidarity</w:t>
      </w:r>
      <w:r w:rsidRPr="005C1C7D">
        <w:rPr>
          <w:rFonts w:asciiTheme="minorHAnsi" w:hAnsiTheme="minorHAnsi"/>
          <w:sz w:val="16"/>
        </w:rPr>
        <w:t xml:space="preserve"> that arose under the American defense umbrella and grew out of the Marshall Plan has </w:t>
      </w:r>
      <w:r w:rsidRPr="005C1C7D">
        <w:rPr>
          <w:rStyle w:val="StyleUnderline"/>
          <w:rFonts w:asciiTheme="minorHAnsi" w:hAnsiTheme="minorHAnsi"/>
        </w:rPr>
        <w:t>led advocates</w:t>
      </w:r>
      <w:r w:rsidRPr="005C1C7D">
        <w:rPr>
          <w:rFonts w:asciiTheme="minorHAnsi" w:hAnsiTheme="minorHAnsi"/>
          <w:sz w:val="16"/>
        </w:rPr>
        <w:t xml:space="preserve"> of the European Union </w:t>
      </w:r>
      <w:r w:rsidRPr="005C1C7D">
        <w:rPr>
          <w:rStyle w:val="StyleUnderline"/>
          <w:rFonts w:asciiTheme="minorHAnsi" w:hAnsiTheme="minorHAnsi"/>
        </w:rPr>
        <w:t>to believe</w:t>
      </w:r>
      <w:r w:rsidRPr="005C1C7D">
        <w:rPr>
          <w:rFonts w:asciiTheme="minorHAnsi" w:hAnsiTheme="minorHAnsi"/>
          <w:sz w:val="16"/>
        </w:rPr>
        <w:t xml:space="preserve"> that </w:t>
      </w:r>
      <w:r w:rsidRPr="005C1C7D">
        <w:rPr>
          <w:rStyle w:val="StyleUnderline"/>
          <w:rFonts w:asciiTheme="minorHAnsi" w:hAnsiTheme="minorHAnsi"/>
        </w:rPr>
        <w:t>they can handle their own security</w:t>
      </w:r>
      <w:r w:rsidRPr="005C1C7D">
        <w:rPr>
          <w:rStyle w:val="StyleUnderline"/>
          <w:rFonts w:asciiTheme="minorHAnsi" w:eastAsia="Calibri" w:hAnsiTheme="minorHAnsi"/>
        </w:rPr>
        <w:t> </w:t>
      </w:r>
      <w:r w:rsidRPr="005C1C7D">
        <w:rPr>
          <w:rFonts w:asciiTheme="minorHAnsi" w:hAnsiTheme="minorHAnsi"/>
          <w:sz w:val="16"/>
        </w:rPr>
        <w:t>—</w:t>
      </w:r>
      <w:r w:rsidRPr="005C1C7D">
        <w:rPr>
          <w:rFonts w:asciiTheme="minorHAnsi" w:eastAsia="Calibri" w:hAnsiTheme="minorHAnsi"/>
          <w:sz w:val="16"/>
        </w:rPr>
        <w:t> </w:t>
      </w:r>
      <w:r w:rsidRPr="005C1C7D">
        <w:rPr>
          <w:rFonts w:asciiTheme="minorHAnsi" w:hAnsiTheme="minorHAnsi"/>
          <w:sz w:val="16"/>
        </w:rPr>
        <w:t xml:space="preserve">or at least it did </w:t>
      </w:r>
      <w:r w:rsidRPr="005C1C7D">
        <w:rPr>
          <w:rStyle w:val="Emphasis"/>
          <w:rFonts w:asciiTheme="minorHAnsi" w:hAnsiTheme="minorHAnsi"/>
        </w:rPr>
        <w:t>until Russia invaded Ukraine</w:t>
      </w:r>
      <w:r w:rsidRPr="005C1C7D">
        <w:rPr>
          <w:rFonts w:asciiTheme="minorHAnsi" w:hAnsiTheme="minorHAnsi"/>
          <w:sz w:val="16"/>
        </w:rPr>
        <w:t>.</w:t>
      </w:r>
    </w:p>
    <w:p w14:paraId="509E0924"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Countries like today’s </w:t>
      </w:r>
      <w:r w:rsidRPr="005C1C7D">
        <w:rPr>
          <w:rStyle w:val="StyleUnderline"/>
          <w:rFonts w:asciiTheme="minorHAnsi" w:hAnsiTheme="minorHAnsi"/>
        </w:rPr>
        <w:t>Russia</w:t>
      </w:r>
      <w:r w:rsidRPr="005C1C7D">
        <w:rPr>
          <w:rFonts w:asciiTheme="minorHAnsi" w:hAnsiTheme="minorHAnsi"/>
          <w:sz w:val="16"/>
        </w:rPr>
        <w:t xml:space="preserve">, whose imperial predecessor was defeated not only by the power of the NATO alliance but by the values of the democratic West, </w:t>
      </w:r>
      <w:r w:rsidRPr="005C1C7D">
        <w:rPr>
          <w:rStyle w:val="StyleUnderline"/>
          <w:rFonts w:asciiTheme="minorHAnsi" w:hAnsiTheme="minorHAnsi"/>
        </w:rPr>
        <w:t xml:space="preserve">want to erode the liberal order so they can return to a </w:t>
      </w:r>
      <w:r w:rsidRPr="005C1C7D">
        <w:rPr>
          <w:rStyle w:val="Emphasis"/>
          <w:rFonts w:asciiTheme="minorHAnsi" w:hAnsiTheme="minorHAnsi"/>
        </w:rPr>
        <w:t>spheres-of-influence</w:t>
      </w:r>
      <w:r w:rsidRPr="005C1C7D">
        <w:rPr>
          <w:rFonts w:asciiTheme="minorHAnsi" w:hAnsiTheme="minorHAnsi"/>
          <w:sz w:val="16"/>
        </w:rPr>
        <w:t xml:space="preserve"> </w:t>
      </w:r>
      <w:r w:rsidRPr="005C1C7D">
        <w:rPr>
          <w:rStyle w:val="StyleUnderline"/>
          <w:rFonts w:asciiTheme="minorHAnsi" w:hAnsiTheme="minorHAnsi"/>
        </w:rPr>
        <w:t>world in which democratic values have little standing</w:t>
      </w:r>
      <w:r w:rsidRPr="005C1C7D">
        <w:rPr>
          <w:rFonts w:asciiTheme="minorHAnsi" w:hAnsiTheme="minorHAnsi"/>
          <w:sz w:val="16"/>
        </w:rPr>
        <w:t xml:space="preserve">. Countries like </w:t>
      </w:r>
      <w:r w:rsidRPr="005C1C7D">
        <w:rPr>
          <w:rStyle w:val="StyleUnderline"/>
          <w:rFonts w:asciiTheme="minorHAnsi" w:hAnsiTheme="minorHAnsi"/>
        </w:rPr>
        <w:t>China have similar</w:t>
      </w:r>
      <w:r w:rsidRPr="005C1C7D">
        <w:rPr>
          <w:rFonts w:asciiTheme="minorHAnsi" w:hAnsiTheme="minorHAnsi"/>
          <w:sz w:val="16"/>
        </w:rPr>
        <w:t xml:space="preserve"> though perhaps </w:t>
      </w:r>
      <w:r w:rsidRPr="005C1C7D">
        <w:rPr>
          <w:rStyle w:val="Emphasis"/>
          <w:rFonts w:asciiTheme="minorHAnsi" w:hAnsiTheme="minorHAnsi"/>
        </w:rPr>
        <w:t>more ambitious</w:t>
      </w:r>
      <w:r w:rsidRPr="005C1C7D">
        <w:rPr>
          <w:rStyle w:val="StyleUnderline"/>
          <w:rFonts w:asciiTheme="minorHAnsi" w:hAnsiTheme="minorHAnsi"/>
        </w:rPr>
        <w:t xml:space="preserve"> goals</w:t>
      </w:r>
      <w:r w:rsidRPr="005C1C7D">
        <w:rPr>
          <w:rFonts w:asciiTheme="minorHAnsi" w:hAnsiTheme="minorHAnsi"/>
          <w:sz w:val="16"/>
        </w:rPr>
        <w:t xml:space="preserve">, </w:t>
      </w:r>
      <w:r w:rsidRPr="005C1C7D">
        <w:rPr>
          <w:rStyle w:val="StyleUnderline"/>
          <w:rFonts w:asciiTheme="minorHAnsi" w:hAnsiTheme="minorHAnsi"/>
        </w:rPr>
        <w:t>including replacing the consensual hub-and-spokes U.S. alliance system with one centered on Beijing</w:t>
      </w:r>
      <w:r w:rsidRPr="005C1C7D">
        <w:rPr>
          <w:rFonts w:asciiTheme="minorHAnsi" w:hAnsiTheme="minorHAnsi"/>
          <w:sz w:val="16"/>
        </w:rPr>
        <w:t xml:space="preserve"> and organized coercively in hierarchical fashion, as befits the traditional Middle Kingdom.</w:t>
      </w:r>
    </w:p>
    <w:p w14:paraId="59D1929A"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Countries like </w:t>
      </w:r>
      <w:r w:rsidRPr="005C1C7D">
        <w:rPr>
          <w:rStyle w:val="StyleUnderline"/>
          <w:rFonts w:asciiTheme="minorHAnsi" w:hAnsiTheme="minorHAnsi"/>
        </w:rPr>
        <w:t>India</w:t>
      </w:r>
      <w:r w:rsidRPr="005C1C7D">
        <w:rPr>
          <w:rFonts w:asciiTheme="minorHAnsi" w:hAnsiTheme="minorHAnsi"/>
          <w:sz w:val="16"/>
        </w:rPr>
        <w:t xml:space="preserve"> are rising as world powers, but </w:t>
      </w:r>
      <w:r w:rsidRPr="005C1C7D">
        <w:rPr>
          <w:rStyle w:val="StyleUnderline"/>
          <w:rFonts w:asciiTheme="minorHAnsi" w:hAnsiTheme="minorHAnsi"/>
        </w:rPr>
        <w:t xml:space="preserve">have </w:t>
      </w:r>
      <w:r w:rsidRPr="005C1C7D">
        <w:rPr>
          <w:rStyle w:val="Emphasis"/>
          <w:rFonts w:asciiTheme="minorHAnsi" w:hAnsiTheme="minorHAnsi"/>
        </w:rPr>
        <w:t>yet to embrace the responsibilities</w:t>
      </w:r>
      <w:r w:rsidRPr="005C1C7D">
        <w:rPr>
          <w:rFonts w:asciiTheme="minorHAnsi" w:hAnsiTheme="minorHAnsi"/>
          <w:sz w:val="16"/>
        </w:rPr>
        <w:t xml:space="preserve"> that come with sitting at the apex of the international system. Much easier, especially for those Indians still in hoc to Third Worldism and deference to a defunct Non-Aligned Movement, to critique America for having sponsored international institutions that privileged the rich West, even though the form of </w:t>
      </w:r>
      <w:r w:rsidRPr="005C1C7D">
        <w:rPr>
          <w:rStyle w:val="StyleUnderline"/>
          <w:rFonts w:asciiTheme="minorHAnsi" w:hAnsiTheme="minorHAnsi"/>
        </w:rPr>
        <w:t>open globalization</w:t>
      </w:r>
      <w:r w:rsidRPr="005C1C7D">
        <w:rPr>
          <w:rFonts w:asciiTheme="minorHAnsi" w:hAnsiTheme="minorHAnsi"/>
          <w:sz w:val="16"/>
        </w:rPr>
        <w:t xml:space="preserve"> these institutions produced </w:t>
      </w:r>
      <w:r w:rsidRPr="005C1C7D">
        <w:rPr>
          <w:rStyle w:val="StyleUnderline"/>
          <w:rFonts w:asciiTheme="minorHAnsi" w:hAnsiTheme="minorHAnsi"/>
        </w:rPr>
        <w:t xml:space="preserve">have been the </w:t>
      </w:r>
      <w:r w:rsidRPr="005C1C7D">
        <w:rPr>
          <w:rStyle w:val="Emphasis"/>
          <w:rFonts w:asciiTheme="minorHAnsi" w:hAnsiTheme="minorHAnsi"/>
        </w:rPr>
        <w:t>greatest sources of prosperity</w:t>
      </w:r>
      <w:r w:rsidRPr="005C1C7D">
        <w:rPr>
          <w:rStyle w:val="StyleUnderline"/>
          <w:rFonts w:asciiTheme="minorHAnsi" w:hAnsiTheme="minorHAnsi"/>
        </w:rPr>
        <w:t xml:space="preserve"> for rising powers in Asia</w:t>
      </w:r>
      <w:r w:rsidRPr="005C1C7D">
        <w:rPr>
          <w:rFonts w:asciiTheme="minorHAnsi" w:hAnsiTheme="minorHAnsi"/>
          <w:sz w:val="16"/>
        </w:rPr>
        <w:t>.</w:t>
      </w:r>
    </w:p>
    <w:p w14:paraId="57F206B2" w14:textId="77777777" w:rsidR="0036047B" w:rsidRPr="005C1C7D" w:rsidRDefault="0036047B" w:rsidP="0036047B">
      <w:pPr>
        <w:rPr>
          <w:rFonts w:asciiTheme="minorHAnsi" w:hAnsiTheme="minorHAnsi"/>
          <w:sz w:val="16"/>
        </w:rPr>
      </w:pPr>
      <w:r w:rsidRPr="005C1C7D">
        <w:rPr>
          <w:rStyle w:val="StyleUnderline"/>
          <w:rFonts w:asciiTheme="minorHAnsi" w:hAnsiTheme="minorHAnsi"/>
        </w:rPr>
        <w:t>It</w:t>
      </w:r>
      <w:r w:rsidRPr="005C1C7D">
        <w:rPr>
          <w:rFonts w:asciiTheme="minorHAnsi" w:hAnsiTheme="minorHAnsi"/>
          <w:sz w:val="16"/>
        </w:rPr>
        <w:t xml:space="preserve"> </w:t>
      </w:r>
      <w:r w:rsidRPr="005C1C7D">
        <w:rPr>
          <w:rStyle w:val="StyleUnderline"/>
          <w:rFonts w:asciiTheme="minorHAnsi" w:hAnsiTheme="minorHAnsi"/>
        </w:rPr>
        <w:t xml:space="preserve">is an </w:t>
      </w:r>
      <w:r w:rsidRPr="005C1C7D">
        <w:rPr>
          <w:rStyle w:val="Emphasis"/>
          <w:rFonts w:asciiTheme="minorHAnsi" w:hAnsiTheme="minorHAnsi"/>
        </w:rPr>
        <w:t>error</w:t>
      </w:r>
      <w:r w:rsidRPr="005C1C7D">
        <w:rPr>
          <w:rStyle w:val="StyleUnderline"/>
          <w:rFonts w:asciiTheme="minorHAnsi" w:hAnsiTheme="minorHAnsi"/>
        </w:rPr>
        <w:t xml:space="preserve"> to conflate the liberal world order with the daily twists and turns of American foreign policy</w:t>
      </w:r>
      <w:r w:rsidRPr="005C1C7D">
        <w:rPr>
          <w:rFonts w:asciiTheme="minorHAnsi" w:hAnsiTheme="minorHAnsi"/>
          <w:sz w:val="16"/>
        </w:rPr>
        <w:t>. Doing so produces muddled thinking, like simultaneously criticizing the United States for political outcomes in Iraq (where America intervened) and Syria (where it did not), as if Washington were a puppeteer and no other country had it within its power to shape developments in these places far removed from American shores.</w:t>
      </w:r>
    </w:p>
    <w:p w14:paraId="7AF7B1F4" w14:textId="77777777" w:rsidR="0036047B" w:rsidRPr="005C1C7D" w:rsidRDefault="0036047B" w:rsidP="0036047B">
      <w:pPr>
        <w:rPr>
          <w:rFonts w:asciiTheme="minorHAnsi" w:hAnsiTheme="minorHAnsi"/>
          <w:sz w:val="16"/>
        </w:rPr>
      </w:pPr>
      <w:r w:rsidRPr="005C1C7D">
        <w:rPr>
          <w:rStyle w:val="StyleUnderline"/>
          <w:rFonts w:asciiTheme="minorHAnsi" w:hAnsiTheme="minorHAnsi"/>
        </w:rPr>
        <w:t>Even as the liberal international order is not simply a proxy for American foreign policy</w:t>
      </w:r>
      <w:r w:rsidRPr="005C1C7D">
        <w:rPr>
          <w:rFonts w:asciiTheme="minorHAnsi" w:hAnsiTheme="minorHAnsi"/>
          <w:sz w:val="16"/>
        </w:rPr>
        <w:t xml:space="preserve">, at the same time </w:t>
      </w:r>
      <w:r w:rsidRPr="005C1C7D">
        <w:rPr>
          <w:rStyle w:val="StyleUnderline"/>
          <w:rFonts w:asciiTheme="minorHAnsi" w:hAnsiTheme="minorHAnsi"/>
        </w:rPr>
        <w:t xml:space="preserve">a global rules-based system is </w:t>
      </w:r>
      <w:r w:rsidRPr="005C1C7D">
        <w:rPr>
          <w:rStyle w:val="Emphasis"/>
          <w:rFonts w:asciiTheme="minorHAnsi" w:hAnsiTheme="minorHAnsi"/>
        </w:rPr>
        <w:t>unlikely to survive the absence of American power</w:t>
      </w:r>
      <w:r w:rsidRPr="005C1C7D">
        <w:rPr>
          <w:rFonts w:asciiTheme="minorHAnsi" w:hAnsiTheme="minorHAnsi"/>
          <w:sz w:val="16"/>
        </w:rPr>
        <w:t xml:space="preserve">. If not reversed, </w:t>
      </w:r>
      <w:r w:rsidRPr="005C1C7D">
        <w:rPr>
          <w:rStyle w:val="StyleUnderline"/>
          <w:rFonts w:asciiTheme="minorHAnsi" w:hAnsiTheme="minorHAnsi"/>
        </w:rPr>
        <w:t xml:space="preserve">the </w:t>
      </w:r>
      <w:r w:rsidRPr="005C1C7D">
        <w:rPr>
          <w:rStyle w:val="Emphasis"/>
          <w:rFonts w:asciiTheme="minorHAnsi" w:hAnsiTheme="minorHAnsi"/>
        </w:rPr>
        <w:t>most likely</w:t>
      </w:r>
      <w:r w:rsidRPr="005C1C7D">
        <w:rPr>
          <w:rStyle w:val="StyleUnderline"/>
          <w:rFonts w:asciiTheme="minorHAnsi" w:hAnsiTheme="minorHAnsi"/>
        </w:rPr>
        <w:t xml:space="preserve"> outcome of the retrenchment</w:t>
      </w:r>
      <w:r w:rsidRPr="005C1C7D">
        <w:rPr>
          <w:rFonts w:asciiTheme="minorHAnsi" w:hAnsiTheme="minorHAnsi"/>
          <w:sz w:val="16"/>
        </w:rPr>
        <w:t xml:space="preserve"> launched by President Obama, </w:t>
      </w:r>
      <w:r w:rsidRPr="005C1C7D">
        <w:rPr>
          <w:rStyle w:val="Emphasis"/>
          <w:rFonts w:asciiTheme="minorHAnsi" w:hAnsiTheme="minorHAnsi"/>
        </w:rPr>
        <w:t>compounded</w:t>
      </w:r>
      <w:r w:rsidRPr="005C1C7D">
        <w:rPr>
          <w:rFonts w:asciiTheme="minorHAnsi" w:hAnsiTheme="minorHAnsi"/>
          <w:sz w:val="16"/>
        </w:rPr>
        <w:t xml:space="preserve"> </w:t>
      </w:r>
      <w:r w:rsidRPr="005C1C7D">
        <w:rPr>
          <w:rStyle w:val="StyleUnderline"/>
          <w:rFonts w:asciiTheme="minorHAnsi" w:hAnsiTheme="minorHAnsi"/>
        </w:rPr>
        <w:t>by the confusion produced by America’s current political constellation</w:t>
      </w:r>
      <w:r w:rsidRPr="005C1C7D">
        <w:rPr>
          <w:rFonts w:asciiTheme="minorHAnsi" w:hAnsiTheme="minorHAnsi"/>
          <w:sz w:val="16"/>
        </w:rPr>
        <w:t xml:space="preserve">, </w:t>
      </w:r>
      <w:r w:rsidRPr="005C1C7D">
        <w:rPr>
          <w:rStyle w:val="StyleUnderline"/>
          <w:rFonts w:asciiTheme="minorHAnsi" w:hAnsiTheme="minorHAnsi"/>
        </w:rPr>
        <w:t xml:space="preserve">is a world riven by </w:t>
      </w:r>
      <w:r w:rsidRPr="005C1C7D">
        <w:rPr>
          <w:rStyle w:val="Emphasis"/>
          <w:rFonts w:asciiTheme="minorHAnsi" w:hAnsiTheme="minorHAnsi"/>
        </w:rPr>
        <w:t>raw balance-of-power dynamics</w:t>
      </w:r>
      <w:r w:rsidRPr="005C1C7D">
        <w:rPr>
          <w:rFonts w:asciiTheme="minorHAnsi" w:hAnsiTheme="minorHAnsi"/>
          <w:sz w:val="16"/>
        </w:rPr>
        <w:t xml:space="preserve">, </w:t>
      </w:r>
      <w:r w:rsidRPr="005C1C7D">
        <w:rPr>
          <w:rStyle w:val="StyleUnderline"/>
          <w:rFonts w:asciiTheme="minorHAnsi" w:hAnsiTheme="minorHAnsi"/>
        </w:rPr>
        <w:t xml:space="preserve">producing spheres of influence and potentially </w:t>
      </w:r>
      <w:r w:rsidRPr="005C1C7D">
        <w:rPr>
          <w:rStyle w:val="Emphasis"/>
          <w:rFonts w:asciiTheme="minorHAnsi" w:hAnsiTheme="minorHAnsi"/>
        </w:rPr>
        <w:t>great-power war</w:t>
      </w:r>
      <w:r w:rsidRPr="005C1C7D">
        <w:rPr>
          <w:rStyle w:val="StyleUnderline"/>
          <w:rFonts w:asciiTheme="minorHAnsi" w:hAnsiTheme="minorHAnsi"/>
        </w:rPr>
        <w:t xml:space="preserve"> while eroding the open international economic</w:t>
      </w:r>
      <w:r w:rsidRPr="005C1C7D">
        <w:rPr>
          <w:rFonts w:asciiTheme="minorHAnsi" w:hAnsiTheme="minorHAnsi"/>
          <w:sz w:val="16"/>
        </w:rPr>
        <w:t xml:space="preserve"> </w:t>
      </w:r>
      <w:r w:rsidRPr="005C1C7D">
        <w:rPr>
          <w:rStyle w:val="StyleUnderline"/>
          <w:rFonts w:asciiTheme="minorHAnsi" w:hAnsiTheme="minorHAnsi"/>
        </w:rPr>
        <w:t>order that has lifted billions across the developing world out of poverty</w:t>
      </w:r>
      <w:r w:rsidRPr="005C1C7D">
        <w:rPr>
          <w:rFonts w:asciiTheme="minorHAnsi" w:hAnsiTheme="minorHAnsi"/>
          <w:sz w:val="16"/>
        </w:rPr>
        <w:t xml:space="preserve">. </w:t>
      </w:r>
      <w:r w:rsidRPr="005C1C7D">
        <w:rPr>
          <w:rStyle w:val="StyleUnderline"/>
          <w:rFonts w:asciiTheme="minorHAnsi" w:hAnsiTheme="minorHAnsi"/>
        </w:rPr>
        <w:t xml:space="preserve">A world governed by </w:t>
      </w:r>
      <w:r w:rsidRPr="005C1C7D">
        <w:rPr>
          <w:rStyle w:val="Emphasis"/>
          <w:rFonts w:asciiTheme="minorHAnsi" w:hAnsiTheme="minorHAnsi"/>
        </w:rPr>
        <w:t>protectionism</w:t>
      </w:r>
      <w:r w:rsidRPr="005C1C7D">
        <w:rPr>
          <w:rFonts w:asciiTheme="minorHAnsi" w:hAnsiTheme="minorHAnsi"/>
          <w:sz w:val="16"/>
        </w:rPr>
        <w:t xml:space="preserve">, </w:t>
      </w:r>
      <w:r w:rsidRPr="005C1C7D">
        <w:rPr>
          <w:rStyle w:val="Emphasis"/>
          <w:rFonts w:asciiTheme="minorHAnsi" w:hAnsiTheme="minorHAnsi"/>
        </w:rPr>
        <w:t>nationalism</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armed territorial contestation</w:t>
      </w:r>
      <w:r w:rsidRPr="005C1C7D">
        <w:rPr>
          <w:rFonts w:asciiTheme="minorHAnsi" w:hAnsiTheme="minorHAnsi"/>
          <w:sz w:val="16"/>
        </w:rPr>
        <w:t xml:space="preserve"> </w:t>
      </w:r>
      <w:r w:rsidRPr="005C1C7D">
        <w:rPr>
          <w:rStyle w:val="StyleUnderline"/>
          <w:rFonts w:asciiTheme="minorHAnsi" w:hAnsiTheme="minorHAnsi"/>
        </w:rPr>
        <w:t>would not in any way be liberal</w:t>
      </w:r>
      <w:r w:rsidRPr="005C1C7D">
        <w:rPr>
          <w:rFonts w:asciiTheme="minorHAnsi" w:hAnsiTheme="minorHAnsi"/>
          <w:sz w:val="16"/>
        </w:rPr>
        <w:t>.</w:t>
      </w:r>
    </w:p>
    <w:p w14:paraId="0B72CEF0"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In this predicament, international institutions would not work better, global governance would not be more democratic, rising powers whose economies and energy supply are dependent on secure global commons might stop rising, supranational institutions like the EU would lose their soft-power advantage in a hard-power environment, and democrats everywhere would be on the retreat as strongmen grew ascendant. </w:t>
      </w:r>
      <w:r w:rsidRPr="005C1C7D">
        <w:rPr>
          <w:rStyle w:val="StyleUnderline"/>
          <w:rFonts w:asciiTheme="minorHAnsi" w:hAnsiTheme="minorHAnsi"/>
        </w:rPr>
        <w:t>Those who have grown tired of America’s imperfect leadership of the world it created</w:t>
      </w:r>
      <w:r w:rsidRPr="005C1C7D">
        <w:rPr>
          <w:rFonts w:asciiTheme="minorHAnsi" w:eastAsia="Calibri" w:hAnsiTheme="minorHAnsi"/>
          <w:sz w:val="16"/>
        </w:rPr>
        <w:t> </w:t>
      </w:r>
      <w:r w:rsidRPr="005C1C7D">
        <w:rPr>
          <w:rFonts w:asciiTheme="minorHAnsi" w:hAnsiTheme="minorHAnsi"/>
          <w:sz w:val="16"/>
        </w:rPr>
        <w:t>—</w:t>
      </w:r>
      <w:r w:rsidRPr="005C1C7D">
        <w:rPr>
          <w:rFonts w:asciiTheme="minorHAnsi" w:eastAsia="Calibri" w:hAnsiTheme="minorHAnsi"/>
          <w:sz w:val="16"/>
        </w:rPr>
        <w:t> </w:t>
      </w:r>
      <w:r w:rsidRPr="005C1C7D">
        <w:rPr>
          <w:rFonts w:asciiTheme="minorHAnsi" w:hAnsiTheme="minorHAnsi"/>
          <w:sz w:val="16"/>
        </w:rPr>
        <w:t>including voters in the United States who tell pollsters their country should mind its own business</w:t>
      </w:r>
      <w:r w:rsidRPr="005C1C7D">
        <w:rPr>
          <w:rFonts w:asciiTheme="minorHAnsi" w:eastAsia="Calibri" w:hAnsiTheme="minorHAnsi"/>
          <w:sz w:val="16"/>
        </w:rPr>
        <w:t> </w:t>
      </w:r>
      <w:r w:rsidRPr="005C1C7D">
        <w:rPr>
          <w:rFonts w:asciiTheme="minorHAnsi" w:hAnsiTheme="minorHAnsi"/>
          <w:sz w:val="16"/>
        </w:rPr>
        <w:t>—</w:t>
      </w:r>
      <w:r w:rsidRPr="005C1C7D">
        <w:rPr>
          <w:rFonts w:asciiTheme="minorHAnsi" w:eastAsia="Calibri" w:hAnsiTheme="minorHAnsi"/>
          <w:sz w:val="16"/>
        </w:rPr>
        <w:t> </w:t>
      </w:r>
      <w:r w:rsidRPr="005C1C7D">
        <w:rPr>
          <w:rStyle w:val="StyleUnderline"/>
          <w:rFonts w:asciiTheme="minorHAnsi" w:hAnsiTheme="minorHAnsi"/>
        </w:rPr>
        <w:t>should be careful what they wish for</w:t>
      </w:r>
      <w:r w:rsidRPr="005C1C7D">
        <w:rPr>
          <w:rFonts w:asciiTheme="minorHAnsi" w:hAnsiTheme="minorHAnsi"/>
          <w:sz w:val="16"/>
        </w:rPr>
        <w:t>.</w:t>
      </w:r>
    </w:p>
    <w:p w14:paraId="4E7972E0" w14:textId="77777777" w:rsidR="0036047B" w:rsidRPr="005C1C7D" w:rsidRDefault="0036047B" w:rsidP="0036047B">
      <w:pPr>
        <w:rPr>
          <w:rStyle w:val="Style13ptBold"/>
          <w:rFonts w:asciiTheme="minorHAnsi" w:hAnsiTheme="minorHAnsi"/>
        </w:rPr>
      </w:pPr>
      <w:r w:rsidRPr="005C1C7D">
        <w:rPr>
          <w:rStyle w:val="Style13ptBold"/>
          <w:rFonts w:asciiTheme="minorHAnsi" w:hAnsiTheme="minorHAnsi"/>
        </w:rPr>
        <w:t xml:space="preserve">US pulling out will fail and result in war </w:t>
      </w:r>
      <w:r w:rsidRPr="005C1C7D">
        <w:rPr>
          <w:rStyle w:val="Style13ptBold"/>
          <w:rFonts w:asciiTheme="minorHAnsi" w:hAnsiTheme="minorHAnsi"/>
        </w:rPr>
        <w:tab/>
      </w:r>
    </w:p>
    <w:p w14:paraId="2438E33A" w14:textId="77777777" w:rsidR="0036047B" w:rsidRPr="005C1C7D" w:rsidRDefault="0036047B" w:rsidP="0036047B">
      <w:pPr>
        <w:rPr>
          <w:rFonts w:asciiTheme="minorHAnsi" w:hAnsiTheme="minorHAnsi"/>
          <w:sz w:val="16"/>
        </w:rPr>
      </w:pPr>
      <w:r w:rsidRPr="005C1C7D">
        <w:rPr>
          <w:rStyle w:val="Style13ptBold"/>
          <w:rFonts w:asciiTheme="minorHAnsi" w:hAnsiTheme="minorHAnsi"/>
        </w:rPr>
        <w:t>Zhang and Shi 11</w:t>
      </w:r>
      <w:r w:rsidRPr="005C1C7D">
        <w:rPr>
          <w:rFonts w:asciiTheme="minorHAnsi" w:hAnsiTheme="minorHAnsi"/>
        </w:rPr>
        <w:t xml:space="preserve"> Yuhan, </w:t>
      </w:r>
      <w:r w:rsidRPr="005C1C7D">
        <w:rPr>
          <w:rFonts w:asciiTheme="minorHAnsi" w:hAnsiTheme="minorHAnsi"/>
          <w:sz w:val="16"/>
        </w:rPr>
        <w:t>Carnegie Endowment for International Peace and Lin Shi, Columbia University, “</w:t>
      </w:r>
      <w:r w:rsidRPr="005C1C7D">
        <w:rPr>
          <w:rFonts w:asciiTheme="minorHAnsi" w:hAnsiTheme="minorHAnsi"/>
          <w:b/>
        </w:rPr>
        <w:t xml:space="preserve">America’s decline: A harbinger of conflict and rivalry,” </w:t>
      </w:r>
      <w:r w:rsidRPr="005C1C7D">
        <w:rPr>
          <w:rFonts w:asciiTheme="minorHAnsi" w:hAnsiTheme="minorHAnsi"/>
          <w:sz w:val="16"/>
        </w:rPr>
        <w:t>January 22nd, 2011  http://www.eastasiaforum.org/2011/01/22/americas-decline-a-harbinger-of-conflict-and-rivalry/</w:t>
      </w:r>
    </w:p>
    <w:p w14:paraId="3571F878" w14:textId="77777777" w:rsidR="0036047B" w:rsidRPr="005C1C7D" w:rsidRDefault="0036047B" w:rsidP="0036047B">
      <w:pPr>
        <w:pStyle w:val="NormalWeb"/>
        <w:rPr>
          <w:rFonts w:asciiTheme="minorHAnsi" w:hAnsiTheme="minorHAnsi"/>
          <w:u w:val="single"/>
        </w:rPr>
      </w:pPr>
      <w:r w:rsidRPr="005C1C7D">
        <w:rPr>
          <w:rFonts w:asciiTheme="minorHAnsi" w:hAnsiTheme="minorHAnsi"/>
          <w:u w:val="single"/>
        </w:rPr>
        <w:t xml:space="preserve">Over the past two decades, no other state has had the ability to seriously challenge the US military. Under these circumstances, motivated by both opportunity and fear, many actors have bandwagoned with US hegemony and accepted a subordinate role. Canada, most of Western Europe, India, Japan, South Korea, Australia, Singapore and the Philippines have all joined the US, </w:t>
      </w:r>
      <w:r w:rsidRPr="005C1C7D">
        <w:rPr>
          <w:rStyle w:val="Emphasis"/>
          <w:rFonts w:asciiTheme="minorHAnsi" w:hAnsiTheme="minorHAnsi"/>
        </w:rPr>
        <w:t>creating a status quo that has tended to mute great power conflicts</w:t>
      </w:r>
      <w:r w:rsidRPr="005C1C7D">
        <w:rPr>
          <w:rFonts w:asciiTheme="minorHAnsi" w:hAnsiTheme="minorHAnsi"/>
          <w:sz w:val="14"/>
        </w:rPr>
        <w:t xml:space="preserve">. However, </w:t>
      </w:r>
      <w:hyperlink r:id="rId31" w:tgtFrame="_blank" w:history="1">
        <w:r w:rsidRPr="005C1C7D">
          <w:rPr>
            <w:rStyle w:val="Hyperlink"/>
            <w:rFonts w:asciiTheme="minorHAnsi" w:eastAsia="Batang" w:hAnsiTheme="minorHAnsi"/>
            <w:u w:val="single"/>
          </w:rPr>
          <w:t>as the hegemony that drew these powers together withers</w:t>
        </w:r>
      </w:hyperlink>
      <w:r w:rsidRPr="005C1C7D">
        <w:rPr>
          <w:rFonts w:asciiTheme="minorHAnsi" w:hAnsiTheme="minorHAnsi"/>
          <w:u w:val="single"/>
        </w:rPr>
        <w:t xml:space="preserve">, so will the pulling power behind the US alliance. The result will be an international order where power is more diffuse, American interests and influence can be more readily challenged, and conflicts or wars may be harder to avoid. </w:t>
      </w:r>
      <w:r w:rsidRPr="005C1C7D">
        <w:rPr>
          <w:rFonts w:asciiTheme="minorHAnsi" w:hAnsiTheme="minorHAnsi"/>
          <w:sz w:val="14"/>
        </w:rPr>
        <w:t xml:space="preserve">As history attests, </w:t>
      </w:r>
      <w:r w:rsidRPr="005C1C7D">
        <w:rPr>
          <w:rFonts w:asciiTheme="minorHAnsi" w:hAnsiTheme="minorHAnsi"/>
          <w:u w:val="single"/>
        </w:rPr>
        <w:t>power decline and redistribution result in military confrontation</w:t>
      </w:r>
      <w:r w:rsidRPr="005C1C7D">
        <w:rPr>
          <w:rFonts w:asciiTheme="minorHAnsi" w:hAnsiTheme="minorHAnsi"/>
          <w:sz w:val="14"/>
        </w:rPr>
        <w:t xml:space="preserve">. </w:t>
      </w:r>
      <w:r w:rsidRPr="005C1C7D">
        <w:rPr>
          <w:rFonts w:asciiTheme="minorHAnsi" w:hAnsiTheme="minorHAnsi"/>
          <w:u w:val="single"/>
        </w:rPr>
        <w:t>For example, in the late 19th century America’s emergence as a regional power saw it launch its first overseas war of conquest towards Spain</w:t>
      </w:r>
      <w:r w:rsidRPr="005C1C7D">
        <w:rPr>
          <w:rFonts w:asciiTheme="minorHAnsi" w:hAnsiTheme="minorHAnsi"/>
          <w:sz w:val="14"/>
        </w:rPr>
        <w:t xml:space="preserve">. By the turn of the 20th century, accompanying the </w:t>
      </w:r>
      <w:r w:rsidRPr="005C1C7D">
        <w:rPr>
          <w:rFonts w:asciiTheme="minorHAnsi" w:hAnsiTheme="minorHAnsi"/>
          <w:u w:val="single"/>
        </w:rPr>
        <w:t xml:space="preserve">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5C1C7D">
        <w:rPr>
          <w:rFonts w:asciiTheme="minorHAnsi" w:hAnsiTheme="minorHAnsi"/>
          <w:sz w:val="14"/>
        </w:rPr>
        <w:t xml:space="preserve">Defining this </w:t>
      </w:r>
      <w:r w:rsidRPr="005C1C7D">
        <w:rPr>
          <w:rFonts w:asciiTheme="minorHAnsi" w:hAnsiTheme="minorHAnsi"/>
          <w:u w:val="single"/>
        </w:rPr>
        <w:t>US-centred system are three key characteristics: enforcement of property rights, constraints on the actions of powerful individuals and groups and some degree of equal opportunities for broad segments of society</w:t>
      </w:r>
      <w:r w:rsidRPr="005C1C7D">
        <w:rPr>
          <w:rFonts w:asciiTheme="minorHAnsi" w:hAnsiTheme="minorHAnsi"/>
          <w:sz w:val="14"/>
        </w:rPr>
        <w:t xml:space="preserve">. </w:t>
      </w:r>
      <w:r w:rsidRPr="005C1C7D">
        <w:rPr>
          <w:rFonts w:asciiTheme="minorHAnsi" w:hAnsiTheme="minorHAnsi"/>
          <w:u w:val="single"/>
        </w:rPr>
        <w:t>As a result of such political stability, free markets, liberal trade and flexible financial mechanisms have appeared</w:t>
      </w:r>
      <w:r w:rsidRPr="005C1C7D">
        <w:rPr>
          <w:rFonts w:asciiTheme="minorHAnsi" w:hAnsiTheme="minorHAnsi"/>
          <w:sz w:val="14"/>
        </w:rPr>
        <w:t xml:space="preserve">. And, with this, many countries have sought opportunities to enter this system, proliferating stable and cooperative relations. However, what will happen to these advances </w:t>
      </w:r>
      <w:r w:rsidRPr="005C1C7D">
        <w:rPr>
          <w:rFonts w:asciiTheme="minorHAnsi" w:hAnsiTheme="minorHAnsi"/>
          <w:u w:val="single"/>
        </w:rPr>
        <w:t xml:space="preserve">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5C1C7D">
        <w:rPr>
          <w:rFonts w:asciiTheme="minorHAnsi" w:hAnsiTheme="minorHAnsi"/>
          <w:sz w:val="14"/>
        </w:rPr>
        <w:t xml:space="preserve">Public imagination and academia have anticipated that a </w:t>
      </w:r>
      <w:r w:rsidRPr="005C1C7D">
        <w:rPr>
          <w:rStyle w:val="Emphasis"/>
          <w:rFonts w:asciiTheme="minorHAnsi" w:hAnsiTheme="minorHAnsi"/>
          <w:sz w:val="28"/>
          <w:szCs w:val="28"/>
        </w:rPr>
        <w:t>post-hegemonic world would return to the problems of the 1930s: regional blocs, trade conflicts and strategic rivalry</w:t>
      </w:r>
      <w:r w:rsidRPr="005C1C7D">
        <w:rPr>
          <w:rFonts w:asciiTheme="minorHAnsi" w:hAnsiTheme="minorHAnsi"/>
          <w:u w:val="single"/>
        </w:rPr>
        <w:t xml:space="preserve">. Furthermore, multilateral institutions such as the IMF, the World Bank or the WTO might give way to regional organisations. </w:t>
      </w:r>
      <w:r w:rsidRPr="005C1C7D">
        <w:rPr>
          <w:rFonts w:asciiTheme="minorHAnsi" w:hAnsiTheme="minorHAnsi"/>
          <w:sz w:val="14"/>
        </w:rPr>
        <w:t xml:space="preserve">For example, </w:t>
      </w:r>
      <w:r w:rsidRPr="005C1C7D">
        <w:rPr>
          <w:rFonts w:asciiTheme="minorHAnsi" w:hAnsiTheme="minorHAnsi"/>
          <w:u w:val="single"/>
        </w:rPr>
        <w:t xml:space="preserve">Europe and East Asia would each step forward to fill the vacuum left by Washington’s withering leadership to pursue their own visions of regional political and economic orders. Free markets would become more politicised — and, well, less free — and major powers would compete for supremacy. </w:t>
      </w:r>
      <w:r w:rsidRPr="005C1C7D">
        <w:rPr>
          <w:rFonts w:asciiTheme="minorHAnsi" w:hAnsiTheme="minorHAnsi"/>
          <w:sz w:val="14"/>
        </w:rPr>
        <w:t xml:space="preserve">Additionally, such power plays have historically possessed a zero-sum element. In the late 1960s and 1970s, </w:t>
      </w:r>
      <w:r w:rsidRPr="005C1C7D">
        <w:rPr>
          <w:rFonts w:asciiTheme="minorHAnsi" w:hAnsiTheme="minorHAnsi"/>
          <w:u w:val="single"/>
        </w:rPr>
        <w:t xml:space="preserve">US economic power declined relative to the rise of the Japanese and Western European economies, with the US dollar also becoming less attractive. And, as American power eroded, so did international regimes </w:t>
      </w:r>
      <w:r w:rsidRPr="005C1C7D">
        <w:rPr>
          <w:rFonts w:asciiTheme="minorHAnsi" w:hAnsiTheme="minorHAnsi"/>
          <w:sz w:val="14"/>
        </w:rPr>
        <w:t xml:space="preserve">(such as the Bretton Woods System in 1973). </w:t>
      </w:r>
      <w:r w:rsidRPr="005C1C7D">
        <w:rPr>
          <w:rStyle w:val="Emphasis"/>
          <w:rFonts w:asciiTheme="minorHAnsi" w:hAnsiTheme="minorHAnsi"/>
        </w:rPr>
        <w:t xml:space="preserve">A world without American hegemony is one where great </w:t>
      </w:r>
      <w:r w:rsidRPr="005C1C7D">
        <w:rPr>
          <w:rStyle w:val="Emphasis"/>
          <w:rFonts w:asciiTheme="minorHAnsi" w:hAnsiTheme="minorHAnsi"/>
          <w:sz w:val="28"/>
          <w:szCs w:val="28"/>
        </w:rPr>
        <w:t>power wars re-emerge</w:t>
      </w:r>
      <w:r w:rsidRPr="005C1C7D">
        <w:rPr>
          <w:rStyle w:val="Emphasis"/>
          <w:rFonts w:asciiTheme="minorHAnsi" w:hAnsiTheme="minorHAnsi"/>
        </w:rPr>
        <w:t xml:space="preserve">, the </w:t>
      </w:r>
      <w:r w:rsidRPr="005C1C7D">
        <w:rPr>
          <w:rStyle w:val="Emphasis"/>
          <w:rFonts w:asciiTheme="minorHAnsi" w:hAnsiTheme="minorHAnsi"/>
          <w:sz w:val="28"/>
          <w:szCs w:val="28"/>
        </w:rPr>
        <w:t>liberal international system is supplanted by an authoritarian one</w:t>
      </w:r>
      <w:r w:rsidRPr="005C1C7D">
        <w:rPr>
          <w:rStyle w:val="Emphasis"/>
          <w:rFonts w:asciiTheme="minorHAnsi" w:hAnsiTheme="minorHAnsi"/>
        </w:rPr>
        <w:t xml:space="preserve">, and </w:t>
      </w:r>
      <w:r w:rsidRPr="005C1C7D">
        <w:rPr>
          <w:rStyle w:val="Emphasis"/>
          <w:rFonts w:asciiTheme="minorHAnsi" w:hAnsiTheme="minorHAnsi"/>
          <w:sz w:val="28"/>
          <w:szCs w:val="28"/>
        </w:rPr>
        <w:t>trade protectionism devolves into restrictive, anti-globalisation barriers</w:t>
      </w:r>
      <w:r w:rsidRPr="005C1C7D">
        <w:rPr>
          <w:rStyle w:val="Emphasis"/>
          <w:rFonts w:asciiTheme="minorHAnsi" w:hAnsiTheme="minorHAnsi"/>
        </w:rPr>
        <w:t>.</w:t>
      </w:r>
      <w:r w:rsidRPr="005C1C7D">
        <w:rPr>
          <w:rFonts w:asciiTheme="minorHAnsi" w:hAnsiTheme="minorHAnsi"/>
          <w:u w:val="single"/>
        </w:rPr>
        <w:t xml:space="preserve"> This, at least, is one possibility we can forecast in a future that will inevitably be devoid of unrivalled US primacy.</w:t>
      </w:r>
    </w:p>
    <w:p w14:paraId="7055E99C" w14:textId="77777777" w:rsidR="0036047B" w:rsidRPr="005C1C7D" w:rsidRDefault="0036047B" w:rsidP="0036047B">
      <w:pPr>
        <w:rPr>
          <w:rFonts w:asciiTheme="minorHAnsi" w:hAnsiTheme="minorHAnsi"/>
          <w:sz w:val="16"/>
        </w:rPr>
      </w:pPr>
    </w:p>
    <w:p w14:paraId="529E5164" w14:textId="77777777" w:rsidR="0036047B" w:rsidRPr="005C1C7D" w:rsidRDefault="0036047B" w:rsidP="0036047B">
      <w:pPr>
        <w:pStyle w:val="Heading4"/>
        <w:rPr>
          <w:rFonts w:asciiTheme="minorHAnsi" w:hAnsiTheme="minorHAnsi"/>
        </w:rPr>
      </w:pPr>
      <w:r w:rsidRPr="005C1C7D">
        <w:rPr>
          <w:rFonts w:asciiTheme="minorHAnsi" w:hAnsiTheme="minorHAnsi"/>
        </w:rPr>
        <w:t>US militarism is a conflict dampener for all scenarios and is key to prevent extinction – even if conflicts occur in the future, only US primacy can prevent them from escalating</w:t>
      </w:r>
    </w:p>
    <w:p w14:paraId="1EA544BE" w14:textId="77777777" w:rsidR="0036047B" w:rsidRPr="005C1C7D" w:rsidRDefault="0036047B" w:rsidP="0036047B">
      <w:pPr>
        <w:rPr>
          <w:rFonts w:asciiTheme="minorHAnsi" w:hAnsiTheme="minorHAnsi"/>
        </w:rPr>
      </w:pPr>
      <w:r w:rsidRPr="005C1C7D">
        <w:rPr>
          <w:rFonts w:asciiTheme="minorHAnsi" w:hAnsiTheme="minorHAnsi"/>
        </w:rPr>
        <w:t xml:space="preserve">Eric </w:t>
      </w:r>
      <w:r w:rsidRPr="005C1C7D">
        <w:rPr>
          <w:rStyle w:val="Style13ptBold"/>
          <w:rFonts w:asciiTheme="minorHAnsi" w:hAnsiTheme="minorHAnsi"/>
        </w:rPr>
        <w:t>Edelman</w:t>
      </w:r>
      <w:r w:rsidRPr="005C1C7D">
        <w:rPr>
          <w:rFonts w:asciiTheme="minorHAnsi" w:hAnsiTheme="minorHAnsi"/>
        </w:rPr>
        <w:t xml:space="preserve">, Co-Chair of the National Defense Strategy Commission and Roger Hertog Practitioner in Residence at Johns Hopkins’ Paul H. Nitze School of Advanced International Studies and Counselor at the Center for Strategic and Budgetary Assessments et al. </w:t>
      </w:r>
      <w:r w:rsidRPr="005C1C7D">
        <w:rPr>
          <w:rStyle w:val="Style13ptBold"/>
          <w:rFonts w:asciiTheme="minorHAnsi" w:hAnsiTheme="minorHAnsi"/>
        </w:rPr>
        <w:t>2018</w:t>
      </w:r>
      <w:r w:rsidRPr="005C1C7D">
        <w:rPr>
          <w:rFonts w:asciiTheme="minorHAnsi" w:hAnsiTheme="minorHAnsi"/>
        </w:rPr>
        <w:t xml:space="preserve"> November Providing for the Common Defense: The Assessment and Recommendations of the National Defense Strategy Commission https://www.usip.org/sites/default/files/2018-11/providing-for-the-common-defense.pdf [full author list: Christine Fox, Kathleen Hicks, Jack Keane, Andrew Krepinevich, Jon Kyl, Gary Roughead, Co-Chair, Thomas Mahnken, Michael McCord, Michael Morell, Anne Patterson, Roger Zakheim  // The National Defense Strategy Commission is a congressionally mandated panel comprised of both Republican and Democratic officials, charged with examining the new U.S. national defense strategy] </w:t>
      </w:r>
    </w:p>
    <w:p w14:paraId="454AF794" w14:textId="77777777" w:rsidR="0036047B" w:rsidRPr="005C1C7D" w:rsidRDefault="0036047B" w:rsidP="0036047B">
      <w:pPr>
        <w:rPr>
          <w:rStyle w:val="Emphasis"/>
          <w:rFonts w:asciiTheme="minorHAnsi" w:hAnsiTheme="minorHAnsi"/>
        </w:rPr>
      </w:pPr>
      <w:r w:rsidRPr="005C1C7D">
        <w:rPr>
          <w:rStyle w:val="StyleUnderline"/>
          <w:rFonts w:asciiTheme="minorHAnsi" w:hAnsiTheme="minorHAnsi"/>
        </w:rPr>
        <w:t>The security</w:t>
      </w:r>
      <w:r w:rsidRPr="005C1C7D">
        <w:rPr>
          <w:rFonts w:asciiTheme="minorHAnsi" w:hAnsiTheme="minorHAnsi"/>
          <w:sz w:val="16"/>
        </w:rPr>
        <w:t xml:space="preserve"> and wellbeing </w:t>
      </w:r>
      <w:r w:rsidRPr="005C1C7D">
        <w:rPr>
          <w:rStyle w:val="StyleUnderline"/>
          <w:rFonts w:asciiTheme="minorHAnsi" w:hAnsiTheme="minorHAnsi"/>
        </w:rPr>
        <w:t>of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Emphasis"/>
          <w:rFonts w:asciiTheme="minorHAnsi" w:hAnsiTheme="minorHAnsi"/>
        </w:rPr>
        <w:t>are at greater risk than at</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any time in decades.</w:t>
      </w:r>
      <w:r w:rsidRPr="005C1C7D">
        <w:rPr>
          <w:rFonts w:asciiTheme="minorHAnsi" w:hAnsiTheme="minorHAnsi"/>
          <w:sz w:val="16"/>
        </w:rPr>
        <w:t xml:space="preserve"> </w:t>
      </w:r>
      <w:r w:rsidRPr="005C1C7D">
        <w:rPr>
          <w:rStyle w:val="StyleUnderline"/>
          <w:rFonts w:asciiTheme="minorHAnsi" w:hAnsiTheme="minorHAnsi"/>
        </w:rPr>
        <w:t xml:space="preserve">America’s </w:t>
      </w:r>
      <w:r w:rsidRPr="005C1C7D">
        <w:rPr>
          <w:rStyle w:val="Emphasis"/>
          <w:rFonts w:asciiTheme="minorHAnsi" w:hAnsiTheme="minorHAnsi"/>
        </w:rPr>
        <w:t>military superiority</w:t>
      </w:r>
      <w:r w:rsidRPr="005C1C7D">
        <w:rPr>
          <w:rFonts w:asciiTheme="minorHAnsi" w:hAnsiTheme="minorHAnsi"/>
          <w:sz w:val="16"/>
        </w:rPr>
        <w:t>—</w:t>
      </w:r>
      <w:r w:rsidRPr="005C1C7D">
        <w:rPr>
          <w:rStyle w:val="StyleUnderline"/>
          <w:rFonts w:asciiTheme="minorHAnsi" w:hAnsiTheme="minorHAnsi"/>
        </w:rPr>
        <w:t>the hard-power</w:t>
      </w:r>
      <w:r w:rsidRPr="005C1C7D">
        <w:rPr>
          <w:rStyle w:val="StyleUnderline"/>
          <w:rFonts w:asciiTheme="minorHAnsi" w:hAnsiTheme="minorHAnsi"/>
          <w:sz w:val="12"/>
        </w:rPr>
        <w:t xml:space="preserve">¶ </w:t>
      </w:r>
      <w:r w:rsidRPr="005C1C7D">
        <w:rPr>
          <w:rStyle w:val="StyleUnderline"/>
          <w:rFonts w:asciiTheme="minorHAnsi" w:hAnsiTheme="minorHAnsi"/>
        </w:rPr>
        <w:t>backbone of its global influence and national security</w:t>
      </w:r>
      <w:r w:rsidRPr="005C1C7D">
        <w:rPr>
          <w:rFonts w:asciiTheme="minorHAnsi" w:hAnsiTheme="minorHAnsi"/>
          <w:sz w:val="16"/>
        </w:rPr>
        <w:t>—</w:t>
      </w:r>
      <w:r w:rsidRPr="005C1C7D">
        <w:rPr>
          <w:rStyle w:val="Emphasis"/>
          <w:rFonts w:asciiTheme="minorHAnsi" w:hAnsiTheme="minorHAnsi"/>
        </w:rPr>
        <w:t>has eroded to a</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dangerous degree</w:t>
      </w:r>
      <w:r w:rsidRPr="005C1C7D">
        <w:rPr>
          <w:rFonts w:asciiTheme="minorHAnsi" w:hAnsiTheme="minorHAnsi"/>
          <w:sz w:val="16"/>
        </w:rPr>
        <w:t xml:space="preserve">. </w:t>
      </w:r>
      <w:r w:rsidRPr="005C1C7D">
        <w:rPr>
          <w:rStyle w:val="StyleUnderline"/>
          <w:rFonts w:asciiTheme="minorHAnsi" w:hAnsiTheme="minorHAnsi"/>
        </w:rPr>
        <w:t>Rivals and adversaries are challenging the U</w:t>
      </w:r>
      <w:r w:rsidRPr="005C1C7D">
        <w:rPr>
          <w:rFonts w:asciiTheme="minorHAnsi" w:hAnsiTheme="minorHAnsi"/>
          <w:sz w:val="16"/>
        </w:rPr>
        <w:t>nited</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on many fronts and in many domains</w:t>
      </w:r>
      <w:r w:rsidRPr="005C1C7D">
        <w:rPr>
          <w:rFonts w:asciiTheme="minorHAnsi" w:hAnsiTheme="minorHAnsi"/>
          <w:sz w:val="16"/>
        </w:rPr>
        <w:t xml:space="preserve">. </w:t>
      </w:r>
      <w:r w:rsidRPr="005C1C7D">
        <w:rPr>
          <w:rStyle w:val="StyleUnderline"/>
          <w:rFonts w:asciiTheme="minorHAnsi" w:hAnsiTheme="minorHAnsi"/>
        </w:rPr>
        <w:t>America’s ability to defend</w:t>
      </w:r>
      <w:r w:rsidRPr="005C1C7D">
        <w:rPr>
          <w:rStyle w:val="StyleUnderline"/>
          <w:rFonts w:asciiTheme="minorHAnsi" w:hAnsiTheme="minorHAnsi"/>
          <w:sz w:val="12"/>
        </w:rPr>
        <w:t xml:space="preserve">¶ </w:t>
      </w:r>
      <w:r w:rsidRPr="005C1C7D">
        <w:rPr>
          <w:rStyle w:val="StyleUnderline"/>
          <w:rFonts w:asciiTheme="minorHAnsi" w:hAnsiTheme="minorHAnsi"/>
        </w:rPr>
        <w:t>its allies, its partners, and its own vital interests is increasingly in doubt.</w:t>
      </w:r>
      <w:r w:rsidRPr="005C1C7D">
        <w:rPr>
          <w:rStyle w:val="StyleUnderline"/>
          <w:rFonts w:asciiTheme="minorHAnsi" w:hAnsiTheme="minorHAnsi"/>
          <w:sz w:val="12"/>
        </w:rPr>
        <w:t xml:space="preserve">¶ </w:t>
      </w:r>
      <w:r w:rsidRPr="005C1C7D">
        <w:rPr>
          <w:rStyle w:val="StyleUnderline"/>
          <w:rFonts w:asciiTheme="minorHAnsi" w:hAnsiTheme="minorHAnsi"/>
        </w:rPr>
        <w:t>If the nation does not act promptly</w:t>
      </w:r>
      <w:r w:rsidRPr="005C1C7D">
        <w:rPr>
          <w:rFonts w:asciiTheme="minorHAnsi" w:hAnsiTheme="minorHAnsi"/>
          <w:sz w:val="16"/>
        </w:rPr>
        <w:t xml:space="preserve"> to remedy these circumstances, </w:t>
      </w:r>
      <w:r w:rsidRPr="005C1C7D">
        <w:rPr>
          <w:rStyle w:val="Emphasis"/>
          <w:rFonts w:asciiTheme="minorHAnsi" w:hAnsiTheme="minorHAnsi"/>
        </w:rPr>
        <w:t>the</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consequences will be grave and lasting.</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Fonts w:asciiTheme="minorHAnsi" w:hAnsiTheme="minorHAnsi"/>
          <w:sz w:val="16"/>
        </w:rPr>
        <w:t xml:space="preserve">Since World War II,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has led in building a world of</w:t>
      </w:r>
      <w:r w:rsidRPr="005C1C7D">
        <w:rPr>
          <w:rStyle w:val="StyleUnderline"/>
          <w:rFonts w:asciiTheme="minorHAnsi" w:hAnsiTheme="minorHAnsi"/>
          <w:sz w:val="12"/>
        </w:rPr>
        <w:t xml:space="preserve">¶ </w:t>
      </w:r>
      <w:r w:rsidRPr="005C1C7D">
        <w:rPr>
          <w:rStyle w:val="StyleUnderline"/>
          <w:rFonts w:asciiTheme="minorHAnsi" w:hAnsiTheme="minorHAnsi"/>
        </w:rPr>
        <w:t>unusual prosperity, freedom, and security</w:t>
      </w:r>
      <w:r w:rsidRPr="005C1C7D">
        <w:rPr>
          <w:rFonts w:asciiTheme="minorHAnsi" w:hAnsiTheme="minorHAnsi"/>
          <w:sz w:val="16"/>
        </w:rPr>
        <w:t>—an achievement that has benefitted</w:t>
      </w:r>
      <w:r w:rsidRPr="005C1C7D">
        <w:rPr>
          <w:rFonts w:asciiTheme="minorHAnsi" w:hAnsiTheme="minorHAnsi"/>
          <w:sz w:val="12"/>
        </w:rPr>
        <w:t>¶</w:t>
      </w:r>
      <w:r w:rsidRPr="005C1C7D">
        <w:rPr>
          <w:rFonts w:asciiTheme="minorHAnsi" w:hAnsiTheme="minorHAnsi"/>
          <w:sz w:val="16"/>
        </w:rPr>
        <w:t xml:space="preserve"> America enormously. </w:t>
      </w:r>
      <w:r w:rsidRPr="005C1C7D">
        <w:rPr>
          <w:rStyle w:val="StyleUnderline"/>
          <w:rFonts w:asciiTheme="minorHAnsi" w:hAnsiTheme="minorHAnsi"/>
        </w:rPr>
        <w:t>That achievement has been enabled by unmatched</w:t>
      </w:r>
      <w:r w:rsidRPr="005C1C7D">
        <w:rPr>
          <w:rStyle w:val="StyleUnderline"/>
          <w:rFonts w:asciiTheme="minorHAnsi" w:hAnsiTheme="minorHAnsi"/>
          <w:sz w:val="12"/>
        </w:rPr>
        <w:t xml:space="preserve">¶ </w:t>
      </w:r>
      <w:r w:rsidRPr="005C1C7D">
        <w:rPr>
          <w:rStyle w:val="StyleUnderline"/>
          <w:rFonts w:asciiTheme="minorHAnsi" w:hAnsiTheme="minorHAnsi"/>
        </w:rPr>
        <w:t>U.S. military power</w:t>
      </w:r>
      <w:r w:rsidRPr="005C1C7D">
        <w:rPr>
          <w:rFonts w:asciiTheme="minorHAnsi" w:hAnsiTheme="minorHAnsi"/>
          <w:sz w:val="16"/>
        </w:rPr>
        <w:t xml:space="preserve">. </w:t>
      </w:r>
      <w:r w:rsidRPr="005C1C7D">
        <w:rPr>
          <w:rStyle w:val="StyleUnderline"/>
          <w:rFonts w:asciiTheme="minorHAnsi" w:hAnsiTheme="minorHAnsi"/>
        </w:rPr>
        <w:t>Investments made in our military and the</w:t>
      </w:r>
      <w:r w:rsidRPr="005C1C7D">
        <w:rPr>
          <w:rStyle w:val="StyleUnderline"/>
          <w:rFonts w:asciiTheme="minorHAnsi" w:hAnsiTheme="minorHAnsi"/>
          <w:sz w:val="12"/>
        </w:rPr>
        <w:t xml:space="preserve">¶ </w:t>
      </w:r>
      <w:r w:rsidRPr="005C1C7D">
        <w:rPr>
          <w:rStyle w:val="StyleUnderline"/>
          <w:rFonts w:asciiTheme="minorHAnsi" w:hAnsiTheme="minorHAnsi"/>
        </w:rPr>
        <w:t>competence</w:t>
      </w:r>
      <w:r w:rsidRPr="005C1C7D">
        <w:rPr>
          <w:rFonts w:asciiTheme="minorHAnsi" w:hAnsiTheme="minorHAnsi"/>
          <w:sz w:val="16"/>
        </w:rPr>
        <w:t xml:space="preserve"> and sacrifice </w:t>
      </w:r>
      <w:r w:rsidRPr="005C1C7D">
        <w:rPr>
          <w:rStyle w:val="StyleUnderline"/>
          <w:rFonts w:asciiTheme="minorHAnsi" w:hAnsiTheme="minorHAnsi"/>
        </w:rPr>
        <w:t>of those who serve have provided for the defense</w:t>
      </w:r>
      <w:r w:rsidRPr="005C1C7D">
        <w:rPr>
          <w:rStyle w:val="StyleUnderline"/>
          <w:rFonts w:asciiTheme="minorHAnsi" w:hAnsiTheme="minorHAnsi"/>
          <w:sz w:val="12"/>
        </w:rPr>
        <w:t xml:space="preserve">¶ </w:t>
      </w:r>
      <w:r w:rsidRPr="005C1C7D">
        <w:rPr>
          <w:rStyle w:val="StyleUnderline"/>
          <w:rFonts w:asciiTheme="minorHAnsi" w:hAnsiTheme="minorHAnsi"/>
        </w:rPr>
        <w:t>and security of America</w:t>
      </w:r>
      <w:r w:rsidRPr="005C1C7D">
        <w:rPr>
          <w:rFonts w:asciiTheme="minorHAnsi" w:hAnsiTheme="minorHAnsi"/>
          <w:sz w:val="16"/>
        </w:rPr>
        <w:t>, its citizens overseas, and its allies and</w:t>
      </w:r>
      <w:r w:rsidRPr="005C1C7D">
        <w:rPr>
          <w:rFonts w:asciiTheme="minorHAnsi" w:hAnsiTheme="minorHAnsi"/>
          <w:sz w:val="12"/>
        </w:rPr>
        <w:t>¶</w:t>
      </w:r>
      <w:r w:rsidRPr="005C1C7D">
        <w:rPr>
          <w:rFonts w:asciiTheme="minorHAnsi" w:hAnsiTheme="minorHAnsi"/>
          <w:sz w:val="16"/>
        </w:rPr>
        <w:t xml:space="preserve"> partners. </w:t>
      </w:r>
      <w:r w:rsidRPr="005C1C7D">
        <w:rPr>
          <w:rStyle w:val="StyleUnderline"/>
          <w:rFonts w:asciiTheme="minorHAnsi" w:hAnsiTheme="minorHAnsi"/>
        </w:rPr>
        <w:t xml:space="preserve">America has deterred </w:t>
      </w:r>
      <w:r w:rsidRPr="005C1C7D">
        <w:rPr>
          <w:rFonts w:asciiTheme="minorHAnsi" w:hAnsiTheme="minorHAnsi"/>
          <w:sz w:val="16"/>
        </w:rPr>
        <w:t xml:space="preserve">or defeated </w:t>
      </w:r>
      <w:r w:rsidRPr="005C1C7D">
        <w:rPr>
          <w:rStyle w:val="StyleUnderline"/>
          <w:rFonts w:asciiTheme="minorHAnsi" w:hAnsiTheme="minorHAnsi"/>
        </w:rPr>
        <w:t>aggression and preserved stability</w:t>
      </w:r>
      <w:r w:rsidRPr="005C1C7D">
        <w:rPr>
          <w:rStyle w:val="StyleUnderline"/>
          <w:rFonts w:asciiTheme="minorHAnsi" w:hAnsiTheme="minorHAnsi"/>
          <w:sz w:val="12"/>
        </w:rPr>
        <w:t xml:space="preserve">¶ </w:t>
      </w:r>
      <w:r w:rsidRPr="005C1C7D">
        <w:rPr>
          <w:rStyle w:val="StyleUnderline"/>
          <w:rFonts w:asciiTheme="minorHAnsi" w:hAnsiTheme="minorHAnsi"/>
        </w:rPr>
        <w:t>in key regions around the globe.</w:t>
      </w:r>
      <w:r w:rsidRPr="005C1C7D">
        <w:rPr>
          <w:rFonts w:asciiTheme="minorHAnsi" w:hAnsiTheme="minorHAnsi"/>
          <w:sz w:val="16"/>
        </w:rPr>
        <w:t xml:space="preserve"> </w:t>
      </w:r>
      <w:r w:rsidRPr="005C1C7D">
        <w:rPr>
          <w:rStyle w:val="StyleUnderline"/>
          <w:rFonts w:asciiTheme="minorHAnsi" w:hAnsiTheme="minorHAnsi"/>
        </w:rPr>
        <w:t>It has ensured the freedom of the</w:t>
      </w:r>
      <w:r w:rsidRPr="005C1C7D">
        <w:rPr>
          <w:rStyle w:val="StyleUnderline"/>
          <w:rFonts w:asciiTheme="minorHAnsi" w:hAnsiTheme="minorHAnsi"/>
          <w:sz w:val="12"/>
        </w:rPr>
        <w:t xml:space="preserve">¶ </w:t>
      </w:r>
      <w:r w:rsidRPr="005C1C7D">
        <w:rPr>
          <w:rStyle w:val="StyleUnderline"/>
          <w:rFonts w:asciiTheme="minorHAnsi" w:hAnsiTheme="minorHAnsi"/>
        </w:rPr>
        <w:t>global commons on which American and international prosperity depends,</w:t>
      </w:r>
      <w:r w:rsidRPr="005C1C7D">
        <w:rPr>
          <w:rStyle w:val="StyleUnderline"/>
          <w:rFonts w:asciiTheme="minorHAnsi" w:hAnsiTheme="minorHAnsi"/>
          <w:sz w:val="12"/>
        </w:rPr>
        <w:t xml:space="preserve">¶ </w:t>
      </w:r>
      <w:r w:rsidRPr="005C1C7D">
        <w:rPr>
          <w:rStyle w:val="StyleUnderline"/>
          <w:rFonts w:asciiTheme="minorHAnsi" w:hAnsiTheme="minorHAnsi"/>
        </w:rPr>
        <w:t>and given America unrivaled access and influence</w:t>
      </w:r>
      <w:r w:rsidRPr="005C1C7D">
        <w:rPr>
          <w:rFonts w:asciiTheme="minorHAnsi" w:hAnsiTheme="minorHAnsi"/>
          <w:sz w:val="16"/>
        </w:rPr>
        <w:t>. Not least,</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America’s military strengths have</w:t>
      </w:r>
      <w:r w:rsidRPr="005C1C7D">
        <w:rPr>
          <w:rFonts w:asciiTheme="minorHAnsi" w:hAnsiTheme="minorHAnsi"/>
          <w:sz w:val="16"/>
        </w:rPr>
        <w:t xml:space="preserve"> prevented America from being coerced</w:t>
      </w:r>
      <w:r w:rsidRPr="005C1C7D">
        <w:rPr>
          <w:rFonts w:asciiTheme="minorHAnsi" w:hAnsiTheme="minorHAnsi"/>
          <w:sz w:val="12"/>
        </w:rPr>
        <w:t>¶</w:t>
      </w:r>
      <w:r w:rsidRPr="005C1C7D">
        <w:rPr>
          <w:rFonts w:asciiTheme="minorHAnsi" w:hAnsiTheme="minorHAnsi"/>
          <w:sz w:val="16"/>
        </w:rPr>
        <w:t xml:space="preserve"> or intimidated, and </w:t>
      </w:r>
      <w:r w:rsidRPr="005C1C7D">
        <w:rPr>
          <w:rStyle w:val="StyleUnderline"/>
          <w:rFonts w:asciiTheme="minorHAnsi" w:hAnsiTheme="minorHAnsi"/>
        </w:rPr>
        <w:t>helped avert a recurrence of the devastating</w:t>
      </w:r>
      <w:r w:rsidRPr="005C1C7D">
        <w:rPr>
          <w:rStyle w:val="StyleUnderline"/>
          <w:rFonts w:asciiTheme="minorHAnsi" w:hAnsiTheme="minorHAnsi"/>
          <w:sz w:val="12"/>
        </w:rPr>
        <w:t xml:space="preserve">¶ </w:t>
      </w:r>
      <w:r w:rsidRPr="005C1C7D">
        <w:rPr>
          <w:rStyle w:val="StyleUnderline"/>
          <w:rFonts w:asciiTheme="minorHAnsi" w:hAnsiTheme="minorHAnsi"/>
        </w:rPr>
        <w:t>global wars of the early 20th century</w:t>
      </w:r>
      <w:r w:rsidRPr="005C1C7D">
        <w:rPr>
          <w:rFonts w:asciiTheme="minorHAnsi" w:hAnsiTheme="minorHAnsi"/>
          <w:sz w:val="16"/>
        </w:rPr>
        <w:t xml:space="preserve">, </w:t>
      </w:r>
      <w:r w:rsidRPr="005C1C7D">
        <w:rPr>
          <w:rStyle w:val="Emphasis"/>
          <w:rFonts w:asciiTheme="minorHAnsi" w:hAnsiTheme="minorHAnsi"/>
        </w:rPr>
        <w:t>which required repeated interventions</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at a cost of hundreds of thousands of U.S. lives.</w:t>
      </w:r>
      <w:r w:rsidRPr="005C1C7D">
        <w:rPr>
          <w:rFonts w:asciiTheme="minorHAnsi" w:hAnsiTheme="minorHAnsi"/>
          <w:sz w:val="16"/>
        </w:rPr>
        <w:t xml:space="preserve"> Put simply, </w:t>
      </w:r>
      <w:r w:rsidRPr="005C1C7D">
        <w:rPr>
          <w:rStyle w:val="Emphasis"/>
          <w:rFonts w:asciiTheme="minorHAnsi" w:hAnsiTheme="minorHAnsi"/>
        </w:rPr>
        <w:t>U.S.</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military power has been indispensable to global peace and stability</w:t>
      </w:r>
      <w:r w:rsidRPr="005C1C7D">
        <w:rPr>
          <w:rFonts w:asciiTheme="minorHAnsi" w:hAnsiTheme="minorHAnsi"/>
          <w:sz w:val="16"/>
        </w:rPr>
        <w:t>—and</w:t>
      </w:r>
      <w:r w:rsidRPr="005C1C7D">
        <w:rPr>
          <w:rFonts w:asciiTheme="minorHAnsi" w:hAnsiTheme="minorHAnsi"/>
          <w:sz w:val="12"/>
        </w:rPr>
        <w:t>¶</w:t>
      </w:r>
      <w:r w:rsidRPr="005C1C7D">
        <w:rPr>
          <w:rFonts w:asciiTheme="minorHAnsi" w:hAnsiTheme="minorHAnsi"/>
          <w:sz w:val="16"/>
        </w:rPr>
        <w:t xml:space="preserve"> to America’s own security, prosperity, and global leadership.</w:t>
      </w:r>
      <w:r w:rsidRPr="005C1C7D">
        <w:rPr>
          <w:rFonts w:asciiTheme="minorHAnsi" w:hAnsiTheme="minorHAnsi"/>
          <w:sz w:val="12"/>
        </w:rPr>
        <w:t>¶</w:t>
      </w:r>
      <w:r w:rsidRPr="005C1C7D">
        <w:rPr>
          <w:rFonts w:asciiTheme="minorHAnsi" w:hAnsiTheme="minorHAnsi"/>
          <w:sz w:val="16"/>
        </w:rPr>
        <w:t xml:space="preserve"> Today, </w:t>
      </w:r>
      <w:r w:rsidRPr="005C1C7D">
        <w:rPr>
          <w:rStyle w:val="Emphasis"/>
          <w:rFonts w:asciiTheme="minorHAnsi" w:hAnsiTheme="minorHAnsi"/>
        </w:rPr>
        <w:t>changes at home and abroad are diminishing U.S. military</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advantages and threatening vital U.S. interests.</w:t>
      </w:r>
      <w:r w:rsidRPr="005C1C7D">
        <w:rPr>
          <w:rFonts w:asciiTheme="minorHAnsi" w:hAnsiTheme="minorHAnsi"/>
          <w:sz w:val="16"/>
        </w:rPr>
        <w:t xml:space="preserve"> Authoritarian competitors—especially</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China and Russia—are seeking regional hegemony and</w:t>
      </w:r>
      <w:r w:rsidRPr="005C1C7D">
        <w:rPr>
          <w:rStyle w:val="StyleUnderline"/>
          <w:rFonts w:asciiTheme="minorHAnsi" w:hAnsiTheme="minorHAnsi"/>
          <w:sz w:val="12"/>
        </w:rPr>
        <w:t xml:space="preserve">¶ </w:t>
      </w:r>
      <w:r w:rsidRPr="005C1C7D">
        <w:rPr>
          <w:rStyle w:val="StyleUnderline"/>
          <w:rFonts w:asciiTheme="minorHAnsi" w:hAnsiTheme="minorHAnsi"/>
        </w:rPr>
        <w:t>the means to project power globally</w:t>
      </w:r>
      <w:r w:rsidRPr="005C1C7D">
        <w:rPr>
          <w:rFonts w:asciiTheme="minorHAnsi" w:hAnsiTheme="minorHAnsi"/>
          <w:sz w:val="16"/>
        </w:rPr>
        <w:t xml:space="preserve">. </w:t>
      </w:r>
      <w:r w:rsidRPr="005C1C7D">
        <w:rPr>
          <w:rStyle w:val="StyleUnderline"/>
          <w:rFonts w:asciiTheme="minorHAnsi" w:hAnsiTheme="minorHAnsi"/>
        </w:rPr>
        <w:t>They are pursuing determined</w:t>
      </w:r>
      <w:r w:rsidRPr="005C1C7D">
        <w:rPr>
          <w:rStyle w:val="StyleUnderline"/>
          <w:rFonts w:asciiTheme="minorHAnsi" w:hAnsiTheme="minorHAnsi"/>
          <w:sz w:val="12"/>
        </w:rPr>
        <w:t xml:space="preserve">¶ </w:t>
      </w:r>
      <w:r w:rsidRPr="005C1C7D">
        <w:rPr>
          <w:rStyle w:val="StyleUnderline"/>
          <w:rFonts w:asciiTheme="minorHAnsi" w:hAnsiTheme="minorHAnsi"/>
        </w:rPr>
        <w:t>military buildups aimed at neutralizing U.S. strengths</w:t>
      </w:r>
      <w:r w:rsidRPr="005C1C7D">
        <w:rPr>
          <w:rFonts w:asciiTheme="minorHAnsi" w:hAnsiTheme="minorHAnsi"/>
          <w:sz w:val="16"/>
        </w:rPr>
        <w:t>. Threats posed by</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Iran and North Korea</w:t>
      </w:r>
      <w:r w:rsidRPr="005C1C7D">
        <w:rPr>
          <w:rFonts w:asciiTheme="minorHAnsi" w:hAnsiTheme="minorHAnsi"/>
          <w:sz w:val="16"/>
        </w:rPr>
        <w:t xml:space="preserve"> have worsened as those countries </w:t>
      </w:r>
      <w:r w:rsidRPr="005C1C7D">
        <w:rPr>
          <w:rStyle w:val="StyleUnderline"/>
          <w:rFonts w:asciiTheme="minorHAnsi" w:hAnsiTheme="minorHAnsi"/>
        </w:rPr>
        <w:t>have developed</w:t>
      </w:r>
      <w:r w:rsidRPr="005C1C7D">
        <w:rPr>
          <w:rStyle w:val="StyleUnderline"/>
          <w:rFonts w:asciiTheme="minorHAnsi" w:hAnsiTheme="minorHAnsi"/>
          <w:sz w:val="12"/>
        </w:rPr>
        <w:t xml:space="preserve">¶ </w:t>
      </w:r>
      <w:r w:rsidRPr="005C1C7D">
        <w:rPr>
          <w:rStyle w:val="StyleUnderline"/>
          <w:rFonts w:asciiTheme="minorHAnsi" w:hAnsiTheme="minorHAnsi"/>
        </w:rPr>
        <w:t>more advanced weapons and creatively employed asymmetric tactics. In</w:t>
      </w:r>
      <w:r w:rsidRPr="005C1C7D">
        <w:rPr>
          <w:rStyle w:val="StyleUnderline"/>
          <w:rFonts w:asciiTheme="minorHAnsi" w:hAnsiTheme="minorHAnsi"/>
          <w:sz w:val="12"/>
        </w:rPr>
        <w:t xml:space="preserve">¶ </w:t>
      </w:r>
      <w:r w:rsidRPr="005C1C7D">
        <w:rPr>
          <w:rStyle w:val="StyleUnderline"/>
          <w:rFonts w:asciiTheme="minorHAnsi" w:hAnsiTheme="minorHAnsi"/>
        </w:rPr>
        <w:t>multiple regions, gray-zone aggression</w:t>
      </w:r>
      <w:r w:rsidRPr="005C1C7D">
        <w:rPr>
          <w:rFonts w:asciiTheme="minorHAnsi" w:hAnsiTheme="minorHAnsi"/>
          <w:sz w:val="16"/>
        </w:rPr>
        <w:t>—intimidation and coercion in the</w:t>
      </w:r>
      <w:r w:rsidRPr="005C1C7D">
        <w:rPr>
          <w:rFonts w:asciiTheme="minorHAnsi" w:hAnsiTheme="minorHAnsi"/>
          <w:sz w:val="12"/>
        </w:rPr>
        <w:t>¶</w:t>
      </w:r>
      <w:r w:rsidRPr="005C1C7D">
        <w:rPr>
          <w:rFonts w:asciiTheme="minorHAnsi" w:hAnsiTheme="minorHAnsi"/>
          <w:sz w:val="16"/>
        </w:rPr>
        <w:t xml:space="preserve"> space between war and peace—</w:t>
      </w:r>
      <w:r w:rsidRPr="005C1C7D">
        <w:rPr>
          <w:rStyle w:val="Emphasis"/>
          <w:rFonts w:asciiTheme="minorHAnsi" w:hAnsiTheme="minorHAnsi"/>
        </w:rPr>
        <w:t>has become the tool of choice for many.</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The dangers posed by transnational threat organizations</w:t>
      </w:r>
      <w:r w:rsidRPr="005C1C7D">
        <w:rPr>
          <w:rFonts w:asciiTheme="minorHAnsi" w:hAnsiTheme="minorHAnsi"/>
          <w:sz w:val="16"/>
        </w:rPr>
        <w:t>,</w:t>
      </w:r>
      <w:r w:rsidRPr="005C1C7D">
        <w:rPr>
          <w:rStyle w:val="StyleUnderline"/>
          <w:rFonts w:asciiTheme="minorHAnsi" w:hAnsiTheme="minorHAnsi"/>
        </w:rPr>
        <w:t xml:space="preserve"> particularly radical</w:t>
      </w:r>
      <w:r w:rsidRPr="005C1C7D">
        <w:rPr>
          <w:rStyle w:val="StyleUnderline"/>
          <w:rFonts w:asciiTheme="minorHAnsi" w:hAnsiTheme="minorHAnsi"/>
          <w:sz w:val="12"/>
        </w:rPr>
        <w:t xml:space="preserve">¶ </w:t>
      </w:r>
      <w:r w:rsidRPr="005C1C7D">
        <w:rPr>
          <w:rStyle w:val="StyleUnderline"/>
          <w:rFonts w:asciiTheme="minorHAnsi" w:hAnsiTheme="minorHAnsi"/>
        </w:rPr>
        <w:t>jihadist groups</w:t>
      </w:r>
      <w:r w:rsidRPr="005C1C7D">
        <w:rPr>
          <w:rFonts w:asciiTheme="minorHAnsi" w:hAnsiTheme="minorHAnsi"/>
          <w:sz w:val="16"/>
        </w:rPr>
        <w:t xml:space="preserve">, </w:t>
      </w:r>
      <w:r w:rsidRPr="005C1C7D">
        <w:rPr>
          <w:rStyle w:val="Emphasis"/>
          <w:rFonts w:asciiTheme="minorHAnsi" w:hAnsiTheme="minorHAnsi"/>
        </w:rPr>
        <w:t>have also evolved and intensified</w:t>
      </w:r>
      <w:r w:rsidRPr="005C1C7D">
        <w:rPr>
          <w:rFonts w:asciiTheme="minorHAnsi" w:hAnsiTheme="minorHAnsi"/>
          <w:sz w:val="16"/>
        </w:rPr>
        <w:t>. Around the world,</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the proliferation of advanced technology is allowing more actors to contest</w:t>
      </w:r>
      <w:r w:rsidRPr="005C1C7D">
        <w:rPr>
          <w:rStyle w:val="StyleUnderline"/>
          <w:rFonts w:asciiTheme="minorHAnsi" w:hAnsiTheme="minorHAnsi"/>
          <w:sz w:val="12"/>
        </w:rPr>
        <w:t xml:space="preserve">¶ </w:t>
      </w:r>
      <w:r w:rsidRPr="005C1C7D">
        <w:rPr>
          <w:rStyle w:val="StyleUnderline"/>
          <w:rFonts w:asciiTheme="minorHAnsi" w:hAnsiTheme="minorHAnsi"/>
        </w:rPr>
        <w:t>U.S. military power in more threatening ways.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tates</w:t>
      </w:r>
      <w:r w:rsidRPr="005C1C7D">
        <w:rPr>
          <w:rFonts w:asciiTheme="minorHAnsi" w:hAnsiTheme="minorHAnsi"/>
          <w:sz w:val="12"/>
        </w:rPr>
        <w:t>¶</w:t>
      </w:r>
      <w:r w:rsidRPr="005C1C7D">
        <w:rPr>
          <w:rFonts w:asciiTheme="minorHAnsi" w:hAnsiTheme="minorHAnsi"/>
          <w:sz w:val="16"/>
        </w:rPr>
        <w:t xml:space="preserve"> thus </w:t>
      </w:r>
      <w:r w:rsidRPr="005C1C7D">
        <w:rPr>
          <w:rStyle w:val="StyleUnderline"/>
          <w:rFonts w:asciiTheme="minorHAnsi" w:hAnsiTheme="minorHAnsi"/>
        </w:rPr>
        <w:t xml:space="preserve">is in competition and conflict with an array of challengers and </w:t>
      </w:r>
      <w:r w:rsidRPr="005C1C7D">
        <w:rPr>
          <w:rStyle w:val="StyleUnderline"/>
          <w:rFonts w:asciiTheme="minorHAnsi" w:hAnsiTheme="minorHAnsi"/>
          <w:sz w:val="12"/>
        </w:rPr>
        <w:t xml:space="preserve">¶ </w:t>
      </w:r>
      <w:r w:rsidRPr="005C1C7D">
        <w:rPr>
          <w:rStyle w:val="StyleUnderline"/>
          <w:rFonts w:asciiTheme="minorHAnsi" w:hAnsiTheme="minorHAnsi"/>
        </w:rPr>
        <w:t>adversaries.</w:t>
      </w:r>
      <w:r w:rsidRPr="005C1C7D">
        <w:rPr>
          <w:rFonts w:asciiTheme="minorHAnsi" w:hAnsiTheme="minorHAnsi"/>
          <w:sz w:val="16"/>
        </w:rPr>
        <w:t xml:space="preserve"> Finally</w:t>
      </w:r>
      <w:r w:rsidRPr="005C1C7D">
        <w:rPr>
          <w:rStyle w:val="StyleUnderline"/>
          <w:rFonts w:asciiTheme="minorHAnsi" w:hAnsiTheme="minorHAnsi"/>
        </w:rPr>
        <w:t>, due to political dysfunction</w:t>
      </w:r>
      <w:r w:rsidRPr="005C1C7D">
        <w:rPr>
          <w:rFonts w:asciiTheme="minorHAnsi" w:hAnsiTheme="minorHAnsi"/>
          <w:sz w:val="16"/>
        </w:rPr>
        <w:t xml:space="preserve"> and decisions made by</w:t>
      </w:r>
      <w:r w:rsidRPr="005C1C7D">
        <w:rPr>
          <w:rFonts w:asciiTheme="minorHAnsi" w:hAnsiTheme="minorHAnsi"/>
          <w:sz w:val="12"/>
        </w:rPr>
        <w:t>¶</w:t>
      </w:r>
      <w:r w:rsidRPr="005C1C7D">
        <w:rPr>
          <w:rFonts w:asciiTheme="minorHAnsi" w:hAnsiTheme="minorHAnsi"/>
          <w:sz w:val="16"/>
        </w:rPr>
        <w:t xml:space="preserve"> both major political parties—</w:t>
      </w:r>
      <w:r w:rsidRPr="005C1C7D">
        <w:rPr>
          <w:rStyle w:val="StyleUnderline"/>
          <w:rFonts w:asciiTheme="minorHAnsi" w:hAnsiTheme="minorHAnsi"/>
        </w:rPr>
        <w:t>and</w:t>
      </w:r>
      <w:r w:rsidRPr="005C1C7D">
        <w:rPr>
          <w:rFonts w:asciiTheme="minorHAnsi" w:hAnsiTheme="minorHAnsi"/>
          <w:sz w:val="16"/>
        </w:rPr>
        <w:t xml:space="preserve"> particularly due to the effects of </w:t>
      </w:r>
      <w:r w:rsidRPr="005C1C7D">
        <w:rPr>
          <w:rStyle w:val="StyleUnderline"/>
          <w:rFonts w:asciiTheme="minorHAnsi" w:hAnsiTheme="minorHAnsi"/>
        </w:rPr>
        <w:t>the</w:t>
      </w:r>
      <w:r w:rsidRPr="005C1C7D">
        <w:rPr>
          <w:rStyle w:val="StyleUnderline"/>
          <w:rFonts w:asciiTheme="minorHAnsi" w:hAnsiTheme="minorHAnsi"/>
          <w:sz w:val="12"/>
        </w:rPr>
        <w:t xml:space="preserve">¶ </w:t>
      </w:r>
      <w:r w:rsidRPr="005C1C7D">
        <w:rPr>
          <w:rStyle w:val="StyleUnderline"/>
          <w:rFonts w:asciiTheme="minorHAnsi" w:hAnsiTheme="minorHAnsi"/>
        </w:rPr>
        <w:t xml:space="preserve">Budget Control Act </w:t>
      </w:r>
      <w:r w:rsidRPr="005C1C7D">
        <w:rPr>
          <w:rFonts w:asciiTheme="minorHAnsi" w:hAnsiTheme="minorHAnsi"/>
          <w:sz w:val="16"/>
        </w:rPr>
        <w:t>(BCA) of 2011 and years of failing to enact timely</w:t>
      </w:r>
      <w:r w:rsidRPr="005C1C7D">
        <w:rPr>
          <w:rFonts w:asciiTheme="minorHAnsi" w:hAnsiTheme="minorHAnsi"/>
          <w:sz w:val="12"/>
        </w:rPr>
        <w:t>¶</w:t>
      </w:r>
      <w:r w:rsidRPr="005C1C7D">
        <w:rPr>
          <w:rFonts w:asciiTheme="minorHAnsi" w:hAnsiTheme="minorHAnsi"/>
          <w:sz w:val="16"/>
        </w:rPr>
        <w:t xml:space="preserve"> appropriations—</w:t>
      </w:r>
      <w:r w:rsidRPr="005C1C7D">
        <w:rPr>
          <w:rStyle w:val="Emphasis"/>
          <w:rFonts w:asciiTheme="minorHAnsi" w:hAnsiTheme="minorHAnsi"/>
        </w:rPr>
        <w:t>America has significantly weakened its own defense</w:t>
      </w:r>
      <w:r w:rsidRPr="005C1C7D">
        <w:rPr>
          <w:rFonts w:asciiTheme="minorHAnsi" w:hAnsiTheme="minorHAnsi"/>
          <w:sz w:val="16"/>
        </w:rPr>
        <w:t>.</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Defense spending was cut substantially under the BCA</w:t>
      </w:r>
      <w:r w:rsidRPr="005C1C7D">
        <w:rPr>
          <w:rFonts w:asciiTheme="minorHAnsi" w:hAnsiTheme="minorHAnsi"/>
          <w:sz w:val="16"/>
        </w:rPr>
        <w:t xml:space="preserve">, </w:t>
      </w:r>
      <w:r w:rsidRPr="005C1C7D">
        <w:rPr>
          <w:rStyle w:val="Emphasis"/>
          <w:rFonts w:asciiTheme="minorHAnsi" w:hAnsiTheme="minorHAnsi"/>
        </w:rPr>
        <w:t>with pronounced</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detrimental effects on the size, modernization, and readiness of the</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military.</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StyleUnderline"/>
          <w:rFonts w:asciiTheme="minorHAnsi" w:hAnsiTheme="minorHAnsi"/>
        </w:rPr>
        <w:t>The convergence of these trends has created a crisis of national security</w:t>
      </w:r>
      <w:r w:rsidRPr="005C1C7D">
        <w:rPr>
          <w:rStyle w:val="StyleUnderline"/>
          <w:rFonts w:asciiTheme="minorHAnsi" w:hAnsiTheme="minorHAnsi"/>
          <w:sz w:val="12"/>
        </w:rPr>
        <w:t xml:space="preserve">¶ </w:t>
      </w:r>
      <w:r w:rsidRPr="005C1C7D">
        <w:rPr>
          <w:rStyle w:val="StyleUnderline"/>
          <w:rFonts w:asciiTheme="minorHAnsi" w:hAnsiTheme="minorHAnsi"/>
        </w:rPr>
        <w:t>for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tates—</w:t>
      </w:r>
      <w:r w:rsidRPr="005C1C7D">
        <w:rPr>
          <w:rStyle w:val="StyleUnderline"/>
          <w:rFonts w:asciiTheme="minorHAnsi" w:hAnsiTheme="minorHAnsi"/>
        </w:rPr>
        <w:t>what</w:t>
      </w:r>
      <w:r w:rsidRPr="005C1C7D">
        <w:rPr>
          <w:rFonts w:asciiTheme="minorHAnsi" w:hAnsiTheme="minorHAnsi"/>
          <w:sz w:val="16"/>
        </w:rPr>
        <w:t xml:space="preserve"> some </w:t>
      </w:r>
      <w:r w:rsidRPr="005C1C7D">
        <w:rPr>
          <w:rStyle w:val="StyleUnderline"/>
          <w:rFonts w:asciiTheme="minorHAnsi" w:hAnsiTheme="minorHAnsi"/>
        </w:rPr>
        <w:t>leading voices in</w:t>
      </w:r>
      <w:r w:rsidRPr="005C1C7D">
        <w:rPr>
          <w:rFonts w:asciiTheme="minorHAnsi" w:hAnsiTheme="minorHAnsi"/>
          <w:sz w:val="16"/>
        </w:rPr>
        <w:t xml:space="preserve"> the U.S. national</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security community have termed an emergency</w:t>
      </w:r>
      <w:r w:rsidRPr="005C1C7D">
        <w:rPr>
          <w:rFonts w:asciiTheme="minorHAnsi" w:hAnsiTheme="minorHAnsi"/>
          <w:sz w:val="16"/>
        </w:rPr>
        <w:t xml:space="preserve">. </w:t>
      </w:r>
      <w:r w:rsidRPr="005C1C7D">
        <w:rPr>
          <w:rStyle w:val="StyleUnderline"/>
          <w:rFonts w:asciiTheme="minorHAnsi" w:hAnsiTheme="minorHAnsi"/>
        </w:rPr>
        <w:t>Across Eurasia, grayzone</w:t>
      </w:r>
      <w:r w:rsidRPr="005C1C7D">
        <w:rPr>
          <w:rStyle w:val="StyleUnderline"/>
          <w:rFonts w:asciiTheme="minorHAnsi" w:hAnsiTheme="minorHAnsi"/>
          <w:sz w:val="12"/>
        </w:rPr>
        <w:t xml:space="preserve">¶ </w:t>
      </w:r>
      <w:r w:rsidRPr="005C1C7D">
        <w:rPr>
          <w:rStyle w:val="StyleUnderline"/>
          <w:rFonts w:asciiTheme="minorHAnsi" w:hAnsiTheme="minorHAnsi"/>
        </w:rPr>
        <w:t>aggression is steadily undermining the security of U.S. allies and</w:t>
      </w:r>
      <w:r w:rsidRPr="005C1C7D">
        <w:rPr>
          <w:rStyle w:val="StyleUnderline"/>
          <w:rFonts w:asciiTheme="minorHAnsi" w:hAnsiTheme="minorHAnsi"/>
          <w:sz w:val="12"/>
        </w:rPr>
        <w:t xml:space="preserve">¶ </w:t>
      </w:r>
      <w:r w:rsidRPr="005C1C7D">
        <w:rPr>
          <w:rFonts w:asciiTheme="minorHAnsi" w:hAnsiTheme="minorHAnsi"/>
          <w:sz w:val="16"/>
        </w:rPr>
        <w:t xml:space="preserve">partners and </w:t>
      </w:r>
      <w:r w:rsidRPr="005C1C7D">
        <w:rPr>
          <w:rStyle w:val="StyleUnderline"/>
          <w:rFonts w:asciiTheme="minorHAnsi" w:hAnsiTheme="minorHAnsi"/>
        </w:rPr>
        <w:t>eroding American influence. Regional military balances in</w:t>
      </w:r>
      <w:r w:rsidRPr="005C1C7D">
        <w:rPr>
          <w:rStyle w:val="StyleUnderline"/>
          <w:rFonts w:asciiTheme="minorHAnsi" w:hAnsiTheme="minorHAnsi"/>
          <w:sz w:val="12"/>
        </w:rPr>
        <w:t xml:space="preserve">¶ </w:t>
      </w:r>
      <w:r w:rsidRPr="005C1C7D">
        <w:rPr>
          <w:rStyle w:val="StyleUnderline"/>
          <w:rFonts w:asciiTheme="minorHAnsi" w:hAnsiTheme="minorHAnsi"/>
        </w:rPr>
        <w:t>Eastern Europe, the Middle East, and the Western Pacific have shifted in</w:t>
      </w:r>
      <w:r w:rsidRPr="005C1C7D">
        <w:rPr>
          <w:rStyle w:val="StyleUnderline"/>
          <w:rFonts w:asciiTheme="minorHAnsi" w:hAnsiTheme="minorHAnsi"/>
          <w:sz w:val="12"/>
        </w:rPr>
        <w:t xml:space="preserve">¶ </w:t>
      </w:r>
      <w:r w:rsidRPr="005C1C7D">
        <w:rPr>
          <w:rStyle w:val="StyleUnderline"/>
          <w:rFonts w:asciiTheme="minorHAnsi" w:hAnsiTheme="minorHAnsi"/>
        </w:rPr>
        <w:t>decidedly adverse ways.</w:t>
      </w:r>
      <w:r w:rsidRPr="005C1C7D">
        <w:rPr>
          <w:rFonts w:asciiTheme="minorHAnsi" w:hAnsiTheme="minorHAnsi"/>
          <w:sz w:val="16"/>
        </w:rPr>
        <w:t xml:space="preserve"> </w:t>
      </w:r>
      <w:r w:rsidRPr="005C1C7D">
        <w:rPr>
          <w:rStyle w:val="Emphasis"/>
          <w:rFonts w:asciiTheme="minorHAnsi" w:hAnsiTheme="minorHAnsi"/>
        </w:rPr>
        <w:t>These trends are undermining deterrence of</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U.S. adversaries and the confidence of American allies</w:t>
      </w:r>
      <w:r w:rsidRPr="005C1C7D">
        <w:rPr>
          <w:rFonts w:asciiTheme="minorHAnsi" w:hAnsiTheme="minorHAnsi"/>
          <w:sz w:val="16"/>
        </w:rPr>
        <w:t xml:space="preserve">, </w:t>
      </w:r>
      <w:r w:rsidRPr="005C1C7D">
        <w:rPr>
          <w:rStyle w:val="StyleUnderline"/>
          <w:rFonts w:asciiTheme="minorHAnsi" w:hAnsiTheme="minorHAnsi"/>
        </w:rPr>
        <w:t>thus increasing</w:t>
      </w:r>
      <w:r w:rsidRPr="005C1C7D">
        <w:rPr>
          <w:rStyle w:val="StyleUnderline"/>
          <w:rFonts w:asciiTheme="minorHAnsi" w:hAnsiTheme="minorHAnsi"/>
          <w:sz w:val="12"/>
        </w:rPr>
        <w:t xml:space="preserve">¶ </w:t>
      </w:r>
      <w:r w:rsidRPr="005C1C7D">
        <w:rPr>
          <w:rStyle w:val="StyleUnderline"/>
          <w:rFonts w:asciiTheme="minorHAnsi" w:hAnsiTheme="minorHAnsi"/>
        </w:rPr>
        <w:t xml:space="preserve">the likelihood of military conflict. The U.S. military could suffer </w:t>
      </w:r>
      <w:r w:rsidRPr="005C1C7D">
        <w:rPr>
          <w:rStyle w:val="Emphasis"/>
          <w:rFonts w:asciiTheme="minorHAnsi" w:hAnsiTheme="minorHAnsi"/>
        </w:rPr>
        <w:t>unacceptably</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 xml:space="preserve">high casualties </w:t>
      </w:r>
      <w:r w:rsidRPr="005C1C7D">
        <w:rPr>
          <w:rStyle w:val="StyleUnderline"/>
          <w:rFonts w:asciiTheme="minorHAnsi" w:hAnsiTheme="minorHAnsi"/>
        </w:rPr>
        <w:t>and loss of major capital assets in its next conflict.</w:t>
      </w:r>
      <w:r w:rsidRPr="005C1C7D">
        <w:rPr>
          <w:rStyle w:val="StyleUnderline"/>
          <w:rFonts w:asciiTheme="minorHAnsi" w:hAnsiTheme="minorHAnsi"/>
          <w:sz w:val="12"/>
        </w:rPr>
        <w:t xml:space="preserve">¶ </w:t>
      </w:r>
      <w:r w:rsidRPr="005C1C7D">
        <w:rPr>
          <w:rStyle w:val="StyleUnderline"/>
          <w:rFonts w:asciiTheme="minorHAnsi" w:hAnsiTheme="minorHAnsi"/>
        </w:rPr>
        <w:t>It might struggle to win, or perhaps lose, a war against China or</w:t>
      </w:r>
      <w:r w:rsidRPr="005C1C7D">
        <w:rPr>
          <w:rStyle w:val="StyleUnderline"/>
          <w:rFonts w:asciiTheme="minorHAnsi" w:hAnsiTheme="minorHAnsi"/>
          <w:sz w:val="12"/>
        </w:rPr>
        <w:t xml:space="preserve">¶ </w:t>
      </w:r>
      <w:r w:rsidRPr="005C1C7D">
        <w:rPr>
          <w:rStyle w:val="StyleUnderline"/>
          <w:rFonts w:asciiTheme="minorHAnsi" w:hAnsiTheme="minorHAnsi"/>
        </w:rPr>
        <w:t>Russia</w:t>
      </w:r>
      <w:r w:rsidRPr="005C1C7D">
        <w:rPr>
          <w:rFonts w:asciiTheme="minorHAnsi" w:hAnsiTheme="minorHAnsi"/>
          <w:sz w:val="16"/>
        </w:rPr>
        <w:t xml:space="preserve">.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is particularly at risk of being overwhelmed</w:t>
      </w:r>
      <w:r w:rsidRPr="005C1C7D">
        <w:rPr>
          <w:rStyle w:val="StyleUnderline"/>
          <w:rFonts w:asciiTheme="minorHAnsi" w:hAnsiTheme="minorHAnsi"/>
          <w:sz w:val="12"/>
        </w:rPr>
        <w:t xml:space="preserve">¶ </w:t>
      </w:r>
      <w:r w:rsidRPr="005C1C7D">
        <w:rPr>
          <w:rStyle w:val="StyleUnderline"/>
          <w:rFonts w:asciiTheme="minorHAnsi" w:hAnsiTheme="minorHAnsi"/>
        </w:rPr>
        <w:t>should its military be forced to fight on two or more fronts simultaneously</w:t>
      </w:r>
      <w:r w:rsidRPr="005C1C7D">
        <w:rPr>
          <w:rFonts w:asciiTheme="minorHAnsi" w:hAnsiTheme="minorHAnsi"/>
          <w:sz w:val="16"/>
        </w:rPr>
        <w:t>.</w:t>
      </w:r>
      <w:r w:rsidRPr="005C1C7D">
        <w:rPr>
          <w:rFonts w:asciiTheme="minorHAnsi" w:hAnsiTheme="minorHAnsi"/>
          <w:sz w:val="12"/>
        </w:rPr>
        <w:t>¶</w:t>
      </w:r>
      <w:r w:rsidRPr="005C1C7D">
        <w:rPr>
          <w:rFonts w:asciiTheme="minorHAnsi" w:hAnsiTheme="minorHAnsi"/>
          <w:sz w:val="16"/>
        </w:rPr>
        <w:t xml:space="preserve"> Additionally, </w:t>
      </w:r>
      <w:r w:rsidRPr="005C1C7D">
        <w:rPr>
          <w:rStyle w:val="StyleUnderline"/>
          <w:rFonts w:asciiTheme="minorHAnsi" w:hAnsiTheme="minorHAnsi"/>
        </w:rPr>
        <w:t>it would be unwise and irresponsible not to expect</w:t>
      </w:r>
      <w:r w:rsidRPr="005C1C7D">
        <w:rPr>
          <w:rStyle w:val="StyleUnderline"/>
          <w:rFonts w:asciiTheme="minorHAnsi" w:hAnsiTheme="minorHAnsi"/>
          <w:sz w:val="12"/>
        </w:rPr>
        <w:t xml:space="preserve">¶ </w:t>
      </w:r>
      <w:r w:rsidRPr="005C1C7D">
        <w:rPr>
          <w:rStyle w:val="StyleUnderline"/>
          <w:rFonts w:asciiTheme="minorHAnsi" w:hAnsiTheme="minorHAnsi"/>
        </w:rPr>
        <w:t>adversaries to attempt debilitating kinetic, cyber, or other types of attacks</w:t>
      </w:r>
      <w:r w:rsidRPr="005C1C7D">
        <w:rPr>
          <w:rStyle w:val="StyleUnderline"/>
          <w:rFonts w:asciiTheme="minorHAnsi" w:hAnsiTheme="minorHAnsi"/>
          <w:sz w:val="12"/>
        </w:rPr>
        <w:t xml:space="preserve">¶ </w:t>
      </w:r>
      <w:r w:rsidRPr="005C1C7D">
        <w:rPr>
          <w:rStyle w:val="StyleUnderline"/>
          <w:rFonts w:asciiTheme="minorHAnsi" w:hAnsiTheme="minorHAnsi"/>
        </w:rPr>
        <w:t>against Americans</w:t>
      </w:r>
      <w:r w:rsidRPr="005C1C7D">
        <w:rPr>
          <w:rFonts w:asciiTheme="minorHAnsi" w:hAnsiTheme="minorHAnsi"/>
          <w:sz w:val="16"/>
        </w:rPr>
        <w:t xml:space="preserve"> at home while they seek to defeat our military abroad.</w:t>
      </w:r>
      <w:r w:rsidRPr="005C1C7D">
        <w:rPr>
          <w:rFonts w:asciiTheme="minorHAnsi" w:hAnsiTheme="minorHAnsi"/>
          <w:sz w:val="12"/>
        </w:rPr>
        <w:t>¶</w:t>
      </w:r>
      <w:r w:rsidRPr="005C1C7D">
        <w:rPr>
          <w:rFonts w:asciiTheme="minorHAnsi" w:hAnsiTheme="minorHAnsi"/>
          <w:sz w:val="16"/>
        </w:rPr>
        <w:t xml:space="preserve"> </w:t>
      </w:r>
      <w:r w:rsidRPr="005C1C7D">
        <w:rPr>
          <w:rStyle w:val="StyleUnderline"/>
          <w:rFonts w:asciiTheme="minorHAnsi" w:hAnsiTheme="minorHAnsi"/>
        </w:rPr>
        <w:t xml:space="preserve">U.S. military superiority is </w:t>
      </w:r>
      <w:r w:rsidRPr="005C1C7D">
        <w:rPr>
          <w:rStyle w:val="Emphasis"/>
          <w:rFonts w:asciiTheme="minorHAnsi" w:hAnsiTheme="minorHAnsi"/>
        </w:rPr>
        <w:t>no longer assured</w:t>
      </w:r>
      <w:r w:rsidRPr="005C1C7D">
        <w:rPr>
          <w:rStyle w:val="StyleUnderline"/>
          <w:rFonts w:asciiTheme="minorHAnsi" w:hAnsiTheme="minorHAnsi"/>
        </w:rPr>
        <w:t xml:space="preserve"> and the </w:t>
      </w:r>
      <w:r w:rsidRPr="005C1C7D">
        <w:rPr>
          <w:rStyle w:val="Emphasis"/>
          <w:rFonts w:asciiTheme="minorHAnsi" w:hAnsiTheme="minorHAnsi"/>
        </w:rPr>
        <w:t>implications for</w:t>
      </w:r>
      <w:r w:rsidRPr="005C1C7D">
        <w:rPr>
          <w:rStyle w:val="Emphasis"/>
          <w:rFonts w:asciiTheme="minorHAnsi" w:hAnsiTheme="minorHAnsi"/>
          <w:sz w:val="12"/>
          <w:u w:val="none"/>
        </w:rPr>
        <w:t>¶</w:t>
      </w:r>
      <w:r w:rsidRPr="005C1C7D">
        <w:rPr>
          <w:rStyle w:val="Emphasis"/>
          <w:rFonts w:asciiTheme="minorHAnsi" w:hAnsiTheme="minorHAnsi"/>
          <w:sz w:val="12"/>
        </w:rPr>
        <w:t xml:space="preserve"> </w:t>
      </w:r>
      <w:r w:rsidRPr="005C1C7D">
        <w:rPr>
          <w:rStyle w:val="Emphasis"/>
          <w:rFonts w:asciiTheme="minorHAnsi" w:hAnsiTheme="minorHAnsi"/>
        </w:rPr>
        <w:t>American interests</w:t>
      </w:r>
      <w:r w:rsidRPr="005C1C7D">
        <w:rPr>
          <w:rStyle w:val="StyleUnderline"/>
          <w:rFonts w:asciiTheme="minorHAnsi" w:hAnsiTheme="minorHAnsi"/>
        </w:rPr>
        <w:t xml:space="preserve"> and American security </w:t>
      </w:r>
      <w:r w:rsidRPr="005C1C7D">
        <w:rPr>
          <w:rStyle w:val="Emphasis"/>
          <w:rFonts w:asciiTheme="minorHAnsi" w:hAnsiTheme="minorHAnsi"/>
        </w:rPr>
        <w:t>are severe.</w:t>
      </w:r>
    </w:p>
    <w:p w14:paraId="32944AB1" w14:textId="77777777" w:rsidR="0036047B" w:rsidRPr="005C1C7D" w:rsidRDefault="0036047B" w:rsidP="0036047B">
      <w:pPr>
        <w:pStyle w:val="Heading4"/>
        <w:tabs>
          <w:tab w:val="left" w:pos="7540"/>
        </w:tabs>
        <w:rPr>
          <w:rFonts w:asciiTheme="minorHAnsi" w:hAnsiTheme="minorHAnsi"/>
        </w:rPr>
      </w:pPr>
      <w:r w:rsidRPr="005C1C7D">
        <w:rPr>
          <w:rFonts w:asciiTheme="minorHAnsi" w:hAnsiTheme="minorHAnsi"/>
        </w:rPr>
        <w:t>US hegemonic decline causes nuclear transition wars</w:t>
      </w:r>
      <w:r w:rsidRPr="005C1C7D">
        <w:rPr>
          <w:rFonts w:asciiTheme="minorHAnsi" w:hAnsiTheme="minorHAnsi"/>
        </w:rPr>
        <w:tab/>
      </w:r>
    </w:p>
    <w:p w14:paraId="7E022451" w14:textId="77777777" w:rsidR="0036047B" w:rsidRPr="005C1C7D" w:rsidRDefault="0036047B" w:rsidP="0036047B">
      <w:pPr>
        <w:rPr>
          <w:rStyle w:val="StyleUnderline"/>
          <w:rFonts w:asciiTheme="minorHAnsi" w:hAnsiTheme="minorHAnsi"/>
          <w:sz w:val="16"/>
        </w:rPr>
      </w:pPr>
      <w:r w:rsidRPr="005C1C7D">
        <w:rPr>
          <w:rStyle w:val="Style13ptBold"/>
          <w:rFonts w:asciiTheme="minorHAnsi" w:hAnsiTheme="minorHAnsi"/>
        </w:rPr>
        <w:t>Ikenberry 08</w:t>
      </w:r>
      <w:r w:rsidRPr="005C1C7D">
        <w:rPr>
          <w:rStyle w:val="StyleUnderline"/>
          <w:rFonts w:asciiTheme="minorHAnsi" w:hAnsiTheme="minorHAnsi" w:cs="Arial"/>
          <w:szCs w:val="28"/>
          <w:u w:val="none"/>
        </w:rPr>
        <w:t xml:space="preserve"> </w:t>
      </w:r>
      <w:r w:rsidRPr="005C1C7D">
        <w:rPr>
          <w:rStyle w:val="StyleUnderline"/>
          <w:rFonts w:asciiTheme="minorHAnsi" w:hAnsiTheme="minorHAnsi" w:cs="Arial"/>
          <w:sz w:val="24"/>
          <w:szCs w:val="24"/>
          <w:u w:val="none"/>
        </w:rPr>
        <w:t xml:space="preserve">(John is a </w:t>
      </w:r>
      <w:r w:rsidRPr="005C1C7D">
        <w:rPr>
          <w:rFonts w:asciiTheme="minorHAnsi" w:hAnsiTheme="minorHAnsi"/>
          <w:sz w:val="24"/>
          <w:szCs w:val="24"/>
        </w:rPr>
        <w:t>professor of Politics and International Affairs at </w:t>
      </w:r>
      <w:hyperlink r:id="rId32" w:tgtFrame="_blank" w:tooltip="Princeton University" w:history="1">
        <w:r w:rsidRPr="005C1C7D">
          <w:rPr>
            <w:rStyle w:val="Hyperlink"/>
            <w:rFonts w:asciiTheme="minorHAnsi" w:hAnsiTheme="minorHAnsi" w:cs="Arial"/>
            <w:sz w:val="24"/>
            <w:szCs w:val="24"/>
          </w:rPr>
          <w:t>Princeton University</w:t>
        </w:r>
      </w:hyperlink>
      <w:r w:rsidRPr="005C1C7D">
        <w:rPr>
          <w:rFonts w:asciiTheme="minorHAnsi" w:hAnsiTheme="minorHAnsi"/>
          <w:sz w:val="24"/>
          <w:szCs w:val="24"/>
        </w:rPr>
        <w:t>. “The Rise of China and the Future of the West Can the Liberal System Survive?”, Foreign Affairs, Jan/Feb,</w:t>
      </w:r>
      <w:r w:rsidRPr="005C1C7D">
        <w:rPr>
          <w:rFonts w:asciiTheme="minorHAnsi" w:hAnsiTheme="minorHAnsi"/>
        </w:rPr>
        <w:t xml:space="preserve"> </w:t>
      </w:r>
      <w:r w:rsidRPr="005C1C7D">
        <w:rPr>
          <w:rFonts w:asciiTheme="minorHAnsi" w:hAnsiTheme="minorHAnsi"/>
          <w:sz w:val="24"/>
          <w:szCs w:val="24"/>
        </w:rPr>
        <w:t>https://www.jstor.org/stable/20020265?seq=1#metadata_info_tab_contents )</w:t>
      </w:r>
    </w:p>
    <w:p w14:paraId="33382439" w14:textId="77777777" w:rsidR="0036047B" w:rsidRPr="005C1C7D" w:rsidRDefault="0036047B" w:rsidP="0036047B">
      <w:pPr>
        <w:rPr>
          <w:rStyle w:val="Emphasis"/>
          <w:rFonts w:asciiTheme="minorHAnsi" w:hAnsiTheme="minorHAnsi"/>
        </w:rPr>
      </w:pPr>
      <w:r w:rsidRPr="005C1C7D">
        <w:rPr>
          <w:rStyle w:val="StyleUnderline"/>
          <w:rFonts w:asciiTheme="minorHAnsi" w:hAnsiTheme="minorHAnsi" w:cs="Arial"/>
          <w:szCs w:val="18"/>
        </w:rPr>
        <w:t xml:space="preserve">Power transitions </w:t>
      </w:r>
      <w:r w:rsidRPr="005C1C7D">
        <w:rPr>
          <w:rStyle w:val="StyleUnderline"/>
          <w:rFonts w:asciiTheme="minorHAnsi" w:hAnsiTheme="minorHAnsi"/>
        </w:rPr>
        <w:t>are</w:t>
      </w:r>
      <w:r w:rsidRPr="005C1C7D">
        <w:rPr>
          <w:rStyle w:val="StyleUnderline"/>
          <w:rFonts w:asciiTheme="minorHAnsi" w:hAnsiTheme="minorHAnsi" w:cs="Arial"/>
          <w:szCs w:val="18"/>
        </w:rPr>
        <w:t xml:space="preserve"> a recurring problem in international relations</w:t>
      </w:r>
      <w:r w:rsidRPr="005C1C7D">
        <w:rPr>
          <w:rStyle w:val="StyleUnderline"/>
          <w:rFonts w:asciiTheme="minorHAnsi" w:hAnsiTheme="minorHAnsi" w:cs="Arial"/>
          <w:sz w:val="16"/>
          <w:szCs w:val="18"/>
        </w:rPr>
        <w:t xml:space="preserve">. As scholars such as Paul Kennedy and Robert Gilpin have described it, </w:t>
      </w:r>
      <w:r w:rsidRPr="005C1C7D">
        <w:rPr>
          <w:rStyle w:val="StyleUnderline"/>
          <w:rFonts w:asciiTheme="minorHAnsi" w:hAnsiTheme="minorHAnsi" w:cs="Arial"/>
          <w:szCs w:val="18"/>
        </w:rPr>
        <w:t xml:space="preserve">world politics has been marked by a succession of powerful states rising up to organize the international system. A powerful state can create and enforce the rules and institutions of a stable global order in which to pursue its interests and security. But nothing lasts forever: long-term changes in the distribution of power give rise to new challenger states, who set off a struggle over the terms of that international order. </w:t>
      </w:r>
      <w:r w:rsidRPr="005C1C7D">
        <w:rPr>
          <w:rStyle w:val="Emphasis"/>
          <w:rFonts w:asciiTheme="minorHAnsi" w:hAnsiTheme="minorHAnsi"/>
        </w:rPr>
        <w:t>Rising states want to translate their newly acquired power into greater authority in the global system -- to reshape the rules and institutions in accordance with their own interests. Declining states, in turn, fear their loss of control and worry about the security implications of their weakened position.</w:t>
      </w:r>
      <w:r w:rsidRPr="005C1C7D">
        <w:rPr>
          <w:rStyle w:val="StyleUnderline"/>
          <w:rFonts w:asciiTheme="minorHAnsi" w:hAnsiTheme="minorHAnsi" w:cs="Arial"/>
          <w:szCs w:val="18"/>
        </w:rPr>
        <w:t xml:space="preserve"> </w:t>
      </w:r>
      <w:r w:rsidRPr="005C1C7D">
        <w:rPr>
          <w:rStyle w:val="StyleUnderline"/>
          <w:rFonts w:asciiTheme="minorHAnsi" w:hAnsiTheme="minorHAnsi" w:cs="Arial"/>
          <w:sz w:val="16"/>
          <w:szCs w:val="18"/>
        </w:rPr>
        <w:t xml:space="preserve">These moments are fraught with danger. </w:t>
      </w:r>
      <w:r w:rsidRPr="005C1C7D">
        <w:rPr>
          <w:rStyle w:val="StyleUnderline"/>
          <w:rFonts w:asciiTheme="minorHAnsi" w:hAnsiTheme="minorHAnsi" w:cs="Arial"/>
          <w:szCs w:val="18"/>
        </w:rPr>
        <w:t xml:space="preserve">When a state occupies a commanding position in the international system, neither it nor weaker states have an incentive to change the existing order. </w:t>
      </w:r>
      <w:r w:rsidRPr="005C1C7D">
        <w:rPr>
          <w:rStyle w:val="Emphasis"/>
          <w:rFonts w:asciiTheme="minorHAnsi" w:hAnsiTheme="minorHAnsi"/>
        </w:rPr>
        <w:t xml:space="preserve">But when the power of a challenger state grows and the power of the leading state weakens, </w:t>
      </w:r>
      <w:r w:rsidRPr="005C1C7D">
        <w:rPr>
          <w:rStyle w:val="Emphasis"/>
          <w:rFonts w:asciiTheme="minorHAnsi" w:hAnsiTheme="minorHAnsi"/>
          <w:sz w:val="28"/>
          <w:szCs w:val="28"/>
        </w:rPr>
        <w:t>a strategic rivalry ensues, and conflict</w:t>
      </w:r>
      <w:r w:rsidRPr="005C1C7D">
        <w:rPr>
          <w:rStyle w:val="StyleUnderline"/>
          <w:rFonts w:asciiTheme="minorHAnsi" w:hAnsiTheme="minorHAnsi" w:cs="Arial"/>
          <w:sz w:val="28"/>
          <w:szCs w:val="28"/>
        </w:rPr>
        <w:t xml:space="preserve"> </w:t>
      </w:r>
      <w:r w:rsidRPr="005C1C7D">
        <w:rPr>
          <w:rStyle w:val="StyleUnderline"/>
          <w:rFonts w:asciiTheme="minorHAnsi" w:hAnsiTheme="minorHAnsi" w:cs="Arial"/>
          <w:sz w:val="16"/>
          <w:szCs w:val="18"/>
        </w:rPr>
        <w:t xml:space="preserve">-- perhaps </w:t>
      </w:r>
      <w:r w:rsidRPr="005C1C7D">
        <w:rPr>
          <w:rStyle w:val="Emphasis"/>
          <w:rFonts w:asciiTheme="minorHAnsi" w:hAnsiTheme="minorHAnsi"/>
          <w:sz w:val="28"/>
          <w:szCs w:val="28"/>
        </w:rPr>
        <w:t>leading to war</w:t>
      </w:r>
      <w:r w:rsidRPr="005C1C7D">
        <w:rPr>
          <w:rStyle w:val="StyleUnderline"/>
          <w:rFonts w:asciiTheme="minorHAnsi" w:hAnsiTheme="minorHAnsi" w:cs="Arial"/>
          <w:sz w:val="28"/>
          <w:szCs w:val="28"/>
        </w:rPr>
        <w:t xml:space="preserve"> -- </w:t>
      </w:r>
      <w:r w:rsidRPr="005C1C7D">
        <w:rPr>
          <w:rStyle w:val="Emphasis"/>
          <w:rFonts w:asciiTheme="minorHAnsi" w:hAnsiTheme="minorHAnsi"/>
          <w:sz w:val="28"/>
          <w:szCs w:val="28"/>
        </w:rPr>
        <w:t>becomes likely</w:t>
      </w:r>
      <w:r w:rsidRPr="005C1C7D">
        <w:rPr>
          <w:rStyle w:val="StyleUnderline"/>
          <w:rFonts w:asciiTheme="minorHAnsi" w:hAnsiTheme="minorHAnsi" w:cs="Arial"/>
          <w:sz w:val="16"/>
          <w:szCs w:val="18"/>
        </w:rPr>
        <w:t>. The danger of power transitions is captured most dramatically in the case of late-nineteenth-century Germany</w:t>
      </w:r>
      <w:r w:rsidRPr="005C1C7D">
        <w:rPr>
          <w:rStyle w:val="StyleUnderline"/>
          <w:rFonts w:asciiTheme="minorHAnsi" w:hAnsiTheme="minorHAnsi" w:cs="Arial"/>
          <w:szCs w:val="18"/>
        </w:rPr>
        <w:t>. In 1870, the United Kingdom had a three-to-one advantage in economic power over Germany and a significant military advantage as well; by 1903, Germany had pulled ahead in terms of both economic and military power. As Germany unified and grew, so, too, did its dissatisfactions and demands, and as it grew more powerful, it increasingly appeared as a threat to other great powers in Europe, and security competition began. In the strategic realignments that followed, France, Russia, and the United Kingdom, formerly enemies, banded together to confront an emerging Germany. The result was a European war</w:t>
      </w:r>
      <w:r w:rsidRPr="005C1C7D">
        <w:rPr>
          <w:rStyle w:val="StyleUnderline"/>
          <w:rFonts w:asciiTheme="minorHAnsi" w:hAnsiTheme="minorHAnsi" w:cs="Arial"/>
          <w:sz w:val="16"/>
          <w:szCs w:val="18"/>
        </w:rPr>
        <w:t xml:space="preserve">. Many observers see this dynamic emerging in U.S.-Chinese relations. </w:t>
      </w:r>
      <w:r w:rsidRPr="005C1C7D">
        <w:rPr>
          <w:rStyle w:val="Emphasis"/>
          <w:rFonts w:asciiTheme="minorHAnsi" w:hAnsiTheme="minorHAnsi"/>
        </w:rPr>
        <w:t>"If China continues its impressive economic growth over the next few decades,"</w:t>
      </w:r>
      <w:r w:rsidRPr="005C1C7D">
        <w:rPr>
          <w:rStyle w:val="StyleUnderline"/>
          <w:rFonts w:asciiTheme="minorHAnsi" w:hAnsiTheme="minorHAnsi" w:cs="Arial"/>
          <w:sz w:val="16"/>
          <w:szCs w:val="18"/>
        </w:rPr>
        <w:t xml:space="preserve"> the realist scholar John Mearsheimer has written, </w:t>
      </w:r>
      <w:r w:rsidRPr="005C1C7D">
        <w:rPr>
          <w:rStyle w:val="Emphasis"/>
          <w:rFonts w:asciiTheme="minorHAnsi" w:hAnsiTheme="minorHAnsi"/>
        </w:rPr>
        <w:t>"the United States and China are likely to engage in an intense security competition with considerable potential for war."</w:t>
      </w:r>
    </w:p>
    <w:p w14:paraId="0BD26EA9" w14:textId="77777777" w:rsidR="0036047B" w:rsidRPr="005C1C7D" w:rsidRDefault="0036047B" w:rsidP="0036047B">
      <w:pPr>
        <w:rPr>
          <w:rStyle w:val="StyleUnderline"/>
          <w:rFonts w:asciiTheme="minorHAnsi" w:hAnsiTheme="minorHAnsi" w:cs="Arial"/>
          <w:b/>
          <w:szCs w:val="28"/>
        </w:rPr>
      </w:pPr>
    </w:p>
    <w:p w14:paraId="0F5B7989" w14:textId="77777777" w:rsidR="0036047B" w:rsidRPr="005C1C7D" w:rsidRDefault="0036047B" w:rsidP="0036047B">
      <w:pPr>
        <w:pStyle w:val="Heading4"/>
        <w:rPr>
          <w:rFonts w:asciiTheme="minorHAnsi" w:hAnsiTheme="minorHAnsi"/>
        </w:rPr>
      </w:pPr>
      <w:r w:rsidRPr="005C1C7D">
        <w:rPr>
          <w:rFonts w:asciiTheme="minorHAnsi" w:hAnsiTheme="minorHAnsi"/>
        </w:rPr>
        <w:t>Ending military power projection would cause a world rush for domination</w:t>
      </w:r>
    </w:p>
    <w:p w14:paraId="43523209" w14:textId="77777777" w:rsidR="0036047B" w:rsidRPr="005C1C7D" w:rsidRDefault="0036047B" w:rsidP="0036047B">
      <w:pPr>
        <w:spacing w:after="0" w:line="240" w:lineRule="auto"/>
        <w:rPr>
          <w:rFonts w:asciiTheme="minorHAnsi" w:eastAsia="Times New Roman" w:hAnsiTheme="minorHAnsi" w:cs="Times New Roman"/>
          <w:sz w:val="24"/>
        </w:rPr>
      </w:pPr>
      <w:r w:rsidRPr="005C1C7D">
        <w:rPr>
          <w:rFonts w:asciiTheme="minorHAnsi" w:hAnsiTheme="minorHAnsi"/>
          <w:b/>
          <w:sz w:val="26"/>
          <w:szCs w:val="26"/>
        </w:rPr>
        <w:t>Minfu 15</w:t>
      </w:r>
      <w:r w:rsidRPr="005C1C7D">
        <w:rPr>
          <w:rFonts w:asciiTheme="minorHAnsi" w:hAnsiTheme="minorHAnsi"/>
        </w:rPr>
        <w:t>(</w:t>
      </w:r>
      <w:hyperlink r:id="rId33">
        <w:r w:rsidRPr="005C1C7D">
          <w:rPr>
            <w:rFonts w:asciiTheme="minorHAnsi" w:hAnsiTheme="minorHAnsi"/>
            <w:color w:val="000000"/>
          </w:rPr>
          <w:t>LIU MINGFU</w:t>
        </w:r>
      </w:hyperlink>
      <w:r w:rsidRPr="005C1C7D">
        <w:rPr>
          <w:rFonts w:asciiTheme="minorHAnsi" w:hAnsiTheme="minorHAnsi"/>
        </w:rPr>
        <w:t xml:space="preserve"> is a retired colonel of the People’s Liberation Army and a professor at China’s National Defense University, “‘The World Is Too Important to Be Left to America”  6/4/15, </w:t>
      </w:r>
      <w:hyperlink r:id="rId34">
        <w:r w:rsidRPr="005C1C7D">
          <w:rPr>
            <w:rFonts w:asciiTheme="minorHAnsi" w:hAnsiTheme="minorHAnsi"/>
            <w:color w:val="000000"/>
          </w:rPr>
          <w:t>https://www.theatlantic.com/international/archive/2015/06/china-dream-liu-mingfu-power/394748/</w:t>
        </w:r>
      </w:hyperlink>
      <w:r w:rsidRPr="005C1C7D">
        <w:rPr>
          <w:rFonts w:asciiTheme="minorHAnsi" w:eastAsia="Times New Roman" w:hAnsiTheme="minorHAnsi" w:cs="Times New Roman"/>
          <w:sz w:val="24"/>
        </w:rPr>
        <w:t>” T.L.”)</w:t>
      </w:r>
    </w:p>
    <w:p w14:paraId="4356537B" w14:textId="77777777" w:rsidR="0036047B" w:rsidRPr="005C1C7D" w:rsidRDefault="0036047B" w:rsidP="0036047B">
      <w:pPr>
        <w:spacing w:after="0" w:line="240" w:lineRule="auto"/>
        <w:rPr>
          <w:rFonts w:asciiTheme="minorHAnsi" w:eastAsia="Times New Roman" w:hAnsiTheme="minorHAnsi" w:cs="Times New Roman"/>
          <w:sz w:val="24"/>
        </w:rPr>
      </w:pPr>
    </w:p>
    <w:p w14:paraId="61CD6D7F" w14:textId="77777777" w:rsidR="0036047B" w:rsidRPr="005C1C7D" w:rsidRDefault="0036047B" w:rsidP="0036047B">
      <w:pPr>
        <w:rPr>
          <w:rFonts w:asciiTheme="minorHAnsi" w:hAnsiTheme="minorHAnsi"/>
          <w:sz w:val="16"/>
        </w:rPr>
      </w:pPr>
      <w:r w:rsidRPr="005C1C7D">
        <w:rPr>
          <w:rFonts w:asciiTheme="minorHAnsi" w:hAnsiTheme="minorHAnsi"/>
          <w:sz w:val="16"/>
        </w:rPr>
        <w:t xml:space="preserve">“It has been China’s dream for a century to become the world’s leading nation,” wrote Liu Mingfu, then a colonel in the People’s Liberation Army, in his 2010 bookThe China Dream. </w:t>
      </w:r>
      <w:r w:rsidRPr="005C1C7D">
        <w:rPr>
          <w:rFonts w:asciiTheme="minorHAnsi" w:hAnsiTheme="minorHAnsi"/>
          <w:u w:val="single"/>
        </w:rPr>
        <w:t xml:space="preserve">After taking over as general secretary of the Chinese Communist Party in 2012, Xi Jinping </w:t>
      </w:r>
      <w:hyperlink r:id="rId35">
        <w:r w:rsidRPr="005C1C7D">
          <w:rPr>
            <w:rFonts w:asciiTheme="minorHAnsi" w:hAnsiTheme="minorHAnsi"/>
            <w:u w:val="single"/>
          </w:rPr>
          <w:t>echoed</w:t>
        </w:r>
      </w:hyperlink>
      <w:r w:rsidRPr="005C1C7D">
        <w:rPr>
          <w:rFonts w:asciiTheme="minorHAnsi" w:hAnsiTheme="minorHAnsi"/>
          <w:u w:val="single"/>
        </w:rPr>
        <w:t xml:space="preserve"> the book’s language and one of its key themes—“the dream of a strong military”</w:t>
      </w:r>
      <w:r w:rsidRPr="005C1C7D">
        <w:rPr>
          <w:rFonts w:asciiTheme="minorHAnsi" w:hAnsiTheme="minorHAnsi"/>
          <w:sz w:val="16"/>
        </w:rPr>
        <w:t>—repeatedly in speeches. This dream, he said, would be realized by 2049, a century after the founding of the People’s Republic of China.</w:t>
      </w:r>
      <w:r w:rsidRPr="005C1C7D">
        <w:rPr>
          <w:rFonts w:asciiTheme="minorHAnsi" w:eastAsia="Times New Roman" w:hAnsiTheme="minorHAnsi" w:cs="Times New Roman"/>
          <w:sz w:val="16"/>
        </w:rPr>
        <w:t xml:space="preserve"> </w:t>
      </w:r>
      <w:r w:rsidRPr="005C1C7D">
        <w:rPr>
          <w:rFonts w:asciiTheme="minorHAnsi" w:hAnsiTheme="minorHAnsi"/>
          <w:sz w:val="16"/>
        </w:rPr>
        <w:t xml:space="preserve">he English translation of </w:t>
      </w:r>
      <w:r w:rsidRPr="005C1C7D">
        <w:rPr>
          <w:rFonts w:asciiTheme="minorHAnsi" w:hAnsiTheme="minorHAnsi"/>
          <w:u w:val="single"/>
        </w:rPr>
        <w:t>The China Dream was published in the United States in May</w:t>
      </w:r>
      <w:r w:rsidRPr="005C1C7D">
        <w:rPr>
          <w:rFonts w:asciiTheme="minorHAnsi" w:hAnsiTheme="minorHAnsi"/>
          <w:sz w:val="16"/>
        </w:rPr>
        <w:t>, the same month that the C</w:t>
      </w:r>
      <w:r w:rsidRPr="005C1C7D">
        <w:rPr>
          <w:rFonts w:asciiTheme="minorHAnsi" w:hAnsiTheme="minorHAnsi"/>
          <w:u w:val="single"/>
        </w:rPr>
        <w:t xml:space="preserve">hinese government </w:t>
      </w:r>
      <w:hyperlink r:id="rId36">
        <w:r w:rsidRPr="005C1C7D">
          <w:rPr>
            <w:rFonts w:asciiTheme="minorHAnsi" w:hAnsiTheme="minorHAnsi"/>
            <w:u w:val="single"/>
          </w:rPr>
          <w:t>published</w:t>
        </w:r>
      </w:hyperlink>
      <w:r w:rsidRPr="005C1C7D">
        <w:rPr>
          <w:rFonts w:asciiTheme="minorHAnsi" w:hAnsiTheme="minorHAnsi"/>
          <w:u w:val="single"/>
        </w:rPr>
        <w:t xml:space="preserve"> a defense-policy white paper laying out an expanded role for the navy in the context of U.S.-China tensions over China’s construction of islands in disputed waters in the South China Sea.</w:t>
      </w:r>
      <w:r w:rsidRPr="005C1C7D">
        <w:rPr>
          <w:rFonts w:asciiTheme="minorHAnsi" w:hAnsiTheme="minorHAnsi"/>
          <w:sz w:val="16"/>
        </w:rPr>
        <w:t xml:space="preserve"> </w:t>
      </w:r>
      <w:r w:rsidRPr="005C1C7D">
        <w:rPr>
          <w:rFonts w:asciiTheme="minorHAnsi" w:hAnsiTheme="minorHAnsi"/>
          <w:u w:val="single"/>
        </w:rPr>
        <w:t xml:space="preserve">The U.S. government </w:t>
      </w:r>
      <w:hyperlink r:id="rId37">
        <w:r w:rsidRPr="005C1C7D">
          <w:rPr>
            <w:rFonts w:asciiTheme="minorHAnsi" w:hAnsiTheme="minorHAnsi"/>
            <w:u w:val="single"/>
          </w:rPr>
          <w:t>estimates</w:t>
        </w:r>
      </w:hyperlink>
      <w:r w:rsidRPr="005C1C7D">
        <w:rPr>
          <w:rFonts w:asciiTheme="minorHAnsi" w:hAnsiTheme="minorHAnsi"/>
          <w:u w:val="single"/>
        </w:rPr>
        <w:t xml:space="preserve"> that Beijing has created 2,000 acres of artificial land in the Spratly Islands, parts of which are also claimed by other nearby countries.</w:t>
      </w:r>
      <w:r w:rsidRPr="005C1C7D">
        <w:rPr>
          <w:rFonts w:asciiTheme="minorHAnsi" w:hAnsiTheme="minorHAnsi"/>
          <w:sz w:val="16"/>
        </w:rPr>
        <w:t xml:space="preserve"> U.S. Defense Secretary Ash Carter </w:t>
      </w:r>
      <w:hyperlink r:id="rId38">
        <w:r w:rsidRPr="005C1C7D">
          <w:rPr>
            <w:rFonts w:asciiTheme="minorHAnsi" w:hAnsiTheme="minorHAnsi"/>
            <w:color w:val="000000"/>
            <w:sz w:val="16"/>
          </w:rPr>
          <w:t>warned</w:t>
        </w:r>
      </w:hyperlink>
      <w:r w:rsidRPr="005C1C7D">
        <w:rPr>
          <w:rFonts w:asciiTheme="minorHAnsi" w:hAnsiTheme="minorHAnsi"/>
          <w:sz w:val="16"/>
        </w:rPr>
        <w:t xml:space="preserve"> over the weekend that China’s activity heightened the risk of conflict in the region; a Chinese Foreign Ministry spokeswoman responded that the construction was “legal, reasonable … and neither impacts nor targets any country.” </w:t>
      </w:r>
      <w:r w:rsidRPr="005C1C7D">
        <w:rPr>
          <w:rFonts w:asciiTheme="minorHAnsi" w:hAnsiTheme="minorHAnsi"/>
          <w:u w:val="single"/>
        </w:rPr>
        <w:t xml:space="preserve">The United States has </w:t>
      </w:r>
      <w:hyperlink r:id="rId39">
        <w:r w:rsidRPr="005C1C7D">
          <w:rPr>
            <w:rFonts w:asciiTheme="minorHAnsi" w:hAnsiTheme="minorHAnsi"/>
            <w:u w:val="single"/>
          </w:rPr>
          <w:t>its</w:t>
        </w:r>
      </w:hyperlink>
      <w:r w:rsidRPr="005C1C7D">
        <w:rPr>
          <w:rFonts w:asciiTheme="minorHAnsi" w:hAnsiTheme="minorHAnsi"/>
          <w:u w:val="single"/>
        </w:rPr>
        <w:t xml:space="preserve"> </w:t>
      </w:r>
      <w:hyperlink r:id="rId40">
        <w:r w:rsidRPr="005C1C7D">
          <w:rPr>
            <w:rFonts w:asciiTheme="minorHAnsi" w:hAnsiTheme="minorHAnsi"/>
            <w:u w:val="single"/>
          </w:rPr>
          <w:t>China</w:t>
        </w:r>
      </w:hyperlink>
      <w:r w:rsidRPr="005C1C7D">
        <w:rPr>
          <w:rFonts w:asciiTheme="minorHAnsi" w:hAnsiTheme="minorHAnsi"/>
          <w:u w:val="single"/>
        </w:rPr>
        <w:t xml:space="preserve"> </w:t>
      </w:r>
      <w:hyperlink r:id="rId41">
        <w:r w:rsidRPr="005C1C7D">
          <w:rPr>
            <w:rFonts w:asciiTheme="minorHAnsi" w:hAnsiTheme="minorHAnsi"/>
            <w:u w:val="single"/>
          </w:rPr>
          <w:t>hawks</w:t>
        </w:r>
      </w:hyperlink>
      <w:r w:rsidRPr="005C1C7D">
        <w:rPr>
          <w:rFonts w:asciiTheme="minorHAnsi" w:hAnsiTheme="minorHAnsi"/>
          <w:u w:val="single"/>
        </w:rPr>
        <w:t>, and Liu is essentially an America hawk within China</w:t>
      </w:r>
      <w:r w:rsidRPr="005C1C7D">
        <w:rPr>
          <w:rFonts w:asciiTheme="minorHAnsi" w:hAnsiTheme="minorHAnsi"/>
          <w:sz w:val="16"/>
        </w:rPr>
        <w:t xml:space="preserve">. After the initial publication of Liu’s book, Phillip C. Saunders of the U.S. National Defense University </w:t>
      </w:r>
      <w:hyperlink r:id="rId42" w:anchor=".VW4W-GRVikq">
        <w:r w:rsidRPr="005C1C7D">
          <w:rPr>
            <w:rFonts w:asciiTheme="minorHAnsi" w:hAnsiTheme="minorHAnsi"/>
            <w:color w:val="000000"/>
            <w:sz w:val="16"/>
          </w:rPr>
          <w:t>called</w:t>
        </w:r>
      </w:hyperlink>
      <w:r w:rsidRPr="005C1C7D">
        <w:rPr>
          <w:rFonts w:asciiTheme="minorHAnsi" w:hAnsiTheme="minorHAnsi"/>
          <w:sz w:val="16"/>
        </w:rPr>
        <w:t xml:space="preserve"> it a “sensationalist” tract “aimed at tapping into a profitable mass market ... rather than [promoting] political orthodoxy,” and the book appears to have put its publisher briefly at odds with the government. The Wall Street Journal </w:t>
      </w:r>
      <w:hyperlink r:id="rId43">
        <w:r w:rsidRPr="005C1C7D">
          <w:rPr>
            <w:rFonts w:asciiTheme="minorHAnsi" w:hAnsiTheme="minorHAnsi"/>
            <w:color w:val="000000"/>
            <w:sz w:val="16"/>
          </w:rPr>
          <w:t>reported</w:t>
        </w:r>
      </w:hyperlink>
      <w:r w:rsidRPr="005C1C7D">
        <w:rPr>
          <w:rFonts w:asciiTheme="minorHAnsi" w:hAnsiTheme="minorHAnsi"/>
          <w:sz w:val="16"/>
        </w:rPr>
        <w:t xml:space="preserve"> that The China Dream “flew off the shelves but was pulled over concerns it could damage relations with the U.S.” In the Xi era, however, the Journal’s Jeremy Page spotted it in the “recommended books” section of a state-run bookstore. (Liu </w:t>
      </w:r>
      <w:hyperlink r:id="rId44">
        <w:r w:rsidRPr="005C1C7D">
          <w:rPr>
            <w:rFonts w:asciiTheme="minorHAnsi" w:hAnsiTheme="minorHAnsi"/>
            <w:color w:val="000000"/>
            <w:sz w:val="16"/>
          </w:rPr>
          <w:t>told</w:t>
        </w:r>
      </w:hyperlink>
      <w:r w:rsidRPr="005C1C7D">
        <w:rPr>
          <w:rFonts w:asciiTheme="minorHAnsi" w:hAnsiTheme="minorHAnsi"/>
          <w:sz w:val="16"/>
        </w:rPr>
        <w:t xml:space="preserve"> Page he didn’t know whether Xi himself had read it, but said Xi’s “China Dream” speeches had sent “a strong message.”) Liu is representative of a new class of pundits in China that former Financial TimesBeijing bureau chief Geoff Dyer has compared to America’s “</w:t>
      </w:r>
      <w:hyperlink r:id="rId45">
        <w:r w:rsidRPr="005C1C7D">
          <w:rPr>
            <w:rFonts w:asciiTheme="minorHAnsi" w:hAnsiTheme="minorHAnsi"/>
            <w:color w:val="000000"/>
            <w:sz w:val="16"/>
          </w:rPr>
          <w:t>TV generals</w:t>
        </w:r>
      </w:hyperlink>
      <w:r w:rsidRPr="005C1C7D">
        <w:rPr>
          <w:rFonts w:asciiTheme="minorHAnsi" w:hAnsiTheme="minorHAnsi"/>
          <w:sz w:val="16"/>
        </w:rPr>
        <w:t xml:space="preserve">,” retired officers who opine on military matters in the media. “In the last few years,” Dyer wrote in his book The Contest of the Century, “something similar has happened in China. </w:t>
      </w:r>
      <w:r w:rsidRPr="005C1C7D">
        <w:rPr>
          <w:rFonts w:asciiTheme="minorHAnsi" w:hAnsiTheme="minorHAnsi"/>
          <w:u w:val="single"/>
        </w:rPr>
        <w:t>A small number of media-friendly members of the armed forces have begun to talk openly about military matters, including their mistrust of and distaste for the U.S. military and its policies in Asia</w:t>
      </w:r>
      <w:r w:rsidRPr="005C1C7D">
        <w:rPr>
          <w:rFonts w:asciiTheme="minorHAnsi" w:hAnsiTheme="minorHAnsi"/>
          <w:sz w:val="16"/>
        </w:rPr>
        <w:t xml:space="preserve">. ... In some ways, Senior Colonel Liu Mingfu is the latest addition to their numbers.” </w:t>
      </w:r>
      <w:r w:rsidRPr="005C1C7D">
        <w:rPr>
          <w:rStyle w:val="Emphasis"/>
          <w:rFonts w:asciiTheme="minorHAnsi" w:hAnsiTheme="minorHAnsi"/>
        </w:rPr>
        <w:t>The colonel has now retired from the military, and the path to global dominance he laid out five years ago was a bit more flexible than Xi</w:t>
      </w:r>
      <w:r w:rsidRPr="005C1C7D">
        <w:rPr>
          <w:rFonts w:asciiTheme="minorHAnsi" w:hAnsiTheme="minorHAnsi"/>
          <w:u w:val="single"/>
        </w:rPr>
        <w:t>’</w:t>
      </w:r>
      <w:r w:rsidRPr="005C1C7D">
        <w:rPr>
          <w:rFonts w:asciiTheme="minorHAnsi" w:hAnsiTheme="minorHAnsi"/>
          <w:sz w:val="16"/>
        </w:rPr>
        <w:t>s</w:t>
      </w:r>
      <w:r w:rsidRPr="005C1C7D">
        <w:rPr>
          <w:rFonts w:asciiTheme="minorHAnsi" w:hAnsiTheme="minorHAnsi"/>
          <w:u w:val="single"/>
        </w:rPr>
        <w:t>; Liu reckoned it might take China another five decades to replace the United States as world leade</w:t>
      </w:r>
      <w:r w:rsidRPr="005C1C7D">
        <w:rPr>
          <w:rFonts w:asciiTheme="minorHAnsi" w:hAnsiTheme="minorHAnsi"/>
          <w:sz w:val="16"/>
        </w:rPr>
        <w:t xml:space="preserve">r. Former Secretary of State Henry Kissinger has called the book an example of a “triumphalist” strain in Chinese thinking, which </w:t>
      </w:r>
      <w:hyperlink r:id="rId46">
        <w:r w:rsidRPr="005C1C7D">
          <w:rPr>
            <w:rFonts w:asciiTheme="minorHAnsi" w:hAnsiTheme="minorHAnsi"/>
            <w:color w:val="000000"/>
            <w:sz w:val="16"/>
          </w:rPr>
          <w:t>argues</w:t>
        </w:r>
      </w:hyperlink>
      <w:r w:rsidRPr="005C1C7D">
        <w:rPr>
          <w:rFonts w:asciiTheme="minorHAnsi" w:hAnsiTheme="minorHAnsi"/>
          <w:sz w:val="16"/>
        </w:rPr>
        <w:t xml:space="preserve"> that “no matter how much China commits itself to a ‘peaceful rise,’ conflict is inherent in U.S.-China relations.” Kissinger noted that the hawks’ vision of inevitable U.S.-China conflict hasn’t been endorsed by either the Chinese or the American governments, but that “if the assumptions of these views were applied by either side—and it would only take one side to make it unavoidable—China and the U.S. could easily fall into an escalating tension.” What follows is a condensed excerpt of one Chinese hawk’s view of what the “China Age” will look like, and his roadmap for how China will get there. </w:t>
      </w:r>
      <w:r w:rsidRPr="005C1C7D">
        <w:rPr>
          <w:rFonts w:asciiTheme="minorHAnsi" w:hAnsiTheme="minorHAnsi"/>
          <w:u w:val="single"/>
        </w:rPr>
        <w:t>It outlines a vision of Chinese superiority informed by the experience of America’s own rise to superpower status and conduct as the world’s preeminent power.</w:t>
      </w:r>
      <w:r w:rsidRPr="005C1C7D">
        <w:rPr>
          <w:rFonts w:asciiTheme="minorHAnsi" w:hAnsiTheme="minorHAnsi"/>
          <w:sz w:val="16"/>
        </w:rPr>
        <w:t xml:space="preserve"> His descriptions are general, and his prescriptions vague, </w:t>
      </w:r>
      <w:r w:rsidRPr="005C1C7D">
        <w:rPr>
          <w:rFonts w:asciiTheme="minorHAnsi" w:hAnsiTheme="minorHAnsi"/>
          <w:u w:val="single"/>
        </w:rPr>
        <w:t xml:space="preserve">but he asserts that the Chinese century will be a democratic one. If this strikes Americans as incongruous given China’s </w:t>
      </w:r>
      <w:hyperlink r:id="rId47">
        <w:r w:rsidRPr="005C1C7D">
          <w:rPr>
            <w:rFonts w:asciiTheme="minorHAnsi" w:hAnsiTheme="minorHAnsi"/>
            <w:u w:val="single"/>
          </w:rPr>
          <w:t>domestic system</w:t>
        </w:r>
      </w:hyperlink>
      <w:r w:rsidRPr="005C1C7D">
        <w:rPr>
          <w:rFonts w:asciiTheme="minorHAnsi" w:hAnsiTheme="minorHAnsi"/>
          <w:u w:val="single"/>
        </w:rPr>
        <w:t>, Liu’s contention is that America itself is only “half democratic”—electing its leaders at home but “autocratic in the world.</w:t>
      </w:r>
      <w:r w:rsidRPr="005C1C7D">
        <w:rPr>
          <w:rFonts w:asciiTheme="minorHAnsi" w:hAnsiTheme="minorHAnsi"/>
          <w:sz w:val="16"/>
        </w:rPr>
        <w:t xml:space="preserve">” He continues: “Americans overrate themselves and evaluate themselves untruthfully by saying that they are a democratic country.” And it is China that in Liu’s view can provide the “checks and balances” against America necessary to “form a democratic world.” The appearance of every champion nation begins a new era. </w:t>
      </w:r>
      <w:r w:rsidRPr="005C1C7D">
        <w:rPr>
          <w:rFonts w:asciiTheme="minorHAnsi" w:hAnsiTheme="minorHAnsi"/>
          <w:u w:val="single"/>
        </w:rPr>
        <w:t xml:space="preserve">The China Age, at its most basic, will be an age of prosperity. In [early Chinese revolutionary] Sun Yat-sen’s evaluation of the West’s conception of Yellow Peril, he said that in the future, China’s era would not be one of Yellow Peril, but of Yellow Favor. The China Age will not be one in which China threatens the world, it will be one in which China enriches the world. </w:t>
      </w:r>
      <w:r w:rsidRPr="005C1C7D">
        <w:rPr>
          <w:rFonts w:asciiTheme="minorHAnsi" w:hAnsiTheme="minorHAnsi"/>
          <w:sz w:val="16"/>
        </w:rPr>
        <w:t xml:space="preserve">America’s GDP surpassed Great Britain’s in 1895 to become the world’s largest. [Editor’s note: OECD estimates show U.S. per-capita GDP </w:t>
      </w:r>
      <w:hyperlink r:id="rId48">
        <w:r w:rsidRPr="005C1C7D">
          <w:rPr>
            <w:rFonts w:asciiTheme="minorHAnsi" w:hAnsiTheme="minorHAnsi"/>
            <w:color w:val="000000"/>
            <w:sz w:val="16"/>
          </w:rPr>
          <w:t>overtaking</w:t>
        </w:r>
      </w:hyperlink>
      <w:r w:rsidRPr="005C1C7D">
        <w:rPr>
          <w:rFonts w:asciiTheme="minorHAnsi" w:hAnsiTheme="minorHAnsi"/>
          <w:sz w:val="16"/>
        </w:rPr>
        <w:t xml:space="preserve"> that of the United Kingdom sometime in the 1890s.] But it was only after 1945, half a century after America’s GDP outpaced Great Britain’s,</w:t>
      </w:r>
      <w:r w:rsidRPr="005C1C7D">
        <w:rPr>
          <w:rFonts w:asciiTheme="minorHAnsi" w:hAnsiTheme="minorHAnsi"/>
          <w:u w:val="single"/>
        </w:rPr>
        <w:t xml:space="preserve"> that the United States replaced Great Britain as world leader. China’s GDP is still smaller than America’s; it may take China 50 years to overtake America’s GDP and replace it as world leader. </w:t>
      </w:r>
      <w:r w:rsidRPr="005C1C7D">
        <w:rPr>
          <w:rStyle w:val="Emphasis"/>
          <w:rFonts w:asciiTheme="minorHAnsi" w:hAnsiTheme="minorHAnsi"/>
        </w:rPr>
        <w:t>There is still no need for America to be nervous. China should not be in a rush to be a leader; it should allow America to keep the position until a time that is best for all sides. Before</w:t>
      </w:r>
      <w:r w:rsidRPr="005C1C7D">
        <w:rPr>
          <w:rFonts w:asciiTheme="minorHAnsi" w:hAnsiTheme="minorHAnsi"/>
          <w:sz w:val="16"/>
        </w:rPr>
        <w:t xml:space="preserve"> China can take over as world leader in the 21st century, it will need half a century to work through three stages. </w:t>
      </w:r>
      <w:r w:rsidRPr="005C1C7D">
        <w:rPr>
          <w:rStyle w:val="Emphasis"/>
          <w:rFonts w:asciiTheme="minorHAnsi" w:hAnsiTheme="minorHAnsi"/>
          <w:sz w:val="28"/>
          <w:szCs w:val="28"/>
        </w:rPr>
        <w:t>The first will be catching up to America and actively taking a leading role where it can in the world</w:t>
      </w:r>
      <w:r w:rsidRPr="005C1C7D">
        <w:rPr>
          <w:rFonts w:asciiTheme="minorHAnsi" w:hAnsiTheme="minorHAnsi"/>
          <w:u w:val="single"/>
        </w:rPr>
        <w:t xml:space="preserve">; the second will be racing neck-and-neck with America, and leading the world as an equal partner with America; and the third stage will be guiding the world through exercising leadership and management in the world, and thereby becoming the world’s leading nation. China is already actively participating in leadership where it can, and moving toward becoming America’s equal. This stage will last for another 20 to 30 years. </w:t>
      </w:r>
      <w:r w:rsidRPr="005C1C7D">
        <w:rPr>
          <w:rFonts w:asciiTheme="minorHAnsi" w:hAnsiTheme="minorHAnsi"/>
          <w:sz w:val="16"/>
        </w:rPr>
        <w:t xml:space="preserve">In 1987, American history professor Paul Kennedy of Yale University researched the favorable and adverse conditions surrounding China’s rise. </w:t>
      </w:r>
      <w:r w:rsidRPr="005C1C7D">
        <w:rPr>
          <w:rFonts w:asciiTheme="minorHAnsi" w:hAnsiTheme="minorHAnsi"/>
          <w:u w:val="single"/>
        </w:rPr>
        <w:t xml:space="preserve">He pointed out that China was the poorest of the countries wishing to be a great power and occupied the worst strategic position. </w:t>
      </w:r>
      <w:r w:rsidRPr="005C1C7D">
        <w:rPr>
          <w:rFonts w:asciiTheme="minorHAnsi" w:hAnsiTheme="minorHAnsi"/>
          <w:sz w:val="16"/>
        </w:rPr>
        <w:t xml:space="preserve">These, he said, were two adverse conditions that would limit China’s rise, but he also pointed out two favorable conditions: one was that </w:t>
      </w:r>
      <w:r w:rsidRPr="005C1C7D">
        <w:rPr>
          <w:rFonts w:asciiTheme="minorHAnsi" w:hAnsiTheme="minorHAnsi"/>
          <w:u w:val="single"/>
        </w:rPr>
        <w:t xml:space="preserve">China’s leaders had “an ambitious, coherent, and visionary strategy, one that could beat Moscow, Washington, and Tokyo, not to mention Western Europe”; the other was that “China would continue to develop economically, and could be a vastly different country within several decades.” His analysis of China’s strategy was very accurate. China’s rise was, before all else, the rise of its strategy. </w:t>
      </w:r>
      <w:r w:rsidRPr="005C1C7D">
        <w:rPr>
          <w:rFonts w:asciiTheme="minorHAnsi" w:hAnsiTheme="minorHAnsi"/>
          <w:sz w:val="16"/>
        </w:rPr>
        <w:t xml:space="preserve">China’s rise and revival cannot be limited to a strictly economic rise, and China’s role as a great power cannot be limited to a major economic role. </w:t>
      </w:r>
      <w:r w:rsidRPr="005C1C7D">
        <w:rPr>
          <w:rFonts w:asciiTheme="minorHAnsi" w:hAnsiTheme="minorHAnsi"/>
          <w:u w:val="single"/>
        </w:rPr>
        <w:t>Those who think China’s rise is not an ideological and military rise, or who think China’s rise is just an economic rise, and that China is only rising to become an economic power or a GDP power, are making a strategic mistake. A rich nation without a strong military is an insecure power</w:t>
      </w:r>
      <w:r w:rsidRPr="005C1C7D">
        <w:rPr>
          <w:rFonts w:asciiTheme="minorHAnsi" w:hAnsiTheme="minorHAnsi"/>
          <w:sz w:val="16"/>
        </w:rPr>
        <w:t xml:space="preserve">. A nation without technological innovation is a country that can’t produce a scientific rise, and in an era where the knowledge economy is the most productive force, it is a country that can’t be strong economically. </w:t>
      </w:r>
      <w:r w:rsidRPr="005C1C7D">
        <w:rPr>
          <w:rStyle w:val="Emphasis"/>
          <w:rFonts w:asciiTheme="minorHAnsi" w:hAnsiTheme="minorHAnsi"/>
        </w:rPr>
        <w:t>If China limits its rise to purely economic goals, it will produce a hobbled global power, a kind of global power that doesn’t last.</w:t>
      </w:r>
      <w:r w:rsidRPr="005C1C7D">
        <w:rPr>
          <w:rFonts w:asciiTheme="minorHAnsi" w:hAnsiTheme="minorHAnsi"/>
          <w:sz w:val="16"/>
        </w:rPr>
        <w:t xml:space="preserve"> To create a nation like that would be equivalent to cutting short China’s rise and the revival of the Chinese people.</w:t>
      </w:r>
    </w:p>
    <w:p w14:paraId="20EE9CD8" w14:textId="77777777" w:rsidR="0036047B" w:rsidRPr="005C1C7D" w:rsidRDefault="0036047B" w:rsidP="0036047B">
      <w:pPr>
        <w:rPr>
          <w:rFonts w:asciiTheme="minorHAnsi" w:hAnsiTheme="minorHAnsi"/>
        </w:rPr>
      </w:pPr>
    </w:p>
    <w:p w14:paraId="4F33F20D" w14:textId="77777777" w:rsidR="0036047B" w:rsidRPr="005C1C7D" w:rsidRDefault="0036047B" w:rsidP="0036047B">
      <w:pPr>
        <w:pStyle w:val="Heading4"/>
        <w:rPr>
          <w:rFonts w:asciiTheme="minorHAnsi" w:hAnsiTheme="minorHAnsi"/>
        </w:rPr>
      </w:pPr>
      <w:r w:rsidRPr="005C1C7D">
        <w:rPr>
          <w:rFonts w:asciiTheme="minorHAnsi" w:hAnsiTheme="minorHAnsi"/>
        </w:rPr>
        <w:t xml:space="preserve">US hegemony prevents war </w:t>
      </w:r>
    </w:p>
    <w:p w14:paraId="16D9C0C1" w14:textId="77777777" w:rsidR="0036047B" w:rsidRPr="005C1C7D" w:rsidRDefault="0036047B" w:rsidP="0036047B">
      <w:pPr>
        <w:rPr>
          <w:rFonts w:asciiTheme="minorHAnsi" w:hAnsiTheme="minorHAnsi"/>
          <w:sz w:val="26"/>
          <w:szCs w:val="26"/>
        </w:rPr>
      </w:pPr>
      <w:r w:rsidRPr="005C1C7D">
        <w:rPr>
          <w:rFonts w:asciiTheme="minorHAnsi" w:hAnsiTheme="minorHAnsi"/>
          <w:b/>
          <w:sz w:val="26"/>
          <w:szCs w:val="26"/>
        </w:rPr>
        <w:t xml:space="preserve">Lind ’07 </w:t>
      </w:r>
      <w:r w:rsidRPr="005C1C7D">
        <w:rPr>
          <w:rFonts w:asciiTheme="minorHAnsi" w:hAnsiTheme="minorHAnsi"/>
        </w:rPr>
        <w:t xml:space="preserve">(Michael Lind, Co-founder of the new America foundation, “Beyond American hegemony”, </w:t>
      </w:r>
      <w:hyperlink r:id="rId49">
        <w:r w:rsidRPr="005C1C7D">
          <w:rPr>
            <w:rFonts w:asciiTheme="minorHAnsi" w:hAnsiTheme="minorHAnsi"/>
            <w:color w:val="000000"/>
          </w:rPr>
          <w:t>http://www.newamerica.net/publications/articles/2007/beyond_american_hegemony_5381</w:t>
        </w:r>
      </w:hyperlink>
      <w:r w:rsidRPr="005C1C7D">
        <w:rPr>
          <w:rFonts w:asciiTheme="minorHAnsi" w:hAnsiTheme="minorHAnsi"/>
        </w:rPr>
        <w:t>, AA)</w:t>
      </w:r>
    </w:p>
    <w:p w14:paraId="3AC47266" w14:textId="2C300CEE" w:rsidR="0036047B" w:rsidRPr="005C1C7D" w:rsidRDefault="0036047B" w:rsidP="0036047B">
      <w:pPr>
        <w:rPr>
          <w:rFonts w:asciiTheme="minorHAnsi" w:hAnsiTheme="minorHAnsi"/>
          <w:b/>
          <w:u w:val="single"/>
        </w:rPr>
      </w:pPr>
      <w:r w:rsidRPr="005C1C7D">
        <w:rPr>
          <w:rFonts w:asciiTheme="minorHAnsi" w:hAnsiTheme="minorHAnsi"/>
          <w:b/>
          <w:u w:val="single"/>
        </w:rPr>
        <w:t>American military hegemony in Europe, Asia and the Middle East depends on the ability of the U.S. military to threaten</w:t>
      </w:r>
      <w:r w:rsidRPr="005C1C7D">
        <w:rPr>
          <w:rFonts w:asciiTheme="minorHAnsi" w:hAnsiTheme="minorHAnsi"/>
          <w:u w:val="single"/>
        </w:rPr>
        <w:t xml:space="preserve"> and</w:t>
      </w:r>
      <w:r w:rsidRPr="005C1C7D">
        <w:rPr>
          <w:rFonts w:asciiTheme="minorHAnsi" w:hAnsiTheme="minorHAnsi"/>
          <w:sz w:val="14"/>
          <w:szCs w:val="14"/>
        </w:rPr>
        <w:t xml:space="preserve">, if necessary, to </w:t>
      </w:r>
      <w:r w:rsidRPr="005C1C7D">
        <w:rPr>
          <w:rFonts w:asciiTheme="minorHAnsi" w:hAnsiTheme="minorHAnsi"/>
          <w:b/>
          <w:u w:val="single"/>
        </w:rPr>
        <w:t>use military force to defeat any regional challenge-but at a relatively low cost</w:t>
      </w:r>
      <w:r w:rsidRPr="005C1C7D">
        <w:rPr>
          <w:rFonts w:asciiTheme="minorHAnsi" w:hAnsiTheme="minorHAnsi"/>
          <w:u w:val="single"/>
        </w:rPr>
        <w:t>.</w:t>
      </w:r>
      <w:r w:rsidRPr="005C1C7D">
        <w:rPr>
          <w:rFonts w:asciiTheme="minorHAnsi" w:hAnsiTheme="minorHAnsi"/>
          <w:sz w:val="14"/>
          <w:szCs w:val="14"/>
        </w:rPr>
        <w:t xml:space="preserve"> This is because the American public is not prepared to pay the costs necessary if the United States is to be a "hyperpower."  Given this premise, the obsession with the non-proliferation of nuclear weapons and other Weapons of Mass Destruction (WMD) makes perfect sense. </w:t>
      </w:r>
      <w:r w:rsidRPr="005C1C7D">
        <w:rPr>
          <w:rFonts w:asciiTheme="minorHAnsi" w:hAnsiTheme="minorHAnsi"/>
          <w:b/>
          <w:u w:val="single"/>
        </w:rPr>
        <w:t>WMD are defensive weapons that offer poor states a possible defensive shield against the sword of unexcelled U.S. conventional military superiority.</w:t>
      </w:r>
      <w:r w:rsidRPr="005C1C7D">
        <w:rPr>
          <w:rFonts w:asciiTheme="minorHAnsi" w:hAnsiTheme="minorHAnsi"/>
          <w:sz w:val="14"/>
          <w:szCs w:val="14"/>
        </w:rPr>
        <w:t xml:space="preserve"> The success of the United States in using superior conventional force to defeat Serbia and Iraq (twice) may have accelerated the efforts of India, Pakistan, North Korea and Iran to obtain nuclear deterrents. As an Indian admiral observed after the Gulf War, "The lesson is that </w:t>
      </w:r>
      <w:r w:rsidRPr="005C1C7D">
        <w:rPr>
          <w:rFonts w:asciiTheme="minorHAnsi" w:hAnsiTheme="minorHAnsi"/>
          <w:u w:val="single"/>
        </w:rPr>
        <w:t>you should not go to war with the United States unless you have nuclear weapons."</w:t>
      </w:r>
      <w:r w:rsidRPr="005C1C7D">
        <w:rPr>
          <w:rFonts w:asciiTheme="minorHAnsi" w:hAnsiTheme="minorHAnsi"/>
          <w:sz w:val="14"/>
          <w:szCs w:val="14"/>
        </w:rPr>
        <w:t xml:space="preserve"> Moreover, it is clear that the United States treats countries that possess WMD quite differently from those that do not.  So proliferation undermines American regional hegemony in two ways. First, </w:t>
      </w:r>
      <w:r w:rsidRPr="005C1C7D">
        <w:rPr>
          <w:rFonts w:asciiTheme="minorHAnsi" w:hAnsiTheme="minorHAnsi"/>
          <w:u w:val="single"/>
        </w:rPr>
        <w:t xml:space="preserve">it forces the U.S. military to adopt costly and awkward strategies in wartime. Second, </w:t>
      </w:r>
      <w:r w:rsidRPr="005C1C7D">
        <w:rPr>
          <w:rFonts w:asciiTheme="minorHAnsi" w:hAnsiTheme="minorHAnsi"/>
          <w:b/>
          <w:u w:val="single"/>
        </w:rPr>
        <w:t xml:space="preserve">it discourages intimidated neighbors of the nuclear state from allowing American bases and military build-ups on its soil. </w:t>
      </w:r>
    </w:p>
    <w:p w14:paraId="77041109" w14:textId="77777777" w:rsidR="00D158B3" w:rsidRPr="005C1C7D" w:rsidRDefault="00D158B3" w:rsidP="00D158B3">
      <w:pPr>
        <w:pStyle w:val="Heading4"/>
        <w:rPr>
          <w:rFonts w:asciiTheme="minorHAnsi" w:hAnsiTheme="minorHAnsi"/>
        </w:rPr>
      </w:pPr>
      <w:r w:rsidRPr="005C1C7D">
        <w:rPr>
          <w:rFonts w:asciiTheme="minorHAnsi" w:hAnsiTheme="minorHAnsi"/>
        </w:rPr>
        <w:t>Withdrawing military support causes war over Taiwain</w:t>
      </w:r>
    </w:p>
    <w:p w14:paraId="720E7E87" w14:textId="77777777" w:rsidR="00D158B3" w:rsidRPr="005C1C7D" w:rsidRDefault="00D158B3" w:rsidP="00D158B3">
      <w:pPr>
        <w:rPr>
          <w:rFonts w:asciiTheme="minorHAnsi" w:hAnsiTheme="minorHAnsi"/>
        </w:rPr>
      </w:pPr>
      <w:r w:rsidRPr="005C1C7D">
        <w:rPr>
          <w:rStyle w:val="Style13ptBold"/>
          <w:rFonts w:asciiTheme="minorHAnsi" w:hAnsiTheme="minorHAnsi"/>
        </w:rPr>
        <w:t>Goldstein 7</w:t>
      </w:r>
      <w:r w:rsidRPr="005C1C7D">
        <w:rPr>
          <w:rFonts w:asciiTheme="minorHAnsi" w:hAnsiTheme="minorHAnsi"/>
        </w:rPr>
        <w:t xml:space="preserve"> - Professor of Global Politics and International Relations @ University of Pennsylvania [Avery Goldstein, “Power transitions, institutions, and China's rise in East Asia: Theoretical expectations and evidence,” </w:t>
      </w:r>
      <w:hyperlink r:id="rId50" w:tgtFrame="_top" w:tooltip="Click to go to publication home" w:history="1">
        <w:r w:rsidRPr="005C1C7D">
          <w:rPr>
            <w:rFonts w:asciiTheme="minorHAnsi" w:hAnsiTheme="minorHAnsi"/>
          </w:rPr>
          <w:t>Journal of Strategic Studies</w:t>
        </w:r>
      </w:hyperlink>
      <w:r w:rsidRPr="005C1C7D">
        <w:rPr>
          <w:rFonts w:asciiTheme="minorHAnsi" w:hAnsiTheme="minorHAnsi"/>
        </w:rPr>
        <w:t xml:space="preserve">, Volume </w:t>
      </w:r>
      <w:hyperlink r:id="rId51" w:anchor="v30" w:tgtFrame="_top" w:tooltip="Click to view volume" w:history="1">
        <w:r w:rsidRPr="005C1C7D">
          <w:rPr>
            <w:rFonts w:asciiTheme="minorHAnsi" w:hAnsiTheme="minorHAnsi"/>
          </w:rPr>
          <w:t>30</w:t>
        </w:r>
      </w:hyperlink>
      <w:r w:rsidRPr="005C1C7D">
        <w:rPr>
          <w:rFonts w:asciiTheme="minorHAnsi" w:hAnsiTheme="minorHAnsi"/>
        </w:rPr>
        <w:t xml:space="preserve">, Issue </w:t>
      </w:r>
      <w:hyperlink r:id="rId52" w:tgtFrame="_top" w:tooltip="Click to view issue" w:history="1">
        <w:r w:rsidRPr="005C1C7D">
          <w:rPr>
            <w:rFonts w:asciiTheme="minorHAnsi" w:hAnsiTheme="minorHAnsi"/>
          </w:rPr>
          <w:t xml:space="preserve">4 &amp; 5 </w:t>
        </w:r>
      </w:hyperlink>
      <w:r w:rsidRPr="005C1C7D">
        <w:rPr>
          <w:rFonts w:asciiTheme="minorHAnsi" w:hAnsiTheme="minorHAnsi"/>
        </w:rPr>
        <w:t>August 2007, pages 639 – 682]</w:t>
      </w:r>
    </w:p>
    <w:p w14:paraId="3118EF6A" w14:textId="77777777" w:rsidR="00D158B3" w:rsidRPr="005C1C7D" w:rsidRDefault="00D158B3" w:rsidP="00D158B3">
      <w:pPr>
        <w:rPr>
          <w:rFonts w:asciiTheme="minorHAnsi" w:hAnsiTheme="minorHAnsi"/>
        </w:rPr>
      </w:pPr>
    </w:p>
    <w:p w14:paraId="24A57E6A" w14:textId="77777777" w:rsidR="00D158B3" w:rsidRPr="005C1C7D" w:rsidRDefault="00D158B3" w:rsidP="00D158B3">
      <w:pPr>
        <w:rPr>
          <w:rFonts w:asciiTheme="minorHAnsi" w:hAnsiTheme="minorHAnsi"/>
          <w:u w:val="single"/>
        </w:rPr>
      </w:pPr>
      <w:r w:rsidRPr="005C1C7D">
        <w:rPr>
          <w:rFonts w:asciiTheme="minorHAnsi" w:hAnsiTheme="minorHAnsi"/>
          <w:u w:val="single"/>
        </w:rPr>
        <w:t>The Taiwan case offers the strongest evidence confirming the pessimistic predictions of power-transition theory</w:t>
      </w:r>
      <w:r w:rsidRPr="005C1C7D">
        <w:rPr>
          <w:rFonts w:asciiTheme="minorHAnsi" w:hAnsiTheme="minorHAnsi"/>
          <w:sz w:val="16"/>
        </w:rPr>
        <w:t xml:space="preserve">. Yet, the other cases described above suggest that power-transition theory may also have relevance beyond the Taiwan Strait. Despite China’s currently cooperative behavior in Southeast Asia and Korea, </w:t>
      </w:r>
      <w:r w:rsidRPr="005C1C7D">
        <w:rPr>
          <w:rFonts w:asciiTheme="minorHAnsi" w:hAnsiTheme="minorHAnsi"/>
          <w:u w:val="single"/>
        </w:rPr>
        <w:t>power-transition theory predicts trouble ahead once a rising state gains the ability to press its demands against regional rivals and the currently dominant US power behind them that it must now accommodate</w:t>
      </w:r>
      <w:r w:rsidRPr="005C1C7D">
        <w:rPr>
          <w:rFonts w:asciiTheme="minorHAnsi" w:hAnsiTheme="minorHAnsi"/>
          <w:sz w:val="16"/>
        </w:rPr>
        <w:t xml:space="preserve">. The absence of a challenge while it is easily rebuffed is interpreted as simply the rational choice of a cost-sensitive actor, biding its time until it can act on its preferences with the expectation that it can prevail at an acceptable price. In considering the longer-term prospect of a rising China, power-transition theory directs attention to the vision that outgoing leader Jiang Zemin articulated in 2002 – that at least the first two decades of the twenty-first century will be a ‘period of strategic opportunity’ during which a less dangerous international environment provides China with a chance to emphasize the modernization program that will enable the country to achieve the status of a true great power. </w:t>
      </w:r>
      <w:r w:rsidRPr="005C1C7D">
        <w:rPr>
          <w:rStyle w:val="Emphasis"/>
          <w:rFonts w:asciiTheme="minorHAnsi" w:hAnsiTheme="minorHAnsi"/>
        </w:rPr>
        <w:t>Power-transition theory</w:t>
      </w:r>
      <w:r w:rsidRPr="005C1C7D">
        <w:rPr>
          <w:rFonts w:asciiTheme="minorHAnsi" w:hAnsiTheme="minorHAnsi"/>
          <w:sz w:val="16"/>
        </w:rPr>
        <w:t xml:space="preserve">, then, </w:t>
      </w:r>
      <w:r w:rsidRPr="005C1C7D">
        <w:rPr>
          <w:rStyle w:val="Emphasis"/>
          <w:rFonts w:asciiTheme="minorHAnsi" w:hAnsiTheme="minorHAnsi"/>
        </w:rPr>
        <w:t>suggests that China’s present policies in the South China Sea and towards tension on the Korean peninsula mean only that Beijing is stuck making the best of its disadvantageous position during the early stages of its ascent.</w:t>
      </w:r>
      <w:r w:rsidRPr="005C1C7D">
        <w:rPr>
          <w:rFonts w:asciiTheme="minorHAnsi" w:hAnsiTheme="minorHAnsi"/>
          <w:sz w:val="16"/>
        </w:rPr>
        <w:t xml:space="preserve"> The theory’s expectation is that the current approach embracing multilateral institutions to manage sometimes conflicting interests in these two cases will not last. When China eventually has the power to shape outcomes in ways that serve its national interests, either the existing institutions will become vehicles for Beijing to exercise greater influence, or China will cease to rely on them. This perspective, in other words, envisions a Chinese great power treating international institutions in the American fashion – working through them when they can facilitate the exercise of Washington’s power, but resorting to unilateral or US-led ad hoc coalitions when it concludes that this approach better serves American interests. Institutionalist </w:t>
      </w:r>
      <w:r w:rsidRPr="005C1C7D">
        <w:rPr>
          <w:rFonts w:asciiTheme="minorHAnsi" w:hAnsiTheme="minorHAnsi"/>
          <w:u w:val="single"/>
        </w:rPr>
        <w:t xml:space="preserve">theory and its expectations about the role an increasingly powerful, but also increasingly wealthy and economically integrated, China will play in coming decades is not, however, decisively discredited by the situation in the Taiwan Strait. </w:t>
      </w:r>
      <w:r w:rsidRPr="005C1C7D">
        <w:rPr>
          <w:rFonts w:asciiTheme="minorHAnsi" w:hAnsiTheme="minorHAnsi"/>
          <w:sz w:val="16"/>
        </w:rPr>
        <w:t>and until there is a noticeable change in the currently cooperative, multilateral approach to managing relations in the South China Sea and on the Korean peninsula</w:t>
      </w:r>
      <w:r w:rsidRPr="005C1C7D">
        <w:rPr>
          <w:rFonts w:asciiTheme="minorHAnsi" w:hAnsiTheme="minorHAnsi"/>
          <w:u w:val="single"/>
        </w:rPr>
        <w:t>, it is plausible to view the Taiwan case as an important exception to the broader usefulness of institutionalist theory</w:t>
      </w:r>
      <w:r w:rsidRPr="005C1C7D">
        <w:rPr>
          <w:rFonts w:asciiTheme="minorHAnsi" w:hAnsiTheme="minorHAnsi"/>
          <w:sz w:val="16"/>
        </w:rPr>
        <w:t xml:space="preserve">, not a preview of what China will do elsewhere when its growing power make this feasible, as power-transition theory suggests. </w:t>
      </w:r>
      <w:r w:rsidRPr="005C1C7D">
        <w:rPr>
          <w:rFonts w:asciiTheme="minorHAnsi" w:hAnsiTheme="minorHAnsi"/>
          <w:u w:val="single"/>
        </w:rPr>
        <w:t>The assertion that Taiwan is an exception can be defended by arguing that few international issues rise to the level of existential zero-sumness that characterizes this dispute, certainly not any of the foreseeable disagreements in Asia that China may have with its neighbors or the US in a world where the Manichaean struggle between rival ideological systems has disappeared</w:t>
      </w:r>
      <w:r w:rsidRPr="005C1C7D">
        <w:rPr>
          <w:rFonts w:asciiTheme="minorHAnsi" w:hAnsiTheme="minorHAnsi"/>
          <w:sz w:val="16"/>
        </w:rPr>
        <w:t xml:space="preserve">. </w:t>
      </w:r>
      <w:r w:rsidRPr="005C1C7D">
        <w:rPr>
          <w:rFonts w:asciiTheme="minorHAnsi" w:hAnsiTheme="minorHAnsi"/>
          <w:u w:val="single"/>
        </w:rPr>
        <w:t xml:space="preserve">Unlike typical territorial, boundary, or economic disputes, the Taiwan question is about the survival of the polity that has been created on the island since 1949, and to a lesser extent about the ability of the CCP regime on the mainland to ensure its leadership over the farflung and ethnically diverse territories it inherited from its predecessors. </w:t>
      </w:r>
      <w:r w:rsidRPr="005C1C7D">
        <w:rPr>
          <w:rFonts w:asciiTheme="minorHAnsi" w:hAnsiTheme="minorHAnsi"/>
          <w:sz w:val="16"/>
        </w:rPr>
        <w:t xml:space="preserve">For many on the island of Taiwan, however great the benefits of institutionalizing ties with the mainland, these </w:t>
      </w:r>
      <w:r w:rsidRPr="005C1C7D">
        <w:rPr>
          <w:rFonts w:asciiTheme="minorHAnsi" w:hAnsiTheme="minorHAnsi"/>
          <w:u w:val="single"/>
        </w:rPr>
        <w:t>material gains cannot offset the loss of political identity entailed in finally accepting that they are to be part of the larger Chinese nation-state.</w:t>
      </w:r>
      <w:r w:rsidRPr="005C1C7D">
        <w:rPr>
          <w:rFonts w:asciiTheme="minorHAnsi" w:hAnsiTheme="minorHAnsi"/>
          <w:sz w:val="16"/>
        </w:rPr>
        <w:t xml:space="preserve"> For many on the mainland, however small the cost that would follow from writing off political control of Taiwan (especially since the island’s relative economic and military significance diminishes as China’s capabilities grow, and since economic relations can continue without political integration), this material loss pales in comparison to the domestic and international implications for the regime’s reputation. </w:t>
      </w:r>
      <w:r w:rsidRPr="005C1C7D">
        <w:rPr>
          <w:rStyle w:val="Emphasis"/>
          <w:rFonts w:asciiTheme="minorHAnsi" w:hAnsiTheme="minorHAnsi"/>
        </w:rPr>
        <w:t>History</w:t>
      </w:r>
      <w:r w:rsidRPr="005C1C7D">
        <w:rPr>
          <w:rFonts w:asciiTheme="minorHAnsi" w:hAnsiTheme="minorHAnsi"/>
          <w:sz w:val="16"/>
        </w:rPr>
        <w:t xml:space="preserve"> (and, as importantly, the interpretation of history fostered by the CCP over the past 58 years) </w:t>
      </w:r>
      <w:r w:rsidRPr="005C1C7D">
        <w:rPr>
          <w:rStyle w:val="Emphasis"/>
          <w:rFonts w:asciiTheme="minorHAnsi" w:hAnsiTheme="minorHAnsi"/>
        </w:rPr>
        <w:t>make it difficult for Beijing’s leaders to accept ‘losing Taiwan’ without a struggle.</w:t>
      </w:r>
      <w:r w:rsidRPr="005C1C7D">
        <w:rPr>
          <w:rFonts w:asciiTheme="minorHAnsi" w:hAnsiTheme="minorHAnsi"/>
          <w:sz w:val="16"/>
        </w:rPr>
        <w:t xml:space="preserve"> </w:t>
      </w:r>
      <w:r w:rsidRPr="005C1C7D">
        <w:rPr>
          <w:rFonts w:asciiTheme="minorHAnsi" w:hAnsiTheme="minorHAnsi"/>
          <w:u w:val="single"/>
        </w:rPr>
        <w:t>Doing so would almost certainly be read as a betrayal of what has routinely been presented as their obligation to finally fulfill the modern nationalist movement’s central task of unifying a China whose territories were split apart</w:t>
      </w:r>
      <w:r w:rsidRPr="005C1C7D">
        <w:rPr>
          <w:rFonts w:asciiTheme="minorHAnsi" w:hAnsiTheme="minorHAnsi"/>
          <w:sz w:val="16"/>
        </w:rPr>
        <w:t xml:space="preserve"> during the era when Beijing had been unable to stand up to foreign meddling. </w:t>
      </w:r>
      <w:r w:rsidRPr="005C1C7D">
        <w:rPr>
          <w:rFonts w:asciiTheme="minorHAnsi" w:hAnsiTheme="minorHAnsi"/>
          <w:u w:val="single"/>
        </w:rPr>
        <w:t xml:space="preserve">Unlike the other flashpoints examined here, the </w:t>
      </w:r>
      <w:r w:rsidRPr="005C1C7D">
        <w:rPr>
          <w:rStyle w:val="Emphasis"/>
          <w:rFonts w:asciiTheme="minorHAnsi" w:hAnsiTheme="minorHAnsi"/>
          <w:sz w:val="32"/>
          <w:szCs w:val="32"/>
        </w:rPr>
        <w:t>Taiwan dispute is one in which a rising China will almost certainly insist on satisfying demands long frustrated by American preponderance.</w:t>
      </w:r>
    </w:p>
    <w:p w14:paraId="391989DB" w14:textId="77777777" w:rsidR="005A0CE1" w:rsidRPr="005C1C7D" w:rsidRDefault="005A0CE1" w:rsidP="005A0CE1">
      <w:pPr>
        <w:pStyle w:val="Heading4"/>
        <w:rPr>
          <w:rFonts w:asciiTheme="minorHAnsi" w:hAnsiTheme="minorHAnsi"/>
        </w:rPr>
      </w:pPr>
      <w:r w:rsidRPr="005C1C7D">
        <w:rPr>
          <w:rFonts w:asciiTheme="minorHAnsi" w:hAnsiTheme="minorHAnsi"/>
        </w:rPr>
        <w:t>US disarmament creates an unstable world</w:t>
      </w:r>
    </w:p>
    <w:p w14:paraId="23CA75F2" w14:textId="77777777" w:rsidR="005A0CE1" w:rsidRPr="005C1C7D" w:rsidRDefault="005A0CE1" w:rsidP="005A0CE1">
      <w:pPr>
        <w:rPr>
          <w:rFonts w:asciiTheme="minorHAnsi" w:hAnsiTheme="minorHAnsi"/>
        </w:rPr>
      </w:pPr>
      <w:r w:rsidRPr="005C1C7D">
        <w:rPr>
          <w:rStyle w:val="Style13ptBold"/>
          <w:rFonts w:asciiTheme="minorHAnsi" w:hAnsiTheme="minorHAnsi"/>
        </w:rPr>
        <w:t>Tooley, 15</w:t>
      </w:r>
      <w:r w:rsidRPr="005C1C7D">
        <w:rPr>
          <w:rFonts w:asciiTheme="minorHAnsi" w:hAnsiTheme="minorHAnsi"/>
        </w:rPr>
        <w:t xml:space="preserve"> – [Mark Tooley, Graduate from Georgetown University, Work at the CIA, 3-19-2015, Christianity and Nukes American nuclear disarmament will not leave the world safer or holier, The American Spectator, </w:t>
      </w:r>
      <w:hyperlink r:id="rId53" w:history="1">
        <w:r w:rsidRPr="005C1C7D">
          <w:rPr>
            <w:rStyle w:val="Hyperlink"/>
            <w:rFonts w:asciiTheme="minorHAnsi" w:hAnsiTheme="minorHAnsi"/>
          </w:rPr>
          <w:t>http://spectator.org/articles/62090/christianity-and-nukes</w:t>
        </w:r>
      </w:hyperlink>
      <w:r w:rsidRPr="005C1C7D">
        <w:rPr>
          <w:rFonts w:asciiTheme="minorHAnsi" w:hAnsiTheme="minorHAnsi"/>
        </w:rPr>
        <w:t>]</w:t>
      </w:r>
    </w:p>
    <w:p w14:paraId="291B8128" w14:textId="77777777" w:rsidR="005A0CE1" w:rsidRPr="005C1C7D" w:rsidRDefault="005A0CE1" w:rsidP="005A0CE1">
      <w:pPr>
        <w:rPr>
          <w:rFonts w:asciiTheme="minorHAnsi" w:hAnsiTheme="minorHAnsi"/>
        </w:rPr>
      </w:pPr>
      <w:r w:rsidRPr="005C1C7D">
        <w:rPr>
          <w:rStyle w:val="Emphasis"/>
          <w:rFonts w:asciiTheme="minorHAnsi" w:hAnsiTheme="minorHAnsi"/>
        </w:rPr>
        <w:t>Much of the security of the world relies on the U.S. nuclear umbrella</w:t>
      </w:r>
      <w:r w:rsidRPr="005C1C7D">
        <w:rPr>
          <w:rFonts w:asciiTheme="minorHAnsi" w:hAnsiTheme="minorHAnsi"/>
        </w:rPr>
        <w:t xml:space="preserve">, which continues to deter, protect, and intimidate. Doubtless China would vastly expand its own relatively minimal nuclear arsenal and seek parity at least with Russia absent overwhelming U.S. power. Russia’s nuclear arsenal is engorged far beyond its strategic needs, and that arsenal has in fact been blessed by the Russian Orthodox Church, which evidently also falls outside the “ecumenical consensus.” Some religious idealists imagine that disarming the West, mainly </w:t>
      </w:r>
      <w:r w:rsidRPr="005C1C7D">
        <w:rPr>
          <w:rStyle w:val="StyleUnderline"/>
          <w:rFonts w:asciiTheme="minorHAnsi" w:hAnsiTheme="minorHAnsi"/>
        </w:rPr>
        <w:t>the U.S., will inspire and motivate the world to follow suit</w:t>
      </w:r>
      <w:r w:rsidRPr="005C1C7D">
        <w:rPr>
          <w:rFonts w:asciiTheme="minorHAnsi" w:hAnsiTheme="minorHAnsi"/>
        </w:rPr>
        <w:t xml:space="preserve">. </w:t>
      </w:r>
      <w:r w:rsidRPr="005C1C7D">
        <w:rPr>
          <w:rStyle w:val="StyleUnderline"/>
          <w:rFonts w:asciiTheme="minorHAnsi" w:hAnsiTheme="minorHAnsi"/>
        </w:rPr>
        <w:t>Such expectation is based on a fundamentally and dangerously false view of global statecraft and human nature</w:t>
      </w:r>
      <w:r w:rsidRPr="005C1C7D">
        <w:rPr>
          <w:rFonts w:asciiTheme="minorHAnsi" w:hAnsiTheme="minorHAnsi"/>
        </w:rPr>
        <w:t xml:space="preserve">. </w:t>
      </w:r>
      <w:r w:rsidRPr="005C1C7D">
        <w:rPr>
          <w:rStyle w:val="Emphasis"/>
          <w:rFonts w:asciiTheme="minorHAnsi" w:hAnsiTheme="minorHAnsi"/>
        </w:rPr>
        <w:t>The power vacuum that American disarmament would create would inexorably lead to a far more dangerous and unstable world where nuclear weapons and other weapons of mass destruction would exponentially proliferate</w:t>
      </w:r>
      <w:r w:rsidRPr="005C1C7D">
        <w:rPr>
          <w:rFonts w:asciiTheme="minorHAnsi" w:hAnsiTheme="minorHAnsi"/>
        </w:rPr>
        <w:t xml:space="preserve">. </w:t>
      </w:r>
      <w:r w:rsidRPr="005C1C7D">
        <w:rPr>
          <w:rStyle w:val="StyleUnderline"/>
          <w:rFonts w:asciiTheme="minorHAnsi" w:hAnsiTheme="minorHAnsi"/>
        </w:rPr>
        <w:t>American military and nuclear hegemony for the last 70 years has sustained an historically unprecedented approximate global peace and facilitated an even more unprecedented global prosperity.</w:t>
      </w:r>
      <w:r w:rsidRPr="005C1C7D">
        <w:rPr>
          <w:rFonts w:asciiTheme="minorHAnsi" w:hAnsiTheme="minorHAnsi"/>
        </w:rPr>
        <w:t xml:space="preserve"> </w:t>
      </w:r>
      <w:r w:rsidRPr="005C1C7D">
        <w:rPr>
          <w:rStyle w:val="Emphasis"/>
          <w:rFonts w:asciiTheme="minorHAnsi" w:hAnsiTheme="minorHAnsi"/>
        </w:rPr>
        <w:t>There is indeed a moral and strategic imperative for America today, which is to deploy its power against further nuclear proliferation and to deter aggression by current nuclear actors</w:t>
      </w:r>
      <w:r w:rsidRPr="005C1C7D">
        <w:rPr>
          <w:rFonts w:asciiTheme="minorHAnsi" w:hAnsiTheme="minorHAnsi"/>
        </w:rPr>
        <w:t xml:space="preserve">, while also developing technologies and defensive weapons that neutralize nuclear armaments. If Iran’s genocidally ambitious regime is in the end prevented from nuclearizing, it will only be thanks to American power. And if it does nuclearize, </w:t>
      </w:r>
      <w:r w:rsidRPr="005C1C7D">
        <w:rPr>
          <w:rStyle w:val="StyleUnderline"/>
          <w:rFonts w:asciiTheme="minorHAnsi" w:hAnsiTheme="minorHAnsi"/>
        </w:rPr>
        <w:t>only American and Israeli nukes, perhaps joined by Saudi nukes, will deter its murderous designs</w:t>
      </w:r>
      <w:r w:rsidRPr="005C1C7D">
        <w:rPr>
          <w:rFonts w:asciiTheme="minorHAnsi" w:hAnsiTheme="minorHAnsi"/>
        </w:rPr>
        <w:t>. Christian teaching and humanity should demand no less.</w:t>
      </w:r>
    </w:p>
    <w:p w14:paraId="1F36B6DF" w14:textId="24C1FD94" w:rsidR="005A0CE1" w:rsidRPr="005C1C7D" w:rsidRDefault="005A0CE1" w:rsidP="005A0CE1">
      <w:pPr>
        <w:pStyle w:val="Heading3"/>
        <w:rPr>
          <w:rFonts w:asciiTheme="minorHAnsi" w:hAnsiTheme="minorHAnsi"/>
        </w:rPr>
      </w:pPr>
      <w:r w:rsidRPr="005C1C7D">
        <w:rPr>
          <w:rFonts w:asciiTheme="minorHAnsi" w:hAnsiTheme="minorHAnsi"/>
        </w:rPr>
        <w:t>Militarism inevitable</w:t>
      </w:r>
    </w:p>
    <w:p w14:paraId="2EC6D100" w14:textId="77777777" w:rsidR="005A0CE1" w:rsidRPr="005C1C7D" w:rsidRDefault="005A0CE1" w:rsidP="005A0CE1">
      <w:pPr>
        <w:pStyle w:val="Heading4"/>
        <w:rPr>
          <w:rFonts w:asciiTheme="minorHAnsi" w:hAnsiTheme="minorHAnsi"/>
        </w:rPr>
      </w:pPr>
      <w:r w:rsidRPr="005C1C7D">
        <w:rPr>
          <w:rFonts w:asciiTheme="minorHAnsi" w:hAnsiTheme="minorHAnsi"/>
        </w:rPr>
        <w:t xml:space="preserve">Militarism and securitization are now major components of the way the U.S. operates </w:t>
      </w:r>
    </w:p>
    <w:p w14:paraId="1C4CAF77" w14:textId="77777777" w:rsidR="005A0CE1" w:rsidRPr="005C1C7D" w:rsidRDefault="005A0CE1" w:rsidP="005A0CE1">
      <w:pPr>
        <w:rPr>
          <w:rFonts w:asciiTheme="minorHAnsi" w:hAnsiTheme="minorHAnsi"/>
          <w:sz w:val="24"/>
          <w:szCs w:val="24"/>
        </w:rPr>
      </w:pPr>
      <w:r w:rsidRPr="005C1C7D">
        <w:rPr>
          <w:rFonts w:asciiTheme="minorHAnsi" w:hAnsiTheme="minorHAnsi"/>
          <w:sz w:val="24"/>
          <w:szCs w:val="24"/>
        </w:rPr>
        <w:t xml:space="preserve">Jayson </w:t>
      </w:r>
      <w:r w:rsidRPr="005C1C7D">
        <w:rPr>
          <w:rStyle w:val="Style13ptBold"/>
          <w:rFonts w:asciiTheme="minorHAnsi" w:hAnsiTheme="minorHAnsi"/>
          <w:sz w:val="24"/>
          <w:szCs w:val="24"/>
        </w:rPr>
        <w:t>Derow 17</w:t>
      </w:r>
      <w:r w:rsidRPr="005C1C7D">
        <w:rPr>
          <w:rFonts w:asciiTheme="minorHAnsi" w:hAnsiTheme="minorHAnsi"/>
          <w:sz w:val="24"/>
          <w:szCs w:val="24"/>
        </w:rPr>
        <w:t>, Research Analyst at the NATO Association of Canada and the President of the Youth Atlantic Treaty Association of Canada. Jayson has completed his studies for a Bachelor of Human Justice with a major concentration in Social Justice and Human Rights, a Psychology Minor, a Women’s and Gender Studies Minor, along with a Bachelor of Arts Honours Major in Political Science from the University of Regina. He has also completed a Master of Arts in Political Studies, with a specialization in International Relations at Queen’s University. Jayson is currently pursuing a Certificate in French as a Second Language at the University of Regina. Jayson was previously a policy intern with the Iraq and Afghanistan Veterans of America (IAVA) in Washington, D.C. where he worked to raise awareness in the media, on Capitol Hill, and among society as a whole in order to create a country that honours and supports post 9/11 veterans through education, advocacy, and community building. Eight years of military experience in the Canadian Armed Forces with the Royal Regina Rifles and one deployment to Afghanistan in 2010 has influenced his desire to study politics and international relations. His research interests broadly concern American, Canadian, and European foreign and defence policy analysis, Western state relations with NATO, Western policy and the MENA region, and war and civil conflict, [Jayson Derow, 9-18-2017, Securitizing US Foreign Policy: The Rise of Militarism in American Diplomacy, NAOC, http://natoassociation.ca/securitizing-us-foreign-policy-the-rise-of-militarism-in-american-diplomacy/]//Lex Akoz</w:t>
      </w:r>
    </w:p>
    <w:p w14:paraId="44F42021" w14:textId="77777777" w:rsidR="005A0CE1" w:rsidRPr="005C1C7D" w:rsidRDefault="005A0CE1" w:rsidP="005A0CE1">
      <w:pPr>
        <w:rPr>
          <w:rFonts w:asciiTheme="minorHAnsi" w:hAnsiTheme="minorHAnsi"/>
          <w:sz w:val="16"/>
        </w:rPr>
      </w:pPr>
      <w:r w:rsidRPr="005C1C7D">
        <w:rPr>
          <w:rFonts w:asciiTheme="minorHAnsi" w:hAnsiTheme="minorHAnsi"/>
          <w:sz w:val="16"/>
        </w:rPr>
        <w:t xml:space="preserve">War has changed since 9/11. </w:t>
      </w:r>
      <w:r w:rsidRPr="005C1C7D">
        <w:rPr>
          <w:rStyle w:val="StyleUnderline"/>
          <w:rFonts w:asciiTheme="minorHAnsi" w:hAnsiTheme="minorHAnsi"/>
        </w:rPr>
        <w:t>The</w:t>
      </w:r>
      <w:r w:rsidRPr="005C1C7D">
        <w:rPr>
          <w:rFonts w:asciiTheme="minorHAnsi" w:hAnsiTheme="minorHAnsi"/>
          <w:sz w:val="16"/>
        </w:rPr>
        <w:t xml:space="preserve"> United States (</w:t>
      </w:r>
      <w:r w:rsidRPr="005C1C7D">
        <w:rPr>
          <w:rStyle w:val="StyleUnderline"/>
          <w:rFonts w:asciiTheme="minorHAnsi" w:hAnsiTheme="minorHAnsi"/>
        </w:rPr>
        <w:t>US</w:t>
      </w:r>
      <w:r w:rsidRPr="005C1C7D">
        <w:rPr>
          <w:rFonts w:asciiTheme="minorHAnsi" w:hAnsiTheme="minorHAnsi"/>
          <w:sz w:val="16"/>
        </w:rPr>
        <w:t xml:space="preserve">) </w:t>
      </w:r>
      <w:r w:rsidRPr="005C1C7D">
        <w:rPr>
          <w:rStyle w:val="StyleUnderline"/>
          <w:rFonts w:asciiTheme="minorHAnsi" w:hAnsiTheme="minorHAnsi"/>
        </w:rPr>
        <w:t>military now concerns itself with cyberspace</w:t>
      </w:r>
      <w:r w:rsidRPr="005C1C7D">
        <w:rPr>
          <w:rFonts w:asciiTheme="minorHAnsi" w:hAnsiTheme="minorHAnsi"/>
          <w:sz w:val="16"/>
        </w:rPr>
        <w:t xml:space="preserve">, </w:t>
      </w:r>
      <w:r w:rsidRPr="005C1C7D">
        <w:rPr>
          <w:rStyle w:val="StyleUnderline"/>
          <w:rFonts w:asciiTheme="minorHAnsi" w:hAnsiTheme="minorHAnsi"/>
        </w:rPr>
        <w:t>natural disasters</w:t>
      </w:r>
      <w:r w:rsidRPr="005C1C7D">
        <w:rPr>
          <w:rFonts w:asciiTheme="minorHAnsi" w:hAnsiTheme="minorHAnsi"/>
          <w:sz w:val="16"/>
        </w:rPr>
        <w:t xml:space="preserve">, </w:t>
      </w:r>
      <w:r w:rsidRPr="005C1C7D">
        <w:rPr>
          <w:rStyle w:val="StyleUnderline"/>
          <w:rFonts w:asciiTheme="minorHAnsi" w:hAnsiTheme="minorHAnsi"/>
        </w:rPr>
        <w:t>disease</w:t>
      </w:r>
      <w:r w:rsidRPr="005C1C7D">
        <w:rPr>
          <w:rFonts w:asciiTheme="minorHAnsi" w:hAnsiTheme="minorHAnsi"/>
          <w:sz w:val="16"/>
        </w:rPr>
        <w:t xml:space="preserve"> epidemics, state-building, </w:t>
      </w:r>
      <w:r w:rsidRPr="005C1C7D">
        <w:rPr>
          <w:rStyle w:val="StyleUnderline"/>
          <w:rFonts w:asciiTheme="minorHAnsi" w:hAnsiTheme="minorHAnsi"/>
        </w:rPr>
        <w:t>and much more;</w:t>
      </w:r>
      <w:r w:rsidRPr="005C1C7D">
        <w:rPr>
          <w:rFonts w:asciiTheme="minorHAnsi" w:hAnsiTheme="minorHAnsi"/>
          <w:sz w:val="16"/>
        </w:rPr>
        <w:t xml:space="preserve"> while still maintaining what Huntington considers to be its traditional role, “to kill people in the most efficient way possible.” As the Department of State (DoD) struggles to adapt to a world in which security threats are ever-changing and coming from increasingly different sources, the role of the military therefore becomes less clear. Following the declaration of the ‘War on Terror’, the Defense Department marked a significant shift in how the military was to conceive of its own role in a “war against a nameless, stateless, formless enemy – an enemy with goals as uncertain as its methods….” Accordingly, </w:t>
      </w:r>
      <w:r w:rsidRPr="005C1C7D">
        <w:rPr>
          <w:rStyle w:val="StyleUnderline"/>
          <w:rFonts w:asciiTheme="minorHAnsi" w:hAnsiTheme="minorHAnsi"/>
        </w:rPr>
        <w:t>US military doctrine began to evolve.</w:t>
      </w:r>
      <w:r w:rsidRPr="005C1C7D">
        <w:rPr>
          <w:rFonts w:asciiTheme="minorHAnsi" w:hAnsiTheme="minorHAnsi"/>
          <w:sz w:val="16"/>
        </w:rPr>
        <w:t xml:space="preserve"> The Bush administration found itself presiding over large-scale military state-building initiatives in both Iraq and Afghanistan, recognizing that promoting stability was essential in preventing new conflicts and resolving old ones. </w:t>
      </w:r>
      <w:r w:rsidRPr="005C1C7D">
        <w:rPr>
          <w:rStyle w:val="StyleUnderline"/>
          <w:rFonts w:asciiTheme="minorHAnsi" w:hAnsiTheme="minorHAnsi"/>
        </w:rPr>
        <w:t>As the military’s role becomes more blurred, it becomes increasingly separated from the broader society and civilian institutions of foreign policy.</w:t>
      </w:r>
      <w:r w:rsidRPr="005C1C7D">
        <w:rPr>
          <w:rFonts w:asciiTheme="minorHAnsi" w:hAnsiTheme="minorHAnsi"/>
          <w:sz w:val="16"/>
        </w:rPr>
        <w:t xml:space="preserve"> </w:t>
      </w:r>
      <w:r w:rsidRPr="005C1C7D">
        <w:rPr>
          <w:rStyle w:val="StyleUnderline"/>
          <w:rFonts w:asciiTheme="minorHAnsi" w:hAnsiTheme="minorHAnsi"/>
        </w:rPr>
        <w:t>One thing remains constant, however, and that is: the need to protect the interests and the security of the US, by any means necessary.</w:t>
      </w:r>
      <w:r w:rsidRPr="005C1C7D">
        <w:rPr>
          <w:rFonts w:asciiTheme="minorHAnsi" w:hAnsiTheme="minorHAnsi"/>
          <w:sz w:val="16"/>
        </w:rPr>
        <w:t xml:space="preserve"> </w:t>
      </w:r>
      <w:r w:rsidRPr="005C1C7D">
        <w:rPr>
          <w:rStyle w:val="StyleUnderline"/>
          <w:rFonts w:asciiTheme="minorHAnsi" w:hAnsiTheme="minorHAnsi"/>
        </w:rPr>
        <w:t>Shifting global powers</w:t>
      </w:r>
      <w:r w:rsidRPr="005C1C7D">
        <w:rPr>
          <w:rFonts w:asciiTheme="minorHAnsi" w:hAnsiTheme="minorHAnsi"/>
          <w:sz w:val="16"/>
        </w:rPr>
        <w:t xml:space="preserve">, and the enduring Global War on Terrorism </w:t>
      </w:r>
      <w:r w:rsidRPr="005C1C7D">
        <w:rPr>
          <w:rStyle w:val="StyleUnderline"/>
          <w:rFonts w:asciiTheme="minorHAnsi" w:hAnsiTheme="minorHAnsi"/>
        </w:rPr>
        <w:t>has created a</w:t>
      </w:r>
      <w:r w:rsidRPr="005C1C7D">
        <w:rPr>
          <w:rFonts w:asciiTheme="minorHAnsi" w:hAnsiTheme="minorHAnsi"/>
          <w:sz w:val="16"/>
        </w:rPr>
        <w:t xml:space="preserve"> rather unique </w:t>
      </w:r>
      <w:r w:rsidRPr="005C1C7D">
        <w:rPr>
          <w:rStyle w:val="StyleUnderline"/>
          <w:rFonts w:asciiTheme="minorHAnsi" w:hAnsiTheme="minorHAnsi"/>
        </w:rPr>
        <w:t>foreign policy challenge for many Western states</w:t>
      </w:r>
      <w:r w:rsidRPr="005C1C7D">
        <w:rPr>
          <w:rFonts w:asciiTheme="minorHAnsi" w:hAnsiTheme="minorHAnsi"/>
          <w:sz w:val="16"/>
        </w:rPr>
        <w:t xml:space="preserve"> – </w:t>
      </w:r>
      <w:r w:rsidRPr="005C1C7D">
        <w:rPr>
          <w:rStyle w:val="StyleUnderline"/>
          <w:rFonts w:asciiTheme="minorHAnsi" w:hAnsiTheme="minorHAnsi"/>
        </w:rPr>
        <w:t>particularly the US</w:t>
      </w:r>
      <w:r w:rsidRPr="005C1C7D">
        <w:rPr>
          <w:rFonts w:asciiTheme="minorHAnsi" w:hAnsiTheme="minorHAnsi"/>
          <w:sz w:val="16"/>
        </w:rPr>
        <w:t xml:space="preserve"> – </w:t>
      </w:r>
      <w:r w:rsidRPr="005C1C7D">
        <w:rPr>
          <w:rStyle w:val="StyleUnderline"/>
          <w:rFonts w:asciiTheme="minorHAnsi" w:hAnsiTheme="minorHAnsi"/>
        </w:rPr>
        <w:t>which has created unforeseen pressure</w:t>
      </w:r>
      <w:r w:rsidRPr="005C1C7D">
        <w:rPr>
          <w:rFonts w:asciiTheme="minorHAnsi" w:hAnsiTheme="minorHAnsi"/>
          <w:sz w:val="16"/>
        </w:rPr>
        <w:t xml:space="preserve"> </w:t>
      </w:r>
      <w:r w:rsidRPr="005C1C7D">
        <w:rPr>
          <w:rStyle w:val="StyleUnderline"/>
          <w:rFonts w:asciiTheme="minorHAnsi" w:hAnsiTheme="minorHAnsi"/>
        </w:rPr>
        <w:t>on</w:t>
      </w:r>
      <w:r w:rsidRPr="005C1C7D">
        <w:rPr>
          <w:rFonts w:asciiTheme="minorHAnsi" w:hAnsiTheme="minorHAnsi"/>
          <w:sz w:val="16"/>
        </w:rPr>
        <w:t xml:space="preserve"> their </w:t>
      </w:r>
      <w:r w:rsidRPr="005C1C7D">
        <w:rPr>
          <w:rStyle w:val="StyleUnderline"/>
          <w:rFonts w:asciiTheme="minorHAnsi" w:hAnsiTheme="minorHAnsi"/>
        </w:rPr>
        <w:t>diplomatic, economic, military, and social influence around the world.</w:t>
      </w:r>
      <w:r w:rsidRPr="005C1C7D">
        <w:rPr>
          <w:rFonts w:asciiTheme="minorHAnsi" w:hAnsiTheme="minorHAnsi"/>
          <w:sz w:val="16"/>
        </w:rPr>
        <w:t xml:space="preserve"> US military forces have been deployed globally at an increasing rate with the objective to influence political goals, wage war, and provide humanitarian relief. Since the Second World War (WWII), the securitization, and in turn, the militarization of American diplomacy has rapidly evolved. From the implementation of the global interventionist foreign policy adopted after WWII, and surely since the events of 9/11, the military has gradually taken on a role independent of its original mandate, which was once in the jurisdiction of civilian agencies. Americans have come to accept this in the name of national security. This notion of ‘security’ is used deliberately to characterize the existing or perceived threats that challenge a state’s well-being. As one scholar argues, this “seeming imperative to protect that ‘security’ instinctively points us toward coercive force as the answer.” Thus, </w:t>
      </w:r>
      <w:r w:rsidRPr="005C1C7D">
        <w:rPr>
          <w:rStyle w:val="StyleUnderline"/>
          <w:rFonts w:asciiTheme="minorHAnsi" w:hAnsiTheme="minorHAnsi"/>
        </w:rPr>
        <w:t>the notion of securitization</w:t>
      </w:r>
      <w:r w:rsidRPr="005C1C7D">
        <w:rPr>
          <w:rFonts w:asciiTheme="minorHAnsi" w:hAnsiTheme="minorHAnsi"/>
          <w:sz w:val="16"/>
        </w:rPr>
        <w:t xml:space="preserve"> – as advanced by the copenhagen school of security studies – </w:t>
      </w:r>
      <w:r w:rsidRPr="005C1C7D">
        <w:rPr>
          <w:rStyle w:val="StyleUnderline"/>
          <w:rFonts w:asciiTheme="minorHAnsi" w:hAnsiTheme="minorHAnsi"/>
        </w:rPr>
        <w:t>is important “for understanding how foreign policy is developed because framing issues as ones of security</w:t>
      </w:r>
      <w:r w:rsidRPr="005C1C7D">
        <w:rPr>
          <w:rFonts w:asciiTheme="minorHAnsi" w:hAnsiTheme="minorHAnsi"/>
          <w:sz w:val="16"/>
        </w:rPr>
        <w:t>, and engaging in whatever actions are required to solve the issue</w:t>
      </w:r>
      <w:r w:rsidRPr="005C1C7D">
        <w:rPr>
          <w:rStyle w:val="StyleUnderline"/>
          <w:rFonts w:asciiTheme="minorHAnsi" w:hAnsiTheme="minorHAnsi"/>
        </w:rPr>
        <w:t>, have proved time and time again to be a fundamental tool</w:t>
      </w:r>
      <w:r w:rsidRPr="005C1C7D">
        <w:rPr>
          <w:rFonts w:asciiTheme="minorHAnsi" w:hAnsiTheme="minorHAnsi"/>
          <w:sz w:val="16"/>
        </w:rPr>
        <w:t xml:space="preserve"> in the arsenal of states.” Following the attacks of 9/11, it has become apparent that military prevention is just as important as a military cure to perceived threats that challenge the interests of the US. In that case, it can be argued, then, that post-9/11 changes in military doctrine and activities to address these increasing security threats have led to civil-military tensions. This is in part due to resources and authorities flowing to the Pentagon, “while budgets for civilian foreign policy agencies and programs remained largely stagnant.” The severity of this reallocation of resources and capabilities away from civilian foreign policy institutions to military agencies is evident in former defence secretary Robert Gates’ seminal speech on defence expenditure given in 2007: “Consider this year’s budget for the Department of Defense – not counting operations in Iraq and Afghanistan – is nearly half a trillion dollars [while] the total foreign affairs budget request for the State Department is $36 billion…. There are only about 6,600 professional Foreign Service officers – less than the manning for one aircraft carrier strike group.” In comparison, by mid-2008, “there were 1.6 million active-duty military personnel, nearly 1.6 million members of the Reserves and the National Guard, and 673,000 civilian employees in the Defense Department.” Yet, a decade later, US civil-military relations continue to remain contentious as the DoD expands military operations into areas once held under the purview of civilian foreign affairs agencies, and accordingly, expands its budget to meet these new challenges. To enumerate, President Trump stunned US diplomats and security experts in his pledge of a ‘historic increase’ of $54 billion in military spending, bringing the 2017 Pentagon budget to $603 billion. He has stated that his proposal was a “landmark event and would send a message of American strength, security, and resolve to other countries.” However, this increase in the defence budget – which is one-sixth of the federal budget and already greater than any country in the world, comes as the US slowly winds down major wars in Iraq and Afghanistan, and remains the world’s strongest military power. Moreover, the Trump administration has indicated that it would “expand the Army to 540,000 active-duty troops from its current 480,000, increase the Marine Corps to 36 battalions from 23 – or as many as 10,000 more Marines – boost the Navy to 350 ships and submarines from 276, and raise the number of Air Force tactical aircraft to 1,200 from 1,100.” President Trump notes that this increase in spending and expanding of military strength would force the elimination of foreign assistance programs and be offset by cuts to the State Department, all of which receives only $50 billion annually. However, President Trump does not have the final say on federal spending, as Congress has the ‘power of purse’. As such, any increase in defence spending will be met by negotiations with lawmakers. Already, much of Congress – both Democrats and Republicans – have questioned the need for an increase in military spending, with more than 120 retired US generals and admirals urging Congress to fully fund US diplomacy and foreign aid, stating that “elevating and strengthening diplomacy and development alongside defense are critical to keeping America safe.” This “gutting of America’s ‘soft power’ institutions has led the DoD to take on ‘many of [the] burdens that might have been assumed by civilian agencies in the past.” Are we then, as Brooks suggests, witnessing the securitization and “militarization of US foreign policy,” and if so, what does this mean for US civil-military relations? “A failure to address the increasing securitization of US foreign policy… will only continue to challenge the current civil-military divide and threaten the stability of the state.” Although Congress indeed securitizes issues pertaining to foreign affairs, </w:t>
      </w:r>
      <w:r w:rsidRPr="005C1C7D">
        <w:rPr>
          <w:rStyle w:val="StyleUnderline"/>
          <w:rFonts w:asciiTheme="minorHAnsi" w:hAnsiTheme="minorHAnsi"/>
        </w:rPr>
        <w:t>the military apparatus and DoD</w:t>
      </w:r>
      <w:r w:rsidRPr="005C1C7D">
        <w:rPr>
          <w:rFonts w:asciiTheme="minorHAnsi" w:hAnsiTheme="minorHAnsi"/>
          <w:sz w:val="16"/>
        </w:rPr>
        <w:t xml:space="preserve"> nonetheless </w:t>
      </w:r>
      <w:r w:rsidRPr="005C1C7D">
        <w:rPr>
          <w:rStyle w:val="StyleUnderline"/>
          <w:rFonts w:asciiTheme="minorHAnsi" w:hAnsiTheme="minorHAnsi"/>
        </w:rPr>
        <w:t>implement the foreign policy</w:t>
      </w:r>
      <w:r w:rsidRPr="005C1C7D">
        <w:rPr>
          <w:rFonts w:asciiTheme="minorHAnsi" w:hAnsiTheme="minorHAnsi"/>
          <w:sz w:val="16"/>
        </w:rPr>
        <w:t xml:space="preserve">. This imbalance between DoD and civilian foreign policy institutions clearly has an impact on how the two sets of institutions are dealt with by the White House and in the formulation and implementation of foreign policy. Foreign policy is achieved in the aforementioned manner because “DoD and the military bring to the table significant assets: an institutional capacity to act quickly, a constituency of public support… long-term strategic and planning capabilities, and the capacity to measure and demonstrate results.” Whereas, on the other hand, </w:t>
      </w:r>
      <w:r w:rsidRPr="005C1C7D">
        <w:rPr>
          <w:rStyle w:val="StyleUnderline"/>
          <w:rFonts w:asciiTheme="minorHAnsi" w:hAnsiTheme="minorHAnsi"/>
        </w:rPr>
        <w:t>the “civilian foreign policy institutions are hampered by fewer resources</w:t>
      </w:r>
      <w:r w:rsidRPr="005C1C7D">
        <w:rPr>
          <w:rFonts w:asciiTheme="minorHAnsi" w:hAnsiTheme="minorHAnsi"/>
          <w:sz w:val="16"/>
        </w:rPr>
        <w:t xml:space="preserve">, internal and interagency coordination challenges… </w:t>
      </w:r>
      <w:r w:rsidRPr="005C1C7D">
        <w:rPr>
          <w:rStyle w:val="StyleUnderline"/>
          <w:rFonts w:asciiTheme="minorHAnsi" w:hAnsiTheme="minorHAnsi"/>
        </w:rPr>
        <w:t>a much smaller operational capability, [and] an absence of strategic planning</w:t>
      </w:r>
      <w:r w:rsidRPr="005C1C7D">
        <w:rPr>
          <w:rFonts w:asciiTheme="minorHAnsi" w:hAnsiTheme="minorHAnsi"/>
          <w:sz w:val="16"/>
        </w:rPr>
        <w:t xml:space="preserve">, and difficulty in demonstrating results.” As a result of this divergence between civilian institutions and DoD’s capabilities for implementing foreign policy initiatives, over time, the Defense Department and the corresponding military services have been tasked with developing the capability to increase its scope of missions and functions that are not core to military combat or deterrence. </w:t>
      </w:r>
      <w:r w:rsidRPr="005C1C7D">
        <w:rPr>
          <w:rStyle w:val="StyleUnderline"/>
          <w:rFonts w:asciiTheme="minorHAnsi" w:hAnsiTheme="minorHAnsi"/>
        </w:rPr>
        <w:t>This has resulted in a “growing imbalance in the resources and capabilities of the major institutions of American statecraft</w:t>
      </w:r>
      <w:r w:rsidRPr="005C1C7D">
        <w:rPr>
          <w:rFonts w:asciiTheme="minorHAnsi" w:hAnsiTheme="minorHAnsi"/>
          <w:sz w:val="16"/>
        </w:rPr>
        <w:t xml:space="preserve">…. </w:t>
      </w:r>
      <w:r w:rsidRPr="005C1C7D">
        <w:rPr>
          <w:rStyle w:val="StyleUnderline"/>
          <w:rFonts w:asciiTheme="minorHAnsi" w:hAnsiTheme="minorHAnsi"/>
        </w:rPr>
        <w:t>This</w:t>
      </w:r>
      <w:r w:rsidRPr="005C1C7D">
        <w:rPr>
          <w:rFonts w:asciiTheme="minorHAnsi" w:hAnsiTheme="minorHAnsi"/>
          <w:sz w:val="16"/>
        </w:rPr>
        <w:t xml:space="preserve">, in turn, </w:t>
      </w:r>
      <w:r w:rsidRPr="005C1C7D">
        <w:rPr>
          <w:rStyle w:val="StyleUnderline"/>
          <w:rFonts w:asciiTheme="minorHAnsi" w:hAnsiTheme="minorHAnsi"/>
        </w:rPr>
        <w:t>reinforces the policymakers’ tendency to call upon DoD for rapid response and planning</w:t>
      </w:r>
      <w:r w:rsidRPr="005C1C7D">
        <w:rPr>
          <w:rFonts w:asciiTheme="minorHAnsi" w:hAnsiTheme="minorHAnsi"/>
          <w:sz w:val="16"/>
        </w:rPr>
        <w:t xml:space="preserve">, [thus] exacerbating the disparity in resources and capabilities.” Such quests for endless, unbounded warfare has us “trapped in a vicious circle: asking the military to take on more and more nontraditional tasks, [which] requires exhausting our all-volunteer military force and necessitates higher military budgets. Higher military budgets force us to look for savings elsewhere so we… cut spending on civilian diplomacy and development….” Undoubtedly, such budget cuts will render civilian institutions traditionally responsible for regulating foreign affairs through diplomacy meaningless and ineffective. </w:t>
      </w:r>
      <w:r w:rsidRPr="005C1C7D">
        <w:rPr>
          <w:rStyle w:val="StyleUnderline"/>
          <w:rFonts w:asciiTheme="minorHAnsi" w:hAnsiTheme="minorHAnsi"/>
        </w:rPr>
        <w:t>In order to counteract the failure of civilian institutions, we then turn to the military to fill the gap in capabilities and resources</w:t>
      </w:r>
      <w:r w:rsidRPr="005C1C7D">
        <w:rPr>
          <w:rFonts w:asciiTheme="minorHAnsi" w:hAnsiTheme="minorHAnsi"/>
          <w:sz w:val="16"/>
        </w:rPr>
        <w:t xml:space="preserve">, further expanding its role in foreign activities and further straining the military apparatus in ensuring the security and stability of the state. Certainly, </w:t>
      </w:r>
      <w:r w:rsidRPr="005C1C7D">
        <w:rPr>
          <w:rStyle w:val="StyleUnderline"/>
          <w:rFonts w:asciiTheme="minorHAnsi" w:hAnsiTheme="minorHAnsi"/>
        </w:rPr>
        <w:t>the securitization of actor(s) and foreign policy objectives has become increasingly prevalent within the institutional framework of the US, particularly within Congress</w:t>
      </w:r>
      <w:r w:rsidRPr="005C1C7D">
        <w:rPr>
          <w:rFonts w:asciiTheme="minorHAnsi" w:hAnsiTheme="minorHAnsi"/>
          <w:sz w:val="16"/>
        </w:rPr>
        <w:t>. This has resulted in a “gap in civil-military relations, [which] has reached a critical divide. With civilian leaders relying on the armed forces to perform an increasing number of duties, the military must reconnect with the public.” A failure to address the increasing securitization of US foreign policy – notably, in the areas of humanitarian interventions, stability operations, and diplomacy – will only continue to challenge the current civil-military divide and threaten the stability of the state. It therefore becomes important to understand how states can reconcile a military that is strong enough to do anything that the civilians ask of it, while at the same time ensures that a military remains subordinate enough to do only what the civilians and the state authorizes it to do.</w:t>
      </w:r>
    </w:p>
    <w:p w14:paraId="01C25607" w14:textId="5094A98F" w:rsidR="00EF6E7D" w:rsidRPr="005C1C7D" w:rsidRDefault="00EF6E7D" w:rsidP="00EF6E7D">
      <w:pPr>
        <w:pStyle w:val="Heading3"/>
        <w:rPr>
          <w:rFonts w:asciiTheme="minorHAnsi" w:hAnsiTheme="minorHAnsi"/>
        </w:rPr>
      </w:pPr>
      <w:r w:rsidRPr="005C1C7D">
        <w:rPr>
          <w:rFonts w:asciiTheme="minorHAnsi" w:hAnsiTheme="minorHAnsi"/>
        </w:rPr>
        <w:t>Realism Inevitable</w:t>
      </w:r>
    </w:p>
    <w:p w14:paraId="3360B526" w14:textId="77777777" w:rsidR="00EF6E7D" w:rsidRPr="005C1C7D" w:rsidRDefault="00EF6E7D" w:rsidP="00EF6E7D">
      <w:pPr>
        <w:pStyle w:val="Heading4"/>
        <w:rPr>
          <w:rFonts w:asciiTheme="minorHAnsi" w:hAnsiTheme="minorHAnsi" w:cstheme="majorHAnsi"/>
        </w:rPr>
      </w:pPr>
      <w:r w:rsidRPr="005C1C7D">
        <w:rPr>
          <w:rFonts w:asciiTheme="minorHAnsi" w:hAnsiTheme="minorHAnsi" w:cstheme="majorHAnsi"/>
        </w:rPr>
        <w:t>Realism Inev</w:t>
      </w:r>
    </w:p>
    <w:p w14:paraId="201247ED" w14:textId="77777777" w:rsidR="00EF6E7D" w:rsidRPr="005C1C7D" w:rsidRDefault="00EF6E7D" w:rsidP="00EF6E7D">
      <w:pPr>
        <w:rPr>
          <w:rFonts w:asciiTheme="minorHAnsi" w:hAnsiTheme="minorHAnsi" w:cstheme="majorHAnsi"/>
        </w:rPr>
      </w:pPr>
      <w:r w:rsidRPr="005C1C7D">
        <w:rPr>
          <w:rStyle w:val="Style13ptBold"/>
          <w:rFonts w:asciiTheme="minorHAnsi" w:hAnsiTheme="minorHAnsi" w:cstheme="majorHAnsi"/>
        </w:rPr>
        <w:t>Mearsheimer 14</w:t>
      </w:r>
      <w:r w:rsidRPr="005C1C7D">
        <w:rPr>
          <w:rFonts w:asciiTheme="minorHAnsi" w:hAnsiTheme="minorHAnsi" w:cstheme="majorHAnsi"/>
        </w:rPr>
        <w:t xml:space="preserve"> -- Professor of political science at the University of Chicago, PhD in international relations (John J., “Realism Reader,” edited by Colin Elman and Michael A. Jensen, London ; New York : Routledge, Taylor &amp; Francis Group, p. 179-188, JB) </w:t>
      </w:r>
    </w:p>
    <w:p w14:paraId="785E0FC2" w14:textId="77777777" w:rsidR="00EF6E7D" w:rsidRPr="005C1C7D" w:rsidRDefault="00EF6E7D" w:rsidP="00EF6E7D">
      <w:pPr>
        <w:rPr>
          <w:rStyle w:val="Emphasis"/>
          <w:rFonts w:asciiTheme="minorHAnsi" w:hAnsiTheme="minorHAnsi" w:cstheme="majorHAnsi"/>
        </w:rPr>
      </w:pPr>
      <w:r w:rsidRPr="005C1C7D">
        <w:rPr>
          <w:rStyle w:val="StyleUnderline"/>
          <w:rFonts w:asciiTheme="minorHAnsi" w:hAnsiTheme="minorHAnsi" w:cstheme="majorHAnsi"/>
        </w:rPr>
        <w:t>Great powers</w:t>
      </w:r>
      <w:r w:rsidRPr="005C1C7D">
        <w:rPr>
          <w:rFonts w:asciiTheme="minorHAnsi" w:hAnsiTheme="minorHAnsi" w:cstheme="majorHAnsi"/>
        </w:rPr>
        <w:t xml:space="preserve">, I argue, </w:t>
      </w:r>
      <w:r w:rsidRPr="005C1C7D">
        <w:rPr>
          <w:rStyle w:val="StyleUnderline"/>
          <w:rFonts w:asciiTheme="minorHAnsi" w:hAnsiTheme="minorHAnsi" w:cstheme="majorHAnsi"/>
        </w:rPr>
        <w:t>are always searching for opportunities to gain power over their rivals, with hegemony as their final goal</w:t>
      </w:r>
      <w:r w:rsidRPr="005C1C7D">
        <w:rPr>
          <w:rFonts w:asciiTheme="minorHAnsi" w:hAnsiTheme="minorHAnsi" w:cstheme="majorHAnsi"/>
        </w:rPr>
        <w:t xml:space="preserve">. This perspective does not allow for status quo powers, except for the unusual state that achieves preponderance. Instead, </w:t>
      </w:r>
      <w:r w:rsidRPr="005C1C7D">
        <w:rPr>
          <w:rStyle w:val="StyleUnderline"/>
          <w:rFonts w:asciiTheme="minorHAnsi" w:hAnsiTheme="minorHAnsi" w:cstheme="majorHAnsi"/>
        </w:rPr>
        <w:t>the system is populated with great powers that have revisionist intentions at their core</w:t>
      </w:r>
      <w:r w:rsidRPr="005C1C7D">
        <w:rPr>
          <w:rFonts w:asciiTheme="minorHAnsi" w:hAnsiTheme="minorHAnsi" w:cstheme="majorHAnsi"/>
        </w:rPr>
        <w:t xml:space="preserve">. This chapter presents a theory that explains this competition for power. Specifically, I attempt to show that there is a compelling logic behind my claim that </w:t>
      </w:r>
      <w:r w:rsidRPr="005C1C7D">
        <w:rPr>
          <w:rStyle w:val="StyleUnderline"/>
          <w:rFonts w:asciiTheme="minorHAnsi" w:hAnsiTheme="minorHAnsi" w:cstheme="majorHAnsi"/>
        </w:rPr>
        <w:t>great powers seek to maximize their share of world power.</w:t>
      </w:r>
      <w:r w:rsidRPr="005C1C7D">
        <w:rPr>
          <w:rFonts w:asciiTheme="minorHAnsi" w:hAnsiTheme="minorHAnsi" w:cstheme="majorHAnsi"/>
        </w:rPr>
        <w:t xml:space="preserve"> . .Why states pursue power My explanation for why g</w:t>
      </w:r>
      <w:r w:rsidRPr="005C1C7D">
        <w:rPr>
          <w:rStyle w:val="StyleUnderline"/>
          <w:rFonts w:asciiTheme="minorHAnsi" w:hAnsiTheme="minorHAnsi" w:cstheme="majorHAnsi"/>
        </w:rPr>
        <w:t>reat powers vie with each other for power and strive for hegemony</w:t>
      </w:r>
      <w:r w:rsidRPr="005C1C7D">
        <w:rPr>
          <w:rFonts w:asciiTheme="minorHAnsi" w:hAnsiTheme="minorHAnsi" w:cstheme="majorHAnsi"/>
        </w:rPr>
        <w:t xml:space="preserve"> is derived from five assumptions about the international system. None of these assumptions alone mandates that states behave competitively. Taken together, however, they depict a world in which states have considerable reason to think and sometimes behave aggressively. In particular, </w:t>
      </w:r>
      <w:r w:rsidRPr="005C1C7D">
        <w:rPr>
          <w:rStyle w:val="StyleUnderline"/>
          <w:rFonts w:asciiTheme="minorHAnsi" w:hAnsiTheme="minorHAnsi" w:cstheme="majorHAnsi"/>
        </w:rPr>
        <w:t>the system encourages states to look for opportunities to maximize their power vis-à-vis other states</w:t>
      </w:r>
      <w:r w:rsidRPr="005C1C7D">
        <w:rPr>
          <w:rFonts w:asciiTheme="minorHAnsi" w:hAnsiTheme="minorHAnsi" w:cstheme="majorHAnsi"/>
        </w:rPr>
        <w:t xml:space="preserve">. . . Bedrock assumptions </w:t>
      </w:r>
      <w:r w:rsidRPr="005C1C7D">
        <w:rPr>
          <w:rStyle w:val="StyleUnderline"/>
          <w:rFonts w:asciiTheme="minorHAnsi" w:hAnsiTheme="minorHAnsi" w:cstheme="majorHAnsi"/>
        </w:rPr>
        <w:t>The first assumption is that the international system is anarchic</w:t>
      </w:r>
      <w:r w:rsidRPr="005C1C7D">
        <w:rPr>
          <w:rFonts w:asciiTheme="minorHAnsi" w:hAnsiTheme="minorHAnsi" w:cstheme="majorHAnsi"/>
        </w:rPr>
        <w:t xml:space="preserve">, </w:t>
      </w:r>
      <w:r w:rsidRPr="005C1C7D">
        <w:rPr>
          <w:rStyle w:val="StyleUnderline"/>
          <w:rFonts w:asciiTheme="minorHAnsi" w:hAnsiTheme="minorHAnsi" w:cstheme="majorHAnsi"/>
        </w:rPr>
        <w:t>which does not mean that it is chaotic or riven by disorder.</w:t>
      </w:r>
      <w:r w:rsidRPr="005C1C7D">
        <w:rPr>
          <w:rFonts w:asciiTheme="minorHAnsi" w:hAnsiTheme="minorHAnsi" w:cstheme="majorHAnsi"/>
        </w:rPr>
        <w:t xml:space="preserve"> It is easy to draw that conclusion, since </w:t>
      </w:r>
      <w:r w:rsidRPr="005C1C7D">
        <w:rPr>
          <w:rStyle w:val="StyleUnderline"/>
          <w:rFonts w:asciiTheme="minorHAnsi" w:hAnsiTheme="minorHAnsi" w:cstheme="majorHAnsi"/>
        </w:rPr>
        <w:t xml:space="preserve">realism depicts a world characterized by security competition and war. </w:t>
      </w:r>
      <w:r w:rsidRPr="005C1C7D">
        <w:rPr>
          <w:rFonts w:asciiTheme="minorHAnsi" w:hAnsiTheme="minorHAnsi" w:cstheme="majorHAnsi"/>
        </w:rPr>
        <w:t>By itself, however, t</w:t>
      </w:r>
      <w:r w:rsidRPr="005C1C7D">
        <w:rPr>
          <w:rStyle w:val="StyleUnderline"/>
          <w:rFonts w:asciiTheme="minorHAnsi" w:hAnsiTheme="minorHAnsi" w:cstheme="majorHAnsi"/>
        </w:rPr>
        <w:t>he realist notion of anarchy has nothing to do with conflict; it is an ordering principle, which says that the system comprises independent states that have no central authority above them</w:t>
      </w:r>
      <w:r w:rsidRPr="005C1C7D">
        <w:rPr>
          <w:rFonts w:asciiTheme="minorHAnsi" w:hAnsiTheme="minorHAnsi" w:cstheme="majorHAnsi"/>
        </w:rPr>
        <w:t xml:space="preserve">.2 </w:t>
      </w:r>
      <w:r w:rsidRPr="005C1C7D">
        <w:rPr>
          <w:rStyle w:val="StyleUnderline"/>
          <w:rFonts w:asciiTheme="minorHAnsi" w:hAnsiTheme="minorHAnsi" w:cstheme="majorHAnsi"/>
        </w:rPr>
        <w:t>Sovereignty</w:t>
      </w:r>
      <w:r w:rsidRPr="005C1C7D">
        <w:rPr>
          <w:rFonts w:asciiTheme="minorHAnsi" w:hAnsiTheme="minorHAnsi" w:cstheme="majorHAnsi"/>
        </w:rPr>
        <w:t xml:space="preserve">, in other words, </w:t>
      </w:r>
      <w:r w:rsidRPr="005C1C7D">
        <w:rPr>
          <w:rStyle w:val="StyleUnderline"/>
          <w:rFonts w:asciiTheme="minorHAnsi" w:hAnsiTheme="minorHAnsi" w:cstheme="majorHAnsi"/>
        </w:rPr>
        <w:t>inheres in states because there is no higher ruling body in the international system</w:t>
      </w:r>
      <w:r w:rsidRPr="005C1C7D">
        <w:rPr>
          <w:rFonts w:asciiTheme="minorHAnsi" w:hAnsiTheme="minorHAnsi" w:cstheme="majorHAnsi"/>
        </w:rPr>
        <w:t xml:space="preserve">. 3 </w:t>
      </w:r>
      <w:r w:rsidRPr="005C1C7D">
        <w:rPr>
          <w:rStyle w:val="StyleUnderline"/>
          <w:rFonts w:asciiTheme="minorHAnsi" w:hAnsiTheme="minorHAnsi" w:cstheme="majorHAnsi"/>
        </w:rPr>
        <w:t>There is no "government over governments</w:t>
      </w:r>
      <w:r w:rsidRPr="005C1C7D">
        <w:rPr>
          <w:rFonts w:asciiTheme="minorHAnsi" w:hAnsiTheme="minorHAnsi" w:cstheme="majorHAnsi"/>
        </w:rPr>
        <w:t xml:space="preserve">."4 </w:t>
      </w:r>
      <w:r w:rsidRPr="005C1C7D">
        <w:rPr>
          <w:rStyle w:val="StyleUnderline"/>
          <w:rFonts w:asciiTheme="minorHAnsi" w:hAnsiTheme="minorHAnsi" w:cstheme="majorHAnsi"/>
        </w:rPr>
        <w:t>The second assumption is that great powers inherently possess some offensive military capability, which gives them the wherewithal to hurt and possibly destroy each other.</w:t>
      </w:r>
      <w:r w:rsidRPr="005C1C7D">
        <w:rPr>
          <w:rFonts w:asciiTheme="minorHAnsi" w:hAnsiTheme="minorHAnsi" w:cstheme="majorHAnsi"/>
        </w:rPr>
        <w:t xml:space="preserve"> </w:t>
      </w:r>
      <w:r w:rsidRPr="005C1C7D">
        <w:rPr>
          <w:rStyle w:val="Emphasis"/>
          <w:rFonts w:asciiTheme="minorHAnsi" w:hAnsiTheme="minorHAnsi" w:cstheme="majorHAnsi"/>
        </w:rPr>
        <w:t>States are potentially dangerous to each other</w:t>
      </w:r>
      <w:r w:rsidRPr="005C1C7D">
        <w:rPr>
          <w:rFonts w:asciiTheme="minorHAnsi" w:hAnsiTheme="minorHAnsi" w:cstheme="majorHAnsi"/>
        </w:rPr>
        <w:t xml:space="preserve">, </w:t>
      </w:r>
      <w:r w:rsidRPr="005C1C7D">
        <w:rPr>
          <w:rStyle w:val="StyleUnderline"/>
          <w:rFonts w:asciiTheme="minorHAnsi" w:hAnsiTheme="minorHAnsi" w:cstheme="majorHAnsi"/>
        </w:rPr>
        <w:t>although some states have more military might than others and are therefore more dangerous</w:t>
      </w:r>
      <w:r w:rsidRPr="005C1C7D">
        <w:rPr>
          <w:rFonts w:asciiTheme="minorHAnsi" w:hAnsiTheme="minorHAnsi" w:cstheme="majorHAnsi"/>
        </w:rPr>
        <w:t xml:space="preserve">. A state's military power is usually identified with the particular weaponry at its disposal, although even if there were no weapons, the individuals in those states could still use their feet and hands to attack the population of another state. After all, </w:t>
      </w:r>
      <w:r w:rsidRPr="005C1C7D">
        <w:rPr>
          <w:rStyle w:val="Emphasis"/>
          <w:rFonts w:asciiTheme="minorHAnsi" w:hAnsiTheme="minorHAnsi" w:cstheme="majorHAnsi"/>
        </w:rPr>
        <w:t>for every neck, there are two hands to choke it</w:t>
      </w:r>
      <w:r w:rsidRPr="005C1C7D">
        <w:rPr>
          <w:rFonts w:asciiTheme="minorHAnsi" w:hAnsiTheme="minorHAnsi" w:cstheme="majorHAnsi"/>
        </w:rPr>
        <w:t xml:space="preserve">. The third assumption is that </w:t>
      </w:r>
      <w:r w:rsidRPr="005C1C7D">
        <w:rPr>
          <w:rStyle w:val="StyleUnderline"/>
          <w:rFonts w:asciiTheme="minorHAnsi" w:hAnsiTheme="minorHAnsi" w:cstheme="majorHAnsi"/>
        </w:rPr>
        <w:t>states can never be certain about other states' intentions</w:t>
      </w:r>
      <w:r w:rsidRPr="005C1C7D">
        <w:rPr>
          <w:rFonts w:asciiTheme="minorHAnsi" w:hAnsiTheme="minorHAnsi" w:cstheme="majorHAnsi"/>
        </w:rPr>
        <w:t xml:space="preserve">. Specifically, </w:t>
      </w:r>
      <w:r w:rsidRPr="005C1C7D">
        <w:rPr>
          <w:rStyle w:val="StyleUnderline"/>
          <w:rFonts w:asciiTheme="minorHAnsi" w:hAnsiTheme="minorHAnsi" w:cstheme="majorHAnsi"/>
        </w:rPr>
        <w:t>no state can be sure that another state will not use its offensive military capability to attack the first state</w:t>
      </w:r>
      <w:r w:rsidRPr="005C1C7D">
        <w:rPr>
          <w:rFonts w:asciiTheme="minorHAnsi" w:hAnsiTheme="minorHAnsi" w:cstheme="majorHAnsi"/>
        </w:rPr>
        <w:t xml:space="preserve">. </w:t>
      </w:r>
      <w:r w:rsidRPr="005C1C7D">
        <w:rPr>
          <w:rStyle w:val="StyleUnderline"/>
          <w:rFonts w:asciiTheme="minorHAnsi" w:hAnsiTheme="minorHAnsi" w:cstheme="majorHAnsi"/>
        </w:rPr>
        <w:t>This is not to say that states necessarily have hostile intentions</w:t>
      </w:r>
      <w:r w:rsidRPr="005C1C7D">
        <w:rPr>
          <w:rFonts w:asciiTheme="minorHAnsi" w:hAnsiTheme="minorHAnsi" w:cstheme="majorHAnsi"/>
        </w:rPr>
        <w:t xml:space="preserve">. Indeed, </w:t>
      </w:r>
      <w:r w:rsidRPr="005C1C7D">
        <w:rPr>
          <w:rStyle w:val="StyleUnderline"/>
          <w:rFonts w:asciiTheme="minorHAnsi" w:hAnsiTheme="minorHAnsi" w:cstheme="majorHAnsi"/>
        </w:rPr>
        <w:t>all of the states in the system may be reliably benign, but it is impossible to be sure of that judgment because intentions are impossible to divine with 100 percent certainty</w:t>
      </w:r>
      <w:r w:rsidRPr="005C1C7D">
        <w:rPr>
          <w:rFonts w:asciiTheme="minorHAnsi" w:hAnsiTheme="minorHAnsi" w:cstheme="majorHAnsi"/>
        </w:rPr>
        <w:t xml:space="preserve">. 5 </w:t>
      </w:r>
      <w:r w:rsidRPr="005C1C7D">
        <w:rPr>
          <w:rStyle w:val="StyleUnderline"/>
          <w:rFonts w:asciiTheme="minorHAnsi" w:hAnsiTheme="minorHAnsi" w:cstheme="majorHAnsi"/>
        </w:rPr>
        <w:t>There are many possible causes of aggression, and no state can be sure that another state is not motivated by one of them.</w:t>
      </w:r>
      <w:r w:rsidRPr="005C1C7D">
        <w:rPr>
          <w:rFonts w:asciiTheme="minorHAnsi" w:hAnsiTheme="minorHAnsi" w:cstheme="majorHAnsi"/>
        </w:rPr>
        <w:t xml:space="preserve"> 6 Furthermore, </w:t>
      </w:r>
      <w:r w:rsidRPr="005C1C7D">
        <w:rPr>
          <w:rStyle w:val="StyleUnderline"/>
          <w:rFonts w:asciiTheme="minorHAnsi" w:hAnsiTheme="minorHAnsi" w:cstheme="majorHAnsi"/>
        </w:rPr>
        <w:t>intentions can change quickly, so a state 's intentions can be benign one day and hostile the next</w:t>
      </w:r>
      <w:r w:rsidRPr="005C1C7D">
        <w:rPr>
          <w:rFonts w:asciiTheme="minorHAnsi" w:hAnsiTheme="minorHAnsi" w:cstheme="majorHAnsi"/>
        </w:rPr>
        <w:t xml:space="preserve">. Uncertainty about intentions is unavoidable, which means that states can never be sure that other states do not have offensive intentions to go along with their offensive capabilities. The fourth assumption is </w:t>
      </w:r>
      <w:r w:rsidRPr="005C1C7D">
        <w:rPr>
          <w:rStyle w:val="Emphasis"/>
          <w:rFonts w:asciiTheme="minorHAnsi" w:hAnsiTheme="minorHAnsi" w:cstheme="majorHAnsi"/>
        </w:rPr>
        <w:t xml:space="preserve">that survival is the primary goal of great powers. </w:t>
      </w:r>
      <w:r w:rsidRPr="005C1C7D">
        <w:rPr>
          <w:rFonts w:asciiTheme="minorHAnsi" w:hAnsiTheme="minorHAnsi" w:cstheme="majorHAnsi"/>
        </w:rPr>
        <w:t xml:space="preserve">Specifically </w:t>
      </w:r>
      <w:r w:rsidRPr="005C1C7D">
        <w:rPr>
          <w:rStyle w:val="Emphasis"/>
          <w:rFonts w:asciiTheme="minorHAnsi" w:hAnsiTheme="minorHAnsi" w:cstheme="majorHAnsi"/>
        </w:rPr>
        <w:t>states seek to maintain their territorial integrity and the autonomy of their domestic political ... order.</w:t>
      </w:r>
      <w:r w:rsidRPr="005C1C7D">
        <w:rPr>
          <w:rFonts w:asciiTheme="minorHAnsi" w:hAnsiTheme="minorHAnsi" w:cstheme="majorHAnsi"/>
        </w:rPr>
        <w:t xml:space="preserve"> </w:t>
      </w:r>
      <w:r w:rsidRPr="005C1C7D">
        <w:rPr>
          <w:rStyle w:val="StyleUnderline"/>
          <w:rFonts w:asciiTheme="minorHAnsi" w:hAnsiTheme="minorHAnsi" w:cstheme="majorHAnsi"/>
        </w:rPr>
        <w:t>Survival dominates other motives because, once a state is conquered, it is unlikely t be in a position to pursue other aims</w:t>
      </w:r>
      <w:r w:rsidRPr="005C1C7D">
        <w:rPr>
          <w:rFonts w:asciiTheme="minorHAnsi" w:hAnsiTheme="minorHAnsi" w:cstheme="majorHAnsi"/>
        </w:rPr>
        <w:t xml:space="preserve">. Soviet leader Josef Stalin put the point well during a war scare in 1927: "We </w:t>
      </w:r>
      <w:r w:rsidRPr="005C1C7D">
        <w:rPr>
          <w:rStyle w:val="StyleUnderline"/>
          <w:rFonts w:asciiTheme="minorHAnsi" w:hAnsiTheme="minorHAnsi" w:cstheme="majorHAnsi"/>
        </w:rPr>
        <w:t>can and must build socialism in the [Soviet Union]. But in order lv do so we first of all have to exist</w:t>
      </w:r>
      <w:r w:rsidRPr="005C1C7D">
        <w:rPr>
          <w:rFonts w:asciiTheme="minorHAnsi" w:hAnsiTheme="minorHAnsi" w:cstheme="majorHAnsi"/>
        </w:rPr>
        <w:t xml:space="preserve">."7 </w:t>
      </w:r>
      <w:r w:rsidRPr="005C1C7D">
        <w:rPr>
          <w:rStyle w:val="StyleUnderline"/>
          <w:rFonts w:asciiTheme="minorHAnsi" w:hAnsiTheme="minorHAnsi" w:cstheme="majorHAnsi"/>
        </w:rPr>
        <w:t>States can and do pursue other goals, of course, but security is their most important objective.</w:t>
      </w:r>
      <w:r w:rsidRPr="005C1C7D">
        <w:rPr>
          <w:rFonts w:asciiTheme="minorHAnsi" w:hAnsiTheme="minorHAnsi" w:cstheme="majorHAnsi"/>
        </w:rPr>
        <w:t xml:space="preserve"> The fifth assumption is that </w:t>
      </w:r>
      <w:r w:rsidRPr="005C1C7D">
        <w:rPr>
          <w:rStyle w:val="StyleUnderline"/>
          <w:rFonts w:asciiTheme="minorHAnsi" w:hAnsiTheme="minorHAnsi" w:cstheme="majorHAnsi"/>
        </w:rPr>
        <w:t>great powers are rational actors</w:t>
      </w:r>
      <w:r w:rsidRPr="005C1C7D">
        <w:rPr>
          <w:rFonts w:asciiTheme="minorHAnsi" w:hAnsiTheme="minorHAnsi" w:cstheme="majorHAnsi"/>
        </w:rPr>
        <w:t xml:space="preserve">. </w:t>
      </w:r>
      <w:r w:rsidRPr="005C1C7D">
        <w:rPr>
          <w:rStyle w:val="StyleUnderline"/>
          <w:rFonts w:asciiTheme="minorHAnsi" w:hAnsiTheme="minorHAnsi" w:cstheme="majorHAnsi"/>
        </w:rPr>
        <w:t>They are aware of their external environment and they think strategically about how to survive in it.</w:t>
      </w:r>
      <w:r w:rsidRPr="005C1C7D">
        <w:rPr>
          <w:rFonts w:asciiTheme="minorHAnsi" w:hAnsiTheme="minorHAnsi" w:cstheme="majorHAnsi"/>
        </w:rPr>
        <w:t xml:space="preserve"> In particular. </w:t>
      </w:r>
      <w:r w:rsidRPr="005C1C7D">
        <w:rPr>
          <w:rStyle w:val="StyleUnderline"/>
          <w:rFonts w:asciiTheme="minorHAnsi" w:hAnsiTheme="minorHAnsi" w:cstheme="majorHAnsi"/>
        </w:rPr>
        <w:t>they consider the preferences of other states and how their own behavior is likely to affect the behavior of those other states</w:t>
      </w:r>
      <w:r w:rsidRPr="005C1C7D">
        <w:rPr>
          <w:rFonts w:asciiTheme="minorHAnsi" w:hAnsiTheme="minorHAnsi" w:cstheme="majorHAnsi"/>
        </w:rPr>
        <w:t xml:space="preserve">, </w:t>
      </w:r>
      <w:r w:rsidRPr="005C1C7D">
        <w:rPr>
          <w:rStyle w:val="StyleUnderline"/>
          <w:rFonts w:asciiTheme="minorHAnsi" w:hAnsiTheme="minorHAnsi" w:cstheme="majorHAnsi"/>
        </w:rPr>
        <w:t>and how the behavior of those other states is likely to affect their own strategy for survival.</w:t>
      </w:r>
      <w:r w:rsidRPr="005C1C7D">
        <w:rPr>
          <w:rFonts w:asciiTheme="minorHAnsi" w:hAnsiTheme="minorHAnsi" w:cstheme="majorHAnsi"/>
        </w:rPr>
        <w:t xml:space="preserve"> Moreover, </w:t>
      </w:r>
      <w:r w:rsidRPr="005C1C7D">
        <w:rPr>
          <w:rStyle w:val="StyleUnderline"/>
          <w:rFonts w:asciiTheme="minorHAnsi" w:hAnsiTheme="minorHAnsi" w:cstheme="majorHAnsi"/>
        </w:rPr>
        <w:t>states pay attention to the long term as well as the immediate consequences of their actions.</w:t>
      </w:r>
      <w:r w:rsidRPr="005C1C7D">
        <w:rPr>
          <w:rFonts w:asciiTheme="minorHAnsi" w:hAnsiTheme="minorHAnsi" w:cstheme="majorHAnsi"/>
        </w:rPr>
        <w:t xml:space="preserve"> As emphasized, none of these assumptions alone dictates that great powers as a general rule should behave aggressively toward each other. </w:t>
      </w:r>
      <w:r w:rsidRPr="005C1C7D">
        <w:rPr>
          <w:rStyle w:val="StyleUnderline"/>
          <w:rFonts w:asciiTheme="minorHAnsi" w:hAnsiTheme="minorHAnsi" w:cstheme="majorHAnsi"/>
        </w:rPr>
        <w:t>There is surely the possibility that some state might have hostile intentions</w:t>
      </w:r>
      <w:r w:rsidRPr="005C1C7D">
        <w:rPr>
          <w:rFonts w:asciiTheme="minorHAnsi" w:hAnsiTheme="minorHAnsi" w:cstheme="majorHAnsi"/>
        </w:rPr>
        <w:t xml:space="preserve">, but </w:t>
      </w:r>
      <w:r w:rsidRPr="005C1C7D">
        <w:rPr>
          <w:rStyle w:val="StyleUnderline"/>
          <w:rFonts w:asciiTheme="minorHAnsi" w:hAnsiTheme="minorHAnsi" w:cstheme="majorHAnsi"/>
        </w:rPr>
        <w:t>the only assumption dealing with a specific motive that is common to all states says that their principal objective is to survive</w:t>
      </w:r>
      <w:r w:rsidRPr="005C1C7D">
        <w:rPr>
          <w:rFonts w:asciiTheme="minorHAnsi" w:hAnsiTheme="minorHAnsi" w:cstheme="majorHAnsi"/>
        </w:rPr>
        <w:t xml:space="preserve">, which by itself is a rather harmless goal. Nevertheless, </w:t>
      </w:r>
      <w:r w:rsidRPr="005C1C7D">
        <w:rPr>
          <w:rStyle w:val="StyleUnderline"/>
          <w:rFonts w:asciiTheme="minorHAnsi" w:hAnsiTheme="minorHAnsi" w:cstheme="majorHAnsi"/>
        </w:rPr>
        <w:t xml:space="preserve">when the five assumptions are married together. They create powerful incentives for great powers to think and act offensively with regard t each other. In particular, </w:t>
      </w:r>
      <w:r w:rsidRPr="005C1C7D">
        <w:rPr>
          <w:rStyle w:val="Emphasis"/>
          <w:rFonts w:asciiTheme="minorHAnsi" w:hAnsiTheme="minorHAnsi" w:cstheme="majorHAnsi"/>
        </w:rPr>
        <w:t xml:space="preserve">three general patterns of behavior result: fear, self-help, and power maximization. </w:t>
      </w:r>
    </w:p>
    <w:p w14:paraId="4158DC29" w14:textId="0042123D" w:rsidR="00D158B3" w:rsidRPr="005C1C7D" w:rsidRDefault="00D158B3" w:rsidP="00D158B3">
      <w:pPr>
        <w:rPr>
          <w:rFonts w:asciiTheme="minorHAnsi" w:hAnsiTheme="minorHAnsi"/>
          <w:sz w:val="16"/>
        </w:rPr>
      </w:pPr>
      <w:r w:rsidRPr="005C1C7D">
        <w:rPr>
          <w:rFonts w:asciiTheme="minorHAnsi" w:hAnsiTheme="minorHAnsi"/>
          <w:sz w:val="16"/>
        </w:rPr>
        <w:t xml:space="preserve"> </w:t>
      </w:r>
    </w:p>
    <w:p w14:paraId="4A6CDFB3" w14:textId="7E4B80CB" w:rsidR="00D158B3" w:rsidRPr="005C1C7D" w:rsidRDefault="00D158B3" w:rsidP="00D158B3">
      <w:pPr>
        <w:pStyle w:val="Heading3"/>
        <w:rPr>
          <w:rFonts w:asciiTheme="minorHAnsi" w:hAnsiTheme="minorHAnsi"/>
        </w:rPr>
      </w:pPr>
      <w:r w:rsidRPr="005C1C7D">
        <w:rPr>
          <w:rFonts w:asciiTheme="minorHAnsi" w:hAnsiTheme="minorHAnsi"/>
        </w:rPr>
        <w:t>Militarism K2 U.S. Heg</w:t>
      </w:r>
    </w:p>
    <w:p w14:paraId="33ECC3DB" w14:textId="77777777" w:rsidR="00D158B3" w:rsidRPr="005C1C7D" w:rsidRDefault="00D158B3" w:rsidP="00D158B3">
      <w:pPr>
        <w:pStyle w:val="Heading4"/>
        <w:rPr>
          <w:rFonts w:asciiTheme="minorHAnsi" w:hAnsiTheme="minorHAnsi"/>
        </w:rPr>
      </w:pPr>
      <w:r w:rsidRPr="005C1C7D">
        <w:rPr>
          <w:rFonts w:asciiTheme="minorHAnsi" w:hAnsiTheme="minorHAnsi"/>
        </w:rPr>
        <w:t>The militaristic institutions of the U.S. are key to its Hegemony</w:t>
      </w:r>
    </w:p>
    <w:p w14:paraId="1D2265C7" w14:textId="77777777" w:rsidR="00D158B3" w:rsidRPr="005C1C7D" w:rsidRDefault="00D158B3" w:rsidP="00D158B3">
      <w:pPr>
        <w:spacing w:after="0" w:line="240" w:lineRule="auto"/>
        <w:rPr>
          <w:rFonts w:asciiTheme="minorHAnsi" w:eastAsia="Times New Roman" w:hAnsiTheme="minorHAnsi" w:cs="Times New Roman"/>
          <w:sz w:val="24"/>
        </w:rPr>
      </w:pPr>
      <w:r w:rsidRPr="005C1C7D">
        <w:rPr>
          <w:rFonts w:asciiTheme="minorHAnsi" w:hAnsiTheme="minorHAnsi"/>
        </w:rPr>
        <w:t xml:space="preserve">Gülten Üstüntağ* Ayşe Ömür </w:t>
      </w:r>
      <w:r w:rsidRPr="005C1C7D">
        <w:rPr>
          <w:rStyle w:val="Style13ptBold"/>
          <w:rFonts w:asciiTheme="minorHAnsi" w:hAnsiTheme="minorHAnsi"/>
        </w:rPr>
        <w:t>Atmaca</w:t>
      </w:r>
      <w:r w:rsidRPr="005C1C7D">
        <w:rPr>
          <w:rFonts w:asciiTheme="minorHAnsi" w:hAnsiTheme="minorHAnsi"/>
        </w:rPr>
        <w:t xml:space="preserve">** </w:t>
      </w:r>
      <w:r w:rsidRPr="005C1C7D">
        <w:rPr>
          <w:rFonts w:asciiTheme="minorHAnsi" w:eastAsia="Times New Roman" w:hAnsiTheme="minorHAnsi" w:cs="Times New Roman"/>
          <w:sz w:val="24"/>
        </w:rPr>
        <w:t>The Turkish Yearbook of International Relations, Volume 49 (</w:t>
      </w:r>
      <w:r w:rsidRPr="005C1C7D">
        <w:rPr>
          <w:rStyle w:val="Style13ptBold"/>
          <w:rFonts w:asciiTheme="minorHAnsi" w:hAnsiTheme="minorHAnsi"/>
        </w:rPr>
        <w:t>2018</w:t>
      </w:r>
      <w:r w:rsidRPr="005C1C7D">
        <w:rPr>
          <w:rFonts w:asciiTheme="minorHAnsi" w:eastAsia="Times New Roman" w:hAnsiTheme="minorHAnsi" w:cs="Times New Roman"/>
          <w:sz w:val="24"/>
        </w:rPr>
        <w:t xml:space="preserve">/1), p. 57-87. DOI : 10.1501/Intrel_0000000317 </w:t>
      </w:r>
      <w:hyperlink r:id="rId54" w:history="1">
        <w:r w:rsidRPr="005C1C7D">
          <w:rPr>
            <w:rFonts w:asciiTheme="minorHAnsi" w:eastAsia="Times New Roman" w:hAnsiTheme="minorHAnsi" w:cs="Times New Roman"/>
            <w:color w:val="0000FF"/>
            <w:sz w:val="24"/>
            <w:u w:val="single"/>
          </w:rPr>
          <w:t>http://dergiler.ankara.edu.tr/dergiler/44/2259/23498.pdf</w:t>
        </w:r>
      </w:hyperlink>
    </w:p>
    <w:p w14:paraId="4BA74621" w14:textId="77777777" w:rsidR="00D158B3" w:rsidRPr="005C1C7D" w:rsidRDefault="00D158B3" w:rsidP="00D158B3">
      <w:pPr>
        <w:rPr>
          <w:rFonts w:asciiTheme="minorHAnsi" w:hAnsiTheme="minorHAnsi"/>
        </w:rPr>
      </w:pPr>
    </w:p>
    <w:p w14:paraId="6B3A3AB9" w14:textId="77777777" w:rsidR="00D158B3" w:rsidRPr="005C1C7D" w:rsidRDefault="00D158B3" w:rsidP="00D158B3">
      <w:pPr>
        <w:rPr>
          <w:rStyle w:val="StyleUnderline"/>
          <w:rFonts w:asciiTheme="minorHAnsi" w:hAnsiTheme="minorHAnsi"/>
        </w:rPr>
      </w:pPr>
      <w:r w:rsidRPr="005C1C7D">
        <w:rPr>
          <w:rStyle w:val="StyleUnderline"/>
          <w:rFonts w:asciiTheme="minorHAnsi" w:hAnsiTheme="minorHAnsi"/>
        </w:rPr>
        <w:t>The concept of hegemony is a crucial factor in world affairs and has been discussed ever since ancient times.</w:t>
      </w:r>
      <w:r w:rsidRPr="005C1C7D">
        <w:rPr>
          <w:rFonts w:asciiTheme="minorHAnsi" w:hAnsiTheme="minorHAnsi"/>
          <w:sz w:val="16"/>
        </w:rPr>
        <w:t xml:space="preserve"> However, it became popular when Italian political theorist Antonio Gramsci used the term in explaining Italy‟s political impasse following fascism penetrating the governance. While Gramsci defined hegemony at the state level, Robert W. Cox adapted it to global politics, by explaining the nature and implementations of hegemonic order. Conceptualizing hegemony from a neo-Gramscian perspective, </w:t>
      </w:r>
      <w:r w:rsidRPr="005C1C7D">
        <w:rPr>
          <w:rStyle w:val="StyleUnderline"/>
          <w:rFonts w:asciiTheme="minorHAnsi" w:hAnsiTheme="minorHAnsi"/>
        </w:rPr>
        <w:t>Cox defines hegemony in a wider context by emphasizing the ties among society, economy, culture, gender and ideology that determine the future of political rule.</w:t>
      </w:r>
      <w:r w:rsidRPr="005C1C7D">
        <w:rPr>
          <w:rFonts w:asciiTheme="minorHAnsi" w:hAnsiTheme="minorHAnsi"/>
          <w:sz w:val="16"/>
        </w:rPr>
        <w:t xml:space="preserve"> 1 According to him, </w:t>
      </w:r>
      <w:r w:rsidRPr="005C1C7D">
        <w:rPr>
          <w:rStyle w:val="StyleUnderline"/>
          <w:rFonts w:asciiTheme="minorHAnsi" w:hAnsiTheme="minorHAnsi"/>
        </w:rPr>
        <w:t>hegemony arises on the basis of consent, which means the adoption of thoughts and their support through material resources and institutions</w:t>
      </w:r>
      <w:r w:rsidRPr="005C1C7D">
        <w:rPr>
          <w:rFonts w:asciiTheme="minorHAnsi" w:hAnsiTheme="minorHAnsi"/>
          <w:sz w:val="16"/>
        </w:rPr>
        <w:t xml:space="preserve">. In </w:t>
      </w:r>
      <w:r w:rsidRPr="005C1C7D">
        <w:rPr>
          <w:rStyle w:val="StyleUnderline"/>
          <w:rFonts w:asciiTheme="minorHAnsi" w:hAnsiTheme="minorHAnsi"/>
        </w:rPr>
        <w:t xml:space="preserve">this perspective, the two pillars of hegemony </w:t>
      </w:r>
      <w:r w:rsidRPr="005C1C7D">
        <w:rPr>
          <w:rStyle w:val="Emphasis"/>
          <w:rFonts w:asciiTheme="minorHAnsi" w:hAnsiTheme="minorHAnsi"/>
        </w:rPr>
        <w:t>are material capabilities</w:t>
      </w:r>
      <w:r w:rsidRPr="005C1C7D">
        <w:rPr>
          <w:rStyle w:val="StyleUnderline"/>
          <w:rFonts w:asciiTheme="minorHAnsi" w:hAnsiTheme="minorHAnsi"/>
        </w:rPr>
        <w:t xml:space="preserve"> and a set of institutions that act in harmony with each other</w:t>
      </w:r>
      <w:r w:rsidRPr="005C1C7D">
        <w:rPr>
          <w:rFonts w:asciiTheme="minorHAnsi" w:hAnsiTheme="minorHAnsi"/>
          <w:sz w:val="16"/>
        </w:rPr>
        <w:t xml:space="preserve">. 2 Although various International Relations theories consider hegemony from different point of views, most of them agree that if the hegemon does not act in accordance with the hegemonic order, its power maybe challenged, making its decline or collapse possible. </w:t>
      </w:r>
      <w:r w:rsidRPr="005C1C7D">
        <w:rPr>
          <w:rStyle w:val="StyleUnderline"/>
          <w:rFonts w:asciiTheme="minorHAnsi" w:hAnsiTheme="minorHAnsi"/>
        </w:rPr>
        <w:t>In general, the rise of the United States (the US) as a hegemon since WWI, but especially after WWII, using both consent and coercion hegemonic elements helps us to make sense of world politics.</w:t>
      </w:r>
      <w:r w:rsidRPr="005C1C7D">
        <w:rPr>
          <w:rFonts w:asciiTheme="minorHAnsi" w:hAnsiTheme="minorHAnsi"/>
          <w:sz w:val="16"/>
        </w:rPr>
        <w:t xml:space="preserve"> However, since the coercive side of US hegemony seems to have been more dominant in determining its international relations, it raises questions about the future of such hegemony. </w:t>
      </w:r>
      <w:r w:rsidRPr="005C1C7D">
        <w:rPr>
          <w:rStyle w:val="StyleUnderline"/>
          <w:rFonts w:asciiTheme="minorHAnsi" w:hAnsiTheme="minorHAnsi"/>
        </w:rPr>
        <w:t>It is assumed that the hegemon cannot survive only by relying on pure military power</w:t>
      </w:r>
      <w:r w:rsidRPr="005C1C7D">
        <w:rPr>
          <w:rFonts w:asciiTheme="minorHAnsi" w:hAnsiTheme="minorHAnsi"/>
          <w:sz w:val="16"/>
        </w:rPr>
        <w:t xml:space="preserve">.3 Rather, a stable hegemonic order requires the consent of other states in the system. </w:t>
      </w:r>
      <w:r w:rsidRPr="005C1C7D">
        <w:rPr>
          <w:rStyle w:val="StyleUnderline"/>
          <w:rFonts w:asciiTheme="minorHAnsi" w:hAnsiTheme="minorHAnsi"/>
        </w:rPr>
        <w:t xml:space="preserve">Comparison of the consent and coercion elements of hegemony in the world order gives hints regarding the stability or instability of the system. Üstüntağ ve Atmaca - </w:t>
      </w:r>
      <w:r w:rsidRPr="005C1C7D">
        <w:rPr>
          <w:rStyle w:val="Emphasis"/>
          <w:rFonts w:asciiTheme="minorHAnsi" w:hAnsiTheme="minorHAnsi"/>
        </w:rPr>
        <w:t>The US Bases and Their Contributions to US Hegemony Since the system is determined by the hegemon‟s moves and attitudes</w:t>
      </w:r>
      <w:r w:rsidRPr="005C1C7D">
        <w:rPr>
          <w:rStyle w:val="StyleUnderline"/>
          <w:rFonts w:asciiTheme="minorHAnsi" w:hAnsiTheme="minorHAnsi"/>
        </w:rPr>
        <w:t>, any changes in the consent-coercion balance is deeply felt by other states.</w:t>
      </w:r>
      <w:r w:rsidRPr="005C1C7D">
        <w:rPr>
          <w:rFonts w:asciiTheme="minorHAnsi" w:hAnsiTheme="minorHAnsi"/>
          <w:sz w:val="16"/>
        </w:rPr>
        <w:t xml:space="preserve"> The main aim of the study is to understand the mechanism of hegemonic order and the US‟ implementation of it as a way to control world affairs through overseas bases, besides the changing position of US hegemony. </w:t>
      </w:r>
      <w:r w:rsidRPr="005C1C7D">
        <w:rPr>
          <w:rStyle w:val="StyleUnderline"/>
          <w:rFonts w:asciiTheme="minorHAnsi" w:hAnsiTheme="minorHAnsi"/>
        </w:rPr>
        <w:t>There is a particular focus on the hegemon‟s coercive power to discuss its reasons and results. A cause and effect relationship in the hegemon‟s behaviors emerges as the defining factor in the hegemonic orde</w:t>
      </w:r>
      <w:r w:rsidRPr="005C1C7D">
        <w:rPr>
          <w:rFonts w:asciiTheme="minorHAnsi" w:hAnsiTheme="minorHAnsi"/>
          <w:sz w:val="16"/>
        </w:rPr>
        <w:t xml:space="preserve">r. </w:t>
      </w:r>
      <w:r w:rsidRPr="005C1C7D">
        <w:rPr>
          <w:rStyle w:val="StyleUnderline"/>
          <w:rFonts w:asciiTheme="minorHAnsi" w:hAnsiTheme="minorHAnsi"/>
        </w:rPr>
        <w:t>Regarding the scopes and limits of the study; political, economic and humanitarian dimensions of these military bases are not closely examined since the main discussion is about the military dimension of the US bases and their contributions to US hegemony.</w:t>
      </w:r>
    </w:p>
    <w:p w14:paraId="33EBCA23" w14:textId="77777777" w:rsidR="00D158B3" w:rsidRPr="005C1C7D" w:rsidRDefault="00D158B3" w:rsidP="00D158B3">
      <w:pPr>
        <w:rPr>
          <w:rStyle w:val="StyleUnderline"/>
          <w:rFonts w:asciiTheme="minorHAnsi" w:hAnsiTheme="minorHAnsi"/>
        </w:rPr>
      </w:pPr>
    </w:p>
    <w:p w14:paraId="3198F5B1" w14:textId="77777777" w:rsidR="00D158B3" w:rsidRPr="005C1C7D" w:rsidRDefault="00D158B3" w:rsidP="00D158B3">
      <w:pPr>
        <w:rPr>
          <w:rFonts w:asciiTheme="minorHAnsi" w:hAnsiTheme="minorHAnsi"/>
        </w:rPr>
      </w:pPr>
    </w:p>
    <w:p w14:paraId="1D657512" w14:textId="27DE5170" w:rsidR="0036047B" w:rsidRPr="005C1C7D" w:rsidRDefault="00D158B3" w:rsidP="00D158B3">
      <w:pPr>
        <w:pStyle w:val="Heading3"/>
        <w:rPr>
          <w:rFonts w:asciiTheme="minorHAnsi" w:hAnsiTheme="minorHAnsi"/>
        </w:rPr>
      </w:pPr>
      <w:r w:rsidRPr="005C1C7D">
        <w:rPr>
          <w:rFonts w:asciiTheme="minorHAnsi" w:hAnsiTheme="minorHAnsi"/>
        </w:rPr>
        <w:t>Intervention Good</w:t>
      </w:r>
    </w:p>
    <w:p w14:paraId="4D0C1A0D" w14:textId="77777777" w:rsidR="00D158B3" w:rsidRPr="005C1C7D" w:rsidRDefault="00D158B3" w:rsidP="00D158B3">
      <w:pPr>
        <w:pStyle w:val="Heading4"/>
        <w:rPr>
          <w:rFonts w:asciiTheme="minorHAnsi" w:hAnsiTheme="minorHAnsi" w:cstheme="majorHAnsi"/>
        </w:rPr>
      </w:pPr>
      <w:r w:rsidRPr="005C1C7D">
        <w:rPr>
          <w:rFonts w:asciiTheme="minorHAnsi" w:hAnsiTheme="minorHAnsi" w:cstheme="majorHAnsi"/>
        </w:rPr>
        <w:t>Militarism is good – intervention saves more lives than it costs</w:t>
      </w:r>
    </w:p>
    <w:p w14:paraId="64503E56" w14:textId="77777777" w:rsidR="00D158B3" w:rsidRPr="005C1C7D" w:rsidRDefault="00D158B3" w:rsidP="00D158B3">
      <w:pPr>
        <w:rPr>
          <w:rStyle w:val="Style13ptBold"/>
          <w:rFonts w:asciiTheme="minorHAnsi" w:hAnsiTheme="minorHAnsi" w:cstheme="majorHAnsi"/>
        </w:rPr>
      </w:pPr>
      <w:r w:rsidRPr="005C1C7D">
        <w:rPr>
          <w:rStyle w:val="Style13ptBold"/>
          <w:rFonts w:asciiTheme="minorHAnsi" w:hAnsiTheme="minorHAnsi" w:cstheme="majorHAnsi"/>
        </w:rPr>
        <w:t>Victor Davis Hanson</w:t>
      </w:r>
    </w:p>
    <w:p w14:paraId="75744C5F" w14:textId="77777777" w:rsidR="00D158B3" w:rsidRPr="005C1C7D" w:rsidRDefault="00D158B3" w:rsidP="00D158B3">
      <w:pPr>
        <w:rPr>
          <w:rFonts w:asciiTheme="minorHAnsi" w:hAnsiTheme="minorHAnsi" w:cstheme="majorHAnsi"/>
        </w:rPr>
      </w:pPr>
      <w:r w:rsidRPr="005C1C7D">
        <w:rPr>
          <w:rStyle w:val="Style13ptBold"/>
          <w:rFonts w:asciiTheme="minorHAnsi" w:hAnsiTheme="minorHAnsi" w:cstheme="majorHAnsi"/>
        </w:rPr>
        <w:t xml:space="preserve">Spring 2004 </w:t>
      </w:r>
      <w:hyperlink r:id="rId55" w:history="1">
        <w:r w:rsidRPr="005C1C7D">
          <w:rPr>
            <w:rFonts w:asciiTheme="minorHAnsi" w:hAnsiTheme="minorHAnsi" w:cstheme="majorHAnsi"/>
          </w:rPr>
          <w:t>https://www.city-journal.org/html/fruits-appeasement-12508.html</w:t>
        </w:r>
      </w:hyperlink>
      <w:r w:rsidRPr="005C1C7D">
        <w:rPr>
          <w:rStyle w:val="Style13ptBold"/>
          <w:rFonts w:asciiTheme="minorHAnsi" w:hAnsiTheme="minorHAnsi" w:cstheme="majorHAnsi"/>
        </w:rPr>
        <w:t xml:space="preserve"> </w:t>
      </w:r>
      <w:r w:rsidRPr="005C1C7D">
        <w:rPr>
          <w:rFonts w:asciiTheme="minorHAnsi" w:hAnsiTheme="minorHAnsi" w:cstheme="majorHAnsi"/>
        </w:rPr>
        <w:t>Victor Davis Hanson is a contributing editor of City Journal, the Martin and Illie Anderson Senior Fellow in Residence in Classics and Military History at the Hoover Institution, a professor of classics emeritus at California State University at Fresno, and a nationally syndicated columnist for Tribune Media Services. Hanson writes weekly for National Review Online and Pajamas Media and is also the Wayne and Marcia Buske Distinguished Fellow in History, Hillsdale College, where he teaches courses in military history and classical culture. He was awarded the National Humanities Medal in 2007 and the Bradley Prize in 2008 and was a recipient of the Eric Breindel Award for opinion journalism in 2002. Hanson has written or edited 17 books. He holds a B.A. in classics from the University of California at Santa Cruz and a Ph.D. in classics from Stanford University.</w:t>
      </w:r>
    </w:p>
    <w:p w14:paraId="09A2BE45" w14:textId="77777777" w:rsidR="00D158B3" w:rsidRPr="005C1C7D" w:rsidRDefault="00D158B3" w:rsidP="00D158B3">
      <w:pPr>
        <w:rPr>
          <w:rFonts w:asciiTheme="minorHAnsi" w:hAnsiTheme="minorHAnsi" w:cstheme="majorHAnsi"/>
        </w:rPr>
      </w:pPr>
    </w:p>
    <w:p w14:paraId="436A03F4" w14:textId="77777777" w:rsidR="00D158B3" w:rsidRPr="005C1C7D" w:rsidRDefault="00D158B3" w:rsidP="00D158B3">
      <w:pPr>
        <w:rPr>
          <w:rStyle w:val="StyleUnderline"/>
          <w:rFonts w:asciiTheme="minorHAnsi" w:hAnsiTheme="minorHAnsi" w:cstheme="majorHAnsi"/>
        </w:rPr>
      </w:pPr>
      <w:r w:rsidRPr="005C1C7D">
        <w:rPr>
          <w:rStyle w:val="StyleUnderline"/>
          <w:rFonts w:asciiTheme="minorHAnsi" w:hAnsiTheme="minorHAnsi" w:cstheme="majorHAnsi"/>
        </w:rPr>
        <w:t>The twentieth century should have taught the citizens of liberal democracies the catastrophic consequences of placating tyrants.</w:t>
      </w:r>
      <w:r w:rsidRPr="005C1C7D">
        <w:rPr>
          <w:rFonts w:asciiTheme="minorHAnsi" w:hAnsiTheme="minorHAnsi" w:cstheme="majorHAnsi"/>
          <w:sz w:val="16"/>
        </w:rPr>
        <w:t xml:space="preserve"> British and French restraint over the occupation of the Rhineland, the Anschluss, the absorption of the Czech Sudetenland, and the incorporation of Bohemia and Moravia did not win gratitude but rather Hitler’s contempt for their weakness. Fifty million dead, the Holocaust, and the near destruction of European civilization were the wages of “appeasement”—a term that early-1930s liberals proudly embraced as far more enlightened than the old idea of “deterrence” and “military readiness.” </w:t>
      </w:r>
      <w:r w:rsidRPr="005C1C7D">
        <w:rPr>
          <w:rStyle w:val="StyleUnderline"/>
          <w:rFonts w:asciiTheme="minorHAnsi" w:hAnsiTheme="minorHAnsi" w:cstheme="majorHAnsi"/>
        </w:rPr>
        <w:t xml:space="preserve">So too did Western excuses for the Russians’ violation of guarantees of free elections in postwar Eastern Europe, China, and Southeast Asia only embolden the Soviet Union. What eventually contained Stalinism was the Truman Doctrine, NATO, and nuclear deterrence—not the United Nations—and what destroyed its legacy </w:t>
      </w:r>
      <w:r w:rsidRPr="005C1C7D">
        <w:rPr>
          <w:rStyle w:val="Emphasis"/>
          <w:rFonts w:asciiTheme="minorHAnsi" w:hAnsiTheme="minorHAnsi" w:cstheme="majorHAnsi"/>
        </w:rPr>
        <w:t>was Ronald Reagan’s assertiveness</w:t>
      </w:r>
      <w:r w:rsidRPr="005C1C7D">
        <w:rPr>
          <w:rStyle w:val="StyleUnderline"/>
          <w:rFonts w:asciiTheme="minorHAnsi" w:hAnsiTheme="minorHAnsi" w:cstheme="majorHAnsi"/>
        </w:rPr>
        <w:t xml:space="preserve">, not Jimmy Carter’s accommodation or Richard Nixon’s détente. </w:t>
      </w:r>
      <w:r w:rsidRPr="005C1C7D">
        <w:rPr>
          <w:rFonts w:asciiTheme="minorHAnsi" w:hAnsiTheme="minorHAnsi" w:cstheme="majorHAnsi"/>
          <w:sz w:val="16"/>
        </w:rPr>
        <w:t xml:space="preserve">As long ago as the fourth century b.c., Demosthenes warned how complacency and self-delusion among an affluent and free Athenian people allowed a Macedonian thug like Philip II to end some four centuries of Greek liberty—and in a mere 20 years of creeping aggrandizement down the Greek peninsula. Thereafter, these historical lessons should have been clear to citizens of any liberal society: we must neither presume that comfort and security are our birthrights and are guaranteed without constant sacrifice and vigilance, nor expect that peoples outside the purview of bourgeois liberalism share our commitment to reason, tolerance, and enlightened self-interest. </w:t>
      </w:r>
      <w:r w:rsidRPr="005C1C7D">
        <w:rPr>
          <w:rStyle w:val="StyleUnderline"/>
          <w:rFonts w:asciiTheme="minorHAnsi" w:hAnsiTheme="minorHAnsi" w:cstheme="majorHAnsi"/>
        </w:rPr>
        <w:t xml:space="preserve">Most important, military deterrence and the willingness to use force against evil in its infancy usually end up, in the terrible arithmetic of war, </w:t>
      </w:r>
      <w:r w:rsidRPr="005C1C7D">
        <w:rPr>
          <w:rStyle w:val="Emphasis"/>
          <w:rFonts w:asciiTheme="minorHAnsi" w:hAnsiTheme="minorHAnsi" w:cstheme="majorHAnsi"/>
        </w:rPr>
        <w:t>saving more lives than they cost</w:t>
      </w:r>
      <w:r w:rsidRPr="005C1C7D">
        <w:rPr>
          <w:rFonts w:asciiTheme="minorHAnsi" w:hAnsiTheme="minorHAnsi" w:cstheme="majorHAnsi"/>
          <w:sz w:val="16"/>
        </w:rPr>
        <w:t xml:space="preserve">. </w:t>
      </w:r>
      <w:r w:rsidRPr="005C1C7D">
        <w:rPr>
          <w:rStyle w:val="StyleUnderline"/>
          <w:rFonts w:asciiTheme="minorHAnsi" w:hAnsiTheme="minorHAnsi" w:cstheme="majorHAnsi"/>
        </w:rPr>
        <w:t>All this can be a hard lesson to relearn each generation, especially now that we contend with the sirens of the mall, Oprah, and latte. Our affluence and leisure are as antithetical to the use of force as rural life and relative poverty once were catalysts for muscular action</w:t>
      </w:r>
      <w:r w:rsidRPr="005C1C7D">
        <w:rPr>
          <w:rFonts w:asciiTheme="minorHAnsi" w:hAnsiTheme="minorHAnsi" w:cstheme="majorHAnsi"/>
          <w:sz w:val="16"/>
        </w:rPr>
        <w:t xml:space="preserve">. The </w:t>
      </w:r>
      <w:r w:rsidRPr="005C1C7D">
        <w:rPr>
          <w:rStyle w:val="StyleUnderline"/>
          <w:rFonts w:asciiTheme="minorHAnsi" w:hAnsiTheme="minorHAnsi" w:cstheme="majorHAnsi"/>
        </w:rPr>
        <w:t>age-old lure of appeasement—perhaps they will cease with this latest concession, perhaps we provoked our enemies, perhaps demonstrations of our future good intentions will win their approval—was never more evident than in the recent Spanish elections, when an affluent European electorate, reeling from the horrific terrorist attack of 3/11, swept from power the pro-U.S. center-right government on the grounds that the mass murders were more the fault of the United States for dragging Spain into the effort to remove fascists and implant democracy in Iraq than of the primordial al-Qaidist culprits, who long ago promised the Western and Christian Iberians ruin for the Crusades and the Reconquista.</w:t>
      </w:r>
    </w:p>
    <w:p w14:paraId="55268BE5" w14:textId="77777777" w:rsidR="00D158B3" w:rsidRPr="005C1C7D" w:rsidRDefault="00D158B3" w:rsidP="00D158B3">
      <w:pPr>
        <w:rPr>
          <w:rFonts w:asciiTheme="minorHAnsi" w:hAnsiTheme="minorHAnsi" w:cstheme="majorHAnsi"/>
        </w:rPr>
      </w:pPr>
    </w:p>
    <w:p w14:paraId="31117169" w14:textId="77777777" w:rsidR="00D158B3" w:rsidRPr="005C1C7D" w:rsidRDefault="00D158B3" w:rsidP="00D158B3">
      <w:pPr>
        <w:pStyle w:val="Heading4"/>
        <w:rPr>
          <w:rFonts w:asciiTheme="minorHAnsi" w:hAnsiTheme="minorHAnsi"/>
        </w:rPr>
      </w:pPr>
      <w:r w:rsidRPr="005C1C7D">
        <w:rPr>
          <w:rFonts w:asciiTheme="minorHAnsi" w:hAnsiTheme="minorHAnsi"/>
        </w:rPr>
        <w:t xml:space="preserve">U.S. military </w:t>
      </w:r>
      <w:r w:rsidRPr="005C1C7D">
        <w:rPr>
          <w:rStyle w:val="Style13ptBold"/>
          <w:rFonts w:asciiTheme="minorHAnsi" w:hAnsiTheme="minorHAnsi"/>
          <w:b/>
        </w:rPr>
        <w:t>intervention</w:t>
      </w:r>
      <w:r w:rsidRPr="005C1C7D">
        <w:rPr>
          <w:rFonts w:asciiTheme="minorHAnsi" w:hAnsiTheme="minorHAnsi"/>
        </w:rPr>
        <w:t xml:space="preserve"> key to prevent conflict/escalation of conflict – Bosnia, Rwanda, and Kosovo prove</w:t>
      </w:r>
    </w:p>
    <w:p w14:paraId="05388757" w14:textId="77777777" w:rsidR="00D158B3" w:rsidRPr="005C1C7D" w:rsidRDefault="00D158B3" w:rsidP="00D158B3">
      <w:pPr>
        <w:rPr>
          <w:rFonts w:asciiTheme="minorHAnsi" w:hAnsiTheme="minorHAnsi"/>
          <w:sz w:val="16"/>
          <w:szCs w:val="16"/>
        </w:rPr>
      </w:pPr>
      <w:r w:rsidRPr="005C1C7D">
        <w:rPr>
          <w:rFonts w:asciiTheme="minorHAnsi" w:hAnsiTheme="minorHAnsi"/>
          <w:sz w:val="16"/>
          <w:szCs w:val="16"/>
        </w:rPr>
        <w:t xml:space="preserve">Shadi </w:t>
      </w:r>
      <w:r w:rsidRPr="005C1C7D">
        <w:rPr>
          <w:rStyle w:val="Style13ptBold"/>
          <w:rFonts w:asciiTheme="minorHAnsi" w:hAnsiTheme="minorHAnsi"/>
        </w:rPr>
        <w:t>Hamid 16</w:t>
      </w:r>
      <w:r w:rsidRPr="005C1C7D">
        <w:rPr>
          <w:rFonts w:asciiTheme="minorHAnsi" w:hAnsiTheme="minorHAnsi"/>
          <w:sz w:val="16"/>
          <w:szCs w:val="16"/>
        </w:rPr>
        <w:t>, contributing editor at The Atlantic and a senior fellow at the Project on U.S. Relations with the Islamic World at the Brookings Institution. He is the author of Islamic Exceptionalism: How the Struggle Over Islam Is Reshaping the World, and a co-editor of the new book Rethinking Political Islam, [Shadi Hamid, 2-25-2016, Is a Better World Possible Without U.S. Military Force?, Atlantic, https://www.theatlantic.com/international/archive/2016/10/american-intervention-syria/504512/]//Lex Akoz</w:t>
      </w:r>
    </w:p>
    <w:p w14:paraId="64ACBEF0" w14:textId="77777777" w:rsidR="00D158B3" w:rsidRPr="005C1C7D" w:rsidRDefault="00D158B3" w:rsidP="00D158B3">
      <w:pPr>
        <w:rPr>
          <w:rStyle w:val="Emphasis"/>
          <w:rFonts w:asciiTheme="minorHAnsi" w:hAnsiTheme="minorHAnsi"/>
          <w:b w:val="0"/>
          <w:iCs w:val="0"/>
          <w:sz w:val="16"/>
          <w:u w:val="none"/>
        </w:rPr>
      </w:pPr>
      <w:r w:rsidRPr="005C1C7D">
        <w:rPr>
          <w:rFonts w:asciiTheme="minorHAnsi" w:hAnsiTheme="minorHAnsi"/>
          <w:sz w:val="16"/>
        </w:rPr>
        <w:t xml:space="preserve">The eight years of the Obama presidency have offered us a natural experiment of sorts. Not all U.S. presidents are similar on foreign policy, and not all (or any) U.S. presidents are quite like Barack Obama. After two terms of George W. Bush’s aggressive militarism, we have had the opportunity to watch whether attitudes toward the U.S.—and U.S. military force—would change, if circumstances changed. President Obama shared at least some of the assumptions of both the hard Left and foreign-policy realists, that the use of direct U.S. military force abroad, even with the best of intentions, often does more harm then good. Better, then, to “do no harm.” This has been Barack </w:t>
      </w:r>
      <w:r w:rsidRPr="005C1C7D">
        <w:rPr>
          <w:rStyle w:val="StyleUnderline"/>
          <w:rFonts w:asciiTheme="minorHAnsi" w:hAnsiTheme="minorHAnsi"/>
        </w:rPr>
        <w:t>Obama’s</w:t>
      </w:r>
      <w:r w:rsidRPr="005C1C7D">
        <w:rPr>
          <w:rFonts w:asciiTheme="minorHAnsi" w:hAnsiTheme="minorHAnsi"/>
          <w:sz w:val="16"/>
        </w:rPr>
        <w:t xml:space="preserve"> position on the Syrian Civil War, the key foreign-policy debate of our time. The president’s </w:t>
      </w:r>
      <w:r w:rsidRPr="005C1C7D">
        <w:rPr>
          <w:rStyle w:val="StyleUnderline"/>
          <w:rFonts w:asciiTheme="minorHAnsi" w:hAnsiTheme="minorHAnsi"/>
        </w:rPr>
        <w:t>discomfort with military action against the Syrian regime seems</w:t>
      </w:r>
      <w:r w:rsidRPr="005C1C7D">
        <w:rPr>
          <w:rFonts w:asciiTheme="minorHAnsi" w:hAnsiTheme="minorHAnsi"/>
          <w:sz w:val="16"/>
        </w:rPr>
        <w:t xml:space="preserve"> deep and instinctual and </w:t>
      </w:r>
      <w:r w:rsidRPr="005C1C7D">
        <w:rPr>
          <w:rStyle w:val="StyleUnderline"/>
          <w:rFonts w:asciiTheme="minorHAnsi" w:hAnsiTheme="minorHAnsi"/>
        </w:rPr>
        <w:t>oblivious to changing facts on the ground.</w:t>
      </w:r>
      <w:r w:rsidRPr="005C1C7D">
        <w:rPr>
          <w:rFonts w:asciiTheme="minorHAnsi" w:hAnsiTheme="minorHAnsi"/>
          <w:sz w:val="16"/>
        </w:rPr>
        <w:t xml:space="preserve"> </w:t>
      </w:r>
      <w:r w:rsidRPr="005C1C7D">
        <w:rPr>
          <w:rStyle w:val="StyleUnderline"/>
          <w:rFonts w:asciiTheme="minorHAnsi" w:hAnsiTheme="minorHAnsi"/>
        </w:rPr>
        <w:t>When the debate over intervention began, around 5,000 Syrians had been killed. Now it’s close to 500,000</w:t>
      </w:r>
      <w:r w:rsidRPr="005C1C7D">
        <w:rPr>
          <w:rFonts w:asciiTheme="minorHAnsi" w:hAnsiTheme="minorHAnsi"/>
          <w:sz w:val="16"/>
        </w:rPr>
        <w:t xml:space="preserve">. </w:t>
      </w:r>
      <w:r w:rsidRPr="005C1C7D">
        <w:rPr>
          <w:rStyle w:val="StyleUnderline"/>
          <w:rFonts w:asciiTheme="minorHAnsi" w:hAnsiTheme="minorHAnsi"/>
        </w:rPr>
        <w:t>Yet, Obama’s basic orientation toward the Syrian dictator Bashar al-Assad has remained unchanged. This suggests that</w:t>
      </w:r>
      <w:r w:rsidRPr="005C1C7D">
        <w:rPr>
          <w:rFonts w:asciiTheme="minorHAnsi" w:hAnsiTheme="minorHAnsi"/>
          <w:sz w:val="16"/>
        </w:rPr>
        <w:t xml:space="preserve"> Obama, like </w:t>
      </w:r>
      <w:r w:rsidRPr="005C1C7D">
        <w:rPr>
          <w:rStyle w:val="StyleUnderline"/>
          <w:rFonts w:asciiTheme="minorHAnsi" w:hAnsiTheme="minorHAnsi"/>
        </w:rPr>
        <w:t>many</w:t>
      </w:r>
      <w:r w:rsidRPr="005C1C7D">
        <w:rPr>
          <w:rFonts w:asciiTheme="minorHAnsi" w:hAnsiTheme="minorHAnsi"/>
          <w:sz w:val="16"/>
        </w:rPr>
        <w:t xml:space="preserve"> others </w:t>
      </w:r>
      <w:r w:rsidRPr="005C1C7D">
        <w:rPr>
          <w:rStyle w:val="StyleUnderline"/>
          <w:rFonts w:asciiTheme="minorHAnsi" w:hAnsiTheme="minorHAnsi"/>
        </w:rPr>
        <w:t>who oppose U.S. intervention against Assad</w:t>
      </w:r>
      <w:r w:rsidRPr="005C1C7D">
        <w:rPr>
          <w:rFonts w:asciiTheme="minorHAnsi" w:hAnsiTheme="minorHAnsi"/>
          <w:sz w:val="16"/>
        </w:rPr>
        <w:t xml:space="preserve">, is </w:t>
      </w:r>
      <w:r w:rsidRPr="005C1C7D">
        <w:rPr>
          <w:rStyle w:val="StyleUnderline"/>
          <w:rFonts w:asciiTheme="minorHAnsi" w:hAnsiTheme="minorHAnsi"/>
        </w:rPr>
        <w:t>do</w:t>
      </w:r>
      <w:r w:rsidRPr="005C1C7D">
        <w:rPr>
          <w:rFonts w:asciiTheme="minorHAnsi" w:hAnsiTheme="minorHAnsi"/>
          <w:sz w:val="16"/>
        </w:rPr>
        <w:t xml:space="preserve">ing </w:t>
      </w:r>
      <w:r w:rsidRPr="005C1C7D">
        <w:rPr>
          <w:rStyle w:val="StyleUnderline"/>
          <w:rFonts w:asciiTheme="minorHAnsi" w:hAnsiTheme="minorHAnsi"/>
        </w:rPr>
        <w:t>so on</w:t>
      </w:r>
      <w:r w:rsidRPr="005C1C7D">
        <w:rPr>
          <w:rFonts w:asciiTheme="minorHAnsi" w:hAnsiTheme="minorHAnsi"/>
          <w:sz w:val="16"/>
        </w:rPr>
        <w:t xml:space="preserve"> “principled” or, to put it differently, </w:t>
      </w:r>
      <w:r w:rsidRPr="005C1C7D">
        <w:rPr>
          <w:rStyle w:val="StyleUnderline"/>
          <w:rFonts w:asciiTheme="minorHAnsi" w:hAnsiTheme="minorHAnsi"/>
        </w:rPr>
        <w:t>ideological grounds</w:t>
      </w:r>
      <w:r w:rsidRPr="005C1C7D">
        <w:rPr>
          <w:rFonts w:asciiTheme="minorHAnsi" w:hAnsiTheme="minorHAnsi"/>
          <w:sz w:val="16"/>
        </w:rPr>
        <w:t xml:space="preserve">. Despite President Obama’s very conscious desire to limit America’s role in the Middle East and to minimize the extent to which U.S. military assets are deployed in the region, there is little evidence that the views of the hard Left and other critics of American power have changed as a result. (Yes, the U.S. military is arguably involved in more countries now than when the Obama administration took office, but—compared to Iraq and Afghanistan before him—Obama’s footprint has been decidedly limited, with a reliance on drone strikes and special-operations forces.) </w:t>
      </w:r>
      <w:r w:rsidRPr="005C1C7D">
        <w:rPr>
          <w:rStyle w:val="StyleUnderline"/>
          <w:rFonts w:asciiTheme="minorHAnsi" w:hAnsiTheme="minorHAnsi"/>
        </w:rPr>
        <w:t>As for those who actually live in the Middle East, a less militaristic America has done little to temper anti-Americanism.</w:t>
      </w:r>
      <w:r w:rsidRPr="005C1C7D">
        <w:rPr>
          <w:rFonts w:asciiTheme="minorHAnsi" w:hAnsiTheme="minorHAnsi"/>
          <w:sz w:val="16"/>
        </w:rPr>
        <w:t xml:space="preserve"> In the three countries—Egypt, Jordan, and Lebanon—for which Pew has survey data for both Bush’s last year and either 2014 or 2015, favorability toward the U.S. is significantly worse under Obama today than it was in 2008. Why exactly is up for debate, but we can at the very least say that a drastic drawdown of U.S. military personnel—precisely the policy pushed for by Democrats in the wake of Iraq’s failure—does not seem to have bought America much goodwill. </w:t>
      </w:r>
      <w:r w:rsidRPr="005C1C7D">
        <w:rPr>
          <w:rStyle w:val="StyleUnderline"/>
          <w:rFonts w:asciiTheme="minorHAnsi" w:hAnsiTheme="minorHAnsi"/>
        </w:rPr>
        <w:t>Despite the fact that Assad and Russia are responsible for indiscriminate attacks on civilians and civilian infrastructure</w:t>
      </w:r>
      <w:r w:rsidRPr="005C1C7D">
        <w:rPr>
          <w:rFonts w:asciiTheme="minorHAnsi" w:hAnsiTheme="minorHAnsi"/>
          <w:sz w:val="16"/>
        </w:rPr>
        <w:t xml:space="preserve">, including hospitals, many </w:t>
      </w:r>
      <w:r w:rsidRPr="005C1C7D">
        <w:rPr>
          <w:rStyle w:val="StyleUnderline"/>
          <w:rFonts w:asciiTheme="minorHAnsi" w:hAnsiTheme="minorHAnsi"/>
        </w:rPr>
        <w:t>leftists have viewed even the mere mention of the U.S. doing anything in response as “warmongering.”</w:t>
      </w:r>
      <w:r w:rsidRPr="005C1C7D">
        <w:rPr>
          <w:rFonts w:asciiTheme="minorHAnsi" w:hAnsiTheme="minorHAnsi"/>
          <w:sz w:val="16"/>
        </w:rPr>
        <w:t xml:space="preserve"> We have had the unfortunate situation of someone as (formerly) well-respected as Jeffrey Sachs arguing that the U.S. should provide “air cover and logistical support” to Bashar al-Assad. We have had Wikileaks’ attacks on the White Helmets, who have risked—and, for at least 140, lost—their lives in the worst conditions to save Syrian lives from the rubble of Syrian and Russian bombardment. Of course, it is not an absurd position to be skeptical of any proposed American escalation against Assad, and many reasonable people across the political spectrum have made that case. But it is something else entirely to apply such skepticism selectively to the U.S. and not to others, especially when the others in question deliberately target civilians as a matter of policy. It can be a slippery slope. While no one would accuse Obama of liking Putin, coordinating with and enabling Russia in Syria is effectively U.S. policy. As the New York Times columnist Roger Cohen noted in February, well before the current disaster in Aleppo: “The troubling thing is that the Putin policy on Syria has become hard to distinguish from the Obama policy.” The Left has always had a utopian bent, believing that life, not just for Americans, but for millions abroad, can be made better through human agency (rather than, say, simply hoping that the market will self-correct). The problem, though, is that the better, more just world that so many hope for is simply impossible without the use of American military force. At first blush, such a claim might seem self-evidently absurd. Haven’t we all seen what happened in Iraq? The 2003 Iraq invasion was one of the worst strategic blunders in the history of U.S. foreign policy. Yet, it’s not clear what exactly this has to do with the Syrian conflict, which is almost the inverse of the Iraq war. In Iraq, civil war happened after the U.S. invasion. In Syria, civil war broke out in the absence of U.S. intervention. What all of this suggests is that </w:t>
      </w:r>
      <w:r w:rsidRPr="005C1C7D">
        <w:rPr>
          <w:rStyle w:val="StyleUnderline"/>
          <w:rFonts w:asciiTheme="minorHAnsi" w:hAnsiTheme="minorHAnsi"/>
        </w:rPr>
        <w:t>attitudes toward the U.S. military, and by extension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tates</w:t>
      </w:r>
      <w:r w:rsidRPr="005C1C7D">
        <w:rPr>
          <w:rStyle w:val="StyleUnderline"/>
          <w:rFonts w:asciiTheme="minorHAnsi" w:hAnsiTheme="minorHAnsi"/>
        </w:rPr>
        <w:t>, are often “inelastic,” meaning that what the U.S. actually does or doesn’t do abroad has limited bearing on perceptions of American power.</w:t>
      </w:r>
      <w:r w:rsidRPr="005C1C7D">
        <w:rPr>
          <w:rFonts w:asciiTheme="minorHAnsi" w:hAnsiTheme="minorHAnsi"/>
          <w:sz w:val="16"/>
        </w:rPr>
        <w:t xml:space="preserve"> As a general proposition, many leftists, for example, seem to believe that there is something intrinsically wrong with the use of military force by the United States. In other words, when America does it, it is a bad thing, irrespective of the outcomes it produces, and therefore should be opposed outright. There is rarely any real effort to explain why it’s bad—after all, if it were purely a moral stand against the killing of innocents, the use of Russian or Syrian military force would have to be considered much worse. But, </w:t>
      </w:r>
      <w:r w:rsidRPr="005C1C7D">
        <w:rPr>
          <w:rStyle w:val="Emphasis"/>
          <w:rFonts w:asciiTheme="minorHAnsi" w:hAnsiTheme="minorHAnsi"/>
        </w:rPr>
        <w:t xml:space="preserve">for the use of American power abroad to be intrinsically wrong or immoral, all uses of military force would have to be either immoral or ineffective, or both. </w:t>
      </w:r>
      <w:r w:rsidRPr="005C1C7D">
        <w:rPr>
          <w:rFonts w:asciiTheme="minorHAnsi" w:hAnsiTheme="minorHAnsi"/>
          <w:sz w:val="16"/>
        </w:rPr>
        <w:t xml:space="preserve">However, as a factual matter, </w:t>
      </w:r>
      <w:r w:rsidRPr="005C1C7D">
        <w:rPr>
          <w:rStyle w:val="StyleUnderline"/>
          <w:rFonts w:asciiTheme="minorHAnsi" w:hAnsiTheme="minorHAnsi"/>
        </w:rPr>
        <w:t>this is simply not the case</w:t>
      </w:r>
      <w:r w:rsidRPr="005C1C7D">
        <w:rPr>
          <w:rFonts w:asciiTheme="minorHAnsi" w:hAnsiTheme="minorHAnsi"/>
          <w:sz w:val="16"/>
        </w:rPr>
        <w:t xml:space="preserve">. </w:t>
      </w:r>
      <w:r w:rsidRPr="005C1C7D">
        <w:rPr>
          <w:rStyle w:val="StyleUnderline"/>
          <w:rFonts w:asciiTheme="minorHAnsi" w:hAnsiTheme="minorHAnsi"/>
        </w:rPr>
        <w:t>There was no way to stop mass slaughter and genocide in Bosnia or Kosovo without U.S. military force</w:t>
      </w:r>
      <w:r w:rsidRPr="005C1C7D">
        <w:rPr>
          <w:rFonts w:asciiTheme="minorHAnsi" w:hAnsiTheme="minorHAnsi"/>
          <w:sz w:val="16"/>
        </w:rPr>
        <w:t xml:space="preserve">, buttressed, as it should be, by broad regional or international consensus. In those two cases, a U.S.-led coalition acted. </w:t>
      </w:r>
      <w:r w:rsidRPr="005C1C7D">
        <w:rPr>
          <w:rStyle w:val="StyleUnderline"/>
          <w:rFonts w:asciiTheme="minorHAnsi" w:hAnsiTheme="minorHAnsi"/>
        </w:rPr>
        <w:t>In those cases where the international community did not act, genocide did, in fact, occur, as we witnessed in Rwanda</w:t>
      </w:r>
      <w:r w:rsidRPr="005C1C7D">
        <w:rPr>
          <w:rFonts w:asciiTheme="minorHAnsi" w:hAnsiTheme="minorHAnsi"/>
          <w:sz w:val="16"/>
        </w:rPr>
        <w:t xml:space="preserve">. What became clear then—and what has become clear once again in Syria—is that a world where others than the U.S. take the initiative to stop such slaughter does not exist, and is unlikely to exist at any point in the foreseeable future. While they may be less common, there are also cases where dictators will not only kill their own people but try to forcefully invade and conquer their neighbors. </w:t>
      </w:r>
      <w:r w:rsidRPr="005C1C7D">
        <w:rPr>
          <w:rStyle w:val="StyleUnderline"/>
          <w:rFonts w:asciiTheme="minorHAnsi" w:hAnsiTheme="minorHAnsi"/>
        </w:rPr>
        <w:t>As in the first Gulf War</w:t>
      </w:r>
      <w:r w:rsidRPr="005C1C7D">
        <w:rPr>
          <w:rFonts w:asciiTheme="minorHAnsi" w:hAnsiTheme="minorHAnsi"/>
          <w:sz w:val="16"/>
        </w:rPr>
        <w:t xml:space="preserve">, the gobbling up of </w:t>
      </w:r>
      <w:r w:rsidRPr="005C1C7D">
        <w:rPr>
          <w:rStyle w:val="StyleUnderline"/>
          <w:rFonts w:asciiTheme="minorHAnsi" w:hAnsiTheme="minorHAnsi"/>
        </w:rPr>
        <w:t>Kuwait could not have been prevented without a U.S.-led coalition</w:t>
      </w:r>
      <w:r w:rsidRPr="005C1C7D">
        <w:rPr>
          <w:rFonts w:asciiTheme="minorHAnsi" w:hAnsiTheme="minorHAnsi"/>
          <w:sz w:val="16"/>
        </w:rPr>
        <w:t xml:space="preserve">, again with broad international support. The list goes on. From a moral standpoint, no one should have to suffer under the indignities of ISIS rule. From a strategic standpoint, having an extremist state the size of Indiana in the middle of the Middle East, needless to say, does not suggest the coming of a better, more secure world. While Obama was late to act against the organization and while the anti-ISIS campaign has been deeply flawed, the amount of territory that ISIS controls has been reduced significantly, due in large part to U.S. airstrikes, intelligence, and special-operations forces. </w:t>
      </w:r>
      <w:r w:rsidRPr="005C1C7D">
        <w:rPr>
          <w:rStyle w:val="StyleUnderline"/>
          <w:rFonts w:asciiTheme="minorHAnsi" w:hAnsiTheme="minorHAnsi"/>
        </w:rPr>
        <w:t>No one, not Turkey, Saudi Arabia, or anyone else, was going to seriously confront ISIS without U.S. coordination and leadership</w:t>
      </w:r>
      <w:r w:rsidRPr="005C1C7D">
        <w:rPr>
          <w:rFonts w:asciiTheme="minorHAnsi" w:hAnsiTheme="minorHAnsi"/>
          <w:sz w:val="16"/>
        </w:rPr>
        <w:t xml:space="preserve">, and it’s U.S. coordination and leadership that is facilitating the current battle for the Islamic State’s Iraqi stronghold in Mosul. This is the faulty—and ultimately quite dangerous—premise behind one of the founding assumptions of Obama’s foreign policy: that if the U.S. steps back, others will step in. Even when “others” do step in, the results are often destructive, since America’s allies and adversaries alike do not generally share its values, interests, or objectives. Of course, U.S. military force may be necessary, but it can never be sufficient on its own. This is where the judgment, morality, and strategic vision of politicians and policymakers can make the crucial difference. The United States has not been the “force for good” that many Americans would like to think it’s been. There is a tragic history of intervention abroad that more Americans should be aware of, whether it’s overthrowing democratically elected leaders in Latin America or backing brutal dictators in the Middle East. There is no reason to think the U.S. is necessarily doomed to repeat those mistakes indefinitely. But even if it was, </w:t>
      </w:r>
      <w:r w:rsidRPr="005C1C7D">
        <w:rPr>
          <w:rStyle w:val="Emphasis"/>
          <w:rFonts w:asciiTheme="minorHAnsi" w:hAnsiTheme="minorHAnsi"/>
        </w:rPr>
        <w:t xml:space="preserve">there would still be instances where only U.S. military force could be counted on to stop genocide. </w:t>
      </w:r>
      <w:r w:rsidRPr="005C1C7D">
        <w:rPr>
          <w:rFonts w:asciiTheme="minorHAnsi" w:hAnsiTheme="minorHAnsi"/>
          <w:sz w:val="16"/>
        </w:rPr>
        <w:t xml:space="preserve">The alternative to a proactive and internationalist U.S. policy is to “do no harm,” and this might seem a safe fallback position: Foreign countries and cultures are too complicated to understand, so instead of trying to understand them, let’s at least not make the situation worse. The idea that the U.S. can “do no harm,” however, depends on the fiction that the most powerful nation in the world can ever be truly “neutral” in foreign conflicts, not just when it acts, but also when it doesn’t. Neutrality, or silence, is often complicity, something that was once the moral, urgent claim of the Left. The fiction of neutrality is growing more dangerous, as we enter a period of resurgent authoritarianism, anti-refugee incitement, and routine mass killing. This is the built-in contradiction of what might be called the “anti-imperialist Left.” They are against empire, and there is only one country powerful enough to reasonably be considered “imperial.” (Russia, of course, engages in bloody imperial ventures, but it gets a pass since it is acting against the United States.) But to insist that the fundamental problem in today’s world is American imperialism is to have only the most outdated “principles”—principles that, in the case of Syria, Rwanda, Bosnia, Kosovo, and even Libya, have left, or would have left, the most vulnerable and suffering without any recourse to safety and protection. If the United States announced tomorrow morning that it would no longer use its military for anything but to defend the borders of the homeland, many would instinctively cheer, perhaps not quite realizing what this would mean in practice. But that is the conundrum the Left is now facing. </w:t>
      </w:r>
      <w:r w:rsidRPr="005C1C7D">
        <w:rPr>
          <w:rStyle w:val="StyleUnderline"/>
          <w:rFonts w:asciiTheme="minorHAnsi" w:hAnsiTheme="minorHAnsi"/>
        </w:rPr>
        <w:t>A world without mass slaughter</w:t>
      </w:r>
      <w:r w:rsidRPr="005C1C7D">
        <w:rPr>
          <w:rFonts w:asciiTheme="minorHAnsi" w:hAnsiTheme="minorHAnsi"/>
          <w:sz w:val="16"/>
        </w:rPr>
        <w:t xml:space="preserve">, of the sort of we are seeing every day in Syria, </w:t>
      </w:r>
      <w:r w:rsidRPr="005C1C7D">
        <w:rPr>
          <w:rStyle w:val="StyleUnderline"/>
          <w:rFonts w:asciiTheme="minorHAnsi" w:hAnsiTheme="minorHAnsi"/>
        </w:rPr>
        <w:t>cannot ever come to be without American power.</w:t>
      </w:r>
      <w:r w:rsidRPr="005C1C7D">
        <w:rPr>
          <w:rFonts w:asciiTheme="minorHAnsi" w:hAnsiTheme="minorHAnsi"/>
          <w:sz w:val="16"/>
        </w:rPr>
        <w:t xml:space="preserve"> But perhaps this will prove one of the positive legacies of the Obama era: showing that the alternative of American disinterest and disengagement is not necessarily better. For those, though, that care about ideology—holding on to the idea that U.S. military force is somehow inherently bad—more than they care about actual human outcomes, the untenability of their position will persist. That, too, will be a tragedy, since at a time when many on the Right are turning jingoistic or isolationist, there is a need for voices that not just believe in U.S. power, but believe that that power—still, for now, preeminent—can be used for better, more moral ends. </w:t>
      </w:r>
    </w:p>
    <w:p w14:paraId="46CAB9DC" w14:textId="77777777" w:rsidR="00D158B3" w:rsidRPr="005C1C7D" w:rsidRDefault="00D158B3" w:rsidP="00D158B3">
      <w:pPr>
        <w:pStyle w:val="Heading4"/>
        <w:rPr>
          <w:rFonts w:asciiTheme="minorHAnsi" w:hAnsiTheme="minorHAnsi"/>
        </w:rPr>
      </w:pPr>
      <w:r w:rsidRPr="005C1C7D">
        <w:rPr>
          <w:rFonts w:asciiTheme="minorHAnsi" w:hAnsiTheme="minorHAnsi"/>
        </w:rPr>
        <w:t>Military intervention solves venezuelan abuse</w:t>
      </w:r>
    </w:p>
    <w:p w14:paraId="6A490F73" w14:textId="77777777" w:rsidR="00D158B3" w:rsidRPr="005C1C7D" w:rsidRDefault="00D158B3" w:rsidP="00D158B3">
      <w:pPr>
        <w:rPr>
          <w:rStyle w:val="Style13ptBold"/>
          <w:rFonts w:asciiTheme="minorHAnsi" w:hAnsiTheme="minorHAnsi"/>
        </w:rPr>
      </w:pPr>
      <w:r w:rsidRPr="005C1C7D">
        <w:rPr>
          <w:rFonts w:asciiTheme="minorHAnsi" w:eastAsia="Times New Roman" w:hAnsiTheme="minorHAnsi"/>
        </w:rPr>
        <w:t xml:space="preserve">BY RAMSEY </w:t>
      </w:r>
      <w:r w:rsidRPr="005C1C7D">
        <w:rPr>
          <w:rStyle w:val="Style13ptBold"/>
          <w:rFonts w:asciiTheme="minorHAnsi" w:hAnsiTheme="minorHAnsi"/>
        </w:rPr>
        <w:t>TOUCHBERRY</w:t>
      </w:r>
      <w:r w:rsidRPr="005C1C7D">
        <w:rPr>
          <w:rFonts w:asciiTheme="minorHAnsi" w:eastAsia="Times New Roman" w:hAnsiTheme="minorHAnsi"/>
        </w:rPr>
        <w:t xml:space="preserve"> ON 9/1/</w:t>
      </w:r>
      <w:r w:rsidRPr="005C1C7D">
        <w:rPr>
          <w:rStyle w:val="Style13ptBold"/>
          <w:rFonts w:asciiTheme="minorHAnsi" w:hAnsiTheme="minorHAnsi"/>
        </w:rPr>
        <w:t>18</w:t>
      </w:r>
      <w:r w:rsidRPr="005C1C7D">
        <w:rPr>
          <w:rFonts w:asciiTheme="minorHAnsi" w:eastAsia="Times New Roman" w:hAnsiTheme="minorHAnsi"/>
        </w:rPr>
        <w:t xml:space="preserve"> AT 1:48 PM EDT </w:t>
      </w:r>
      <w:hyperlink r:id="rId56" w:history="1">
        <w:r w:rsidRPr="005C1C7D">
          <w:rPr>
            <w:rStyle w:val="Hyperlink"/>
            <w:rFonts w:asciiTheme="minorHAnsi" w:eastAsia="Times New Roman" w:hAnsiTheme="minorHAnsi"/>
            <w:sz w:val="20"/>
            <w:szCs w:val="20"/>
          </w:rPr>
          <w:t>https://www.newsweek.com/marco-rubio-us-military-solution-venezuela-1101123</w:t>
        </w:r>
      </w:hyperlink>
      <w:r w:rsidRPr="005C1C7D">
        <w:rPr>
          <w:rFonts w:asciiTheme="minorHAnsi" w:eastAsia="Times New Roman" w:hAnsiTheme="minorHAnsi"/>
          <w:sz w:val="20"/>
          <w:szCs w:val="20"/>
        </w:rPr>
        <w:t xml:space="preserve"> Ramsey Touchberry is Newsweek's congressional correspondent based in Washington, D.C. Prior to joining Newsweek in summer 2018, Ramsey was a multimedia reporter at the local NPR and PBS affiliate WUFT News in Gainesville, Florida. While there, he reported for TV, radio and web, primarily focusing on local and state politics. He also investigated county animal shelters' euthanasia rates and the struggles Florida felons face when re-entering society. In 2017, Ramsey was a USA Today College correspondent, where he reported on higher education news. Originally from the Sunshine State, Ramsey graduated from the University of Florida in spring 2018 where he studied both digital and broadcast journalism. You can contact him at r.touchberry@newsweek.com and via encrypted email​ at r.touchberry@protonmail.com.</w:t>
      </w:r>
    </w:p>
    <w:p w14:paraId="0FE2A983" w14:textId="77777777" w:rsidR="00D158B3" w:rsidRPr="005C1C7D" w:rsidRDefault="00D158B3" w:rsidP="00D158B3">
      <w:pPr>
        <w:rPr>
          <w:rStyle w:val="Emphasis"/>
          <w:rFonts w:asciiTheme="minorHAnsi" w:hAnsiTheme="minorHAnsi"/>
        </w:rPr>
      </w:pPr>
      <w:r w:rsidRPr="005C1C7D">
        <w:rPr>
          <w:rStyle w:val="StyleUnderline"/>
          <w:rFonts w:asciiTheme="minorHAnsi" w:hAnsiTheme="minorHAnsi"/>
        </w:rPr>
        <w:t>Venezuela faces an economic crisis, high crime rates and ongoing protests against President Nicolás Maduro. And now Republican Senator Marco Rubio of Florida has suggested a U.S. military intervention</w:t>
      </w:r>
      <w:r w:rsidRPr="005C1C7D">
        <w:rPr>
          <w:rFonts w:asciiTheme="minorHAnsi" w:hAnsiTheme="minorHAnsi"/>
          <w:sz w:val="16"/>
        </w:rPr>
        <w:t xml:space="preserve">. In an interview with Univision 23 in Miami earlier this week translated from Spanish to English, Rubio, a vocal opponent of Maduro's regime, said he would not rule the military option out. </w:t>
      </w:r>
      <w:r w:rsidRPr="005C1C7D">
        <w:rPr>
          <w:rStyle w:val="StyleUnderline"/>
          <w:rFonts w:asciiTheme="minorHAnsi" w:hAnsiTheme="minorHAnsi"/>
        </w:rPr>
        <w:t>"For months and years, I wanted the solution in Venezuela to be a non-military and peaceful solution, simply to restore democracy,"</w:t>
      </w:r>
      <w:r w:rsidRPr="005C1C7D">
        <w:rPr>
          <w:rFonts w:asciiTheme="minorHAnsi" w:hAnsiTheme="minorHAnsi"/>
          <w:sz w:val="16"/>
        </w:rPr>
        <w:t xml:space="preserve"> Rubio said. </w:t>
      </w:r>
      <w:r w:rsidRPr="005C1C7D">
        <w:rPr>
          <w:rStyle w:val="StyleUnderline"/>
          <w:rFonts w:asciiTheme="minorHAnsi" w:hAnsiTheme="minorHAnsi"/>
        </w:rPr>
        <w:t>"I believe that the Armed Forces of the United States are only used in the event of a threat to national security</w:t>
      </w:r>
      <w:r w:rsidRPr="005C1C7D">
        <w:rPr>
          <w:rStyle w:val="Emphasis"/>
          <w:rFonts w:asciiTheme="minorHAnsi" w:hAnsiTheme="minorHAnsi"/>
        </w:rPr>
        <w:t>. I believe that there is a very strong argument that can be made at this time that Venezuela and the Maduro regime has become a threat to the region and even to the United States</w:t>
      </w:r>
      <w:r w:rsidRPr="005C1C7D">
        <w:rPr>
          <w:rStyle w:val="StyleUnderline"/>
          <w:rFonts w:asciiTheme="minorHAnsi" w:hAnsiTheme="minorHAnsi"/>
        </w:rPr>
        <w:t>." But critics of U.S. military action say it's a bad idea</w:t>
      </w:r>
      <w:r w:rsidRPr="005C1C7D">
        <w:rPr>
          <w:rFonts w:asciiTheme="minorHAnsi" w:hAnsiTheme="minorHAnsi"/>
          <w:sz w:val="16"/>
        </w:rPr>
        <w:t xml:space="preserve">. A better solution would be a "multilateral solution that involves some kind of negotiations," said Juan Cruz, a CIA veteran and director for Western Hemisphere Affairs at the National Security Council. Geoff Ramsey, the assistant director for Advocacy for Human Rights in the Americas' Venezuela program, otherwise known as WOLA, told Newsweek that even threatening military action as a solution to a complex crisis is not the answer. He believed Rubio is likely speaking to a select constituent base in Miami and that U.S. aid to Venezuela needs to focus on negotiated solutions. </w:t>
      </w:r>
      <w:r w:rsidRPr="005C1C7D">
        <w:rPr>
          <w:rStyle w:val="StyleUnderline"/>
          <w:rFonts w:asciiTheme="minorHAnsi" w:hAnsiTheme="minorHAnsi"/>
        </w:rPr>
        <w:t xml:space="preserve">"Threatening military action risks derailing diplomatic progress and spreads false hope among the extremist voices in the Venezuelan opposition that they don't have to do the hard work of building a coalition and leadership structure," Ramsey said. "They think the U.S. will invade and deliver the country on a silver platter. It's a fantasy." </w:t>
      </w:r>
      <w:r w:rsidRPr="005C1C7D">
        <w:rPr>
          <w:rFonts w:asciiTheme="minorHAnsi" w:hAnsiTheme="minorHAnsi"/>
          <w:sz w:val="16"/>
        </w:rPr>
        <w:t xml:space="preserve">Rubio's office did not immediately respond on Saturday to a request for comment from Newsweek about the ongoing Venezuelan crisis. Rubio has been a longtime critic of the Venezuelan government. </w:t>
      </w:r>
      <w:r w:rsidRPr="005C1C7D">
        <w:rPr>
          <w:rStyle w:val="StyleUnderline"/>
          <w:rFonts w:asciiTheme="minorHAnsi" w:hAnsiTheme="minorHAnsi"/>
        </w:rPr>
        <w:t>"Venezuela was a democracy with a constitution, and a national assembly and a court,"</w:t>
      </w:r>
      <w:r w:rsidRPr="005C1C7D">
        <w:rPr>
          <w:rFonts w:asciiTheme="minorHAnsi" w:hAnsiTheme="minorHAnsi"/>
          <w:sz w:val="16"/>
        </w:rPr>
        <w:t xml:space="preserve"> Rubio said in May. "</w:t>
      </w:r>
      <w:r w:rsidRPr="005C1C7D">
        <w:rPr>
          <w:rStyle w:val="StyleUnderline"/>
          <w:rFonts w:asciiTheme="minorHAnsi" w:hAnsiTheme="minorHAnsi"/>
        </w:rPr>
        <w:t xml:space="preserve">All of that's been wiped out by a dictator. Every day it gets worse and worse, right here in our own hemisphere." They are sponsoring and protecting narco traffickers. They are flooding their neighboring countries, including Colombia, with refugees and people seeking refuge from Venezuela." </w:t>
      </w:r>
      <w:r w:rsidRPr="005C1C7D">
        <w:rPr>
          <w:rFonts w:asciiTheme="minorHAnsi" w:hAnsiTheme="minorHAnsi"/>
          <w:sz w:val="16"/>
        </w:rPr>
        <w:t xml:space="preserve">Maduro, an authoritarian leader who many compare, in style at least, to Donald Trump, has presided over an economic crisis. The International Monetary Fund projected in July that inflation would hit one million percent this year. The economy crashed in 2014 after the price of oil left the country struggling to subsidize the price of bare necessities for its people. Items like toilet paper, tomatoes and chicken were placed in front of bolivars, the currency used in Venezuela, to represent the current inflation crisis. Just days after the IMF's projection of record inflation rates, the government knocked five zeros off the end of its currency. </w:t>
      </w:r>
      <w:r w:rsidRPr="005C1C7D">
        <w:rPr>
          <w:rStyle w:val="StyleUnderline"/>
          <w:rFonts w:asciiTheme="minorHAnsi" w:hAnsiTheme="minorHAnsi"/>
        </w:rPr>
        <w:t xml:space="preserve">"The idea that the Venezuelan crisis is a national security threat is not a position shared by the majority of Venezuelans or even among leaders of the Venezuelan opposition itself," Ramsey said. "The solution needs to be some combination of the current international strategy of pairing multilateral pressure on the Venezuelan government through sanctions … </w:t>
      </w:r>
      <w:r w:rsidRPr="005C1C7D">
        <w:rPr>
          <w:rStyle w:val="Emphasis"/>
          <w:rFonts w:asciiTheme="minorHAnsi" w:hAnsiTheme="minorHAnsi"/>
        </w:rPr>
        <w:t>paired with engagement that leads to fair elections."</w:t>
      </w:r>
    </w:p>
    <w:p w14:paraId="058DCE4D" w14:textId="60392ED1" w:rsidR="00D158B3" w:rsidRPr="005C1C7D" w:rsidRDefault="00D158B3" w:rsidP="00D158B3">
      <w:pPr>
        <w:pStyle w:val="Heading3"/>
        <w:rPr>
          <w:rFonts w:asciiTheme="minorHAnsi" w:hAnsiTheme="minorHAnsi"/>
        </w:rPr>
      </w:pPr>
      <w:r w:rsidRPr="005C1C7D">
        <w:rPr>
          <w:rFonts w:asciiTheme="minorHAnsi" w:hAnsiTheme="minorHAnsi"/>
        </w:rPr>
        <w:t>Heg Solves the Environment</w:t>
      </w:r>
    </w:p>
    <w:p w14:paraId="69D2479B" w14:textId="77777777" w:rsidR="00D158B3" w:rsidRPr="005C1C7D" w:rsidRDefault="00D158B3" w:rsidP="00D158B3">
      <w:pPr>
        <w:pStyle w:val="Heading4"/>
        <w:rPr>
          <w:rFonts w:asciiTheme="minorHAnsi" w:hAnsiTheme="minorHAnsi"/>
          <w:sz w:val="28"/>
        </w:rPr>
      </w:pPr>
      <w:r w:rsidRPr="005C1C7D">
        <w:rPr>
          <w:rFonts w:asciiTheme="minorHAnsi" w:hAnsiTheme="minorHAnsi"/>
          <w:sz w:val="28"/>
        </w:rPr>
        <w:t xml:space="preserve">Hegemony key to environmental protections. </w:t>
      </w:r>
    </w:p>
    <w:p w14:paraId="4311FE3E" w14:textId="77777777" w:rsidR="00D158B3" w:rsidRPr="005C1C7D" w:rsidRDefault="00D158B3" w:rsidP="00D158B3">
      <w:pPr>
        <w:rPr>
          <w:rFonts w:asciiTheme="minorHAnsi" w:hAnsiTheme="minorHAnsi"/>
        </w:rPr>
      </w:pPr>
      <w:r w:rsidRPr="005C1C7D">
        <w:rPr>
          <w:rStyle w:val="Style13ptBold"/>
          <w:rFonts w:asciiTheme="minorHAnsi" w:hAnsiTheme="minorHAnsi"/>
          <w:sz w:val="28"/>
        </w:rPr>
        <w:t>Falkner 5</w:t>
      </w:r>
      <w:r w:rsidRPr="005C1C7D">
        <w:rPr>
          <w:rFonts w:asciiTheme="minorHAnsi" w:hAnsiTheme="minorHAnsi"/>
        </w:rPr>
        <w:t xml:space="preserve"> – Dept. IR @ London School of Economics, Robert, “American Hegemony and the Global Environment”, International Studies Review (2005) 7, 585–599</w:t>
      </w:r>
    </w:p>
    <w:p w14:paraId="245370CF" w14:textId="77777777" w:rsidR="00D158B3" w:rsidRPr="005C1C7D" w:rsidRDefault="00D158B3" w:rsidP="00D158B3">
      <w:pPr>
        <w:rPr>
          <w:rFonts w:asciiTheme="minorHAnsi" w:hAnsiTheme="minorHAnsi"/>
          <w:sz w:val="14"/>
        </w:rPr>
      </w:pPr>
      <w:r w:rsidRPr="005C1C7D">
        <w:rPr>
          <w:rFonts w:asciiTheme="minorHAnsi" w:hAnsiTheme="minorHAnsi"/>
          <w:sz w:val="14"/>
        </w:rPr>
        <w:t xml:space="preserve">The ﬁrst use of hegemony in international environmental politics revolves around the use of superior power in the interest of international regime building. Young (1989:88) has argued in International Cooperation: Building Regimes for Natural Re- sources and the Environment that, even though </w:t>
      </w:r>
      <w:r w:rsidRPr="005C1C7D">
        <w:rPr>
          <w:rStyle w:val="Emphasis"/>
          <w:rFonts w:asciiTheme="minorHAnsi" w:hAnsiTheme="minorHAnsi"/>
        </w:rPr>
        <w:t>hegemonic states</w:t>
      </w:r>
      <w:r w:rsidRPr="005C1C7D">
        <w:rPr>
          <w:rFonts w:asciiTheme="minorHAnsi" w:hAnsiTheme="minorHAnsi"/>
          <w:sz w:val="14"/>
        </w:rPr>
        <w:t xml:space="preserve"> rarely impose in- ternational regimes against the wishes of other states, they </w:t>
      </w:r>
      <w:r w:rsidRPr="005C1C7D">
        <w:rPr>
          <w:rStyle w:val="Emphasis"/>
          <w:rFonts w:asciiTheme="minorHAnsi" w:hAnsiTheme="minorHAnsi"/>
        </w:rPr>
        <w:t>play an important role in providing leadership in the creation of mutually agreeable environmental regimes</w:t>
      </w:r>
      <w:r w:rsidRPr="005C1C7D">
        <w:rPr>
          <w:rFonts w:asciiTheme="minorHAnsi" w:hAnsiTheme="minorHAnsi"/>
          <w:sz w:val="14"/>
        </w:rPr>
        <w:t xml:space="preserve">. Although environmental leadership does not necessarily result from hegemonic power, it is closely linked to such power. </w:t>
      </w:r>
      <w:r w:rsidRPr="005C1C7D">
        <w:rPr>
          <w:rStyle w:val="Emphasis"/>
          <w:rFonts w:asciiTheme="minorHAnsi" w:hAnsiTheme="minorHAnsi"/>
        </w:rPr>
        <w:t>Environmental leadership can take many different forms</w:t>
      </w:r>
      <w:r w:rsidRPr="005C1C7D">
        <w:rPr>
          <w:rStyle w:val="StyleUnderline"/>
          <w:rFonts w:asciiTheme="minorHAnsi" w:hAnsiTheme="minorHAnsi"/>
        </w:rPr>
        <w:t>: policy entrepreneurship of individual actors in international bar- gaining that facilitates compromise and agreement in the interest of environmental causes</w:t>
      </w:r>
      <w:r w:rsidRPr="005C1C7D">
        <w:rPr>
          <w:rFonts w:asciiTheme="minorHAnsi" w:hAnsiTheme="minorHAnsi"/>
          <w:sz w:val="14"/>
        </w:rPr>
        <w:t xml:space="preserve"> (entrepreneurial leadership); </w:t>
      </w:r>
      <w:r w:rsidRPr="005C1C7D">
        <w:rPr>
          <w:rStyle w:val="Emphasis"/>
          <w:rFonts w:asciiTheme="minorHAnsi" w:hAnsiTheme="minorHAnsi"/>
        </w:rPr>
        <w:t>diffusion and role model effects of national environmental policy</w:t>
      </w:r>
      <w:r w:rsidRPr="005C1C7D">
        <w:rPr>
          <w:rStyle w:val="StyleUnderline"/>
          <w:rFonts w:asciiTheme="minorHAnsi" w:hAnsiTheme="minorHAnsi"/>
        </w:rPr>
        <w:t xml:space="preserve"> </w:t>
      </w:r>
      <w:r w:rsidRPr="005C1C7D">
        <w:rPr>
          <w:rFonts w:asciiTheme="minorHAnsi" w:hAnsiTheme="minorHAnsi"/>
          <w:sz w:val="14"/>
        </w:rPr>
        <w:t xml:space="preserve">(intellectual leadership); </w:t>
      </w:r>
      <w:r w:rsidRPr="005C1C7D">
        <w:rPr>
          <w:rStyle w:val="StyleUnderline"/>
          <w:rFonts w:asciiTheme="minorHAnsi" w:hAnsiTheme="minorHAnsi"/>
        </w:rPr>
        <w:t>and the more explicit use of eco- nomic incentives and sanctions in pursuit of international environmental objectives</w:t>
      </w:r>
      <w:r w:rsidRPr="005C1C7D">
        <w:rPr>
          <w:rFonts w:asciiTheme="minorHAnsi" w:hAnsiTheme="minorHAnsi"/>
          <w:sz w:val="14"/>
        </w:rPr>
        <w:t xml:space="preserve"> (structural leadership) (Young 1991; Lake 1993; Vogel 1997; Tews 2004). Even though hegemony is neither a necessary nor sufﬁcient condition for the existence of environmental leadership, </w:t>
      </w:r>
      <w:r w:rsidRPr="005C1C7D">
        <w:rPr>
          <w:rStyle w:val="StyleUnderline"/>
          <w:rFonts w:asciiTheme="minorHAnsi" w:hAnsiTheme="minorHAnsi"/>
        </w:rPr>
        <w:t>it is usually only powerful states that have a lasting effect on international negotiations and norm creation. Weaker states may assume a leading position when it comes to developing progressive environmental policies or demanding stringent international rules. But such initiatives will remain ineffective if they are not backed up by political and economic clout that can foster international agreement and induce compliance.</w:t>
      </w:r>
      <w:r w:rsidRPr="005C1C7D">
        <w:rPr>
          <w:rFonts w:asciiTheme="minorHAnsi" w:hAnsiTheme="minorHAnsi"/>
          <w:sz w:val="14"/>
        </w:rPr>
        <w:t xml:space="preserve"> For example, smaller European states such as Denmark and the Netherlands have often been in the vanguard of environmental policy innovation, but Germany, Europe’s largest economy, is usu- ally credited with providing the essential leadership for advancing environmental policies at the EU level. A similar picture emerges in the international system. It is mainly states that have dominant economic and political clout and whose position in the international economy affords them the possibility of exerting indirect or direct pressure on other states that can provide effective leadership on environmental issues. The United States is a good example of this conclusion. </w:t>
      </w:r>
      <w:r w:rsidRPr="005C1C7D">
        <w:rPr>
          <w:rStyle w:val="Emphasis"/>
          <w:rFonts w:asciiTheme="minorHAnsi" w:hAnsiTheme="minorHAnsi"/>
        </w:rPr>
        <w:t>For much of the early phase of international environmental politics, the United States provided inter- national leadership in one form or the other</w:t>
      </w:r>
      <w:r w:rsidRPr="005C1C7D">
        <w:rPr>
          <w:rStyle w:val="StyleUnderline"/>
          <w:rFonts w:asciiTheme="minorHAnsi" w:hAnsiTheme="minorHAnsi"/>
        </w:rPr>
        <w:t>. It was one of the ﬁrst leading in- dustrialized nations to develop comprehensive environmental legislation and reg- ulatory institutions.</w:t>
      </w:r>
      <w:r w:rsidRPr="005C1C7D">
        <w:rPr>
          <w:rFonts w:asciiTheme="minorHAnsi" w:hAnsiTheme="minorHAnsi"/>
          <w:sz w:val="14"/>
        </w:rPr>
        <w:t xml:space="preserve"> The US Environmental Protection Agency (EPA), which was set up in 1970 to integrate the widely scattered programs and institutions dealing with environmental matters, instantly became a model for similar regulatory agencies that were created in other industrialized countries during the 1970s. Much of this state activity was underpinned by the world’s most dynamic environmental move- ment, which came into existence in the mid-1960s. US environmental groups ranging from the more traditional bodies (Sierra Club, National Audubon Society) to modern environmental nongovernmental organizations (Environmental Defense Fund, Natural Resources Defense Council, Greenpeace) worked to create broadly based domestic support for a more ambitious environmental policy at home and abroad. US scientists and activists came to play a leading role in the global envi- ronmental movement that began to emerge in the 1970s (Kraft 2004). </w:t>
      </w:r>
      <w:r w:rsidRPr="005C1C7D">
        <w:rPr>
          <w:rStyle w:val="StyleUnderline"/>
          <w:rFonts w:asciiTheme="minorHAnsi" w:hAnsiTheme="minorHAnsi"/>
        </w:rPr>
        <w:t>At the international level, the United States began to claim the mantle of en- vironmental leader,</w:t>
      </w:r>
      <w:r w:rsidRPr="005C1C7D">
        <w:rPr>
          <w:rFonts w:asciiTheme="minorHAnsi" w:hAnsiTheme="minorHAnsi"/>
          <w:sz w:val="14"/>
        </w:rPr>
        <w:t xml:space="preserve"> ﬁrst at the UN Conference on the Human Environment in Stockholm in 1972 (Hopgood 1998:96), and later in the context of the multilateral efforts to agree on environmental treaties. Having declared eight whale species endangered based on the Endangered Species Act of 1969, </w:t>
      </w:r>
      <w:r w:rsidRPr="005C1C7D">
        <w:rPr>
          <w:rStyle w:val="StyleUnderline"/>
          <w:rFonts w:asciiTheme="minorHAnsi" w:hAnsiTheme="minorHAnsi"/>
        </w:rPr>
        <w:t>the United States took up the issue of whale preservation internationally</w:t>
      </w:r>
      <w:r w:rsidRPr="005C1C7D">
        <w:rPr>
          <w:rFonts w:asciiTheme="minorHAnsi" w:hAnsiTheme="minorHAnsi"/>
          <w:sz w:val="14"/>
        </w:rPr>
        <w:t xml:space="preserve"> and initiated a transformation of the international whaling regime to emphasize species protection rather than nat- ural resource usage. </w:t>
      </w:r>
      <w:r w:rsidRPr="005C1C7D">
        <w:rPr>
          <w:rStyle w:val="StyleUnderline"/>
          <w:rFonts w:asciiTheme="minorHAnsi" w:hAnsiTheme="minorHAnsi"/>
        </w:rPr>
        <w:t>US diplomatic pressure and threat of sanctions were instrumental in getting the International Whaling Commission to place a ban on commercial whaling in 1984</w:t>
      </w:r>
      <w:r w:rsidRPr="005C1C7D">
        <w:rPr>
          <w:rFonts w:asciiTheme="minorHAnsi" w:hAnsiTheme="minorHAnsi"/>
          <w:sz w:val="14"/>
        </w:rPr>
        <w:t xml:space="preserve"> (Porter and Brown 1996:77–81; Fletcher 2001). </w:t>
      </w:r>
      <w:r w:rsidRPr="005C1C7D">
        <w:rPr>
          <w:rStyle w:val="StyleUnderline"/>
          <w:rFonts w:asciiTheme="minorHAnsi" w:hAnsiTheme="minorHAnsi"/>
        </w:rPr>
        <w:t>Also in the 1970s, the United States began to support international efforts to take action against ozone layer depletion and in the 1980s became a key advocate of international restrictions on the use of ozone-depleting chemicals.</w:t>
      </w:r>
      <w:r w:rsidRPr="005C1C7D">
        <w:rPr>
          <w:rFonts w:asciiTheme="minorHAnsi" w:hAnsiTheme="minorHAnsi"/>
          <w:sz w:val="14"/>
        </w:rPr>
        <w:t xml:space="preserve"> During the ne- gotiations on the Montreal Protocol, the US government provided important lead- ership and exerted pressure on skeptical states, especially the European producers of ozone-depleting substances, that objected to strong international measures (Benedick 1991). Whereas the ozone negotiations provided the United States with an opportunity to display leadership in a multilateral context, US policy on the conservation of species took on a more unilateral character. </w:t>
      </w:r>
      <w:r w:rsidRPr="005C1C7D">
        <w:rPr>
          <w:rStyle w:val="Emphasis"/>
          <w:rFonts w:asciiTheme="minorHAnsi" w:hAnsiTheme="minorHAnsi"/>
        </w:rPr>
        <w:t>More than any other country, the United States has used the threat of sanctions to change other nations’ behavior in areas that endanger threatened species. Using import restrictions on products made in an environmentally damaging way, the US government forced foreign ﬁshing ﬂeets to comply with American standards of protection of, for ex- ample, dolphins and sea turtles</w:t>
      </w:r>
      <w:r w:rsidRPr="005C1C7D">
        <w:rPr>
          <w:rFonts w:asciiTheme="minorHAnsi" w:hAnsiTheme="minorHAnsi"/>
          <w:sz w:val="14"/>
        </w:rPr>
        <w:t xml:space="preserve"> (DeSombre 2001).</w:t>
      </w:r>
    </w:p>
    <w:p w14:paraId="301B7856" w14:textId="77777777" w:rsidR="00D158B3" w:rsidRPr="005C1C7D" w:rsidRDefault="00D158B3" w:rsidP="00D158B3">
      <w:pPr>
        <w:rPr>
          <w:rFonts w:asciiTheme="minorHAnsi" w:hAnsiTheme="minorHAnsi"/>
          <w:sz w:val="14"/>
        </w:rPr>
      </w:pPr>
    </w:p>
    <w:p w14:paraId="31771E38" w14:textId="77777777" w:rsidR="00437639" w:rsidRPr="005C1C7D" w:rsidRDefault="00437639" w:rsidP="00437639">
      <w:pPr>
        <w:pStyle w:val="Heading3"/>
        <w:rPr>
          <w:rFonts w:asciiTheme="minorHAnsi" w:hAnsiTheme="minorHAnsi"/>
        </w:rPr>
      </w:pPr>
      <w:r w:rsidRPr="005C1C7D">
        <w:rPr>
          <w:rFonts w:asciiTheme="minorHAnsi" w:hAnsiTheme="minorHAnsi"/>
        </w:rPr>
        <w:t>AT: Heg Decline Inevitable</w:t>
      </w:r>
    </w:p>
    <w:p w14:paraId="41CF0A08" w14:textId="77777777" w:rsidR="00437639" w:rsidRPr="005C1C7D" w:rsidRDefault="00437639" w:rsidP="00437639">
      <w:pPr>
        <w:pStyle w:val="Heading4"/>
        <w:rPr>
          <w:rFonts w:asciiTheme="minorHAnsi" w:hAnsiTheme="minorHAnsi"/>
        </w:rPr>
      </w:pPr>
      <w:r w:rsidRPr="005C1C7D">
        <w:rPr>
          <w:rFonts w:asciiTheme="minorHAnsi" w:hAnsiTheme="minorHAnsi"/>
        </w:rPr>
        <w:t>Decline isn’t inevitable---hegemony is sustainable and solves great power war</w:t>
      </w:r>
    </w:p>
    <w:p w14:paraId="3EC0BDE2" w14:textId="77777777" w:rsidR="00437639" w:rsidRPr="005C1C7D" w:rsidRDefault="00437639" w:rsidP="00437639">
      <w:pPr>
        <w:rPr>
          <w:rFonts w:asciiTheme="minorHAnsi" w:hAnsiTheme="minorHAnsi"/>
        </w:rPr>
      </w:pPr>
      <w:r w:rsidRPr="005C1C7D">
        <w:rPr>
          <w:rStyle w:val="Style13ptBold"/>
          <w:rFonts w:asciiTheme="minorHAnsi" w:hAnsiTheme="minorHAnsi"/>
        </w:rPr>
        <w:t>Petraeus, 17</w:t>
      </w:r>
      <w:r w:rsidRPr="005C1C7D">
        <w:rPr>
          <w:rFonts w:asciiTheme="minorHAnsi" w:hAnsiTheme="minorHAnsi"/>
        </w:rPr>
        <w:t xml:space="preserve"> - former director of the Central Intelligence Agency and former head of CENTCOM (David, "America Must Stand Tall," </w:t>
      </w:r>
      <w:r w:rsidRPr="005C1C7D">
        <w:rPr>
          <w:rFonts w:asciiTheme="minorHAnsi" w:hAnsiTheme="minorHAnsi"/>
          <w:i/>
        </w:rPr>
        <w:t>Politico Magazine</w:t>
      </w:r>
      <w:r w:rsidRPr="005C1C7D">
        <w:rPr>
          <w:rFonts w:asciiTheme="minorHAnsi" w:hAnsiTheme="minorHAnsi"/>
        </w:rPr>
        <w:t>, 2-7-2017, http://www.politico.com/magazine/story/2017/02/america-stand-tall-214748)</w:t>
      </w:r>
    </w:p>
    <w:p w14:paraId="03414CF0" w14:textId="77777777" w:rsidR="00437639" w:rsidRPr="005C1C7D" w:rsidRDefault="00437639" w:rsidP="00437639">
      <w:pPr>
        <w:rPr>
          <w:rFonts w:asciiTheme="minorHAnsi" w:hAnsiTheme="minorHAnsi"/>
          <w:sz w:val="16"/>
        </w:rPr>
      </w:pP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came of age as a world power amid</w:t>
      </w:r>
      <w:r w:rsidRPr="005C1C7D">
        <w:rPr>
          <w:rFonts w:asciiTheme="minorHAnsi" w:hAnsiTheme="minorHAnsi"/>
          <w:sz w:val="16"/>
        </w:rPr>
        <w:t xml:space="preserve"> the </w:t>
      </w:r>
      <w:r w:rsidRPr="005C1C7D">
        <w:rPr>
          <w:rStyle w:val="StyleUnderline"/>
          <w:rFonts w:asciiTheme="minorHAnsi" w:hAnsiTheme="minorHAnsi"/>
        </w:rPr>
        <w:t>rubble left by</w:t>
      </w:r>
      <w:r w:rsidRPr="005C1C7D">
        <w:rPr>
          <w:rFonts w:asciiTheme="minorHAnsi" w:hAnsiTheme="minorHAnsi"/>
          <w:sz w:val="16"/>
        </w:rPr>
        <w:t xml:space="preserve"> this </w:t>
      </w:r>
      <w:r w:rsidRPr="005C1C7D">
        <w:rPr>
          <w:rStyle w:val="StyleUnderline"/>
          <w:rFonts w:asciiTheme="minorHAnsi" w:hAnsiTheme="minorHAnsi"/>
        </w:rPr>
        <w:t>succession of calamities</w:t>
      </w:r>
      <w:r w:rsidRPr="005C1C7D">
        <w:rPr>
          <w:rFonts w:asciiTheme="minorHAnsi" w:hAnsiTheme="minorHAnsi"/>
          <w:sz w:val="16"/>
        </w:rPr>
        <w:t>—</w:t>
      </w:r>
      <w:r w:rsidRPr="005C1C7D">
        <w:rPr>
          <w:rStyle w:val="StyleUnderline"/>
          <w:rFonts w:asciiTheme="minorHAnsi" w:hAnsiTheme="minorHAnsi"/>
        </w:rPr>
        <w:t>and resolved</w:t>
      </w:r>
      <w:r w:rsidRPr="005C1C7D">
        <w:rPr>
          <w:rFonts w:asciiTheme="minorHAnsi" w:hAnsiTheme="minorHAnsi"/>
          <w:sz w:val="16"/>
        </w:rPr>
        <w:t xml:space="preserve">, </w:t>
      </w:r>
      <w:r w:rsidRPr="005C1C7D">
        <w:rPr>
          <w:rStyle w:val="StyleUnderline"/>
          <w:rFonts w:asciiTheme="minorHAnsi" w:hAnsiTheme="minorHAnsi"/>
        </w:rPr>
        <w:t>in the wake of the most devastating conflict the world has ever known</w:t>
      </w:r>
      <w:r w:rsidRPr="005C1C7D">
        <w:rPr>
          <w:rFonts w:asciiTheme="minorHAnsi" w:hAnsiTheme="minorHAnsi"/>
          <w:sz w:val="16"/>
        </w:rPr>
        <w:t xml:space="preserve">, to try </w:t>
      </w:r>
      <w:r w:rsidRPr="005C1C7D">
        <w:rPr>
          <w:rStyle w:val="StyleUnderline"/>
          <w:rFonts w:asciiTheme="minorHAnsi" w:hAnsiTheme="minorHAnsi"/>
        </w:rPr>
        <w:t>to prevent them from ever happening again</w:t>
      </w:r>
      <w:r w:rsidRPr="005C1C7D">
        <w:rPr>
          <w:rFonts w:asciiTheme="minorHAnsi" w:hAnsiTheme="minorHAnsi"/>
          <w:sz w:val="16"/>
        </w:rPr>
        <w:t xml:space="preserve">. </w:t>
      </w:r>
      <w:r w:rsidRPr="005C1C7D">
        <w:rPr>
          <w:rStyle w:val="StyleUnderline"/>
          <w:rFonts w:asciiTheme="minorHAnsi" w:hAnsiTheme="minorHAnsi"/>
        </w:rPr>
        <w:t>To keep the peace</w:t>
      </w:r>
      <w:r w:rsidRPr="005C1C7D">
        <w:rPr>
          <w:rFonts w:asciiTheme="minorHAnsi" w:hAnsiTheme="minorHAnsi"/>
          <w:sz w:val="16"/>
        </w:rPr>
        <w:t xml:space="preserve">, </w:t>
      </w:r>
      <w:r w:rsidRPr="005C1C7D">
        <w:rPr>
          <w:rStyle w:val="StyleUnderline"/>
          <w:rFonts w:asciiTheme="minorHAnsi" w:hAnsiTheme="minorHAnsi"/>
        </w:rPr>
        <w:t xml:space="preserve">we led an effort to establish a system of </w:t>
      </w:r>
      <w:r w:rsidRPr="005C1C7D">
        <w:rPr>
          <w:rStyle w:val="Emphasis"/>
          <w:rFonts w:asciiTheme="minorHAnsi" w:hAnsiTheme="minorHAnsi"/>
        </w:rPr>
        <w:t>global alliances</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security commitments</w:t>
      </w:r>
      <w:r w:rsidRPr="005C1C7D">
        <w:rPr>
          <w:rFonts w:asciiTheme="minorHAnsi" w:hAnsiTheme="minorHAnsi"/>
          <w:sz w:val="16"/>
        </w:rPr>
        <w:t xml:space="preserve">, </w:t>
      </w:r>
      <w:r w:rsidRPr="005C1C7D">
        <w:rPr>
          <w:rStyle w:val="StyleUnderline"/>
          <w:rFonts w:asciiTheme="minorHAnsi" w:hAnsiTheme="minorHAnsi"/>
        </w:rPr>
        <w:t xml:space="preserve">underwritten by </w:t>
      </w:r>
      <w:r w:rsidRPr="005C1C7D">
        <w:rPr>
          <w:rStyle w:val="Emphasis"/>
          <w:rFonts w:asciiTheme="minorHAnsi" w:hAnsiTheme="minorHAnsi"/>
        </w:rPr>
        <w:t>U.S. military power</w:t>
      </w:r>
      <w:r w:rsidRPr="005C1C7D">
        <w:rPr>
          <w:rStyle w:val="StyleUnderline"/>
          <w:rFonts w:asciiTheme="minorHAnsi" w:hAnsiTheme="minorHAnsi"/>
        </w:rPr>
        <w:t xml:space="preserve"> and the deployment of our forces to bases in Europe and Asia</w:t>
      </w:r>
      <w:r w:rsidRPr="005C1C7D">
        <w:rPr>
          <w:rFonts w:asciiTheme="minorHAnsi" w:hAnsiTheme="minorHAnsi"/>
          <w:sz w:val="16"/>
        </w:rPr>
        <w:t xml:space="preserve">. </w:t>
      </w:r>
      <w:r w:rsidRPr="005C1C7D">
        <w:rPr>
          <w:rStyle w:val="StyleUnderline"/>
          <w:rFonts w:asciiTheme="minorHAnsi" w:hAnsiTheme="minorHAnsi"/>
        </w:rPr>
        <w:t>To create a foundation for prosperity</w:t>
      </w:r>
      <w:r w:rsidRPr="005C1C7D">
        <w:rPr>
          <w:rFonts w:asciiTheme="minorHAnsi" w:hAnsiTheme="minorHAnsi"/>
          <w:sz w:val="16"/>
        </w:rPr>
        <w:t xml:space="preserve">, </w:t>
      </w:r>
      <w:r w:rsidRPr="005C1C7D">
        <w:rPr>
          <w:rStyle w:val="StyleUnderline"/>
          <w:rFonts w:asciiTheme="minorHAnsi" w:hAnsiTheme="minorHAnsi"/>
        </w:rPr>
        <w:t>we put in place</w:t>
      </w:r>
      <w:r w:rsidRPr="005C1C7D">
        <w:rPr>
          <w:rFonts w:asciiTheme="minorHAnsi" w:hAnsiTheme="minorHAnsi"/>
          <w:sz w:val="16"/>
        </w:rPr>
        <w:t xml:space="preserve"> an </w:t>
      </w:r>
      <w:r w:rsidRPr="005C1C7D">
        <w:rPr>
          <w:rStyle w:val="StyleUnderline"/>
          <w:rFonts w:asciiTheme="minorHAnsi" w:hAnsiTheme="minorHAnsi"/>
        </w:rPr>
        <w:t>open</w:t>
      </w:r>
      <w:r w:rsidRPr="005C1C7D">
        <w:rPr>
          <w:rFonts w:asciiTheme="minorHAnsi" w:hAnsiTheme="minorHAnsi"/>
          <w:sz w:val="16"/>
        </w:rPr>
        <w:t xml:space="preserve">, </w:t>
      </w:r>
      <w:r w:rsidRPr="005C1C7D">
        <w:rPr>
          <w:rStyle w:val="StyleUnderline"/>
          <w:rFonts w:asciiTheme="minorHAnsi" w:hAnsiTheme="minorHAnsi"/>
        </w:rPr>
        <w:t>free</w:t>
      </w:r>
      <w:r w:rsidRPr="005C1C7D">
        <w:rPr>
          <w:rFonts w:asciiTheme="minorHAnsi" w:hAnsiTheme="minorHAnsi"/>
          <w:sz w:val="16"/>
        </w:rPr>
        <w:t xml:space="preserve"> </w:t>
      </w:r>
      <w:r w:rsidRPr="005C1C7D">
        <w:rPr>
          <w:rStyle w:val="StyleUnderline"/>
          <w:rFonts w:asciiTheme="minorHAnsi" w:hAnsiTheme="minorHAnsi"/>
        </w:rPr>
        <w:t>and rules-based international economic order</w:t>
      </w:r>
      <w:r w:rsidRPr="005C1C7D">
        <w:rPr>
          <w:rFonts w:asciiTheme="minorHAnsi" w:hAnsiTheme="minorHAnsi"/>
          <w:sz w:val="16"/>
        </w:rPr>
        <w:t xml:space="preserve"> intended </w:t>
      </w:r>
      <w:r w:rsidRPr="005C1C7D">
        <w:rPr>
          <w:rStyle w:val="StyleUnderline"/>
          <w:rFonts w:asciiTheme="minorHAnsi" w:hAnsiTheme="minorHAnsi"/>
        </w:rPr>
        <w:t>to safeguard against</w:t>
      </w:r>
      <w:r w:rsidRPr="005C1C7D">
        <w:rPr>
          <w:rFonts w:asciiTheme="minorHAnsi" w:hAnsiTheme="minorHAnsi"/>
          <w:sz w:val="16"/>
        </w:rPr>
        <w:t xml:space="preserve"> the spiral of </w:t>
      </w:r>
      <w:r w:rsidRPr="005C1C7D">
        <w:rPr>
          <w:rStyle w:val="Emphasis"/>
          <w:rFonts w:asciiTheme="minorHAnsi" w:hAnsiTheme="minorHAnsi"/>
        </w:rPr>
        <w:t>protectionism</w:t>
      </w:r>
      <w:r w:rsidRPr="005C1C7D">
        <w:rPr>
          <w:rFonts w:asciiTheme="minorHAnsi" w:hAnsiTheme="minorHAnsi"/>
          <w:sz w:val="16"/>
        </w:rPr>
        <w:t xml:space="preserve"> </w:t>
      </w:r>
      <w:r w:rsidRPr="005C1C7D">
        <w:rPr>
          <w:rStyle w:val="StyleUnderline"/>
          <w:rFonts w:asciiTheme="minorHAnsi" w:hAnsiTheme="minorHAnsi"/>
        </w:rPr>
        <w:t>that produced</w:t>
      </w:r>
      <w:r w:rsidRPr="005C1C7D">
        <w:rPr>
          <w:rFonts w:asciiTheme="minorHAnsi" w:hAnsiTheme="minorHAnsi"/>
          <w:sz w:val="16"/>
        </w:rPr>
        <w:t xml:space="preserve"> the </w:t>
      </w:r>
      <w:r w:rsidRPr="005C1C7D">
        <w:rPr>
          <w:rStyle w:val="StyleUnderline"/>
          <w:rFonts w:asciiTheme="minorHAnsi" w:hAnsiTheme="minorHAnsi"/>
        </w:rPr>
        <w:t>impoverishment and radicalization</w:t>
      </w:r>
      <w:r w:rsidRPr="005C1C7D">
        <w:rPr>
          <w:rFonts w:asciiTheme="minorHAnsi" w:hAnsiTheme="minorHAnsi"/>
          <w:sz w:val="16"/>
        </w:rPr>
        <w:t xml:space="preserve"> of the 1930s. And to protect freedom here at home, </w:t>
      </w:r>
      <w:r w:rsidRPr="005C1C7D">
        <w:rPr>
          <w:rStyle w:val="StyleUnderline"/>
          <w:rFonts w:asciiTheme="minorHAnsi" w:hAnsiTheme="minorHAnsi"/>
        </w:rPr>
        <w:t>we</w:t>
      </w:r>
      <w:r w:rsidRPr="005C1C7D">
        <w:rPr>
          <w:rFonts w:asciiTheme="minorHAnsi" w:hAnsiTheme="minorHAnsi"/>
          <w:sz w:val="16"/>
        </w:rPr>
        <w:t xml:space="preserve"> adopted a foreign policy that </w:t>
      </w:r>
      <w:r w:rsidRPr="005C1C7D">
        <w:rPr>
          <w:rStyle w:val="StyleUnderline"/>
          <w:rFonts w:asciiTheme="minorHAnsi" w:hAnsiTheme="minorHAnsi"/>
        </w:rPr>
        <w:t>sought to protect and</w:t>
      </w:r>
      <w:r w:rsidRPr="005C1C7D">
        <w:rPr>
          <w:rFonts w:asciiTheme="minorHAnsi" w:hAnsiTheme="minorHAnsi"/>
          <w:sz w:val="16"/>
        </w:rPr>
        <w:t xml:space="preserve">, where possible, </w:t>
      </w:r>
      <w:r w:rsidRPr="005C1C7D">
        <w:rPr>
          <w:rStyle w:val="StyleUnderline"/>
          <w:rFonts w:asciiTheme="minorHAnsi" w:hAnsiTheme="minorHAnsi"/>
        </w:rPr>
        <w:t>promote freedom abroad</w:t>
      </w:r>
      <w:r w:rsidRPr="005C1C7D">
        <w:rPr>
          <w:rFonts w:asciiTheme="minorHAnsi" w:hAnsiTheme="minorHAnsi"/>
          <w:sz w:val="16"/>
        </w:rPr>
        <w:t xml:space="preserve">, along with human rights and rule of law. These were the bipartisan foundations for the international order that emerged after World War II. They were the product of American leadership, American power and American values. And while imperfect, </w:t>
      </w:r>
      <w:r w:rsidRPr="005C1C7D">
        <w:rPr>
          <w:rStyle w:val="StyleUnderline"/>
          <w:rFonts w:asciiTheme="minorHAnsi" w:hAnsiTheme="minorHAnsi"/>
        </w:rPr>
        <w:t xml:space="preserve">on balance they </w:t>
      </w:r>
      <w:r w:rsidRPr="005C1C7D">
        <w:rPr>
          <w:rStyle w:val="Emphasis"/>
          <w:rFonts w:asciiTheme="minorHAnsi" w:hAnsiTheme="minorHAnsi"/>
        </w:rPr>
        <w:t>succeeded</w:t>
      </w:r>
      <w:r w:rsidRPr="005C1C7D">
        <w:rPr>
          <w:rFonts w:asciiTheme="minorHAnsi" w:hAnsiTheme="minorHAnsi"/>
          <w:sz w:val="16"/>
        </w:rPr>
        <w:t xml:space="preserve">. </w:t>
      </w:r>
      <w:r w:rsidRPr="005C1C7D">
        <w:rPr>
          <w:rStyle w:val="StyleUnderline"/>
          <w:rFonts w:asciiTheme="minorHAnsi" w:hAnsiTheme="minorHAnsi"/>
        </w:rPr>
        <w:t>The extent of that success can be seen</w:t>
      </w:r>
      <w:r w:rsidRPr="005C1C7D">
        <w:rPr>
          <w:rFonts w:asciiTheme="minorHAnsi" w:hAnsiTheme="minorHAnsi"/>
          <w:sz w:val="16"/>
        </w:rPr>
        <w:t xml:space="preserve"> when we compare the first half of the 20th century </w:t>
      </w:r>
      <w:r w:rsidRPr="005C1C7D">
        <w:rPr>
          <w:rStyle w:val="StyleUnderline"/>
          <w:rFonts w:asciiTheme="minorHAnsi" w:hAnsiTheme="minorHAnsi"/>
        </w:rPr>
        <w:t>with</w:t>
      </w:r>
      <w:r w:rsidRPr="005C1C7D">
        <w:rPr>
          <w:rFonts w:asciiTheme="minorHAnsi" w:hAnsiTheme="minorHAnsi"/>
          <w:sz w:val="16"/>
        </w:rPr>
        <w:t xml:space="preserve"> </w:t>
      </w:r>
      <w:r w:rsidRPr="005C1C7D">
        <w:rPr>
          <w:rStyle w:val="StyleUnderline"/>
          <w:rFonts w:asciiTheme="minorHAnsi" w:hAnsiTheme="minorHAnsi"/>
        </w:rPr>
        <w:t>the second half of that century</w:t>
      </w:r>
      <w:r w:rsidRPr="005C1C7D">
        <w:rPr>
          <w:rFonts w:asciiTheme="minorHAnsi" w:hAnsiTheme="minorHAnsi"/>
          <w:sz w:val="16"/>
        </w:rPr>
        <w:t xml:space="preserve">—a period that </w:t>
      </w:r>
      <w:r w:rsidRPr="005C1C7D">
        <w:rPr>
          <w:rStyle w:val="StyleUnderline"/>
          <w:rFonts w:asciiTheme="minorHAnsi" w:hAnsiTheme="minorHAnsi"/>
        </w:rPr>
        <w:t xml:space="preserve">witnessed the </w:t>
      </w:r>
      <w:r w:rsidRPr="005C1C7D">
        <w:rPr>
          <w:rStyle w:val="Emphasis"/>
          <w:rFonts w:asciiTheme="minorHAnsi" w:hAnsiTheme="minorHAnsi"/>
        </w:rPr>
        <w:t>longest stretch without a great-power war</w:t>
      </w:r>
      <w:r w:rsidRPr="005C1C7D">
        <w:rPr>
          <w:rStyle w:val="StyleUnderline"/>
          <w:rFonts w:asciiTheme="minorHAnsi" w:hAnsiTheme="minorHAnsi"/>
        </w:rPr>
        <w:t xml:space="preserve"> in centuries</w:t>
      </w:r>
      <w:r w:rsidRPr="005C1C7D">
        <w:rPr>
          <w:rFonts w:asciiTheme="minorHAnsi" w:hAnsiTheme="minorHAnsi"/>
          <w:sz w:val="16"/>
        </w:rPr>
        <w:t xml:space="preserve">; </w:t>
      </w:r>
      <w:r w:rsidRPr="005C1C7D">
        <w:rPr>
          <w:rStyle w:val="StyleUnderline"/>
          <w:rFonts w:asciiTheme="minorHAnsi" w:hAnsiTheme="minorHAnsi"/>
        </w:rPr>
        <w:t>the most dramatic expansion of human prosperity in history</w:t>
      </w:r>
      <w:r w:rsidRPr="005C1C7D">
        <w:rPr>
          <w:rFonts w:asciiTheme="minorHAnsi" w:hAnsiTheme="minorHAnsi"/>
          <w:sz w:val="16"/>
        </w:rPr>
        <w:t xml:space="preserve">; </w:t>
      </w:r>
      <w:r w:rsidRPr="005C1C7D">
        <w:rPr>
          <w:rStyle w:val="StyleUnderline"/>
          <w:rFonts w:asciiTheme="minorHAnsi" w:hAnsiTheme="minorHAnsi"/>
        </w:rPr>
        <w:t>and the spread of democracy to every inhabited continent on the planet</w:t>
      </w:r>
      <w:r w:rsidRPr="005C1C7D">
        <w:rPr>
          <w:rFonts w:asciiTheme="minorHAnsi" w:hAnsiTheme="minorHAnsi"/>
          <w:sz w:val="16"/>
        </w:rPr>
        <w:t xml:space="preserve">. To borrow a phrase </w:t>
      </w:r>
      <w:r w:rsidRPr="005C1C7D">
        <w:rPr>
          <w:rStyle w:val="StyleUnderline"/>
          <w:rFonts w:asciiTheme="minorHAnsi" w:hAnsiTheme="minorHAnsi"/>
        </w:rPr>
        <w:t>from</w:t>
      </w:r>
      <w:r w:rsidRPr="005C1C7D">
        <w:rPr>
          <w:rFonts w:asciiTheme="minorHAnsi" w:hAnsiTheme="minorHAnsi"/>
          <w:sz w:val="16"/>
        </w:rPr>
        <w:t xml:space="preserve"> the historian </w:t>
      </w:r>
      <w:r w:rsidRPr="005C1C7D">
        <w:rPr>
          <w:rFonts w:asciiTheme="minorHAnsi" w:hAnsiTheme="minorHAnsi"/>
          <w:b/>
          <w:u w:val="single"/>
        </w:rPr>
        <w:t>Robert Kagan</w:t>
      </w:r>
      <w:r w:rsidRPr="005C1C7D">
        <w:rPr>
          <w:rFonts w:asciiTheme="minorHAnsi" w:hAnsiTheme="minorHAnsi"/>
          <w:sz w:val="16"/>
        </w:rPr>
        <w:t xml:space="preserve">, </w:t>
      </w:r>
      <w:r w:rsidRPr="005C1C7D">
        <w:rPr>
          <w:rStyle w:val="StyleUnderline"/>
          <w:rFonts w:asciiTheme="minorHAnsi" w:hAnsiTheme="minorHAnsi"/>
        </w:rPr>
        <w:t>this is the world that America made</w:t>
      </w:r>
      <w:r w:rsidRPr="005C1C7D">
        <w:rPr>
          <w:rFonts w:asciiTheme="minorHAnsi" w:hAnsiTheme="minorHAnsi"/>
          <w:sz w:val="16"/>
        </w:rPr>
        <w:t xml:space="preserve">. </w:t>
      </w:r>
      <w:r w:rsidRPr="005C1C7D">
        <w:rPr>
          <w:rStyle w:val="StyleUnderline"/>
          <w:rFonts w:asciiTheme="minorHAnsi" w:hAnsiTheme="minorHAnsi"/>
        </w:rPr>
        <w:t>I</w:t>
      </w:r>
      <w:r w:rsidRPr="005C1C7D">
        <w:rPr>
          <w:rFonts w:asciiTheme="minorHAnsi" w:hAnsiTheme="minorHAnsi"/>
          <w:sz w:val="16"/>
        </w:rPr>
        <w:t xml:space="preserve">t is also the world that, I fear, is now in danger of being unmade. </w:t>
      </w:r>
      <w:r w:rsidRPr="005C1C7D">
        <w:rPr>
          <w:rStyle w:val="StyleUnderline"/>
          <w:rFonts w:asciiTheme="minorHAnsi" w:hAnsiTheme="minorHAnsi"/>
        </w:rPr>
        <w:t>The international order</w:t>
      </w:r>
      <w:r w:rsidRPr="005C1C7D">
        <w:rPr>
          <w:rFonts w:asciiTheme="minorHAnsi" w:hAnsiTheme="minorHAnsi"/>
          <w:sz w:val="16"/>
        </w:rPr>
        <w:t xml:space="preserve"> that America created </w:t>
      </w:r>
      <w:r w:rsidRPr="005C1C7D">
        <w:rPr>
          <w:rStyle w:val="StyleUnderline"/>
          <w:rFonts w:asciiTheme="minorHAnsi" w:hAnsiTheme="minorHAnsi"/>
        </w:rPr>
        <w:t>is</w:t>
      </w:r>
      <w:r w:rsidRPr="005C1C7D">
        <w:rPr>
          <w:rFonts w:asciiTheme="minorHAnsi" w:hAnsiTheme="minorHAnsi"/>
          <w:sz w:val="16"/>
        </w:rPr>
        <w:t xml:space="preserve"> now </w:t>
      </w:r>
      <w:r w:rsidRPr="005C1C7D">
        <w:rPr>
          <w:rStyle w:val="StyleUnderline"/>
          <w:rFonts w:asciiTheme="minorHAnsi" w:hAnsiTheme="minorHAnsi"/>
        </w:rPr>
        <w:t xml:space="preserve">under </w:t>
      </w:r>
      <w:r w:rsidRPr="005C1C7D">
        <w:rPr>
          <w:rStyle w:val="Emphasis"/>
          <w:rFonts w:asciiTheme="minorHAnsi" w:hAnsiTheme="minorHAnsi"/>
        </w:rPr>
        <w:t>unprecedented threat</w:t>
      </w:r>
      <w:r w:rsidRPr="005C1C7D">
        <w:rPr>
          <w:rFonts w:asciiTheme="minorHAnsi" w:hAnsiTheme="minorHAnsi"/>
          <w:sz w:val="16"/>
        </w:rPr>
        <w:t xml:space="preserve"> </w:t>
      </w:r>
      <w:r w:rsidRPr="005C1C7D">
        <w:rPr>
          <w:rStyle w:val="StyleUnderline"/>
          <w:rFonts w:asciiTheme="minorHAnsi" w:hAnsiTheme="minorHAnsi"/>
        </w:rPr>
        <w:t>from multiple directions</w:t>
      </w:r>
      <w:r w:rsidRPr="005C1C7D">
        <w:rPr>
          <w:rFonts w:asciiTheme="minorHAnsi" w:hAnsiTheme="minorHAnsi"/>
          <w:sz w:val="16"/>
        </w:rPr>
        <w:t xml:space="preserve">, </w:t>
      </w:r>
      <w:r w:rsidRPr="005C1C7D">
        <w:rPr>
          <w:rStyle w:val="StyleUnderline"/>
          <w:rFonts w:asciiTheme="minorHAnsi" w:hAnsiTheme="minorHAnsi"/>
        </w:rPr>
        <w:t xml:space="preserve">including by increasingly capable </w:t>
      </w:r>
      <w:r w:rsidRPr="005C1C7D">
        <w:rPr>
          <w:rStyle w:val="Emphasis"/>
          <w:rFonts w:asciiTheme="minorHAnsi" w:hAnsiTheme="minorHAnsi"/>
        </w:rPr>
        <w:t>revisionist powers</w:t>
      </w:r>
      <w:r w:rsidRPr="005C1C7D">
        <w:rPr>
          <w:rFonts w:asciiTheme="minorHAnsi" w:hAnsiTheme="minorHAnsi"/>
          <w:sz w:val="16"/>
        </w:rPr>
        <w:t xml:space="preserve">—that is, countries dissatisfied with the status quo, by </w:t>
      </w:r>
      <w:r w:rsidRPr="005C1C7D">
        <w:rPr>
          <w:rStyle w:val="Emphasis"/>
          <w:rFonts w:asciiTheme="minorHAnsi" w:hAnsiTheme="minorHAnsi"/>
        </w:rPr>
        <w:t>Islamic extremist</w:t>
      </w:r>
      <w:r w:rsidRPr="005C1C7D">
        <w:rPr>
          <w:rStyle w:val="StyleUnderline"/>
          <w:rFonts w:asciiTheme="minorHAnsi" w:hAnsiTheme="minorHAnsi"/>
        </w:rPr>
        <w:t xml:space="preserve"> organizations</w:t>
      </w:r>
      <w:r w:rsidRPr="005C1C7D">
        <w:rPr>
          <w:rFonts w:asciiTheme="minorHAnsi" w:hAnsiTheme="minorHAnsi"/>
          <w:sz w:val="16"/>
        </w:rPr>
        <w:t xml:space="preserve"> that want to destroy our way of life, </w:t>
      </w:r>
      <w:r w:rsidRPr="005C1C7D">
        <w:rPr>
          <w:rStyle w:val="StyleUnderline"/>
          <w:rFonts w:asciiTheme="minorHAnsi" w:hAnsiTheme="minorHAnsi"/>
        </w:rPr>
        <w:t>and</w:t>
      </w:r>
      <w:r w:rsidRPr="005C1C7D">
        <w:rPr>
          <w:rFonts w:asciiTheme="minorHAnsi" w:hAnsiTheme="minorHAnsi"/>
          <w:sz w:val="16"/>
        </w:rPr>
        <w:t xml:space="preserve"> by </w:t>
      </w:r>
      <w:r w:rsidRPr="005C1C7D">
        <w:rPr>
          <w:rStyle w:val="Emphasis"/>
          <w:rFonts w:asciiTheme="minorHAnsi" w:hAnsiTheme="minorHAnsi"/>
        </w:rPr>
        <w:t>technologies and tactics</w:t>
      </w:r>
      <w:r w:rsidRPr="005C1C7D">
        <w:rPr>
          <w:rStyle w:val="StyleUnderline"/>
          <w:rFonts w:asciiTheme="minorHAnsi" w:hAnsiTheme="minorHAnsi"/>
        </w:rPr>
        <w:t xml:space="preserve"> that are reducing America’s capacity to defend ourselves and our interests</w:t>
      </w:r>
      <w:r w:rsidRPr="005C1C7D">
        <w:rPr>
          <w:rFonts w:asciiTheme="minorHAnsi" w:hAnsiTheme="minorHAnsi"/>
          <w:sz w:val="16"/>
        </w:rPr>
        <w:t xml:space="preserve">. As important as those various threats are, however, </w:t>
      </w:r>
      <w:r w:rsidRPr="005C1C7D">
        <w:rPr>
          <w:rStyle w:val="StyleUnderline"/>
          <w:rFonts w:asciiTheme="minorHAnsi" w:hAnsiTheme="minorHAnsi"/>
        </w:rPr>
        <w:t>the world order has</w:t>
      </w:r>
      <w:r w:rsidRPr="005C1C7D">
        <w:rPr>
          <w:rFonts w:asciiTheme="minorHAnsi" w:hAnsiTheme="minorHAnsi"/>
          <w:sz w:val="16"/>
        </w:rPr>
        <w:t xml:space="preserve"> also </w:t>
      </w:r>
      <w:r w:rsidRPr="005C1C7D">
        <w:rPr>
          <w:rStyle w:val="StyleUnderline"/>
          <w:rFonts w:asciiTheme="minorHAnsi" w:hAnsiTheme="minorHAnsi"/>
        </w:rPr>
        <w:t>been undermined by</w:t>
      </w:r>
      <w:r w:rsidRPr="005C1C7D">
        <w:rPr>
          <w:rFonts w:asciiTheme="minorHAnsi" w:hAnsiTheme="minorHAnsi"/>
          <w:sz w:val="16"/>
        </w:rPr>
        <w:t xml:space="preserve"> something perhaps even more pernicious—a </w:t>
      </w:r>
      <w:r w:rsidRPr="005C1C7D">
        <w:rPr>
          <w:rStyle w:val="StyleUnderline"/>
          <w:rFonts w:asciiTheme="minorHAnsi" w:hAnsiTheme="minorHAnsi"/>
        </w:rPr>
        <w:t>loss of self-confidence</w:t>
      </w:r>
      <w:r w:rsidRPr="005C1C7D">
        <w:rPr>
          <w:rFonts w:asciiTheme="minorHAnsi" w:hAnsiTheme="minorHAnsi"/>
          <w:sz w:val="16"/>
        </w:rPr>
        <w:t xml:space="preserve">, </w:t>
      </w:r>
      <w:r w:rsidRPr="005C1C7D">
        <w:rPr>
          <w:rStyle w:val="Emphasis"/>
          <w:rFonts w:asciiTheme="minorHAnsi" w:hAnsiTheme="minorHAnsi"/>
        </w:rPr>
        <w:t>resolve</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strategic clarity</w:t>
      </w:r>
      <w:r w:rsidRPr="005C1C7D">
        <w:rPr>
          <w:rFonts w:asciiTheme="minorHAnsi" w:hAnsiTheme="minorHAnsi"/>
          <w:sz w:val="16"/>
        </w:rPr>
        <w:t xml:space="preserve"> </w:t>
      </w:r>
      <w:r w:rsidRPr="005C1C7D">
        <w:rPr>
          <w:rStyle w:val="StyleUnderline"/>
          <w:rFonts w:asciiTheme="minorHAnsi" w:hAnsiTheme="minorHAnsi"/>
        </w:rPr>
        <w:t>on America’s part about our vital interest in preserving and protecting the system</w:t>
      </w:r>
      <w:r w:rsidRPr="005C1C7D">
        <w:rPr>
          <w:rFonts w:asciiTheme="minorHAnsi" w:hAnsiTheme="minorHAnsi"/>
          <w:sz w:val="16"/>
        </w:rPr>
        <w:t xml:space="preserve"> we sacrificed so much to bring into being and have sacrificed so much to preserve. </w:t>
      </w:r>
      <w:r w:rsidRPr="005C1C7D">
        <w:rPr>
          <w:rStyle w:val="StyleUnderline"/>
          <w:rFonts w:asciiTheme="minorHAnsi" w:hAnsiTheme="minorHAnsi"/>
        </w:rPr>
        <w:t>The major challenge</w:t>
      </w:r>
      <w:r w:rsidRPr="005C1C7D">
        <w:rPr>
          <w:rFonts w:asciiTheme="minorHAnsi" w:hAnsiTheme="minorHAnsi"/>
          <w:sz w:val="16"/>
        </w:rPr>
        <w:t xml:space="preserve"> to the U.S.-led international order—</w:t>
      </w:r>
      <w:r w:rsidRPr="005C1C7D">
        <w:rPr>
          <w:rStyle w:val="StyleUnderline"/>
          <w:rFonts w:asciiTheme="minorHAnsi" w:hAnsiTheme="minorHAnsi"/>
        </w:rPr>
        <w:t xml:space="preserve">the rise of a set of </w:t>
      </w:r>
      <w:r w:rsidRPr="005C1C7D">
        <w:rPr>
          <w:rStyle w:val="Emphasis"/>
          <w:rFonts w:asciiTheme="minorHAnsi" w:hAnsiTheme="minorHAnsi"/>
        </w:rPr>
        <w:t>revisionist powers</w:t>
      </w:r>
      <w:r w:rsidRPr="005C1C7D">
        <w:rPr>
          <w:rFonts w:asciiTheme="minorHAnsi" w:hAnsiTheme="minorHAnsi"/>
          <w:sz w:val="16"/>
        </w:rPr>
        <w:t xml:space="preserve">—is a development Americans have recognized but been reluctant to confront. Since the end of the Cold War, our hopeful assumption has been that mutual self-interest could provide a pathway for deepening partnership among the major powers, while globalization would gradually liberalize the internal politics of all countries. What we have seen instead, unfortunately, is that, </w:t>
      </w:r>
      <w:r w:rsidRPr="005C1C7D">
        <w:rPr>
          <w:rStyle w:val="StyleUnderline"/>
          <w:rFonts w:asciiTheme="minorHAnsi" w:hAnsiTheme="minorHAnsi"/>
        </w:rPr>
        <w:t>as certain countries have grown more powerful</w:t>
      </w:r>
      <w:r w:rsidRPr="005C1C7D">
        <w:rPr>
          <w:rFonts w:asciiTheme="minorHAnsi" w:hAnsiTheme="minorHAnsi"/>
          <w:sz w:val="16"/>
        </w:rPr>
        <w:t xml:space="preserve">, </w:t>
      </w:r>
      <w:r w:rsidRPr="005C1C7D">
        <w:rPr>
          <w:rStyle w:val="StyleUnderline"/>
          <w:rFonts w:asciiTheme="minorHAnsi" w:hAnsiTheme="minorHAnsi"/>
        </w:rPr>
        <w:t>so</w:t>
      </w:r>
      <w:r w:rsidRPr="005C1C7D">
        <w:rPr>
          <w:rFonts w:asciiTheme="minorHAnsi" w:hAnsiTheme="minorHAnsi"/>
          <w:sz w:val="16"/>
        </w:rPr>
        <w:t xml:space="preserve"> too </w:t>
      </w:r>
      <w:r w:rsidRPr="005C1C7D">
        <w:rPr>
          <w:rStyle w:val="StyleUnderline"/>
          <w:rFonts w:asciiTheme="minorHAnsi" w:hAnsiTheme="minorHAnsi"/>
        </w:rPr>
        <w:t>has their desire to challenge</w:t>
      </w:r>
      <w:r w:rsidRPr="005C1C7D">
        <w:rPr>
          <w:rFonts w:asciiTheme="minorHAnsi" w:hAnsiTheme="minorHAnsi"/>
          <w:sz w:val="16"/>
        </w:rPr>
        <w:t xml:space="preserve"> at least some elements of </w:t>
      </w:r>
      <w:r w:rsidRPr="005C1C7D">
        <w:rPr>
          <w:rStyle w:val="StyleUnderline"/>
          <w:rFonts w:asciiTheme="minorHAnsi" w:hAnsiTheme="minorHAnsi"/>
        </w:rPr>
        <w:t>the status quo</w:t>
      </w:r>
      <w:r w:rsidRPr="005C1C7D">
        <w:rPr>
          <w:rFonts w:asciiTheme="minorHAnsi" w:hAnsiTheme="minorHAnsi"/>
          <w:sz w:val="16"/>
        </w:rPr>
        <w:t xml:space="preserve">, while domestically, their authoritarianism has grown both more entrenched and yet also more insecure. In particular, we see several countries—including </w:t>
      </w:r>
      <w:r w:rsidRPr="005C1C7D">
        <w:rPr>
          <w:rStyle w:val="Emphasis"/>
          <w:rFonts w:asciiTheme="minorHAnsi" w:hAnsiTheme="minorHAnsi"/>
        </w:rPr>
        <w:t>China</w:t>
      </w:r>
      <w:r w:rsidRPr="005C1C7D">
        <w:rPr>
          <w:rFonts w:asciiTheme="minorHAnsi" w:hAnsiTheme="minorHAnsi"/>
          <w:sz w:val="16"/>
        </w:rPr>
        <w:t xml:space="preserve">, </w:t>
      </w:r>
      <w:r w:rsidRPr="005C1C7D">
        <w:rPr>
          <w:rStyle w:val="Emphasis"/>
          <w:rFonts w:asciiTheme="minorHAnsi" w:hAnsiTheme="minorHAnsi"/>
        </w:rPr>
        <w:t>Iran</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Russia</w:t>
      </w:r>
      <w:r w:rsidRPr="005C1C7D">
        <w:rPr>
          <w:rFonts w:asciiTheme="minorHAnsi" w:hAnsiTheme="minorHAnsi"/>
          <w:sz w:val="16"/>
        </w:rPr>
        <w:t xml:space="preserve">—now </w:t>
      </w:r>
      <w:r w:rsidRPr="005C1C7D">
        <w:rPr>
          <w:rStyle w:val="StyleUnderline"/>
          <w:rFonts w:asciiTheme="minorHAnsi" w:hAnsiTheme="minorHAnsi"/>
        </w:rPr>
        <w:t>working to establish a</w:t>
      </w:r>
      <w:r w:rsidRPr="005C1C7D">
        <w:rPr>
          <w:rFonts w:asciiTheme="minorHAnsi" w:hAnsiTheme="minorHAnsi"/>
          <w:sz w:val="16"/>
        </w:rPr>
        <w:t xml:space="preserve"> kind of </w:t>
      </w:r>
      <w:r w:rsidRPr="005C1C7D">
        <w:rPr>
          <w:rStyle w:val="StyleUnderline"/>
          <w:rFonts w:asciiTheme="minorHAnsi" w:hAnsiTheme="minorHAnsi"/>
        </w:rPr>
        <w:t>sphere of influence over</w:t>
      </w:r>
      <w:r w:rsidRPr="005C1C7D">
        <w:rPr>
          <w:rFonts w:asciiTheme="minorHAnsi" w:hAnsiTheme="minorHAnsi"/>
          <w:sz w:val="16"/>
        </w:rPr>
        <w:t xml:space="preserve"> their respective </w:t>
      </w:r>
      <w:r w:rsidRPr="005C1C7D">
        <w:rPr>
          <w:rStyle w:val="StyleUnderline"/>
          <w:rFonts w:asciiTheme="minorHAnsi" w:hAnsiTheme="minorHAnsi"/>
        </w:rPr>
        <w:t>near-abroads</w:t>
      </w:r>
      <w:r w:rsidRPr="005C1C7D">
        <w:rPr>
          <w:rFonts w:asciiTheme="minorHAnsi" w:hAnsiTheme="minorHAnsi"/>
          <w:sz w:val="16"/>
        </w:rPr>
        <w:t xml:space="preserve">, </w:t>
      </w:r>
      <w:r w:rsidRPr="005C1C7D">
        <w:rPr>
          <w:rStyle w:val="StyleUnderline"/>
          <w:rFonts w:asciiTheme="minorHAnsi" w:hAnsiTheme="minorHAnsi"/>
        </w:rPr>
        <w:t xml:space="preserve">which include areas of vital </w:t>
      </w:r>
      <w:r w:rsidRPr="005C1C7D">
        <w:rPr>
          <w:rStyle w:val="Emphasis"/>
          <w:rFonts w:asciiTheme="minorHAnsi" w:hAnsiTheme="minorHAnsi"/>
        </w:rPr>
        <w:t>strategic importance</w:t>
      </w:r>
      <w:r w:rsidRPr="005C1C7D">
        <w:rPr>
          <w:rFonts w:asciiTheme="minorHAnsi" w:hAnsiTheme="minorHAnsi"/>
          <w:sz w:val="16"/>
        </w:rPr>
        <w:t xml:space="preserve"> </w:t>
      </w:r>
      <w:r w:rsidRPr="005C1C7D">
        <w:rPr>
          <w:rStyle w:val="StyleUnderline"/>
          <w:rFonts w:asciiTheme="minorHAnsi" w:hAnsiTheme="minorHAnsi"/>
        </w:rPr>
        <w:t>to the U.S</w:t>
      </w:r>
      <w:r w:rsidRPr="005C1C7D">
        <w:rPr>
          <w:rFonts w:asciiTheme="minorHAnsi" w:hAnsiTheme="minorHAnsi"/>
          <w:sz w:val="16"/>
        </w:rPr>
        <w:t xml:space="preserve">., and where we have </w:t>
      </w:r>
      <w:r w:rsidRPr="005C1C7D">
        <w:rPr>
          <w:rStyle w:val="StyleUnderline"/>
          <w:rFonts w:asciiTheme="minorHAnsi" w:hAnsiTheme="minorHAnsi"/>
        </w:rPr>
        <w:t>allies</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StyleUnderline"/>
          <w:rFonts w:asciiTheme="minorHAnsi" w:hAnsiTheme="minorHAnsi"/>
        </w:rPr>
        <w:t>partners</w:t>
      </w:r>
      <w:r w:rsidRPr="005C1C7D">
        <w:rPr>
          <w:rFonts w:asciiTheme="minorHAnsi" w:hAnsiTheme="minorHAnsi"/>
          <w:sz w:val="16"/>
        </w:rPr>
        <w:t xml:space="preserve"> to whom we are bound by shared interests and values. To be sure, </w:t>
      </w:r>
      <w:r w:rsidRPr="005C1C7D">
        <w:rPr>
          <w:rStyle w:val="StyleUnderline"/>
          <w:rFonts w:asciiTheme="minorHAnsi" w:hAnsiTheme="minorHAnsi"/>
        </w:rPr>
        <w:t>each of the revisionist powers requires a very different approach on America’s part</w:t>
      </w:r>
      <w:r w:rsidRPr="005C1C7D">
        <w:rPr>
          <w:rFonts w:asciiTheme="minorHAnsi" w:hAnsiTheme="minorHAnsi"/>
          <w:sz w:val="16"/>
        </w:rPr>
        <w:t xml:space="preserve">. </w:t>
      </w:r>
      <w:r w:rsidRPr="005C1C7D">
        <w:rPr>
          <w:rStyle w:val="StyleUnderline"/>
          <w:rFonts w:asciiTheme="minorHAnsi" w:hAnsiTheme="minorHAnsi"/>
        </w:rPr>
        <w:t>China</w:t>
      </w:r>
      <w:r w:rsidRPr="005C1C7D">
        <w:rPr>
          <w:rFonts w:asciiTheme="minorHAnsi" w:hAnsiTheme="minorHAnsi"/>
          <w:sz w:val="16"/>
        </w:rPr>
        <w:t xml:space="preserve">, for example, </w:t>
      </w:r>
      <w:r w:rsidRPr="005C1C7D">
        <w:rPr>
          <w:rStyle w:val="StyleUnderline"/>
          <w:rFonts w:asciiTheme="minorHAnsi" w:hAnsiTheme="minorHAnsi"/>
        </w:rPr>
        <w:t>is not just a rising great power and strategic competitor</w:t>
      </w:r>
      <w:r w:rsidRPr="005C1C7D">
        <w:rPr>
          <w:rFonts w:asciiTheme="minorHAnsi" w:hAnsiTheme="minorHAnsi"/>
          <w:sz w:val="16"/>
        </w:rPr>
        <w:t xml:space="preserve">; </w:t>
      </w:r>
      <w:r w:rsidRPr="005C1C7D">
        <w:rPr>
          <w:rStyle w:val="StyleUnderline"/>
          <w:rFonts w:asciiTheme="minorHAnsi" w:hAnsiTheme="minorHAnsi"/>
        </w:rPr>
        <w:t>it is</w:t>
      </w:r>
      <w:r w:rsidRPr="005C1C7D">
        <w:rPr>
          <w:rFonts w:asciiTheme="minorHAnsi" w:hAnsiTheme="minorHAnsi"/>
          <w:sz w:val="16"/>
        </w:rPr>
        <w:t xml:space="preserve"> also </w:t>
      </w:r>
      <w:r w:rsidRPr="005C1C7D">
        <w:rPr>
          <w:rStyle w:val="StyleUnderline"/>
          <w:rFonts w:asciiTheme="minorHAnsi" w:hAnsiTheme="minorHAnsi"/>
        </w:rPr>
        <w:t>our No. 1 trading partner</w:t>
      </w:r>
      <w:r w:rsidRPr="005C1C7D">
        <w:rPr>
          <w:rFonts w:asciiTheme="minorHAnsi" w:hAnsiTheme="minorHAnsi"/>
          <w:sz w:val="16"/>
        </w:rPr>
        <w:t xml:space="preserve">, and our relationship with it is the most important relationship in the world. In fact, in each case our relationship inevitably combines some aspects of intensifying rivalry with other aspects of shared interest, including the need to develop some concept of mutual restraint and respect. </w:t>
      </w:r>
      <w:r w:rsidRPr="005C1C7D">
        <w:rPr>
          <w:rStyle w:val="StyleUnderline"/>
          <w:rFonts w:asciiTheme="minorHAnsi" w:hAnsiTheme="minorHAnsi"/>
        </w:rPr>
        <w:t xml:space="preserve">The challenge for the U.S. is to find the often elusive </w:t>
      </w:r>
      <w:r w:rsidRPr="005C1C7D">
        <w:rPr>
          <w:rStyle w:val="Emphasis"/>
          <w:rFonts w:asciiTheme="minorHAnsi" w:hAnsiTheme="minorHAnsi"/>
        </w:rPr>
        <w:t>equilibrium</w:t>
      </w:r>
      <w:r w:rsidRPr="005C1C7D">
        <w:rPr>
          <w:rFonts w:asciiTheme="minorHAnsi" w:hAnsiTheme="minorHAnsi"/>
          <w:sz w:val="16"/>
        </w:rPr>
        <w:t>—</w:t>
      </w:r>
      <w:r w:rsidRPr="005C1C7D">
        <w:rPr>
          <w:rStyle w:val="StyleUnderline"/>
          <w:rFonts w:asciiTheme="minorHAnsi" w:hAnsiTheme="minorHAnsi"/>
        </w:rPr>
        <w:t>something</w:t>
      </w:r>
      <w:r w:rsidRPr="005C1C7D">
        <w:rPr>
          <w:rFonts w:asciiTheme="minorHAnsi" w:hAnsiTheme="minorHAnsi"/>
          <w:sz w:val="16"/>
        </w:rPr>
        <w:t xml:space="preserve"> that is </w:t>
      </w:r>
      <w:r w:rsidRPr="005C1C7D">
        <w:rPr>
          <w:rStyle w:val="StyleUnderline"/>
          <w:rFonts w:asciiTheme="minorHAnsi" w:hAnsiTheme="minorHAnsi"/>
        </w:rPr>
        <w:t xml:space="preserve">likely to occur only if we combine </w:t>
      </w:r>
      <w:r w:rsidRPr="005C1C7D">
        <w:rPr>
          <w:rStyle w:val="Emphasis"/>
          <w:rFonts w:asciiTheme="minorHAnsi" w:hAnsiTheme="minorHAnsi"/>
        </w:rPr>
        <w:t>hard-headed diplomacy</w:t>
      </w:r>
      <w:r w:rsidRPr="005C1C7D">
        <w:rPr>
          <w:rStyle w:val="StyleUnderline"/>
          <w:rFonts w:asciiTheme="minorHAnsi" w:hAnsiTheme="minorHAnsi"/>
        </w:rPr>
        <w:t xml:space="preserve"> with an equally hard-headed reinvestment in shoring up</w:t>
      </w:r>
      <w:r w:rsidRPr="005C1C7D">
        <w:rPr>
          <w:rFonts w:asciiTheme="minorHAnsi" w:hAnsiTheme="minorHAnsi"/>
          <w:sz w:val="16"/>
        </w:rPr>
        <w:t xml:space="preserve"> what has been </w:t>
      </w:r>
      <w:r w:rsidRPr="005C1C7D">
        <w:rPr>
          <w:rStyle w:val="StyleUnderline"/>
          <w:rFonts w:asciiTheme="minorHAnsi" w:hAnsiTheme="minorHAnsi"/>
        </w:rPr>
        <w:t xml:space="preserve">a </w:t>
      </w:r>
      <w:r w:rsidRPr="005C1C7D">
        <w:rPr>
          <w:rStyle w:val="Emphasis"/>
          <w:rFonts w:asciiTheme="minorHAnsi" w:hAnsiTheme="minorHAnsi"/>
        </w:rPr>
        <w:t>deteriorating balance of power</w:t>
      </w:r>
      <w:r w:rsidRPr="005C1C7D">
        <w:rPr>
          <w:rFonts w:asciiTheme="minorHAnsi" w:hAnsiTheme="minorHAnsi"/>
          <w:sz w:val="16"/>
        </w:rPr>
        <w:t xml:space="preserve">. A very different, far more radical revisionist force threatening the international order is Islamic extremism—the ideology that animates the Islamic State and Al Qaeda. The greatest weakness of Islamic extremism is also its greatest strength—which is its protean ability to exist and indeed thrive without inhabiting a conventional nation-state. What it lacks in traditional power terms, it compensates for in conviction, resilience, resourcefulness and ferocity. And in its hydra-like qualities, it is unlike any adversary we have faced before. What is still missing in many cases is a truly comprehensive approach to combating these extremists, though, to be fair, there has been progress in recent years developing an approach that enables local partners and allows us to achieve a sustainable strategy—with sustainability being measured in blood and treasure, and being an essential quality given the likely duration of the struggle in which we are engaged. The </w:t>
      </w:r>
      <w:r w:rsidRPr="005C1C7D">
        <w:rPr>
          <w:rStyle w:val="StyleUnderline"/>
          <w:rFonts w:asciiTheme="minorHAnsi" w:hAnsiTheme="minorHAnsi"/>
        </w:rPr>
        <w:t>defeat of Islamic extremist</w:t>
      </w:r>
      <w:r w:rsidRPr="005C1C7D">
        <w:rPr>
          <w:rFonts w:asciiTheme="minorHAnsi" w:hAnsiTheme="minorHAnsi"/>
          <w:sz w:val="16"/>
        </w:rPr>
        <w:t xml:space="preserve"> </w:t>
      </w:r>
      <w:r w:rsidRPr="005C1C7D">
        <w:rPr>
          <w:rStyle w:val="StyleUnderline"/>
          <w:rFonts w:asciiTheme="minorHAnsi" w:hAnsiTheme="minorHAnsi"/>
        </w:rPr>
        <w:t>groups</w:t>
      </w:r>
      <w:r w:rsidRPr="005C1C7D">
        <w:rPr>
          <w:rFonts w:asciiTheme="minorHAnsi" w:hAnsiTheme="minorHAnsi"/>
          <w:sz w:val="16"/>
        </w:rPr>
        <w:t xml:space="preserve"> does, of course, </w:t>
      </w:r>
      <w:r w:rsidRPr="005C1C7D">
        <w:rPr>
          <w:rStyle w:val="StyleUnderline"/>
          <w:rFonts w:asciiTheme="minorHAnsi" w:hAnsiTheme="minorHAnsi"/>
        </w:rPr>
        <w:t xml:space="preserve">require a </w:t>
      </w:r>
      <w:r w:rsidRPr="005C1C7D">
        <w:rPr>
          <w:rStyle w:val="Emphasis"/>
          <w:rFonts w:asciiTheme="minorHAnsi" w:hAnsiTheme="minorHAnsi"/>
        </w:rPr>
        <w:t>vital</w:t>
      </w:r>
      <w:r w:rsidRPr="005C1C7D">
        <w:rPr>
          <w:rStyle w:val="StyleUnderline"/>
          <w:rFonts w:asciiTheme="minorHAnsi" w:hAnsiTheme="minorHAnsi"/>
        </w:rPr>
        <w:t xml:space="preserve"> military component</w:t>
      </w:r>
      <w:r w:rsidRPr="005C1C7D">
        <w:rPr>
          <w:rFonts w:asciiTheme="minorHAnsi" w:hAnsiTheme="minorHAnsi"/>
          <w:sz w:val="16"/>
        </w:rPr>
        <w:t xml:space="preserve">. But </w:t>
      </w:r>
      <w:r w:rsidRPr="005C1C7D">
        <w:rPr>
          <w:rStyle w:val="StyleUnderline"/>
          <w:rFonts w:asciiTheme="minorHAnsi" w:hAnsiTheme="minorHAnsi"/>
        </w:rPr>
        <w:t>even if we succeed militarily</w:t>
      </w:r>
      <w:r w:rsidRPr="005C1C7D">
        <w:rPr>
          <w:rFonts w:asciiTheme="minorHAnsi" w:hAnsiTheme="minorHAnsi"/>
          <w:sz w:val="16"/>
        </w:rPr>
        <w:t xml:space="preserve">, as I believe we will, in metaphorically putting a stake through the heart of ISIS and its allies in Iraq and Syria, that </w:t>
      </w:r>
      <w:r w:rsidRPr="005C1C7D">
        <w:rPr>
          <w:rStyle w:val="StyleUnderline"/>
          <w:rFonts w:asciiTheme="minorHAnsi" w:hAnsiTheme="minorHAnsi"/>
        </w:rPr>
        <w:t>success will be fleeting unless the underlying conflicts in those countries and the greater Middle East that enabled ISIS’ rise are addressed and resolved</w:t>
      </w:r>
      <w:r w:rsidRPr="005C1C7D">
        <w:rPr>
          <w:rFonts w:asciiTheme="minorHAnsi" w:hAnsiTheme="minorHAnsi"/>
          <w:sz w:val="16"/>
        </w:rPr>
        <w:t xml:space="preserve">. We must also recognize that long-term success in this conflict requires that the ideology of Islamic extremism is itself discredited. And contending with the ideological caliphate in cyberspace will undoubtedly prove more challenging than taking away the rest of what is now a shrinking physical caliphate on the ground in Iraq and Syria. Here I should note that </w:t>
      </w:r>
      <w:r w:rsidRPr="005C1C7D">
        <w:rPr>
          <w:rStyle w:val="StyleUnderline"/>
          <w:rFonts w:asciiTheme="minorHAnsi" w:hAnsiTheme="minorHAnsi"/>
        </w:rPr>
        <w:t>our most important ally in this war is</w:t>
      </w:r>
      <w:r w:rsidRPr="005C1C7D">
        <w:rPr>
          <w:rFonts w:asciiTheme="minorHAnsi" w:hAnsiTheme="minorHAnsi"/>
          <w:sz w:val="16"/>
        </w:rPr>
        <w:t xml:space="preserve"> the overwhelming </w:t>
      </w:r>
      <w:r w:rsidRPr="005C1C7D">
        <w:rPr>
          <w:rStyle w:val="StyleUnderline"/>
          <w:rFonts w:asciiTheme="minorHAnsi" w:hAnsiTheme="minorHAnsi"/>
        </w:rPr>
        <w:t>majority of Muslims who reject Al Qaeda</w:t>
      </w:r>
      <w:r w:rsidRPr="005C1C7D">
        <w:rPr>
          <w:rFonts w:asciiTheme="minorHAnsi" w:hAnsiTheme="minorHAnsi"/>
          <w:sz w:val="16"/>
        </w:rPr>
        <w:t xml:space="preserve">, </w:t>
      </w:r>
      <w:r w:rsidRPr="005C1C7D">
        <w:rPr>
          <w:rStyle w:val="StyleUnderline"/>
          <w:rFonts w:asciiTheme="minorHAnsi" w:hAnsiTheme="minorHAnsi"/>
        </w:rPr>
        <w:t>ISIS</w:t>
      </w:r>
      <w:r w:rsidRPr="005C1C7D">
        <w:rPr>
          <w:rFonts w:asciiTheme="minorHAnsi" w:hAnsiTheme="minorHAnsi"/>
          <w:sz w:val="16"/>
        </w:rPr>
        <w:t xml:space="preserve"> </w:t>
      </w:r>
      <w:r w:rsidRPr="005C1C7D">
        <w:rPr>
          <w:rStyle w:val="StyleUnderline"/>
          <w:rFonts w:asciiTheme="minorHAnsi" w:hAnsiTheme="minorHAnsi"/>
        </w:rPr>
        <w:t>and their fanatical</w:t>
      </w:r>
      <w:r w:rsidRPr="005C1C7D">
        <w:rPr>
          <w:rFonts w:asciiTheme="minorHAnsi" w:hAnsiTheme="minorHAnsi"/>
          <w:sz w:val="16"/>
        </w:rPr>
        <w:t xml:space="preserve">, </w:t>
      </w:r>
      <w:r w:rsidRPr="005C1C7D">
        <w:rPr>
          <w:rStyle w:val="StyleUnderline"/>
          <w:rFonts w:asciiTheme="minorHAnsi" w:hAnsiTheme="minorHAnsi"/>
        </w:rPr>
        <w:t>barbaric worldview</w:t>
      </w:r>
      <w:r w:rsidRPr="005C1C7D">
        <w:rPr>
          <w:rFonts w:asciiTheme="minorHAnsi" w:hAnsiTheme="minorHAnsi"/>
          <w:sz w:val="16"/>
        </w:rPr>
        <w:t xml:space="preserve">. Indeed, it is millions of Muslims who are fighting and dying in the greatest numbers on the front lines of this war—including Arab and Kurdish fighters bravely battling ISIS in Mosul; Gulf Arab forces taking the fight to Al Qaeda’s franchise in Yemen; Afghans courageously struggling against a resurgent Taliban and a nascent Islamic State affiliate; Somali forces confronting Al Shabab; and the Libyan elements that recently drove another Islamic State entity from the enclave it had seized on the North African coast. We must also remember that Islamic extremists want to portray this fight as a clash of civilizations, with America at war against Islam. We must not let them do that; indeed, we must be very sensitive to actions that might give them ammunition to use in such an effort. </w:t>
      </w:r>
      <w:r w:rsidRPr="005C1C7D">
        <w:rPr>
          <w:rStyle w:val="StyleUnderline"/>
          <w:rFonts w:asciiTheme="minorHAnsi" w:hAnsiTheme="minorHAnsi"/>
        </w:rPr>
        <w:t xml:space="preserve">Compounding the danger posed by revisionist forces are </w:t>
      </w:r>
      <w:r w:rsidRPr="005C1C7D">
        <w:rPr>
          <w:rStyle w:val="Emphasis"/>
          <w:rFonts w:asciiTheme="minorHAnsi" w:hAnsiTheme="minorHAnsi"/>
        </w:rPr>
        <w:t>technologies</w:t>
      </w:r>
      <w:r w:rsidRPr="005C1C7D">
        <w:rPr>
          <w:rStyle w:val="StyleUnderline"/>
          <w:rFonts w:asciiTheme="minorHAnsi" w:hAnsiTheme="minorHAnsi"/>
        </w:rPr>
        <w:t xml:space="preserve"> that are </w:t>
      </w:r>
      <w:r w:rsidRPr="005C1C7D">
        <w:rPr>
          <w:rStyle w:val="Emphasis"/>
          <w:rFonts w:asciiTheme="minorHAnsi" w:hAnsiTheme="minorHAnsi"/>
        </w:rPr>
        <w:t>eroding America’s conventional military edge</w:t>
      </w:r>
      <w:r w:rsidRPr="005C1C7D">
        <w:rPr>
          <w:rFonts w:asciiTheme="minorHAnsi" w:hAnsiTheme="minorHAnsi"/>
          <w:sz w:val="16"/>
        </w:rPr>
        <w:t xml:space="preserve">. In this respect, the wars of the post-9/11 period were, in some respects, a preview of the future. While the U.S. deployed forces into Iraq and Afghanistan that were superbly constructed for rapid decisive operations of the kind that we waged during the Gulf War in 1991, our adversaries responded with strategies that, for a fraction of the cost, nullified many of our advantages. What Islamic extremists demonstrated through insurgency and terrorism, </w:t>
      </w:r>
      <w:r w:rsidRPr="005C1C7D">
        <w:rPr>
          <w:rStyle w:val="StyleUnderline"/>
          <w:rFonts w:asciiTheme="minorHAnsi" w:hAnsiTheme="minorHAnsi"/>
        </w:rPr>
        <w:t>revisionist powers like China</w:t>
      </w:r>
      <w:r w:rsidRPr="005C1C7D">
        <w:rPr>
          <w:rFonts w:asciiTheme="minorHAnsi" w:hAnsiTheme="minorHAnsi"/>
          <w:sz w:val="16"/>
        </w:rPr>
        <w:t xml:space="preserve">, </w:t>
      </w:r>
      <w:r w:rsidRPr="005C1C7D">
        <w:rPr>
          <w:rStyle w:val="StyleUnderline"/>
          <w:rFonts w:asciiTheme="minorHAnsi" w:hAnsiTheme="minorHAnsi"/>
        </w:rPr>
        <w:t>Iran</w:t>
      </w:r>
      <w:r w:rsidRPr="005C1C7D">
        <w:rPr>
          <w:rFonts w:asciiTheme="minorHAnsi" w:hAnsiTheme="minorHAnsi"/>
          <w:sz w:val="16"/>
        </w:rPr>
        <w:t xml:space="preserve"> </w:t>
      </w:r>
      <w:r w:rsidRPr="005C1C7D">
        <w:rPr>
          <w:rStyle w:val="StyleUnderline"/>
          <w:rFonts w:asciiTheme="minorHAnsi" w:hAnsiTheme="minorHAnsi"/>
        </w:rPr>
        <w:t>and Russia</w:t>
      </w:r>
      <w:r w:rsidRPr="005C1C7D">
        <w:rPr>
          <w:rFonts w:asciiTheme="minorHAnsi" w:hAnsiTheme="minorHAnsi"/>
          <w:sz w:val="16"/>
        </w:rPr>
        <w:t xml:space="preserve"> </w:t>
      </w:r>
      <w:r w:rsidRPr="005C1C7D">
        <w:rPr>
          <w:rStyle w:val="StyleUnderline"/>
          <w:rFonts w:asciiTheme="minorHAnsi" w:hAnsiTheme="minorHAnsi"/>
        </w:rPr>
        <w:t>promise to take to a whole new level of sophistication</w:t>
      </w:r>
      <w:r w:rsidRPr="005C1C7D">
        <w:rPr>
          <w:rFonts w:asciiTheme="minorHAnsi" w:hAnsiTheme="minorHAnsi"/>
          <w:sz w:val="16"/>
        </w:rPr>
        <w:t xml:space="preserve">. </w:t>
      </w:r>
      <w:r w:rsidRPr="005C1C7D">
        <w:rPr>
          <w:rStyle w:val="StyleUnderline"/>
          <w:rFonts w:asciiTheme="minorHAnsi" w:hAnsiTheme="minorHAnsi"/>
        </w:rPr>
        <w:t>Among</w:t>
      </w:r>
      <w:r w:rsidRPr="005C1C7D">
        <w:rPr>
          <w:rFonts w:asciiTheme="minorHAnsi" w:hAnsiTheme="minorHAnsi"/>
          <w:sz w:val="16"/>
        </w:rPr>
        <w:t xml:space="preserve"> the </w:t>
      </w:r>
      <w:r w:rsidRPr="005C1C7D">
        <w:rPr>
          <w:rStyle w:val="StyleUnderline"/>
          <w:rFonts w:asciiTheme="minorHAnsi" w:hAnsiTheme="minorHAnsi"/>
        </w:rPr>
        <w:t>fast-developing tools</w:t>
      </w:r>
      <w:r w:rsidRPr="005C1C7D">
        <w:rPr>
          <w:rFonts w:asciiTheme="minorHAnsi" w:hAnsiTheme="minorHAnsi"/>
          <w:sz w:val="16"/>
        </w:rPr>
        <w:t xml:space="preserve"> in their arsenals </w:t>
      </w:r>
      <w:r w:rsidRPr="005C1C7D">
        <w:rPr>
          <w:rStyle w:val="StyleUnderline"/>
          <w:rFonts w:asciiTheme="minorHAnsi" w:hAnsiTheme="minorHAnsi"/>
        </w:rPr>
        <w:t>are</w:t>
      </w:r>
      <w:r w:rsidRPr="005C1C7D">
        <w:rPr>
          <w:rFonts w:asciiTheme="minorHAnsi" w:hAnsiTheme="minorHAnsi"/>
          <w:sz w:val="16"/>
        </w:rPr>
        <w:t xml:space="preserve"> </w:t>
      </w:r>
      <w:r w:rsidRPr="005C1C7D">
        <w:rPr>
          <w:rStyle w:val="Emphasis"/>
          <w:rFonts w:asciiTheme="minorHAnsi" w:hAnsiTheme="minorHAnsi"/>
        </w:rPr>
        <w:t>anti-access area denial</w:t>
      </w:r>
      <w:r w:rsidRPr="005C1C7D">
        <w:rPr>
          <w:rFonts w:asciiTheme="minorHAnsi" w:hAnsiTheme="minorHAnsi"/>
          <w:sz w:val="16"/>
        </w:rPr>
        <w:t xml:space="preserve"> </w:t>
      </w:r>
      <w:r w:rsidRPr="005C1C7D">
        <w:rPr>
          <w:rStyle w:val="StyleUnderline"/>
          <w:rFonts w:asciiTheme="minorHAnsi" w:hAnsiTheme="minorHAnsi"/>
        </w:rPr>
        <w:t>weapons</w:t>
      </w:r>
      <w:r w:rsidRPr="005C1C7D">
        <w:rPr>
          <w:rFonts w:asciiTheme="minorHAnsi" w:hAnsiTheme="minorHAnsi"/>
          <w:sz w:val="16"/>
        </w:rPr>
        <w:t xml:space="preserve"> </w:t>
      </w:r>
      <w:r w:rsidRPr="005C1C7D">
        <w:rPr>
          <w:rStyle w:val="StyleUnderline"/>
          <w:rFonts w:asciiTheme="minorHAnsi" w:hAnsiTheme="minorHAnsi"/>
        </w:rPr>
        <w:t>that</w:t>
      </w:r>
      <w:r w:rsidRPr="005C1C7D">
        <w:rPr>
          <w:rFonts w:asciiTheme="minorHAnsi" w:hAnsiTheme="minorHAnsi"/>
          <w:sz w:val="16"/>
        </w:rPr>
        <w:t xml:space="preserve"> will </w:t>
      </w:r>
      <w:r w:rsidRPr="005C1C7D">
        <w:rPr>
          <w:rStyle w:val="StyleUnderline"/>
          <w:rFonts w:asciiTheme="minorHAnsi" w:hAnsiTheme="minorHAnsi"/>
        </w:rPr>
        <w:t>complicate our ability to project power into vital regions and uphold</w:t>
      </w:r>
      <w:r w:rsidRPr="005C1C7D">
        <w:rPr>
          <w:rFonts w:asciiTheme="minorHAnsi" w:hAnsiTheme="minorHAnsi"/>
          <w:sz w:val="16"/>
        </w:rPr>
        <w:t xml:space="preserve"> our </w:t>
      </w:r>
      <w:r w:rsidRPr="005C1C7D">
        <w:rPr>
          <w:rStyle w:val="StyleUnderline"/>
          <w:rFonts w:asciiTheme="minorHAnsi" w:hAnsiTheme="minorHAnsi"/>
        </w:rPr>
        <w:t>security commitments</w:t>
      </w:r>
      <w:r w:rsidRPr="005C1C7D">
        <w:rPr>
          <w:rFonts w:asciiTheme="minorHAnsi" w:hAnsiTheme="minorHAnsi"/>
          <w:sz w:val="16"/>
        </w:rPr>
        <w:t xml:space="preserve">; </w:t>
      </w:r>
      <w:r w:rsidRPr="005C1C7D">
        <w:rPr>
          <w:rStyle w:val="StyleUnderline"/>
          <w:rFonts w:asciiTheme="minorHAnsi" w:hAnsiTheme="minorHAnsi"/>
        </w:rPr>
        <w:t>increasingly complex</w:t>
      </w:r>
      <w:r w:rsidRPr="005C1C7D">
        <w:rPr>
          <w:rFonts w:asciiTheme="minorHAnsi" w:hAnsiTheme="minorHAnsi"/>
          <w:sz w:val="16"/>
        </w:rPr>
        <w:t xml:space="preserve"> </w:t>
      </w:r>
      <w:r w:rsidRPr="005C1C7D">
        <w:rPr>
          <w:rStyle w:val="Emphasis"/>
          <w:rFonts w:asciiTheme="minorHAnsi" w:hAnsiTheme="minorHAnsi"/>
        </w:rPr>
        <w:t>cyberweapons</w:t>
      </w:r>
      <w:r w:rsidRPr="005C1C7D">
        <w:rPr>
          <w:rFonts w:asciiTheme="minorHAnsi" w:hAnsiTheme="minorHAnsi"/>
          <w:sz w:val="16"/>
        </w:rPr>
        <w:t xml:space="preserve"> for employment alone in attacks on infrastructure or in influence campaigns, or in supporting conventional and unconventional force operations, including so-called hybrid warfare; a </w:t>
      </w:r>
      <w:r w:rsidRPr="005C1C7D">
        <w:rPr>
          <w:rStyle w:val="Emphasis"/>
          <w:rFonts w:asciiTheme="minorHAnsi" w:hAnsiTheme="minorHAnsi"/>
        </w:rPr>
        <w:t>renewed emphasis on nuclear weapons</w:t>
      </w:r>
      <w:r w:rsidRPr="005C1C7D">
        <w:rPr>
          <w:rFonts w:asciiTheme="minorHAnsi" w:hAnsiTheme="minorHAnsi"/>
          <w:sz w:val="16"/>
        </w:rPr>
        <w:t xml:space="preserve">; </w:t>
      </w:r>
      <w:r w:rsidRPr="005C1C7D">
        <w:rPr>
          <w:rStyle w:val="StyleUnderline"/>
          <w:rFonts w:asciiTheme="minorHAnsi" w:hAnsiTheme="minorHAnsi"/>
        </w:rPr>
        <w:t xml:space="preserve">and </w:t>
      </w:r>
      <w:r w:rsidRPr="005C1C7D">
        <w:rPr>
          <w:rStyle w:val="Emphasis"/>
          <w:rFonts w:asciiTheme="minorHAnsi" w:hAnsiTheme="minorHAnsi"/>
        </w:rPr>
        <w:t>threats to U.S. primacy in space</w:t>
      </w:r>
      <w:r w:rsidRPr="005C1C7D">
        <w:rPr>
          <w:rFonts w:asciiTheme="minorHAnsi" w:hAnsiTheme="minorHAnsi"/>
          <w:sz w:val="16"/>
        </w:rPr>
        <w:t>—</w:t>
      </w:r>
      <w:r w:rsidRPr="005C1C7D">
        <w:rPr>
          <w:rStyle w:val="StyleUnderline"/>
          <w:rFonts w:asciiTheme="minorHAnsi" w:hAnsiTheme="minorHAnsi"/>
        </w:rPr>
        <w:t>a vital sanctuary for U.S. military power</w:t>
      </w:r>
      <w:r w:rsidRPr="005C1C7D">
        <w:rPr>
          <w:rFonts w:asciiTheme="minorHAnsi" w:hAnsiTheme="minorHAnsi"/>
          <w:sz w:val="16"/>
        </w:rPr>
        <w:t xml:space="preserve"> that is increasingly contested. </w:t>
      </w:r>
      <w:r w:rsidRPr="005C1C7D">
        <w:rPr>
          <w:rStyle w:val="StyleUnderline"/>
          <w:rFonts w:asciiTheme="minorHAnsi" w:hAnsiTheme="minorHAnsi"/>
        </w:rPr>
        <w:t>These are all serious threats</w:t>
      </w:r>
      <w:r w:rsidRPr="005C1C7D">
        <w:rPr>
          <w:rFonts w:asciiTheme="minorHAnsi" w:hAnsiTheme="minorHAnsi"/>
          <w:sz w:val="16"/>
        </w:rPr>
        <w:t xml:space="preserve">. </w:t>
      </w:r>
      <w:r w:rsidRPr="005C1C7D">
        <w:rPr>
          <w:rStyle w:val="Emphasis"/>
          <w:rFonts w:asciiTheme="minorHAnsi" w:hAnsiTheme="minorHAnsi"/>
        </w:rPr>
        <w:t>Despite these challenges</w:t>
      </w:r>
      <w:r w:rsidRPr="005C1C7D">
        <w:rPr>
          <w:rFonts w:asciiTheme="minorHAnsi" w:hAnsiTheme="minorHAnsi"/>
          <w:sz w:val="16"/>
        </w:rPr>
        <w:t xml:space="preserve">, I believe </w:t>
      </w:r>
      <w:r w:rsidRPr="005C1C7D">
        <w:rPr>
          <w:rStyle w:val="StyleUnderline"/>
          <w:rFonts w:asciiTheme="minorHAnsi" w:hAnsiTheme="minorHAnsi"/>
        </w:rPr>
        <w:t xml:space="preserve">America is in a </w:t>
      </w:r>
      <w:r w:rsidRPr="005C1C7D">
        <w:rPr>
          <w:rStyle w:val="Emphasis"/>
          <w:rFonts w:asciiTheme="minorHAnsi" w:hAnsiTheme="minorHAnsi"/>
        </w:rPr>
        <w:t>commanding position</w:t>
      </w:r>
      <w:r w:rsidRPr="005C1C7D">
        <w:rPr>
          <w:rFonts w:asciiTheme="minorHAnsi" w:hAnsiTheme="minorHAnsi"/>
          <w:sz w:val="16"/>
        </w:rPr>
        <w:t xml:space="preserve"> </w:t>
      </w:r>
      <w:r w:rsidRPr="005C1C7D">
        <w:rPr>
          <w:rStyle w:val="StyleUnderline"/>
          <w:rFonts w:asciiTheme="minorHAnsi" w:hAnsiTheme="minorHAnsi"/>
        </w:rPr>
        <w:t>to</w:t>
      </w:r>
      <w:r w:rsidRPr="005C1C7D">
        <w:rPr>
          <w:rFonts w:asciiTheme="minorHAnsi" w:hAnsiTheme="minorHAnsi"/>
          <w:sz w:val="16"/>
        </w:rPr>
        <w:t xml:space="preserve"> </w:t>
      </w:r>
      <w:r w:rsidRPr="005C1C7D">
        <w:rPr>
          <w:rStyle w:val="Emphasis"/>
          <w:rFonts w:asciiTheme="minorHAnsi" w:hAnsiTheme="minorHAnsi"/>
        </w:rPr>
        <w:t>sustain</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indeed </w:t>
      </w:r>
      <w:r w:rsidRPr="005C1C7D">
        <w:rPr>
          <w:rStyle w:val="StyleUnderline"/>
          <w:rFonts w:asciiTheme="minorHAnsi" w:hAnsiTheme="minorHAnsi"/>
        </w:rPr>
        <w:t>bolster the international order that has served us</w:t>
      </w:r>
      <w:r w:rsidRPr="005C1C7D">
        <w:rPr>
          <w:rFonts w:asciiTheme="minorHAnsi" w:hAnsiTheme="minorHAnsi"/>
          <w:sz w:val="16"/>
        </w:rPr>
        <w:t>—</w:t>
      </w:r>
      <w:r w:rsidRPr="005C1C7D">
        <w:rPr>
          <w:rStyle w:val="StyleUnderline"/>
          <w:rFonts w:asciiTheme="minorHAnsi" w:hAnsiTheme="minorHAnsi"/>
        </w:rPr>
        <w:t>and</w:t>
      </w:r>
      <w:r w:rsidRPr="005C1C7D">
        <w:rPr>
          <w:rFonts w:asciiTheme="minorHAnsi" w:hAnsiTheme="minorHAnsi"/>
          <w:sz w:val="16"/>
        </w:rPr>
        <w:t xml:space="preserve">, paradoxically, some of </w:t>
      </w:r>
      <w:r w:rsidRPr="005C1C7D">
        <w:rPr>
          <w:rStyle w:val="StyleUnderline"/>
          <w:rFonts w:asciiTheme="minorHAnsi" w:hAnsiTheme="minorHAnsi"/>
        </w:rPr>
        <w:t>those seeking to change it</w:t>
      </w:r>
      <w:r w:rsidRPr="005C1C7D">
        <w:rPr>
          <w:rFonts w:asciiTheme="minorHAnsi" w:hAnsiTheme="minorHAnsi"/>
          <w:sz w:val="16"/>
        </w:rPr>
        <w:t xml:space="preserve">—so well. </w:t>
      </w:r>
      <w:r w:rsidRPr="005C1C7D">
        <w:rPr>
          <w:rStyle w:val="StyleUnderline"/>
          <w:rFonts w:asciiTheme="minorHAnsi" w:hAnsiTheme="minorHAnsi"/>
        </w:rPr>
        <w:t>We have an extraordinary network of partners who are stakeholders in the current order and can be mobilized far more effectively in its defense</w:t>
      </w:r>
      <w:r w:rsidRPr="005C1C7D">
        <w:rPr>
          <w:rFonts w:asciiTheme="minorHAnsi" w:hAnsiTheme="minorHAnsi"/>
          <w:sz w:val="16"/>
        </w:rPr>
        <w:t xml:space="preserve">. </w:t>
      </w:r>
      <w:r w:rsidRPr="005C1C7D">
        <w:rPr>
          <w:rStyle w:val="StyleUnderline"/>
          <w:rFonts w:asciiTheme="minorHAnsi" w:hAnsiTheme="minorHAnsi"/>
        </w:rPr>
        <w:t>Our economy remains the largest in the world and an engine of unsurpassed innovation</w:t>
      </w:r>
      <w:r w:rsidRPr="005C1C7D">
        <w:rPr>
          <w:rFonts w:asciiTheme="minorHAnsi" w:hAnsiTheme="minorHAnsi"/>
          <w:sz w:val="16"/>
        </w:rPr>
        <w:t>. And as a result of America’s values—political pluralism, rule of law, a free and open society—</w:t>
      </w:r>
      <w:r w:rsidRPr="005C1C7D">
        <w:rPr>
          <w:rStyle w:val="StyleUnderline"/>
          <w:rFonts w:asciiTheme="minorHAnsi" w:hAnsiTheme="minorHAnsi"/>
        </w:rPr>
        <w:t>we can recruit the best and the brightest from every corner of the planet</w:t>
      </w:r>
      <w:r w:rsidRPr="005C1C7D">
        <w:rPr>
          <w:rFonts w:asciiTheme="minorHAnsi" w:hAnsiTheme="minorHAnsi"/>
          <w:sz w:val="16"/>
        </w:rPr>
        <w:t xml:space="preserve">, </w:t>
      </w:r>
      <w:r w:rsidRPr="005C1C7D">
        <w:rPr>
          <w:rStyle w:val="StyleUnderline"/>
          <w:rFonts w:asciiTheme="minorHAnsi" w:hAnsiTheme="minorHAnsi"/>
        </w:rPr>
        <w:t>a strategic advantage that none of our competitors can match</w:t>
      </w:r>
      <w:r w:rsidRPr="005C1C7D">
        <w:rPr>
          <w:rFonts w:asciiTheme="minorHAnsi" w:hAnsiTheme="minorHAnsi"/>
          <w:sz w:val="16"/>
        </w:rPr>
        <w:t xml:space="preserve">. The paradox of the moment is that, just as the threats to the world order we created have grown ever more apparent, </w:t>
      </w:r>
      <w:r w:rsidRPr="005C1C7D">
        <w:rPr>
          <w:rStyle w:val="StyleUnderline"/>
          <w:rFonts w:asciiTheme="minorHAnsi" w:hAnsiTheme="minorHAnsi"/>
        </w:rPr>
        <w:t>American resolve about its defense has become</w:t>
      </w:r>
      <w:r w:rsidRPr="005C1C7D">
        <w:rPr>
          <w:rFonts w:asciiTheme="minorHAnsi" w:hAnsiTheme="minorHAnsi"/>
          <w:sz w:val="16"/>
        </w:rPr>
        <w:t xml:space="preserve"> somewhat </w:t>
      </w:r>
      <w:r w:rsidRPr="005C1C7D">
        <w:rPr>
          <w:rStyle w:val="Emphasis"/>
          <w:rFonts w:asciiTheme="minorHAnsi" w:hAnsiTheme="minorHAnsi"/>
        </w:rPr>
        <w:t>ambivalent</w:t>
      </w:r>
      <w:r w:rsidRPr="005C1C7D">
        <w:rPr>
          <w:rFonts w:asciiTheme="minorHAnsi" w:hAnsiTheme="minorHAnsi"/>
          <w:sz w:val="16"/>
        </w:rPr>
        <w:t>.</w:t>
      </w:r>
    </w:p>
    <w:p w14:paraId="7B3151C0" w14:textId="77777777" w:rsidR="00437639" w:rsidRPr="005C1C7D" w:rsidRDefault="00437639" w:rsidP="00437639">
      <w:pPr>
        <w:rPr>
          <w:rFonts w:asciiTheme="minorHAnsi" w:hAnsiTheme="minorHAnsi"/>
          <w:sz w:val="16"/>
        </w:rPr>
      </w:pPr>
    </w:p>
    <w:p w14:paraId="44290A7B" w14:textId="483B3CE9" w:rsidR="00D158B3" w:rsidRPr="005C1C7D" w:rsidRDefault="00EF6E7D" w:rsidP="00EF6E7D">
      <w:pPr>
        <w:pStyle w:val="Heading3"/>
        <w:rPr>
          <w:rFonts w:asciiTheme="minorHAnsi" w:hAnsiTheme="minorHAnsi"/>
        </w:rPr>
      </w:pPr>
      <w:r w:rsidRPr="005C1C7D">
        <w:rPr>
          <w:rFonts w:asciiTheme="minorHAnsi" w:hAnsiTheme="minorHAnsi"/>
        </w:rPr>
        <w:t>Misc</w:t>
      </w:r>
    </w:p>
    <w:p w14:paraId="16D4EE5C" w14:textId="77777777" w:rsidR="00EF6E7D" w:rsidRPr="005C1C7D" w:rsidRDefault="00EF6E7D" w:rsidP="00EF6E7D">
      <w:pPr>
        <w:pStyle w:val="Heading4"/>
        <w:rPr>
          <w:rFonts w:asciiTheme="minorHAnsi" w:hAnsiTheme="minorHAnsi"/>
        </w:rPr>
      </w:pPr>
      <w:r w:rsidRPr="005C1C7D">
        <w:rPr>
          <w:rFonts w:asciiTheme="minorHAnsi" w:hAnsiTheme="minorHAnsi"/>
        </w:rPr>
        <w:t xml:space="preserve">Militarist leaders good for defending the Constitution our nation was built on ?? </w:t>
      </w:r>
    </w:p>
    <w:p w14:paraId="01C90B2E" w14:textId="77777777" w:rsidR="00EF6E7D" w:rsidRPr="005C1C7D" w:rsidRDefault="00EF6E7D" w:rsidP="00EF6E7D">
      <w:pPr>
        <w:rPr>
          <w:rFonts w:asciiTheme="minorHAnsi" w:hAnsiTheme="minorHAnsi"/>
          <w:sz w:val="16"/>
          <w:szCs w:val="16"/>
        </w:rPr>
      </w:pPr>
      <w:r w:rsidRPr="005C1C7D">
        <w:rPr>
          <w:rFonts w:asciiTheme="minorHAnsi" w:hAnsiTheme="minorHAnsi"/>
          <w:sz w:val="16"/>
          <w:szCs w:val="16"/>
        </w:rPr>
        <w:t xml:space="preserve">Niall </w:t>
      </w:r>
      <w:r w:rsidRPr="005C1C7D">
        <w:rPr>
          <w:rStyle w:val="Style13ptBold"/>
          <w:rFonts w:asciiTheme="minorHAnsi" w:hAnsiTheme="minorHAnsi"/>
        </w:rPr>
        <w:t>Ferguson 17</w:t>
      </w:r>
      <w:r w:rsidRPr="005C1C7D">
        <w:rPr>
          <w:rFonts w:asciiTheme="minorHAnsi" w:hAnsiTheme="minorHAnsi"/>
          <w:sz w:val="16"/>
          <w:szCs w:val="16"/>
        </w:rPr>
        <w:t>, senior fellow of the Hoover Institution at Stanford University, [Niall Ferguson, 2-27-2017, In praise of American militarism, BostonGlobe, https://www.bostonglobe.com/opinion/2017/02/27/praise-american-militarism/R0fK6O7wv1Tr0vH51F6M4M/story.html]//Lex Akoz</w:t>
      </w:r>
    </w:p>
    <w:p w14:paraId="18BE8954" w14:textId="77777777" w:rsidR="00EF6E7D" w:rsidRPr="005C1C7D" w:rsidRDefault="00EF6E7D" w:rsidP="00EF6E7D">
      <w:pPr>
        <w:rPr>
          <w:rStyle w:val="Emphasis"/>
          <w:rFonts w:asciiTheme="minorHAnsi" w:hAnsiTheme="minorHAnsi"/>
        </w:rPr>
      </w:pPr>
      <w:r w:rsidRPr="005C1C7D">
        <w:rPr>
          <w:rFonts w:asciiTheme="minorHAnsi" w:hAnsiTheme="minorHAnsi"/>
          <w:sz w:val="16"/>
        </w:rPr>
        <w:t xml:space="preserve">It was nearly 52 years ago, </w:t>
      </w:r>
      <w:r w:rsidRPr="005C1C7D">
        <w:rPr>
          <w:rStyle w:val="StyleUnderline"/>
          <w:rFonts w:asciiTheme="minorHAnsi" w:hAnsiTheme="minorHAnsi"/>
        </w:rPr>
        <w:t>on March 8, 1965</w:t>
      </w:r>
      <w:r w:rsidRPr="005C1C7D">
        <w:rPr>
          <w:rFonts w:asciiTheme="minorHAnsi" w:hAnsiTheme="minorHAnsi"/>
          <w:sz w:val="16"/>
        </w:rPr>
        <w:t xml:space="preserve">, that </w:t>
      </w:r>
      <w:r w:rsidRPr="005C1C7D">
        <w:rPr>
          <w:rStyle w:val="StyleUnderline"/>
          <w:rFonts w:asciiTheme="minorHAnsi" w:hAnsiTheme="minorHAnsi"/>
        </w:rPr>
        <w:t>the first American combat battalions came ashore at</w:t>
      </w:r>
      <w:r w:rsidRPr="005C1C7D">
        <w:rPr>
          <w:rFonts w:asciiTheme="minorHAnsi" w:hAnsiTheme="minorHAnsi"/>
          <w:sz w:val="16"/>
        </w:rPr>
        <w:t xml:space="preserve"> Da Nang, </w:t>
      </w:r>
      <w:r w:rsidRPr="005C1C7D">
        <w:rPr>
          <w:rStyle w:val="StyleUnderline"/>
          <w:rFonts w:asciiTheme="minorHAnsi" w:hAnsiTheme="minorHAnsi"/>
        </w:rPr>
        <w:t>South Vietnam.</w:t>
      </w:r>
      <w:r w:rsidRPr="005C1C7D">
        <w:rPr>
          <w:rFonts w:asciiTheme="minorHAnsi" w:hAnsiTheme="minorHAnsi"/>
          <w:sz w:val="16"/>
        </w:rPr>
        <w:t xml:space="preserve"> </w:t>
      </w:r>
      <w:r w:rsidRPr="005C1C7D">
        <w:rPr>
          <w:rStyle w:val="StyleUnderline"/>
          <w:rFonts w:asciiTheme="minorHAnsi" w:hAnsiTheme="minorHAnsi"/>
        </w:rPr>
        <w:t>In the subsequent six months, the US government took the worst strategic decision of modern times</w:t>
      </w:r>
      <w:r w:rsidRPr="005C1C7D">
        <w:rPr>
          <w:rFonts w:asciiTheme="minorHAnsi" w:hAnsiTheme="minorHAnsi"/>
          <w:sz w:val="16"/>
        </w:rPr>
        <w:t xml:space="preserve">: </w:t>
      </w:r>
      <w:r w:rsidRPr="005C1C7D">
        <w:rPr>
          <w:rStyle w:val="StyleUnderline"/>
          <w:rFonts w:asciiTheme="minorHAnsi" w:hAnsiTheme="minorHAnsi"/>
        </w:rPr>
        <w:t>the decision to escalate</w:t>
      </w:r>
      <w:r w:rsidRPr="005C1C7D">
        <w:rPr>
          <w:rFonts w:asciiTheme="minorHAnsi" w:hAnsiTheme="minorHAnsi"/>
          <w:sz w:val="16"/>
        </w:rPr>
        <w:t xml:space="preserve"> that </w:t>
      </w:r>
      <w:r w:rsidRPr="005C1C7D">
        <w:rPr>
          <w:rStyle w:val="StyleUnderline"/>
          <w:rFonts w:asciiTheme="minorHAnsi" w:hAnsiTheme="minorHAnsi"/>
        </w:rPr>
        <w:t>military commitment</w:t>
      </w:r>
      <w:r w:rsidRPr="005C1C7D">
        <w:rPr>
          <w:rFonts w:asciiTheme="minorHAnsi" w:hAnsiTheme="minorHAnsi"/>
          <w:sz w:val="16"/>
        </w:rPr>
        <w:t xml:space="preserve"> just </w:t>
      </w:r>
      <w:r w:rsidRPr="005C1C7D">
        <w:rPr>
          <w:rStyle w:val="StyleUnderline"/>
          <w:rFonts w:asciiTheme="minorHAnsi" w:hAnsiTheme="minorHAnsi"/>
        </w:rPr>
        <w:t>enough to entangle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 xml:space="preserve">in the war </w:t>
      </w:r>
      <w:r w:rsidRPr="005C1C7D">
        <w:rPr>
          <w:rFonts w:asciiTheme="minorHAnsi" w:hAnsiTheme="minorHAnsi"/>
          <w:sz w:val="16"/>
        </w:rPr>
        <w:t xml:space="preserve">between North and South Vietnam, </w:t>
      </w:r>
      <w:r w:rsidRPr="005C1C7D">
        <w:rPr>
          <w:rStyle w:val="StyleUnderline"/>
          <w:rFonts w:asciiTheme="minorHAnsi" w:hAnsiTheme="minorHAnsi"/>
        </w:rPr>
        <w:t>but</w:t>
      </w:r>
      <w:r w:rsidRPr="005C1C7D">
        <w:rPr>
          <w:rFonts w:asciiTheme="minorHAnsi" w:hAnsiTheme="minorHAnsi"/>
          <w:sz w:val="16"/>
        </w:rPr>
        <w:t xml:space="preserve"> </w:t>
      </w:r>
      <w:r w:rsidRPr="005C1C7D">
        <w:rPr>
          <w:rStyle w:val="StyleUnderline"/>
          <w:rFonts w:asciiTheme="minorHAnsi" w:hAnsiTheme="minorHAnsi"/>
        </w:rPr>
        <w:t>not enough to win it</w:t>
      </w:r>
      <w:r w:rsidRPr="005C1C7D">
        <w:rPr>
          <w:rFonts w:asciiTheme="minorHAnsi" w:hAnsiTheme="minorHAnsi"/>
          <w:sz w:val="16"/>
        </w:rPr>
        <w:t xml:space="preserve">. Half a century later, </w:t>
      </w:r>
      <w:r w:rsidRPr="005C1C7D">
        <w:rPr>
          <w:rStyle w:val="StyleUnderline"/>
          <w:rFonts w:asciiTheme="minorHAnsi" w:hAnsiTheme="minorHAnsi"/>
        </w:rPr>
        <w:t>American society still bears the scars of Vietnam.</w:t>
      </w:r>
      <w:r w:rsidRPr="005C1C7D">
        <w:rPr>
          <w:rFonts w:asciiTheme="minorHAnsi" w:hAnsiTheme="minorHAnsi"/>
          <w:sz w:val="16"/>
        </w:rPr>
        <w:t xml:space="preserve"> Visit any major American campus and you will encounter a new generation of student revolutionaries, self-consciously imitating the mannerisms of the antiwar movement of the late ’60s: denouncing the president as a fascist and the police as pigs, desperately hoping their next sit-in or riot will make the evening news. </w:t>
      </w:r>
      <w:r w:rsidRPr="005C1C7D">
        <w:rPr>
          <w:rStyle w:val="StyleUnderline"/>
          <w:rFonts w:asciiTheme="minorHAnsi" w:hAnsiTheme="minorHAnsi"/>
        </w:rPr>
        <w:t>For</w:t>
      </w:r>
      <w:r w:rsidRPr="005C1C7D">
        <w:rPr>
          <w:rFonts w:asciiTheme="minorHAnsi" w:hAnsiTheme="minorHAnsi"/>
          <w:sz w:val="16"/>
        </w:rPr>
        <w:t xml:space="preserve"> both generations — </w:t>
      </w:r>
      <w:r w:rsidRPr="005C1C7D">
        <w:rPr>
          <w:rStyle w:val="StyleUnderline"/>
          <w:rFonts w:asciiTheme="minorHAnsi" w:hAnsiTheme="minorHAnsi"/>
        </w:rPr>
        <w:t>the baby boomers</w:t>
      </w:r>
      <w:r w:rsidRPr="005C1C7D">
        <w:rPr>
          <w:rFonts w:asciiTheme="minorHAnsi" w:hAnsiTheme="minorHAnsi"/>
          <w:sz w:val="16"/>
        </w:rPr>
        <w:t xml:space="preserve">, who long ago cut their hair and became management consultants, </w:t>
      </w:r>
      <w:r w:rsidRPr="005C1C7D">
        <w:rPr>
          <w:rStyle w:val="StyleUnderline"/>
          <w:rFonts w:asciiTheme="minorHAnsi" w:hAnsiTheme="minorHAnsi"/>
        </w:rPr>
        <w:t>and the social justice warriors of today</w:t>
      </w:r>
      <w:r w:rsidRPr="005C1C7D">
        <w:rPr>
          <w:rFonts w:asciiTheme="minorHAnsi" w:hAnsiTheme="minorHAnsi"/>
          <w:sz w:val="16"/>
        </w:rPr>
        <w:t xml:space="preserve"> — </w:t>
      </w:r>
      <w:r w:rsidRPr="005C1C7D">
        <w:rPr>
          <w:rStyle w:val="StyleUnderline"/>
          <w:rFonts w:asciiTheme="minorHAnsi" w:hAnsiTheme="minorHAnsi"/>
        </w:rPr>
        <w:t>there are few things more petrifying than the spectacle of generals in the government.</w:t>
      </w:r>
      <w:r w:rsidRPr="005C1C7D">
        <w:rPr>
          <w:rFonts w:asciiTheme="minorHAnsi" w:hAnsiTheme="minorHAnsi"/>
          <w:sz w:val="16"/>
        </w:rPr>
        <w:t xml:space="preserve"> They despise Donald J. Trump, who they insist is “not our president.” But </w:t>
      </w:r>
      <w:r w:rsidRPr="005C1C7D">
        <w:rPr>
          <w:rStyle w:val="StyleUnderline"/>
          <w:rFonts w:asciiTheme="minorHAnsi" w:hAnsiTheme="minorHAnsi"/>
        </w:rPr>
        <w:t>they fear the men in uniform.</w:t>
      </w:r>
      <w:r w:rsidRPr="005C1C7D">
        <w:rPr>
          <w:rFonts w:asciiTheme="minorHAnsi" w:hAnsiTheme="minorHAnsi"/>
          <w:sz w:val="16"/>
        </w:rPr>
        <w:t xml:space="preserve"> Should the rest of us be worried that three key posts in the Trump administration are now held by military men? General James Mattis is secretary of defense, despite having retired only recently as the general in charge of Central Command. General John F. Kelly is secretary of Homeland Security, having previously run Southern Command. Lieutenant General H.R. McMaster was, until his appointment as national security adviser last Monday, number two at the Army Training and Doctrine Command</w:t>
      </w:r>
      <w:r w:rsidRPr="005C1C7D">
        <w:rPr>
          <w:rStyle w:val="StyleUnderline"/>
          <w:rFonts w:asciiTheme="minorHAnsi" w:hAnsiTheme="minorHAnsi"/>
        </w:rPr>
        <w:t>. It has been a very long time indeed since career soldiers</w:t>
      </w:r>
      <w:r w:rsidRPr="005C1C7D">
        <w:rPr>
          <w:rFonts w:asciiTheme="minorHAnsi" w:hAnsiTheme="minorHAnsi"/>
          <w:sz w:val="16"/>
        </w:rPr>
        <w:t xml:space="preserve"> (as opposed to civilians who had served their country in time of war</w:t>
      </w:r>
      <w:r w:rsidRPr="005C1C7D">
        <w:rPr>
          <w:rFonts w:asciiTheme="minorHAnsi" w:hAnsiTheme="minorHAnsi"/>
          <w:b/>
          <w:sz w:val="16"/>
        </w:rPr>
        <w:t xml:space="preserve">) </w:t>
      </w:r>
      <w:r w:rsidRPr="005C1C7D">
        <w:rPr>
          <w:rStyle w:val="StyleUnderline"/>
          <w:rFonts w:asciiTheme="minorHAnsi" w:hAnsiTheme="minorHAnsi"/>
        </w:rPr>
        <w:t>held this many top-level government jobs.</w:t>
      </w:r>
      <w:r w:rsidRPr="005C1C7D">
        <w:rPr>
          <w:rFonts w:asciiTheme="minorHAnsi" w:hAnsiTheme="minorHAnsi"/>
          <w:sz w:val="16"/>
        </w:rPr>
        <w:t xml:space="preserve"> Certainly, my former colleagues at Harvard — who essentially believe that the executive branch should be staffed exclusively by professors — look askance at the Trump administration. Some mutter the word “junta” under their breath. Others draw parallels with the fall of the Roman republic. Almost exactly a year ago, when a Trump presidency still seemed like a joke, this newspaper ran a spoof front page — dated April 17, 2017 — with the lead “Deportations To Begin.” Now the deportations have begun, and President Trump seemed to relish the thought, saying last week that they would be a “military” operation. Harvard Yard echoes with the sound of heads exploding. Yet the </w:t>
      </w:r>
      <w:r w:rsidRPr="005C1C7D">
        <w:rPr>
          <w:rStyle w:val="StyleUnderline"/>
          <w:rFonts w:asciiTheme="minorHAnsi" w:hAnsiTheme="minorHAnsi"/>
        </w:rPr>
        <w:t>civilians need to be reminded of what really happened back in 1965.</w:t>
      </w:r>
      <w:r w:rsidRPr="005C1C7D">
        <w:rPr>
          <w:rFonts w:asciiTheme="minorHAnsi" w:hAnsiTheme="minorHAnsi"/>
          <w:sz w:val="16"/>
        </w:rPr>
        <w:t xml:space="preserve"> For the disastrous decisions to escalate in Vietnam were taken against the advice of the generals. </w:t>
      </w:r>
      <w:r w:rsidRPr="005C1C7D">
        <w:rPr>
          <w:rStyle w:val="StyleUnderline"/>
          <w:rFonts w:asciiTheme="minorHAnsi" w:hAnsiTheme="minorHAnsi"/>
        </w:rPr>
        <w:t>The biggest blunder in modern American history was the work of Lyndon Johnson</w:t>
      </w:r>
      <w:r w:rsidRPr="005C1C7D">
        <w:rPr>
          <w:rFonts w:asciiTheme="minorHAnsi" w:hAnsiTheme="minorHAnsi"/>
          <w:sz w:val="16"/>
        </w:rPr>
        <w:t xml:space="preserve">, arguably </w:t>
      </w:r>
      <w:r w:rsidRPr="005C1C7D">
        <w:rPr>
          <w:rStyle w:val="StyleUnderline"/>
          <w:rFonts w:asciiTheme="minorHAnsi" w:hAnsiTheme="minorHAnsi"/>
        </w:rPr>
        <w:t>the most politically experienced president of them all</w:t>
      </w:r>
      <w:r w:rsidRPr="005C1C7D">
        <w:rPr>
          <w:rFonts w:asciiTheme="minorHAnsi" w:hAnsiTheme="minorHAnsi"/>
          <w:sz w:val="16"/>
        </w:rPr>
        <w:t xml:space="preserve">; Robert McNamara, the “whiz kid” former president of the Ford Motor Company; Dean Rusk, a career diplomat before he ran the Rockefeller Foundation; and Walt Rostow, an economist from MIT. Indeed, an outstanding book entitled “Dereliction of Duty’’ condemns the joint chiefs of staff for failing effectively to oppose the civilians’ strategy, which they knew to be fatally flawed. The author of that book? Step forward, H.R. McMaster, the new national security adviser. The biggest difference between American soldiers and American civilians is that the former learned the right lessons from Vietnam. </w:t>
      </w:r>
      <w:r w:rsidRPr="005C1C7D">
        <w:rPr>
          <w:rStyle w:val="StyleUnderline"/>
          <w:rFonts w:asciiTheme="minorHAnsi" w:hAnsiTheme="minorHAnsi"/>
        </w:rPr>
        <w:t xml:space="preserve">Men like Mattis, Kelly, and McMaster belong to the generation that rethought the American way of war in the wake of that great debacle. </w:t>
      </w:r>
      <w:r w:rsidRPr="005C1C7D">
        <w:rPr>
          <w:rFonts w:asciiTheme="minorHAnsi" w:hAnsiTheme="minorHAnsi"/>
          <w:sz w:val="16"/>
        </w:rPr>
        <w:t xml:space="preserve">Mattis and Kelly enlisted in the Marines in, respectively, 1969 and 1970. In common with their younger Army comrade McMaster, they are warrior-scholars, deeply committed to learning from history. I do not say this lightly: </w:t>
      </w:r>
      <w:r w:rsidRPr="005C1C7D">
        <w:rPr>
          <w:rStyle w:val="StyleUnderline"/>
          <w:rFonts w:asciiTheme="minorHAnsi" w:hAnsiTheme="minorHAnsi"/>
        </w:rPr>
        <w:t>Never in the history of the English-speaking peoples has there been an officer class this good.</w:t>
      </w:r>
      <w:r w:rsidRPr="005C1C7D">
        <w:rPr>
          <w:rFonts w:asciiTheme="minorHAnsi" w:hAnsiTheme="minorHAnsi"/>
          <w:sz w:val="16"/>
        </w:rPr>
        <w:t xml:space="preserve"> It is not just that they are smart and knowledgeable. </w:t>
      </w:r>
      <w:r w:rsidRPr="005C1C7D">
        <w:rPr>
          <w:rStyle w:val="StyleUnderline"/>
          <w:rFonts w:asciiTheme="minorHAnsi" w:hAnsiTheme="minorHAnsi"/>
        </w:rPr>
        <w:t>Seared by the memory of Vietnam, they have an ethos of selfless public service that is unlike anything</w:t>
      </w:r>
      <w:r w:rsidRPr="005C1C7D">
        <w:rPr>
          <w:rFonts w:asciiTheme="minorHAnsi" w:hAnsiTheme="minorHAnsi"/>
          <w:sz w:val="16"/>
        </w:rPr>
        <w:t xml:space="preserve"> I have ever encountered. Whenever I am succumbing to gloom about America’s political future, I remind myself of the unexpected legacy of the wars in Afghanistan and Iraq. Though the Obama administration frittered away the hard-won gains of the later Bush years, the generation that fought those wars has come back home imbued with a new spirit. Incorruptible, indefatigable servants of their country, they have learned the hard way the weaknesses, as well as the strengths, of a political system that subordinates the military to civilian authority. </w:t>
      </w:r>
      <w:r w:rsidRPr="005C1C7D">
        <w:rPr>
          <w:rStyle w:val="StyleUnderline"/>
          <w:rFonts w:asciiTheme="minorHAnsi" w:hAnsiTheme="minorHAnsi"/>
        </w:rPr>
        <w:t>Those who fear rule by generals fail to grasp that the US Constitution today has no more dependable defenders than these men. Much else about the Trump administration makes me worry.</w:t>
      </w:r>
      <w:r w:rsidRPr="005C1C7D">
        <w:rPr>
          <w:rFonts w:asciiTheme="minorHAnsi" w:hAnsiTheme="minorHAnsi"/>
          <w:sz w:val="16"/>
        </w:rPr>
        <w:t xml:space="preserve"> The former businessmen, including the president himself, are struggling to find their feet. </w:t>
      </w:r>
      <w:r w:rsidRPr="005C1C7D">
        <w:rPr>
          <w:rStyle w:val="StyleUnderline"/>
          <w:rFonts w:asciiTheme="minorHAnsi" w:hAnsiTheme="minorHAnsi"/>
        </w:rPr>
        <w:t>There are conflicts of interest</w:t>
      </w:r>
      <w:r w:rsidRPr="005C1C7D">
        <w:rPr>
          <w:rFonts w:asciiTheme="minorHAnsi" w:hAnsiTheme="minorHAnsi"/>
          <w:sz w:val="16"/>
        </w:rPr>
        <w:t>, contradictory statements, cocked-up executive orders</w:t>
      </w:r>
      <w:r w:rsidRPr="005C1C7D">
        <w:rPr>
          <w:rStyle w:val="StyleUnderline"/>
          <w:rFonts w:asciiTheme="minorHAnsi" w:hAnsiTheme="minorHAnsi"/>
        </w:rPr>
        <w:t>, and countless empty offices.</w:t>
      </w:r>
      <w:r w:rsidRPr="005C1C7D">
        <w:rPr>
          <w:rFonts w:asciiTheme="minorHAnsi" w:hAnsiTheme="minorHAnsi"/>
          <w:sz w:val="16"/>
        </w:rPr>
        <w:t xml:space="preserve"> </w:t>
      </w:r>
      <w:r w:rsidRPr="005C1C7D">
        <w:rPr>
          <w:rStyle w:val="StyleUnderline"/>
          <w:rFonts w:asciiTheme="minorHAnsi" w:hAnsiTheme="minorHAnsi"/>
        </w:rPr>
        <w:t>It is the soldiers who exude competence</w:t>
      </w:r>
      <w:r w:rsidRPr="005C1C7D">
        <w:rPr>
          <w:rFonts w:asciiTheme="minorHAnsi" w:hAnsiTheme="minorHAnsi"/>
          <w:sz w:val="16"/>
        </w:rPr>
        <w:t xml:space="preserve">, just as it is the veterans in Congress who show backbone. So stand to attention, Harvard. Half a century after the civilians stumbled into the quagmire of Vietnam, </w:t>
      </w:r>
      <w:r w:rsidRPr="005C1C7D">
        <w:rPr>
          <w:rStyle w:val="Emphasis"/>
          <w:rFonts w:asciiTheme="minorHAnsi" w:hAnsiTheme="minorHAnsi"/>
        </w:rPr>
        <w:t xml:space="preserve">it’s time give American militarism the salute it deserves. </w:t>
      </w:r>
    </w:p>
    <w:p w14:paraId="19F8428F" w14:textId="77777777" w:rsidR="00EF6E7D" w:rsidRPr="005C1C7D" w:rsidRDefault="00EF6E7D" w:rsidP="00EF6E7D">
      <w:pPr>
        <w:pStyle w:val="Heading4"/>
        <w:rPr>
          <w:rFonts w:asciiTheme="minorHAnsi" w:hAnsiTheme="minorHAnsi"/>
        </w:rPr>
      </w:pPr>
      <w:r w:rsidRPr="005C1C7D">
        <w:rPr>
          <w:rFonts w:asciiTheme="minorHAnsi" w:hAnsiTheme="minorHAnsi"/>
        </w:rPr>
        <w:t>Trump unpredictability creates effective deterrence---forces conflict resolution via negotiations</w:t>
      </w:r>
    </w:p>
    <w:p w14:paraId="641E1F52" w14:textId="77777777" w:rsidR="00EF6E7D" w:rsidRPr="005C1C7D" w:rsidRDefault="00EF6E7D" w:rsidP="00EF6E7D">
      <w:pPr>
        <w:rPr>
          <w:rFonts w:asciiTheme="minorHAnsi" w:hAnsiTheme="minorHAnsi"/>
        </w:rPr>
      </w:pPr>
      <w:r w:rsidRPr="005C1C7D">
        <w:rPr>
          <w:rStyle w:val="Style13ptBold"/>
          <w:rFonts w:asciiTheme="minorHAnsi" w:hAnsiTheme="minorHAnsi"/>
        </w:rPr>
        <w:t>Jakobsen, 17</w:t>
      </w:r>
      <w:r w:rsidRPr="005C1C7D">
        <w:rPr>
          <w:rFonts w:asciiTheme="minorHAnsi" w:hAnsiTheme="minorHAnsi"/>
        </w:rPr>
        <w:t xml:space="preserve"> - Associate Professor at the Royal Danish Defence College and a Professor (part-time) at the Center for War Studies at University of Southern Denmark (Peter Viggo Jakobsen, "Doomsday Cancelled: Trump is Good News for Allies and World Peace," </w:t>
      </w:r>
      <w:r w:rsidRPr="005C1C7D">
        <w:rPr>
          <w:rFonts w:asciiTheme="minorHAnsi" w:hAnsiTheme="minorHAnsi"/>
          <w:i/>
        </w:rPr>
        <w:t>War on the Rocks</w:t>
      </w:r>
      <w:r w:rsidRPr="005C1C7D">
        <w:rPr>
          <w:rFonts w:asciiTheme="minorHAnsi" w:hAnsiTheme="minorHAnsi"/>
        </w:rPr>
        <w:t>, 3-2-2017, https://warontherocks.com/2017/03/doomsday-cancelled-trump-is-good-news-for-allies-and-world-peace/)</w:t>
      </w:r>
    </w:p>
    <w:p w14:paraId="72A46F8B" w14:textId="77777777" w:rsidR="00EF6E7D" w:rsidRPr="005C1C7D" w:rsidRDefault="00EF6E7D" w:rsidP="00EF6E7D">
      <w:pPr>
        <w:rPr>
          <w:rStyle w:val="Emphasis"/>
          <w:rFonts w:asciiTheme="minorHAnsi" w:hAnsiTheme="minorHAnsi"/>
        </w:rPr>
      </w:pPr>
      <w:r w:rsidRPr="005C1C7D">
        <w:rPr>
          <w:rStyle w:val="Emphasis"/>
          <w:rFonts w:asciiTheme="minorHAnsi" w:hAnsiTheme="minorHAnsi"/>
        </w:rPr>
        <w:t>Trump’s Unpredictability Deters Rival Risk-Taking</w:t>
      </w:r>
    </w:p>
    <w:p w14:paraId="295810C6" w14:textId="77777777" w:rsidR="00EF6E7D" w:rsidRPr="005C1C7D" w:rsidRDefault="00EF6E7D" w:rsidP="00EF6E7D">
      <w:pPr>
        <w:rPr>
          <w:rFonts w:asciiTheme="minorHAnsi" w:hAnsiTheme="minorHAnsi"/>
          <w:sz w:val="16"/>
        </w:rPr>
      </w:pPr>
      <w:r w:rsidRPr="005C1C7D">
        <w:rPr>
          <w:rFonts w:asciiTheme="minorHAnsi" w:hAnsiTheme="minorHAnsi"/>
          <w:sz w:val="16"/>
        </w:rPr>
        <w:t xml:space="preserve">That Schelling’s logic applies equally well to President Trump’s dealings with America’s opponents has already been pointed out by other commentators. They have referred to Nixon’s madman theory of negotiation, which holds that </w:t>
      </w:r>
      <w:r w:rsidRPr="005C1C7D">
        <w:rPr>
          <w:rStyle w:val="StyleUnderline"/>
          <w:rFonts w:asciiTheme="minorHAnsi" w:hAnsiTheme="minorHAnsi"/>
        </w:rPr>
        <w:t xml:space="preserve">America’s opponents will tread </w:t>
      </w:r>
      <w:r w:rsidRPr="005C1C7D">
        <w:rPr>
          <w:rStyle w:val="Emphasis"/>
          <w:rFonts w:asciiTheme="minorHAnsi" w:hAnsiTheme="minorHAnsi"/>
        </w:rPr>
        <w:t>more carefully</w:t>
      </w:r>
      <w:r w:rsidRPr="005C1C7D">
        <w:rPr>
          <w:rStyle w:val="StyleUnderline"/>
          <w:rFonts w:asciiTheme="minorHAnsi" w:hAnsiTheme="minorHAnsi"/>
        </w:rPr>
        <w:t xml:space="preserve"> if they perceive the president to be </w:t>
      </w:r>
      <w:r w:rsidRPr="005C1C7D">
        <w:rPr>
          <w:rStyle w:val="Emphasis"/>
          <w:rFonts w:asciiTheme="minorHAnsi" w:hAnsiTheme="minorHAnsi"/>
        </w:rPr>
        <w:t>unpredictable</w:t>
      </w:r>
      <w:r w:rsidRPr="005C1C7D">
        <w:rPr>
          <w:rFonts w:asciiTheme="minorHAnsi" w:hAnsiTheme="minorHAnsi"/>
          <w:sz w:val="16"/>
        </w:rPr>
        <w:t xml:space="preserve"> or crazy. It has been debated at some length whether Trump is using this theory in a rational manner to extract concessions from U.S. adversaries, or if he is “a madman in practice.” Regardless, the point is that President </w:t>
      </w:r>
      <w:r w:rsidRPr="005C1C7D">
        <w:rPr>
          <w:rStyle w:val="StyleUnderline"/>
          <w:rFonts w:asciiTheme="minorHAnsi" w:hAnsiTheme="minorHAnsi"/>
        </w:rPr>
        <w:t xml:space="preserve">Trump’s unpredictability makes it next to </w:t>
      </w:r>
      <w:r w:rsidRPr="005C1C7D">
        <w:rPr>
          <w:rStyle w:val="Emphasis"/>
          <w:rFonts w:asciiTheme="minorHAnsi" w:hAnsiTheme="minorHAnsi"/>
        </w:rPr>
        <w:t>impossible</w:t>
      </w:r>
      <w:r w:rsidRPr="005C1C7D">
        <w:rPr>
          <w:rStyle w:val="StyleUnderline"/>
          <w:rFonts w:asciiTheme="minorHAnsi" w:hAnsiTheme="minorHAnsi"/>
        </w:rPr>
        <w:t xml:space="preserve"> to calculate the risk of escalation involved in challenging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militarily</w:t>
      </w:r>
      <w:r w:rsidRPr="005C1C7D">
        <w:rPr>
          <w:rFonts w:asciiTheme="minorHAnsi" w:hAnsiTheme="minorHAnsi"/>
          <w:sz w:val="16"/>
        </w:rPr>
        <w:t xml:space="preserve">, a concept also highlighted by Schelling. President </w:t>
      </w:r>
      <w:r w:rsidRPr="005C1C7D">
        <w:rPr>
          <w:rStyle w:val="StyleUnderline"/>
          <w:rFonts w:asciiTheme="minorHAnsi" w:hAnsiTheme="minorHAnsi"/>
        </w:rPr>
        <w:t>Obama’s reluctance to threaten and use force</w:t>
      </w:r>
      <w:r w:rsidRPr="005C1C7D">
        <w:rPr>
          <w:rFonts w:asciiTheme="minorHAnsi" w:hAnsiTheme="minorHAnsi"/>
          <w:sz w:val="16"/>
        </w:rPr>
        <w:t xml:space="preserve"> likely </w:t>
      </w:r>
      <w:r w:rsidRPr="005C1C7D">
        <w:rPr>
          <w:rStyle w:val="Emphasis"/>
          <w:rFonts w:asciiTheme="minorHAnsi" w:hAnsiTheme="minorHAnsi"/>
        </w:rPr>
        <w:t>emboldened China</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Russia</w:t>
      </w:r>
      <w:r w:rsidRPr="005C1C7D">
        <w:rPr>
          <w:rFonts w:asciiTheme="minorHAnsi" w:hAnsiTheme="minorHAnsi"/>
          <w:sz w:val="16"/>
        </w:rPr>
        <w:t xml:space="preserve"> </w:t>
      </w:r>
      <w:r w:rsidRPr="005C1C7D">
        <w:rPr>
          <w:rStyle w:val="StyleUnderline"/>
          <w:rFonts w:asciiTheme="minorHAnsi" w:hAnsiTheme="minorHAnsi"/>
        </w:rPr>
        <w:t>to take greater military risks</w:t>
      </w:r>
      <w:r w:rsidRPr="005C1C7D">
        <w:rPr>
          <w:rFonts w:asciiTheme="minorHAnsi" w:hAnsiTheme="minorHAnsi"/>
          <w:sz w:val="16"/>
        </w:rPr>
        <w:t xml:space="preserve"> </w:t>
      </w:r>
      <w:r w:rsidRPr="005C1C7D">
        <w:rPr>
          <w:rStyle w:val="StyleUnderline"/>
          <w:rFonts w:asciiTheme="minorHAnsi" w:hAnsiTheme="minorHAnsi"/>
        </w:rPr>
        <w:t>in</w:t>
      </w:r>
      <w:r w:rsidRPr="005C1C7D">
        <w:rPr>
          <w:rFonts w:asciiTheme="minorHAnsi" w:hAnsiTheme="minorHAnsi"/>
          <w:sz w:val="16"/>
        </w:rPr>
        <w:t xml:space="preserve"> </w:t>
      </w:r>
      <w:r w:rsidRPr="005C1C7D">
        <w:rPr>
          <w:rStyle w:val="StyleUnderline"/>
          <w:rFonts w:asciiTheme="minorHAnsi" w:hAnsiTheme="minorHAnsi"/>
        </w:rPr>
        <w:t>Eastern Ukraine</w:t>
      </w:r>
      <w:r w:rsidRPr="005C1C7D">
        <w:rPr>
          <w:rFonts w:asciiTheme="minorHAnsi" w:hAnsiTheme="minorHAnsi"/>
          <w:sz w:val="16"/>
        </w:rPr>
        <w:t xml:space="preserve">, </w:t>
      </w:r>
      <w:r w:rsidRPr="005C1C7D">
        <w:rPr>
          <w:rStyle w:val="StyleUnderline"/>
          <w:rFonts w:asciiTheme="minorHAnsi" w:hAnsiTheme="minorHAnsi"/>
        </w:rPr>
        <w:t>Syria</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in </w:t>
      </w:r>
      <w:r w:rsidRPr="005C1C7D">
        <w:rPr>
          <w:rStyle w:val="Emphasis"/>
          <w:rFonts w:asciiTheme="minorHAnsi" w:hAnsiTheme="minorHAnsi"/>
        </w:rPr>
        <w:t>the East</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South China Seas</w:t>
      </w:r>
      <w:r w:rsidRPr="005C1C7D">
        <w:rPr>
          <w:rFonts w:asciiTheme="minorHAnsi" w:hAnsiTheme="minorHAnsi"/>
          <w:sz w:val="16"/>
        </w:rPr>
        <w:t xml:space="preserve">. While </w:t>
      </w:r>
      <w:r w:rsidRPr="005C1C7D">
        <w:rPr>
          <w:rStyle w:val="StyleUnderline"/>
          <w:rFonts w:asciiTheme="minorHAnsi" w:hAnsiTheme="minorHAnsi"/>
        </w:rPr>
        <w:t>Beijing and Moscow</w:t>
      </w:r>
      <w:r w:rsidRPr="005C1C7D">
        <w:rPr>
          <w:rFonts w:asciiTheme="minorHAnsi" w:hAnsiTheme="minorHAnsi"/>
          <w:sz w:val="16"/>
        </w:rPr>
        <w:t xml:space="preserve"> could be fairly confident that Obama would not take military counter-measures, they </w:t>
      </w:r>
      <w:r w:rsidRPr="005C1C7D">
        <w:rPr>
          <w:rStyle w:val="StyleUnderline"/>
          <w:rFonts w:asciiTheme="minorHAnsi" w:hAnsiTheme="minorHAnsi"/>
        </w:rPr>
        <w:t>have no way of knowing what</w:t>
      </w:r>
      <w:r w:rsidRPr="005C1C7D">
        <w:rPr>
          <w:rFonts w:asciiTheme="minorHAnsi" w:hAnsiTheme="minorHAnsi"/>
          <w:sz w:val="16"/>
        </w:rPr>
        <w:t xml:space="preserve"> President </w:t>
      </w:r>
      <w:r w:rsidRPr="005C1C7D">
        <w:rPr>
          <w:rStyle w:val="StyleUnderline"/>
          <w:rFonts w:asciiTheme="minorHAnsi" w:hAnsiTheme="minorHAnsi"/>
        </w:rPr>
        <w:t>Trump might do</w:t>
      </w:r>
      <w:r w:rsidRPr="005C1C7D">
        <w:rPr>
          <w:rFonts w:asciiTheme="minorHAnsi" w:hAnsiTheme="minorHAnsi"/>
          <w:sz w:val="16"/>
        </w:rPr>
        <w:t>. It is very easy to imagine him giving the order to down a Chinese or Russian plane to demonstrate that “America is great again.”</w:t>
      </w:r>
    </w:p>
    <w:p w14:paraId="32883759" w14:textId="77777777" w:rsidR="00EF6E7D" w:rsidRPr="005C1C7D" w:rsidRDefault="00EF6E7D" w:rsidP="00EF6E7D">
      <w:pPr>
        <w:rPr>
          <w:rFonts w:asciiTheme="minorHAnsi" w:hAnsiTheme="minorHAnsi"/>
          <w:sz w:val="16"/>
        </w:rPr>
      </w:pPr>
      <w:r w:rsidRPr="005C1C7D">
        <w:rPr>
          <w:rStyle w:val="StyleUnderline"/>
          <w:rFonts w:asciiTheme="minorHAnsi" w:hAnsiTheme="minorHAnsi"/>
        </w:rPr>
        <w:t>In this way</w:t>
      </w:r>
      <w:r w:rsidRPr="005C1C7D">
        <w:rPr>
          <w:rFonts w:asciiTheme="minorHAnsi" w:hAnsiTheme="minorHAnsi"/>
          <w:sz w:val="16"/>
        </w:rPr>
        <w:t xml:space="preserve">, </w:t>
      </w:r>
      <w:r w:rsidRPr="005C1C7D">
        <w:rPr>
          <w:rStyle w:val="StyleUnderline"/>
          <w:rFonts w:asciiTheme="minorHAnsi" w:hAnsiTheme="minorHAnsi"/>
        </w:rPr>
        <w:t>Trump</w:t>
      </w:r>
      <w:r w:rsidRPr="005C1C7D">
        <w:rPr>
          <w:rFonts w:asciiTheme="minorHAnsi" w:hAnsiTheme="minorHAnsi"/>
          <w:sz w:val="16"/>
        </w:rPr>
        <w:t xml:space="preserve"> (intentionally or not) </w:t>
      </w:r>
      <w:r w:rsidRPr="005C1C7D">
        <w:rPr>
          <w:rStyle w:val="Emphasis"/>
          <w:rFonts w:asciiTheme="minorHAnsi" w:hAnsiTheme="minorHAnsi"/>
        </w:rPr>
        <w:t>reduces the risk of military confrontations</w:t>
      </w:r>
      <w:r w:rsidRPr="005C1C7D">
        <w:rPr>
          <w:rFonts w:asciiTheme="minorHAnsi" w:hAnsiTheme="minorHAnsi"/>
          <w:sz w:val="16"/>
        </w:rPr>
        <w:t xml:space="preserve"> </w:t>
      </w:r>
      <w:r w:rsidRPr="005C1C7D">
        <w:rPr>
          <w:rStyle w:val="StyleUnderline"/>
          <w:rFonts w:asciiTheme="minorHAnsi" w:hAnsiTheme="minorHAnsi"/>
        </w:rPr>
        <w:t>with</w:t>
      </w:r>
      <w:r w:rsidRPr="005C1C7D">
        <w:rPr>
          <w:rFonts w:asciiTheme="minorHAnsi" w:hAnsiTheme="minorHAnsi"/>
          <w:sz w:val="16"/>
        </w:rPr>
        <w:t xml:space="preserve"> </w:t>
      </w:r>
      <w:r w:rsidRPr="005C1C7D">
        <w:rPr>
          <w:rStyle w:val="StyleUnderline"/>
          <w:rFonts w:asciiTheme="minorHAnsi" w:hAnsiTheme="minorHAnsi"/>
        </w:rPr>
        <w:t>China and Russia</w:t>
      </w:r>
      <w:r w:rsidRPr="005C1C7D">
        <w:rPr>
          <w:rFonts w:asciiTheme="minorHAnsi" w:hAnsiTheme="minorHAnsi"/>
          <w:sz w:val="16"/>
        </w:rPr>
        <w:t xml:space="preserve">. </w:t>
      </w:r>
      <w:r w:rsidRPr="005C1C7D">
        <w:rPr>
          <w:rStyle w:val="StyleUnderline"/>
          <w:rFonts w:asciiTheme="minorHAnsi" w:hAnsiTheme="minorHAnsi"/>
        </w:rPr>
        <w:t xml:space="preserve">This gives </w:t>
      </w:r>
      <w:r w:rsidRPr="005C1C7D">
        <w:rPr>
          <w:rFonts w:asciiTheme="minorHAnsi" w:hAnsiTheme="minorHAnsi"/>
          <w:sz w:val="16"/>
        </w:rPr>
        <w:t xml:space="preserve">both </w:t>
      </w:r>
      <w:r w:rsidRPr="005C1C7D">
        <w:rPr>
          <w:rStyle w:val="StyleUnderline"/>
          <w:rFonts w:asciiTheme="minorHAnsi" w:hAnsiTheme="minorHAnsi"/>
        </w:rPr>
        <w:t xml:space="preserve">states greater incentive to </w:t>
      </w:r>
      <w:r w:rsidRPr="005C1C7D">
        <w:rPr>
          <w:rStyle w:val="Emphasis"/>
          <w:rFonts w:asciiTheme="minorHAnsi" w:hAnsiTheme="minorHAnsi"/>
        </w:rPr>
        <w:t>prioritize diplomacy</w:t>
      </w:r>
      <w:r w:rsidRPr="005C1C7D">
        <w:rPr>
          <w:rFonts w:asciiTheme="minorHAnsi" w:hAnsiTheme="minorHAnsi"/>
          <w:sz w:val="16"/>
        </w:rPr>
        <w:t xml:space="preserve"> </w:t>
      </w:r>
      <w:r w:rsidRPr="005C1C7D">
        <w:rPr>
          <w:rStyle w:val="StyleUnderline"/>
          <w:rFonts w:asciiTheme="minorHAnsi" w:hAnsiTheme="minorHAnsi"/>
        </w:rPr>
        <w:t>over</w:t>
      </w:r>
      <w:r w:rsidRPr="005C1C7D">
        <w:rPr>
          <w:rFonts w:asciiTheme="minorHAnsi" w:hAnsiTheme="minorHAnsi"/>
          <w:sz w:val="16"/>
        </w:rPr>
        <w:t xml:space="preserve"> </w:t>
      </w:r>
      <w:r w:rsidRPr="005C1C7D">
        <w:rPr>
          <w:rStyle w:val="Emphasis"/>
          <w:rFonts w:asciiTheme="minorHAnsi" w:hAnsiTheme="minorHAnsi"/>
        </w:rPr>
        <w:t>coercion</w:t>
      </w:r>
      <w:r w:rsidRPr="005C1C7D">
        <w:rPr>
          <w:rFonts w:asciiTheme="minorHAnsi" w:hAnsiTheme="minorHAnsi"/>
          <w:sz w:val="16"/>
        </w:rPr>
        <w:t xml:space="preserve"> </w:t>
      </w:r>
      <w:r w:rsidRPr="005C1C7D">
        <w:rPr>
          <w:rStyle w:val="StyleUnderline"/>
          <w:rFonts w:asciiTheme="minorHAnsi" w:hAnsiTheme="minorHAnsi"/>
        </w:rPr>
        <w:t>in their efforts to settle disputes with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and its allies. Similarly, </w:t>
      </w:r>
      <w:r w:rsidRPr="005C1C7D">
        <w:rPr>
          <w:rStyle w:val="StyleUnderline"/>
          <w:rFonts w:asciiTheme="minorHAnsi" w:hAnsiTheme="minorHAnsi"/>
        </w:rPr>
        <w:t>Trump’s characterization of the nuclear agreement with Iran as</w:t>
      </w:r>
      <w:r w:rsidRPr="005C1C7D">
        <w:rPr>
          <w:rFonts w:asciiTheme="minorHAnsi" w:hAnsiTheme="minorHAnsi"/>
          <w:sz w:val="16"/>
        </w:rPr>
        <w:t xml:space="preserve"> “</w:t>
      </w:r>
      <w:r w:rsidRPr="005C1C7D">
        <w:rPr>
          <w:rStyle w:val="StyleUnderline"/>
          <w:rFonts w:asciiTheme="minorHAnsi" w:hAnsiTheme="minorHAnsi"/>
        </w:rPr>
        <w:t>the worst deal ever negotiated</w:t>
      </w:r>
      <w:r w:rsidRPr="005C1C7D">
        <w:rPr>
          <w:rFonts w:asciiTheme="minorHAnsi" w:hAnsiTheme="minorHAnsi"/>
          <w:sz w:val="16"/>
        </w:rPr>
        <w:t xml:space="preserve">” </w:t>
      </w:r>
      <w:r w:rsidRPr="005C1C7D">
        <w:rPr>
          <w:rStyle w:val="StyleUnderline"/>
          <w:rFonts w:asciiTheme="minorHAnsi" w:hAnsiTheme="minorHAnsi"/>
        </w:rPr>
        <w:t>gives Tehran strong incentive to honor it</w:t>
      </w:r>
      <w:r w:rsidRPr="005C1C7D">
        <w:rPr>
          <w:rFonts w:asciiTheme="minorHAnsi" w:hAnsiTheme="minorHAnsi"/>
          <w:sz w:val="16"/>
        </w:rPr>
        <w:t xml:space="preserve"> in both letter and spirit </w:t>
      </w:r>
      <w:r w:rsidRPr="005C1C7D">
        <w:rPr>
          <w:rStyle w:val="StyleUnderline"/>
          <w:rFonts w:asciiTheme="minorHAnsi" w:hAnsiTheme="minorHAnsi"/>
        </w:rPr>
        <w:t>for fear of a potentially much worse alternative if it collapses.</w:t>
      </w:r>
      <w:r w:rsidRPr="005C1C7D">
        <w:rPr>
          <w:rFonts w:asciiTheme="minorHAnsi" w:hAnsiTheme="minorHAnsi"/>
          <w:sz w:val="16"/>
        </w:rPr>
        <w:t xml:space="preserve">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concern about what Trump might do will induce Beijing to redouble its efforts to persuade Pyongyang to be less provocative.</w:t>
      </w:r>
    </w:p>
    <w:p w14:paraId="2EC02CBF" w14:textId="77777777" w:rsidR="00EF6E7D" w:rsidRPr="005C1C7D" w:rsidRDefault="00EF6E7D" w:rsidP="00EF6E7D">
      <w:pPr>
        <w:rPr>
          <w:rFonts w:asciiTheme="minorHAnsi" w:hAnsiTheme="minorHAnsi"/>
          <w:sz w:val="16"/>
        </w:rPr>
      </w:pPr>
      <w:r w:rsidRPr="005C1C7D">
        <w:rPr>
          <w:rFonts w:asciiTheme="minorHAnsi" w:hAnsiTheme="minorHAnsi"/>
          <w:sz w:val="16"/>
        </w:rPr>
        <w:t>Good News for World Peace</w:t>
      </w:r>
    </w:p>
    <w:p w14:paraId="1D8165F1" w14:textId="77777777" w:rsidR="00EF6E7D" w:rsidRPr="005C1C7D" w:rsidRDefault="00EF6E7D" w:rsidP="00EF6E7D">
      <w:pPr>
        <w:rPr>
          <w:rFonts w:asciiTheme="minorHAnsi" w:hAnsiTheme="minorHAnsi"/>
          <w:sz w:val="16"/>
        </w:rPr>
      </w:pPr>
      <w:r w:rsidRPr="005C1C7D">
        <w:rPr>
          <w:rFonts w:asciiTheme="minorHAnsi" w:hAnsiTheme="minorHAnsi"/>
          <w:sz w:val="16"/>
        </w:rPr>
        <w:t xml:space="preserve">Paradoxically, </w:t>
      </w:r>
      <w:r w:rsidRPr="005C1C7D">
        <w:rPr>
          <w:rStyle w:val="StyleUnderline"/>
          <w:rFonts w:asciiTheme="minorHAnsi" w:hAnsiTheme="minorHAnsi"/>
        </w:rPr>
        <w:t>Trump’s</w:t>
      </w:r>
      <w:r w:rsidRPr="005C1C7D">
        <w:rPr>
          <w:rFonts w:asciiTheme="minorHAnsi" w:hAnsiTheme="minorHAnsi"/>
          <w:sz w:val="16"/>
        </w:rPr>
        <w:t xml:space="preserve"> tweets and the </w:t>
      </w:r>
      <w:r w:rsidRPr="005C1C7D">
        <w:rPr>
          <w:rStyle w:val="StyleUnderline"/>
          <w:rFonts w:asciiTheme="minorHAnsi" w:hAnsiTheme="minorHAnsi"/>
        </w:rPr>
        <w:t>theatrics</w:t>
      </w:r>
      <w:r w:rsidRPr="005C1C7D">
        <w:rPr>
          <w:rFonts w:asciiTheme="minorHAnsi" w:hAnsiTheme="minorHAnsi"/>
          <w:sz w:val="16"/>
        </w:rPr>
        <w:t xml:space="preserve"> are most likely to </w:t>
      </w:r>
      <w:r w:rsidRPr="005C1C7D">
        <w:rPr>
          <w:rStyle w:val="StyleUnderline"/>
          <w:rFonts w:asciiTheme="minorHAnsi" w:hAnsiTheme="minorHAnsi"/>
        </w:rPr>
        <w:t>enhance world peace</w:t>
      </w:r>
      <w:r w:rsidRPr="005C1C7D">
        <w:rPr>
          <w:rFonts w:asciiTheme="minorHAnsi" w:hAnsiTheme="minorHAnsi"/>
          <w:sz w:val="16"/>
        </w:rPr>
        <w:t xml:space="preserve">. </w:t>
      </w:r>
      <w:r w:rsidRPr="005C1C7D">
        <w:rPr>
          <w:rStyle w:val="StyleUnderline"/>
          <w:rFonts w:asciiTheme="minorHAnsi" w:hAnsiTheme="minorHAnsi"/>
        </w:rPr>
        <w:t>They create unpredictability and anxiety that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can use to obtain greater concessions from friends and foes</w:t>
      </w:r>
      <w:r w:rsidRPr="005C1C7D">
        <w:rPr>
          <w:rFonts w:asciiTheme="minorHAnsi" w:hAnsiTheme="minorHAnsi"/>
          <w:sz w:val="16"/>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His </w:t>
      </w:r>
      <w:r w:rsidRPr="005C1C7D">
        <w:rPr>
          <w:rStyle w:val="StyleUnderline"/>
          <w:rFonts w:asciiTheme="minorHAnsi" w:hAnsiTheme="minorHAnsi"/>
        </w:rPr>
        <w:t>unpredictability is</w:t>
      </w:r>
      <w:r w:rsidRPr="005C1C7D">
        <w:rPr>
          <w:rFonts w:asciiTheme="minorHAnsi" w:hAnsiTheme="minorHAnsi"/>
          <w:sz w:val="16"/>
        </w:rPr>
        <w:t xml:space="preserve"> also </w:t>
      </w:r>
      <w:r w:rsidRPr="005C1C7D">
        <w:rPr>
          <w:rStyle w:val="StyleUnderline"/>
          <w:rFonts w:asciiTheme="minorHAnsi" w:hAnsiTheme="minorHAnsi"/>
        </w:rPr>
        <w:t xml:space="preserve">an asset in America’s dealings with its opponents </w:t>
      </w:r>
      <w:r w:rsidRPr="005C1C7D">
        <w:rPr>
          <w:rFonts w:asciiTheme="minorHAnsi" w:hAnsiTheme="minorHAnsi"/>
          <w:sz w:val="16"/>
        </w:rPr>
        <w:t xml:space="preserve">such as </w:t>
      </w:r>
      <w:r w:rsidRPr="005C1C7D">
        <w:rPr>
          <w:rStyle w:val="Emphasis"/>
          <w:rFonts w:asciiTheme="minorHAnsi" w:hAnsiTheme="minorHAnsi"/>
        </w:rPr>
        <w:t>China</w:t>
      </w:r>
      <w:r w:rsidRPr="005C1C7D">
        <w:rPr>
          <w:rFonts w:asciiTheme="minorHAnsi" w:hAnsiTheme="minorHAnsi"/>
          <w:sz w:val="16"/>
        </w:rPr>
        <w:t xml:space="preserve">, </w:t>
      </w:r>
      <w:r w:rsidRPr="005C1C7D">
        <w:rPr>
          <w:rStyle w:val="Emphasis"/>
          <w:rFonts w:asciiTheme="minorHAnsi" w:hAnsiTheme="minorHAnsi"/>
        </w:rPr>
        <w:t>Iran</w:t>
      </w:r>
      <w:r w:rsidRPr="005C1C7D">
        <w:rPr>
          <w:rFonts w:asciiTheme="minorHAnsi" w:hAnsiTheme="minorHAnsi"/>
          <w:sz w:val="16"/>
        </w:rPr>
        <w:t xml:space="preserve">, </w:t>
      </w:r>
      <w:r w:rsidRPr="005C1C7D">
        <w:rPr>
          <w:rStyle w:val="Emphasis"/>
          <w:rFonts w:asciiTheme="minorHAnsi" w:hAnsiTheme="minorHAnsi"/>
        </w:rPr>
        <w:t>North Korea</w:t>
      </w:r>
      <w:r w:rsidRPr="005C1C7D">
        <w:rPr>
          <w:rFonts w:asciiTheme="minorHAnsi" w:hAnsiTheme="minorHAnsi"/>
          <w:sz w:val="16"/>
        </w:rPr>
        <w:t xml:space="preserve">, </w:t>
      </w:r>
      <w:r w:rsidRPr="005C1C7D">
        <w:rPr>
          <w:rStyle w:val="StyleUnderline"/>
          <w:rFonts w:asciiTheme="minorHAnsi" w:hAnsiTheme="minorHAnsi"/>
        </w:rPr>
        <w:t>and</w:t>
      </w:r>
      <w:r w:rsidRPr="005C1C7D">
        <w:rPr>
          <w:rFonts w:asciiTheme="minorHAnsi" w:hAnsiTheme="minorHAnsi"/>
          <w:sz w:val="16"/>
        </w:rPr>
        <w:t xml:space="preserve"> </w:t>
      </w:r>
      <w:r w:rsidRPr="005C1C7D">
        <w:rPr>
          <w:rStyle w:val="Emphasis"/>
          <w:rFonts w:asciiTheme="minorHAnsi" w:hAnsiTheme="minorHAnsi"/>
        </w:rPr>
        <w:t>Russia</w:t>
      </w:r>
      <w:r w:rsidRPr="005C1C7D">
        <w:rPr>
          <w:rFonts w:asciiTheme="minorHAnsi" w:hAnsiTheme="minorHAnsi"/>
          <w:sz w:val="16"/>
        </w:rPr>
        <w:t xml:space="preserve">. </w:t>
      </w:r>
      <w:r w:rsidRPr="005C1C7D">
        <w:rPr>
          <w:rStyle w:val="StyleUnderline"/>
          <w:rFonts w:asciiTheme="minorHAnsi" w:hAnsiTheme="minorHAnsi"/>
        </w:rPr>
        <w:t xml:space="preserve">They will all need to think twice about </w:t>
      </w:r>
      <w:r w:rsidRPr="005C1C7D">
        <w:rPr>
          <w:rStyle w:val="Emphasis"/>
          <w:rFonts w:asciiTheme="minorHAnsi" w:hAnsiTheme="minorHAnsi"/>
        </w:rPr>
        <w:t>provoking</w:t>
      </w:r>
      <w:r w:rsidRPr="005C1C7D">
        <w:rPr>
          <w:rFonts w:asciiTheme="minorHAnsi" w:hAnsiTheme="minorHAnsi"/>
          <w:sz w:val="16"/>
        </w:rPr>
        <w:t xml:space="preserve"> </w:t>
      </w:r>
      <w:r w:rsidRPr="005C1C7D">
        <w:rPr>
          <w:rStyle w:val="StyleUnderline"/>
          <w:rFonts w:asciiTheme="minorHAnsi" w:hAnsiTheme="minorHAnsi"/>
        </w:rPr>
        <w:t>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and its allies militarily</w:t>
      </w:r>
      <w:r w:rsidRPr="005C1C7D">
        <w:rPr>
          <w:rFonts w:asciiTheme="minorHAnsi" w:hAnsiTheme="minorHAnsi"/>
          <w:sz w:val="16"/>
        </w:rPr>
        <w:t xml:space="preserve"> </w:t>
      </w:r>
      <w:r w:rsidRPr="005C1C7D">
        <w:rPr>
          <w:rStyle w:val="StyleUnderline"/>
          <w:rFonts w:asciiTheme="minorHAnsi" w:hAnsiTheme="minorHAnsi"/>
        </w:rPr>
        <w:t>because</w:t>
      </w:r>
      <w:r w:rsidRPr="005C1C7D">
        <w:rPr>
          <w:rFonts w:asciiTheme="minorHAnsi" w:hAnsiTheme="minorHAnsi"/>
          <w:sz w:val="16"/>
        </w:rPr>
        <w:t xml:space="preserve"> </w:t>
      </w:r>
      <w:r w:rsidRPr="005C1C7D">
        <w:rPr>
          <w:rStyle w:val="StyleUnderline"/>
          <w:rFonts w:asciiTheme="minorHAnsi" w:hAnsiTheme="minorHAnsi"/>
        </w:rPr>
        <w:t>they have no way of calculating how</w:t>
      </w:r>
      <w:r w:rsidRPr="005C1C7D">
        <w:rPr>
          <w:rFonts w:asciiTheme="minorHAnsi" w:hAnsiTheme="minorHAnsi"/>
          <w:sz w:val="16"/>
        </w:rPr>
        <w:t xml:space="preserve"> President </w:t>
      </w:r>
      <w:r w:rsidRPr="005C1C7D">
        <w:rPr>
          <w:rStyle w:val="StyleUnderline"/>
          <w:rFonts w:asciiTheme="minorHAnsi" w:hAnsiTheme="minorHAnsi"/>
        </w:rPr>
        <w:t>Trump will react</w:t>
      </w:r>
      <w:r w:rsidRPr="005C1C7D">
        <w:rPr>
          <w:rFonts w:asciiTheme="minorHAnsi" w:hAnsiTheme="minorHAnsi"/>
          <w:sz w:val="16"/>
        </w:rPr>
        <w:t xml:space="preserve">.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w:t>
      </w:r>
      <w:r w:rsidRPr="005C1C7D">
        <w:rPr>
          <w:rStyle w:val="StyleUnderline"/>
          <w:rFonts w:asciiTheme="minorHAnsi" w:hAnsiTheme="minorHAnsi"/>
        </w:rPr>
        <w:t xml:space="preserve">the likely result is </w:t>
      </w:r>
      <w:r w:rsidRPr="005C1C7D">
        <w:rPr>
          <w:rStyle w:val="Emphasis"/>
          <w:rFonts w:asciiTheme="minorHAnsi" w:hAnsiTheme="minorHAnsi"/>
        </w:rPr>
        <w:t>strengthened U.S. alliances</w:t>
      </w:r>
      <w:r w:rsidRPr="005C1C7D">
        <w:rPr>
          <w:rStyle w:val="StyleUnderline"/>
          <w:rFonts w:asciiTheme="minorHAnsi" w:hAnsiTheme="minorHAnsi"/>
        </w:rPr>
        <w:t xml:space="preserve"> and U.S. opponents that are more likely to </w:t>
      </w:r>
      <w:r w:rsidRPr="005C1C7D">
        <w:rPr>
          <w:rStyle w:val="Emphasis"/>
          <w:rFonts w:asciiTheme="minorHAnsi" w:hAnsiTheme="minorHAnsi"/>
        </w:rPr>
        <w:t>favor negotiation over provocation</w:t>
      </w:r>
      <w:r w:rsidRPr="005C1C7D">
        <w:rPr>
          <w:rStyle w:val="StyleUnderline"/>
          <w:rFonts w:asciiTheme="minorHAnsi" w:hAnsiTheme="minorHAnsi"/>
        </w:rPr>
        <w:t xml:space="preserve"> in their efforts to settle differences with the U</w:t>
      </w:r>
      <w:r w:rsidRPr="005C1C7D">
        <w:rPr>
          <w:rFonts w:asciiTheme="minorHAnsi" w:hAnsiTheme="minorHAnsi"/>
          <w:sz w:val="16"/>
        </w:rPr>
        <w:t xml:space="preserve">nited </w:t>
      </w:r>
      <w:r w:rsidRPr="005C1C7D">
        <w:rPr>
          <w:rStyle w:val="StyleUnderline"/>
          <w:rFonts w:asciiTheme="minorHAnsi" w:hAnsiTheme="minorHAnsi"/>
        </w:rPr>
        <w:t>S</w:t>
      </w:r>
      <w:r w:rsidRPr="005C1C7D">
        <w:rPr>
          <w:rFonts w:asciiTheme="minorHAnsi" w:hAnsiTheme="minorHAnsi"/>
          <w:sz w:val="16"/>
        </w:rPr>
        <w:t xml:space="preserve">tates </w:t>
      </w:r>
      <w:r w:rsidRPr="005C1C7D">
        <w:rPr>
          <w:rStyle w:val="StyleUnderline"/>
          <w:rFonts w:asciiTheme="minorHAnsi" w:hAnsiTheme="minorHAnsi"/>
        </w:rPr>
        <w:t>and its allies</w:t>
      </w:r>
      <w:r w:rsidRPr="005C1C7D">
        <w:rPr>
          <w:rFonts w:asciiTheme="minorHAnsi" w:hAnsiTheme="minorHAnsi"/>
          <w:sz w:val="16"/>
        </w:rPr>
        <w:t>.</w:t>
      </w:r>
    </w:p>
    <w:p w14:paraId="7DB22734" w14:textId="77777777" w:rsidR="00A90120" w:rsidRPr="009366CF" w:rsidRDefault="00A90120" w:rsidP="00A90120">
      <w:pPr>
        <w:pStyle w:val="Heading2"/>
        <w:rPr>
          <w:rFonts w:asciiTheme="majorHAnsi" w:hAnsiTheme="majorHAnsi" w:cstheme="majorHAnsi"/>
        </w:rPr>
      </w:pPr>
      <w:r w:rsidRPr="009366CF">
        <w:rPr>
          <w:rFonts w:asciiTheme="majorHAnsi" w:hAnsiTheme="majorHAnsi" w:cstheme="majorHAnsi"/>
        </w:rPr>
        <w:t>Capitalism good/inevitable</w:t>
      </w:r>
    </w:p>
    <w:p w14:paraId="3696E0D0"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Capitalism is good for the environment- data proves</w:t>
      </w:r>
    </w:p>
    <w:p w14:paraId="553B6D31" w14:textId="77777777" w:rsidR="00A90120" w:rsidRPr="009366CF" w:rsidRDefault="00A90120" w:rsidP="00A90120">
      <w:pPr>
        <w:spacing w:after="0" w:line="240" w:lineRule="auto"/>
        <w:rPr>
          <w:rFonts w:asciiTheme="majorHAnsi" w:eastAsia="Times New Roman" w:hAnsiTheme="majorHAnsi" w:cstheme="majorHAnsi"/>
          <w:color w:val="000000" w:themeColor="text1"/>
        </w:rPr>
      </w:pPr>
      <w:r w:rsidRPr="009366CF">
        <w:rPr>
          <w:rFonts w:asciiTheme="majorHAnsi" w:hAnsiTheme="majorHAnsi" w:cstheme="majorHAnsi"/>
          <w:b/>
          <w:bCs/>
          <w:color w:val="000000" w:themeColor="text1"/>
          <w:sz w:val="26"/>
          <w:szCs w:val="26"/>
        </w:rPr>
        <w:t>CFACT, 17</w:t>
      </w:r>
      <w:r w:rsidRPr="009366CF">
        <w:rPr>
          <w:rFonts w:asciiTheme="majorHAnsi" w:hAnsiTheme="majorHAnsi" w:cstheme="majorHAnsi"/>
          <w:color w:val="000000" w:themeColor="text1"/>
        </w:rPr>
        <w:t xml:space="preserve"> (CFACT, </w:t>
      </w:r>
      <w:r w:rsidRPr="009366CF">
        <w:rPr>
          <w:rFonts w:asciiTheme="majorHAnsi" w:eastAsia="Times New Roman" w:hAnsiTheme="majorHAnsi" w:cstheme="majorHAnsi"/>
          <w:color w:val="000000" w:themeColor="text1"/>
          <w:shd w:val="clear" w:color="auto" w:fill="FFFFFF"/>
        </w:rPr>
        <w:t>founded to promote a much-needed, positive alternative voice on issues of environment and development. Its co-founders, David Rothbard and Craig Rucker, strongly believed the power of the market combined with the applications of safe technologies could offer humanity practical solutions to many of the world’s most pressing concerns. “Want to protect the environment? Embrace capitalism”, CFACT https://www.cfact.org/2017/11/02/want-to-protect-the-environment-embrace-capitalism/)//tj gb</w:t>
      </w:r>
    </w:p>
    <w:p w14:paraId="63D8E4A3" w14:textId="77777777" w:rsidR="00A90120" w:rsidRPr="009366CF" w:rsidRDefault="00A90120" w:rsidP="00A90120">
      <w:pPr>
        <w:rPr>
          <w:rFonts w:asciiTheme="majorHAnsi" w:hAnsiTheme="majorHAnsi" w:cstheme="majorHAnsi"/>
          <w:color w:val="000000" w:themeColor="text1"/>
        </w:rPr>
      </w:pPr>
      <w:r w:rsidRPr="009366CF">
        <w:rPr>
          <w:rFonts w:asciiTheme="majorHAnsi" w:hAnsiTheme="majorHAnsi" w:cstheme="majorHAnsi"/>
          <w:color w:val="000000" w:themeColor="text1"/>
        </w:rPr>
        <w:t xml:space="preserve"> </w:t>
      </w:r>
    </w:p>
    <w:p w14:paraId="12C83A61" w14:textId="77777777" w:rsidR="00A90120" w:rsidRPr="009366CF" w:rsidRDefault="00A90120" w:rsidP="00A90120">
      <w:pPr>
        <w:rPr>
          <w:rFonts w:asciiTheme="majorHAnsi" w:eastAsia="Times New Roman" w:hAnsiTheme="majorHAnsi" w:cstheme="majorHAnsi"/>
          <w:color w:val="000000" w:themeColor="text1"/>
          <w:u w:val="single"/>
        </w:rPr>
      </w:pPr>
      <w:r w:rsidRPr="009366CF">
        <w:rPr>
          <w:rFonts w:asciiTheme="majorHAnsi" w:eastAsia="Times New Roman" w:hAnsiTheme="majorHAnsi" w:cstheme="majorHAnsi"/>
          <w:color w:val="000000" w:themeColor="text1"/>
          <w:sz w:val="16"/>
        </w:rPr>
        <w:t xml:space="preserve">While of course there is poverty in the United States that we should all work towards reducing, </w:t>
      </w:r>
      <w:r w:rsidRPr="009366CF">
        <w:rPr>
          <w:rFonts w:asciiTheme="majorHAnsi" w:eastAsia="Times New Roman" w:hAnsiTheme="majorHAnsi" w:cstheme="majorHAnsi"/>
          <w:color w:val="000000" w:themeColor="text1"/>
          <w:u w:val="single"/>
        </w:rPr>
        <w:t>over time, the overall quality of life of Americans has drastically improved</w:t>
      </w:r>
      <w:r w:rsidRPr="009366CF">
        <w:rPr>
          <w:rFonts w:asciiTheme="majorHAnsi" w:eastAsia="Times New Roman" w:hAnsiTheme="majorHAnsi" w:cstheme="majorHAnsi"/>
          <w:color w:val="000000" w:themeColor="text1"/>
          <w:sz w:val="16"/>
        </w:rPr>
        <w:t xml:space="preserve">. This means Americans need to spend less time doing tasks by hand that they can now afford to hire a business to do, or can now use technology to accomplish. </w:t>
      </w:r>
      <w:r w:rsidRPr="009366CF">
        <w:rPr>
          <w:rFonts w:asciiTheme="majorHAnsi" w:eastAsia="Times New Roman" w:hAnsiTheme="majorHAnsi" w:cstheme="majorHAnsi"/>
          <w:color w:val="000000" w:themeColor="text1"/>
          <w:u w:val="single"/>
        </w:rPr>
        <w:t>Their minds are less focused on daily survival, and more on broader issues. This is a positive thing for protecting the environment.</w:t>
      </w:r>
      <w:r w:rsidRPr="009366CF">
        <w:rPr>
          <w:rFonts w:asciiTheme="majorHAnsi" w:eastAsia="Times New Roman" w:hAnsiTheme="majorHAnsi" w:cstheme="majorHAnsi"/>
          <w:color w:val="000000" w:themeColor="text1"/>
          <w:sz w:val="16"/>
        </w:rPr>
        <w:t xml:space="preserve"> When you aren’t concerned about where or how to eat and get clean water or shelter, </w:t>
      </w:r>
      <w:r w:rsidRPr="009366CF">
        <w:rPr>
          <w:rFonts w:asciiTheme="majorHAnsi" w:eastAsia="Times New Roman" w:hAnsiTheme="majorHAnsi" w:cstheme="majorHAnsi"/>
          <w:color w:val="000000" w:themeColor="text1"/>
          <w:u w:val="single"/>
        </w:rPr>
        <w:t>you care more about whether air is of good quality or if the nearby lake is protected from pollution</w:t>
      </w:r>
      <w:r w:rsidRPr="009366CF">
        <w:rPr>
          <w:rFonts w:asciiTheme="majorHAnsi" w:eastAsia="Times New Roman" w:hAnsiTheme="majorHAnsi" w:cstheme="majorHAnsi"/>
          <w:color w:val="000000" w:themeColor="text1"/>
          <w:sz w:val="16"/>
        </w:rPr>
        <w:t xml:space="preserve">. But </w:t>
      </w:r>
      <w:r w:rsidRPr="009366CF">
        <w:rPr>
          <w:rFonts w:asciiTheme="majorHAnsi" w:eastAsia="Times New Roman" w:hAnsiTheme="majorHAnsi" w:cstheme="majorHAnsi"/>
          <w:color w:val="000000" w:themeColor="text1"/>
          <w:u w:val="single"/>
        </w:rPr>
        <w:t>the evidence showing that capitalism helps improve environmental quality</w:t>
      </w:r>
      <w:r w:rsidRPr="009366CF">
        <w:rPr>
          <w:rFonts w:asciiTheme="majorHAnsi" w:eastAsia="Times New Roman" w:hAnsiTheme="majorHAnsi" w:cstheme="majorHAnsi"/>
          <w:color w:val="000000" w:themeColor="text1"/>
          <w:sz w:val="16"/>
        </w:rPr>
        <w:t xml:space="preserve"> is not just clear from history, it is </w:t>
      </w:r>
      <w:r w:rsidRPr="009366CF">
        <w:rPr>
          <w:rFonts w:asciiTheme="majorHAnsi" w:eastAsia="Times New Roman" w:hAnsiTheme="majorHAnsi" w:cstheme="majorHAnsi"/>
          <w:color w:val="000000" w:themeColor="text1"/>
          <w:u w:val="single"/>
        </w:rPr>
        <w:t>shines as clear as day in statistical data as well. Yale University has a metric called the Environmental Performance Index, which takes statistics on environmental health and ecosystem vitality to rate a country’s environmental protectio</w:t>
      </w:r>
      <w:r w:rsidRPr="009366CF">
        <w:rPr>
          <w:rFonts w:asciiTheme="majorHAnsi" w:eastAsia="Times New Roman" w:hAnsiTheme="majorHAnsi" w:cstheme="majorHAnsi"/>
          <w:color w:val="000000" w:themeColor="text1"/>
          <w:sz w:val="16"/>
        </w:rPr>
        <w:t xml:space="preserve">n. James Roberts and Ryan Olson of the Heritage Foundation took this number and compared it to the Index of Economic Freedom, which measures how economically free through capitalism a nation is. </w:t>
      </w:r>
      <w:r w:rsidRPr="009366CF">
        <w:rPr>
          <w:rFonts w:asciiTheme="majorHAnsi" w:eastAsia="Times New Roman" w:hAnsiTheme="majorHAnsi" w:cstheme="majorHAnsi"/>
          <w:color w:val="000000" w:themeColor="text1"/>
          <w:u w:val="single"/>
        </w:rPr>
        <w:t>They found a strong trend in the data that “indicates that as countries move from economic repression to economic freedom, their environments improve as well.”</w:t>
      </w:r>
      <w:r w:rsidRPr="009366CF">
        <w:rPr>
          <w:rFonts w:asciiTheme="majorHAnsi" w:eastAsia="Times New Roman" w:hAnsiTheme="majorHAnsi" w:cstheme="majorHAnsi"/>
          <w:color w:val="000000" w:themeColor="text1"/>
          <w:sz w:val="16"/>
        </w:rPr>
        <w:t xml:space="preserve"> Olson and Roberts then looked at the state of private property rights in several countries, and compared that to Yale’s Environmental Performance Index. </w:t>
      </w:r>
      <w:r w:rsidRPr="009366CF">
        <w:rPr>
          <w:rFonts w:asciiTheme="majorHAnsi" w:eastAsia="Times New Roman" w:hAnsiTheme="majorHAnsi" w:cstheme="majorHAnsi"/>
          <w:color w:val="000000" w:themeColor="text1"/>
          <w:u w:val="single"/>
        </w:rPr>
        <w:t xml:space="preserve">They found an incredibly strong correlation in this data, suggesting that as private property rights increase, so does environmental protection and quality. </w:t>
      </w:r>
      <w:r w:rsidRPr="009366CF">
        <w:rPr>
          <w:rFonts w:asciiTheme="majorHAnsi" w:eastAsia="Times New Roman" w:hAnsiTheme="majorHAnsi" w:cstheme="majorHAnsi"/>
          <w:color w:val="000000" w:themeColor="text1"/>
          <w:sz w:val="16"/>
        </w:rPr>
        <w:t>The two researchers explain: “</w:t>
      </w:r>
      <w:r w:rsidRPr="009366CF">
        <w:rPr>
          <w:rFonts w:asciiTheme="majorHAnsi" w:eastAsia="Times New Roman" w:hAnsiTheme="majorHAnsi" w:cstheme="majorHAnsi"/>
          <w:color w:val="000000" w:themeColor="text1"/>
          <w:u w:val="single"/>
        </w:rPr>
        <w:t>Because land values usually increase over time, owners have an incentive to maintain the quality of the land and its improvements in order to preserve its value. Owners of private property have no interest in destroying the value of the land or its environmental qualities,</w:t>
      </w:r>
      <w:r w:rsidRPr="009366CF">
        <w:rPr>
          <w:rFonts w:asciiTheme="majorHAnsi" w:eastAsia="Times New Roman" w:hAnsiTheme="majorHAnsi" w:cstheme="majorHAnsi"/>
          <w:color w:val="000000" w:themeColor="text1"/>
          <w:sz w:val="16"/>
        </w:rPr>
        <w:t xml:space="preserve"> because they would not profit from such degradation.” </w:t>
      </w:r>
      <w:r w:rsidRPr="009366CF">
        <w:rPr>
          <w:rFonts w:asciiTheme="majorHAnsi" w:eastAsia="Times New Roman" w:hAnsiTheme="majorHAnsi" w:cstheme="majorHAnsi"/>
          <w:color w:val="000000" w:themeColor="text1"/>
          <w:u w:val="single"/>
        </w:rPr>
        <w:t>In the 1990’s, Iceland actually began to experiment with property rights when it comes to fisheries</w:t>
      </w:r>
      <w:r w:rsidRPr="009366CF">
        <w:rPr>
          <w:rFonts w:asciiTheme="majorHAnsi" w:eastAsia="Times New Roman" w:hAnsiTheme="majorHAnsi" w:cstheme="majorHAnsi"/>
          <w:color w:val="000000" w:themeColor="text1"/>
          <w:sz w:val="16"/>
        </w:rPr>
        <w:t xml:space="preserve">. It was long thought that using private property rights on fish or areas of the ocean, since there is no way to stop fish from swimming to other parts, was impossible. But </w:t>
      </w:r>
      <w:r w:rsidRPr="009366CF">
        <w:rPr>
          <w:rFonts w:asciiTheme="majorHAnsi" w:eastAsia="Times New Roman" w:hAnsiTheme="majorHAnsi" w:cstheme="majorHAnsi"/>
          <w:color w:val="000000" w:themeColor="text1"/>
          <w:u w:val="single"/>
        </w:rPr>
        <w:t>Iceland began using “Individual Transferable Quotas” which allowed fishermen to “harvest specific portions of the overall quota of marine fish</w:t>
      </w:r>
      <w:r w:rsidRPr="009366CF">
        <w:rPr>
          <w:rFonts w:asciiTheme="majorHAnsi" w:eastAsia="Times New Roman" w:hAnsiTheme="majorHAnsi" w:cstheme="majorHAnsi"/>
          <w:color w:val="000000" w:themeColor="text1"/>
          <w:sz w:val="16"/>
        </w:rPr>
        <w:t xml:space="preserve">.” If a fisherman was having less success meeting their part of the quota, they could sell their rights to other more efficient fishermen, thus creating an incentive to reward more efficient, successful fishermen. </w:t>
      </w:r>
      <w:r w:rsidRPr="009366CF">
        <w:rPr>
          <w:rFonts w:asciiTheme="majorHAnsi" w:eastAsia="Times New Roman" w:hAnsiTheme="majorHAnsi" w:cstheme="majorHAnsi"/>
          <w:color w:val="000000" w:themeColor="text1"/>
          <w:u w:val="single"/>
        </w:rPr>
        <w:t xml:space="preserve">This helped limit over-fishing, and over time fish stocks improved, thus increasing environmental quality. </w:t>
      </w:r>
      <w:r w:rsidRPr="009366CF">
        <w:rPr>
          <w:rFonts w:asciiTheme="majorHAnsi" w:eastAsia="Times New Roman" w:hAnsiTheme="majorHAnsi" w:cstheme="majorHAnsi"/>
          <w:color w:val="000000" w:themeColor="text1"/>
          <w:sz w:val="16"/>
        </w:rPr>
        <w:t xml:space="preserve">But what about the track record of communist countries? How do they do at protecting the environment? </w:t>
      </w:r>
      <w:r w:rsidRPr="009366CF">
        <w:rPr>
          <w:rFonts w:asciiTheme="majorHAnsi" w:eastAsia="Times New Roman" w:hAnsiTheme="majorHAnsi" w:cstheme="majorHAnsi"/>
          <w:color w:val="000000" w:themeColor="text1"/>
          <w:u w:val="single"/>
        </w:rPr>
        <w:t xml:space="preserve">Countries in the European Soviet bloc, as well as the USSR and Venezuela, do not just fare worse than capitalist countries at protecting the environment; they do such an awful job at protecting the environment that it inevitably becomes a humanitarian crisis. </w:t>
      </w:r>
    </w:p>
    <w:p w14:paraId="267443B4"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Free markets are key to the economy</w:t>
      </w:r>
    </w:p>
    <w:p w14:paraId="5556072A" w14:textId="77777777" w:rsidR="00A90120" w:rsidRPr="009366CF" w:rsidRDefault="00A90120" w:rsidP="00A90120">
      <w:pPr>
        <w:rPr>
          <w:rFonts w:asciiTheme="majorHAnsi" w:eastAsia="Times New Roman" w:hAnsiTheme="majorHAnsi" w:cstheme="majorHAnsi"/>
          <w:color w:val="000000" w:themeColor="text1"/>
          <w:u w:val="single"/>
        </w:rPr>
      </w:pPr>
      <w:r w:rsidRPr="009366CF">
        <w:rPr>
          <w:rFonts w:asciiTheme="majorHAnsi" w:hAnsiTheme="majorHAnsi" w:cstheme="majorHAnsi"/>
          <w:b/>
          <w:bCs/>
          <w:sz w:val="26"/>
          <w:szCs w:val="26"/>
        </w:rPr>
        <w:t>Dorfman, 16</w:t>
      </w:r>
      <w:r w:rsidRPr="009366CF">
        <w:rPr>
          <w:rFonts w:asciiTheme="majorHAnsi" w:hAnsiTheme="majorHAnsi" w:cstheme="majorHAnsi"/>
        </w:rPr>
        <w:t xml:space="preserve"> (Jeffrey Dorfman, professor of economics at The University of Georgia, contributor to Forbes, “Ten Free Market Economic Reasons To Be Thankful”, Forbes, https://www.forbes.com/sites/jeffreydorfman/2016/11/23/ten-free-market-economic-reasons-to-be-thankful)//tj gb</w:t>
      </w:r>
    </w:p>
    <w:p w14:paraId="605DA7A1" w14:textId="77777777" w:rsidR="00A90120" w:rsidRPr="009366CF" w:rsidRDefault="00A90120" w:rsidP="00A90120">
      <w:pPr>
        <w:rPr>
          <w:rFonts w:asciiTheme="majorHAnsi" w:eastAsia="Times New Roman" w:hAnsiTheme="majorHAnsi" w:cstheme="majorHAnsi"/>
          <w:color w:val="333333"/>
          <w:sz w:val="16"/>
        </w:rPr>
      </w:pPr>
      <w:r w:rsidRPr="009366CF">
        <w:rPr>
          <w:rFonts w:asciiTheme="majorHAnsi" w:eastAsia="Times New Roman" w:hAnsiTheme="majorHAnsi" w:cstheme="majorHAnsi"/>
          <w:color w:val="333333"/>
          <w:sz w:val="16"/>
        </w:rPr>
        <w:t xml:space="preserve">For all the criticism that has been heaped upon free market economics for the supposed harmful effects of economic inequality, for not producing the socially desirable outcomes of some social justice warriors, free market economics has been the most powerful, nonreligious force for good in the history of the world. </w:t>
      </w:r>
      <w:r w:rsidRPr="009366CF">
        <w:rPr>
          <w:rFonts w:asciiTheme="majorHAnsi" w:eastAsia="Times New Roman" w:hAnsiTheme="majorHAnsi" w:cstheme="majorHAnsi"/>
          <w:color w:val="333333"/>
          <w:u w:val="single"/>
        </w:rPr>
        <w:t>Free market economics has lifted billions of people worldwide out of poverty in the past two generations alone. It has brought consumers an embarrassment of riches worth of product variety. It rewards talented people for talents that dictators or central planners would never have even thought to exploit.</w:t>
      </w:r>
      <w:r w:rsidRPr="009366CF">
        <w:rPr>
          <w:rFonts w:asciiTheme="majorHAnsi" w:eastAsia="Times New Roman" w:hAnsiTheme="majorHAnsi" w:cstheme="majorHAnsi"/>
          <w:color w:val="333333"/>
          <w:sz w:val="16"/>
        </w:rPr>
        <w:t xml:space="preserve"> This column reviews ten great reasons to be very thankful for the wonders of free market economics. 1.</w:t>
      </w:r>
      <w:r w:rsidRPr="009366CF">
        <w:rPr>
          <w:rFonts w:asciiTheme="majorHAnsi" w:eastAsia="Times New Roman" w:hAnsiTheme="majorHAnsi" w:cstheme="majorHAnsi"/>
          <w:b/>
          <w:bCs/>
          <w:color w:val="333333"/>
          <w:sz w:val="16"/>
        </w:rPr>
        <w:t xml:space="preserve"> </w:t>
      </w:r>
      <w:r w:rsidRPr="009366CF">
        <w:rPr>
          <w:rFonts w:asciiTheme="majorHAnsi" w:eastAsia="Times New Roman" w:hAnsiTheme="majorHAnsi" w:cstheme="majorHAnsi"/>
          <w:color w:val="333333"/>
          <w:u w:val="single"/>
        </w:rPr>
        <w:t>Median income is really rising</w:t>
      </w:r>
      <w:r w:rsidRPr="009366CF">
        <w:rPr>
          <w:rFonts w:asciiTheme="majorHAnsi" w:eastAsia="Times New Roman" w:hAnsiTheme="majorHAnsi" w:cstheme="majorHAnsi"/>
          <w:color w:val="333333"/>
          <w:sz w:val="16"/>
        </w:rPr>
        <w:t xml:space="preserve"> Claims of stagnant middle class wages generally rely on either the use of very flawed data rather than official government statistics, or misuse of government statistics. As the Manhattan Institute’s Scott Winship has repeatedly </w:t>
      </w:r>
      <w:hyperlink r:id="rId57" w:tgtFrame="_blank" w:history="1">
        <w:r w:rsidRPr="009366CF">
          <w:rPr>
            <w:rFonts w:asciiTheme="majorHAnsi" w:eastAsia="Times New Roman" w:hAnsiTheme="majorHAnsi" w:cstheme="majorHAnsi"/>
            <w:color w:val="003891"/>
            <w:u w:val="single"/>
          </w:rPr>
          <w:t>shown</w:t>
        </w:r>
      </w:hyperlink>
      <w:r w:rsidRPr="009366CF">
        <w:rPr>
          <w:rFonts w:asciiTheme="majorHAnsi" w:eastAsia="Times New Roman" w:hAnsiTheme="majorHAnsi" w:cstheme="majorHAnsi"/>
          <w:color w:val="333333"/>
          <w:sz w:val="16"/>
        </w:rPr>
        <w:t xml:space="preserve">, properly measured incomes have risen rather steadily with labor productivity, as would be expected. Using data from the Current Population Survey and the Congressional Budget Office, Winship shows that from 1967 to 2009 median household income rose by more than $20,000. Given that median income growth was slowly positive since 2009 until growing rapidly in 2015, the $20,000 gain has increased since 2009, so that when more updated data are released, </w:t>
      </w:r>
      <w:r w:rsidRPr="009366CF">
        <w:rPr>
          <w:rFonts w:asciiTheme="majorHAnsi" w:eastAsia="Times New Roman" w:hAnsiTheme="majorHAnsi" w:cstheme="majorHAnsi"/>
          <w:color w:val="333333"/>
          <w:u w:val="single"/>
        </w:rPr>
        <w:t xml:space="preserve">the cumulative gain since 1967 will be more like $22,000 for the median household. These rising wages are thanks to a free labor market where employers have to compete for workers by offering competitive wages. 2. Free trade saves us trillions </w:t>
      </w:r>
      <w:r w:rsidRPr="009366CF">
        <w:rPr>
          <w:rFonts w:asciiTheme="majorHAnsi" w:eastAsia="Times New Roman" w:hAnsiTheme="majorHAnsi" w:cstheme="majorHAnsi"/>
          <w:color w:val="333333"/>
          <w:sz w:val="16"/>
        </w:rPr>
        <w:t xml:space="preserve">While free trade is currently a losing issue politically, the economic reality is that allowing the free market to extend past national boundaries allows people in both trading partners to increase the benefits of free markets. By exploiting more differences in comparative advantage and the differences in tastes, preferences, resources, and talents worldwide, </w:t>
      </w:r>
      <w:r w:rsidRPr="009366CF">
        <w:rPr>
          <w:rFonts w:asciiTheme="majorHAnsi" w:eastAsia="Times New Roman" w:hAnsiTheme="majorHAnsi" w:cstheme="majorHAnsi"/>
          <w:color w:val="333333"/>
          <w:u w:val="single"/>
        </w:rPr>
        <w:t>American consumers save hundreds of billions of dollars per year on the goods we purchase.</w:t>
      </w:r>
      <w:r w:rsidRPr="009366CF">
        <w:rPr>
          <w:rFonts w:asciiTheme="majorHAnsi" w:eastAsia="Times New Roman" w:hAnsiTheme="majorHAnsi" w:cstheme="majorHAnsi"/>
          <w:color w:val="333333"/>
          <w:sz w:val="16"/>
        </w:rPr>
        <w:t xml:space="preserve"> In addition, we gain variety in our purchases, such as the ability of buy fresh fruit in the winter. Yes, some workers may temporarily lose jobs and see wages rise more slowly thanks to the increased competition trade brings, but </w:t>
      </w:r>
      <w:r w:rsidRPr="009366CF">
        <w:rPr>
          <w:rFonts w:asciiTheme="majorHAnsi" w:eastAsia="Times New Roman" w:hAnsiTheme="majorHAnsi" w:cstheme="majorHAnsi"/>
          <w:color w:val="333333"/>
          <w:u w:val="single"/>
        </w:rPr>
        <w:t>on average we save much more in lower prices than we lose in lower wages. 3. Free markets know what we want</w:t>
      </w:r>
      <w:r w:rsidRPr="009366CF">
        <w:rPr>
          <w:rFonts w:asciiTheme="majorHAnsi" w:eastAsia="Times New Roman" w:hAnsiTheme="majorHAnsi" w:cstheme="majorHAnsi"/>
          <w:color w:val="333333"/>
          <w:sz w:val="16"/>
        </w:rPr>
        <w:t xml:space="preserve"> Free markets miraculously supply almost all our wants without an obvious mechanism that lets them know what to make and where to deliver it. Through the wonder of the infamous invisible hand, </w:t>
      </w:r>
      <w:r w:rsidRPr="009366CF">
        <w:rPr>
          <w:rFonts w:asciiTheme="majorHAnsi" w:eastAsia="Times New Roman" w:hAnsiTheme="majorHAnsi" w:cstheme="majorHAnsi"/>
          <w:color w:val="333333"/>
          <w:u w:val="single"/>
        </w:rPr>
        <w:t xml:space="preserve">we vote with our dollars every day by how we spend our money and the market continually adjusts to meet those needs as efficiently </w:t>
      </w:r>
      <w:r w:rsidRPr="009366CF">
        <w:rPr>
          <w:rFonts w:asciiTheme="majorHAnsi" w:eastAsia="Times New Roman" w:hAnsiTheme="majorHAnsi" w:cstheme="majorHAnsi"/>
          <w:color w:val="333333"/>
          <w:sz w:val="16"/>
        </w:rPr>
        <w:t xml:space="preserve">and inexpensively as possible. The average supermarket, for example, contains 50,000 different items for sale and has an inventory control system and supply chain so responsive to consumer demand that on any given day 99.8 percent or more of those items are there waiting for you to buy them. </w:t>
      </w:r>
      <w:r w:rsidRPr="009366CF">
        <w:rPr>
          <w:rFonts w:asciiTheme="majorHAnsi" w:eastAsia="Times New Roman" w:hAnsiTheme="majorHAnsi" w:cstheme="majorHAnsi"/>
          <w:color w:val="333333"/>
          <w:u w:val="single"/>
        </w:rPr>
        <w:t>4. Innovators are rewarded, consumers benefit Economic rewards to innovators encourage businesses to invent things consumers don’t even know we need.</w:t>
      </w:r>
      <w:r w:rsidRPr="009366CF">
        <w:rPr>
          <w:rFonts w:asciiTheme="majorHAnsi" w:eastAsia="Times New Roman" w:hAnsiTheme="majorHAnsi" w:cstheme="majorHAnsi"/>
          <w:color w:val="333333"/>
          <w:sz w:val="16"/>
        </w:rPr>
        <w:t xml:space="preserve"> Nobody knew she needed an iPhone, Velcro, Post-It notes, blind-spot warning systems, or fitness trackers until somebody invented them. More innovations than we can recall proved to be things that we didn’t need and those innovators did not receive an economic reward. However, the rewards to those who correctly guess the mood of enough consumers are sufficient to make many of them rich. This encourages innovation and enriches consumers by much more than any financial rewards to the innovators themselves. </w:t>
      </w:r>
      <w:r w:rsidRPr="009366CF">
        <w:rPr>
          <w:rFonts w:asciiTheme="majorHAnsi" w:eastAsia="Times New Roman" w:hAnsiTheme="majorHAnsi" w:cstheme="majorHAnsi"/>
          <w:b/>
          <w:bCs/>
          <w:color w:val="333333"/>
          <w:sz w:val="16"/>
        </w:rPr>
        <w:t>5</w:t>
      </w:r>
      <w:r w:rsidRPr="009366CF">
        <w:rPr>
          <w:rFonts w:asciiTheme="majorHAnsi" w:eastAsia="Times New Roman" w:hAnsiTheme="majorHAnsi" w:cstheme="majorHAnsi"/>
          <w:color w:val="333333"/>
          <w:u w:val="single"/>
        </w:rPr>
        <w:t xml:space="preserve">. Failed businesses are punished, economic growth accelerated </w:t>
      </w:r>
      <w:r w:rsidRPr="009366CF">
        <w:rPr>
          <w:rFonts w:asciiTheme="majorHAnsi" w:eastAsia="Times New Roman" w:hAnsiTheme="majorHAnsi" w:cstheme="majorHAnsi"/>
          <w:color w:val="333333"/>
          <w:sz w:val="16"/>
        </w:rPr>
        <w:t xml:space="preserve">Economic judgments also put out of business those making things consumers don’t want. This is a benefit of free markets because when a business disappears it frees up resources to be redeployed to the production of things society values more highly. This is exactly what the government frequently gets wrong when it bails out failing businesses under the mistaken pretext of protecting jobs. Bailing out failing companies traps resources and capital in a low growth sector that could have been more profitably used in higher growth areas of the economy. </w:t>
      </w:r>
      <w:r w:rsidRPr="009366CF">
        <w:rPr>
          <w:rFonts w:asciiTheme="majorHAnsi" w:eastAsia="Times New Roman" w:hAnsiTheme="majorHAnsi" w:cstheme="majorHAnsi"/>
          <w:color w:val="333333"/>
          <w:u w:val="single"/>
        </w:rPr>
        <w:t>In other words, stopping business failures slows down economic growth; let them die and watch new businesses rise from the ashes. 6. Free markets match buyers and sellers</w:t>
      </w:r>
      <w:r w:rsidRPr="009366CF">
        <w:rPr>
          <w:rFonts w:asciiTheme="majorHAnsi" w:eastAsia="Times New Roman" w:hAnsiTheme="majorHAnsi" w:cstheme="majorHAnsi"/>
          <w:color w:val="333333"/>
          <w:sz w:val="16"/>
        </w:rPr>
        <w:t xml:space="preserve"> Free markets automatically pair up sellers and buyers. In a free market system, producers rarely have to know, find, or ever meet the sellers of their products. Retailers stand between producers and consumers. Banks stand between savers and borrowers. Stockbrokers and real estate agents serve to match up those who want to sell and buy shares of stock or a piece of property. </w:t>
      </w:r>
      <w:r w:rsidRPr="009366CF">
        <w:rPr>
          <w:rFonts w:asciiTheme="majorHAnsi" w:eastAsia="Times New Roman" w:hAnsiTheme="majorHAnsi" w:cstheme="majorHAnsi"/>
          <w:color w:val="333333"/>
          <w:u w:val="single"/>
        </w:rPr>
        <w:t>Because some money can be made through performing these matchmaking services, a free market allows customers to find the products they want without finding the people making those products</w:t>
      </w:r>
      <w:r w:rsidRPr="009366CF">
        <w:rPr>
          <w:rFonts w:asciiTheme="majorHAnsi" w:eastAsia="Times New Roman" w:hAnsiTheme="majorHAnsi" w:cstheme="majorHAnsi"/>
          <w:color w:val="333333"/>
          <w:sz w:val="16"/>
        </w:rPr>
        <w:t xml:space="preserve">. This greatly lowers the transaction costs for both buyers and sellers, making markets more efficient. The internet has only accelerated the benefits gained in this regard, shrinking transaction costs ever further.  </w:t>
      </w:r>
      <w:r w:rsidRPr="009366CF">
        <w:rPr>
          <w:rFonts w:asciiTheme="majorHAnsi" w:eastAsia="Times New Roman" w:hAnsiTheme="majorHAnsi" w:cstheme="majorHAnsi"/>
          <w:color w:val="333333"/>
          <w:u w:val="single"/>
        </w:rPr>
        <w:t>7. Competition keeps prices low Competition among competing businesses keeps prices low</w:t>
      </w:r>
      <w:r w:rsidRPr="009366CF">
        <w:rPr>
          <w:rFonts w:asciiTheme="majorHAnsi" w:eastAsia="Times New Roman" w:hAnsiTheme="majorHAnsi" w:cstheme="majorHAnsi"/>
          <w:color w:val="333333"/>
          <w:sz w:val="16"/>
        </w:rPr>
        <w:t xml:space="preserve">. Inflation is mostly a problem in the industries with the most government involvement (e.g., healthcare, education) while industries that have more free market competition find businesses reluctant to raise prices and always looking for cost efficiencies to gain an advantage over those competitors. Just think about prices for computers, food, and clothes to realize the gains consumers capture from robust competition in a free market. </w:t>
      </w:r>
      <w:r w:rsidRPr="009366CF">
        <w:rPr>
          <w:rFonts w:asciiTheme="majorHAnsi" w:eastAsia="Times New Roman" w:hAnsiTheme="majorHAnsi" w:cstheme="majorHAnsi"/>
          <w:color w:val="333333"/>
          <w:u w:val="single"/>
        </w:rPr>
        <w:t>8. Price signals work Price signals tell people and businesses where to allocate their skills and efforts</w:t>
      </w:r>
      <w:r w:rsidRPr="009366CF">
        <w:rPr>
          <w:rFonts w:asciiTheme="majorHAnsi" w:eastAsia="Times New Roman" w:hAnsiTheme="majorHAnsi" w:cstheme="majorHAnsi"/>
          <w:color w:val="333333"/>
          <w:sz w:val="16"/>
        </w:rPr>
        <w:t xml:space="preserve">. A nursing shortage is signaled to the labor market through employers advertising higher wages for nurses, hopefully leading more people to go into that profession. </w:t>
      </w:r>
      <w:r w:rsidRPr="009366CF">
        <w:rPr>
          <w:rFonts w:asciiTheme="majorHAnsi" w:eastAsia="Times New Roman" w:hAnsiTheme="majorHAnsi" w:cstheme="majorHAnsi"/>
          <w:color w:val="333333"/>
          <w:u w:val="single"/>
        </w:rPr>
        <w:t>High demand for a popular product will lead businesses to bid higher to get a share of the limited supply, encouraging producers to make more.</w:t>
      </w:r>
      <w:r w:rsidRPr="009366CF">
        <w:rPr>
          <w:rFonts w:asciiTheme="majorHAnsi" w:eastAsia="Times New Roman" w:hAnsiTheme="majorHAnsi" w:cstheme="majorHAnsi"/>
          <w:color w:val="333333"/>
          <w:sz w:val="16"/>
        </w:rPr>
        <w:t xml:space="preserve"> Similarly, falling prices and wages tell producers and workers what products and fields some of them should abandon. When you think about how rarely the store is out of the item you want or has a huge overstock lingering on the shelves for months on end, you realize how well price signals in a free market work. </w:t>
      </w:r>
      <w:r w:rsidRPr="009366CF">
        <w:rPr>
          <w:rFonts w:asciiTheme="majorHAnsi" w:eastAsia="Times New Roman" w:hAnsiTheme="majorHAnsi" w:cstheme="majorHAnsi"/>
          <w:color w:val="333333"/>
          <w:u w:val="single"/>
        </w:rPr>
        <w:t>9. Freedom Free markets let you choose what work you want to do, who to work for, where to shop, what to buy.</w:t>
      </w:r>
      <w:r w:rsidRPr="009366CF">
        <w:rPr>
          <w:rFonts w:asciiTheme="majorHAnsi" w:eastAsia="Times New Roman" w:hAnsiTheme="majorHAnsi" w:cstheme="majorHAnsi"/>
          <w:color w:val="333333"/>
          <w:sz w:val="16"/>
        </w:rPr>
        <w:t xml:space="preserve"> Without free markets, some government agency or benevolent dictator would have to match workers with jobs, producers with retailers, and retailers with customers. Without free markets, you have no free choice. Thus, when we restrict free markets with government regulations, people lose freedom: over what work to do, where and when to shop, what to buy. Free markets, in contrast to government-controlled ones, let over one hundred million workers choose from thousands of professions and three hundred million consumers choose from millions of goods and services for sale every day. </w:t>
      </w:r>
      <w:r w:rsidRPr="009366CF">
        <w:rPr>
          <w:rFonts w:asciiTheme="majorHAnsi" w:eastAsia="Times New Roman" w:hAnsiTheme="majorHAnsi" w:cstheme="majorHAnsi"/>
          <w:color w:val="333333"/>
          <w:u w:val="single"/>
        </w:rPr>
        <w:t>10. Free markets make things work</w:t>
      </w:r>
      <w:r w:rsidRPr="009366CF">
        <w:rPr>
          <w:rFonts w:asciiTheme="majorHAnsi" w:eastAsia="Times New Roman" w:hAnsiTheme="majorHAnsi" w:cstheme="majorHAnsi"/>
          <w:color w:val="333333"/>
          <w:sz w:val="16"/>
        </w:rPr>
        <w:t xml:space="preserve"> Think about sectors of our society where things are not working: many government agencies (like the DMV), healthcare, transportation systems, and K-12 education, for example. Those areas are where we have the fewest markets and the most government intervention. </w:t>
      </w:r>
      <w:r w:rsidRPr="009366CF">
        <w:rPr>
          <w:rFonts w:asciiTheme="majorHAnsi" w:eastAsia="Times New Roman" w:hAnsiTheme="majorHAnsi" w:cstheme="majorHAnsi"/>
          <w:color w:val="333333"/>
          <w:u w:val="single"/>
        </w:rPr>
        <w:t>If you want low prices and high quality, keep government out of the way and let free markets work.</w:t>
      </w:r>
      <w:r w:rsidRPr="009366CF">
        <w:rPr>
          <w:rFonts w:asciiTheme="majorHAnsi" w:eastAsia="Times New Roman" w:hAnsiTheme="majorHAnsi" w:cstheme="majorHAnsi"/>
          <w:color w:val="333333"/>
          <w:sz w:val="16"/>
        </w:rPr>
        <w:t xml:space="preserve"> America’s K-12 public education system which has virtually no freedom of choice consistently </w:t>
      </w:r>
      <w:hyperlink r:id="rId58" w:tgtFrame="_blank" w:history="1">
        <w:r w:rsidRPr="009366CF">
          <w:rPr>
            <w:rFonts w:asciiTheme="majorHAnsi" w:eastAsia="Times New Roman" w:hAnsiTheme="majorHAnsi" w:cstheme="majorHAnsi"/>
            <w:color w:val="003891"/>
            <w:u w:val="single"/>
          </w:rPr>
          <w:t>scores in the middle-of-the-pack</w:t>
        </w:r>
      </w:hyperlink>
      <w:r w:rsidRPr="009366CF">
        <w:rPr>
          <w:rFonts w:asciiTheme="majorHAnsi" w:eastAsia="Times New Roman" w:hAnsiTheme="majorHAnsi" w:cstheme="majorHAnsi"/>
          <w:color w:val="333333"/>
          <w:sz w:val="16"/>
        </w:rPr>
        <w:t xml:space="preserve"> internationally. Yet, our higher education system, where consumers can choose the college they want to attend, is universally rated as the </w:t>
      </w:r>
      <w:hyperlink r:id="rId59" w:tgtFrame="_blank" w:history="1">
        <w:r w:rsidRPr="009366CF">
          <w:rPr>
            <w:rFonts w:asciiTheme="majorHAnsi" w:eastAsia="Times New Roman" w:hAnsiTheme="majorHAnsi" w:cstheme="majorHAnsi"/>
            <w:color w:val="003891"/>
            <w:u w:val="single"/>
          </w:rPr>
          <w:t>best in the world</w:t>
        </w:r>
      </w:hyperlink>
      <w:r w:rsidRPr="009366CF">
        <w:rPr>
          <w:rFonts w:asciiTheme="majorHAnsi" w:eastAsia="Times New Roman" w:hAnsiTheme="majorHAnsi" w:cstheme="majorHAnsi"/>
          <w:color w:val="333333"/>
          <w:sz w:val="16"/>
        </w:rPr>
        <w:t xml:space="preserve">. So this year as we gather with family and friends to celebrate Thanksgiving, give thanks for the food, for family and friends, for all the things you are truly grateful for. Among those things should be free economic markets. Because without free markets, much of the rest of what we are thankful for would be missing. </w:t>
      </w:r>
    </w:p>
    <w:p w14:paraId="03F4AF5F"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Capitalism solves for tyranny, disease, and poverty</w:t>
      </w:r>
    </w:p>
    <w:p w14:paraId="5CF887DB" w14:textId="77777777" w:rsidR="00A90120" w:rsidRPr="009366CF" w:rsidRDefault="00A90120" w:rsidP="00A90120">
      <w:pPr>
        <w:rPr>
          <w:rFonts w:asciiTheme="majorHAnsi" w:eastAsia="Times New Roman" w:hAnsiTheme="majorHAnsi" w:cstheme="majorHAnsi"/>
          <w:color w:val="333333"/>
          <w:sz w:val="16"/>
        </w:rPr>
      </w:pPr>
      <w:r w:rsidRPr="009366CF">
        <w:rPr>
          <w:rStyle w:val="Style13ptBold"/>
          <w:rFonts w:asciiTheme="majorHAnsi" w:hAnsiTheme="majorHAnsi" w:cstheme="majorHAnsi"/>
        </w:rPr>
        <w:t xml:space="preserve">Forbes, 9 </w:t>
      </w:r>
      <w:r w:rsidRPr="009366CF">
        <w:rPr>
          <w:rFonts w:asciiTheme="majorHAnsi" w:hAnsiTheme="majorHAnsi" w:cstheme="majorHAnsi"/>
        </w:rPr>
        <w:t xml:space="preserve">(Steve Forbes, Chairman and Editor-in-Chief of Forbes Media, “How Capitalism Will Save Us”, Forbes, </w:t>
      </w:r>
      <w:hyperlink r:id="rId60" w:anchor="54027b89258c" w:history="1">
        <w:r w:rsidRPr="009366CF">
          <w:rPr>
            <w:rStyle w:val="Hyperlink"/>
            <w:rFonts w:asciiTheme="majorHAnsi" w:hAnsiTheme="majorHAnsi"/>
          </w:rPr>
          <w:t>https://www.forbes.com/2009/11/03/capitalism-save-us-opinions-forbes_land.html#54027b89258c</w:t>
        </w:r>
      </w:hyperlink>
      <w:r w:rsidRPr="009366CF">
        <w:rPr>
          <w:rFonts w:asciiTheme="majorHAnsi" w:hAnsiTheme="majorHAnsi" w:cstheme="majorHAnsi"/>
        </w:rPr>
        <w:t>)//tj gb</w:t>
      </w:r>
    </w:p>
    <w:p w14:paraId="4580CD2D" w14:textId="77777777" w:rsidR="00A90120" w:rsidRPr="009366CF" w:rsidRDefault="00A90120" w:rsidP="00A90120">
      <w:pPr>
        <w:pStyle w:val="NormalWeb"/>
        <w:shd w:val="clear" w:color="auto" w:fill="FCFCFC"/>
        <w:rPr>
          <w:rFonts w:asciiTheme="majorHAnsi" w:hAnsiTheme="majorHAnsi" w:cstheme="majorHAnsi"/>
          <w:color w:val="333333"/>
          <w:sz w:val="16"/>
        </w:rPr>
      </w:pPr>
      <w:r w:rsidRPr="009366CF">
        <w:rPr>
          <w:rFonts w:asciiTheme="majorHAnsi" w:hAnsiTheme="majorHAnsi" w:cstheme="majorHAnsi"/>
          <w:color w:val="333333"/>
          <w:sz w:val="22"/>
          <w:u w:val="single"/>
        </w:rPr>
        <w:t>No system has been as effective as capitalism in turning scarcity into abundance.</w:t>
      </w:r>
      <w:r w:rsidRPr="009366CF">
        <w:rPr>
          <w:rFonts w:asciiTheme="majorHAnsi" w:hAnsiTheme="majorHAnsi" w:cstheme="majorHAnsi"/>
          <w:color w:val="333333"/>
          <w:sz w:val="16"/>
        </w:rPr>
        <w:t xml:space="preserve"> Think of computers. Forty years ago, only business and government could afford the old massive mainframes. A single machine filled an entire room. Today the BlackBerry device in the palm of your hand has even more computing power than those old machines. </w:t>
      </w:r>
      <w:r w:rsidRPr="009366CF">
        <w:rPr>
          <w:rFonts w:asciiTheme="majorHAnsi" w:hAnsiTheme="majorHAnsi" w:cstheme="majorHAnsi"/>
          <w:color w:val="333333"/>
          <w:sz w:val="22"/>
          <w:u w:val="single"/>
        </w:rPr>
        <w:t xml:space="preserve">Thanks to capitalism, Americans as a nation are living dramatically better and longer than they did at the beginning of the twentieth century. </w:t>
      </w:r>
      <w:r w:rsidRPr="009366CF">
        <w:rPr>
          <w:rFonts w:asciiTheme="majorHAnsi" w:hAnsiTheme="majorHAnsi" w:cstheme="majorHAnsi"/>
          <w:color w:val="333333"/>
          <w:sz w:val="16"/>
        </w:rPr>
        <w:t xml:space="preserve">In </w:t>
      </w:r>
      <w:r w:rsidRPr="009366CF">
        <w:rPr>
          <w:rFonts w:asciiTheme="majorHAnsi" w:hAnsiTheme="majorHAnsi" w:cstheme="majorHAnsi"/>
          <w:i/>
          <w:iCs/>
          <w:color w:val="333333"/>
          <w:sz w:val="16"/>
        </w:rPr>
        <w:t>The Greatest Century That Ever Was: 25 Miraculous Trends of the Past 100 Years,</w:t>
      </w:r>
      <w:r w:rsidRPr="009366CF">
        <w:rPr>
          <w:rFonts w:asciiTheme="majorHAnsi" w:hAnsiTheme="majorHAnsi" w:cstheme="majorHAnsi"/>
          <w:color w:val="333333"/>
          <w:sz w:val="16"/>
        </w:rPr>
        <w:t xml:space="preserve"> noted economist Stephen Moore and the late business professor Julian Simon make the powerful observation that since the early twentieth century, </w:t>
      </w:r>
      <w:r w:rsidRPr="009366CF">
        <w:rPr>
          <w:rFonts w:asciiTheme="majorHAnsi" w:hAnsiTheme="majorHAnsi" w:cstheme="majorHAnsi"/>
          <w:color w:val="333333"/>
          <w:sz w:val="22"/>
          <w:u w:val="single"/>
        </w:rPr>
        <w:t xml:space="preserve">life expectancy has increased; infant mortality rates have fallen tenfold. Major killer diseases--from tuberculosis to polio, typhoid, and pneumonia--have in most parts of the world been, if not eradicated, drastically reduced; agricultural productivity has soared. </w:t>
      </w:r>
      <w:r w:rsidRPr="009366CF">
        <w:rPr>
          <w:rFonts w:asciiTheme="majorHAnsi" w:hAnsiTheme="majorHAnsi" w:cstheme="majorHAnsi"/>
          <w:color w:val="333333"/>
          <w:sz w:val="16"/>
        </w:rPr>
        <w:t>The environment is also cleaner in many parts of the world. Air quality has improved about 30 percent in American cities since 1977. Not only that, Moore and Simon write, "</w:t>
      </w:r>
      <w:r w:rsidRPr="009366CF">
        <w:rPr>
          <w:rFonts w:asciiTheme="majorHAnsi" w:hAnsiTheme="majorHAnsi" w:cstheme="majorHAnsi"/>
          <w:color w:val="333333"/>
          <w:sz w:val="22"/>
          <w:u w:val="single"/>
        </w:rPr>
        <w:t>the affordability and availability of consumer goods have greatly increased</w:t>
      </w:r>
      <w:r w:rsidRPr="009366CF">
        <w:rPr>
          <w:rFonts w:asciiTheme="majorHAnsi" w:hAnsiTheme="majorHAnsi" w:cstheme="majorHAnsi"/>
          <w:color w:val="333333"/>
          <w:sz w:val="16"/>
        </w:rPr>
        <w:t xml:space="preserve">. Even most poor Americans have a cornucopia of choices that a century ago the Rockefellers and the Vanderbilts could not have purchased." Until the credit crisis, tens of millions of people a year worldwide were joining the middle class. </w:t>
      </w:r>
      <w:r w:rsidRPr="009366CF">
        <w:rPr>
          <w:rFonts w:asciiTheme="majorHAnsi" w:hAnsiTheme="majorHAnsi" w:cstheme="majorHAnsi"/>
          <w:color w:val="333333"/>
          <w:sz w:val="22"/>
          <w:u w:val="single"/>
        </w:rPr>
        <w:t xml:space="preserve">Between 2003 and 2007, the growth of the American economy alone </w:t>
      </w:r>
      <w:r w:rsidRPr="009366CF">
        <w:rPr>
          <w:rFonts w:asciiTheme="majorHAnsi" w:hAnsiTheme="majorHAnsi" w:cstheme="majorHAnsi"/>
          <w:i/>
          <w:iCs/>
          <w:color w:val="333333"/>
          <w:sz w:val="22"/>
          <w:u w:val="single"/>
        </w:rPr>
        <w:t>exceeded the size of the entire Chinese economy</w:t>
      </w:r>
      <w:r w:rsidRPr="009366CF">
        <w:rPr>
          <w:rFonts w:asciiTheme="majorHAnsi" w:hAnsiTheme="majorHAnsi" w:cstheme="majorHAnsi"/>
          <w:i/>
          <w:iCs/>
          <w:color w:val="333333"/>
          <w:sz w:val="16"/>
        </w:rPr>
        <w:t>.</w:t>
      </w:r>
      <w:r w:rsidRPr="009366CF">
        <w:rPr>
          <w:rFonts w:asciiTheme="majorHAnsi" w:hAnsiTheme="majorHAnsi" w:cstheme="majorHAnsi"/>
          <w:color w:val="333333"/>
          <w:sz w:val="16"/>
        </w:rPr>
        <w:t xml:space="preserve"> We grew the equivalent of China in four and a half years. China's growth rates are higher--but they're coming from a much smaller base. </w:t>
      </w:r>
      <w:r w:rsidRPr="009366CF">
        <w:rPr>
          <w:rFonts w:asciiTheme="majorHAnsi" w:hAnsiTheme="majorHAnsi" w:cstheme="majorHAnsi"/>
          <w:color w:val="333333"/>
          <w:sz w:val="22"/>
          <w:u w:val="single"/>
        </w:rPr>
        <w:t>Free-market economic reforms--especially since the fall of the Berlin wall--have brought an unprecedented explosion of wealth to India, China, Brazil, and nations in central and eastern Europe as well as in Latin America and Africa. Capitalism has helped to usher in an era of wealth and economic growth that failed foreign-aid programs since World War II were never able to accomplish</w:t>
      </w:r>
      <w:r w:rsidRPr="009366CF">
        <w:rPr>
          <w:rFonts w:asciiTheme="majorHAnsi" w:hAnsiTheme="majorHAnsi" w:cstheme="majorHAnsi"/>
          <w:color w:val="333333"/>
          <w:sz w:val="16"/>
        </w:rPr>
        <w:t xml:space="preserve">. In China, for example, over two hundred million people now have discretionary income. The country has a burgeoning middle class. The current recession should be seen historically as an interruption, not an end, of this extraordinary economic expansion. Along with bringing prosperity to millions, </w:t>
      </w:r>
      <w:r w:rsidRPr="009366CF">
        <w:rPr>
          <w:rFonts w:asciiTheme="majorHAnsi" w:hAnsiTheme="majorHAnsi" w:cstheme="majorHAnsi"/>
          <w:color w:val="333333"/>
          <w:sz w:val="22"/>
          <w:u w:val="single"/>
        </w:rPr>
        <w:t>democratic capitalism has undermined political tyranny and promoted democracy and peace between nations of the world.</w:t>
      </w:r>
      <w:r w:rsidRPr="009366CF">
        <w:rPr>
          <w:rFonts w:asciiTheme="majorHAnsi" w:hAnsiTheme="majorHAnsi" w:cstheme="majorHAnsi"/>
          <w:color w:val="333333"/>
          <w:sz w:val="16"/>
        </w:rPr>
        <w:t xml:space="preserve"> It is, without doubt, the world's most moral system. This last statement may raise eyebrows in an era that has seen scandals from the collapse of Enron to the devastation of personal and charitable wealth caused by Bernard Madoff. That is not to minimize the crimes of individuals like Madoff and others or the damage they cause. As we explain, the off-the-charts criminality of individuals like Madoff no more reflects the immorality of free enterprise than the murderous crimes of a Ted Bundy or a Jeffrey Dahmer reflect a fundamental breakdown of democratic society. </w:t>
      </w:r>
      <w:r w:rsidRPr="009366CF">
        <w:rPr>
          <w:rFonts w:asciiTheme="majorHAnsi" w:hAnsiTheme="majorHAnsi" w:cstheme="majorHAnsi"/>
          <w:color w:val="333333"/>
          <w:sz w:val="22"/>
          <w:u w:val="single"/>
        </w:rPr>
        <w:t xml:space="preserve">Democratic capitalism, </w:t>
      </w:r>
      <w:r w:rsidRPr="009366CF">
        <w:rPr>
          <w:rFonts w:asciiTheme="majorHAnsi" w:hAnsiTheme="majorHAnsi" w:cstheme="majorHAnsi"/>
          <w:i/>
          <w:iCs/>
          <w:color w:val="333333"/>
          <w:sz w:val="22"/>
          <w:u w:val="single"/>
        </w:rPr>
        <w:t>as a system,</w:t>
      </w:r>
      <w:r w:rsidRPr="009366CF">
        <w:rPr>
          <w:rFonts w:asciiTheme="majorHAnsi" w:hAnsiTheme="majorHAnsi" w:cstheme="majorHAnsi"/>
          <w:color w:val="333333"/>
          <w:sz w:val="22"/>
          <w:u w:val="single"/>
        </w:rPr>
        <w:t xml:space="preserve"> is more humane than government-dominated economies, including those in countries that are otherwise democracies.</w:t>
      </w:r>
      <w:r w:rsidRPr="009366CF">
        <w:rPr>
          <w:rFonts w:asciiTheme="majorHAnsi" w:hAnsiTheme="majorHAnsi" w:cstheme="majorHAnsi"/>
          <w:color w:val="333333"/>
          <w:sz w:val="16"/>
        </w:rPr>
        <w:t xml:space="preserve"> </w:t>
      </w:r>
      <w:r w:rsidRPr="009366CF">
        <w:rPr>
          <w:rFonts w:asciiTheme="majorHAnsi" w:hAnsiTheme="majorHAnsi" w:cstheme="majorHAnsi"/>
          <w:color w:val="333333"/>
          <w:sz w:val="22"/>
          <w:u w:val="single"/>
        </w:rPr>
        <w:t>Nations that liberalize their economies, that allow people greater economic self-determination, end up moving, sooner or later, toward democracy</w:t>
      </w:r>
      <w:r w:rsidRPr="009366CF">
        <w:rPr>
          <w:rFonts w:asciiTheme="majorHAnsi" w:hAnsiTheme="majorHAnsi" w:cstheme="majorHAnsi"/>
          <w:color w:val="333333"/>
          <w:sz w:val="16"/>
        </w:rPr>
        <w:t>. Since the nations of the world began to liberalize their economies in the mid-1980s, the percentage of democratically elected governments has surged from 40 percent to more than 60 percent today. China, for example, is not yet a Western-style democracy. But the nation is freer today than it was during the era of Mao Tse Tung and the repressive Cultural Revolution.</w:t>
      </w:r>
    </w:p>
    <w:p w14:paraId="794C1169"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Capitalism is inevitable</w:t>
      </w:r>
    </w:p>
    <w:p w14:paraId="7644CFB8" w14:textId="77777777" w:rsidR="00A90120" w:rsidRPr="009366CF" w:rsidRDefault="00A90120" w:rsidP="00A90120">
      <w:pPr>
        <w:rPr>
          <w:rFonts w:asciiTheme="majorHAnsi" w:hAnsiTheme="majorHAnsi" w:cstheme="majorHAnsi"/>
        </w:rPr>
      </w:pPr>
      <w:r w:rsidRPr="009366CF">
        <w:rPr>
          <w:rFonts w:asciiTheme="majorHAnsi" w:hAnsiTheme="majorHAnsi" w:cstheme="majorHAnsi"/>
          <w:b/>
          <w:bCs/>
          <w:sz w:val="26"/>
          <w:szCs w:val="26"/>
        </w:rPr>
        <w:t>Vakulabharanam, 12</w:t>
      </w:r>
      <w:r w:rsidRPr="009366CF">
        <w:rPr>
          <w:rFonts w:asciiTheme="majorHAnsi" w:hAnsiTheme="majorHAnsi" w:cstheme="majorHAnsi"/>
        </w:rPr>
        <w:t xml:space="preserve"> (Vamsi Vakulabharanam, faculty member with the School of Economics at the University of Hyderabad, India.” Why Does Neoliberalism Persist Even After the Global Crisis?”, Naked Capitalism, http://triplecrisis.com/why-does-neoliberalism-persist-even-after-the-global-crisis/)//tj gb</w:t>
      </w:r>
    </w:p>
    <w:p w14:paraId="48E1B94F" w14:textId="77777777" w:rsidR="00A90120" w:rsidRPr="009366CF" w:rsidRDefault="00A90120" w:rsidP="00A90120">
      <w:pPr>
        <w:shd w:val="clear" w:color="auto" w:fill="FFFFFF"/>
        <w:spacing w:after="270" w:line="240" w:lineRule="auto"/>
        <w:rPr>
          <w:rFonts w:asciiTheme="majorHAnsi" w:eastAsia="Times New Roman" w:hAnsiTheme="majorHAnsi" w:cstheme="majorHAnsi"/>
          <w:color w:val="000000" w:themeColor="text1"/>
          <w:sz w:val="16"/>
        </w:rPr>
      </w:pPr>
      <w:r w:rsidRPr="009366CF">
        <w:rPr>
          <w:rFonts w:asciiTheme="majorHAnsi" w:eastAsia="Times New Roman" w:hAnsiTheme="majorHAnsi" w:cstheme="majorHAnsi"/>
          <w:color w:val="000000" w:themeColor="text1"/>
          <w:sz w:val="16"/>
        </w:rPr>
        <w:t xml:space="preserve">The 2007-9 crisis in </w:t>
      </w:r>
      <w:r w:rsidRPr="009366CF">
        <w:rPr>
          <w:rFonts w:asciiTheme="majorHAnsi" w:eastAsia="Times New Roman" w:hAnsiTheme="majorHAnsi" w:cstheme="majorHAnsi"/>
          <w:color w:val="000000" w:themeColor="text1"/>
          <w:u w:val="single"/>
        </w:rPr>
        <w:t>global capitalism brought a new energy and focus to the heterodox economists, and more broadly to the critics of neoliberalism from different arenas of society. It seemed clear at that time that neoliberalism had run its course when it met its structural contradiction</w:t>
      </w:r>
      <w:r w:rsidRPr="009366CF">
        <w:rPr>
          <w:rFonts w:asciiTheme="majorHAnsi" w:eastAsia="Times New Roman" w:hAnsiTheme="majorHAnsi" w:cstheme="majorHAnsi"/>
          <w:color w:val="000000" w:themeColor="text1"/>
          <w:sz w:val="16"/>
        </w:rPr>
        <w:t xml:space="preserve"> – with the burst of the US housing bubble and the concomitant financial crises across the world, it looked like the avenues through which demand was being generated were closed and the system was poised for structural change. Three years later, Southern Europe is witnessing an intense so-called sovereign debt crisis with the working people bearing the brunt of it, and real economies in the developed world are continuing to witness slow growth. The US seems to be under the threat of the so-called fiscal cliff (which seems more like a political event rather than an economic one). </w:t>
      </w:r>
      <w:r w:rsidRPr="009366CF">
        <w:rPr>
          <w:rFonts w:asciiTheme="majorHAnsi" w:eastAsia="Times New Roman" w:hAnsiTheme="majorHAnsi" w:cstheme="majorHAnsi"/>
          <w:color w:val="000000" w:themeColor="text1"/>
          <w:u w:val="single"/>
        </w:rPr>
        <w:t>The economies that grew quickly during the neo-liberal period, like China and India, have slowed down considerably. Across the globe, we seem to be going through a period of uncertainty without a clear path ahead. Yet, neoliberalism persists</w:t>
      </w:r>
      <w:r w:rsidRPr="009366CF">
        <w:rPr>
          <w:rFonts w:asciiTheme="majorHAnsi" w:eastAsia="Times New Roman" w:hAnsiTheme="majorHAnsi" w:cstheme="majorHAnsi"/>
          <w:color w:val="000000" w:themeColor="text1"/>
          <w:sz w:val="16"/>
        </w:rPr>
        <w:t xml:space="preserve">. Why? There are multiple explanations for this. </w:t>
      </w:r>
      <w:r w:rsidRPr="009366CF">
        <w:rPr>
          <w:rFonts w:asciiTheme="majorHAnsi" w:eastAsia="Times New Roman" w:hAnsiTheme="majorHAnsi" w:cstheme="majorHAnsi"/>
          <w:color w:val="000000" w:themeColor="text1"/>
          <w:u w:val="single"/>
        </w:rPr>
        <w:t>Bailout packages of various governments were directed at rescuing financial capital, and this has pitted the interests of financial capital against the interests of the majority. The global left has not been strong enough to take advantage of the crisis to better represent the interests of the majority. Governments across the world, after a brief gap, have returned to their neoliberal posture of supporting financial capital and so forth</w:t>
      </w:r>
      <w:r w:rsidRPr="009366CF">
        <w:rPr>
          <w:rFonts w:asciiTheme="majorHAnsi" w:eastAsia="Times New Roman" w:hAnsiTheme="majorHAnsi" w:cstheme="majorHAnsi"/>
          <w:color w:val="000000" w:themeColor="text1"/>
          <w:sz w:val="16"/>
        </w:rPr>
        <w:t xml:space="preserve">.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w:t>
      </w:r>
      <w:r w:rsidRPr="009366CF">
        <w:rPr>
          <w:rFonts w:asciiTheme="majorHAnsi" w:eastAsia="Times New Roman" w:hAnsiTheme="majorHAnsi" w:cstheme="majorHAnsi"/>
          <w:color w:val="000000" w:themeColor="text1"/>
          <w:u w:val="single"/>
        </w:rPr>
        <w:t>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w:t>
      </w:r>
      <w:r w:rsidRPr="009366CF">
        <w:rPr>
          <w:rFonts w:asciiTheme="majorHAnsi" w:eastAsia="Times New Roman" w:hAnsiTheme="majorHAnsi" w:cstheme="majorHAnsi"/>
          <w:color w:val="000000" w:themeColor="text1"/>
          <w:sz w:val="16"/>
        </w:rPr>
        <w:t xml:space="preserve"> </w:t>
      </w:r>
      <w:r w:rsidRPr="009366CF">
        <w:rPr>
          <w:rFonts w:asciiTheme="majorHAnsi" w:eastAsia="Times New Roman" w:hAnsiTheme="majorHAnsi" w:cstheme="majorHAnsi"/>
          <w:color w:val="000000" w:themeColor="text1"/>
          <w:u w:val="single"/>
        </w:rPr>
        <w:t>Accumulation by dispossession operates in our times through the following modes of appropriation. First, it operates through the acquisition of lands from small producers such as peasants, tribal people, artisans and the urban poor in the name of Special Economic Zones and the like</w:t>
      </w:r>
      <w:r w:rsidRPr="009366CF">
        <w:rPr>
          <w:rFonts w:asciiTheme="majorHAnsi" w:eastAsia="Times New Roman" w:hAnsiTheme="majorHAnsi" w:cstheme="majorHAnsi"/>
          <w:color w:val="000000" w:themeColor="text1"/>
          <w:sz w:val="16"/>
        </w:rPr>
        <w:t xml:space="preserve">. Some of the lands acquired thus, have became open to speculative enterprises of real estate dealers. </w:t>
      </w:r>
      <w:r w:rsidRPr="009366CF">
        <w:rPr>
          <w:rFonts w:asciiTheme="majorHAnsi" w:eastAsia="Times New Roman" w:hAnsiTheme="majorHAnsi" w:cstheme="majorHAnsi"/>
          <w:color w:val="000000" w:themeColor="text1"/>
          <w:u w:val="single"/>
        </w:rPr>
        <w:t xml:space="preserve">Second, there has been a large-scale privatization drive in most countries that has made public sector enterprises alienate their properties at throwaway prices to private players. Third, and these are the cases that we have focused on – commons have been appropriated with ease either because the laws governing them are weak or because common properties are often meddled with by the State. </w:t>
      </w:r>
      <w:r w:rsidRPr="009366CF">
        <w:rPr>
          <w:rFonts w:asciiTheme="majorHAnsi" w:eastAsia="Times New Roman" w:hAnsiTheme="majorHAnsi" w:cstheme="majorHAnsi"/>
          <w:color w:val="000000" w:themeColor="text1"/>
          <w:sz w:val="16"/>
        </w:rPr>
        <w:t xml:space="preserve">What we found in these two regions is that the particular modes of appropriation that have come into being with great force during the neoliberal period have persisted even after the crisis. Why is this the case? </w:t>
      </w:r>
      <w:r w:rsidRPr="009366CF">
        <w:rPr>
          <w:rFonts w:asciiTheme="majorHAnsi" w:eastAsia="Times New Roman" w:hAnsiTheme="majorHAnsi" w:cstheme="majorHAnsi"/>
          <w:color w:val="000000" w:themeColor="text1"/>
          <w:u w:val="single"/>
        </w:rPr>
        <w:t>One explanation that ties in with the explanations above is that resistance has not been strong enough or effective from the people and their social movements or from the larger left movements. The other explanation that we offered is that neoliberalism has been able to create structures of populism that are deeply entrenched</w:t>
      </w:r>
      <w:r w:rsidRPr="009366CF">
        <w:rPr>
          <w:rFonts w:asciiTheme="majorHAnsi" w:eastAsia="Times New Roman" w:hAnsiTheme="majorHAnsi" w:cstheme="majorHAnsi"/>
          <w:color w:val="000000" w:themeColor="text1"/>
          <w:sz w:val="16"/>
        </w:rPr>
        <w:t>. The local elites have pursued a three-fold strategy for the continued appropriation of the commons. First, they (with the support of the State) have put in place various populist policy imperatives that have temporarily addressed the consumption needs of the majority without altering the deeper neoliberal structural forces that have inhibited employment growth and wage growth over the last thirty years.</w:t>
      </w:r>
    </w:p>
    <w:p w14:paraId="168EE218" w14:textId="77777777" w:rsidR="00A90120" w:rsidRPr="009366CF" w:rsidRDefault="00A90120" w:rsidP="00A90120">
      <w:pPr>
        <w:shd w:val="clear" w:color="auto" w:fill="FFFFFF"/>
        <w:spacing w:after="270" w:line="240" w:lineRule="auto"/>
        <w:rPr>
          <w:rFonts w:asciiTheme="majorHAnsi" w:eastAsia="Times New Roman" w:hAnsiTheme="majorHAnsi" w:cstheme="majorHAnsi"/>
          <w:color w:val="000000" w:themeColor="text1"/>
          <w:sz w:val="16"/>
        </w:rPr>
      </w:pPr>
    </w:p>
    <w:p w14:paraId="028476C2"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Capitalism helps the poor</w:t>
      </w:r>
    </w:p>
    <w:p w14:paraId="2ECCA142" w14:textId="77777777" w:rsidR="00A90120" w:rsidRPr="009366CF" w:rsidRDefault="00A90120" w:rsidP="00A90120">
      <w:pPr>
        <w:rPr>
          <w:rStyle w:val="Style13ptBold"/>
          <w:rFonts w:asciiTheme="majorHAnsi" w:hAnsiTheme="majorHAnsi" w:cstheme="majorHAnsi"/>
          <w:b w:val="0"/>
          <w:bCs w:val="0"/>
        </w:rPr>
      </w:pPr>
      <w:r w:rsidRPr="009366CF">
        <w:rPr>
          <w:rStyle w:val="Style13ptBold"/>
          <w:rFonts w:asciiTheme="majorHAnsi" w:hAnsiTheme="majorHAnsi" w:cstheme="majorHAnsi"/>
          <w:szCs w:val="26"/>
        </w:rPr>
        <w:t>Foundation for Economic Education, 16</w:t>
      </w:r>
      <w:r w:rsidRPr="009366CF">
        <w:rPr>
          <w:rStyle w:val="Style13ptBold"/>
          <w:rFonts w:asciiTheme="majorHAnsi" w:hAnsiTheme="majorHAnsi" w:cstheme="majorHAnsi"/>
          <w:b w:val="0"/>
        </w:rPr>
        <w:t xml:space="preserve"> (Foundation for Economic Education, center for education studying effects of different economic systems. “Capitalism is good for the poor”, Foundation for Economic Education, </w:t>
      </w:r>
      <w:r w:rsidRPr="009366CF">
        <w:rPr>
          <w:rStyle w:val="Style13ptBold"/>
          <w:rFonts w:asciiTheme="majorHAnsi" w:hAnsiTheme="majorHAnsi" w:cstheme="majorHAnsi"/>
          <w:b w:val="0"/>
          <w:sz w:val="22"/>
        </w:rPr>
        <w:t>https://fee.org/articles/capitalism-is-good-for-the-poor</w:t>
      </w:r>
      <w:r w:rsidRPr="009366CF">
        <w:rPr>
          <w:rStyle w:val="Style13ptBold"/>
          <w:rFonts w:asciiTheme="majorHAnsi" w:hAnsiTheme="majorHAnsi" w:cstheme="majorHAnsi"/>
          <w:b w:val="0"/>
        </w:rPr>
        <w:t>)//tj gb</w:t>
      </w:r>
    </w:p>
    <w:p w14:paraId="7B531DF8" w14:textId="77777777" w:rsidR="00A90120" w:rsidRPr="009366CF" w:rsidRDefault="00A90120" w:rsidP="00A90120">
      <w:pPr>
        <w:shd w:val="clear" w:color="auto" w:fill="FFFFFF"/>
        <w:spacing w:after="440" w:line="440" w:lineRule="atLeast"/>
        <w:rPr>
          <w:rFonts w:asciiTheme="majorHAnsi" w:eastAsia="Times New Roman" w:hAnsiTheme="majorHAnsi" w:cstheme="majorHAnsi"/>
          <w:color w:val="000000" w:themeColor="text1"/>
          <w:u w:val="single"/>
        </w:rPr>
      </w:pPr>
      <w:r w:rsidRPr="009366CF">
        <w:rPr>
          <w:rFonts w:asciiTheme="majorHAnsi" w:eastAsia="Times New Roman" w:hAnsiTheme="majorHAnsi" w:cstheme="majorHAnsi"/>
          <w:color w:val="000000" w:themeColor="text1"/>
          <w:u w:val="single"/>
        </w:rPr>
        <w:t>Nothing has done more to lift humanity out of poverty than the market economy.</w:t>
      </w:r>
      <w:r w:rsidRPr="009366CF">
        <w:rPr>
          <w:rFonts w:asciiTheme="majorHAnsi" w:eastAsia="Times New Roman" w:hAnsiTheme="majorHAnsi" w:cstheme="majorHAnsi"/>
          <w:color w:val="000000" w:themeColor="text1"/>
          <w:sz w:val="16"/>
        </w:rPr>
        <w:t xml:space="preserve"> This claim is true whether we are looking at a time span of decades or of centuries. The number of people worldwide living on less than about two dollars per day today is less than half of what it was in 1990. </w:t>
      </w:r>
      <w:r w:rsidRPr="009366CF">
        <w:rPr>
          <w:rFonts w:asciiTheme="majorHAnsi" w:eastAsia="Times New Roman" w:hAnsiTheme="majorHAnsi" w:cstheme="majorHAnsi"/>
          <w:color w:val="000000" w:themeColor="text1"/>
          <w:u w:val="single"/>
        </w:rPr>
        <w:t>The biggest gains in the fight against poverty have occurred in countries that have opened up their markets, such as China and India. If we look over the longer historical period, we can see that the trends today are just the continuation of capitalism’s victories in beating back poverty. For most of human history, we lived in a world of a few haves and lots of have-nots.</w:t>
      </w:r>
      <w:r w:rsidRPr="009366CF">
        <w:rPr>
          <w:rFonts w:asciiTheme="majorHAnsi" w:eastAsia="Times New Roman" w:hAnsiTheme="majorHAnsi" w:cstheme="majorHAnsi"/>
          <w:color w:val="000000" w:themeColor="text1"/>
          <w:sz w:val="16"/>
        </w:rPr>
        <w:t xml:space="preserve"> That slowly began to change with the advent of capitalism and the Industrial Revolution. As economic growth took off and spread throughout the population, it created our own world in the West in which there are a whole bunch of haves and a few have-more-and-betters. For example, </w:t>
      </w:r>
      <w:r w:rsidRPr="009366CF">
        <w:rPr>
          <w:rFonts w:asciiTheme="majorHAnsi" w:eastAsia="Times New Roman" w:hAnsiTheme="majorHAnsi" w:cstheme="majorHAnsi"/>
          <w:color w:val="000000" w:themeColor="text1"/>
          <w:u w:val="single"/>
        </w:rPr>
        <w:t>the percentage of American households below the poverty line who have basic appliances has grown steadily over the last few decades</w:t>
      </w:r>
      <w:r w:rsidRPr="009366CF">
        <w:rPr>
          <w:rFonts w:asciiTheme="majorHAnsi" w:eastAsia="Times New Roman" w:hAnsiTheme="majorHAnsi" w:cstheme="majorHAnsi"/>
          <w:color w:val="000000" w:themeColor="text1"/>
          <w:sz w:val="16"/>
        </w:rPr>
        <w:t xml:space="preserve">, with poor families in 2005 being more likely to own things like a clothes dryer, dishwasher, refrigerator, or air conditioner than the average household was in 1971. </w:t>
      </w:r>
      <w:r w:rsidRPr="009366CF">
        <w:rPr>
          <w:rFonts w:asciiTheme="majorHAnsi" w:eastAsia="Times New Roman" w:hAnsiTheme="majorHAnsi" w:cstheme="majorHAnsi"/>
          <w:color w:val="000000" w:themeColor="text1"/>
          <w:u w:val="single"/>
        </w:rPr>
        <w:t>And consumer items that didn’t even exist back then, such as cell phones, were owned by half of poor households in 2005 and are owned by a substantial majority of them today. Capitalism has also made poor people’s lives far better by reducing infant and child mortality rates, not to mention maternal death rates during childbirth, and by extending life expectancies by decades</w:t>
      </w:r>
      <w:r w:rsidRPr="009366CF">
        <w:rPr>
          <w:rFonts w:asciiTheme="majorHAnsi" w:eastAsia="Times New Roman" w:hAnsiTheme="majorHAnsi" w:cstheme="majorHAnsi"/>
          <w:color w:val="000000" w:themeColor="text1"/>
          <w:sz w:val="16"/>
        </w:rPr>
        <w:t xml:space="preserve">. Consider, too, the way capitalism’s engine of growth has enabled the planet to sustain almost 7 billion people, compared to 1 billion in 1800. As Deirdre McCloskey has noted, if you multiply the gains in consumption to the average human by the gain in life expectancy worldwide by 7 (for 7 billion as compared to 1 billion people), humanity as a whole is better off by a factor of around 120. That’s not 120 </w:t>
      </w:r>
      <w:r w:rsidRPr="009366CF">
        <w:rPr>
          <w:rFonts w:asciiTheme="majorHAnsi" w:eastAsia="Times New Roman" w:hAnsiTheme="majorHAnsi" w:cstheme="majorHAnsi"/>
          <w:i/>
          <w:iCs/>
          <w:color w:val="000000" w:themeColor="text1"/>
          <w:sz w:val="16"/>
        </w:rPr>
        <w:t>percent</w:t>
      </w:r>
      <w:r w:rsidRPr="009366CF">
        <w:rPr>
          <w:rFonts w:asciiTheme="majorHAnsi" w:eastAsia="Times New Roman" w:hAnsiTheme="majorHAnsi" w:cstheme="majorHAnsi"/>
          <w:color w:val="000000" w:themeColor="text1"/>
          <w:sz w:val="16"/>
        </w:rPr>
        <w:t xml:space="preserve"> better off, but 120 </w:t>
      </w:r>
      <w:r w:rsidRPr="009366CF">
        <w:rPr>
          <w:rFonts w:asciiTheme="majorHAnsi" w:eastAsia="Times New Roman" w:hAnsiTheme="majorHAnsi" w:cstheme="majorHAnsi"/>
          <w:i/>
          <w:iCs/>
          <w:color w:val="000000" w:themeColor="text1"/>
          <w:sz w:val="16"/>
        </w:rPr>
        <w:t>times</w:t>
      </w:r>
      <w:r w:rsidRPr="009366CF">
        <w:rPr>
          <w:rFonts w:asciiTheme="majorHAnsi" w:eastAsia="Times New Roman" w:hAnsiTheme="majorHAnsi" w:cstheme="majorHAnsi"/>
          <w:color w:val="000000" w:themeColor="text1"/>
          <w:sz w:val="16"/>
        </w:rPr>
        <w:t xml:space="preserve"> better off since 1800. The competitive market process has also made education, art, and culture available to more and more people. </w:t>
      </w:r>
      <w:r w:rsidRPr="009366CF">
        <w:rPr>
          <w:rFonts w:asciiTheme="majorHAnsi" w:eastAsia="Times New Roman" w:hAnsiTheme="majorHAnsi" w:cstheme="majorHAnsi"/>
          <w:color w:val="000000" w:themeColor="text1"/>
          <w:u w:val="single"/>
        </w:rPr>
        <w:t>Even the poorest of Americans, not to mention many of the global poor, have access through the Internet and TV to concerts, books, and works of art that were exclusively the province of the wealthy for centuries. And in the wealthiest countries, the dynamics of capitalism have begun to change the very nature of work</w:t>
      </w:r>
      <w:r w:rsidRPr="009366CF">
        <w:rPr>
          <w:rFonts w:asciiTheme="majorHAnsi" w:eastAsia="Times New Roman" w:hAnsiTheme="majorHAnsi" w:cstheme="majorHAnsi"/>
          <w:color w:val="000000" w:themeColor="text1"/>
          <w:sz w:val="16"/>
        </w:rPr>
        <w:t xml:space="preserve">.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w:t>
      </w:r>
      <w:r w:rsidRPr="009366CF">
        <w:rPr>
          <w:rFonts w:asciiTheme="majorHAnsi" w:eastAsia="Times New Roman" w:hAnsiTheme="majorHAnsi" w:cstheme="majorHAnsi"/>
          <w:color w:val="000000" w:themeColor="text1"/>
          <w:u w:val="single"/>
        </w:rPr>
        <w:t>And even with economic change, the incomes of the poor are much less variable, as they are not linked to the unpredictable changes in weather that are part and parcel of a predominer5antly agricultural economy long since disappeared.</w:t>
      </w:r>
    </w:p>
    <w:p w14:paraId="3EB19E64"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Capitalism created economic interdependence- solves for international conflict</w:t>
      </w:r>
    </w:p>
    <w:p w14:paraId="3F16405D" w14:textId="77777777" w:rsidR="00A90120" w:rsidRPr="009366CF" w:rsidRDefault="00A90120" w:rsidP="00A90120">
      <w:pPr>
        <w:rPr>
          <w:rFonts w:asciiTheme="majorHAnsi" w:hAnsiTheme="majorHAnsi" w:cstheme="majorHAnsi"/>
        </w:rPr>
      </w:pPr>
      <w:r w:rsidRPr="009366CF">
        <w:rPr>
          <w:rFonts w:asciiTheme="majorHAnsi" w:hAnsiTheme="majorHAnsi" w:cstheme="majorHAnsi"/>
          <w:b/>
          <w:bCs/>
          <w:sz w:val="26"/>
          <w:szCs w:val="26"/>
        </w:rPr>
        <w:t>Drezner, 16</w:t>
      </w:r>
      <w:r w:rsidRPr="009366CF">
        <w:rPr>
          <w:rFonts w:asciiTheme="majorHAnsi" w:hAnsiTheme="majorHAnsi" w:cstheme="majorHAnsi"/>
        </w:rPr>
        <w:t xml:space="preserve"> (Daniel W Drezner., professor of international politics at The Fletcher School of Law and Diplomacy at Tufts University, “Five Known Unknowns about the Next Generation Global Political Economy,” Brookings Institute,</w:t>
      </w:r>
      <w:r w:rsidRPr="009366CF">
        <w:rPr>
          <w:rFonts w:asciiTheme="majorHAnsi" w:hAnsiTheme="majorHAnsi"/>
        </w:rPr>
        <w:t xml:space="preserve"> </w:t>
      </w:r>
      <w:r w:rsidRPr="009366CF">
        <w:rPr>
          <w:rFonts w:asciiTheme="majorHAnsi" w:hAnsiTheme="majorHAnsi" w:cstheme="majorHAnsi"/>
        </w:rPr>
        <w:t>https://www.brookings.edu/wp-content/uploads/2016/07/IOS-Drezner-web-1.pdf )//tj gb</w:t>
      </w:r>
    </w:p>
    <w:p w14:paraId="53B0080D" w14:textId="77777777" w:rsidR="00A90120" w:rsidRPr="009366CF" w:rsidRDefault="00A90120" w:rsidP="00A90120">
      <w:pPr>
        <w:rPr>
          <w:rFonts w:asciiTheme="majorHAnsi" w:hAnsiTheme="majorHAnsi" w:cstheme="majorHAnsi"/>
          <w:sz w:val="16"/>
        </w:rPr>
      </w:pPr>
      <w:r w:rsidRPr="009366CF">
        <w:rPr>
          <w:rStyle w:val="TitleChar"/>
          <w:rFonts w:asciiTheme="majorHAnsi" w:hAnsiTheme="majorHAnsi" w:cstheme="majorHAnsi"/>
          <w:sz w:val="22"/>
        </w:rPr>
        <w:t>Multiple scholars have observed a secular decline in interstate violence in recent decades.</w:t>
      </w:r>
      <w:r w:rsidRPr="009366CF">
        <w:rPr>
          <w:rFonts w:asciiTheme="majorHAnsi" w:hAnsiTheme="majorHAnsi" w:cstheme="majorHAnsi"/>
          <w:sz w:val="16"/>
        </w:rPr>
        <w:t xml:space="preserve">105 </w:t>
      </w:r>
      <w:r w:rsidRPr="009366CF">
        <w:rPr>
          <w:rFonts w:asciiTheme="majorHAnsi" w:hAnsiTheme="majorHAnsi" w:cstheme="majorHAnsi"/>
          <w:u w:val="single"/>
        </w:rPr>
        <w:t xml:space="preserve">The Kantian triad of more democracies, stronger multilateral institutions, and greater levels of cross-border trade is well known. </w:t>
      </w:r>
      <w:r w:rsidRPr="009366CF">
        <w:rPr>
          <w:rStyle w:val="TitleChar"/>
          <w:rFonts w:asciiTheme="majorHAnsi" w:hAnsiTheme="majorHAnsi" w:cstheme="majorHAnsi"/>
          <w:sz w:val="22"/>
        </w:rPr>
        <w:t>In recent years, international relations theorists have stressed that commercial interdependence is a bigger driver of this phenomenon than previously thought.</w:t>
      </w:r>
      <w:r w:rsidRPr="009366CF">
        <w:rPr>
          <w:rFonts w:asciiTheme="majorHAnsi" w:hAnsiTheme="majorHAnsi" w:cstheme="majorHAnsi"/>
          <w:sz w:val="16"/>
        </w:rPr>
        <w:t xml:space="preserve">106 The liberal logic is straightforward. </w:t>
      </w:r>
      <w:r w:rsidRPr="009366CF">
        <w:rPr>
          <w:rStyle w:val="TitleChar"/>
          <w:rFonts w:asciiTheme="majorHAnsi" w:hAnsiTheme="majorHAnsi" w:cstheme="majorHAnsi"/>
          <w:sz w:val="22"/>
        </w:rPr>
        <w:t>The benefits of cross-border exchange and economic interdependence act as a powerful brake on the utility of violence in international politics</w:t>
      </w:r>
      <w:r w:rsidRPr="009366CF">
        <w:rPr>
          <w:rFonts w:asciiTheme="majorHAnsi" w:hAnsiTheme="majorHAnsi" w:cstheme="majorHAnsi"/>
          <w:sz w:val="16"/>
        </w:rPr>
        <w:t xml:space="preserve">. The global supply chain and “just in time” delivery systems have further imbricated national economies into the international system. </w:t>
      </w:r>
      <w:r w:rsidRPr="009366CF">
        <w:rPr>
          <w:rStyle w:val="TitleChar"/>
          <w:rFonts w:asciiTheme="majorHAnsi" w:hAnsiTheme="majorHAnsi" w:cstheme="majorHAnsi"/>
          <w:sz w:val="22"/>
        </w:rPr>
        <w:t>This creates incentives for governments to preserve an open economy even during times of crisis. The more that a country’s economy was enmeshed in the global supply chain, for example, the less likely it was to raise tariffs after the 2008 financial crisis.</w:t>
      </w:r>
      <w:r w:rsidRPr="009366CF">
        <w:rPr>
          <w:rFonts w:asciiTheme="majorHAnsi" w:hAnsiTheme="majorHAnsi" w:cstheme="majorHAnsi"/>
          <w:sz w:val="16"/>
        </w:rPr>
        <w:t xml:space="preserve">107 Similarly, global financiers are strongly interested in minimizing political risk; historically, </w:t>
      </w:r>
      <w:r w:rsidRPr="009366CF">
        <w:rPr>
          <w:rStyle w:val="TitleChar"/>
          <w:rFonts w:asciiTheme="majorHAnsi" w:hAnsiTheme="majorHAnsi" w:cstheme="majorHAnsi"/>
          <w:sz w:val="22"/>
        </w:rPr>
        <w:t>the financial sector has staunchly opposed initiating the use of force in world politics.</w:t>
      </w:r>
      <w:r w:rsidRPr="009366CF">
        <w:rPr>
          <w:rFonts w:asciiTheme="majorHAnsi" w:hAnsiTheme="majorHAnsi" w:cstheme="majorHAnsi"/>
          <w:sz w:val="16"/>
        </w:rPr>
        <w:t xml:space="preserve">108 </w:t>
      </w:r>
      <w:r w:rsidRPr="009366CF">
        <w:rPr>
          <w:rStyle w:val="StyleUnderline"/>
          <w:rFonts w:asciiTheme="majorHAnsi" w:hAnsiTheme="majorHAnsi" w:cstheme="majorHAnsi"/>
        </w:rPr>
        <w:t xml:space="preserve">Even militarily powerful actors must be wary of alienating global capital. </w:t>
      </w:r>
      <w:r w:rsidRPr="009366CF">
        <w:rPr>
          <w:rStyle w:val="TitleChar"/>
          <w:rFonts w:asciiTheme="majorHAnsi" w:hAnsiTheme="majorHAnsi" w:cstheme="majorHAnsi"/>
          <w:sz w:val="22"/>
        </w:rPr>
        <w:t>Globalization therefore creates powerful pressures on governments not to close off their economies through protectionism or military aggression.</w:t>
      </w:r>
      <w:r w:rsidRPr="009366CF">
        <w:rPr>
          <w:rFonts w:asciiTheme="majorHAnsi" w:hAnsiTheme="majorHAnsi" w:cstheme="majorHAnsi"/>
          <w:sz w:val="16"/>
        </w:rPr>
        <w:t xml:space="preserve"> </w:t>
      </w:r>
      <w:r w:rsidRPr="009366CF">
        <w:rPr>
          <w:rStyle w:val="StyleUnderline"/>
          <w:rFonts w:asciiTheme="majorHAnsi" w:hAnsiTheme="majorHAnsi" w:cstheme="majorHAnsi"/>
        </w:rPr>
        <w:t>Interdependence can also tamp down conflicts that would otherwise be likely to break out during a great power transition.</w:t>
      </w:r>
      <w:r w:rsidRPr="009366CF">
        <w:rPr>
          <w:rFonts w:asciiTheme="majorHAnsi" w:hAnsiTheme="majorHAnsi" w:cstheme="majorHAnsi"/>
          <w:sz w:val="16"/>
        </w:rPr>
        <w:t xml:space="preserve"> Of the 15 times a rising power has emerged to challenge a ruling power between 1500 and 2000, war broke out 11 times.109 </w:t>
      </w:r>
      <w:r w:rsidRPr="009366CF">
        <w:rPr>
          <w:rStyle w:val="TitleChar"/>
          <w:rFonts w:asciiTheme="majorHAnsi" w:hAnsiTheme="majorHAnsi" w:cstheme="majorHAnsi"/>
          <w:sz w:val="22"/>
        </w:rPr>
        <w:t>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r w:rsidRPr="009366CF">
        <w:rPr>
          <w:rFonts w:asciiTheme="majorHAnsi" w:hAnsiTheme="majorHAnsi" w:cstheme="majorHAnsi"/>
          <w:sz w:val="16"/>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t>
      </w:r>
      <w:r w:rsidRPr="009366CF">
        <w:rPr>
          <w:rFonts w:asciiTheme="majorHAnsi" w:hAnsiTheme="majorHAnsi" w:cstheme="majorHAnsi"/>
          <w:u w:val="single"/>
        </w:rPr>
        <w:t>which suggests that the logic of commercial liberalism will continue to hold with equal force going forward</w:t>
      </w:r>
      <w:r w:rsidRPr="009366CF">
        <w:rPr>
          <w:rFonts w:asciiTheme="majorHAnsi" w:hAnsiTheme="majorHAnsi" w:cstheme="majorHAnsi"/>
          <w:sz w:val="16"/>
        </w:rPr>
        <w:t xml:space="preserve">.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w:t>
      </w:r>
      <w:r w:rsidRPr="009366CF">
        <w:rPr>
          <w:rStyle w:val="TitleChar"/>
          <w:rFonts w:asciiTheme="majorHAnsi" w:hAnsiTheme="majorHAnsi" w:cstheme="majorHAnsi"/>
          <w:sz w:val="22"/>
        </w:rPr>
        <w:t>A different counterargument is that the continued growth of interdependence will stall out.</w:t>
      </w:r>
      <w:r w:rsidRPr="009366CF">
        <w:rPr>
          <w:rFonts w:asciiTheme="majorHAnsi" w:hAnsiTheme="majorHAnsi" w:cstheme="majorHAnsi"/>
          <w:u w:val="single"/>
        </w:rPr>
        <w:t xml:space="preserve"> Since 2008, for example, the growth in global trade flows has been muted, and global capital flows are still considerably smaller than they were in the pre-crisis era. In trade, this reflects a pre-crisis trend.</w:t>
      </w:r>
      <w:r w:rsidRPr="009366CF">
        <w:rPr>
          <w:rFonts w:asciiTheme="majorHAnsi" w:hAnsiTheme="majorHAnsi" w:cstheme="majorHAnsi"/>
          <w:sz w:val="16"/>
        </w:rPr>
        <w:t xml:space="preserve"> Between 1950 and 2000, trade grew, on average, more than twice as fast as global economic output. In the 2000s, however, trade only grew about 30 percent more than output.113 In 2012 and 2013, trade grew less than economic output. The </w:t>
      </w:r>
      <w:r w:rsidRPr="009366CF">
        <w:rPr>
          <w:rFonts w:asciiTheme="majorHAnsi" w:hAnsiTheme="majorHAnsi" w:cstheme="majorHAnsi"/>
          <w:u w:val="single"/>
        </w:rPr>
        <w:t xml:space="preserve">McKinsey Global Institute estimates that global flows as a </w:t>
      </w:r>
      <w:r w:rsidRPr="009366CF">
        <w:rPr>
          <w:rStyle w:val="TitleChar"/>
          <w:rFonts w:asciiTheme="majorHAnsi" w:hAnsiTheme="majorHAnsi" w:cstheme="majorHAnsi"/>
          <w:sz w:val="22"/>
        </w:rPr>
        <w:t>percentage of output have fallen from 53 percent in 2007 to 39 percent in 2014.</w:t>
      </w:r>
      <w:r w:rsidRPr="009366CF">
        <w:rPr>
          <w:rFonts w:asciiTheme="majorHAnsi" w:hAnsiTheme="majorHAnsi" w:cstheme="majorHAnsi"/>
          <w:sz w:val="16"/>
        </w:rPr>
        <w:t xml:space="preserve">114 </w:t>
      </w:r>
      <w:r w:rsidRPr="009366CF">
        <w:rPr>
          <w:rStyle w:val="StyleUnderline"/>
          <w:rFonts w:asciiTheme="majorHAnsi" w:hAnsiTheme="majorHAnsi" w:cstheme="majorHAnsi"/>
        </w:rPr>
        <w:t>While the stock of interdependence remains high, the flow has slowed to a trickle.</w:t>
      </w:r>
      <w:r w:rsidRPr="009366CF">
        <w:rPr>
          <w:rStyle w:val="TitleChar"/>
          <w:rFonts w:asciiTheme="majorHAnsi" w:hAnsiTheme="majorHAnsi" w:cstheme="majorHAnsi"/>
          <w:sz w:val="22"/>
        </w:rPr>
        <w:t xml:space="preserve"> The Financial Times has suggested that the global economy has hit </w:t>
      </w:r>
      <w:r w:rsidRPr="009366CF">
        <w:rPr>
          <w:rStyle w:val="StyleUnderline"/>
          <w:rFonts w:asciiTheme="majorHAnsi" w:hAnsiTheme="majorHAnsi" w:cstheme="majorHAnsi"/>
        </w:rPr>
        <w:t>“peak trade.”</w:t>
      </w:r>
      <w:r w:rsidRPr="009366CF">
        <w:rPr>
          <w:rFonts w:asciiTheme="majorHAnsi" w:hAnsiTheme="majorHAnsi" w:cstheme="majorHAnsi"/>
          <w:sz w:val="16"/>
        </w:rPr>
        <w:t xml:space="preserve">115 </w:t>
      </w:r>
      <w:r w:rsidRPr="009366CF">
        <w:rPr>
          <w:rStyle w:val="TitleChar"/>
          <w:rFonts w:asciiTheme="majorHAnsi" w:hAnsiTheme="majorHAnsi" w:cstheme="majorHAnsi"/>
          <w:sz w:val="22"/>
        </w:rPr>
        <w:t>If economic growth continues to outstrip trade, then the level of interdependence will slowly decline, thereby</w:t>
      </w:r>
      <w:r w:rsidRPr="009366CF">
        <w:rPr>
          <w:rStyle w:val="StyleUnderline"/>
          <w:rFonts w:asciiTheme="majorHAnsi" w:hAnsiTheme="majorHAnsi" w:cstheme="majorHAnsi"/>
          <w:sz w:val="16"/>
        </w:rPr>
        <w:t xml:space="preserve"> </w:t>
      </w:r>
      <w:r w:rsidRPr="009366CF">
        <w:rPr>
          <w:rStyle w:val="StyleUnderline"/>
          <w:rFonts w:asciiTheme="majorHAnsi" w:hAnsiTheme="majorHAnsi" w:cstheme="majorHAnsi"/>
        </w:rPr>
        <w:t>weakening the liberal constraint on great power conflicts.</w:t>
      </w:r>
      <w:r w:rsidRPr="009366CF">
        <w:rPr>
          <w:rFonts w:asciiTheme="majorHAnsi" w:hAnsiTheme="majorHAnsi" w:cstheme="majorHAnsi"/>
          <w:sz w:val="16"/>
        </w:rPr>
        <w:t xml:space="preserve"> And there are </w:t>
      </w:r>
      <w:r w:rsidRPr="009366CF">
        <w:rPr>
          <w:rFonts w:asciiTheme="majorHAnsi" w:hAnsiTheme="majorHAnsi" w:cstheme="majorHAnsi"/>
          <w:u w:val="single"/>
        </w:rPr>
        <w:t xml:space="preserve">several reasons to posit why </w:t>
      </w:r>
      <w:r w:rsidRPr="009366CF">
        <w:rPr>
          <w:rStyle w:val="TitleChar"/>
          <w:rFonts w:asciiTheme="majorHAnsi" w:hAnsiTheme="majorHAnsi" w:cstheme="majorHAnsi"/>
          <w:sz w:val="22"/>
        </w:rPr>
        <w:t>interdependence might stall out. One possibility is due to innovations reducing the need for traded goods.</w:t>
      </w:r>
      <w:r w:rsidRPr="009366CF">
        <w:rPr>
          <w:rFonts w:asciiTheme="majorHAnsi" w:hAnsiTheme="majorHAnsi" w:cstheme="majorHAnsi"/>
          <w:sz w:val="16"/>
        </w:rPr>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w:t>
      </w:r>
      <w:r w:rsidRPr="009366CF">
        <w:rPr>
          <w:rFonts w:asciiTheme="majorHAnsi" w:hAnsiTheme="majorHAnsi" w:cstheme="majorHAnsi"/>
          <w:u w:val="single"/>
        </w:rPr>
        <w:t xml:space="preserve">A more radical possibility is the </w:t>
      </w:r>
      <w:r w:rsidRPr="009366CF">
        <w:rPr>
          <w:rStyle w:val="TitleChar"/>
          <w:rFonts w:asciiTheme="majorHAnsi" w:hAnsiTheme="majorHAnsi" w:cstheme="majorHAnsi"/>
          <w:sz w:val="22"/>
        </w:rPr>
        <w:t>development of technologies</w:t>
      </w:r>
      <w:r w:rsidRPr="009366CF">
        <w:rPr>
          <w:rFonts w:asciiTheme="majorHAnsi" w:hAnsiTheme="majorHAnsi" w:cstheme="majorHAnsi"/>
          <w:u w:val="single"/>
        </w:rPr>
        <w:t xml:space="preserve"> that </w:t>
      </w:r>
      <w:r w:rsidRPr="009366CF">
        <w:rPr>
          <w:rStyle w:val="TitleChar"/>
          <w:rFonts w:asciiTheme="majorHAnsi" w:hAnsiTheme="majorHAnsi" w:cstheme="majorHAnsi"/>
          <w:sz w:val="22"/>
        </w:rPr>
        <w:t>reduce the need for physical trade across borders.</w:t>
      </w:r>
      <w:r w:rsidRPr="009366CF">
        <w:rPr>
          <w:rFonts w:asciiTheme="majorHAnsi" w:hAnsiTheme="majorHAnsi" w:cstheme="majorHAnsi"/>
          <w:u w:val="single"/>
        </w:rPr>
        <w:t xml:space="preserve"> Digital manufacturing will cause the relocation of production facilities closer to end-user markets,</w:t>
      </w:r>
      <w:r w:rsidRPr="009366CF">
        <w:rPr>
          <w:rFonts w:asciiTheme="majorHAnsi" w:hAnsiTheme="majorHAnsi" w:cstheme="majorHAnsi"/>
          <w:sz w:val="16"/>
        </w:rPr>
        <w:t xml:space="preserve">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w:t>
      </w:r>
      <w:r w:rsidRPr="009366CF">
        <w:rPr>
          <w:rStyle w:val="TitleChar"/>
          <w:rFonts w:asciiTheme="majorHAnsi" w:hAnsiTheme="majorHAnsi" w:cstheme="majorHAnsi"/>
          <w:sz w:val="22"/>
        </w:rPr>
        <w:t>As 3-D printing technology improves, the need for large economies to import anything other than raw materials concomitantly declines.</w:t>
      </w:r>
      <w:r w:rsidRPr="009366CF">
        <w:rPr>
          <w:rFonts w:asciiTheme="majorHAnsi" w:hAnsiTheme="majorHAnsi" w:cstheme="majorHAnsi"/>
          <w:sz w:val="16"/>
        </w:rPr>
        <w:t xml:space="preserve">119 </w:t>
      </w:r>
      <w:r w:rsidRPr="009366CF">
        <w:rPr>
          <w:rStyle w:val="TitleChar"/>
          <w:rFonts w:asciiTheme="majorHAnsi" w:hAnsiTheme="majorHAnsi" w:cstheme="majorHAnsi"/>
          <w:sz w:val="22"/>
        </w:rPr>
        <w:t>Geopolitical ambitions could reduce economic interdependence even further.</w:t>
      </w:r>
      <w:r w:rsidRPr="009366CF">
        <w:rPr>
          <w:rFonts w:asciiTheme="majorHAnsi" w:hAnsiTheme="majorHAnsi" w:cstheme="majorHAnsi"/>
          <w:sz w:val="16"/>
        </w:rPr>
        <w:t xml:space="preserve">120 Russia and </w:t>
      </w:r>
      <w:r w:rsidRPr="009366CF">
        <w:rPr>
          <w:rStyle w:val="TitleChar"/>
          <w:rFonts w:asciiTheme="majorHAnsi" w:hAnsiTheme="majorHAnsi" w:cstheme="majorHAnsi"/>
          <w:sz w:val="22"/>
        </w:rPr>
        <w:t>China have territorial and quasi-territorial ambitions beyond their recognized borders, and the United States has attempted to counter what it sees as revisionist behavior</w:t>
      </w:r>
      <w:r w:rsidRPr="009366CF">
        <w:rPr>
          <w:rFonts w:asciiTheme="majorHAnsi" w:hAnsiTheme="majorHAnsi" w:cstheme="majorHAnsi"/>
          <w:sz w:val="16"/>
        </w:rPr>
        <w:t xml:space="preserve"> by both countries. </w:t>
      </w:r>
      <w:r w:rsidRPr="009366CF">
        <w:rPr>
          <w:rStyle w:val="TitleChar"/>
          <w:rFonts w:asciiTheme="majorHAnsi" w:hAnsiTheme="majorHAnsi" w:cstheme="majorHAnsi"/>
          <w:sz w:val="22"/>
        </w:rPr>
        <w:t xml:space="preserve">In a low-growth world, it is possible that leaders of either country would choose to prioritize their nationalist ambitions over economic growth. More generally, it could be that </w:t>
      </w:r>
      <w:r w:rsidRPr="009366CF">
        <w:rPr>
          <w:rStyle w:val="Style13ptBold"/>
          <w:rFonts w:asciiTheme="majorHAnsi" w:hAnsiTheme="majorHAnsi" w:cstheme="majorHAnsi"/>
          <w:b w:val="0"/>
        </w:rPr>
        <w:t>the expectation of future gains fromh interdependence—rather than existing levels of interdependence—constrains great power bellicosity.</w:t>
      </w:r>
      <w:r w:rsidRPr="009366CF">
        <w:rPr>
          <w:rFonts w:asciiTheme="majorHAnsi" w:hAnsiTheme="majorHAnsi" w:cstheme="majorHAnsi"/>
          <w:sz w:val="16"/>
        </w:rPr>
        <w:t xml:space="preserve">121 </w:t>
      </w:r>
      <w:r w:rsidRPr="009366CF">
        <w:rPr>
          <w:rStyle w:val="TitleChar"/>
          <w:rFonts w:asciiTheme="majorHAnsi" w:hAnsiTheme="majorHAnsi" w:cstheme="majorHAnsi"/>
          <w:sz w:val="22"/>
        </w:rPr>
        <w:t xml:space="preserve">If great powers expect that the future benefits of international trade and investment will wane, then commercial constraints on revisionist behavior will lessen. All else equal, this </w:t>
      </w:r>
      <w:r w:rsidRPr="009366CF">
        <w:rPr>
          <w:rStyle w:val="StyleUnderline"/>
          <w:rFonts w:asciiTheme="majorHAnsi" w:hAnsiTheme="majorHAnsi" w:cstheme="majorHAnsi"/>
        </w:rPr>
        <w:t>increases the likelihood of great power conflict</w:t>
      </w:r>
      <w:r w:rsidRPr="009366CF">
        <w:rPr>
          <w:rStyle w:val="TitleChar"/>
          <w:rFonts w:asciiTheme="majorHAnsi" w:hAnsiTheme="majorHAnsi" w:cstheme="majorHAnsi"/>
          <w:sz w:val="22"/>
        </w:rPr>
        <w:t xml:space="preserve"> going forward. </w:t>
      </w:r>
      <w:r w:rsidRPr="009366CF">
        <w:rPr>
          <w:rFonts w:asciiTheme="majorHAnsi" w:hAnsiTheme="majorHAnsi" w:cstheme="majorHAnsi"/>
          <w:sz w:val="16"/>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economic openness is a prerequisite for the process to continue.122 And the degree of geopolitical revisionism among great powers might be endogenous—that is to say, preexisting levels of globalization might constrain revisionist impulses, rather than such impulses weakening the globalized economy. </w:t>
      </w:r>
      <w:r w:rsidRPr="009366CF">
        <w:rPr>
          <w:rStyle w:val="TitleChar"/>
          <w:rFonts w:asciiTheme="majorHAnsi" w:hAnsiTheme="majorHAnsi" w:cstheme="majorHAnsi"/>
          <w:sz w:val="22"/>
        </w:rPr>
        <w:t>If great powers resort to revisionist foreign policies, however, then the global economy will start to resemble the Cold War era of economic blocs and strategic embargoes—one in which trade and investment follow the flag rather than follow the rate of return.</w:t>
      </w:r>
      <w:r w:rsidRPr="009366CF">
        <w:rPr>
          <w:rFonts w:asciiTheme="majorHAnsi" w:hAnsiTheme="majorHAnsi" w:cstheme="majorHAnsi"/>
          <w:u w:val="single"/>
        </w:rPr>
        <w:t xml:space="preserve"> The increased American use of targeted financial sanctions, for example, has already generated grumblings from peer competitors about finding ways to diversify away from reliance upon the dollar</w:t>
      </w:r>
      <w:r w:rsidRPr="009366CF">
        <w:rPr>
          <w:rFonts w:asciiTheme="majorHAnsi" w:hAnsiTheme="majorHAnsi" w:cstheme="majorHAnsi"/>
          <w:sz w:val="16"/>
        </w:rPr>
        <w:t xml:space="preserve">.123 In 2015, China introduced its own international payment and settlements system, in part, to diversify away from reliance upon the dollar.124 </w:t>
      </w:r>
    </w:p>
    <w:p w14:paraId="2331B384" w14:textId="77777777" w:rsidR="00A90120" w:rsidRPr="009366CF" w:rsidRDefault="00A90120" w:rsidP="00A90120">
      <w:pPr>
        <w:pStyle w:val="Heading4"/>
        <w:rPr>
          <w:rFonts w:asciiTheme="majorHAnsi" w:hAnsiTheme="majorHAnsi"/>
        </w:rPr>
      </w:pPr>
      <w:r w:rsidRPr="009366CF">
        <w:rPr>
          <w:rFonts w:asciiTheme="majorHAnsi" w:hAnsiTheme="majorHAnsi"/>
        </w:rPr>
        <w:t>Capitalism will always have relations to the modern world- it is inevitable</w:t>
      </w:r>
    </w:p>
    <w:p w14:paraId="44C08BCC" w14:textId="77777777" w:rsidR="00A90120" w:rsidRPr="009366CF" w:rsidRDefault="00A90120" w:rsidP="00A90120">
      <w:pPr>
        <w:spacing w:after="0" w:line="240" w:lineRule="auto"/>
        <w:rPr>
          <w:rFonts w:asciiTheme="majorHAnsi" w:eastAsia="Times New Roman" w:hAnsiTheme="majorHAnsi" w:cs="Times New Roman"/>
          <w:sz w:val="24"/>
        </w:rPr>
      </w:pPr>
      <w:r w:rsidRPr="009366CF">
        <w:rPr>
          <w:rStyle w:val="Style13ptBold"/>
          <w:rFonts w:asciiTheme="majorHAnsi" w:hAnsiTheme="majorHAnsi"/>
        </w:rPr>
        <w:t xml:space="preserve">Heyman, 12 </w:t>
      </w:r>
      <w:r w:rsidRPr="009366CF">
        <w:rPr>
          <w:rStyle w:val="Style13ptBold"/>
          <w:rFonts w:asciiTheme="majorHAnsi" w:hAnsiTheme="majorHAnsi"/>
          <w:b w:val="0"/>
        </w:rPr>
        <w:t xml:space="preserve">(Josiah Heyman, </w:t>
      </w:r>
      <w:r w:rsidRPr="009366CF">
        <w:rPr>
          <w:rFonts w:asciiTheme="majorHAnsi" w:eastAsia="Times New Roman" w:hAnsiTheme="majorHAnsi"/>
          <w:color w:val="222222"/>
          <w:shd w:val="clear" w:color="auto" w:fill="FFFFFF"/>
        </w:rPr>
        <w:t>an American anthropologist and professor of anthropology at the University of Texas at El Paso, where he is also an Endowed Professor of Border Trade Issues and the director of the Center for Interamerican and Border Studies.”Capitalism and US policy at the Mexican Border”, JSTOR, https://link.springer.com/content/pdf/10.1007%2Fs10624-012-9274-x.pdf)//tj gb</w:t>
      </w:r>
    </w:p>
    <w:p w14:paraId="29BFD778" w14:textId="77777777" w:rsidR="00A90120" w:rsidRPr="009366CF" w:rsidRDefault="00A90120" w:rsidP="00A90120">
      <w:pPr>
        <w:rPr>
          <w:rFonts w:asciiTheme="majorHAnsi" w:hAnsiTheme="majorHAnsi"/>
          <w:sz w:val="16"/>
        </w:rPr>
      </w:pPr>
      <w:r w:rsidRPr="009366CF">
        <w:rPr>
          <w:rFonts w:asciiTheme="majorHAnsi" w:hAnsiTheme="majorHAnsi"/>
          <w:sz w:val="16"/>
        </w:rPr>
        <w:t>This essay also is a first attempt at understanding the difficult relationship between two fundamental elements of our recent history, capitalism and the territorial nation-state</w:t>
      </w:r>
      <w:r w:rsidRPr="009366CF">
        <w:rPr>
          <w:rFonts w:asciiTheme="majorHAnsi" w:hAnsiTheme="majorHAnsi"/>
          <w:u w:val="single"/>
        </w:rPr>
        <w:t xml:space="preserve">. Capitalism is a fundamental source of dynamic historical processes and relations in the modem world, </w:t>
      </w:r>
      <w:r w:rsidRPr="009366CF">
        <w:rPr>
          <w:rFonts w:asciiTheme="majorHAnsi" w:hAnsiTheme="majorHAnsi"/>
          <w:sz w:val="16"/>
        </w:rPr>
        <w:t xml:space="preserve">productive of surplus without which no modern state can operate. The state thus cannot escape capitalism, as seen in the rapid and massive fiscal punishment of would-be deviant states. However, why capitalism uses state governance is not so obvious. The territorial nation-state form and capitalism grew up together. </w:t>
      </w:r>
      <w:r w:rsidRPr="009366CF">
        <w:rPr>
          <w:rFonts w:asciiTheme="majorHAnsi" w:hAnsiTheme="majorHAnsi"/>
          <w:u w:val="single"/>
        </w:rPr>
        <w:t>Capitalism may not be inherently linked to the territorial nation-state by systems logic, but rather, they coexist as a result of historical contingency. We may consider the territorial form as an imperfect, inherited tool for power elites who are relatively sensitive to the systems impulses of capitalism</w:t>
      </w:r>
      <w:r w:rsidRPr="009366CF">
        <w:rPr>
          <w:rFonts w:asciiTheme="majorHAnsi" w:hAnsiTheme="majorHAnsi"/>
          <w:sz w:val="16"/>
        </w:rPr>
        <w:t xml:space="preserve"> (</w:t>
      </w:r>
      <w:r w:rsidRPr="009366CF">
        <w:rPr>
          <w:rFonts w:asciiTheme="majorHAnsi" w:hAnsiTheme="majorHAnsi"/>
          <w:u w:val="single"/>
        </w:rPr>
        <w:t>we can envision that other such tools and spaces may emerge in the future). The nation-state remains a powerful tool for collective decision-making, commitment of redistributed surplus to various projects</w:t>
      </w:r>
      <w:r w:rsidRPr="009366CF">
        <w:rPr>
          <w:rFonts w:asciiTheme="majorHAnsi" w:hAnsiTheme="majorHAnsi"/>
          <w:sz w:val="16"/>
        </w:rPr>
        <w:t xml:space="preserve">, and legal regulation, and borders are a powerful "sub-tool" for these activities. Capitalism faces a difficult dilemma of making coherent policies out of private, diverse interests, and these qualities of states—territorial or not—are useful tools in such collective projects. Borders in particular are useful if clumsy tools (e.g., entailing crossing delays) for monitoring and regulating movement when governing a complex world system (e.g., to enforce intellectual property rights by interdicting smuggled pirated goods). Yet, to operate with the inherited tool of the territorial nation-state means taking on the full political-social and cultural processes of nation-states, with their instabilities, contradictions, and costs, as discussed above. </w:t>
      </w:r>
      <w:r w:rsidRPr="009366CF">
        <w:rPr>
          <w:rFonts w:asciiTheme="majorHAnsi" w:hAnsiTheme="majorHAnsi"/>
          <w:u w:val="single"/>
        </w:rPr>
        <w:t>The current capitalist managerial utopia is that the desired, simultaneous presence and absence of borders acting upon mobility can be finessed by strategies of differentiated rights and speed in their crossing</w:t>
      </w:r>
      <w:r w:rsidRPr="009366CF">
        <w:rPr>
          <w:rFonts w:asciiTheme="majorHAnsi" w:hAnsiTheme="majorHAnsi"/>
          <w:sz w:val="16"/>
        </w:rPr>
        <w:t xml:space="preserve"> (Heyman 2009b). A parallel utopia is finely differentiating migration regimes including apartheid managed temporary labor (Heyman 2008). It is not clear that this managerial utopia is realistic. </w:t>
      </w:r>
      <w:r w:rsidRPr="009366CF">
        <w:rPr>
          <w:rFonts w:asciiTheme="majorHAnsi" w:hAnsiTheme="majorHAnsi"/>
          <w:u w:val="single"/>
        </w:rPr>
        <w:t>It is the relative balance of these uses and costs to capital that will determine the future of bordered states</w:t>
      </w:r>
      <w:r w:rsidRPr="009366CF">
        <w:rPr>
          <w:rFonts w:asciiTheme="majorHAnsi" w:hAnsiTheme="majorHAnsi"/>
          <w:sz w:val="16"/>
        </w:rPr>
        <w:t>, not as a system output but through a series of projects using and tearing down the territorial state.</w:t>
      </w:r>
    </w:p>
    <w:p w14:paraId="3FB9DF93" w14:textId="77777777" w:rsidR="00A90120" w:rsidRPr="009366CF" w:rsidRDefault="00A90120" w:rsidP="00A90120">
      <w:pPr>
        <w:spacing w:after="0" w:line="240" w:lineRule="auto"/>
        <w:rPr>
          <w:rFonts w:asciiTheme="majorHAnsi" w:eastAsia="Times New Roman" w:hAnsiTheme="majorHAnsi" w:cs="Times New Roman"/>
          <w:sz w:val="24"/>
        </w:rPr>
      </w:pPr>
    </w:p>
    <w:p w14:paraId="58C2E118" w14:textId="77777777" w:rsidR="00A90120" w:rsidRPr="009366CF" w:rsidRDefault="00A90120" w:rsidP="00A90120">
      <w:pPr>
        <w:pStyle w:val="Heading4"/>
        <w:rPr>
          <w:rFonts w:asciiTheme="majorHAnsi" w:hAnsiTheme="majorHAnsi"/>
        </w:rPr>
      </w:pPr>
      <w:r w:rsidRPr="009366CF">
        <w:rPr>
          <w:rFonts w:asciiTheme="majorHAnsi" w:hAnsiTheme="majorHAnsi"/>
        </w:rPr>
        <w:t>Capitalism has given women the ability to be free and have more opportunities</w:t>
      </w:r>
    </w:p>
    <w:p w14:paraId="474235A0" w14:textId="77777777" w:rsidR="00A90120" w:rsidRPr="009366CF" w:rsidRDefault="00A90120" w:rsidP="00A90120">
      <w:pPr>
        <w:rPr>
          <w:rFonts w:asciiTheme="majorHAnsi" w:hAnsiTheme="majorHAnsi"/>
          <w:bCs/>
        </w:rPr>
      </w:pPr>
      <w:r w:rsidRPr="009366CF">
        <w:rPr>
          <w:rStyle w:val="Style13ptBold"/>
          <w:rFonts w:asciiTheme="majorHAnsi" w:hAnsiTheme="majorHAnsi"/>
          <w:szCs w:val="26"/>
        </w:rPr>
        <w:t>Foundation for Economic Education, 16</w:t>
      </w:r>
      <w:r w:rsidRPr="009366CF">
        <w:rPr>
          <w:rStyle w:val="Style13ptBold"/>
          <w:rFonts w:asciiTheme="majorHAnsi" w:hAnsiTheme="majorHAnsi"/>
          <w:b w:val="0"/>
        </w:rPr>
        <w:t xml:space="preserve"> (Foundation for Economic Education, center for education studying effects of different economic systems. “Capitalism Doesn’t Care about Women, but It Does Liberate Them”, Foundation for Economic Education, </w:t>
      </w:r>
      <w:r w:rsidRPr="009366CF">
        <w:rPr>
          <w:rStyle w:val="Style13ptBold"/>
          <w:rFonts w:asciiTheme="majorHAnsi" w:hAnsiTheme="majorHAnsi"/>
          <w:b w:val="0"/>
          <w:sz w:val="22"/>
        </w:rPr>
        <w:t>https://fee.org/articles/capitalism-doesn-t-care-about-women-but-it-does-liberate-them</w:t>
      </w:r>
      <w:r w:rsidRPr="009366CF">
        <w:rPr>
          <w:rStyle w:val="Style13ptBold"/>
          <w:rFonts w:asciiTheme="majorHAnsi" w:hAnsiTheme="majorHAnsi"/>
          <w:b w:val="0"/>
        </w:rPr>
        <w:t>)//tj gb</w:t>
      </w:r>
    </w:p>
    <w:p w14:paraId="52102825" w14:textId="77777777" w:rsidR="00A90120" w:rsidRPr="009366CF" w:rsidRDefault="00A90120" w:rsidP="00A90120">
      <w:pPr>
        <w:shd w:val="clear" w:color="auto" w:fill="FFFFFF"/>
        <w:spacing w:after="440" w:line="240" w:lineRule="auto"/>
        <w:rPr>
          <w:rFonts w:asciiTheme="majorHAnsi" w:eastAsia="Times New Roman" w:hAnsiTheme="majorHAnsi"/>
          <w:color w:val="383838"/>
          <w:u w:val="single"/>
        </w:rPr>
      </w:pPr>
      <w:r w:rsidRPr="009366CF">
        <w:rPr>
          <w:rFonts w:asciiTheme="majorHAnsi" w:eastAsia="Times New Roman" w:hAnsiTheme="majorHAnsi"/>
          <w:color w:val="383838"/>
          <w:sz w:val="16"/>
          <w:shd w:val="clear" w:color="auto" w:fill="FFFFFF"/>
        </w:rPr>
        <w:t xml:space="preserve">And yet, Nixon wasn’t entirely wrong. </w:t>
      </w:r>
      <w:r w:rsidRPr="009366CF">
        <w:rPr>
          <w:rFonts w:asciiTheme="majorHAnsi" w:eastAsia="Times New Roman" w:hAnsiTheme="majorHAnsi"/>
          <w:color w:val="383838"/>
          <w:u w:val="single"/>
          <w:shd w:val="clear" w:color="auto" w:fill="FFFFFF"/>
        </w:rPr>
        <w:t xml:space="preserve">Capitalism did make life easier for women. </w:t>
      </w:r>
      <w:r w:rsidRPr="009366CF">
        <w:rPr>
          <w:rFonts w:asciiTheme="majorHAnsi" w:eastAsia="Times New Roman" w:hAnsiTheme="majorHAnsi"/>
          <w:color w:val="383838"/>
          <w:sz w:val="16"/>
          <w:shd w:val="clear" w:color="auto" w:fill="FFFFFF"/>
        </w:rPr>
        <w:t>It made life easier for men, too, but as historian Stephen Davies has pointed out, “women have particular cause to be thankful above and beyond the gains in material well-being that they share with men.”</w:t>
      </w:r>
      <w:r w:rsidRPr="009366CF">
        <w:rPr>
          <w:rFonts w:asciiTheme="majorHAnsi" w:eastAsia="Times New Roman" w:hAnsiTheme="majorHAnsi"/>
          <w:sz w:val="16"/>
        </w:rPr>
        <w:t xml:space="preserve"> </w:t>
      </w:r>
      <w:r w:rsidRPr="009366CF">
        <w:rPr>
          <w:rFonts w:asciiTheme="majorHAnsi" w:eastAsia="Times New Roman" w:hAnsiTheme="majorHAnsi"/>
          <w:color w:val="383838"/>
          <w:sz w:val="16"/>
        </w:rPr>
        <w:t xml:space="preserve">This was true even before the advent of the consumer technology Nixon was showing off in Moscow. </w:t>
      </w:r>
      <w:r w:rsidRPr="009366CF">
        <w:rPr>
          <w:rFonts w:asciiTheme="majorHAnsi" w:eastAsia="Times New Roman" w:hAnsiTheme="majorHAnsi"/>
          <w:color w:val="383838"/>
          <w:u w:val="single"/>
        </w:rPr>
        <w:t>After the Industrial Revolution</w:t>
      </w:r>
      <w:r w:rsidRPr="009366CF">
        <w:rPr>
          <w:rFonts w:asciiTheme="majorHAnsi" w:eastAsia="Times New Roman" w:hAnsiTheme="majorHAnsi"/>
          <w:color w:val="383838"/>
          <w:sz w:val="16"/>
        </w:rPr>
        <w:t xml:space="preserve">, Davies writes, for the first time, </w:t>
      </w:r>
      <w:r w:rsidRPr="009366CF">
        <w:rPr>
          <w:rFonts w:asciiTheme="majorHAnsi" w:eastAsia="Times New Roman" w:hAnsiTheme="majorHAnsi"/>
          <w:color w:val="383838"/>
          <w:u w:val="single"/>
        </w:rPr>
        <w:t>women could earn an independent income and support themselves, something that was practically</w:t>
      </w:r>
      <w:r w:rsidRPr="009366CF">
        <w:rPr>
          <w:rFonts w:asciiTheme="majorHAnsi" w:eastAsia="Times New Roman" w:hAnsiTheme="majorHAnsi"/>
          <w:color w:val="383838"/>
          <w:sz w:val="16"/>
        </w:rPr>
        <w:t xml:space="preserve"> (as well as legally</w:t>
      </w:r>
      <w:r w:rsidRPr="009366CF">
        <w:rPr>
          <w:rFonts w:asciiTheme="majorHAnsi" w:eastAsia="Times New Roman" w:hAnsiTheme="majorHAnsi"/>
          <w:color w:val="383838"/>
          <w:u w:val="single"/>
        </w:rPr>
        <w:t>) difficult in traditional society</w:t>
      </w:r>
      <w:r w:rsidRPr="009366CF">
        <w:rPr>
          <w:rFonts w:asciiTheme="majorHAnsi" w:eastAsia="Times New Roman" w:hAnsiTheme="majorHAnsi"/>
          <w:color w:val="383838"/>
          <w:sz w:val="16"/>
        </w:rPr>
        <w:t xml:space="preserve">. This meant that not being married, but rather being independent, was no longer an utter disaster nor tantamount to a death sentence. For those who did marry, he continues, </w:t>
      </w:r>
      <w:r w:rsidRPr="009366CF">
        <w:rPr>
          <w:rFonts w:asciiTheme="majorHAnsi" w:eastAsia="Times New Roman" w:hAnsiTheme="majorHAnsi"/>
          <w:color w:val="383838"/>
          <w:u w:val="single"/>
        </w:rPr>
        <w:t xml:space="preserve">modern capitalism produced a suite of devices and innovations that physically freed women from the </w:t>
      </w:r>
      <w:r w:rsidRPr="009366CF">
        <w:rPr>
          <w:rFonts w:asciiTheme="majorHAnsi" w:eastAsia="Times New Roman" w:hAnsiTheme="majorHAnsi"/>
          <w:color w:val="000000" w:themeColor="text1"/>
          <w:u w:val="single"/>
        </w:rPr>
        <w:t>demands and limitations of domestic labo</w:t>
      </w:r>
      <w:r w:rsidRPr="009366CF">
        <w:rPr>
          <w:rFonts w:asciiTheme="majorHAnsi" w:eastAsia="Times New Roman" w:hAnsiTheme="majorHAnsi"/>
          <w:color w:val="000000" w:themeColor="text1"/>
          <w:sz w:val="16"/>
        </w:rPr>
        <w:t xml:space="preserve">r. To take one example, </w:t>
      </w:r>
      <w:r w:rsidRPr="009366CF">
        <w:rPr>
          <w:rFonts w:asciiTheme="majorHAnsi" w:eastAsia="Times New Roman" w:hAnsiTheme="majorHAnsi"/>
          <w:color w:val="000000" w:themeColor="text1"/>
          <w:u w:val="single"/>
        </w:rPr>
        <w:t>the modern washing machine freed women from the need to spend one or often two entire days of each week doing laundry. Other domestic appliances had similar effects.</w:t>
      </w:r>
      <w:r w:rsidRPr="009366CF">
        <w:rPr>
          <w:rFonts w:asciiTheme="majorHAnsi" w:eastAsia="Times New Roman" w:hAnsiTheme="majorHAnsi"/>
          <w:color w:val="000000" w:themeColor="text1"/>
          <w:sz w:val="16"/>
        </w:rPr>
        <w:t xml:space="preserve"> (“The Force That Liberated Women,” FEE.org) From our perspective in the 21st century, we can question the assumption that laundry should be women’s work, but </w:t>
      </w:r>
      <w:r w:rsidRPr="009366CF">
        <w:rPr>
          <w:rFonts w:asciiTheme="majorHAnsi" w:eastAsia="Times New Roman" w:hAnsiTheme="majorHAnsi"/>
          <w:color w:val="000000" w:themeColor="text1"/>
          <w:u w:val="single"/>
        </w:rPr>
        <w:t xml:space="preserve">capitalism didn’t create the sexual division of labor; it began the process of eliminating it. </w:t>
      </w:r>
      <w:r w:rsidRPr="009366CF">
        <w:rPr>
          <w:rFonts w:asciiTheme="majorHAnsi" w:eastAsia="Times New Roman" w:hAnsiTheme="majorHAnsi"/>
          <w:color w:val="000000" w:themeColor="text1"/>
          <w:sz w:val="16"/>
        </w:rPr>
        <w:t>It did so first by making labor less onerous, then by making independence a more realistic option, and finally by creating a world in which individuals can afford to reject the burdens of tradition — and to attempt to persuade others to join them in that rejection</w:t>
      </w:r>
      <w:r w:rsidRPr="009366CF">
        <w:rPr>
          <w:rFonts w:asciiTheme="majorHAnsi" w:eastAsia="Times New Roman" w:hAnsiTheme="majorHAnsi"/>
          <w:color w:val="000000" w:themeColor="text1"/>
          <w:u w:val="single"/>
        </w:rPr>
        <w:t>. If feminism is about women’s liberation from millennia of oppression, then capitalism is the sponsor, not the enemy, of feminism</w:t>
      </w:r>
      <w:r w:rsidRPr="009366CF">
        <w:rPr>
          <w:rFonts w:asciiTheme="majorHAnsi" w:eastAsia="Times New Roman" w:hAnsiTheme="majorHAnsi"/>
          <w:color w:val="000000" w:themeColor="text1"/>
          <w:sz w:val="16"/>
        </w:rPr>
        <w:t xml:space="preserve">. This is why, Davies claims, almost all of the earliest feminists “were ardent laissez-faire liberals and supporters of capitalist industry. They were well aware of the connection between the autonomy and freedom of choice that they advocated for women and the economic transformations that had made freedom possible as a lived reality.” </w:t>
      </w:r>
      <w:r w:rsidRPr="009366CF">
        <w:rPr>
          <w:rFonts w:asciiTheme="majorHAnsi" w:eastAsia="Times New Roman" w:hAnsiTheme="majorHAnsi"/>
          <w:color w:val="383838"/>
          <w:sz w:val="16"/>
        </w:rPr>
        <w:t>Making Change</w:t>
      </w:r>
      <w:r w:rsidRPr="009366CF">
        <w:rPr>
          <w:rFonts w:asciiTheme="majorHAnsi" w:hAnsiTheme="majorHAnsi"/>
          <w:color w:val="383838"/>
          <w:sz w:val="16"/>
        </w:rPr>
        <w:t xml:space="preserve"> </w:t>
      </w:r>
      <w:r w:rsidRPr="009366CF">
        <w:rPr>
          <w:rFonts w:asciiTheme="majorHAnsi" w:eastAsia="Times New Roman" w:hAnsiTheme="majorHAnsi"/>
          <w:color w:val="383838"/>
          <w:sz w:val="16"/>
        </w:rPr>
        <w:t xml:space="preserve">We might argue that a combination of laws and culture limited women’s options in the 1950s, that the prevalence of housewives did represent an injustice because it resulted from women’s lack of true freedom. As we’ve already noted in the case of Nixon, </w:t>
      </w:r>
      <w:r w:rsidRPr="009366CF">
        <w:rPr>
          <w:rFonts w:asciiTheme="majorHAnsi" w:eastAsia="Times New Roman" w:hAnsiTheme="majorHAnsi"/>
          <w:color w:val="383838"/>
          <w:u w:val="single"/>
        </w:rPr>
        <w:t>the people in charge of American government were not champions of individual liberty</w:t>
      </w:r>
      <w:r w:rsidRPr="009366CF">
        <w:rPr>
          <w:rFonts w:asciiTheme="majorHAnsi" w:eastAsia="Times New Roman" w:hAnsiTheme="majorHAnsi"/>
          <w:color w:val="383838"/>
          <w:sz w:val="16"/>
        </w:rPr>
        <w:t xml:space="preserve">. They had a particular vision of how things should work, and they used the coercive authority of the state to try to make it so. </w:t>
      </w:r>
      <w:r w:rsidRPr="009366CF">
        <w:rPr>
          <w:rFonts w:asciiTheme="majorHAnsi" w:eastAsia="Times New Roman" w:hAnsiTheme="majorHAnsi"/>
          <w:color w:val="383838"/>
          <w:u w:val="single"/>
        </w:rPr>
        <w:t xml:space="preserve">But it was capitalism that undermined their vision. </w:t>
      </w:r>
      <w:r w:rsidRPr="009366CF">
        <w:rPr>
          <w:rFonts w:asciiTheme="majorHAnsi" w:eastAsia="Times New Roman" w:hAnsiTheme="majorHAnsi"/>
          <w:color w:val="383838"/>
          <w:sz w:val="16"/>
        </w:rPr>
        <w:t xml:space="preserve">Nixon welcomed the latest appliances’ making life easier for American women, but those dishwashers and fancy refrigerators were having a less obvious longer-term effect: by reducing the burden of domestic labor, they opened a world of options that the men in power may not have been as happy about. Leisure isn’t just the absence of labor; it is the freedom to seek more rewarding work. “It is undeniably true,” McElroy writes, “that </w:t>
      </w:r>
      <w:r w:rsidRPr="009366CF">
        <w:rPr>
          <w:rFonts w:asciiTheme="majorHAnsi" w:eastAsia="Times New Roman" w:hAnsiTheme="majorHAnsi"/>
          <w:i/>
          <w:iCs/>
          <w:color w:val="383838"/>
          <w:sz w:val="16"/>
        </w:rPr>
        <w:t>The Feminine Mystique</w:t>
      </w:r>
      <w:r w:rsidRPr="009366CF">
        <w:rPr>
          <w:rFonts w:asciiTheme="majorHAnsi" w:eastAsia="Times New Roman" w:hAnsiTheme="majorHAnsi"/>
          <w:color w:val="383838"/>
          <w:sz w:val="16"/>
        </w:rPr>
        <w:t xml:space="preserve"> spoke to many women whose lives were changed as a result of reading the book. For them, being a housewife was a negation of their potential as human beings, and they discovered the courage to reach out to make a different choice.” But whether those women understood it or not, it was the wealth of the market economy that enabled them to resist tradition and explore other careers — even when the larger culture may not yet have condoned their doing so. </w:t>
      </w:r>
      <w:r w:rsidRPr="009366CF">
        <w:rPr>
          <w:rFonts w:asciiTheme="majorHAnsi" w:eastAsia="Times New Roman" w:hAnsiTheme="majorHAnsi"/>
          <w:color w:val="383838"/>
          <w:u w:val="single"/>
        </w:rPr>
        <w:t>Capitalism, in other words, is not the same thing as Western culture. To equate them is to miss the ongoing struggle between the two. The market undermines traditions by testing their value against more fluid social arrangements. Those customs that depend on a particular historical condition will lose out, because, as the economy grows, the rules change. Capitalism is not the resistance to such changes. It is their catalyst.</w:t>
      </w:r>
    </w:p>
    <w:p w14:paraId="50E0F84B" w14:textId="77777777" w:rsidR="00A90120" w:rsidRPr="009366CF" w:rsidRDefault="00A90120" w:rsidP="00A90120">
      <w:pPr>
        <w:pStyle w:val="Heading4"/>
        <w:rPr>
          <w:rFonts w:asciiTheme="majorHAnsi" w:hAnsiTheme="majorHAnsi"/>
        </w:rPr>
      </w:pPr>
      <w:r w:rsidRPr="009366CF">
        <w:rPr>
          <w:rFonts w:asciiTheme="majorHAnsi" w:hAnsiTheme="majorHAnsi"/>
        </w:rPr>
        <w:t>Capitalism creates economic freedom- solves for war</w:t>
      </w:r>
    </w:p>
    <w:p w14:paraId="61A241D1" w14:textId="77777777" w:rsidR="00A90120" w:rsidRPr="009366CF" w:rsidRDefault="00A90120" w:rsidP="00A90120">
      <w:pPr>
        <w:rPr>
          <w:rStyle w:val="Style13ptBold"/>
          <w:rFonts w:asciiTheme="majorHAnsi" w:hAnsiTheme="majorHAnsi"/>
          <w:b w:val="0"/>
          <w:bCs w:val="0"/>
        </w:rPr>
      </w:pPr>
      <w:r w:rsidRPr="009366CF">
        <w:rPr>
          <w:rStyle w:val="Style13ptBold"/>
          <w:rFonts w:asciiTheme="majorHAnsi" w:hAnsiTheme="majorHAnsi"/>
        </w:rPr>
        <w:t xml:space="preserve">Gartzke, 5 </w:t>
      </w:r>
      <w:r w:rsidRPr="009366CF">
        <w:rPr>
          <w:rStyle w:val="Style13ptBold"/>
          <w:rFonts w:asciiTheme="majorHAnsi" w:hAnsiTheme="majorHAnsi"/>
          <w:b w:val="0"/>
        </w:rPr>
        <w:t xml:space="preserve">(Erik Gartzke, Graduate from Columbia university and political science professor at University of California- San Diego. “Future Depends on Capitalizing on Capitalist Peace”, CATO Institute, </w:t>
      </w:r>
      <w:r w:rsidRPr="009366CF">
        <w:rPr>
          <w:rStyle w:val="Style13ptBold"/>
          <w:rFonts w:asciiTheme="majorHAnsi" w:hAnsiTheme="majorHAnsi"/>
          <w:b w:val="0"/>
          <w:sz w:val="22"/>
        </w:rPr>
        <w:t>https://www.cato.org/publications/commentary/future-depends-capitalizing-capitalist-peace</w:t>
      </w:r>
      <w:r w:rsidRPr="009366CF">
        <w:rPr>
          <w:rStyle w:val="Style13ptBold"/>
          <w:rFonts w:asciiTheme="majorHAnsi" w:hAnsiTheme="majorHAnsi"/>
          <w:b w:val="0"/>
        </w:rPr>
        <w:t>)//tj gb</w:t>
      </w:r>
    </w:p>
    <w:p w14:paraId="28C3D056" w14:textId="77777777" w:rsidR="00A90120" w:rsidRPr="009366CF" w:rsidRDefault="00A90120" w:rsidP="00A90120">
      <w:pPr>
        <w:pStyle w:val="NormalWeb"/>
        <w:shd w:val="clear" w:color="auto" w:fill="FFFFFF"/>
        <w:spacing w:before="0" w:beforeAutospacing="0" w:after="240" w:afterAutospacing="0"/>
        <w:textAlignment w:val="baseline"/>
        <w:rPr>
          <w:rFonts w:asciiTheme="majorHAnsi" w:hAnsiTheme="majorHAnsi" w:cs="Calibri"/>
          <w:color w:val="222222"/>
          <w:sz w:val="14"/>
        </w:rPr>
      </w:pPr>
      <w:r w:rsidRPr="009366CF">
        <w:rPr>
          <w:rFonts w:asciiTheme="majorHAnsi" w:hAnsiTheme="majorHAnsi" w:cs="Calibri"/>
          <w:color w:val="222222"/>
          <w:sz w:val="14"/>
        </w:rPr>
        <w:t xml:space="preserve">The present peace is unusual. Historically, powerful nations are the most war prone. The conventional wisdom is that democracy fosters peace but this claim fails scrutiny. It is based on statistical studies that show democracies typically don’t fight other democracies. Yet, the same </w:t>
      </w:r>
      <w:r w:rsidRPr="009366CF">
        <w:rPr>
          <w:rFonts w:asciiTheme="majorHAnsi" w:hAnsiTheme="majorHAnsi" w:cs="Calibri"/>
          <w:color w:val="222222"/>
          <w:sz w:val="22"/>
          <w:u w:val="single"/>
        </w:rPr>
        <w:t>studies show that democratic nations go to war about as much as other nations overall. And more recent research makes clear that only the affluent democracies are less likely to fight each other</w:t>
      </w:r>
      <w:r w:rsidRPr="009366CF">
        <w:rPr>
          <w:rFonts w:asciiTheme="majorHAnsi" w:hAnsiTheme="majorHAnsi" w:cs="Calibri"/>
          <w:color w:val="222222"/>
          <w:sz w:val="14"/>
        </w:rPr>
        <w:t xml:space="preserve">. Poor democracies behave much like non-democracies when it comes to war and lesser forms of conflict. </w:t>
      </w:r>
      <w:r w:rsidRPr="009366CF">
        <w:rPr>
          <w:rFonts w:asciiTheme="majorHAnsi" w:hAnsiTheme="majorHAnsi" w:cs="Calibri"/>
          <w:color w:val="222222"/>
          <w:sz w:val="22"/>
          <w:u w:val="single"/>
        </w:rPr>
        <w:t>A more powerful explanation is emerging from newer, and older, empirical research - the “capitalist peace.”</w:t>
      </w:r>
      <w:r w:rsidRPr="009366CF">
        <w:rPr>
          <w:rFonts w:asciiTheme="majorHAnsi" w:hAnsiTheme="majorHAnsi" w:cs="Calibri"/>
          <w:color w:val="222222"/>
          <w:sz w:val="14"/>
        </w:rPr>
        <w:t xml:space="preserve"> As predicted by Montesquieu, Adam Smith, Norman Angell and others, </w:t>
      </w:r>
      <w:r w:rsidRPr="009366CF">
        <w:rPr>
          <w:rFonts w:asciiTheme="majorHAnsi" w:hAnsiTheme="majorHAnsi" w:cs="Calibri"/>
          <w:color w:val="222222"/>
          <w:sz w:val="22"/>
          <w:u w:val="single"/>
        </w:rPr>
        <w:t>nations with high levels of economic freedom not only fight each other less, they go to war less often, period. Economic freedom is a measure of the depth of free market institutions or, put another way, of capitalism.</w:t>
      </w:r>
      <w:r w:rsidRPr="009366CF">
        <w:rPr>
          <w:rFonts w:asciiTheme="majorHAnsi" w:hAnsiTheme="majorHAnsi" w:cs="Calibri"/>
          <w:color w:val="222222"/>
          <w:sz w:val="14"/>
        </w:rPr>
        <w:t xml:space="preserve"> The “democratic peace” is a mirage created by the overlap between economic and political freedom. </w:t>
      </w:r>
      <w:r w:rsidRPr="009366CF">
        <w:rPr>
          <w:rFonts w:asciiTheme="majorHAnsi" w:hAnsiTheme="majorHAnsi" w:cs="Calibri"/>
          <w:color w:val="222222"/>
          <w:sz w:val="22"/>
          <w:u w:val="single"/>
        </w:rPr>
        <w:t>Democracy and economic freedom typically co-exist. Thus, if economic freedom causes peace, then statistically democracy will also appear to cause peace.</w:t>
      </w:r>
      <w:r w:rsidRPr="009366CF">
        <w:rPr>
          <w:rFonts w:asciiTheme="majorHAnsi" w:hAnsiTheme="majorHAnsi" w:cs="Calibri"/>
          <w:color w:val="222222"/>
          <w:sz w:val="14"/>
        </w:rPr>
        <w:t xml:space="preserve"> When democracy and economic freedom are both included in a statistical model, the results reveal that economic freedom is considerably more potent in encouraging peace than democracy, 50 times more potent, in fact, according to my own research. Economic freedom is highly statistically significant (at the one-per-cent level). Democracy does not have a measurable impact, while nations with very low levels of economic freedom are 14 times more prone to conflict than those with very high levels. But, why would free markets cause peace? </w:t>
      </w:r>
      <w:r w:rsidRPr="009366CF">
        <w:rPr>
          <w:rFonts w:asciiTheme="majorHAnsi" w:hAnsiTheme="majorHAnsi" w:cs="Calibri"/>
          <w:color w:val="222222"/>
          <w:sz w:val="22"/>
          <w:u w:val="single"/>
        </w:rPr>
        <w:t>Capitalism is not only an immense generator of prosperity; it is also a revolutionary source of economic, social and political change. Wealth no longer arises primarily through land or control of natural resources</w:t>
      </w:r>
      <w:r w:rsidRPr="009366CF">
        <w:rPr>
          <w:rFonts w:asciiTheme="majorHAnsi" w:hAnsiTheme="majorHAnsi" w:cs="Calibri"/>
          <w:color w:val="222222"/>
          <w:sz w:val="14"/>
        </w:rPr>
        <w:t xml:space="preserve">. </w:t>
      </w:r>
      <w:r w:rsidRPr="009366CF">
        <w:rPr>
          <w:rStyle w:val="Strong"/>
          <w:rFonts w:asciiTheme="majorHAnsi" w:eastAsiaTheme="majorEastAsia" w:hAnsiTheme="majorHAnsi" w:cs="Calibri"/>
          <w:color w:val="222222"/>
          <w:sz w:val="14"/>
          <w:bdr w:val="none" w:sz="0" w:space="0" w:color="auto" w:frame="1"/>
        </w:rPr>
        <w:t>New Kind of Wealth</w:t>
      </w:r>
      <w:r w:rsidRPr="009366CF">
        <w:rPr>
          <w:rFonts w:asciiTheme="majorHAnsi" w:hAnsiTheme="majorHAnsi" w:cs="Calibri"/>
          <w:color w:val="222222"/>
          <w:sz w:val="14"/>
        </w:rPr>
        <w:t xml:space="preserve"> Prosperity in modern societies is created by market competition and the efficient production that arises from it. This new kind of wealth is hard for nations to “steal” through conquest. In days of old, when the English did occasionally storm Calais, nobles dreamed of wealth and power in conquered lands, while visions of booty danced in the heads of peasant soldiers. Victory in war meant new property. In a free market economy, war destroys immense wealth for victor and loser alike. Even if capital stock is restored, efficient production requires property rights and free decisions by market participants that are difficult or impossible to co-ordinate to the victor’s advantage. The Iraqi war, despite Iraq’s immense oil wealth, will not be a money-maker for the United States. Economic freedom is not a guarantee of peace. Other factors, like ideology or the perceived need for self-defence, can still result in violence. But, </w:t>
      </w:r>
      <w:r w:rsidRPr="009366CF">
        <w:rPr>
          <w:rFonts w:asciiTheme="majorHAnsi" w:hAnsiTheme="majorHAnsi" w:cs="Calibri"/>
          <w:color w:val="222222"/>
          <w:sz w:val="22"/>
          <w:u w:val="single"/>
        </w:rPr>
        <w:t xml:space="preserve">where economic freedom has taken hold, it has made war less likely. Research on the capitalist peace has profound implications in today’s world. Emerging democracies, which have not stabilized the institutions of economic freedom, appear to be at least as warlike - perhaps more so - than emerging dictatorships. </w:t>
      </w:r>
      <w:r w:rsidRPr="009366CF">
        <w:rPr>
          <w:rFonts w:asciiTheme="majorHAnsi" w:hAnsiTheme="majorHAnsi" w:cs="Calibri"/>
          <w:color w:val="222222"/>
          <w:sz w:val="14"/>
        </w:rPr>
        <w:t xml:space="preserve">Yet, the United States and other western nations are putting immense resources into democratization even in nations that lack functioning free markets. This is in part based on the faulty premise of a “democratic peace.” It may also in part be due to public perception. Everyone approves of democracy, but “capitalism” is often a dirty word. However, in recent decades, an increasing number of people have rediscovered the economic virtues of the “invisible hand” of free markets. We now have an additional benefit of economic freedom - international peace. The actual presence of peace in much of the world sets this era apart from others. The empirical basis for optimistic claims - about either democracy or capitalism - can be tested and refined. </w:t>
      </w:r>
      <w:r w:rsidRPr="009366CF">
        <w:rPr>
          <w:rFonts w:asciiTheme="majorHAnsi" w:hAnsiTheme="majorHAnsi" w:cs="Calibri"/>
          <w:color w:val="222222"/>
          <w:sz w:val="22"/>
          <w:u w:val="single"/>
        </w:rPr>
        <w:t>The way forward is to capitalize on the capitalist peace, to deepen its roots and extend it to more countries through expanding markets, development, and a common sense of international purpose</w:t>
      </w:r>
      <w:r w:rsidRPr="009366CF">
        <w:rPr>
          <w:rFonts w:asciiTheme="majorHAnsi" w:hAnsiTheme="majorHAnsi" w:cs="Calibri"/>
          <w:color w:val="222222"/>
          <w:sz w:val="14"/>
        </w:rPr>
        <w:t>. The risk today is that faulty analysis and anti-market activists may distract the developed nations from this historic opportunity.</w:t>
      </w:r>
    </w:p>
    <w:p w14:paraId="7B1C2BCF" w14:textId="77777777" w:rsidR="00A90120" w:rsidRPr="009366CF" w:rsidRDefault="00A90120" w:rsidP="00A90120">
      <w:pPr>
        <w:pStyle w:val="Heading4"/>
        <w:rPr>
          <w:rFonts w:asciiTheme="majorHAnsi" w:hAnsiTheme="majorHAnsi"/>
        </w:rPr>
      </w:pPr>
      <w:r w:rsidRPr="009366CF">
        <w:rPr>
          <w:rFonts w:asciiTheme="majorHAnsi" w:hAnsiTheme="majorHAnsi"/>
        </w:rPr>
        <w:t>Capitalism is key to maintain individualism- fosters entrepreneurship</w:t>
      </w:r>
    </w:p>
    <w:p w14:paraId="02C9A9BA" w14:textId="77777777" w:rsidR="00A90120" w:rsidRPr="009366CF" w:rsidRDefault="00A90120" w:rsidP="00A90120">
      <w:pPr>
        <w:pStyle w:val="NormalWeb"/>
        <w:shd w:val="clear" w:color="auto" w:fill="FFFFFF"/>
        <w:rPr>
          <w:rStyle w:val="Style13ptBold"/>
          <w:rFonts w:asciiTheme="majorHAnsi" w:hAnsiTheme="majorHAnsi"/>
          <w:b w:val="0"/>
          <w:color w:val="212121"/>
          <w:sz w:val="29"/>
          <w:szCs w:val="29"/>
        </w:rPr>
      </w:pPr>
      <w:r w:rsidRPr="009366CF">
        <w:rPr>
          <w:rStyle w:val="Style13ptBold"/>
          <w:rFonts w:asciiTheme="majorHAnsi" w:hAnsiTheme="majorHAnsi" w:cs="Calibri"/>
        </w:rPr>
        <w:t>Haddadin, 16</w:t>
      </w:r>
      <w:r w:rsidRPr="009366CF">
        <w:rPr>
          <w:rStyle w:val="Style13ptBold"/>
          <w:rFonts w:asciiTheme="majorHAnsi" w:hAnsiTheme="majorHAnsi"/>
          <w:b w:val="0"/>
        </w:rPr>
        <w:t xml:space="preserve"> </w:t>
      </w:r>
      <w:r w:rsidRPr="009366CF">
        <w:rPr>
          <w:rStyle w:val="Style13ptBold"/>
          <w:rFonts w:asciiTheme="majorHAnsi" w:hAnsiTheme="majorHAnsi" w:cs="Calibri"/>
          <w:b w:val="0"/>
        </w:rPr>
        <w:t>(Fadi Haddadin,</w:t>
      </w:r>
      <w:r w:rsidRPr="009366CF">
        <w:rPr>
          <w:rStyle w:val="Style13ptBold"/>
          <w:rFonts w:asciiTheme="majorHAnsi" w:hAnsiTheme="majorHAnsi" w:cs="Calibri"/>
        </w:rPr>
        <w:t xml:space="preserve"> </w:t>
      </w:r>
      <w:r w:rsidRPr="009366CF">
        <w:rPr>
          <w:rFonts w:asciiTheme="majorHAnsi" w:hAnsiTheme="majorHAnsi" w:cs="Calibri"/>
          <w:color w:val="212121"/>
          <w:sz w:val="22"/>
        </w:rPr>
        <w:t>Fadi A. Haddadin is an economist by training and education. He has worked at the Prime Ministry of Jordan to help in setting up its Mega Projects Administration, the Cato Institute in Washington D.C., the World Bank in Washington D.C., and the Aqaba Special Economic Zone Authority in Aqaba, Jordan. “The Identity Of Entrepreneurs As An Engine Of Growth”, Entrepreneur, https://www.entrepreneur.com/article/270868)//tj gb</w:t>
      </w:r>
    </w:p>
    <w:p w14:paraId="0D80EC10" w14:textId="77777777" w:rsidR="00A90120" w:rsidRPr="009366CF" w:rsidRDefault="00A90120" w:rsidP="00A90120">
      <w:pPr>
        <w:rPr>
          <w:rFonts w:asciiTheme="majorHAnsi" w:hAnsiTheme="majorHAnsi"/>
          <w:sz w:val="16"/>
        </w:rPr>
      </w:pPr>
      <w:r w:rsidRPr="009366CF">
        <w:rPr>
          <w:rFonts w:asciiTheme="majorHAnsi" w:hAnsiTheme="majorHAnsi"/>
          <w:sz w:val="16"/>
        </w:rPr>
        <w:t xml:space="preserve">When it comes </w:t>
      </w:r>
      <w:r w:rsidRPr="009366CF">
        <w:rPr>
          <w:rFonts w:asciiTheme="majorHAnsi" w:hAnsiTheme="majorHAnsi"/>
          <w:u w:val="single"/>
        </w:rPr>
        <w:t xml:space="preserve">to studying the </w:t>
      </w:r>
      <w:hyperlink r:id="rId61" w:history="1">
        <w:r w:rsidRPr="009366CF">
          <w:rPr>
            <w:rStyle w:val="Hyperlink"/>
            <w:rFonts w:asciiTheme="majorHAnsi" w:hAnsiTheme="majorHAnsi"/>
            <w:u w:val="single"/>
          </w:rPr>
          <w:t>identity of an entrepreneur,</w:t>
        </w:r>
      </w:hyperlink>
      <w:r w:rsidRPr="009366CF">
        <w:rPr>
          <w:rFonts w:asciiTheme="majorHAnsi" w:hAnsiTheme="majorHAnsi"/>
          <w:u w:val="single"/>
        </w:rPr>
        <w:t xml:space="preserve"> the concept of individualism is central</w:t>
      </w:r>
      <w:r w:rsidRPr="009366CF">
        <w:rPr>
          <w:rFonts w:asciiTheme="majorHAnsi" w:hAnsiTheme="majorHAnsi"/>
          <w:sz w:val="16"/>
        </w:rPr>
        <w:t xml:space="preserve">. Many critics claim that entrepreneurs focus on nothing but their self-interest (i.e. profit maximization). Essentially, </w:t>
      </w:r>
      <w:r w:rsidRPr="009366CF">
        <w:rPr>
          <w:rFonts w:asciiTheme="majorHAnsi" w:hAnsiTheme="majorHAnsi"/>
          <w:u w:val="single"/>
        </w:rPr>
        <w:t>the term “individualism” refers to the sphere of non-coerced actions as opposed to the institutions of government, which ultimately rest on force</w:t>
      </w:r>
      <w:r w:rsidRPr="009366CF">
        <w:rPr>
          <w:rFonts w:asciiTheme="majorHAnsi" w:hAnsiTheme="majorHAnsi"/>
          <w:sz w:val="16"/>
        </w:rPr>
        <w:t xml:space="preserve">. Entrepreneurs do have an identity. Such a type of identity is complex, which resembles “a great number of infinitely intersecting circles, resting on the possibility of belonging with one part, one aspect of one’s individuality, perhaps with only one closely defined part of one’s range of ability, to one organization, and with others to others,” as Otto von Gierke (1841-1921) once wrote. It has been produced by a process of development in which society became more “polished.” A development that was accompanied by greater complexity and variation in the </w:t>
      </w:r>
      <w:hyperlink r:id="rId62" w:history="1">
        <w:r w:rsidRPr="009366CF">
          <w:rPr>
            <w:rStyle w:val="Hyperlink"/>
            <w:rFonts w:asciiTheme="majorHAnsi" w:hAnsiTheme="majorHAnsi"/>
            <w:sz w:val="16"/>
          </w:rPr>
          <w:t>connections and associations</w:t>
        </w:r>
      </w:hyperlink>
      <w:r w:rsidRPr="009366CF">
        <w:rPr>
          <w:rStyle w:val="Hyperlink"/>
          <w:rFonts w:asciiTheme="majorHAnsi" w:hAnsiTheme="majorHAnsi"/>
          <w:sz w:val="16"/>
        </w:rPr>
        <w:t xml:space="preserve"> </w:t>
      </w:r>
      <w:r w:rsidRPr="009366CF">
        <w:rPr>
          <w:rFonts w:asciiTheme="majorHAnsi" w:hAnsiTheme="majorHAnsi"/>
          <w:sz w:val="16"/>
        </w:rPr>
        <w:t xml:space="preserve">entrepreneurs develop. The French political thinker, Alexis de Tocqueville, looked at the growing sophistication of individualism as “intermediate institutions,” one of the essential features of civil society and modernity. Thus, entrepreneurs -through their behavior of maximizing utility- do not ultimately </w:t>
      </w:r>
      <w:hyperlink r:id="rId63" w:history="1">
        <w:r w:rsidRPr="009366CF">
          <w:rPr>
            <w:rStyle w:val="Hyperlink"/>
            <w:rFonts w:asciiTheme="majorHAnsi" w:hAnsiTheme="majorHAnsi"/>
            <w:sz w:val="16"/>
          </w:rPr>
          <w:t>live in isolation.</w:t>
        </w:r>
      </w:hyperlink>
      <w:r w:rsidRPr="009366CF">
        <w:rPr>
          <w:rFonts w:asciiTheme="majorHAnsi" w:hAnsiTheme="majorHAnsi"/>
          <w:sz w:val="16"/>
        </w:rPr>
        <w:t xml:space="preserve"> They have a history of increasing density and a variety of voluntary connections. Other critics of entrepreneurial individualism are the nationalists of any jurisdiction who import the orthodox doctrine of “political sovereignty,” arguing that one of the distinctive </w:t>
      </w:r>
      <w:hyperlink r:id="rId64" w:history="1">
        <w:r w:rsidRPr="009366CF">
          <w:rPr>
            <w:rStyle w:val="Hyperlink"/>
            <w:rFonts w:asciiTheme="majorHAnsi" w:hAnsiTheme="majorHAnsi"/>
            <w:sz w:val="16"/>
          </w:rPr>
          <w:t>features of entrepreneurs</w:t>
        </w:r>
      </w:hyperlink>
      <w:r w:rsidRPr="009366CF">
        <w:rPr>
          <w:rFonts w:asciiTheme="majorHAnsi" w:hAnsiTheme="majorHAnsi"/>
          <w:sz w:val="16"/>
        </w:rPr>
        <w:t xml:space="preserve"> render regimes dependent on foreign ambitions and local institutions fragile to “corporate power.” </w:t>
      </w:r>
      <w:r w:rsidRPr="009366CF">
        <w:rPr>
          <w:rFonts w:asciiTheme="majorHAnsi" w:hAnsiTheme="majorHAnsi"/>
          <w:u w:val="single"/>
        </w:rPr>
        <w:t xml:space="preserve">However, autonomous individuals (entrepreneurs) who pursue their own ends do so not as isolated atomistic individuals, but as social beings that can flourish and realize their full potential only through a net of </w:t>
      </w:r>
      <w:hyperlink r:id="rId65" w:history="1">
        <w:r w:rsidRPr="009366CF">
          <w:rPr>
            <w:rStyle w:val="Hyperlink"/>
            <w:rFonts w:asciiTheme="majorHAnsi" w:hAnsiTheme="majorHAnsi"/>
            <w:u w:val="single"/>
          </w:rPr>
          <w:t>relations with other people.</w:t>
        </w:r>
      </w:hyperlink>
      <w:r w:rsidRPr="009366CF">
        <w:rPr>
          <w:rFonts w:asciiTheme="majorHAnsi" w:hAnsiTheme="majorHAnsi"/>
          <w:u w:val="single"/>
        </w:rPr>
        <w:t xml:space="preserve"> What is important, from a policy perspective, is that the mutually beneficial relationships between entrepreneurs and their local communities are voluntary and consensual, rather than coerced or a product of power or status-based relations</w:t>
      </w:r>
      <w:r w:rsidRPr="009366CF">
        <w:rPr>
          <w:rFonts w:asciiTheme="majorHAnsi" w:hAnsiTheme="majorHAnsi"/>
          <w:sz w:val="16"/>
        </w:rPr>
        <w:t xml:space="preserve">. To sum it up, the </w:t>
      </w:r>
      <w:r w:rsidRPr="009366CF">
        <w:rPr>
          <w:rFonts w:asciiTheme="majorHAnsi" w:hAnsiTheme="majorHAnsi"/>
          <w:u w:val="single"/>
        </w:rPr>
        <w:t xml:space="preserve">entrepreneurial identity is vital for </w:t>
      </w:r>
      <w:hyperlink r:id="rId66" w:history="1">
        <w:r w:rsidRPr="009366CF">
          <w:rPr>
            <w:rStyle w:val="Hyperlink"/>
            <w:rFonts w:asciiTheme="majorHAnsi" w:hAnsiTheme="majorHAnsi"/>
            <w:u w:val="single"/>
          </w:rPr>
          <w:t>human flourishing</w:t>
        </w:r>
      </w:hyperlink>
      <w:r w:rsidRPr="009366CF">
        <w:rPr>
          <w:rFonts w:asciiTheme="majorHAnsi" w:hAnsiTheme="majorHAnsi"/>
          <w:u w:val="single"/>
        </w:rPr>
        <w:t xml:space="preserve"> (which economists label as “social capital”) and a by-product of the free action of individuals pursuing their goals</w:t>
      </w:r>
      <w:r w:rsidRPr="009366CF">
        <w:rPr>
          <w:rFonts w:asciiTheme="majorHAnsi" w:hAnsiTheme="majorHAnsi"/>
          <w:sz w:val="16"/>
        </w:rPr>
        <w:t xml:space="preserve">, while living peacefully with everyone else. As such, </w:t>
      </w:r>
      <w:r w:rsidRPr="009366CF">
        <w:rPr>
          <w:rFonts w:asciiTheme="majorHAnsi" w:hAnsiTheme="majorHAnsi"/>
          <w:u w:val="single"/>
        </w:rPr>
        <w:t xml:space="preserve">entrepreneurs are a direct representation of the spontaneous order of </w:t>
      </w:r>
      <w:hyperlink r:id="rId67" w:history="1">
        <w:r w:rsidRPr="009366CF">
          <w:rPr>
            <w:rStyle w:val="Hyperlink"/>
            <w:rFonts w:asciiTheme="majorHAnsi" w:hAnsiTheme="majorHAnsi"/>
            <w:u w:val="single"/>
          </w:rPr>
          <w:t>social cooperation.</w:t>
        </w:r>
      </w:hyperlink>
      <w:r w:rsidRPr="009366CF">
        <w:rPr>
          <w:rFonts w:asciiTheme="majorHAnsi" w:hAnsiTheme="majorHAnsi"/>
          <w:sz w:val="16"/>
        </w:rPr>
        <w:t xml:space="preserve"> Such voluntary cooperation is also the means by which shared or collective goals are realized without resorting to state compulsion or formal coercion.</w:t>
      </w:r>
    </w:p>
    <w:p w14:paraId="25ECCABA" w14:textId="77777777" w:rsidR="00A90120" w:rsidRPr="009366CF" w:rsidRDefault="00A90120" w:rsidP="00A90120">
      <w:pPr>
        <w:pStyle w:val="Heading4"/>
        <w:rPr>
          <w:rFonts w:asciiTheme="majorHAnsi" w:hAnsiTheme="majorHAnsi"/>
        </w:rPr>
      </w:pPr>
      <w:r w:rsidRPr="009366CF">
        <w:rPr>
          <w:rFonts w:asciiTheme="majorHAnsi" w:hAnsiTheme="majorHAnsi"/>
        </w:rPr>
        <w:t>Capitalism is resilient</w:t>
      </w:r>
    </w:p>
    <w:p w14:paraId="082A12CC" w14:textId="77777777" w:rsidR="00A90120" w:rsidRPr="009366CF" w:rsidRDefault="00A90120" w:rsidP="00A90120">
      <w:pPr>
        <w:spacing w:after="0" w:line="240" w:lineRule="auto"/>
        <w:rPr>
          <w:rStyle w:val="Style13ptBold"/>
          <w:rFonts w:asciiTheme="majorHAnsi" w:eastAsia="Times New Roman" w:hAnsiTheme="majorHAnsi" w:cs="Times New Roman"/>
          <w:b w:val="0"/>
          <w:sz w:val="24"/>
        </w:rPr>
      </w:pPr>
      <w:r w:rsidRPr="009366CF">
        <w:rPr>
          <w:rStyle w:val="Style13ptBold"/>
          <w:rFonts w:asciiTheme="majorHAnsi" w:hAnsiTheme="majorHAnsi"/>
        </w:rPr>
        <w:t xml:space="preserve">Waldman-Brown, 18 </w:t>
      </w:r>
      <w:r w:rsidRPr="009366CF">
        <w:rPr>
          <w:rStyle w:val="Style13ptBold"/>
          <w:rFonts w:asciiTheme="majorHAnsi" w:hAnsiTheme="majorHAnsi"/>
          <w:b w:val="0"/>
        </w:rPr>
        <w:t xml:space="preserve">(Anna Waldman-Brown, </w:t>
      </w:r>
      <w:r w:rsidRPr="009366CF">
        <w:rPr>
          <w:rFonts w:asciiTheme="majorHAnsi" w:eastAsia="Times New Roman" w:hAnsiTheme="majorHAnsi"/>
          <w:color w:val="545454"/>
          <w:shd w:val="clear" w:color="auto" w:fill="FFFFFF"/>
        </w:rPr>
        <w:t>PhD student in political economy at MIT's Department of Urban Studies and Planning</w:t>
      </w:r>
      <w:r w:rsidRPr="009366CF">
        <w:rPr>
          <w:rFonts w:asciiTheme="majorHAnsi" w:eastAsia="Times New Roman" w:hAnsiTheme="majorHAnsi"/>
        </w:rPr>
        <w:t>. “Why is American Capitalism so Resilient?”, The Medium, https://medium.com/@Annawab/why-is-american-capitalism-so-resilient-e3790058efce)//tj gb</w:t>
      </w:r>
    </w:p>
    <w:p w14:paraId="511FCBB0" w14:textId="77777777" w:rsidR="00A90120" w:rsidRPr="009366CF" w:rsidRDefault="00A90120" w:rsidP="00A90120">
      <w:pPr>
        <w:rPr>
          <w:rFonts w:asciiTheme="majorHAnsi" w:hAnsiTheme="majorHAnsi"/>
          <w:sz w:val="16"/>
        </w:rPr>
      </w:pPr>
      <w:r w:rsidRPr="009366CF">
        <w:rPr>
          <w:rFonts w:asciiTheme="majorHAnsi" w:hAnsiTheme="majorHAnsi"/>
          <w:u w:val="single"/>
        </w:rPr>
        <w:t>Capitalism provides a spectrum of varying degrees of market control,</w:t>
      </w:r>
      <w:r w:rsidRPr="009366CF">
        <w:rPr>
          <w:rFonts w:asciiTheme="majorHAnsi" w:hAnsiTheme="majorHAnsi"/>
          <w:sz w:val="16"/>
        </w:rPr>
        <w:t xml:space="preserve"> whereas communist nations must maintain all commercial activities under control of the state — and thus only the state is to blame in case of failures. It is easy to tell when a communist nation is no longer purely communist: it develops a widely-accepted free market, such as “communism with Chinese characteristics.” On the other hand, must a capitalist nation completely abolish its free market in order to become non-capitalist? Soviet Russia had a thriving black market. Even the smallest, most highly-regulated market could allow for aspects of capitalist society to develop — </w:t>
      </w:r>
      <w:r w:rsidRPr="009366CF">
        <w:rPr>
          <w:rFonts w:asciiTheme="majorHAnsi" w:hAnsiTheme="majorHAnsi"/>
          <w:u w:val="single"/>
        </w:rPr>
        <w:t>as long as the market maintains some degree of autonomy. In the absence of exogenous forces, the liberal believes that the resilience of capitalism lies in its ability to perpetually maintain its equilibrium — in any time or place, regardless of social circumstances</w:t>
      </w:r>
      <w:r w:rsidRPr="009366CF">
        <w:rPr>
          <w:rFonts w:asciiTheme="majorHAnsi" w:hAnsiTheme="majorHAnsi"/>
          <w:sz w:val="16"/>
        </w:rPr>
        <w:t xml:space="preserve">. Liberals insist that free markets emerge from human society — somewhat analogous to the emergence of language — with an ability to automatically equilibrate through Adam Smith’s conception of the “invisible hand.” </w:t>
      </w:r>
      <w:r w:rsidRPr="009366CF">
        <w:rPr>
          <w:rFonts w:asciiTheme="majorHAnsi" w:hAnsiTheme="majorHAnsi"/>
          <w:u w:val="single"/>
        </w:rPr>
        <w:t>Since liberals believe all humans to be rational and profit-seeking, the combination of many individuals in selfish pursuit of their own desires — combined with a state that can enforce property rights — will automatically create a free market that can peacefully coordinate prices based upon supply and demand.</w:t>
      </w:r>
      <w:r w:rsidRPr="009366CF">
        <w:rPr>
          <w:rFonts w:asciiTheme="majorHAnsi" w:hAnsiTheme="majorHAnsi"/>
          <w:sz w:val="16"/>
        </w:rPr>
        <w:t xml:space="preserve"> Hayek (1948) is so enamored with this emergent system that he claims that if the price mechanism “were the result of deliberate human design…this mechanism would have been acclaimed as one of the greatest triumphs of the human mind.” The liberal insists that capitalism self-regulates when left to its own devices; Friedman spends many pages celebrating the free market’s efficacy in balancing itself, and the hazards (both societal and economic) of government intervention. Mutability of Capitalist Structures Against the advice of the liberal, most capitalist societies have indulged in substantial interventionism. The liberal would claim that this intervention only becomes necessary when societies are afraid to allow their free markets the freedom they require to self-stabilize — yet Keynes, Marx, and the sociological paradigm provide compelling counter-arguments. Keynes states that capitalism is inherently unstable due to people’s irrational “animal spirits,” while the sociologists note how shifts in how people create and define meaning may lead to a breakdown of capitalist society. Even stalwart supporters of the free market, such as Fed chairman Ben Bernanke, believe that the government must sometimes intervene in the economy to prevent disaster. As shown by the 2008 collapse, advanced capitalist societies are still prone to irrational panics and resulting crises — even though every individual actor, as Bernanke claims, may have acted rationally. In such a case, the only solution is for the government to inject money into the system to stall collapse. A staunch liberal might argue that the 2008 collapse only came about through government interference in the first place — but the combination of mismanagement and irresponsible sub-prime loans leading up to the crash does not seem to support this argument. </w:t>
      </w:r>
      <w:r w:rsidRPr="009366CF">
        <w:rPr>
          <w:rFonts w:asciiTheme="majorHAnsi" w:hAnsiTheme="majorHAnsi"/>
          <w:u w:val="single"/>
        </w:rPr>
        <w:t>Following the wide range of socioeconomic models that can still be defined as “capitalism,” one of the reasons why capitalism has proved so resilient is its ability to take different forms to adapt to different contexts. Scandinavia, for example, has high public spending and many socialized services, and yet maintains a free market economy across other sectors. Although a staunch liberal such as Friedman would protest that the Scandinavian system does not allow for enough market freedoms, most economists would acknowledge that Scandinavia has remained fundamentally capitalist in spite of expansive government interference;</w:t>
      </w:r>
      <w:r w:rsidRPr="009366CF">
        <w:rPr>
          <w:rFonts w:asciiTheme="majorHAnsi" w:hAnsiTheme="majorHAnsi"/>
          <w:sz w:val="16"/>
        </w:rPr>
        <w:t xml:space="preserve"> Polanyi would even argue that Scandinavia’s relative stability and happiness is a direct result of government restrictions on the free market. </w:t>
      </w:r>
      <w:r w:rsidRPr="009366CF">
        <w:rPr>
          <w:rFonts w:asciiTheme="majorHAnsi" w:hAnsiTheme="majorHAnsi"/>
          <w:u w:val="single"/>
        </w:rPr>
        <w:t>The wide variety of potential capitalist structures also allows governments considerable flexibility in mitigating financial crises — thus increasing both the resilience and popularity of capitalism.</w:t>
      </w:r>
    </w:p>
    <w:p w14:paraId="4BD605E3" w14:textId="77777777" w:rsidR="00A90120" w:rsidRPr="009366CF" w:rsidRDefault="00A90120" w:rsidP="00A90120">
      <w:pPr>
        <w:rPr>
          <w:rFonts w:asciiTheme="majorHAnsi" w:hAnsiTheme="majorHAnsi"/>
        </w:rPr>
      </w:pPr>
    </w:p>
    <w:p w14:paraId="6CACC555" w14:textId="77777777" w:rsidR="00A90120" w:rsidRPr="009366CF" w:rsidRDefault="00A90120" w:rsidP="00A90120">
      <w:pPr>
        <w:pStyle w:val="Heading4"/>
        <w:rPr>
          <w:rFonts w:asciiTheme="majorHAnsi" w:hAnsiTheme="majorHAnsi"/>
        </w:rPr>
      </w:pPr>
      <w:r w:rsidRPr="009366CF">
        <w:rPr>
          <w:rFonts w:asciiTheme="majorHAnsi" w:hAnsiTheme="majorHAnsi"/>
        </w:rPr>
        <w:t>Neoliberalism allows the US to maintain hegemony- stabilizes the world</w:t>
      </w:r>
    </w:p>
    <w:p w14:paraId="3B1B2EFD" w14:textId="77777777" w:rsidR="00A90120" w:rsidRPr="009366CF" w:rsidRDefault="00A90120" w:rsidP="00A90120">
      <w:pPr>
        <w:spacing w:after="0" w:line="240" w:lineRule="auto"/>
        <w:rPr>
          <w:rFonts w:asciiTheme="majorHAnsi" w:eastAsia="Times New Roman" w:hAnsiTheme="majorHAnsi"/>
        </w:rPr>
      </w:pPr>
      <w:r w:rsidRPr="009366CF">
        <w:rPr>
          <w:rStyle w:val="Style13ptBold"/>
          <w:rFonts w:asciiTheme="majorHAnsi" w:hAnsiTheme="majorHAnsi"/>
        </w:rPr>
        <w:t xml:space="preserve">Dumenil and Levy, 13 </w:t>
      </w:r>
      <w:r w:rsidRPr="009366CF">
        <w:rPr>
          <w:rStyle w:val="Style13ptBold"/>
          <w:rFonts w:asciiTheme="majorHAnsi" w:hAnsiTheme="majorHAnsi"/>
          <w:b w:val="0"/>
        </w:rPr>
        <w:t xml:space="preserve">(Gerald Demunil, </w:t>
      </w:r>
      <w:r w:rsidRPr="009366CF">
        <w:rPr>
          <w:rFonts w:asciiTheme="majorHAnsi" w:eastAsia="Times New Roman" w:hAnsiTheme="majorHAnsi"/>
          <w:color w:val="222222"/>
          <w:shd w:val="clear" w:color="auto" w:fill="FFFFFF"/>
        </w:rPr>
        <w:t>a French political economist. He is a former Research Director at the Centre National de la Recherche Scientifique, in France. Dominique Astrid Lévy, a Swiss art dealer, and co-founder and partner, with Brett Gorvy, of Lévy Gorvy, a gallery with offices in New York City and London. “The Crisis of Neoliberalism and U.S. Hegemony”, Beigewum, https://www.researchgate.net/publication/228952305_The_Crisis_of_Neoliberalism_and_US_hegemony)//tj gb</w:t>
      </w:r>
    </w:p>
    <w:p w14:paraId="1CE662F9" w14:textId="77777777" w:rsidR="00A90120" w:rsidRPr="009366CF" w:rsidRDefault="00A90120" w:rsidP="00A90120">
      <w:pPr>
        <w:spacing w:after="0" w:line="240" w:lineRule="auto"/>
        <w:rPr>
          <w:rFonts w:asciiTheme="majorHAnsi" w:eastAsia="Times New Roman" w:hAnsiTheme="majorHAnsi" w:cs="Times New Roman"/>
          <w:sz w:val="24"/>
        </w:rPr>
      </w:pPr>
    </w:p>
    <w:p w14:paraId="4D6FB3BD" w14:textId="77777777" w:rsidR="00A90120" w:rsidRPr="009366CF" w:rsidRDefault="00A90120" w:rsidP="00A90120">
      <w:pPr>
        <w:spacing w:after="0" w:line="240" w:lineRule="auto"/>
        <w:rPr>
          <w:rStyle w:val="Style13ptBold"/>
          <w:rFonts w:asciiTheme="majorHAnsi" w:hAnsiTheme="majorHAnsi"/>
          <w:b w:val="0"/>
          <w:bCs w:val="0"/>
        </w:rPr>
      </w:pPr>
    </w:p>
    <w:p w14:paraId="514F25DD" w14:textId="77777777" w:rsidR="00A90120" w:rsidRPr="009366CF" w:rsidRDefault="00A90120" w:rsidP="00A90120">
      <w:pPr>
        <w:spacing w:after="0" w:line="240" w:lineRule="auto"/>
        <w:rPr>
          <w:rFonts w:asciiTheme="majorHAnsi" w:eastAsia="Times New Roman" w:hAnsiTheme="majorHAnsi"/>
          <w:sz w:val="16"/>
        </w:rPr>
      </w:pPr>
      <w:r w:rsidRPr="009366CF">
        <w:rPr>
          <w:rFonts w:asciiTheme="majorHAnsi" w:eastAsia="Times New Roman" w:hAnsiTheme="majorHAnsi"/>
          <w:sz w:val="16"/>
        </w:rPr>
        <w:t xml:space="preserve">Beginning the historical investigation at the end of the 19th and early 20th centuries in the United States, </w:t>
      </w:r>
      <w:r w:rsidRPr="009366CF">
        <w:rPr>
          <w:rFonts w:asciiTheme="majorHAnsi" w:eastAsia="Times New Roman" w:hAnsiTheme="majorHAnsi"/>
          <w:u w:val="single"/>
        </w:rPr>
        <w:t>neoliberalism appears as the third such »social order«. A first »financial hegemony« prevailed from the beginning of the century,</w:t>
      </w:r>
      <w:r w:rsidRPr="009366CF">
        <w:rPr>
          <w:rFonts w:asciiTheme="majorHAnsi" w:eastAsia="Times New Roman" w:hAnsiTheme="majorHAnsi"/>
          <w:sz w:val="16"/>
        </w:rPr>
        <w:t xml:space="preserve"> but it was destabilized during the Great Depression and the New Deal, a period of intense class struggle. The social order characteristic of the period that stretches from the New Deal to the late 1980s can be denoted as »social democratic« or »Keynesian«, with significant differences among countries. Its main social feature was a »compromise« between managerial and popular classes, paralleling the containment of capitalist interests. How neoliberalism was established historically lies beyond the limits of the present study. </w:t>
      </w:r>
      <w:r w:rsidRPr="009366CF">
        <w:rPr>
          <w:rFonts w:asciiTheme="majorHAnsi" w:eastAsia="Times New Roman" w:hAnsiTheme="majorHAnsi"/>
          <w:u w:val="single"/>
        </w:rPr>
        <w:t>Conversely, the description of the methods used is rather straightforward. A new discipline was imposed on workers, with the control of their purchasing power, new labor conditions, and the decline of welfare. While, after World War II, a large percentage of profits were conserved within nonfinancial corporations to the end of investment, in neoliberalism, profits were lavishly distributed as dividends and, up to 2000s, a large fraction was paid out as interest.</w:t>
      </w:r>
      <w:r w:rsidRPr="009366CF">
        <w:rPr>
          <w:rFonts w:asciiTheme="majorHAnsi" w:eastAsia="Times New Roman" w:hAnsiTheme="majorHAnsi"/>
          <w:sz w:val="16"/>
        </w:rPr>
        <w:t xml:space="preserve"> Policies aiming at price stability were substituted for macro policies tending to growth and employment. Financial regulations inherited from the Great Depression were gradually lifted. Restrictions to international trade were eliminated to the benefit of free trade, and the free international mobility of capital was imposed to most countries. Neoliberal »globalization« allowed for the deployment of transnational corporations worldwide. </w:t>
      </w:r>
      <w:r w:rsidRPr="009366CF">
        <w:rPr>
          <w:rFonts w:asciiTheme="majorHAnsi" w:eastAsia="Times New Roman" w:hAnsiTheme="majorHAnsi"/>
          <w:u w:val="single"/>
        </w:rPr>
        <w:t>The United States emerged from the two world wars as the leading international power. While other imperialist countries, as France or the United Kingdom, were still involved in the defense of their traditional empire, the United States abandoned the first attempts at the constitutions of such an empire at the end of the 19th century, to the benefit of the Wilsonian vision of the informal dominance of the most advanced among capitalist countries, with the gradual imposition of the dollar as international currency.</w:t>
      </w:r>
      <w:r w:rsidRPr="009366CF">
        <w:rPr>
          <w:rFonts w:asciiTheme="majorHAnsi" w:eastAsia="Times New Roman" w:hAnsiTheme="majorHAnsi"/>
          <w:sz w:val="16"/>
        </w:rPr>
        <w:t xml:space="preserve"> The Great Depression did not destabilize this hegemony, which was dramatically consolidated by the victorious participation of the country in World War II. The United States never accepted the new rules of the Bretton Woods agreements limiting international trade and the international movements of capital, and the dollar was confirmed as a substitute for a truly international currency. After World War II, the United States fought for the defense, in front of the Soviet Union, of the so-called »free world« and for their own dominance worldwide. Everywhere, corruption, subversion, and wars were used to these ends. </w:t>
      </w:r>
      <w:r w:rsidRPr="009366CF">
        <w:rPr>
          <w:rFonts w:asciiTheme="majorHAnsi" w:eastAsia="Times New Roman" w:hAnsiTheme="majorHAnsi"/>
          <w:u w:val="single"/>
        </w:rPr>
        <w:t>The U.S. economy came to dominate the nonfinancial and financial world economy. The transnational corporations of the country were the most powerful, in particular financial institutions. In the 1970s, many analysts of global trends pointed, however, to a decline of U.S. hegemony and the formation of a »triad« (the United States, Europe, and Japan). Neoliberalism inverted these trends and strengthened the preeminence of the U.S. economy</w:t>
      </w:r>
      <w:r w:rsidRPr="009366CF">
        <w:rPr>
          <w:rFonts w:asciiTheme="majorHAnsi" w:eastAsia="Times New Roman" w:hAnsiTheme="majorHAnsi"/>
          <w:sz w:val="16"/>
        </w:rPr>
        <w:t>. As of the 2000s, the U.S. economy was presented to other major capitalist countries as a model to be emulated, and the United States as a leader to be followed.</w:t>
      </w:r>
    </w:p>
    <w:p w14:paraId="646C5EB5" w14:textId="77777777" w:rsidR="00A90120" w:rsidRPr="009366CF" w:rsidRDefault="00A90120" w:rsidP="00A90120">
      <w:pPr>
        <w:spacing w:after="0" w:line="240" w:lineRule="auto"/>
        <w:rPr>
          <w:rFonts w:asciiTheme="majorHAnsi" w:eastAsia="Times New Roman" w:hAnsiTheme="majorHAnsi"/>
        </w:rPr>
      </w:pPr>
    </w:p>
    <w:p w14:paraId="2C7A3446" w14:textId="77777777" w:rsidR="00A90120" w:rsidRPr="009366CF" w:rsidRDefault="00A90120" w:rsidP="00A90120">
      <w:pPr>
        <w:pStyle w:val="Heading4"/>
        <w:rPr>
          <w:rFonts w:asciiTheme="majorHAnsi" w:hAnsiTheme="majorHAnsi"/>
        </w:rPr>
      </w:pPr>
      <w:r w:rsidRPr="009366CF">
        <w:rPr>
          <w:rFonts w:asciiTheme="majorHAnsi" w:hAnsiTheme="majorHAnsi"/>
        </w:rPr>
        <w:t>Capitalism promotes equality</w:t>
      </w:r>
    </w:p>
    <w:p w14:paraId="67343832" w14:textId="77777777" w:rsidR="00A90120" w:rsidRPr="009366CF" w:rsidRDefault="00A90120" w:rsidP="00A90120">
      <w:pPr>
        <w:spacing w:after="0" w:line="240" w:lineRule="auto"/>
        <w:rPr>
          <w:rFonts w:asciiTheme="majorHAnsi" w:hAnsiTheme="majorHAnsi" w:cs="Times New Roman"/>
          <w:sz w:val="24"/>
        </w:rPr>
      </w:pPr>
      <w:r w:rsidRPr="009366CF">
        <w:rPr>
          <w:rStyle w:val="Style13ptBold"/>
          <w:rFonts w:asciiTheme="majorHAnsi" w:hAnsiTheme="majorHAnsi"/>
        </w:rPr>
        <w:t xml:space="preserve">Michel, 15 </w:t>
      </w:r>
      <w:r w:rsidRPr="009366CF">
        <w:rPr>
          <w:rStyle w:val="Style13ptBold"/>
          <w:rFonts w:asciiTheme="majorHAnsi" w:hAnsiTheme="majorHAnsi"/>
          <w:b w:val="0"/>
        </w:rPr>
        <w:t xml:space="preserve">(Matt Michel, CEO of the Service Roundtable (ServiceRoundtable.com). The Service Roundtable is an organization founded to help contractors improve their sales, marketing, operations, and profitability. The Service Nation Alliance is a part of this overall organization. Matt was inducted into the Contracting Business HVAC Hall of Fame in 2015. “Ten Reasons Why Capitalism Is Morally Superior”, Service Roundtable, </w:t>
      </w:r>
      <w:r w:rsidRPr="009366CF">
        <w:rPr>
          <w:rStyle w:val="Style13ptBold"/>
          <w:rFonts w:asciiTheme="majorHAnsi" w:hAnsiTheme="majorHAnsi"/>
          <w:b w:val="0"/>
          <w:sz w:val="22"/>
        </w:rPr>
        <w:t>https://www.contractingbusiness.com/residential-hvac/ten-reasons-why-capitalism-morally-superior</w:t>
      </w:r>
      <w:r w:rsidRPr="009366CF">
        <w:rPr>
          <w:rStyle w:val="Style13ptBold"/>
          <w:rFonts w:asciiTheme="majorHAnsi" w:hAnsiTheme="majorHAnsi"/>
          <w:b w:val="0"/>
        </w:rPr>
        <w:t>)//tj gb</w:t>
      </w:r>
    </w:p>
    <w:p w14:paraId="595CBD0A" w14:textId="77777777" w:rsidR="00A90120" w:rsidRPr="009366CF" w:rsidRDefault="00A90120" w:rsidP="00A90120">
      <w:pPr>
        <w:rPr>
          <w:rStyle w:val="Style13ptBold"/>
          <w:rFonts w:asciiTheme="majorHAnsi" w:hAnsiTheme="majorHAnsi"/>
          <w:b w:val="0"/>
          <w:bCs w:val="0"/>
        </w:rPr>
      </w:pPr>
    </w:p>
    <w:p w14:paraId="55CD1188" w14:textId="77777777" w:rsidR="00A90120" w:rsidRPr="009366CF" w:rsidRDefault="00A90120" w:rsidP="00A90120">
      <w:pPr>
        <w:rPr>
          <w:rFonts w:asciiTheme="majorHAnsi" w:hAnsiTheme="majorHAnsi"/>
          <w:sz w:val="16"/>
        </w:rPr>
      </w:pPr>
      <w:r w:rsidRPr="009366CF">
        <w:rPr>
          <w:rFonts w:asciiTheme="majorHAnsi" w:hAnsiTheme="majorHAnsi"/>
          <w:u w:val="single"/>
        </w:rPr>
        <w:t>Capitalism Promotes Equality Income inequality is the cry of the statist. Equality of opportunity is the anthem of capitalism</w:t>
      </w:r>
      <w:r w:rsidRPr="009366CF">
        <w:rPr>
          <w:rFonts w:asciiTheme="majorHAnsi" w:hAnsiTheme="majorHAnsi"/>
          <w:sz w:val="16"/>
        </w:rPr>
        <w:t xml:space="preserve">. People will never be wholly equal. Because of my four inch vertical leap, I will never be able to dunk a basketball. In a basketball game against Michael Jordan, I will lose ten times out of ten. Even if I practice hard and improve my game significantly, I will probably never be able to overcome Jordan’s inherent athletic gifts. </w:t>
      </w:r>
      <w:r w:rsidRPr="009366CF">
        <w:rPr>
          <w:rFonts w:asciiTheme="majorHAnsi" w:hAnsiTheme="majorHAnsi"/>
          <w:u w:val="single"/>
        </w:rPr>
        <w:t>The capitalist would point out that my attempt to compete resulted in improvements in my basketball skills and ability. Jordan may still pound me into dust, but the overall game between us improved. I am better off as a result of my effort. The statist takes a different view.</w:t>
      </w:r>
      <w:r w:rsidRPr="009366CF">
        <w:rPr>
          <w:rFonts w:asciiTheme="majorHAnsi" w:hAnsiTheme="majorHAnsi"/>
          <w:sz w:val="16"/>
        </w:rPr>
        <w:t xml:space="preserve"> Jordan’s basketball superiority is unfair. Therefore, he must be handicapped in some way. He must be forced to give me credit for some of the baskets he scores. This does nothing to improve the game or improve my performance. In fact, I have less reason to improve my game. I might have to work for my points instead of taking Jordan’s. The cry about income inequality is one of the biggest loads of crap being foisted on the public today. </w:t>
      </w:r>
      <w:r w:rsidRPr="009366CF">
        <w:rPr>
          <w:rFonts w:asciiTheme="majorHAnsi" w:hAnsiTheme="majorHAnsi"/>
          <w:u w:val="single"/>
        </w:rPr>
        <w:t>The statist sees a static world where a low income earner today is a low income earner tomorrow, when the truth is just the opposite. People can change their income through their own efforts.</w:t>
      </w:r>
      <w:r w:rsidRPr="009366CF">
        <w:rPr>
          <w:rFonts w:asciiTheme="majorHAnsi" w:hAnsiTheme="majorHAnsi"/>
          <w:sz w:val="16"/>
        </w:rPr>
        <w:t xml:space="preserve"> I may never earn as much as Bill Gates, but I can earn more than I do today. When I strive to earn more, I help expand the economy. Taking money from Gates and giving it to me may benefit me personally, but it will do nothing to help the economy. Winston Churchill said, “</w:t>
      </w:r>
      <w:r w:rsidRPr="009366CF">
        <w:rPr>
          <w:rFonts w:asciiTheme="majorHAnsi" w:hAnsiTheme="majorHAnsi"/>
          <w:u w:val="single"/>
        </w:rPr>
        <w:t>The inherent vice of capitalism is the unequal sharing of blessings; the inherent virtue of socialism is the equal sharing of miseries.” By focusing on opportunity and not outcome, capitalism is the more moral economic system</w:t>
      </w:r>
      <w:r w:rsidRPr="009366CF">
        <w:rPr>
          <w:rFonts w:asciiTheme="majorHAnsi" w:hAnsiTheme="majorHAnsi"/>
          <w:sz w:val="16"/>
        </w:rPr>
        <w:t xml:space="preserve">. </w:t>
      </w:r>
    </w:p>
    <w:p w14:paraId="372673A3" w14:textId="77777777" w:rsidR="00A90120" w:rsidRPr="009366CF" w:rsidRDefault="00A90120" w:rsidP="00A90120">
      <w:pPr>
        <w:rPr>
          <w:rFonts w:asciiTheme="majorHAnsi" w:hAnsiTheme="majorHAnsi"/>
        </w:rPr>
      </w:pPr>
    </w:p>
    <w:p w14:paraId="592EF6E6" w14:textId="77777777" w:rsidR="00A90120" w:rsidRPr="009366CF" w:rsidRDefault="00A90120" w:rsidP="00A90120">
      <w:pPr>
        <w:pStyle w:val="Heading4"/>
        <w:rPr>
          <w:rFonts w:asciiTheme="majorHAnsi" w:hAnsiTheme="majorHAnsi"/>
        </w:rPr>
      </w:pPr>
      <w:r w:rsidRPr="009366CF">
        <w:rPr>
          <w:rFonts w:asciiTheme="majorHAnsi" w:hAnsiTheme="majorHAnsi"/>
        </w:rPr>
        <w:t>Capitalism allows for a growing economy</w:t>
      </w:r>
    </w:p>
    <w:p w14:paraId="79C2C8B7" w14:textId="77777777" w:rsidR="00A90120" w:rsidRPr="009366CF" w:rsidRDefault="00A90120" w:rsidP="00A90120">
      <w:pPr>
        <w:spacing w:after="0" w:line="240" w:lineRule="auto"/>
        <w:rPr>
          <w:rFonts w:asciiTheme="majorHAnsi" w:hAnsiTheme="majorHAnsi"/>
          <w:color w:val="000000" w:themeColor="text1"/>
          <w:sz w:val="24"/>
        </w:rPr>
      </w:pPr>
      <w:r w:rsidRPr="009366CF">
        <w:rPr>
          <w:rStyle w:val="Style13ptBold"/>
          <w:rFonts w:asciiTheme="majorHAnsi" w:hAnsiTheme="majorHAnsi"/>
        </w:rPr>
        <w:t xml:space="preserve">Pearlstein, 18 </w:t>
      </w:r>
      <w:r w:rsidRPr="009366CF">
        <w:rPr>
          <w:rStyle w:val="Style13ptBold"/>
          <w:rFonts w:asciiTheme="majorHAnsi" w:hAnsiTheme="majorHAnsi"/>
          <w:b w:val="0"/>
          <w:color w:val="000000" w:themeColor="text1"/>
        </w:rPr>
        <w:t xml:space="preserve">(Steven Pearlstein, </w:t>
      </w:r>
      <w:r w:rsidRPr="009366CF">
        <w:rPr>
          <w:rFonts w:asciiTheme="majorHAnsi" w:hAnsiTheme="majorHAnsi"/>
          <w:color w:val="000000" w:themeColor="text1"/>
        </w:rPr>
        <w:t>a Washington Post economics columnist and the Robinson professor of public affairs at George Mason University, is the author of “Can American Capitalism Survive?”. “Five myths about Capitalism”, The Washington Post https://www.washingtonpost.com/outlook/five-myths/five-myths-about-capitalism/2018/09/27/3f0b72f6-c06f-11e8-90c9-23f963eea204_story.html)//tj gb</w:t>
      </w:r>
    </w:p>
    <w:p w14:paraId="409B1BA7" w14:textId="77777777" w:rsidR="00A90120" w:rsidRPr="009366CF" w:rsidRDefault="00A90120" w:rsidP="00A90120">
      <w:pPr>
        <w:rPr>
          <w:rStyle w:val="Style13ptBold"/>
          <w:rFonts w:asciiTheme="majorHAnsi" w:hAnsiTheme="majorHAnsi"/>
          <w:b w:val="0"/>
          <w:bCs w:val="0"/>
        </w:rPr>
      </w:pPr>
    </w:p>
    <w:p w14:paraId="1980A339" w14:textId="77777777" w:rsidR="00A90120" w:rsidRPr="009366CF" w:rsidRDefault="00A90120" w:rsidP="00A90120">
      <w:pPr>
        <w:rPr>
          <w:rFonts w:asciiTheme="majorHAnsi" w:hAnsiTheme="majorHAnsi"/>
          <w:sz w:val="16"/>
        </w:rPr>
      </w:pPr>
      <w:r w:rsidRPr="009366CF">
        <w:rPr>
          <w:rFonts w:asciiTheme="majorHAnsi" w:hAnsiTheme="majorHAnsi"/>
          <w:sz w:val="16"/>
        </w:rPr>
        <w:t xml:space="preserve">Economists have long </w:t>
      </w:r>
      <w:hyperlink r:id="rId68" w:tooltip="www.economist.com" w:history="1">
        <w:r w:rsidRPr="009366CF">
          <w:rPr>
            <w:rStyle w:val="Hyperlink"/>
            <w:rFonts w:asciiTheme="majorHAnsi" w:hAnsiTheme="majorHAnsi"/>
            <w:sz w:val="16"/>
          </w:rPr>
          <w:t>believed</w:t>
        </w:r>
      </w:hyperlink>
      <w:r w:rsidRPr="009366CF">
        <w:rPr>
          <w:rFonts w:asciiTheme="majorHAnsi" w:hAnsiTheme="majorHAnsi"/>
          <w:sz w:val="16"/>
        </w:rPr>
        <w:t xml:space="preserve"> that there is an unavoidable </w:t>
      </w:r>
      <w:hyperlink r:id="rId69" w:tooltip="www.econ.nyu.edu" w:history="1">
        <w:r w:rsidRPr="009366CF">
          <w:rPr>
            <w:rStyle w:val="Hyperlink"/>
            <w:rFonts w:asciiTheme="majorHAnsi" w:hAnsiTheme="majorHAnsi"/>
            <w:sz w:val="16"/>
          </w:rPr>
          <w:t>trade-off</w:t>
        </w:r>
      </w:hyperlink>
      <w:r w:rsidRPr="009366CF">
        <w:rPr>
          <w:rFonts w:asciiTheme="majorHAnsi" w:hAnsiTheme="majorHAnsi"/>
          <w:sz w:val="16"/>
        </w:rPr>
        <w:t xml:space="preserve"> between equality and growth — having more of one means having less of the other. Arthur Okun’s book about it, “</w:t>
      </w:r>
      <w:hyperlink r:id="rId70" w:tooltip="www.amazon.com" w:history="1">
        <w:r w:rsidRPr="009366CF">
          <w:rPr>
            <w:rStyle w:val="Hyperlink"/>
            <w:rFonts w:asciiTheme="majorHAnsi" w:hAnsiTheme="majorHAnsi"/>
            <w:sz w:val="16"/>
          </w:rPr>
          <w:t>Equality and Efficiency: The Big Tradeoff</w:t>
        </w:r>
      </w:hyperlink>
      <w:r w:rsidRPr="009366CF">
        <w:rPr>
          <w:rFonts w:asciiTheme="majorHAnsi" w:hAnsiTheme="majorHAnsi"/>
          <w:sz w:val="16"/>
        </w:rPr>
        <w:t xml:space="preserve">,” </w:t>
      </w:r>
      <w:hyperlink r:id="rId71" w:tooltip="www.brookings.edu" w:history="1">
        <w:r w:rsidRPr="009366CF">
          <w:rPr>
            <w:rStyle w:val="Hyperlink"/>
            <w:rFonts w:asciiTheme="majorHAnsi" w:hAnsiTheme="majorHAnsi"/>
            <w:sz w:val="16"/>
          </w:rPr>
          <w:t>remains</w:t>
        </w:r>
      </w:hyperlink>
      <w:r w:rsidRPr="009366CF">
        <w:rPr>
          <w:rFonts w:asciiTheme="majorHAnsi" w:hAnsiTheme="majorHAnsi"/>
          <w:sz w:val="16"/>
        </w:rPr>
        <w:t xml:space="preserve"> a classic. </w:t>
      </w:r>
      <w:r w:rsidRPr="009366CF">
        <w:rPr>
          <w:rFonts w:asciiTheme="majorHAnsi" w:hAnsiTheme="majorHAnsi"/>
          <w:u w:val="single"/>
        </w:rPr>
        <w:t xml:space="preserve">The </w:t>
      </w:r>
      <w:hyperlink r:id="rId72" w:tooltip="www.brookings.edu" w:history="1">
        <w:r w:rsidRPr="009366CF">
          <w:rPr>
            <w:rStyle w:val="Hyperlink"/>
            <w:rFonts w:asciiTheme="majorHAnsi" w:hAnsiTheme="majorHAnsi"/>
            <w:u w:val="single"/>
          </w:rPr>
          <w:t>implosion</w:t>
        </w:r>
      </w:hyperlink>
      <w:r w:rsidRPr="009366CF">
        <w:rPr>
          <w:rFonts w:asciiTheme="majorHAnsi" w:hAnsiTheme="majorHAnsi"/>
          <w:u w:val="single"/>
        </w:rPr>
        <w:t xml:space="preserve"> of communism and the </w:t>
      </w:r>
      <w:hyperlink r:id="rId73" w:tooltip="www.economist.com" w:history="1">
        <w:r w:rsidRPr="009366CF">
          <w:rPr>
            <w:rStyle w:val="Hyperlink"/>
            <w:rFonts w:asciiTheme="majorHAnsi" w:hAnsiTheme="majorHAnsi"/>
            <w:u w:val="single"/>
          </w:rPr>
          <w:t>decisions</w:t>
        </w:r>
      </w:hyperlink>
      <w:r w:rsidRPr="009366CF">
        <w:rPr>
          <w:rFonts w:asciiTheme="majorHAnsi" w:hAnsiTheme="majorHAnsi"/>
          <w:u w:val="single"/>
        </w:rPr>
        <w:t xml:space="preserve"> of socialist countries like Sweden to reduce taxes and welfare are widely seen as acknowledgments of the failure of overly egalitarian systems to produce adequate economic growth</w:t>
      </w:r>
      <w:r w:rsidRPr="009366CF">
        <w:rPr>
          <w:rFonts w:asciiTheme="majorHAnsi" w:hAnsiTheme="majorHAnsi"/>
          <w:sz w:val="16"/>
        </w:rPr>
        <w:t xml:space="preserve">. But evidence suggests that there is also a point at which high levels of inequality begin to deliver less economic growth, not more — and that </w:t>
      </w:r>
      <w:r w:rsidRPr="009366CF">
        <w:rPr>
          <w:rFonts w:asciiTheme="majorHAnsi" w:hAnsiTheme="majorHAnsi"/>
          <w:u w:val="single"/>
        </w:rPr>
        <w:t xml:space="preserve">the United States has passed that point, according to </w:t>
      </w:r>
      <w:hyperlink r:id="rId74" w:tooltip="www.imf.org" w:history="1">
        <w:r w:rsidRPr="009366CF">
          <w:rPr>
            <w:rStyle w:val="Hyperlink"/>
            <w:rFonts w:asciiTheme="majorHAnsi" w:hAnsiTheme="majorHAnsi"/>
            <w:u w:val="single"/>
          </w:rPr>
          <w:t>research</w:t>
        </w:r>
      </w:hyperlink>
      <w:r w:rsidRPr="009366CF">
        <w:rPr>
          <w:rFonts w:asciiTheme="majorHAnsi" w:hAnsiTheme="majorHAnsi"/>
          <w:u w:val="single"/>
        </w:rPr>
        <w:t xml:space="preserve"> by the International Monetary Fund. That’s partly because more-unequal economies tend to have oversize and overcompensated financial sectors that are more prone to booms and busts. Other researchers have </w:t>
      </w:r>
      <w:hyperlink r:id="rId75" w:tooltip="users" w:history="1">
        <w:r w:rsidRPr="009366CF">
          <w:rPr>
            <w:rStyle w:val="Hyperlink"/>
            <w:rFonts w:asciiTheme="majorHAnsi" w:hAnsiTheme="majorHAnsi"/>
            <w:u w:val="single"/>
          </w:rPr>
          <w:t>found</w:t>
        </w:r>
      </w:hyperlink>
      <w:r w:rsidRPr="009366CF">
        <w:rPr>
          <w:rFonts w:asciiTheme="majorHAnsi" w:hAnsiTheme="majorHAnsi"/>
          <w:u w:val="single"/>
        </w:rPr>
        <w:t xml:space="preserve"> that worker productivity suffers when economic gains are not widely shared</w:t>
      </w:r>
      <w:r w:rsidRPr="009366CF">
        <w:rPr>
          <w:rFonts w:asciiTheme="majorHAnsi" w:hAnsiTheme="majorHAnsi"/>
          <w:sz w:val="16"/>
        </w:rPr>
        <w:t xml:space="preserve">. A further reason may be that rising income inequality erodes the </w:t>
      </w:r>
      <w:hyperlink r:id="rId76" w:tooltip="www.imf.org" w:history="1">
        <w:r w:rsidRPr="009366CF">
          <w:rPr>
            <w:rStyle w:val="Hyperlink"/>
            <w:rFonts w:asciiTheme="majorHAnsi" w:hAnsiTheme="majorHAnsi"/>
            <w:sz w:val="16"/>
          </w:rPr>
          <w:t>trust</w:t>
        </w:r>
      </w:hyperlink>
      <w:r w:rsidRPr="009366CF">
        <w:rPr>
          <w:rFonts w:asciiTheme="majorHAnsi" w:hAnsiTheme="majorHAnsi"/>
          <w:sz w:val="16"/>
        </w:rPr>
        <w:t xml:space="preserve"> people have in one another and their willingness to </w:t>
      </w:r>
      <w:r w:rsidRPr="009366CF">
        <w:rPr>
          <w:rFonts w:asciiTheme="majorHAnsi" w:hAnsiTheme="majorHAnsi"/>
          <w:u w:val="single"/>
        </w:rPr>
        <w:t xml:space="preserve">cooperate. As the political economist Francis Fukuyama has </w:t>
      </w:r>
      <w:hyperlink r:id="rId77" w:history="1">
        <w:r w:rsidRPr="009366CF">
          <w:rPr>
            <w:rStyle w:val="Hyperlink"/>
            <w:rFonts w:asciiTheme="majorHAnsi" w:hAnsiTheme="majorHAnsi"/>
            <w:u w:val="single"/>
          </w:rPr>
          <w:t>written</w:t>
        </w:r>
      </w:hyperlink>
      <w:r w:rsidRPr="009366CF">
        <w:rPr>
          <w:rFonts w:asciiTheme="majorHAnsi" w:hAnsiTheme="majorHAnsi"/>
          <w:u w:val="single"/>
        </w:rPr>
        <w:t>, this “social capital” lubricates the increasingly complex machinery of market economies and the increasingly contentious machinery of democracy. Countries with more social capital tend to be healthier, happier and richer</w:t>
      </w:r>
      <w:r w:rsidRPr="009366CF">
        <w:rPr>
          <w:rFonts w:asciiTheme="majorHAnsi" w:hAnsiTheme="majorHAnsi"/>
          <w:sz w:val="16"/>
        </w:rPr>
        <w:t>.</w:t>
      </w:r>
    </w:p>
    <w:p w14:paraId="7702751B" w14:textId="77777777" w:rsidR="00A90120" w:rsidRPr="009366CF" w:rsidRDefault="00A90120" w:rsidP="00A90120">
      <w:pPr>
        <w:rPr>
          <w:rStyle w:val="TitleChar"/>
          <w:rFonts w:asciiTheme="majorHAnsi" w:hAnsiTheme="majorHAnsi" w:cstheme="majorHAnsi"/>
          <w:sz w:val="22"/>
        </w:rPr>
      </w:pPr>
    </w:p>
    <w:p w14:paraId="34537DE0" w14:textId="77777777" w:rsidR="00A90120" w:rsidRPr="009366CF" w:rsidRDefault="00A90120" w:rsidP="00A90120">
      <w:pPr>
        <w:pStyle w:val="Heading2"/>
        <w:rPr>
          <w:rFonts w:asciiTheme="majorHAnsi" w:hAnsiTheme="majorHAnsi" w:cstheme="majorHAnsi"/>
        </w:rPr>
      </w:pPr>
      <w:r w:rsidRPr="009366CF">
        <w:rPr>
          <w:rFonts w:asciiTheme="majorHAnsi" w:hAnsiTheme="majorHAnsi" w:cstheme="majorHAnsi"/>
        </w:rPr>
        <w:t>Neolib is implemented in everything</w:t>
      </w:r>
    </w:p>
    <w:p w14:paraId="0210D7F7" w14:textId="77777777" w:rsidR="00A90120" w:rsidRPr="009366CF" w:rsidRDefault="00A90120" w:rsidP="00A90120">
      <w:pPr>
        <w:rPr>
          <w:rFonts w:asciiTheme="majorHAnsi" w:hAnsiTheme="majorHAnsi" w:cstheme="majorHAnsi"/>
        </w:rPr>
      </w:pPr>
    </w:p>
    <w:p w14:paraId="5B39CD2F"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The Plan does NOT cause Left- or Right-wing Populism and thus doesn’t end neoliberalism</w:t>
      </w:r>
    </w:p>
    <w:p w14:paraId="53817598" w14:textId="77777777" w:rsidR="00A90120" w:rsidRPr="009366CF" w:rsidRDefault="00A90120" w:rsidP="00A90120">
      <w:pPr>
        <w:rPr>
          <w:rFonts w:asciiTheme="majorHAnsi" w:hAnsiTheme="majorHAnsi" w:cstheme="majorHAnsi"/>
        </w:rPr>
      </w:pPr>
    </w:p>
    <w:p w14:paraId="288919D1"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Everyone is a Neoliberalist. That’s how pervasive it is. It can’t be solved for.</w:t>
      </w:r>
    </w:p>
    <w:p w14:paraId="2EB03959" w14:textId="77777777" w:rsidR="00A90120" w:rsidRPr="009366CF" w:rsidRDefault="00A90120" w:rsidP="00A90120">
      <w:pPr>
        <w:rPr>
          <w:rFonts w:asciiTheme="majorHAnsi" w:hAnsiTheme="majorHAnsi" w:cstheme="majorHAnsi"/>
        </w:rPr>
      </w:pPr>
      <w:r w:rsidRPr="009366CF">
        <w:rPr>
          <w:rStyle w:val="Style13ptBold"/>
          <w:rFonts w:asciiTheme="majorHAnsi" w:hAnsiTheme="majorHAnsi" w:cstheme="majorHAnsi"/>
        </w:rPr>
        <w:t>Monbiot 16’</w:t>
      </w:r>
      <w:r w:rsidRPr="009366CF">
        <w:rPr>
          <w:rFonts w:asciiTheme="majorHAnsi" w:hAnsiTheme="majorHAnsi" w:cstheme="majorHAnsi"/>
        </w:rPr>
        <w:t xml:space="preserve"> (George Monbiot is a Guardian columnist and the author of Feral, The Age of Consent and Out of the Wreckage: a New Politics for an Age of Crisis </w:t>
      </w:r>
      <w:hyperlink r:id="rId78" w:history="1">
        <w:r w:rsidRPr="009366CF">
          <w:rPr>
            <w:rStyle w:val="Hyperlink"/>
            <w:rFonts w:asciiTheme="majorHAnsi" w:hAnsiTheme="majorHAnsi" w:cstheme="majorHAnsi"/>
          </w:rPr>
          <w:t>https://www.theguardian.com/bo</w:t>
        </w:r>
      </w:hyperlink>
      <w:r w:rsidRPr="009366CF">
        <w:rPr>
          <w:rFonts w:asciiTheme="majorHAnsi" w:hAnsiTheme="majorHAnsi" w:cstheme="majorHAnsi"/>
        </w:rPr>
        <w:t xml:space="preserve"> oks/2016/apr/15/neoliberalism-ideology-problem-george-monbiot)</w:t>
      </w:r>
    </w:p>
    <w:p w14:paraId="3994DDAE" w14:textId="77777777" w:rsidR="00A90120" w:rsidRPr="009366CF" w:rsidRDefault="00A90120" w:rsidP="00A90120">
      <w:pPr>
        <w:rPr>
          <w:rFonts w:asciiTheme="majorHAnsi" w:hAnsiTheme="majorHAnsi" w:cstheme="majorHAnsi"/>
          <w:u w:val="single"/>
        </w:rPr>
      </w:pPr>
      <w:r w:rsidRPr="009366CF">
        <w:rPr>
          <w:rFonts w:asciiTheme="majorHAnsi" w:hAnsiTheme="majorHAnsi" w:cstheme="majorHAnsi"/>
          <w:u w:val="single"/>
        </w:rPr>
        <w:t>So pervasive has neoliberalism become that we seldom even recognise it as an ideology. We appear to accept the proposition that this utopian, millenarian faith describes a neutral force; a kind of biological law, like Darwin’s theory of evolution</w:t>
      </w:r>
      <w:r w:rsidRPr="009366CF">
        <w:rPr>
          <w:rFonts w:asciiTheme="majorHAnsi" w:hAnsiTheme="majorHAnsi" w:cstheme="majorHAnsi"/>
          <w:sz w:val="8"/>
        </w:rPr>
        <w:t xml:space="preserve">. But the philosophy arose as a conscious attempt to reshape human life and shift the locus of power. </w:t>
      </w:r>
      <w:r w:rsidRPr="009366CF">
        <w:rPr>
          <w:rFonts w:asciiTheme="majorHAnsi" w:hAnsiTheme="majorHAnsi" w:cstheme="majorHAnsi"/>
          <w:u w:val="single"/>
        </w:rPr>
        <w:t xml:space="preserve">Neoliberalism sees competition as the defining characteristic of human relations. It redefines citizens as consumers, whose democratic choices are best exercised by buying and selling, a process that rewards merit and punishes inefficiency. It maintains that “the market” delivers benefits that could never be achieved by planning. </w:t>
      </w:r>
      <w:r w:rsidRPr="009366CF">
        <w:rPr>
          <w:rFonts w:asciiTheme="majorHAnsi" w:hAnsiTheme="majorHAnsi" w:cstheme="majorHAnsi"/>
          <w:sz w:val="8"/>
        </w:rPr>
        <w:t xml:space="preserve">Attempts to limit competition are treated as inimical to liberty. Tax and regulation should be minimised, public services should be privatised. The organisation of labour and collective bargaining by trade unions are portrayed as market distortions that impede the formation of a natural hierarchy of winners and losers. Inequality is recast as virtuous: a reward for utility and a generator of wealth, which trickles down to enrich everyone. Efforts to create a more equal society are both counterproductive and morally corrosive. The market ensures that everyone gets what they deserve. </w:t>
      </w:r>
      <w:r w:rsidRPr="009366CF">
        <w:rPr>
          <w:rFonts w:asciiTheme="majorHAnsi" w:hAnsiTheme="majorHAnsi" w:cstheme="majorHAnsi"/>
          <w:u w:val="single"/>
        </w:rPr>
        <w:t>We internalise and reproduce its creeds. The rich persuade themselves that they acquired their wealth through merit, ignoring the advantages – such as education, inheritance and class – that may have helped to secure it. The poor begin to blame themselves for their failures, even when they can do little to change their circumstances. Never mind structural unemployment: if you don’t have a job it’s because you are unenterprising. Never mind the impossible costs of housing: if your credit card is maxed out, you’re feckless and improvident. Never mind that your children no longer have a school playing field: if they get fat, it’s your fault. In a world governed by competition, those who fall behind become defined and self-defined as losers. Among the results, as Paul Verhaeghe documents in his book What About Me? are epidemics of self-harm, eating disorders, depression, loneliness, performance anxiety and social phobia. Perhaps it’s unsurprising that Britain, in which neoliberal ideology has been most rigorously applied, is the loneliness capital of Europe. We are all neoliberals now.</w:t>
      </w:r>
    </w:p>
    <w:p w14:paraId="1F092797" w14:textId="77777777" w:rsidR="00A90120" w:rsidRPr="009366CF" w:rsidRDefault="00A90120" w:rsidP="00A90120">
      <w:pPr>
        <w:rPr>
          <w:rFonts w:asciiTheme="majorHAnsi" w:hAnsiTheme="majorHAnsi" w:cstheme="majorHAnsi"/>
          <w:u w:val="single"/>
        </w:rPr>
      </w:pPr>
    </w:p>
    <w:p w14:paraId="3D409B5B" w14:textId="77777777" w:rsidR="00A90120" w:rsidRPr="009366CF" w:rsidRDefault="00A90120" w:rsidP="00A90120">
      <w:pPr>
        <w:pStyle w:val="Heading4"/>
        <w:rPr>
          <w:rFonts w:asciiTheme="majorHAnsi" w:hAnsiTheme="majorHAnsi" w:cstheme="majorHAnsi"/>
        </w:rPr>
      </w:pPr>
      <w:r w:rsidRPr="009366CF">
        <w:rPr>
          <w:rFonts w:asciiTheme="majorHAnsi" w:hAnsiTheme="majorHAnsi" w:cstheme="majorHAnsi"/>
        </w:rPr>
        <w:t>Alt cause to Neolib not just Arms Sales</w:t>
      </w:r>
    </w:p>
    <w:p w14:paraId="7294C12E" w14:textId="77777777" w:rsidR="00A90120" w:rsidRPr="009366CF" w:rsidRDefault="00A90120" w:rsidP="00A90120">
      <w:pPr>
        <w:rPr>
          <w:rFonts w:asciiTheme="majorHAnsi" w:hAnsiTheme="majorHAnsi" w:cstheme="majorHAnsi"/>
        </w:rPr>
      </w:pPr>
      <w:r w:rsidRPr="009366CF">
        <w:rPr>
          <w:rStyle w:val="Style13ptBold"/>
          <w:rFonts w:asciiTheme="majorHAnsi" w:hAnsiTheme="majorHAnsi" w:cstheme="majorHAnsi"/>
        </w:rPr>
        <w:t>Kuttner 19’</w:t>
      </w:r>
      <w:r w:rsidRPr="009366CF">
        <w:rPr>
          <w:rFonts w:asciiTheme="majorHAnsi" w:hAnsiTheme="majorHAnsi" w:cstheme="majorHAnsi"/>
        </w:rPr>
        <w:t xml:space="preserve"> (Robert Kuttner is co-founder and co-editor of The American Prospect, and professor at Brandeis University's Heller School. His latest book is Can Democracy Survive Global Capitalism? In addition to writing for the Prospect, he writes for HuffPost, The Boston Globe, and The New York Review of Books.https://prospect.org/article/neoliberalism-political-success-economic-failure)</w:t>
      </w:r>
    </w:p>
    <w:p w14:paraId="4FC3FAB8" w14:textId="77777777" w:rsidR="00A90120" w:rsidRPr="009366CF" w:rsidRDefault="00A90120" w:rsidP="00A90120">
      <w:pPr>
        <w:rPr>
          <w:rFonts w:asciiTheme="majorHAnsi" w:hAnsiTheme="majorHAnsi" w:cstheme="majorHAnsi"/>
          <w:sz w:val="10"/>
        </w:rPr>
      </w:pPr>
      <w:r w:rsidRPr="009366CF">
        <w:rPr>
          <w:rFonts w:asciiTheme="majorHAnsi" w:hAnsiTheme="majorHAnsi" w:cstheme="majorHAnsi"/>
          <w:sz w:val="10"/>
        </w:rPr>
        <w:t xml:space="preserve">Now, after nearly half a century, the verdict is in. Virtually every one of these policies has failed, even on their own terms. Enterprise has been richly rewarded, taxes have been cut, and regulation reduced or privatized. The economy is vastly more unequal, yet economic growth is slower and more chaotic than during the era of managed capitalism. </w:t>
      </w:r>
      <w:r w:rsidRPr="009366CF">
        <w:rPr>
          <w:rFonts w:asciiTheme="majorHAnsi" w:hAnsiTheme="majorHAnsi" w:cstheme="majorHAnsi"/>
          <w:u w:val="single"/>
        </w:rPr>
        <w:t xml:space="preserve">Deregulation has produced not salutary competition, but market concentration. Economic power has resulted in feedback loops of political power, in which elites make rules that bolster further concentration. The culprit isn’t just “markets”—some impersonal force that somehow got loose again. This is a story of power using theory. The mixed economy was undone by economic elites, who revised rules for their own benefit. They invested heavily in friendly theorists to bless this shift as sound and necessary economics, and friendly politicians to put those theories into practice. </w:t>
      </w:r>
      <w:r w:rsidRPr="009366CF">
        <w:rPr>
          <w:rFonts w:asciiTheme="majorHAnsi" w:hAnsiTheme="majorHAnsi" w:cstheme="majorHAnsi"/>
          <w:sz w:val="10"/>
        </w:rPr>
        <w:t xml:space="preserve">Recent years have seen two spectacular cases of market mispricing with devastating consequences: the near-depression of 2008 and irreversible climate change. The economic collapse of 2008 was the result of the deregulation of finance. It cost the real U.S. economy upwards of $15 trillion (and vastly more globally), depending on how you count, far more than any conceivable efficiency gain that might be credited to financial innovation. Free-market theory presumes that innovation is necessarily benign. But much of the financial engineering of the deregulatory era was self-serving, opaque, and corrupt—the opposite of an efficient and transparent market. The existential threat of global climate change reflects the incompetence of markets to accurately price carbon and the escalating costs of pollution. The British economist Nicholas Stern has aptly termed the worsening climate catastrophe history’s greatest case of market failure. Here again, this is not just the result of failed theory. The entrenched political power of extractive industries and their political allies influences the rules and the market price of carbon. This is less an invisible hand than a thumb on the scale. The premise of efficient markets provides useful cover. The grand neoliberal experiment of the past 40 years has demonstrated that markets in fact do not regulate themselves. Managed markets turn out to be more equitable and more efficient. Yet the theory and practical influence of neoliberalism marches splendidly on, because it is so useful to society’s most powerful people—as a scholarly veneer to what would otherwise be a raw power grab. The British political economist Colin Crouch captured this anomaly in a book nicely titled The Strange Non-Death of Neoliberalism. Why did neoliberalism not die? As Crouch observed, neoliberalism failed both as theory and as policy, but succeeded superbly as power politics for economic elites. The neoliberal ascendance has had another calamitous cost—to democratic legitimacy. As government ceased to buffer market forces, daily life has become more of a struggle for ordinary people. The elements of a decent middle-class life are elusive—reliable jobs and careers, adequate pensions, secure medical care, affordable housing, and college that doesn’t require a lifetime of debt. Meanwhile, life has become ever sweeter for economic elites, whose income and wealth have pulled away and whose loyalty to place, neighbor, and nation has become more contingent and less reliable. </w:t>
      </w:r>
      <w:r w:rsidRPr="009366CF">
        <w:rPr>
          <w:rFonts w:asciiTheme="majorHAnsi" w:hAnsiTheme="majorHAnsi" w:cstheme="majorHAnsi"/>
          <w:u w:val="single"/>
        </w:rPr>
        <w:t xml:space="preserve">Large numbers of people, in turn, have given up on the promise of affirmative government, and on democracy itself. After the Berlin Wall came down in 1989, ours was widely billed as an era when triumphant liberal capitalism would march hand in hand with liberal democracy. But in a few brief decades, the ostensibly secure regime of liberal democracy has collapsed in nation after nation, with echoes of the 1930s. </w:t>
      </w:r>
      <w:r w:rsidRPr="009366CF">
        <w:rPr>
          <w:rFonts w:asciiTheme="majorHAnsi" w:hAnsiTheme="majorHAnsi" w:cstheme="majorHAnsi"/>
          <w:sz w:val="10"/>
        </w:rPr>
        <w:t>As the great political historian Karl Polanyi warned, when markets overwhelm society, ordinary people often turn to tyrants. In regimes that border on neofascist, klepto-capitalists get along just fine with dictators, undermining the neoliberal premise of capitalism and democracy as complements. Several authoritarian thugs, playing on tribal nationalism as the antidote to capitalist cosmopolitanism, are surprisingly popular. It’s also important to appreciate that neoliberalism is not laissez-faire. Classically, the premise of a “free market” is that government simply gets out of the way</w:t>
      </w:r>
      <w:r w:rsidRPr="009366CF">
        <w:rPr>
          <w:rFonts w:asciiTheme="majorHAnsi" w:hAnsiTheme="majorHAnsi" w:cstheme="majorHAnsi"/>
          <w:u w:val="single"/>
        </w:rPr>
        <w:t>. This is nonsensical, since all markets are creatures of rules, most fundamentally rules defining property, but also rules defining credit, debt, and bankruptcy; rules defining patents, trademarks, and copyrights; rules defining terms of labor; and so on. Even deregulation requires rules. In Polanyi’s words, “laissez-faire was planned</w:t>
      </w:r>
      <w:r w:rsidRPr="009366CF">
        <w:rPr>
          <w:rFonts w:asciiTheme="majorHAnsi" w:hAnsiTheme="majorHAnsi" w:cstheme="majorHAnsi"/>
          <w:sz w:val="10"/>
        </w:rPr>
        <w:t>.</w:t>
      </w:r>
    </w:p>
    <w:p w14:paraId="2C764C2C" w14:textId="77777777" w:rsidR="00A90120" w:rsidRPr="009366CF" w:rsidRDefault="00A90120" w:rsidP="00A90120">
      <w:pPr>
        <w:pStyle w:val="Heading2"/>
        <w:rPr>
          <w:rFonts w:asciiTheme="majorHAnsi" w:hAnsiTheme="majorHAnsi"/>
        </w:rPr>
      </w:pPr>
      <w:r w:rsidRPr="009366CF">
        <w:rPr>
          <w:rFonts w:asciiTheme="majorHAnsi" w:hAnsiTheme="majorHAnsi"/>
        </w:rPr>
        <w:t>Singapore pic</w:t>
      </w:r>
    </w:p>
    <w:p w14:paraId="5154F9F7" w14:textId="77777777" w:rsidR="00A90120" w:rsidRPr="009366CF" w:rsidRDefault="00A90120" w:rsidP="00A90120">
      <w:pPr>
        <w:rPr>
          <w:rFonts w:asciiTheme="majorHAnsi" w:hAnsiTheme="majorHAnsi"/>
        </w:rPr>
      </w:pPr>
    </w:p>
    <w:p w14:paraId="44066B98" w14:textId="77777777" w:rsidR="00A90120" w:rsidRPr="009366CF" w:rsidRDefault="00A90120" w:rsidP="00A90120">
      <w:pPr>
        <w:pStyle w:val="Heading3"/>
        <w:rPr>
          <w:rFonts w:asciiTheme="majorHAnsi" w:hAnsiTheme="majorHAnsi"/>
        </w:rPr>
      </w:pPr>
      <w:r w:rsidRPr="009366CF">
        <w:rPr>
          <w:rFonts w:asciiTheme="majorHAnsi" w:hAnsiTheme="majorHAnsi"/>
        </w:rPr>
        <w:t>NoKo Prolif Bad</w:t>
      </w:r>
    </w:p>
    <w:p w14:paraId="455A9184" w14:textId="77777777" w:rsidR="00A90120" w:rsidRPr="009366CF" w:rsidRDefault="00A90120" w:rsidP="00A90120">
      <w:pPr>
        <w:pStyle w:val="Heading4"/>
        <w:rPr>
          <w:rFonts w:asciiTheme="majorHAnsi" w:hAnsiTheme="majorHAnsi"/>
          <w:b w:val="0"/>
          <w:bCs/>
        </w:rPr>
      </w:pPr>
      <w:r w:rsidRPr="009366CF">
        <w:rPr>
          <w:rStyle w:val="Style13ptBold"/>
          <w:rFonts w:asciiTheme="majorHAnsi" w:hAnsiTheme="majorHAnsi"/>
          <w:b/>
          <w:bCs w:val="0"/>
        </w:rPr>
        <w:t>Nuclear proliferation in North Korea incentivizes miscommunication and war</w:t>
      </w:r>
    </w:p>
    <w:p w14:paraId="3E8D52FD" w14:textId="77777777" w:rsidR="00A90120" w:rsidRPr="009366CF" w:rsidRDefault="00A90120" w:rsidP="00A90120">
      <w:pPr>
        <w:spacing w:after="300" w:line="240" w:lineRule="auto"/>
        <w:ind w:right="45"/>
        <w:rPr>
          <w:rStyle w:val="Style13ptBold"/>
          <w:rFonts w:asciiTheme="majorHAnsi" w:hAnsiTheme="majorHAnsi"/>
          <w:b w:val="0"/>
          <w:bCs w:val="0"/>
        </w:rPr>
      </w:pPr>
      <w:r w:rsidRPr="009366CF">
        <w:rPr>
          <w:rStyle w:val="Style13ptBold"/>
          <w:rFonts w:asciiTheme="majorHAnsi" w:hAnsiTheme="majorHAnsi"/>
        </w:rPr>
        <w:t>Westberg 17</w:t>
      </w:r>
      <w:r w:rsidRPr="009366CF">
        <w:rPr>
          <w:rStyle w:val="Style13ptBold"/>
          <w:rFonts w:asciiTheme="majorHAnsi" w:hAnsiTheme="majorHAnsi"/>
          <w:b w:val="0"/>
          <w:bCs w:val="0"/>
        </w:rPr>
        <w:t xml:space="preserve"> (Gunnar Westberg is a professor of medicine and serves on the board of the Transnational Institute. “Nuclear Weapons Cause Wars Even when not Used” Published 9/1/17, https://www.counterpunch.org/2017/09/01/nuclear-weapons-cause-wars-even-when-not-used/)</w:t>
      </w:r>
    </w:p>
    <w:p w14:paraId="4EB58C2D" w14:textId="77777777" w:rsidR="00A90120" w:rsidRPr="009366CF" w:rsidRDefault="00A90120" w:rsidP="00A90120">
      <w:pPr>
        <w:spacing w:after="300" w:line="240" w:lineRule="auto"/>
        <w:ind w:right="45"/>
        <w:rPr>
          <w:rFonts w:asciiTheme="majorHAnsi" w:eastAsia="Times New Roman" w:hAnsiTheme="majorHAnsi" w:cs="Times New Roman"/>
          <w:sz w:val="16"/>
          <w:szCs w:val="16"/>
        </w:rPr>
      </w:pPr>
      <w:r w:rsidRPr="009366CF">
        <w:rPr>
          <w:rFonts w:asciiTheme="majorHAnsi" w:eastAsia="Times New Roman" w:hAnsiTheme="majorHAnsi" w:cs="Times New Roman"/>
          <w:sz w:val="27"/>
          <w:szCs w:val="27"/>
          <w:u w:val="single"/>
        </w:rPr>
        <w:t>”If your country continues to develop nuclear weapons, you will be attacked</w:t>
      </w:r>
      <w:r w:rsidRPr="009366CF">
        <w:rPr>
          <w:rFonts w:asciiTheme="majorHAnsi" w:eastAsia="Times New Roman" w:hAnsiTheme="majorHAnsi" w:cs="Times New Roman"/>
          <w:sz w:val="27"/>
          <w:szCs w:val="27"/>
        </w:rPr>
        <w:t xml:space="preserve">, </w:t>
      </w:r>
      <w:r w:rsidRPr="009366CF">
        <w:rPr>
          <w:rFonts w:asciiTheme="majorHAnsi" w:eastAsia="Times New Roman" w:hAnsiTheme="majorHAnsi" w:cs="Times New Roman"/>
          <w:sz w:val="16"/>
          <w:szCs w:val="16"/>
        </w:rPr>
        <w:t>maybe with nuclear weapons”. This what we have told our colleagues from North Korea, at visits to Pyongyang or at international meetings. “Oh no,” they said. “Look at Saddam Hussein and Mohamad Ghadafi. They gave up their plans for nuclear weapons, and they were attacked”. “Nuclear weapons development is not the only reason for the USA to attack. Oil is the other”, we said. It turns out we were right. North Korea – DPRK – continued on the path to nuclear weapons and</w:t>
      </w:r>
      <w:r w:rsidRPr="009366CF">
        <w:rPr>
          <w:rFonts w:asciiTheme="majorHAnsi" w:eastAsia="Times New Roman" w:hAnsiTheme="majorHAnsi" w:cs="Times New Roman"/>
          <w:sz w:val="27"/>
          <w:szCs w:val="27"/>
        </w:rPr>
        <w:t xml:space="preserve"> </w:t>
      </w:r>
      <w:r w:rsidRPr="009366CF">
        <w:rPr>
          <w:rFonts w:asciiTheme="majorHAnsi" w:eastAsia="Times New Roman" w:hAnsiTheme="majorHAnsi" w:cs="Times New Roman"/>
          <w:sz w:val="27"/>
          <w:szCs w:val="27"/>
          <w:u w:val="single"/>
        </w:rPr>
        <w:t>the President of the USA threatens to attack</w:t>
      </w:r>
      <w:r w:rsidRPr="009366CF">
        <w:rPr>
          <w:rFonts w:asciiTheme="majorHAnsi" w:eastAsia="Times New Roman" w:hAnsiTheme="majorHAnsi" w:cs="Times New Roman"/>
          <w:sz w:val="27"/>
          <w:szCs w:val="27"/>
        </w:rPr>
        <w:t xml:space="preserve">. </w:t>
      </w:r>
      <w:r w:rsidRPr="009366CF">
        <w:rPr>
          <w:rFonts w:asciiTheme="majorHAnsi" w:eastAsia="Times New Roman" w:hAnsiTheme="majorHAnsi" w:cs="Times New Roman"/>
          <w:sz w:val="16"/>
          <w:szCs w:val="16"/>
        </w:rPr>
        <w:t xml:space="preserve">The crisis is, for the moment fading, but is likely to increase when DPRK makes its next move. It should be emphasized </w:t>
      </w:r>
      <w:r w:rsidRPr="009366CF">
        <w:rPr>
          <w:rFonts w:asciiTheme="majorHAnsi" w:eastAsia="Times New Roman" w:hAnsiTheme="majorHAnsi" w:cs="Times New Roman"/>
          <w:b/>
          <w:bCs/>
          <w:sz w:val="16"/>
          <w:szCs w:val="16"/>
          <w:highlight w:val="yellow"/>
        </w:rPr>
        <w:t>that</w:t>
      </w:r>
      <w:r w:rsidRPr="009366CF">
        <w:rPr>
          <w:rFonts w:asciiTheme="majorHAnsi" w:eastAsia="Times New Roman" w:hAnsiTheme="majorHAnsi" w:cs="Times New Roman"/>
          <w:b/>
          <w:bCs/>
          <w:sz w:val="27"/>
          <w:szCs w:val="27"/>
          <w:highlight w:val="yellow"/>
        </w:rPr>
        <w:t xml:space="preserve"> </w:t>
      </w:r>
      <w:r w:rsidRPr="009366CF">
        <w:rPr>
          <w:rFonts w:asciiTheme="majorHAnsi" w:eastAsia="Times New Roman" w:hAnsiTheme="majorHAnsi" w:cs="Times New Roman"/>
          <w:b/>
          <w:bCs/>
          <w:sz w:val="27"/>
          <w:szCs w:val="27"/>
          <w:highlight w:val="yellow"/>
          <w:u w:val="single"/>
        </w:rPr>
        <w:t>a  misunderstanding on either side may provide the spark causing a devastating war</w:t>
      </w:r>
      <w:r w:rsidRPr="009366CF">
        <w:rPr>
          <w:rFonts w:asciiTheme="majorHAnsi" w:eastAsia="Times New Roman" w:hAnsiTheme="majorHAnsi" w:cs="Times New Roman"/>
          <w:sz w:val="27"/>
          <w:szCs w:val="27"/>
          <w:u w:val="single"/>
        </w:rPr>
        <w:t xml:space="preserve">. </w:t>
      </w:r>
      <w:r w:rsidRPr="009366CF">
        <w:rPr>
          <w:rFonts w:asciiTheme="majorHAnsi" w:eastAsia="Times New Roman" w:hAnsiTheme="majorHAnsi" w:cs="Times New Roman"/>
          <w:b/>
          <w:bCs/>
          <w:sz w:val="27"/>
          <w:szCs w:val="27"/>
          <w:u w:val="single"/>
        </w:rPr>
        <w:t xml:space="preserve">Nuclear weapons cause wars. </w:t>
      </w:r>
      <w:r w:rsidRPr="009366CF">
        <w:rPr>
          <w:rFonts w:asciiTheme="majorHAnsi" w:eastAsia="Times New Roman" w:hAnsiTheme="majorHAnsi" w:cs="Times New Roman"/>
          <w:sz w:val="16"/>
          <w:szCs w:val="16"/>
        </w:rPr>
        <w:t>The US public would in all likelihood not have accepted the attack on Iraq if it had not been for the mushroom cloud rising behind Ms Condoleezza Rice on TV when she declared “I do not want the smoking gun be a nuclear detonation over Manhattan”.</w:t>
      </w:r>
      <w:r w:rsidRPr="009366CF">
        <w:rPr>
          <w:rFonts w:asciiTheme="majorHAnsi" w:eastAsia="Times New Roman" w:hAnsiTheme="majorHAnsi" w:cs="Times New Roman"/>
          <w:b/>
          <w:bCs/>
          <w:sz w:val="16"/>
          <w:szCs w:val="16"/>
          <w:u w:val="single"/>
        </w:rPr>
        <w:t xml:space="preserve"> </w:t>
      </w:r>
      <w:r w:rsidRPr="009366CF">
        <w:rPr>
          <w:rFonts w:asciiTheme="majorHAnsi" w:eastAsia="Times New Roman" w:hAnsiTheme="majorHAnsi" w:cs="Times New Roman"/>
          <w:sz w:val="16"/>
          <w:szCs w:val="16"/>
        </w:rPr>
        <w:t>Similarly, the US leaders succeeded in making the citizens believe that Iran would develop nuclear weapons, and a military attack was considered</w:t>
      </w:r>
      <w:r w:rsidRPr="009366CF">
        <w:rPr>
          <w:rFonts w:asciiTheme="majorHAnsi" w:eastAsia="Times New Roman" w:hAnsiTheme="majorHAnsi" w:cs="Times New Roman"/>
          <w:sz w:val="27"/>
          <w:szCs w:val="27"/>
        </w:rPr>
        <w:t>.</w:t>
      </w:r>
      <w:r w:rsidRPr="009366CF">
        <w:rPr>
          <w:rFonts w:asciiTheme="majorHAnsi" w:eastAsia="Times New Roman" w:hAnsiTheme="majorHAnsi" w:cs="Times New Roman"/>
          <w:b/>
          <w:bCs/>
          <w:sz w:val="27"/>
          <w:szCs w:val="27"/>
          <w:u w:val="single"/>
        </w:rPr>
        <w:t xml:space="preserve"> </w:t>
      </w:r>
      <w:r w:rsidRPr="009366CF">
        <w:rPr>
          <w:rFonts w:asciiTheme="majorHAnsi" w:eastAsia="Times New Roman" w:hAnsiTheme="majorHAnsi" w:cs="Times New Roman"/>
          <w:b/>
          <w:bCs/>
          <w:sz w:val="27"/>
          <w:szCs w:val="27"/>
          <w:highlight w:val="yellow"/>
          <w:u w:val="single"/>
        </w:rPr>
        <w:t>If it had not been for the nukes, there would have been no real threat against North Korea</w:t>
      </w:r>
      <w:r w:rsidRPr="009366CF">
        <w:rPr>
          <w:rFonts w:asciiTheme="majorHAnsi" w:eastAsia="Times New Roman" w:hAnsiTheme="majorHAnsi" w:cs="Times New Roman"/>
          <w:sz w:val="27"/>
          <w:szCs w:val="27"/>
        </w:rPr>
        <w:t xml:space="preserve">. </w:t>
      </w:r>
      <w:r w:rsidRPr="009366CF">
        <w:rPr>
          <w:rFonts w:asciiTheme="majorHAnsi" w:eastAsia="Times New Roman" w:hAnsiTheme="majorHAnsi" w:cs="Times New Roman"/>
          <w:sz w:val="16"/>
          <w:szCs w:val="16"/>
        </w:rPr>
        <w:t>Not from South Korea, not from China and not from the USA. The Americans would probably have maintained a threatening posture – because “our country is running out of enemies” – but the governments of South Korea and China would have blocked any military attack by the US.</w:t>
      </w:r>
      <w:r w:rsidRPr="009366CF">
        <w:rPr>
          <w:rFonts w:asciiTheme="majorHAnsi" w:eastAsia="Times New Roman" w:hAnsiTheme="majorHAnsi" w:cs="Times New Roman"/>
          <w:b/>
          <w:bCs/>
          <w:sz w:val="16"/>
          <w:szCs w:val="16"/>
          <w:u w:val="single"/>
        </w:rPr>
        <w:t xml:space="preserve"> </w:t>
      </w:r>
      <w:r w:rsidRPr="009366CF">
        <w:rPr>
          <w:rFonts w:asciiTheme="majorHAnsi" w:eastAsia="Times New Roman" w:hAnsiTheme="majorHAnsi" w:cs="Times New Roman"/>
          <w:sz w:val="16"/>
          <w:szCs w:val="16"/>
        </w:rPr>
        <w:t>The leaders in Pyongyang also need the US as enemy in order to justify the heavy oppression of its citizens, and would continue to play their game.</w:t>
      </w:r>
    </w:p>
    <w:p w14:paraId="25CF7324" w14:textId="77777777" w:rsidR="00A90120" w:rsidRPr="009366CF" w:rsidRDefault="00A90120" w:rsidP="00A90120">
      <w:pPr>
        <w:pStyle w:val="Heading4"/>
        <w:rPr>
          <w:rFonts w:asciiTheme="majorHAnsi" w:hAnsiTheme="majorHAnsi"/>
        </w:rPr>
      </w:pPr>
      <w:r w:rsidRPr="009366CF">
        <w:rPr>
          <w:rFonts w:asciiTheme="majorHAnsi" w:hAnsiTheme="majorHAnsi"/>
        </w:rPr>
        <w:t>And north korea proliferation escalates existing tensions.</w:t>
      </w:r>
    </w:p>
    <w:p w14:paraId="2280E8EC" w14:textId="77777777" w:rsidR="00A90120" w:rsidRPr="009366CF" w:rsidRDefault="00A90120" w:rsidP="00A90120">
      <w:pPr>
        <w:spacing w:after="300" w:line="240" w:lineRule="auto"/>
        <w:ind w:right="45"/>
        <w:rPr>
          <w:rStyle w:val="Style13ptBold"/>
          <w:rFonts w:asciiTheme="majorHAnsi" w:hAnsiTheme="majorHAnsi"/>
          <w:b w:val="0"/>
          <w:bCs w:val="0"/>
        </w:rPr>
      </w:pPr>
      <w:r w:rsidRPr="009366CF">
        <w:rPr>
          <w:rStyle w:val="Style13ptBold"/>
          <w:rFonts w:asciiTheme="majorHAnsi" w:hAnsiTheme="majorHAnsi"/>
          <w:sz w:val="24"/>
          <w:szCs w:val="20"/>
        </w:rPr>
        <w:t>AFP 18</w:t>
      </w:r>
      <w:r w:rsidRPr="009366CF">
        <w:rPr>
          <w:rStyle w:val="Style13ptBold"/>
          <w:rFonts w:asciiTheme="majorHAnsi" w:hAnsiTheme="majorHAnsi"/>
          <w:b w:val="0"/>
          <w:bCs w:val="0"/>
          <w:sz w:val="24"/>
          <w:szCs w:val="20"/>
        </w:rPr>
        <w:t xml:space="preserve"> </w:t>
      </w:r>
      <w:r w:rsidRPr="009366CF">
        <w:rPr>
          <w:rStyle w:val="Style13ptBold"/>
          <w:rFonts w:asciiTheme="majorHAnsi" w:hAnsiTheme="majorHAnsi"/>
          <w:b w:val="0"/>
          <w:bCs w:val="0"/>
        </w:rPr>
        <w:t>(Agence France-Presse, “Nuclear war between US, North Korea ‘closer than ever’," South China Morning Post, Published 1/1/18, https://www.scmp.com/news/world/united-states-canada/article/2126331/us-and-north-korea-closer-war-ever-says-former-us</w:t>
      </w:r>
    </w:p>
    <w:p w14:paraId="46746C18" w14:textId="77777777" w:rsidR="00A90120" w:rsidRPr="009366CF" w:rsidRDefault="00A90120" w:rsidP="00A90120">
      <w:pPr>
        <w:rPr>
          <w:rFonts w:asciiTheme="majorHAnsi" w:hAnsiTheme="majorHAnsi"/>
          <w:sz w:val="16"/>
          <w:szCs w:val="16"/>
        </w:rPr>
      </w:pPr>
      <w:r w:rsidRPr="009366CF">
        <w:rPr>
          <w:rFonts w:asciiTheme="majorHAnsi" w:hAnsiTheme="majorHAnsi"/>
          <w:u w:val="single"/>
        </w:rPr>
        <w:t>The United States is now closer than it has ever been to a nuclear war with North Korea</w:t>
      </w:r>
      <w:r w:rsidRPr="009366CF">
        <w:rPr>
          <w:rFonts w:asciiTheme="majorHAnsi" w:hAnsiTheme="majorHAnsi"/>
          <w:sz w:val="16"/>
          <w:szCs w:val="16"/>
        </w:rPr>
        <w:t>, a former top US military officer warned Sunday, saying he saw little prospect of a diplomatic solution.  Mullen, a former chairman of the US joint chiefs of staff, attributed the rising danger to Donald Trump’s “incredibly disruptive” presidency. “And in my view, an incredibly dangerous climate exists out there in that uncertainty with how this all ends up,” he said on ABC’s “This Week.” “One in particular that is top of the list is North Korea.” “</w:t>
      </w:r>
      <w:r w:rsidRPr="009366CF">
        <w:rPr>
          <w:rFonts w:asciiTheme="majorHAnsi" w:hAnsiTheme="majorHAnsi"/>
          <w:u w:val="single"/>
        </w:rPr>
        <w:t>We’re actually closer, in my view, to a nuclear war with North Korea and in that region than we have ever been</w:t>
      </w:r>
      <w:r w:rsidRPr="009366CF">
        <w:rPr>
          <w:rFonts w:asciiTheme="majorHAnsi" w:hAnsiTheme="majorHAnsi"/>
        </w:rPr>
        <w:t xml:space="preserve">,” </w:t>
      </w:r>
      <w:r w:rsidRPr="009366CF">
        <w:rPr>
          <w:rFonts w:asciiTheme="majorHAnsi" w:hAnsiTheme="majorHAnsi"/>
          <w:sz w:val="16"/>
          <w:szCs w:val="16"/>
        </w:rPr>
        <w:t>he said, adding, “I don’t see the opportunities to solve this diplomatically at this particular point.”Mullen, who served as the top US military adviser to both presidents George W. Bush and Barack Obama, questioned whether Trump can be constrained by US Defence Secretary Jim Mattis, National Security Adviser H.R. McMaster or White House chief of staff John Kelly. “Will he follow through on his rhetoric? Or will we actually be able to get to a situation where it could be solved peacefully?” Mullen asked. “I’m just more inclined to see over time that the rhetoric seems to be where the president is, and that will limit the constraining ability that both Jim Mattis and H.R. McMaster and John Kelly have,” he said. Trump warned in a speech to the UN General Assembly in September that the United States “will have no choice but to totally destroy North Korea” if forced to defend itself or its allies. In August</w:t>
      </w:r>
      <w:r w:rsidRPr="009366CF">
        <w:rPr>
          <w:rFonts w:asciiTheme="majorHAnsi" w:hAnsiTheme="majorHAnsi"/>
        </w:rPr>
        <w:t xml:space="preserve">, </w:t>
      </w:r>
      <w:r w:rsidRPr="009366CF">
        <w:rPr>
          <w:rFonts w:asciiTheme="majorHAnsi" w:hAnsiTheme="majorHAnsi"/>
          <w:u w:val="single"/>
        </w:rPr>
        <w:t>he vowed to unleash “fire and fury” on North Korea if it continued to threaten the United States or its allies.</w:t>
      </w:r>
      <w:r w:rsidRPr="009366CF">
        <w:rPr>
          <w:rFonts w:asciiTheme="majorHAnsi" w:hAnsiTheme="majorHAnsi"/>
        </w:rPr>
        <w:t xml:space="preserve"> </w:t>
      </w:r>
      <w:r w:rsidRPr="009366CF">
        <w:rPr>
          <w:rFonts w:asciiTheme="majorHAnsi" w:hAnsiTheme="majorHAnsi"/>
          <w:b/>
          <w:bCs/>
          <w:u w:val="single"/>
        </w:rPr>
        <w:t>Pyongyang conducted its sixth nuclear test</w:t>
      </w:r>
      <w:r w:rsidRPr="009366CF">
        <w:rPr>
          <w:rFonts w:asciiTheme="majorHAnsi" w:hAnsiTheme="majorHAnsi"/>
          <w:u w:val="single"/>
        </w:rPr>
        <w:t xml:space="preserve"> </w:t>
      </w:r>
      <w:r w:rsidRPr="009366CF">
        <w:rPr>
          <w:rFonts w:asciiTheme="majorHAnsi" w:hAnsiTheme="majorHAnsi"/>
        </w:rPr>
        <w:t xml:space="preserve">September 3 and, </w:t>
      </w:r>
      <w:r w:rsidRPr="009366CF">
        <w:rPr>
          <w:rFonts w:asciiTheme="majorHAnsi" w:hAnsiTheme="majorHAnsi"/>
          <w:b/>
          <w:bCs/>
          <w:u w:val="single"/>
        </w:rPr>
        <w:t>despite escalating sanctions</w:t>
      </w:r>
      <w:r w:rsidRPr="009366CF">
        <w:rPr>
          <w:rFonts w:asciiTheme="majorHAnsi" w:hAnsiTheme="majorHAnsi"/>
        </w:rPr>
        <w:t xml:space="preserve">, </w:t>
      </w:r>
      <w:r w:rsidRPr="009366CF">
        <w:rPr>
          <w:rFonts w:asciiTheme="majorHAnsi" w:hAnsiTheme="majorHAnsi"/>
          <w:sz w:val="16"/>
          <w:szCs w:val="16"/>
        </w:rPr>
        <w:t>on November 28 it test-launched an intercontinental missile capable of striking the United States. Republican Senator Lindsey Graham, who warned Sunday of a sharp increase in the risk of pre-emptive attack if North Korea conducts any more tests, said Trump had decided early on to deny North Korea the capability to strike the United States with a nuclear-tipped missile.“2018 will be a year of opportunity and extreme danger,” Graham said on CBS’s “Face the Nation.”</w:t>
      </w:r>
    </w:p>
    <w:p w14:paraId="7B639DB2" w14:textId="77777777" w:rsidR="00A90120" w:rsidRPr="009366CF" w:rsidRDefault="00A90120" w:rsidP="00A90120">
      <w:pPr>
        <w:rPr>
          <w:rFonts w:asciiTheme="majorHAnsi" w:hAnsiTheme="majorHAnsi"/>
        </w:rPr>
      </w:pPr>
    </w:p>
    <w:p w14:paraId="37A5B2B8" w14:textId="77777777" w:rsidR="00A90120" w:rsidRPr="009366CF" w:rsidRDefault="00A90120" w:rsidP="00A90120">
      <w:pPr>
        <w:rPr>
          <w:rFonts w:asciiTheme="majorHAnsi" w:hAnsiTheme="majorHAnsi"/>
        </w:rPr>
      </w:pPr>
    </w:p>
    <w:p w14:paraId="6AC61CD3" w14:textId="77777777" w:rsidR="00A90120" w:rsidRPr="009366CF" w:rsidRDefault="00A90120" w:rsidP="00A90120">
      <w:pPr>
        <w:pStyle w:val="Heading3"/>
        <w:rPr>
          <w:rFonts w:asciiTheme="majorHAnsi" w:hAnsiTheme="majorHAnsi"/>
        </w:rPr>
      </w:pPr>
      <w:r w:rsidRPr="009366CF">
        <w:rPr>
          <w:rFonts w:asciiTheme="majorHAnsi" w:hAnsiTheme="majorHAnsi"/>
        </w:rPr>
        <w:t>Not really cut</w:t>
      </w:r>
    </w:p>
    <w:p w14:paraId="4D4CBEA4" w14:textId="77777777" w:rsidR="00A90120" w:rsidRPr="009366CF" w:rsidRDefault="00A90120" w:rsidP="00A90120">
      <w:pPr>
        <w:shd w:val="clear" w:color="auto" w:fill="FFFFFF"/>
        <w:spacing w:after="0" w:line="240" w:lineRule="auto"/>
        <w:textAlignment w:val="baseline"/>
        <w:rPr>
          <w:rFonts w:asciiTheme="majorHAnsi" w:eastAsia="Times New Roman" w:hAnsiTheme="majorHAnsi" w:cstheme="minorHAnsi"/>
          <w:color w:val="717375"/>
          <w:sz w:val="24"/>
        </w:rPr>
      </w:pPr>
      <w:r w:rsidRPr="009366CF">
        <w:rPr>
          <w:rStyle w:val="Style13ptBold"/>
          <w:rFonts w:asciiTheme="majorHAnsi" w:hAnsiTheme="majorHAnsi"/>
        </w:rPr>
        <w:t>Stone 18</w:t>
      </w:r>
      <w:r w:rsidRPr="009366CF">
        <w:rPr>
          <w:rFonts w:asciiTheme="majorHAnsi" w:eastAsia="Times New Roman" w:hAnsiTheme="majorHAnsi" w:cstheme="minorHAnsi"/>
          <w:color w:val="313132"/>
          <w:bdr w:val="none" w:sz="0" w:space="0" w:color="auto" w:frame="1"/>
        </w:rPr>
        <w:t xml:space="preserve"> (</w:t>
      </w:r>
      <w:r w:rsidRPr="009366CF">
        <w:rPr>
          <w:rFonts w:asciiTheme="majorHAnsi" w:eastAsia="Times New Roman" w:hAnsiTheme="majorHAnsi" w:cstheme="minorHAnsi"/>
          <w:bdr w:val="none" w:sz="0" w:space="0" w:color="auto" w:frame="1"/>
        </w:rPr>
        <w:t>Mike Stone</w:t>
      </w:r>
      <w:r w:rsidRPr="009366CF">
        <w:rPr>
          <w:rFonts w:asciiTheme="majorHAnsi" w:hAnsiTheme="majorHAnsi" w:cstheme="minorHAnsi"/>
          <w:caps/>
          <w:spacing w:val="15"/>
          <w:shd w:val="clear" w:color="auto" w:fill="FFFFFF"/>
        </w:rPr>
        <w:t xml:space="preserve">, </w:t>
      </w:r>
      <w:r w:rsidRPr="009366CF">
        <w:rPr>
          <w:rStyle w:val="Emphasis"/>
          <w:rFonts w:asciiTheme="majorHAnsi" w:hAnsiTheme="majorHAnsi" w:cstheme="minorHAnsi"/>
          <w:b w:val="0"/>
          <w:bCs/>
          <w:u w:val="none"/>
          <w:shd w:val="clear" w:color="auto" w:fill="FFFFFF"/>
        </w:rPr>
        <w:t>Reuters</w:t>
      </w:r>
      <w:r w:rsidRPr="009366CF">
        <w:rPr>
          <w:rFonts w:asciiTheme="majorHAnsi" w:hAnsiTheme="majorHAnsi" w:cstheme="minorHAnsi"/>
          <w:shd w:val="clear" w:color="auto" w:fill="FFFFFF"/>
        </w:rPr>
        <w:t> reporter covering the business of war</w:t>
      </w:r>
      <w:r w:rsidRPr="009366CF">
        <w:rPr>
          <w:rFonts w:asciiTheme="majorHAnsi" w:hAnsiTheme="majorHAnsi" w:cstheme="minorHAnsi"/>
          <w:caps/>
          <w:spacing w:val="15"/>
          <w:shd w:val="clear" w:color="auto" w:fill="FFFFFF"/>
        </w:rPr>
        <w:t>, FEBRUARY 1, 2018</w:t>
      </w:r>
      <w:r w:rsidRPr="009366CF">
        <w:rPr>
          <w:rFonts w:asciiTheme="majorHAnsi" w:hAnsiTheme="majorHAnsi" w:cstheme="minorHAnsi"/>
        </w:rPr>
        <w:t>, https://www.reuters.com/article/us-usa-arms-idUSKBN1FL6QI</w:t>
      </w:r>
      <w:r w:rsidRPr="009366CF">
        <w:rPr>
          <w:rFonts w:asciiTheme="majorHAnsi" w:hAnsiTheme="majorHAnsi" w:cstheme="minorHAnsi"/>
          <w:color w:val="313132"/>
          <w:sz w:val="18"/>
          <w:szCs w:val="18"/>
          <w:shd w:val="clear" w:color="auto" w:fill="FFFFFF"/>
        </w:rPr>
        <w:t>)</w:t>
      </w:r>
    </w:p>
    <w:p w14:paraId="143A7A50"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color w:val="313132"/>
          <w:sz w:val="16"/>
          <w:szCs w:val="16"/>
        </w:rPr>
      </w:pPr>
      <w:r w:rsidRPr="009366CF">
        <w:rPr>
          <w:rFonts w:asciiTheme="majorHAnsi" w:hAnsiTheme="majorHAnsi" w:cstheme="minorHAnsi"/>
          <w:color w:val="313132"/>
          <w:sz w:val="16"/>
          <w:szCs w:val="16"/>
          <w:shd w:val="clear" w:color="auto" w:fill="FFFFFF"/>
        </w:rPr>
        <w:t>The United States</w:t>
      </w:r>
      <w:r w:rsidRPr="009366CF">
        <w:rPr>
          <w:rFonts w:asciiTheme="majorHAnsi" w:hAnsiTheme="majorHAnsi" w:cstheme="minorHAnsi"/>
          <w:color w:val="313132"/>
          <w:sz w:val="22"/>
          <w:shd w:val="clear" w:color="auto" w:fill="FFFFFF"/>
        </w:rPr>
        <w:t xml:space="preserve"> </w:t>
      </w:r>
      <w:r w:rsidRPr="009366CF">
        <w:rPr>
          <w:rFonts w:asciiTheme="majorHAnsi" w:hAnsiTheme="majorHAnsi" w:cstheme="minorHAnsi"/>
          <w:color w:val="313132"/>
          <w:sz w:val="22"/>
          <w:u w:val="single"/>
          <w:shd w:val="clear" w:color="auto" w:fill="FFFFFF"/>
        </w:rPr>
        <w:t>for the first time in years is sending its diplomat responsible for foreign military sales to the Singapore Airshow to promote U.S.-made weapons</w:t>
      </w:r>
      <w:r w:rsidRPr="009366CF">
        <w:rPr>
          <w:rFonts w:asciiTheme="majorHAnsi" w:hAnsiTheme="majorHAnsi" w:cstheme="minorHAnsi"/>
          <w:color w:val="313132"/>
          <w:sz w:val="22"/>
          <w:shd w:val="clear" w:color="auto" w:fill="FFFFFF"/>
        </w:rPr>
        <w:t>,</w:t>
      </w:r>
      <w:r w:rsidRPr="009366CF">
        <w:rPr>
          <w:rFonts w:asciiTheme="majorHAnsi" w:hAnsiTheme="majorHAnsi" w:cstheme="minorHAnsi"/>
          <w:color w:val="313132"/>
          <w:sz w:val="16"/>
          <w:szCs w:val="16"/>
          <w:shd w:val="clear" w:color="auto" w:fill="FFFFFF"/>
        </w:rPr>
        <w:t xml:space="preserve"> a U.S. official said on Thursday, as the State Department prepares for an overseas arms sales push.</w:t>
      </w:r>
      <w:r w:rsidRPr="009366CF">
        <w:rPr>
          <w:rFonts w:asciiTheme="majorHAnsi" w:hAnsiTheme="majorHAnsi" w:cstheme="minorHAnsi"/>
          <w:color w:val="313132"/>
          <w:sz w:val="16"/>
          <w:szCs w:val="16"/>
        </w:rPr>
        <w:t xml:space="preserve"> The </w:t>
      </w:r>
      <w:r w:rsidRPr="009366CF">
        <w:rPr>
          <w:rFonts w:asciiTheme="majorHAnsi" w:hAnsiTheme="majorHAnsi" w:cstheme="minorHAnsi"/>
          <w:color w:val="313132"/>
          <w:sz w:val="22"/>
          <w:u w:val="single"/>
        </w:rPr>
        <w:t>attendance of Ambassador Tina Kaidanow at</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the</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Feb. 6-10 air</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show</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the</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most important in the Asia Pacific region, is aimed at boosting sales for U.S. arms manufacturers such as F-35 jets</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 xml:space="preserve">made by Lockheed Martin Corp and missile manufactured by Raytheon Co. President Donald </w:t>
      </w:r>
      <w:r w:rsidRPr="009366CF">
        <w:rPr>
          <w:rFonts w:asciiTheme="majorHAnsi" w:hAnsiTheme="majorHAnsi" w:cstheme="minorHAnsi"/>
          <w:color w:val="313132"/>
          <w:sz w:val="22"/>
          <w:u w:val="single"/>
        </w:rPr>
        <w:t>Trump’s administration is nearing completion of a new “Buy American” initiative</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that calls for U.S. military attaches and diplomats to play a much bigger role in the sale of billions of dollars more in business overseas.</w:t>
      </w:r>
      <w:r w:rsidRPr="009366CF">
        <w:rPr>
          <w:rFonts w:asciiTheme="majorHAnsi" w:hAnsiTheme="majorHAnsi" w:cstheme="minorHAnsi"/>
          <w:color w:val="313132"/>
          <w:sz w:val="22"/>
          <w:shd w:val="clear" w:color="auto" w:fill="FFFFFF"/>
        </w:rPr>
        <w:t xml:space="preserve">  </w:t>
      </w:r>
      <w:r w:rsidRPr="009366CF">
        <w:rPr>
          <w:rFonts w:asciiTheme="majorHAnsi" w:hAnsiTheme="majorHAnsi" w:cstheme="minorHAnsi"/>
          <w:color w:val="313132"/>
          <w:sz w:val="22"/>
          <w:u w:val="single"/>
          <w:shd w:val="clear" w:color="auto" w:fill="FFFFFF"/>
        </w:rPr>
        <w:t>“We will be working at strengthening our advocacy at every level of the embassy, from your commercial officer, up through your ambassador,”</w:t>
      </w:r>
      <w:r w:rsidRPr="009366CF">
        <w:rPr>
          <w:rFonts w:asciiTheme="majorHAnsi" w:hAnsiTheme="majorHAnsi" w:cstheme="minorHAnsi"/>
          <w:color w:val="313132"/>
          <w:sz w:val="22"/>
          <w:shd w:val="clear" w:color="auto" w:fill="FFFFFF"/>
        </w:rPr>
        <w:t xml:space="preserve"> </w:t>
      </w:r>
      <w:r w:rsidRPr="009366CF">
        <w:rPr>
          <w:rFonts w:asciiTheme="majorHAnsi" w:hAnsiTheme="majorHAnsi" w:cstheme="minorHAnsi"/>
          <w:color w:val="313132"/>
          <w:sz w:val="16"/>
          <w:szCs w:val="16"/>
          <w:shd w:val="clear" w:color="auto" w:fill="FFFFFF"/>
        </w:rPr>
        <w:t>the official, who spoke on condition of anonymity told reporters on Thursday</w:t>
      </w:r>
      <w:r w:rsidRPr="009366CF">
        <w:rPr>
          <w:rFonts w:asciiTheme="majorHAnsi" w:hAnsiTheme="majorHAnsi" w:cstheme="minorHAnsi"/>
          <w:color w:val="313132"/>
          <w:sz w:val="22"/>
          <w:u w:val="single"/>
          <w:shd w:val="clear" w:color="auto" w:fill="FFFFFF"/>
        </w:rPr>
        <w:t>.</w:t>
      </w:r>
      <w:r w:rsidRPr="009366CF">
        <w:rPr>
          <w:rFonts w:asciiTheme="majorHAnsi" w:hAnsiTheme="majorHAnsi" w:cstheme="minorHAnsi"/>
          <w:color w:val="313132"/>
          <w:sz w:val="22"/>
          <w:u w:val="single"/>
        </w:rPr>
        <w:t xml:space="preserve"> Singapore could be seen as the test case for the Trump administration’s new strategy of having the Pentagon and the U.S. State Department take a more active role in securing foreign arms deals</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which require State Department approval. For the first time since at least 2009, the U.S. delegation at the air show will include the top State Department official overseeing arms sales. Kaidanow holds that role with the title principal deputy assistant secretary in the Bureau of Political-Military Affairs.</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 xml:space="preserve">The U.S. exported $49.5 billion of aerospace and defense products to Asia-Pacific in 2016, </w:t>
      </w:r>
      <w:r w:rsidRPr="009366CF">
        <w:rPr>
          <w:rFonts w:asciiTheme="majorHAnsi" w:hAnsiTheme="majorHAnsi" w:cstheme="minorHAnsi"/>
          <w:color w:val="313132"/>
          <w:sz w:val="16"/>
          <w:szCs w:val="16"/>
        </w:rPr>
        <w:t>compared to European demand of $49.8 billion, according to U.S. Department of Commerce data. The</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official said</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 xml:space="preserve">of </w:t>
      </w:r>
      <w:r w:rsidRPr="009366CF">
        <w:rPr>
          <w:rFonts w:asciiTheme="majorHAnsi" w:hAnsiTheme="majorHAnsi" w:cstheme="minorHAnsi"/>
          <w:color w:val="313132"/>
          <w:sz w:val="22"/>
          <w:u w:val="single"/>
        </w:rPr>
        <w:t>the “Buy America” initiative, “I would expect with all of the energy the U.S. government is putting behind this, as well as all of the energy the companies are putting behind this, that I would hope to see very good numbers” for foreign military sales.</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The State Department said in a statement that Kaidanow “will hold consultations on defense trade issues and promote more than 150 U.S. companies and trade organizations exhibiting the latest aerospace technologies</w:t>
      </w:r>
      <w:r w:rsidRPr="009366CF">
        <w:rPr>
          <w:rFonts w:asciiTheme="majorHAnsi" w:hAnsiTheme="majorHAnsi" w:cstheme="minorHAnsi"/>
          <w:color w:val="313132"/>
          <w:sz w:val="22"/>
          <w:u w:val="single"/>
        </w:rPr>
        <w:t>.” Demand for U.S.-made arms is high and foreign military sales in fiscal 2017</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comprising the final months of Obama’s term and much of Trump’s first year in office, climbed to $42 billion, compared to $31 billion in the prior year, according to the U.S. Defense Security Cooperation Agency. Remy Nathan, vice president for international affairs at the Aerospace Industries Association aid,</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22"/>
          <w:u w:val="single"/>
        </w:rPr>
        <w:t>“The Asia-Pacific region was our industry’s largest regional export destination for several years before Europe overtook it in 2016</w:t>
      </w:r>
      <w:r w:rsidRPr="009366CF">
        <w:rPr>
          <w:rFonts w:asciiTheme="majorHAnsi" w:hAnsiTheme="majorHAnsi" w:cstheme="minorHAnsi"/>
          <w:color w:val="313132"/>
          <w:sz w:val="22"/>
        </w:rPr>
        <w:t xml:space="preserve">.” </w:t>
      </w:r>
      <w:r w:rsidRPr="009366CF">
        <w:rPr>
          <w:rFonts w:asciiTheme="majorHAnsi" w:hAnsiTheme="majorHAnsi" w:cstheme="minorHAnsi"/>
          <w:color w:val="313132"/>
          <w:sz w:val="16"/>
          <w:szCs w:val="16"/>
        </w:rPr>
        <w:t>(This story corrects paragraph 6 to delete incorrect reference to the U.S. State Department sending undersecretary to recent Singapore Airshows)</w:t>
      </w:r>
    </w:p>
    <w:p w14:paraId="227315A6"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rPr>
      </w:pPr>
      <w:r w:rsidRPr="009366CF">
        <w:rPr>
          <w:rStyle w:val="Style13ptBold"/>
          <w:rFonts w:asciiTheme="majorHAnsi" w:hAnsiTheme="majorHAnsi"/>
        </w:rPr>
        <w:t>Maritime Awareness Project 17</w:t>
      </w:r>
      <w:r w:rsidRPr="009366CF">
        <w:rPr>
          <w:rFonts w:asciiTheme="majorHAnsi" w:hAnsiTheme="majorHAnsi" w:cstheme="minorHAnsi"/>
        </w:rPr>
        <w:t xml:space="preserve"> (Maritime Awareness Project , 28/04/2017, https://www.researchgate.net/profile/Ja_Ian_Chong/publication/316527121_Diverging_Paths_SingaporeChina_Relations_and_the_East_Asian_Maritime_Domain/links/590242f10f7e9bcf65490d71/Diverging-Paths-Singapore-China-Relations-and-the-East-Asian-Maritime-Domain.pdf)</w:t>
      </w:r>
    </w:p>
    <w:p w14:paraId="341238D4"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sz w:val="16"/>
          <w:szCs w:val="16"/>
        </w:rPr>
      </w:pPr>
      <w:r w:rsidRPr="009366CF">
        <w:rPr>
          <w:rFonts w:asciiTheme="majorHAnsi" w:hAnsiTheme="majorHAnsi" w:cstheme="minorHAnsi"/>
          <w:sz w:val="16"/>
          <w:szCs w:val="16"/>
        </w:rPr>
        <w:t xml:space="preserve">Indicative of the cooling of Singapore-China relations over the past few years has been the rising criticism of Singapore in China’s state-controlled press. An increasingly common refrain in Chinese media outlets is the critique that </w:t>
      </w:r>
      <w:r w:rsidRPr="009366CF">
        <w:rPr>
          <w:rFonts w:asciiTheme="majorHAnsi" w:hAnsiTheme="majorHAnsi" w:cstheme="minorHAnsi"/>
          <w:sz w:val="16"/>
          <w:szCs w:val="16"/>
          <w:u w:val="single"/>
        </w:rPr>
        <w:t>Singapore</w:t>
      </w:r>
      <w:r w:rsidRPr="009366CF">
        <w:rPr>
          <w:rFonts w:asciiTheme="majorHAnsi" w:hAnsiTheme="majorHAnsi" w:cstheme="minorHAnsi"/>
          <w:u w:val="single"/>
        </w:rPr>
        <w:t xml:space="preserve"> has been siding with the United States against the People’s Republic of China</w:t>
      </w:r>
      <w:r w:rsidRPr="009366CF">
        <w:rPr>
          <w:rFonts w:asciiTheme="majorHAnsi" w:hAnsiTheme="majorHAnsi" w:cstheme="minorHAnsi"/>
        </w:rPr>
        <w:t xml:space="preserve"> </w:t>
      </w:r>
      <w:r w:rsidRPr="009366CF">
        <w:rPr>
          <w:rFonts w:asciiTheme="majorHAnsi" w:hAnsiTheme="majorHAnsi" w:cstheme="minorHAnsi"/>
          <w:sz w:val="16"/>
          <w:szCs w:val="16"/>
        </w:rPr>
        <w:t>(PRC</w:t>
      </w:r>
      <w:r w:rsidRPr="009366CF">
        <w:rPr>
          <w:rFonts w:asciiTheme="majorHAnsi" w:hAnsiTheme="majorHAnsi" w:cstheme="minorHAnsi"/>
          <w:sz w:val="16"/>
          <w:szCs w:val="16"/>
          <w:u w:val="single"/>
        </w:rPr>
        <w:t>)</w:t>
      </w:r>
      <w:r w:rsidRPr="009366CF">
        <w:rPr>
          <w:rFonts w:asciiTheme="majorHAnsi" w:hAnsiTheme="majorHAnsi" w:cstheme="minorHAnsi"/>
          <w:u w:val="single"/>
        </w:rPr>
        <w:t xml:space="preserve"> over the South China Sea disputes</w:t>
      </w:r>
      <w:r w:rsidRPr="009366CF">
        <w:rPr>
          <w:rFonts w:asciiTheme="majorHAnsi" w:hAnsiTheme="majorHAnsi" w:cstheme="minorHAnsi"/>
        </w:rPr>
        <w:t xml:space="preserve">. </w:t>
      </w:r>
      <w:r w:rsidRPr="009366CF">
        <w:rPr>
          <w:rFonts w:asciiTheme="majorHAnsi" w:hAnsiTheme="majorHAnsi" w:cstheme="minorHAnsi"/>
          <w:sz w:val="16"/>
          <w:szCs w:val="16"/>
        </w:rPr>
        <w:t xml:space="preserve">Topping this wave was a debate between Singapore’s ambassador to China, Stanley Loh, and the editor-in-chief of China’s Global Times, Hu Xijin, which played out over several issues of that newspaper. The exchange </w:t>
      </w:r>
      <w:r w:rsidRPr="009366CF">
        <w:rPr>
          <w:rFonts w:asciiTheme="majorHAnsi" w:hAnsiTheme="majorHAnsi" w:cstheme="minorHAnsi"/>
          <w:u w:val="single"/>
        </w:rPr>
        <w:t xml:space="preserve">saw China’s Ministry of Foreign A!airs weigh in on the side of Hu. In contention was the assertion by the Global Times that Singapore’s mention of the rule of law in the South China Sea during the 2016 Non-Aligned Movement summit in Venezuela was intended to signal a siding with Washington against Beijing. </w:t>
      </w:r>
      <w:r w:rsidRPr="009366CF">
        <w:rPr>
          <w:rFonts w:asciiTheme="majorHAnsi" w:hAnsiTheme="majorHAnsi" w:cstheme="minorHAnsi"/>
          <w:sz w:val="16"/>
          <w:szCs w:val="16"/>
        </w:rPr>
        <w:t>Singapore disputes this claim. Online chatter and, occasionally, personal interactions in China have also been taking on a more overtly critical tone toward Singapore</w:t>
      </w:r>
      <w:r w:rsidRPr="009366CF">
        <w:rPr>
          <w:rFonts w:asciiTheme="majorHAnsi" w:hAnsiTheme="majorHAnsi" w:cstheme="minorHAnsi"/>
          <w:sz w:val="16"/>
          <w:szCs w:val="16"/>
          <w:u w:val="single"/>
        </w:rPr>
        <w:t>.</w:t>
      </w:r>
      <w:r w:rsidRPr="009366CF">
        <w:rPr>
          <w:rFonts w:asciiTheme="majorHAnsi" w:hAnsiTheme="majorHAnsi" w:cstheme="minorHAnsi"/>
          <w:u w:val="single"/>
        </w:rPr>
        <w:t xml:space="preserve"> Chinese commentary</w:t>
      </w:r>
      <w:r w:rsidRPr="009366CF">
        <w:rPr>
          <w:rFonts w:asciiTheme="majorHAnsi" w:hAnsiTheme="majorHAnsi" w:cstheme="minorHAnsi"/>
        </w:rPr>
        <w:t xml:space="preserve"> </w:t>
      </w:r>
      <w:r w:rsidRPr="009366CF">
        <w:rPr>
          <w:rFonts w:asciiTheme="majorHAnsi" w:hAnsiTheme="majorHAnsi" w:cstheme="minorHAnsi"/>
          <w:sz w:val="16"/>
          <w:szCs w:val="16"/>
        </w:rPr>
        <w:t>on Internet forums and in op-eds periodically accuses</w:t>
      </w:r>
      <w:r w:rsidRPr="009366CF">
        <w:rPr>
          <w:rFonts w:asciiTheme="majorHAnsi" w:hAnsiTheme="majorHAnsi" w:cstheme="minorHAnsi"/>
        </w:rPr>
        <w:t xml:space="preserve"> </w:t>
      </w:r>
      <w:r w:rsidRPr="009366CF">
        <w:rPr>
          <w:rFonts w:asciiTheme="majorHAnsi" w:hAnsiTheme="majorHAnsi" w:cstheme="minorHAnsi"/>
          <w:u w:val="single"/>
        </w:rPr>
        <w:t>Singapore of “forgetting its origins”</w:t>
      </w:r>
      <w:r w:rsidRPr="009366CF">
        <w:rPr>
          <w:rFonts w:asciiTheme="majorHAnsi" w:hAnsiTheme="majorHAnsi" w:cstheme="minorHAnsi"/>
        </w:rPr>
        <w:t xml:space="preserve"> </w:t>
      </w:r>
      <w:r w:rsidRPr="009366CF">
        <w:rPr>
          <w:rFonts w:asciiTheme="majorHAnsi" w:hAnsiTheme="majorHAnsi" w:cstheme="minorHAnsi"/>
          <w:sz w:val="16"/>
          <w:szCs w:val="16"/>
        </w:rPr>
        <w:t>(wangben)</w:t>
      </w:r>
      <w:r w:rsidRPr="009366CF">
        <w:rPr>
          <w:rFonts w:asciiTheme="majorHAnsi" w:hAnsiTheme="majorHAnsi" w:cstheme="minorHAnsi"/>
        </w:rPr>
        <w:t xml:space="preserve"> </w:t>
      </w:r>
      <w:r w:rsidRPr="009366CF">
        <w:rPr>
          <w:rFonts w:asciiTheme="majorHAnsi" w:hAnsiTheme="majorHAnsi" w:cstheme="minorHAnsi"/>
          <w:u w:val="single"/>
        </w:rPr>
        <w:t>or</w:t>
      </w:r>
      <w:r w:rsidRPr="009366CF">
        <w:rPr>
          <w:rFonts w:asciiTheme="majorHAnsi" w:hAnsiTheme="majorHAnsi" w:cstheme="minorHAnsi"/>
          <w:sz w:val="16"/>
          <w:szCs w:val="16"/>
        </w:rPr>
        <w:t xml:space="preserve"> of</w:t>
      </w:r>
      <w:r w:rsidRPr="009366CF">
        <w:rPr>
          <w:rFonts w:asciiTheme="majorHAnsi" w:hAnsiTheme="majorHAnsi" w:cstheme="minorHAnsi"/>
        </w:rPr>
        <w:t xml:space="preserve"> </w:t>
      </w:r>
      <w:r w:rsidRPr="009366CF">
        <w:rPr>
          <w:rFonts w:asciiTheme="majorHAnsi" w:hAnsiTheme="majorHAnsi" w:cstheme="minorHAnsi"/>
          <w:u w:val="single"/>
        </w:rPr>
        <w:t>being “a country of Han traitors”</w:t>
      </w:r>
      <w:r w:rsidRPr="009366CF">
        <w:rPr>
          <w:rFonts w:asciiTheme="majorHAnsi" w:hAnsiTheme="majorHAnsi" w:cstheme="minorHAnsi"/>
        </w:rPr>
        <w:t xml:space="preserve"> </w:t>
      </w:r>
      <w:r w:rsidRPr="009366CF">
        <w:rPr>
          <w:rFonts w:asciiTheme="majorHAnsi" w:hAnsiTheme="majorHAnsi" w:cstheme="minorHAnsi"/>
          <w:sz w:val="16"/>
          <w:szCs w:val="16"/>
        </w:rPr>
        <w:t xml:space="preserve">(hanjianguo hanjianguo), presumably because Singapore’s ethnic majority is Han Chinese. The term hanjian is especially emotionally charged for the PRC, having originated as an epithet for Chinese collaborators with Japan during the “war of resistance” (1937–45). Commentary too depicts Prime Minister Lee Hsien Loong as useless and ine!ective—a view that Singaporean business people also report hearing from Chinese associates. So pervasive is online vitriol toward Singapore that several Chinese Internet memes list “hating Singapore” as a daily task for a patriotic PRC citizen. The current round of Singapore-China disagreements began in 2010, when </w:t>
      </w:r>
      <w:r w:rsidRPr="009366CF">
        <w:rPr>
          <w:rFonts w:asciiTheme="majorHAnsi" w:hAnsiTheme="majorHAnsi" w:cstheme="minorHAnsi"/>
          <w:u w:val="single"/>
        </w:rPr>
        <w:t>Singapore’s then foreign minister George Yeo was characterized by Beijing as leading criticism in ASEAN of China’s increasing willingness to assert its claims over disputed South China Sea</w:t>
      </w:r>
      <w:r w:rsidRPr="009366CF">
        <w:rPr>
          <w:rFonts w:asciiTheme="majorHAnsi" w:hAnsiTheme="majorHAnsi" w:cstheme="minorHAnsi"/>
        </w:rPr>
        <w:t xml:space="preserve"> </w:t>
      </w:r>
      <w:r w:rsidRPr="009366CF">
        <w:rPr>
          <w:rFonts w:asciiTheme="majorHAnsi" w:hAnsiTheme="majorHAnsi" w:cstheme="minorHAnsi"/>
          <w:sz w:val="16"/>
          <w:szCs w:val="16"/>
        </w:rPr>
        <w:t xml:space="preserve">waters. </w:t>
      </w:r>
      <w:r w:rsidRPr="009366CF">
        <w:rPr>
          <w:rFonts w:asciiTheme="majorHAnsi" w:hAnsiTheme="majorHAnsi" w:cstheme="minorHAnsi"/>
          <w:u w:val="single"/>
        </w:rPr>
        <w:t>This earned Singapore the reminder from then foreign minister Yang Jiechi that it is a “small country” that should remember its place</w:t>
      </w:r>
      <w:r w:rsidRPr="009366CF">
        <w:rPr>
          <w:rFonts w:asciiTheme="majorHAnsi" w:hAnsiTheme="majorHAnsi" w:cstheme="minorHAnsi"/>
        </w:rPr>
        <w:t xml:space="preserve">. </w:t>
      </w:r>
      <w:r w:rsidRPr="009366CF">
        <w:rPr>
          <w:rFonts w:asciiTheme="majorHAnsi" w:hAnsiTheme="majorHAnsi" w:cstheme="minorHAnsi"/>
          <w:sz w:val="16"/>
          <w:szCs w:val="16"/>
        </w:rPr>
        <w:t>Yang directed his remarks toward all ASEAN members present, but was reportedly staring at Yeo while delivering those statements. Periodic Chinese criticism of Singapore’s close relationship with the United States followed, with warnings that small and medium-sized countries should not play major powers against each other or allow U.S. manipulation. Singapore’s insistence on the rule of law in the South China Sea over PRC objections likewise upset Beijing. Its military training in Taiwan also drew China’s ire, culminating in the seizure in Hong Kong of Singaporean armored vehicles returning from exercises.</w:t>
      </w:r>
    </w:p>
    <w:p w14:paraId="3A1AE758"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rPr>
      </w:pPr>
      <w:r w:rsidRPr="009366CF">
        <w:rPr>
          <w:rStyle w:val="Style13ptBold"/>
          <w:rFonts w:asciiTheme="majorHAnsi" w:hAnsiTheme="majorHAnsi"/>
        </w:rPr>
        <w:t>Bhubhindar 18</w:t>
      </w:r>
      <w:r w:rsidRPr="009366CF">
        <w:rPr>
          <w:rFonts w:asciiTheme="majorHAnsi" w:hAnsiTheme="majorHAnsi" w:cstheme="minorHAnsi"/>
        </w:rPr>
        <w:t xml:space="preserve"> (Singh, Bhubhindar, The Kim –Trump Summit in Singapore: North Korea’s End Goals (RSIS Commentaries, No. 083). RSIS Commentaries. Singapore: Nanyang Technological University, 2018, https://dr.ntu.edu.sg/handle/10220/44807)</w:t>
      </w:r>
    </w:p>
    <w:p w14:paraId="3529FC00"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rPr>
      </w:pPr>
      <w:r w:rsidRPr="009366CF">
        <w:rPr>
          <w:rFonts w:asciiTheme="majorHAnsi" w:hAnsiTheme="majorHAnsi" w:cstheme="minorHAnsi"/>
        </w:rPr>
        <w:t xml:space="preserve">THOUGH ONLY five months into the year, </w:t>
      </w:r>
      <w:r w:rsidRPr="009366CF">
        <w:rPr>
          <w:rFonts w:asciiTheme="majorHAnsi" w:hAnsiTheme="majorHAnsi" w:cstheme="minorHAnsi"/>
          <w:u w:val="single"/>
        </w:rPr>
        <w:t>2018 will be remembered for North Korean leader Kim Jong-un’s participation in several bilateral summits following years of isolation since assuming power in 2011</w:t>
      </w:r>
      <w:r w:rsidRPr="009366CF">
        <w:rPr>
          <w:rFonts w:asciiTheme="majorHAnsi" w:hAnsiTheme="majorHAnsi" w:cstheme="minorHAnsi"/>
        </w:rPr>
        <w:t xml:space="preserve">, climaxing in his Singapore meeting with United States President Donald Trump next month. On 25 </w:t>
      </w:r>
      <w:r w:rsidRPr="009366CF">
        <w:rPr>
          <w:rFonts w:asciiTheme="majorHAnsi" w:hAnsiTheme="majorHAnsi" w:cstheme="minorHAnsi"/>
          <w:u w:val="single"/>
        </w:rPr>
        <w:t>March, Kim made a surprise visit to Beijing to meet Chinese leader Xi Jinping that served as an important ‘reset’ in the Beijing-Pyongyang alliance.</w:t>
      </w:r>
      <w:r w:rsidRPr="009366CF">
        <w:rPr>
          <w:rFonts w:asciiTheme="majorHAnsi" w:hAnsiTheme="majorHAnsi" w:cstheme="minorHAnsi"/>
        </w:rPr>
        <w:t xml:space="preserve"> This was </w:t>
      </w:r>
      <w:r w:rsidRPr="009366CF">
        <w:rPr>
          <w:rFonts w:asciiTheme="majorHAnsi" w:hAnsiTheme="majorHAnsi" w:cstheme="minorHAnsi"/>
          <w:u w:val="single"/>
        </w:rPr>
        <w:t>followed by a successful inter-Korean summit on 27 April that led to a significant thawing of inter-Korean relations</w:t>
      </w:r>
      <w:r w:rsidRPr="009366CF">
        <w:rPr>
          <w:rFonts w:asciiTheme="majorHAnsi" w:hAnsiTheme="majorHAnsi" w:cstheme="minorHAnsi"/>
        </w:rPr>
        <w:t xml:space="preserve">, even raising the possibility of a peace treaty replacing the armistice that brought an end to the Korean War in 1953. </w:t>
      </w:r>
      <w:r w:rsidRPr="009366CF">
        <w:rPr>
          <w:rFonts w:asciiTheme="majorHAnsi" w:hAnsiTheme="majorHAnsi" w:cstheme="minorHAnsi"/>
          <w:u w:val="single"/>
        </w:rPr>
        <w:t>On 12 June, Kim’s meeting with President Trump in Singapore could be decisive in committing North Korea (DPRK) to denuclearization</w:t>
      </w:r>
      <w:r w:rsidRPr="009366CF">
        <w:rPr>
          <w:rFonts w:asciiTheme="majorHAnsi" w:hAnsiTheme="majorHAnsi" w:cstheme="minorHAnsi"/>
        </w:rPr>
        <w:t>.</w:t>
      </w:r>
    </w:p>
    <w:p w14:paraId="26B56E75"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sz w:val="22"/>
        </w:rPr>
      </w:pPr>
      <w:r w:rsidRPr="009366CF">
        <w:rPr>
          <w:rStyle w:val="Style13ptBold"/>
          <w:rFonts w:asciiTheme="majorHAnsi" w:hAnsiTheme="majorHAnsi"/>
        </w:rPr>
        <w:t>Sigal 18</w:t>
      </w:r>
      <w:r w:rsidRPr="009366CF">
        <w:rPr>
          <w:rFonts w:asciiTheme="majorHAnsi" w:hAnsiTheme="majorHAnsi" w:cstheme="minorHAnsi"/>
          <w:sz w:val="22"/>
        </w:rPr>
        <w:t xml:space="preserve"> (Leon V. Sigal, The Singapore Summit and Northeast Asian Security, </w:t>
      </w:r>
      <w:r w:rsidRPr="009366CF">
        <w:rPr>
          <w:rFonts w:asciiTheme="majorHAnsi" w:hAnsiTheme="majorHAnsi" w:cstheme="minorHAnsi"/>
        </w:rPr>
        <w:t xml:space="preserve">27 Sep 2018, </w:t>
      </w:r>
      <w:r w:rsidRPr="009366CF">
        <w:rPr>
          <w:rFonts w:asciiTheme="majorHAnsi" w:hAnsiTheme="majorHAnsi" w:cstheme="minorHAnsi"/>
          <w:sz w:val="22"/>
        </w:rPr>
        <w:t>https://www.tandfonline.com/doi/pdf/10.1080/25751654.2018.1507066?needAccess=true)</w:t>
      </w:r>
    </w:p>
    <w:p w14:paraId="195B4BE8"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color w:val="313132"/>
          <w:sz w:val="22"/>
          <w:u w:val="single"/>
        </w:rPr>
      </w:pPr>
      <w:r w:rsidRPr="009366CF">
        <w:rPr>
          <w:rFonts w:asciiTheme="majorHAnsi" w:hAnsiTheme="majorHAnsi" w:cstheme="minorHAnsi"/>
          <w:u w:val="single"/>
        </w:rPr>
        <w:t xml:space="preserve">The reciprocal commitments in the Singapore joint statement, the DPRK commitment to “complete denuclearization of the Korean peninsula” </w:t>
      </w:r>
      <w:r w:rsidRPr="009366CF">
        <w:rPr>
          <w:rFonts w:asciiTheme="majorHAnsi" w:hAnsiTheme="majorHAnsi" w:cstheme="minorHAnsi"/>
          <w:sz w:val="16"/>
          <w:szCs w:val="16"/>
        </w:rPr>
        <w:t>and the</w:t>
      </w:r>
      <w:r w:rsidRPr="009366CF">
        <w:rPr>
          <w:rFonts w:asciiTheme="majorHAnsi" w:hAnsiTheme="majorHAnsi" w:cstheme="minorHAnsi"/>
        </w:rPr>
        <w:t xml:space="preserve"> </w:t>
      </w:r>
      <w:r w:rsidRPr="009366CF">
        <w:rPr>
          <w:rFonts w:asciiTheme="majorHAnsi" w:hAnsiTheme="majorHAnsi" w:cstheme="minorHAnsi"/>
          <w:u w:val="single"/>
        </w:rPr>
        <w:t>US commitment to reconcile and “build a lasting and stable peace regime” in Korea, could have potentially profound implications for the balance of power in Northeast Asia</w:t>
      </w:r>
      <w:r w:rsidRPr="009366CF">
        <w:rPr>
          <w:rFonts w:asciiTheme="majorHAnsi" w:hAnsiTheme="majorHAnsi" w:cstheme="minorHAnsi"/>
          <w:sz w:val="16"/>
          <w:szCs w:val="16"/>
          <w:u w:val="single"/>
        </w:rPr>
        <w:t>.</w:t>
      </w:r>
      <w:r w:rsidRPr="009366CF">
        <w:rPr>
          <w:rFonts w:asciiTheme="majorHAnsi" w:hAnsiTheme="majorHAnsi" w:cstheme="minorHAnsi"/>
          <w:sz w:val="16"/>
          <w:szCs w:val="16"/>
        </w:rPr>
        <w:t xml:space="preserve"> Skeptics wonder if either side means what it says. Nobody knows. The only way to find out is sustained negotiations, keeping one’s commitments, and testing whether the other side does. Dismantling production facilities, disarming, and verifying it will take several years. So will</w:t>
      </w:r>
      <w:r w:rsidRPr="009366CF">
        <w:rPr>
          <w:rFonts w:asciiTheme="majorHAnsi" w:hAnsiTheme="majorHAnsi" w:cstheme="minorHAnsi"/>
        </w:rPr>
        <w:t xml:space="preserve"> </w:t>
      </w:r>
      <w:r w:rsidRPr="009366CF">
        <w:rPr>
          <w:rFonts w:asciiTheme="majorHAnsi" w:hAnsiTheme="majorHAnsi" w:cstheme="minorHAnsi"/>
          <w:u w:val="single"/>
        </w:rPr>
        <w:t>convincing steps towards reconciliation. The first order of business is to induce North Korea to suspend production of fissile material and possibly suspend production and deployment of intermediate- and intercontinental-range missiles. Remote monitoring may prove of some use</w:t>
      </w:r>
      <w:r w:rsidRPr="009366CF">
        <w:rPr>
          <w:rFonts w:asciiTheme="majorHAnsi" w:hAnsiTheme="majorHAnsi" w:cstheme="minorHAnsi"/>
        </w:rPr>
        <w:t xml:space="preserve"> </w:t>
      </w:r>
      <w:r w:rsidRPr="009366CF">
        <w:rPr>
          <w:rFonts w:asciiTheme="majorHAnsi" w:hAnsiTheme="majorHAnsi" w:cstheme="minorHAnsi"/>
          <w:sz w:val="16"/>
          <w:szCs w:val="16"/>
        </w:rPr>
        <w:t>but delaying suspension to negotiate detailed verification would allow time for more plutonium and highly enriched uranium to be produced and more missiles to be fielded in the interim. In return,</w:t>
      </w:r>
      <w:r w:rsidRPr="009366CF">
        <w:rPr>
          <w:rFonts w:asciiTheme="majorHAnsi" w:hAnsiTheme="majorHAnsi" w:cstheme="minorHAnsi"/>
        </w:rPr>
        <w:t xml:space="preserve"> </w:t>
      </w:r>
      <w:r w:rsidRPr="009366CF">
        <w:rPr>
          <w:rFonts w:asciiTheme="majorHAnsi" w:hAnsiTheme="majorHAnsi" w:cstheme="minorHAnsi"/>
          <w:u w:val="single"/>
        </w:rPr>
        <w:t>Washington could issue a declaration with Seoul and Pyongyang committing to end the Korean War; sanctions under the Trading with the Enemy Act</w:t>
      </w:r>
      <w:r w:rsidRPr="009366CF">
        <w:rPr>
          <w:rFonts w:asciiTheme="majorHAnsi" w:hAnsiTheme="majorHAnsi" w:cstheme="minorHAnsi"/>
        </w:rPr>
        <w:t xml:space="preserve">, </w:t>
      </w:r>
      <w:r w:rsidRPr="009366CF">
        <w:rPr>
          <w:rFonts w:asciiTheme="majorHAnsi" w:hAnsiTheme="majorHAnsi" w:cstheme="minorHAnsi"/>
          <w:sz w:val="16"/>
          <w:szCs w:val="16"/>
        </w:rPr>
        <w:t>imposed before the nuclear issue arose, could be relaxed for yet a third time; and energy assistance that was unilaterally halted by South Korea in 2008 could also be resumed. Verification would begin with declarations by Pyongyang of all its fissile material, nuclear weapons and intermediate- and long-range missiles, along with all its production sites. It could then be pursued along the lines of a joint document from October 2008, in which</w:t>
      </w:r>
      <w:r w:rsidRPr="009366CF">
        <w:rPr>
          <w:rFonts w:asciiTheme="majorHAnsi" w:hAnsiTheme="majorHAnsi" w:cstheme="minorHAnsi"/>
        </w:rPr>
        <w:t xml:space="preserve"> </w:t>
      </w:r>
      <w:r w:rsidRPr="009366CF">
        <w:rPr>
          <w:rFonts w:asciiTheme="majorHAnsi" w:hAnsiTheme="majorHAnsi" w:cstheme="minorHAnsi"/>
          <w:u w:val="single"/>
        </w:rPr>
        <w:t>North Korea agreed to allow “full access” to “experts of the six parties” with the IAEA “to provide consultancy and assistance” for “safeguards appropriate to non-nuclear-weapons states”.</w:t>
      </w:r>
      <w:r w:rsidRPr="009366CF">
        <w:rPr>
          <w:rFonts w:asciiTheme="majorHAnsi" w:hAnsiTheme="majorHAnsi" w:cstheme="minorHAnsi"/>
        </w:rPr>
        <w:t xml:space="preserve"> </w:t>
      </w:r>
      <w:r w:rsidRPr="009366CF">
        <w:rPr>
          <w:rFonts w:asciiTheme="majorHAnsi" w:hAnsiTheme="majorHAnsi" w:cstheme="minorHAnsi"/>
          <w:sz w:val="16"/>
          <w:szCs w:val="16"/>
        </w:rPr>
        <w:t>It included records, “personal notebooks” and “interviews with technical personnel”, “forensic measurements of nuclear materials and equipment” and “environmental samples and samples of nuclear waste” at the three declared sites at Yongbyon – the reactor, the reprocessing plant and the fuel fabrication plant. This might suffice to ascertain how much plutonium North Korea had produced, and, if not, Pyongyang also agreed to allow “access, based on mutual consent, to undeclared sites”. 9</w:t>
      </w:r>
      <w:r w:rsidRPr="009366CF">
        <w:rPr>
          <w:rFonts w:asciiTheme="majorHAnsi" w:hAnsiTheme="majorHAnsi" w:cstheme="minorHAnsi"/>
        </w:rPr>
        <w:t xml:space="preserve"> </w:t>
      </w:r>
      <w:r w:rsidRPr="009366CF">
        <w:rPr>
          <w:rFonts w:asciiTheme="majorHAnsi" w:hAnsiTheme="majorHAnsi" w:cstheme="minorHAnsi"/>
          <w:u w:val="single"/>
        </w:rPr>
        <w:t>This will require further steps to end enmity, including the start of a peace process in Korea, steps towards diplomatic recognition, energy aid and reciprocal inspections in South Korea</w:t>
      </w:r>
    </w:p>
    <w:p w14:paraId="5E7BCF1B"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rPr>
      </w:pPr>
      <w:r w:rsidRPr="009366CF">
        <w:rPr>
          <w:rStyle w:val="Style13ptBold"/>
          <w:rFonts w:asciiTheme="majorHAnsi" w:hAnsiTheme="majorHAnsi"/>
        </w:rPr>
        <w:t>Wong 18</w:t>
      </w:r>
      <w:r w:rsidRPr="009366CF">
        <w:rPr>
          <w:rFonts w:asciiTheme="majorHAnsi" w:hAnsiTheme="majorHAnsi" w:cstheme="minorHAnsi"/>
          <w:color w:val="313132"/>
        </w:rPr>
        <w:t xml:space="preserve"> </w:t>
      </w:r>
      <w:r w:rsidRPr="009366CF">
        <w:rPr>
          <w:rFonts w:asciiTheme="majorHAnsi" w:hAnsiTheme="majorHAnsi" w:cstheme="minorHAnsi"/>
          <w:color w:val="313132"/>
          <w:sz w:val="22"/>
          <w:u w:val="single"/>
        </w:rPr>
        <w:t>(</w:t>
      </w:r>
      <w:r w:rsidRPr="009366CF">
        <w:rPr>
          <w:rFonts w:asciiTheme="majorHAnsi" w:hAnsiTheme="majorHAnsi" w:cstheme="minorHAnsi"/>
        </w:rPr>
        <w:t>Alex Wong, Deputy Assistant Secretary Bureau of East Asian and Pacific Affairs U.S. Department of State, Senate Foreign Relations Committee Subcommittee on East Asia, the Pacific, and International Cybersecurity Policy,</w:t>
      </w:r>
      <w:r w:rsidRPr="009366CF">
        <w:rPr>
          <w:rFonts w:asciiTheme="majorHAnsi" w:hAnsiTheme="majorHAnsi"/>
        </w:rPr>
        <w:t xml:space="preserve"> </w:t>
      </w:r>
      <w:r w:rsidRPr="009366CF">
        <w:rPr>
          <w:rFonts w:asciiTheme="majorHAnsi" w:hAnsiTheme="majorHAnsi" w:cstheme="minorHAnsi"/>
        </w:rPr>
        <w:t xml:space="preserve">May 15, 2018, </w:t>
      </w:r>
      <w:r w:rsidRPr="009366CF">
        <w:rPr>
          <w:rFonts w:asciiTheme="majorHAnsi" w:hAnsiTheme="majorHAnsi"/>
        </w:rPr>
        <w:t>https://www.foreign.senate.gov/imo/media/doc/051518_Wong_Testimony.pdf)</w:t>
      </w:r>
    </w:p>
    <w:p w14:paraId="4EC5381E" w14:textId="77777777" w:rsidR="00A90120" w:rsidRPr="009366CF" w:rsidRDefault="00A90120" w:rsidP="00A90120">
      <w:pPr>
        <w:pStyle w:val="NormalWeb"/>
        <w:shd w:val="clear" w:color="auto" w:fill="FFFFFF"/>
        <w:spacing w:before="0" w:beforeAutospacing="0" w:after="450" w:afterAutospacing="0"/>
        <w:textAlignment w:val="baseline"/>
        <w:rPr>
          <w:rFonts w:asciiTheme="majorHAnsi" w:hAnsiTheme="majorHAnsi" w:cstheme="minorHAnsi"/>
          <w:color w:val="313132"/>
          <w:sz w:val="22"/>
          <w:u w:val="single"/>
        </w:rPr>
      </w:pPr>
      <w:r w:rsidRPr="009366CF">
        <w:rPr>
          <w:rFonts w:asciiTheme="majorHAnsi" w:hAnsiTheme="majorHAnsi"/>
        </w:rPr>
        <w:t xml:space="preserve">Embedding </w:t>
      </w:r>
      <w:r w:rsidRPr="009366CF">
        <w:rPr>
          <w:rFonts w:asciiTheme="majorHAnsi" w:hAnsiTheme="majorHAnsi"/>
          <w:u w:val="single"/>
        </w:rPr>
        <w:t>these free and open principles will require efforts across the spectrum of our capabilities: diplomatic initiatives, governance capacity building, economic cooperation and commercial advocacy, and military cooperation</w:t>
      </w:r>
      <w:r w:rsidRPr="009366CF">
        <w:rPr>
          <w:rFonts w:asciiTheme="majorHAnsi" w:hAnsiTheme="majorHAnsi"/>
        </w:rPr>
        <w:t xml:space="preserve">. But we are not beginning from a standing start. The United States has longstanding programs that support the free and open order. And we’ve initiated new efforts in the first year of the Trump Administration including: new energy and infrastructure partnerships with Japan and India; the delivery of a Coast Guard cutter to Vietnam; </w:t>
      </w:r>
      <w:r w:rsidRPr="009366CF">
        <w:rPr>
          <w:rFonts w:asciiTheme="majorHAnsi" w:hAnsiTheme="majorHAnsi"/>
          <w:u w:val="single"/>
        </w:rPr>
        <w:t>strengthened cyber cooperation with Australia, Japan, Indonesia, New Zealand, Singapore, South Korea, and Vietnam</w:t>
      </w:r>
      <w:r w:rsidRPr="009366CF">
        <w:rPr>
          <w:rFonts w:asciiTheme="majorHAnsi" w:hAnsiTheme="majorHAnsi"/>
        </w:rPr>
        <w:t xml:space="preserve">; the first U.S.-India Counterterrorism Designations Dialogue; an effort to speed foreign military sales to our partners; </w:t>
      </w:r>
      <w:r w:rsidRPr="009366CF">
        <w:rPr>
          <w:rFonts w:asciiTheme="majorHAnsi" w:hAnsiTheme="majorHAnsi"/>
          <w:u w:val="single"/>
        </w:rPr>
        <w:t>and we were gratified to work with Congress on the Palau Compact.</w:t>
      </w:r>
    </w:p>
    <w:p w14:paraId="7F06B3A8" w14:textId="77777777" w:rsidR="00A90120" w:rsidRPr="009366CF" w:rsidRDefault="00A90120" w:rsidP="00A90120">
      <w:pPr>
        <w:rPr>
          <w:rFonts w:asciiTheme="majorHAnsi" w:hAnsiTheme="majorHAnsi" w:cstheme="minorHAnsi"/>
        </w:rPr>
      </w:pPr>
      <w:r w:rsidRPr="009366CF">
        <w:rPr>
          <w:rStyle w:val="Style13ptBold"/>
          <w:rFonts w:asciiTheme="majorHAnsi" w:hAnsiTheme="majorHAnsi"/>
        </w:rPr>
        <w:t>Kuok 16</w:t>
      </w:r>
      <w:r w:rsidRPr="009366CF">
        <w:rPr>
          <w:rFonts w:asciiTheme="majorHAnsi" w:hAnsiTheme="majorHAnsi" w:cstheme="minorHAnsi"/>
        </w:rPr>
        <w:t xml:space="preserve"> (</w:t>
      </w:r>
      <w:r w:rsidRPr="009366CF">
        <w:rPr>
          <w:rFonts w:asciiTheme="majorHAnsi" w:hAnsiTheme="majorHAnsi"/>
        </w:rPr>
        <w:t>Lynn Kuok, The author was Singapore’s ambassador to the United States, The U.S.-Singapore Partnership: A Critical Element of U.S. Engagement and Stability in the Asia-Pacific, June 9, 2016, https://www.brookings.edu/wp-content/uploads/2016/07/Paper-6.pdf</w:t>
      </w:r>
      <w:r w:rsidRPr="009366CF">
        <w:rPr>
          <w:rFonts w:asciiTheme="majorHAnsi" w:hAnsiTheme="majorHAnsi" w:cstheme="minorHAnsi"/>
        </w:rPr>
        <w:t>)</w:t>
      </w:r>
    </w:p>
    <w:p w14:paraId="3F272F4A" w14:textId="77777777" w:rsidR="00A90120" w:rsidRPr="009366CF" w:rsidRDefault="00A90120" w:rsidP="00A90120">
      <w:pPr>
        <w:rPr>
          <w:rFonts w:asciiTheme="majorHAnsi" w:hAnsiTheme="majorHAnsi"/>
          <w:sz w:val="16"/>
          <w:szCs w:val="16"/>
        </w:rPr>
      </w:pPr>
      <w:r w:rsidRPr="009366CF">
        <w:rPr>
          <w:rFonts w:asciiTheme="majorHAnsi" w:hAnsiTheme="majorHAnsi"/>
          <w:u w:val="single"/>
        </w:rPr>
        <w:t>Singapore and the United States, though not formal allies</w:t>
      </w:r>
      <w:r w:rsidRPr="009366CF">
        <w:rPr>
          <w:rFonts w:asciiTheme="majorHAnsi" w:hAnsiTheme="majorHAnsi"/>
        </w:rPr>
        <w:t xml:space="preserve">,1 </w:t>
      </w:r>
      <w:r w:rsidRPr="009366CF">
        <w:rPr>
          <w:rFonts w:asciiTheme="majorHAnsi" w:hAnsiTheme="majorHAnsi"/>
          <w:u w:val="single"/>
        </w:rPr>
        <w:t>have enjoyed a broad and deep partnership that has spanned decades</w:t>
      </w:r>
      <w:r w:rsidRPr="009366CF">
        <w:rPr>
          <w:rFonts w:asciiTheme="majorHAnsi" w:hAnsiTheme="majorHAnsi"/>
        </w:rPr>
        <w:t xml:space="preserve">. </w:t>
      </w:r>
      <w:r w:rsidRPr="009366CF">
        <w:rPr>
          <w:rFonts w:asciiTheme="majorHAnsi" w:hAnsiTheme="majorHAnsi"/>
          <w:u w:val="single"/>
        </w:rPr>
        <w:t>The relationship</w:t>
      </w:r>
      <w:r w:rsidRPr="009366CF">
        <w:rPr>
          <w:rFonts w:asciiTheme="majorHAnsi" w:hAnsiTheme="majorHAnsi"/>
        </w:rPr>
        <w:t xml:space="preserve">, </w:t>
      </w:r>
      <w:r w:rsidRPr="009366CF">
        <w:rPr>
          <w:rFonts w:asciiTheme="majorHAnsi" w:hAnsiTheme="majorHAnsi"/>
          <w:sz w:val="16"/>
          <w:szCs w:val="16"/>
        </w:rPr>
        <w:t>based on a shared belief that a strong U.S. presence in the region is vital for peace, stability and prosperity</w:t>
      </w:r>
      <w:r w:rsidRPr="009366CF">
        <w:rPr>
          <w:rFonts w:asciiTheme="majorHAnsi" w:hAnsiTheme="majorHAnsi"/>
          <w:sz w:val="16"/>
          <w:szCs w:val="16"/>
          <w:u w:val="single"/>
        </w:rPr>
        <w:t>,</w:t>
      </w:r>
      <w:r w:rsidRPr="009366CF">
        <w:rPr>
          <w:rFonts w:asciiTheme="majorHAnsi" w:hAnsiTheme="majorHAnsi"/>
          <w:u w:val="single"/>
        </w:rPr>
        <w:t xml:space="preserve"> extends across the security, economic and people-to-people realms and has made important contributions to regional stability</w:t>
      </w:r>
      <w:r w:rsidRPr="009366CF">
        <w:rPr>
          <w:rFonts w:asciiTheme="majorHAnsi" w:hAnsiTheme="majorHAnsi"/>
        </w:rPr>
        <w:t xml:space="preserve">. </w:t>
      </w:r>
      <w:r w:rsidRPr="009366CF">
        <w:rPr>
          <w:rFonts w:asciiTheme="majorHAnsi" w:hAnsiTheme="majorHAnsi"/>
          <w:sz w:val="16"/>
          <w:szCs w:val="16"/>
        </w:rPr>
        <w:t>This has benefitted the United States, Singapore and other countries in the region, including China. President Barack Obama’s decision to host a state dinner for Singapore Prime Minister Lee Hsien Loong in August this year to mark the 50th anniversary of diplomatic relations between the two countries highlights the administration’s recognition of the importance of this relationship.</w:t>
      </w:r>
      <w:r w:rsidRPr="009366CF">
        <w:rPr>
          <w:rFonts w:asciiTheme="majorHAnsi" w:hAnsiTheme="majorHAnsi"/>
        </w:rPr>
        <w:t xml:space="preserve"> </w:t>
      </w:r>
      <w:r w:rsidRPr="009366CF">
        <w:rPr>
          <w:rFonts w:asciiTheme="majorHAnsi" w:hAnsiTheme="majorHAnsi"/>
          <w:u w:val="single"/>
        </w:rPr>
        <w:t>Yet, precisely because Singapore is a good and reliable partner, it is easy to take it for granted</w:t>
      </w:r>
      <w:r w:rsidRPr="009366CF">
        <w:rPr>
          <w:rFonts w:asciiTheme="majorHAnsi" w:hAnsiTheme="majorHAnsi"/>
        </w:rPr>
        <w:t xml:space="preserve">. </w:t>
      </w:r>
      <w:r w:rsidRPr="009366CF">
        <w:rPr>
          <w:rFonts w:asciiTheme="majorHAnsi" w:hAnsiTheme="majorHAnsi"/>
          <w:sz w:val="16"/>
          <w:szCs w:val="16"/>
        </w:rPr>
        <w:t xml:space="preserve">The next administration must understand and appreciate the contributions—and constraints—of the partnership if it is to flourish moving forwards. </w:t>
      </w:r>
      <w:r w:rsidRPr="009366CF">
        <w:rPr>
          <w:rFonts w:asciiTheme="majorHAnsi" w:hAnsiTheme="majorHAnsi"/>
          <w:u w:val="single"/>
        </w:rPr>
        <w:t>Singapore is one of the United States’ most committed partners in the region. This commitment stems from a deep-rooted sense of insecurity about its external environment and a firm belief that the United States’ presence helps to preserve Singapore’s autonomy and options, as well as maintain the peace and stability that has undergirded the region’s</w:t>
      </w:r>
      <w:r w:rsidRPr="009366CF">
        <w:rPr>
          <w:rFonts w:asciiTheme="majorHAnsi" w:hAnsiTheme="majorHAnsi"/>
        </w:rPr>
        <w:t xml:space="preserve"> </w:t>
      </w:r>
      <w:r w:rsidRPr="009366CF">
        <w:rPr>
          <w:rFonts w:asciiTheme="majorHAnsi" w:hAnsiTheme="majorHAnsi"/>
          <w:sz w:val="16"/>
          <w:szCs w:val="16"/>
        </w:rPr>
        <w:t>economic growth. Singapore’s sense of insecurity has, in a sense, been present from its creation. It is a small, multi-ethnic city-state that would disappear into many lakes in the United States.2 Singapore’s history—a sudden separation from Malaysia of which it was a part till 1965, and race riots in the 1960s, as well as geography—it is positioned amidst larger majority Muslim neighbors, have left it with an acute sense of vulnerability. Two factors continue to feed that sense of vulnerability today.</w:t>
      </w:r>
      <w:r w:rsidRPr="009366CF">
        <w:rPr>
          <w:rFonts w:asciiTheme="majorHAnsi" w:hAnsiTheme="majorHAnsi"/>
        </w:rPr>
        <w:t xml:space="preserve"> </w:t>
      </w:r>
      <w:r w:rsidRPr="009366CF">
        <w:rPr>
          <w:rFonts w:asciiTheme="majorHAnsi" w:hAnsiTheme="majorHAnsi"/>
          <w:u w:val="single"/>
        </w:rPr>
        <w:t>The first concerns developments within its Muslim-majority neighbors, Malaysia and Indonesia, and is less publicly spoken about given its sensitivity. The second factor relates to the larger regional situation.</w:t>
      </w:r>
      <w:r w:rsidRPr="009366CF">
        <w:rPr>
          <w:rFonts w:asciiTheme="majorHAnsi" w:hAnsiTheme="majorHAnsi"/>
          <w:sz w:val="16"/>
          <w:szCs w:val="16"/>
        </w:rPr>
        <w:t xml:space="preserve"> Singapore is situated just south of </w:t>
      </w:r>
      <w:r w:rsidRPr="009366CF">
        <w:rPr>
          <w:rFonts w:asciiTheme="majorHAnsi" w:hAnsiTheme="majorHAnsi"/>
          <w:u w:val="single"/>
        </w:rPr>
        <w:t>Malaysia and a causeway measuring under a mile connects the two countries.</w:t>
      </w:r>
      <w:r w:rsidRPr="009366CF">
        <w:rPr>
          <w:rFonts w:asciiTheme="majorHAnsi" w:hAnsiTheme="majorHAnsi"/>
        </w:rPr>
        <w:t xml:space="preserve"> </w:t>
      </w:r>
      <w:r w:rsidRPr="009366CF">
        <w:rPr>
          <w:rFonts w:asciiTheme="majorHAnsi" w:hAnsiTheme="majorHAnsi"/>
          <w:sz w:val="16"/>
          <w:szCs w:val="16"/>
        </w:rPr>
        <w:t>It takes less than an hour to drive from many parts of Singapore to Malaysia and many Malaysians (and Singaporeans) make that commute each day to go to school or work. While</w:t>
      </w:r>
      <w:r w:rsidRPr="009366CF">
        <w:rPr>
          <w:rFonts w:asciiTheme="majorHAnsi" w:hAnsiTheme="majorHAnsi"/>
        </w:rPr>
        <w:t xml:space="preserve"> </w:t>
      </w:r>
      <w:r w:rsidRPr="009366CF">
        <w:rPr>
          <w:rFonts w:asciiTheme="majorHAnsi" w:hAnsiTheme="majorHAnsi"/>
          <w:u w:val="single"/>
        </w:rPr>
        <w:t>Singapore’s relations with Malaysia are generally cordial, the ethnic and political situation in the country is watched carefully</w:t>
      </w:r>
      <w:r w:rsidRPr="009366CF">
        <w:rPr>
          <w:rFonts w:asciiTheme="majorHAnsi" w:hAnsiTheme="majorHAnsi"/>
        </w:rPr>
        <w:t xml:space="preserve">. </w:t>
      </w:r>
      <w:r w:rsidRPr="009366CF">
        <w:rPr>
          <w:rFonts w:asciiTheme="majorHAnsi" w:hAnsiTheme="majorHAnsi"/>
          <w:sz w:val="16"/>
          <w:szCs w:val="16"/>
        </w:rPr>
        <w:t xml:space="preserve">The population mix in Singapore and Malaysia is similar, though ethnic proportions are roughly the mirror image of each other.3 In 1969, ethnic </w:t>
      </w:r>
      <w:r w:rsidRPr="009366CF">
        <w:rPr>
          <w:rFonts w:asciiTheme="majorHAnsi" w:hAnsiTheme="majorHAnsi"/>
          <w:sz w:val="16"/>
          <w:szCs w:val="16"/>
          <w:u w:val="single"/>
        </w:rPr>
        <w:t>violence</w:t>
      </w:r>
      <w:r w:rsidRPr="009366CF">
        <w:rPr>
          <w:rFonts w:asciiTheme="majorHAnsi" w:hAnsiTheme="majorHAnsi"/>
          <w:u w:val="single"/>
        </w:rPr>
        <w:t xml:space="preserve"> in Malaysia spilled over into Singapore and the fear is that this might happen</w:t>
      </w:r>
      <w:r w:rsidRPr="009366CF">
        <w:rPr>
          <w:rFonts w:asciiTheme="majorHAnsi" w:hAnsiTheme="majorHAnsi"/>
        </w:rPr>
        <w:t xml:space="preserve"> </w:t>
      </w:r>
      <w:r w:rsidRPr="009366CF">
        <w:rPr>
          <w:rFonts w:asciiTheme="majorHAnsi" w:hAnsiTheme="majorHAnsi"/>
          <w:sz w:val="16"/>
          <w:szCs w:val="16"/>
        </w:rPr>
        <w:t xml:space="preserve">again. Current assessments appear rather grim: a senior Singapore official warns of the political and social space for non-Muslims in Malaysia “narrowing significantly and continuing to shrink”, of race relations in Malaysia being “fraught”, and of </w:t>
      </w:r>
      <w:r w:rsidRPr="009366CF">
        <w:rPr>
          <w:rFonts w:asciiTheme="majorHAnsi" w:hAnsiTheme="majorHAnsi"/>
          <w:sz w:val="16"/>
          <w:szCs w:val="16"/>
          <w:u w:val="single"/>
        </w:rPr>
        <w:t>the</w:t>
      </w:r>
      <w:r w:rsidRPr="009366CF">
        <w:rPr>
          <w:rFonts w:asciiTheme="majorHAnsi" w:hAnsiTheme="majorHAnsi"/>
          <w:u w:val="single"/>
        </w:rPr>
        <w:t xml:space="preserve"> “unpredictability” of an increasingly Islamic government</w:t>
      </w:r>
      <w:r w:rsidRPr="009366CF">
        <w:rPr>
          <w:rFonts w:asciiTheme="majorHAnsi" w:hAnsiTheme="majorHAnsi"/>
        </w:rPr>
        <w:t xml:space="preserve">.4 </w:t>
      </w:r>
      <w:r w:rsidRPr="009366CF">
        <w:rPr>
          <w:rFonts w:asciiTheme="majorHAnsi" w:hAnsiTheme="majorHAnsi"/>
          <w:u w:val="single"/>
        </w:rPr>
        <w:t>Singapore also keeps a close eye on Indonesia</w:t>
      </w:r>
      <w:r w:rsidRPr="009366CF">
        <w:rPr>
          <w:rFonts w:asciiTheme="majorHAnsi" w:hAnsiTheme="majorHAnsi"/>
          <w:sz w:val="16"/>
          <w:szCs w:val="16"/>
        </w:rPr>
        <w:t>, Southeast Asia’s largest country and the world’s largest Muslim population. Between 1963 and 1966,</w:t>
      </w:r>
      <w:r w:rsidRPr="009366CF">
        <w:rPr>
          <w:rFonts w:asciiTheme="majorHAnsi" w:hAnsiTheme="majorHAnsi"/>
        </w:rPr>
        <w:t xml:space="preserve"> </w:t>
      </w:r>
      <w:r w:rsidRPr="009366CF">
        <w:rPr>
          <w:rFonts w:asciiTheme="majorHAnsi" w:hAnsiTheme="majorHAnsi"/>
          <w:u w:val="single"/>
        </w:rPr>
        <w:t>Indonesian nationalism manifested itself in konfrontasi</w:t>
      </w:r>
      <w:r w:rsidRPr="009366CF">
        <w:rPr>
          <w:rFonts w:asciiTheme="majorHAnsi" w:hAnsiTheme="majorHAnsi"/>
        </w:rPr>
        <w:t xml:space="preserve"> </w:t>
      </w:r>
      <w:r w:rsidRPr="009366CF">
        <w:rPr>
          <w:rFonts w:asciiTheme="majorHAnsi" w:hAnsiTheme="majorHAnsi"/>
          <w:sz w:val="16"/>
          <w:szCs w:val="16"/>
        </w:rPr>
        <w:t>(confrontation) to ganjang (crush) Malaysia (of which Singapore till 1965 was still a part). There were over 40 bomb attacks in about two years in Singapore alone.5 Nationalism in Indonesia today takes less violent forms, but Singapore remains concerned to preserve its autonomy</w:t>
      </w:r>
    </w:p>
    <w:p w14:paraId="5D4DFC14" w14:textId="77777777" w:rsidR="00A90120" w:rsidRPr="009366CF" w:rsidRDefault="00A90120" w:rsidP="00A90120">
      <w:pPr>
        <w:rPr>
          <w:rFonts w:asciiTheme="majorHAnsi" w:hAnsiTheme="majorHAnsi" w:cstheme="minorHAnsi"/>
        </w:rPr>
      </w:pPr>
      <w:r w:rsidRPr="009366CF">
        <w:rPr>
          <w:rStyle w:val="Style13ptBold"/>
          <w:rFonts w:asciiTheme="majorHAnsi" w:hAnsiTheme="majorHAnsi"/>
        </w:rPr>
        <w:t>Kuok 16</w:t>
      </w:r>
      <w:r w:rsidRPr="009366CF">
        <w:rPr>
          <w:rFonts w:asciiTheme="majorHAnsi" w:hAnsiTheme="majorHAnsi" w:cstheme="minorHAnsi"/>
        </w:rPr>
        <w:t xml:space="preserve"> (</w:t>
      </w:r>
      <w:r w:rsidRPr="009366CF">
        <w:rPr>
          <w:rFonts w:asciiTheme="majorHAnsi" w:hAnsiTheme="majorHAnsi"/>
        </w:rPr>
        <w:t>Lynn Kuok, The author was Singapore’s ambassador to the United States, The U.S.-Singapore Partnership: A Critical Element of U.S. Engagement and Stability in the Asia-Pacific, June 9, 2016, https://www.brookings.edu/wp-content/uploads/2016/07/Paper-6.pdf</w:t>
      </w:r>
      <w:r w:rsidRPr="009366CF">
        <w:rPr>
          <w:rFonts w:asciiTheme="majorHAnsi" w:hAnsiTheme="majorHAnsi" w:cstheme="minorHAnsi"/>
        </w:rPr>
        <w:t>)</w:t>
      </w:r>
    </w:p>
    <w:p w14:paraId="13CC6F13" w14:textId="77777777" w:rsidR="00A90120" w:rsidRPr="009366CF" w:rsidRDefault="00A90120" w:rsidP="00A90120">
      <w:pPr>
        <w:rPr>
          <w:rFonts w:asciiTheme="majorHAnsi" w:eastAsia="Times New Roman" w:hAnsiTheme="majorHAnsi" w:cstheme="majorHAnsi"/>
          <w:color w:val="333333"/>
          <w:sz w:val="16"/>
          <w:szCs w:val="27"/>
        </w:rPr>
      </w:pPr>
      <w:r w:rsidRPr="009366CF">
        <w:rPr>
          <w:rFonts w:asciiTheme="majorHAnsi" w:hAnsiTheme="majorHAnsi"/>
          <w:u w:val="single"/>
        </w:rPr>
        <w:t>The United States shares with Singapore its assessment that a weakened U.S. presence would destabilize the region</w:t>
      </w:r>
      <w:r w:rsidRPr="009366CF">
        <w:rPr>
          <w:rFonts w:asciiTheme="majorHAnsi" w:hAnsiTheme="majorHAnsi"/>
        </w:rPr>
        <w:t xml:space="preserve">, </w:t>
      </w:r>
      <w:r w:rsidRPr="009366CF">
        <w:rPr>
          <w:rFonts w:asciiTheme="majorHAnsi" w:hAnsiTheme="majorHAnsi"/>
          <w:sz w:val="16"/>
          <w:szCs w:val="16"/>
        </w:rPr>
        <w:t xml:space="preserve">and that China’s rise is both an opportunity as well as challenge. It is also alert to the threat of terrorism in Southeast Asia. As </w:t>
      </w:r>
      <w:r w:rsidRPr="009366CF">
        <w:rPr>
          <w:rFonts w:asciiTheme="majorHAnsi" w:hAnsiTheme="majorHAnsi"/>
          <w:sz w:val="16"/>
          <w:szCs w:val="16"/>
          <w:u w:val="single"/>
        </w:rPr>
        <w:t>a</w:t>
      </w:r>
      <w:r w:rsidRPr="009366CF">
        <w:rPr>
          <w:rFonts w:asciiTheme="majorHAnsi" w:hAnsiTheme="majorHAnsi"/>
          <w:u w:val="single"/>
        </w:rPr>
        <w:t xml:space="preserve"> resident Pacific power and a trading nation, the United States depends on a stable, prosperous Asia. East Asia alone accounts for about one-third of the world’s people and one-quarter of global economic output</w:t>
      </w:r>
      <w:r w:rsidRPr="009366CF">
        <w:rPr>
          <w:rFonts w:asciiTheme="majorHAnsi" w:hAnsiTheme="majorHAnsi"/>
        </w:rPr>
        <w:t xml:space="preserve">. </w:t>
      </w:r>
      <w:r w:rsidRPr="009366CF">
        <w:rPr>
          <w:rFonts w:asciiTheme="majorHAnsi" w:hAnsiTheme="majorHAnsi"/>
          <w:sz w:val="16"/>
          <w:szCs w:val="16"/>
        </w:rPr>
        <w:t>As Assistant Secretary of Bureau of East Asian and Pacific Affairs Daniel Russel reminds us, “[t]he Asia-Pacific region matters for U.S. jobs and U.S. security”.20</w:t>
      </w:r>
      <w:r w:rsidRPr="009366CF">
        <w:rPr>
          <w:rFonts w:asciiTheme="majorHAnsi" w:hAnsiTheme="majorHAnsi"/>
        </w:rPr>
        <w:t xml:space="preserve"> </w:t>
      </w:r>
      <w:r w:rsidRPr="009366CF">
        <w:rPr>
          <w:rFonts w:asciiTheme="majorHAnsi" w:hAnsiTheme="majorHAnsi"/>
          <w:u w:val="single"/>
        </w:rPr>
        <w:t>Singapore’s founding father Lee Kuan Yew put what is at stake in even starker terms: The 21st century will be a contest for supremacy in the Pacific, because that is where the growth will be.</w:t>
      </w:r>
      <w:r w:rsidRPr="009366CF">
        <w:rPr>
          <w:rFonts w:asciiTheme="majorHAnsi" w:hAnsiTheme="majorHAnsi"/>
        </w:rPr>
        <w:t xml:space="preserve"> </w:t>
      </w:r>
      <w:r w:rsidRPr="009366CF">
        <w:rPr>
          <w:rFonts w:asciiTheme="majorHAnsi" w:hAnsiTheme="majorHAnsi"/>
          <w:sz w:val="16"/>
          <w:szCs w:val="16"/>
        </w:rPr>
        <w:t>That is where the bulk of the economic strength of the globe will come from. If the U.S. does not hold its ground in the Pacific, it cannot be a world leader. America’s core interest requires that it remains the superior power on the Pacific.</w:t>
      </w:r>
      <w:r w:rsidRPr="009366CF">
        <w:rPr>
          <w:rFonts w:asciiTheme="majorHAnsi" w:hAnsiTheme="majorHAnsi"/>
        </w:rPr>
        <w:t xml:space="preserve"> </w:t>
      </w:r>
      <w:r w:rsidRPr="009366CF">
        <w:rPr>
          <w:rFonts w:asciiTheme="majorHAnsi" w:hAnsiTheme="majorHAnsi"/>
          <w:u w:val="single"/>
        </w:rPr>
        <w:t>To give up this position would diminish America’s role throughout the world. The United States’ alliances and partnerships play an instrumental role in maintaining its influence in the region</w:t>
      </w:r>
      <w:r w:rsidRPr="009366CF">
        <w:rPr>
          <w:rFonts w:asciiTheme="majorHAnsi" w:hAnsiTheme="majorHAnsi"/>
        </w:rPr>
        <w:t xml:space="preserve">. </w:t>
      </w:r>
      <w:r w:rsidRPr="009366CF">
        <w:rPr>
          <w:rFonts w:asciiTheme="majorHAnsi" w:hAnsiTheme="majorHAnsi"/>
          <w:sz w:val="16"/>
          <w:szCs w:val="16"/>
        </w:rPr>
        <w:t>While alliances carry with them a risk of entanglement, this burden is greatly lessened with partnerships</w:t>
      </w:r>
      <w:r w:rsidRPr="009366CF">
        <w:rPr>
          <w:rFonts w:asciiTheme="majorHAnsi" w:hAnsiTheme="majorHAnsi"/>
          <w:sz w:val="16"/>
          <w:szCs w:val="16"/>
          <w:u w:val="single"/>
        </w:rPr>
        <w:t>.</w:t>
      </w:r>
      <w:r w:rsidRPr="009366CF">
        <w:rPr>
          <w:rFonts w:asciiTheme="majorHAnsi" w:hAnsiTheme="majorHAnsi"/>
          <w:u w:val="single"/>
        </w:rPr>
        <w:t xml:space="preserve"> Singapore works quietly and effectively to facilitate U.S. presence through access agreements as well as supporting U.S. embedment in the region’s economic and security architecture in formal and informal ways.</w:t>
      </w:r>
      <w:r w:rsidRPr="009366CF">
        <w:rPr>
          <w:rFonts w:asciiTheme="majorHAnsi" w:hAnsiTheme="majorHAnsi"/>
        </w:rPr>
        <w:t xml:space="preserve"> </w:t>
      </w:r>
      <w:r w:rsidRPr="009366CF">
        <w:rPr>
          <w:rFonts w:asciiTheme="majorHAnsi" w:hAnsiTheme="majorHAnsi"/>
          <w:sz w:val="16"/>
          <w:szCs w:val="16"/>
        </w:rPr>
        <w:t>As a keen and balanced observer of regional developments, Singapore also provides “advice and good counsel” to the United States</w:t>
      </w:r>
    </w:p>
    <w:p w14:paraId="24CDDD48" w14:textId="77777777" w:rsidR="00A90120" w:rsidRPr="009366CF" w:rsidRDefault="00A90120" w:rsidP="00A90120">
      <w:pPr>
        <w:pStyle w:val="Heading4"/>
        <w:rPr>
          <w:rFonts w:asciiTheme="majorHAnsi" w:hAnsiTheme="majorHAnsi"/>
        </w:rPr>
      </w:pPr>
      <w:r w:rsidRPr="009366CF">
        <w:rPr>
          <w:rFonts w:asciiTheme="majorHAnsi" w:hAnsiTheme="majorHAnsi"/>
        </w:rPr>
        <w:t>Plan: The USFG should remove all arms sales to all countries except for Singapore.</w:t>
      </w:r>
    </w:p>
    <w:p w14:paraId="08AEE189" w14:textId="77777777" w:rsidR="00A90120" w:rsidRPr="009366CF" w:rsidRDefault="00A90120" w:rsidP="00A90120">
      <w:pPr>
        <w:rPr>
          <w:rFonts w:asciiTheme="majorHAnsi" w:hAnsiTheme="majorHAnsi" w:cstheme="minorHAnsi"/>
          <w:sz w:val="24"/>
          <w:szCs w:val="24"/>
          <w:u w:val="single"/>
        </w:rPr>
      </w:pPr>
      <w:r w:rsidRPr="009366CF">
        <w:rPr>
          <w:rStyle w:val="Style13ptBold"/>
          <w:rFonts w:asciiTheme="majorHAnsi" w:hAnsiTheme="majorHAnsi"/>
        </w:rPr>
        <w:t>Goh 8</w:t>
      </w:r>
      <w:r w:rsidRPr="009366CF">
        <w:rPr>
          <w:rFonts w:asciiTheme="majorHAnsi" w:hAnsiTheme="majorHAnsi" w:cstheme="minorHAnsi"/>
          <w:sz w:val="24"/>
          <w:szCs w:val="24"/>
        </w:rPr>
        <w:t xml:space="preserve"> (Evelyn Goh</w:t>
      </w:r>
      <w:r w:rsidRPr="009366CF">
        <w:rPr>
          <w:rFonts w:asciiTheme="majorHAnsi" w:hAnsiTheme="majorHAnsi"/>
        </w:rPr>
        <w:t xml:space="preserve"> </w:t>
      </w:r>
      <w:r w:rsidRPr="009366CF">
        <w:rPr>
          <w:rFonts w:asciiTheme="majorHAnsi" w:hAnsiTheme="majorHAnsi" w:cstheme="minorHAnsi"/>
          <w:sz w:val="24"/>
          <w:szCs w:val="24"/>
        </w:rPr>
        <w:t>is the Shedden Professor of Strategic Policy Studies at the Australian National University, where she is also Research Director at the Strategic &amp; Defence Studies Centre. , 24 July 2008, Hierarchy and the role of the United States in the East Asian security order, https://watermark.silverchair.com/lcn011.pdf?token=AQECAHi208BE49Ooan9kkhW_Ercy7Dm3ZL_9Cf3qfKAc485ysgAAAlEwggJNBgkqhkiG9w0BBwagggI-MIICOgIBADCCAjMGCSqGSIb3DQEHATAeBglghkgBZQMEAS4wEQQMyUA3-5YvrLxos79_AgEQgIICBN-Wszjflp99uMBm5oPqWWeFL4k4kIz7VeFvsLd9Mr21533IRME7oyie2ocRq1yHmu5Vk9l5YupYxT7t8ilRmR9GAOD9l38WXmxCEBlV8g52ckLitpGwhq_2I43xpILPHe4lJKxBYaNnrxFpQSF3vunUFf34LKLiJGL1RAXChp57u2hBp9Dingo-t-9WPgyezXE2w8WuMEugUijW-1TyZl65pNhtThk0JhuS07MXTCNpEXuzmerNWJLNshlfvvjeY-VXcwxM2CW4P75OZKAP3vVMgkPoZ5Eq6UTKVJ7ZSXbihfGEInsZmfKYWHHtVkIWHdivZWW3hcCfQ8XOcSM6laMUNu9CQPX3pVuXkOlVjzgm7m3K0P4uV8kn9dlnM1Ms2vbb9fQpCX1Kqx7QgtvjIsOD4pVJKjIP9KTsgLOGBlp6uiLYEuz7AGH3e00_wibme80I60vMj9gJolBZGDXFNqgUkIbBujWbuEhJ5U7WJc2xw5I47RFEc9_3dVR363gHFa_Jd5nYvltga1apnPKP4_EVBTrtN6H1ypV3KIytTruHpK7IkJv2RfrNiFgsQJVJr9b1kpY8ZCGC3qzO2ANkOsZ4x-cIIwEmGmgviaZButvzcXCrQJMMRquMftaYFAI-toZMah5J_w7AiURrINdbC-pCNWAXX6idWY6a4FNPfGPdj_-zbQ</w:t>
      </w:r>
      <w:r w:rsidRPr="009366CF">
        <w:rPr>
          <w:rFonts w:asciiTheme="majorHAnsi" w:hAnsiTheme="majorHAnsi" w:cstheme="minorHAnsi"/>
          <w:sz w:val="24"/>
          <w:szCs w:val="24"/>
          <w:u w:val="single"/>
        </w:rPr>
        <w:t>)</w:t>
      </w:r>
    </w:p>
    <w:p w14:paraId="380EF819" w14:textId="77777777" w:rsidR="00A90120" w:rsidRPr="009366CF" w:rsidRDefault="00A90120" w:rsidP="00A90120">
      <w:pPr>
        <w:rPr>
          <w:rFonts w:asciiTheme="majorHAnsi" w:hAnsiTheme="majorHAnsi" w:cstheme="minorHAnsi"/>
          <w:u w:val="single"/>
        </w:rPr>
      </w:pPr>
      <w:r w:rsidRPr="009366CF">
        <w:rPr>
          <w:rFonts w:asciiTheme="majorHAnsi" w:hAnsiTheme="majorHAnsi" w:cstheme="minorHAnsi"/>
          <w:u w:val="single"/>
        </w:rPr>
        <w:t>Owing to their peripheral location and relative lack of strategic importance</w:t>
      </w:r>
      <w:r w:rsidRPr="009366CF">
        <w:rPr>
          <w:rFonts w:asciiTheme="majorHAnsi" w:hAnsiTheme="majorHAnsi" w:cstheme="minorHAnsi"/>
        </w:rPr>
        <w:t xml:space="preserve"> </w:t>
      </w:r>
      <w:r w:rsidRPr="009366CF">
        <w:rPr>
          <w:rFonts w:asciiTheme="majorHAnsi" w:hAnsiTheme="majorHAnsi" w:cstheme="minorHAnsi"/>
          <w:sz w:val="16"/>
          <w:szCs w:val="16"/>
        </w:rPr>
        <w:t>to the United States</w:t>
      </w:r>
      <w:r w:rsidRPr="009366CF">
        <w:rPr>
          <w:rFonts w:asciiTheme="majorHAnsi" w:hAnsiTheme="majorHAnsi" w:cstheme="minorHAnsi"/>
          <w:u w:val="single"/>
        </w:rPr>
        <w:t>, most Southeast Asian states were even more concerned about a potential American withdrawal after the Cold War in the face of a rising China</w:t>
      </w:r>
      <w:r w:rsidRPr="009366CF">
        <w:rPr>
          <w:rFonts w:asciiTheme="majorHAnsi" w:hAnsiTheme="majorHAnsi" w:cstheme="minorHAnsi"/>
        </w:rPr>
        <w:t xml:space="preserve">. </w:t>
      </w:r>
      <w:r w:rsidRPr="009366CF">
        <w:rPr>
          <w:rFonts w:asciiTheme="majorHAnsi" w:hAnsiTheme="majorHAnsi" w:cstheme="minorHAnsi"/>
          <w:sz w:val="16"/>
          <w:szCs w:val="16"/>
        </w:rPr>
        <w:t>Much has been written about Southeast Asian policies of engagement with China to mediate the China threat (Ba, 2003; Shambaugh, 2004/5; Goh, 2007).</w:t>
      </w:r>
      <w:r w:rsidRPr="009366CF">
        <w:rPr>
          <w:rFonts w:asciiTheme="majorHAnsi" w:hAnsiTheme="majorHAnsi" w:cstheme="minorHAnsi"/>
        </w:rPr>
        <w:t xml:space="preserve"> </w:t>
      </w:r>
      <w:r w:rsidRPr="009366CF">
        <w:rPr>
          <w:rFonts w:asciiTheme="majorHAnsi" w:hAnsiTheme="majorHAnsi" w:cstheme="minorHAnsi"/>
          <w:u w:val="single"/>
        </w:rPr>
        <w:t>At the same time, however, they have tried selectively to harness the superior US force in the region to deter the potential aggression from China</w:t>
      </w:r>
      <w:r w:rsidRPr="009366CF">
        <w:rPr>
          <w:rFonts w:asciiTheme="majorHAnsi" w:hAnsiTheme="majorHAnsi" w:cstheme="minorHAnsi"/>
        </w:rPr>
        <w:t>.</w:t>
      </w:r>
      <w:r w:rsidRPr="009366CF">
        <w:rPr>
          <w:rFonts w:asciiTheme="majorHAnsi" w:hAnsiTheme="majorHAnsi" w:cstheme="minorHAnsi"/>
          <w:sz w:val="16"/>
          <w:szCs w:val="16"/>
        </w:rPr>
        <w:t xml:space="preserve"> Two Southeast Asian states – the Philippines and Thailand – are formal allies of the United States, but neither plays host to American bases. Instead, they and a number of non-allied countries, </w:t>
      </w:r>
      <w:r w:rsidRPr="009366CF">
        <w:rPr>
          <w:rFonts w:asciiTheme="majorHAnsi" w:hAnsiTheme="majorHAnsi" w:cstheme="minorHAnsi"/>
          <w:u w:val="single"/>
        </w:rPr>
        <w:t>including Singapore, Malaysia, and Indonesia – provide military facilities and access to the US naval and air forces</w:t>
      </w:r>
      <w:r w:rsidRPr="009366CF">
        <w:rPr>
          <w:rFonts w:asciiTheme="majorHAnsi" w:hAnsiTheme="majorHAnsi" w:cstheme="minorHAnsi"/>
        </w:rPr>
        <w:t xml:space="preserve">. </w:t>
      </w:r>
      <w:r w:rsidRPr="009366CF">
        <w:rPr>
          <w:rFonts w:asciiTheme="majorHAnsi" w:hAnsiTheme="majorHAnsi" w:cstheme="minorHAnsi"/>
          <w:sz w:val="16"/>
          <w:szCs w:val="16"/>
        </w:rPr>
        <w:t>They also participate in bilateral and multilateral joint exercises with the US forces, and some countries have preferential military supply relations with the Americans (Goh, 2007/08, pp. 113–157). They further demonstrate hierarchical deference and support by additionally tying themselves more closely</w:t>
      </w:r>
      <w:r w:rsidRPr="009366CF">
        <w:rPr>
          <w:rFonts w:asciiTheme="majorHAnsi" w:hAnsiTheme="majorHAnsi" w:cstheme="minorHAnsi"/>
        </w:rPr>
        <w:t xml:space="preserve"> </w:t>
      </w:r>
      <w:r w:rsidRPr="009366CF">
        <w:rPr>
          <w:rFonts w:asciiTheme="majorHAnsi" w:hAnsiTheme="majorHAnsi" w:cstheme="minorHAnsi"/>
          <w:u w:val="single"/>
        </w:rPr>
        <w:t>to the United States in the short- to medium-term fight against terrorism, to help anchor the United States in the region as a counterweight against China</w:t>
      </w:r>
      <w:r w:rsidRPr="009366CF">
        <w:rPr>
          <w:rFonts w:asciiTheme="majorHAnsi" w:hAnsiTheme="majorHAnsi" w:cstheme="minorHAnsi"/>
        </w:rPr>
        <w:t xml:space="preserve"> </w:t>
      </w:r>
      <w:r w:rsidRPr="009366CF">
        <w:rPr>
          <w:rFonts w:asciiTheme="majorHAnsi" w:hAnsiTheme="majorHAnsi" w:cstheme="minorHAnsi"/>
          <w:sz w:val="16"/>
          <w:szCs w:val="16"/>
        </w:rPr>
        <w:t xml:space="preserve">(Goh, 2005b; Khong, 2004). Rather than encouraging the United States to target its forces directly against China, though, </w:t>
      </w:r>
      <w:r w:rsidRPr="009366CF">
        <w:rPr>
          <w:rFonts w:asciiTheme="majorHAnsi" w:hAnsiTheme="majorHAnsi" w:cstheme="minorHAnsi"/>
          <w:sz w:val="16"/>
          <w:szCs w:val="16"/>
          <w:u w:val="single"/>
        </w:rPr>
        <w:t>the</w:t>
      </w:r>
      <w:r w:rsidRPr="009366CF">
        <w:rPr>
          <w:rFonts w:asciiTheme="majorHAnsi" w:hAnsiTheme="majorHAnsi" w:cstheme="minorHAnsi"/>
          <w:u w:val="single"/>
        </w:rPr>
        <w:t xml:space="preserve"> goal is to further buttress American military superiority in the region, or to demonstrate the ability to harness it in ways required to act as a general deterrence to Chinese</w:t>
      </w:r>
      <w:r w:rsidRPr="009366CF">
        <w:rPr>
          <w:rFonts w:asciiTheme="majorHAnsi" w:hAnsiTheme="majorHAnsi" w:cstheme="minorHAnsi"/>
        </w:rPr>
        <w:t xml:space="preserve"> </w:t>
      </w:r>
      <w:r w:rsidRPr="009366CF">
        <w:rPr>
          <w:rFonts w:asciiTheme="majorHAnsi" w:hAnsiTheme="majorHAnsi" w:cstheme="minorHAnsi"/>
          <w:sz w:val="16"/>
          <w:szCs w:val="16"/>
        </w:rPr>
        <w:t xml:space="preserve">(or other) aggression.12 At the same time, they also seek to strengthen their individual military capabilities </w:t>
      </w:r>
      <w:r w:rsidRPr="009366CF">
        <w:rPr>
          <w:rFonts w:asciiTheme="majorHAnsi" w:hAnsiTheme="majorHAnsi" w:cstheme="minorHAnsi"/>
          <w:sz w:val="16"/>
          <w:szCs w:val="16"/>
          <w:u w:val="single"/>
        </w:rPr>
        <w:t xml:space="preserve">by </w:t>
      </w:r>
      <w:r w:rsidRPr="009366CF">
        <w:rPr>
          <w:rFonts w:asciiTheme="majorHAnsi" w:hAnsiTheme="majorHAnsi" w:cstheme="minorHAnsi"/>
          <w:u w:val="single"/>
        </w:rPr>
        <w:t>attracting the US military aid and training, trade, and economic assistance</w:t>
      </w:r>
    </w:p>
    <w:p w14:paraId="31509AD2" w14:textId="77777777" w:rsidR="00A90120" w:rsidRPr="009366CF" w:rsidRDefault="00A90120" w:rsidP="00A90120">
      <w:pPr>
        <w:rPr>
          <w:rFonts w:asciiTheme="majorHAnsi" w:hAnsiTheme="majorHAnsi" w:cstheme="minorHAnsi"/>
          <w:u w:val="single"/>
        </w:rPr>
      </w:pPr>
    </w:p>
    <w:p w14:paraId="7C50258E" w14:textId="77777777" w:rsidR="00A90120" w:rsidRPr="009366CF" w:rsidRDefault="00A90120" w:rsidP="00A90120">
      <w:pPr>
        <w:rPr>
          <w:rFonts w:asciiTheme="majorHAnsi" w:hAnsiTheme="majorHAnsi"/>
          <w:sz w:val="24"/>
          <w:szCs w:val="24"/>
        </w:rPr>
      </w:pPr>
      <w:r w:rsidRPr="009366CF">
        <w:rPr>
          <w:rStyle w:val="Style13ptBold"/>
          <w:rFonts w:asciiTheme="majorHAnsi" w:hAnsiTheme="majorHAnsi"/>
        </w:rPr>
        <w:t>Storey 7</w:t>
      </w:r>
      <w:r w:rsidRPr="009366CF">
        <w:rPr>
          <w:rFonts w:asciiTheme="majorHAnsi" w:hAnsiTheme="majorHAnsi"/>
          <w:sz w:val="24"/>
          <w:szCs w:val="24"/>
        </w:rPr>
        <w:t xml:space="preserve"> (Ian Storey member of the Institute of Southeast Asian Studies, THE UNITED STATES AND ASEAN-CHINA RELATIONS: ALL QUIET ON THE SOUTHEAST ASIAN FRONT, October 2007, https://apps.dtic.mil/dtic/tr/fulltext/u2/a473640.pdf)</w:t>
      </w:r>
    </w:p>
    <w:p w14:paraId="29BDAC6D" w14:textId="77777777" w:rsidR="00A90120" w:rsidRPr="009366CF" w:rsidRDefault="00A90120" w:rsidP="00A90120">
      <w:pPr>
        <w:rPr>
          <w:rFonts w:asciiTheme="majorHAnsi" w:hAnsiTheme="majorHAnsi"/>
        </w:rPr>
      </w:pPr>
      <w:r w:rsidRPr="009366CF">
        <w:rPr>
          <w:rFonts w:asciiTheme="majorHAnsi" w:hAnsiTheme="majorHAnsi"/>
          <w:sz w:val="16"/>
          <w:szCs w:val="16"/>
        </w:rPr>
        <w:t>Depending on one’s perspective</w:t>
      </w:r>
      <w:r w:rsidRPr="009366CF">
        <w:rPr>
          <w:rFonts w:asciiTheme="majorHAnsi" w:hAnsiTheme="majorHAnsi"/>
          <w:u w:val="single"/>
        </w:rPr>
        <w:t xml:space="preserve">, Southeast Asia in the early 21st century is either a glass half full or a glass half empty. The glass is half full in the sense that for the majority of countries in Southeast Asia, these are relatively stable, peaceful, and prosperous times. </w:t>
      </w:r>
      <w:r w:rsidRPr="009366CF">
        <w:rPr>
          <w:rFonts w:asciiTheme="majorHAnsi" w:hAnsiTheme="majorHAnsi"/>
          <w:sz w:val="16"/>
          <w:szCs w:val="16"/>
        </w:rPr>
        <w:t>The economies of the region have either recovered fully, or are well on their way to full recovery, from the disastrous 1997-98 Asian Financial Crisis. Singapore and Malaysia have registered strong economic growth, while Vietnam has become the darling of foreign investors, and in 2006 its gross domestic product (GDP) growth rate was second only to the PRC in Asia. Indonesia and the Philippines are experiencing good levels of growth (5-6 percent), while even Laos and Cambodia are achieving respectable levels of GDP growth.</w:t>
      </w:r>
      <w:r w:rsidRPr="009366CF">
        <w:rPr>
          <w:rFonts w:asciiTheme="majorHAnsi" w:hAnsiTheme="majorHAnsi"/>
        </w:rPr>
        <w:t xml:space="preserve"> </w:t>
      </w:r>
      <w:r w:rsidRPr="009366CF">
        <w:rPr>
          <w:rFonts w:asciiTheme="majorHAnsi" w:hAnsiTheme="majorHAnsi"/>
          <w:u w:val="single"/>
        </w:rPr>
        <w:t xml:space="preserve">At the political level, the region has witnessed smooth leadership transitions in several countries (Singapore, Malaysia, Indonesia, and Vietnam) and, most importantly, democracy is being consolidated in Indonesia, Southeast Asia’s largest, and arguably most important, country. </w:t>
      </w:r>
      <w:r w:rsidRPr="009366CF">
        <w:rPr>
          <w:rFonts w:asciiTheme="majorHAnsi" w:hAnsiTheme="majorHAnsi"/>
          <w:sz w:val="16"/>
          <w:szCs w:val="16"/>
        </w:rPr>
        <w:t xml:space="preserve">Indonesia is also witnessing perhaps the world’s most successful peace process in Aceh. At the security level, although territorial disputes continue to simmer, there is no danger that any of these will result in outright conflict. </w:t>
      </w:r>
      <w:r w:rsidRPr="009366CF">
        <w:rPr>
          <w:rFonts w:asciiTheme="majorHAnsi" w:hAnsiTheme="majorHAnsi"/>
          <w:sz w:val="16"/>
          <w:szCs w:val="16"/>
          <w:u w:val="single"/>
        </w:rPr>
        <w:t>Indeed</w:t>
      </w:r>
      <w:r w:rsidRPr="009366CF">
        <w:rPr>
          <w:rFonts w:asciiTheme="majorHAnsi" w:hAnsiTheme="majorHAnsi"/>
          <w:u w:val="single"/>
        </w:rPr>
        <w:t xml:space="preserve"> the chance of interstate conflict between the ASEAN states is almost (but not entirely) unthinkable.</w:t>
      </w:r>
      <w:r w:rsidRPr="009366CF">
        <w:rPr>
          <w:rFonts w:asciiTheme="majorHAnsi" w:hAnsiTheme="majorHAnsi"/>
        </w:rPr>
        <w:t xml:space="preserve"> </w:t>
      </w:r>
    </w:p>
    <w:p w14:paraId="6C8CA48A" w14:textId="77777777" w:rsidR="00A90120" w:rsidRPr="009366CF" w:rsidRDefault="00A90120" w:rsidP="00A90120">
      <w:pPr>
        <w:rPr>
          <w:rFonts w:asciiTheme="majorHAnsi" w:hAnsiTheme="majorHAnsi"/>
          <w:sz w:val="24"/>
          <w:szCs w:val="24"/>
        </w:rPr>
      </w:pPr>
      <w:r w:rsidRPr="009366CF">
        <w:rPr>
          <w:rStyle w:val="Style13ptBold"/>
          <w:rFonts w:asciiTheme="majorHAnsi" w:hAnsiTheme="majorHAnsi"/>
        </w:rPr>
        <w:t>Storey 7</w:t>
      </w:r>
      <w:r w:rsidRPr="009366CF">
        <w:rPr>
          <w:rFonts w:asciiTheme="majorHAnsi" w:hAnsiTheme="majorHAnsi"/>
          <w:sz w:val="24"/>
          <w:szCs w:val="24"/>
        </w:rPr>
        <w:t xml:space="preserve"> (Ian Storey member of the Institute of Southeast Asian Studies, THE UNITED STATES AND ASEAN-CHINA RELATIONS: ALL QUIET ON THE SOUTHEAST ASIAN FRONT, October 2007, https://apps.dtic.mil/dtic/tr/fulltext/u2/a473640.pdf)</w:t>
      </w:r>
    </w:p>
    <w:p w14:paraId="6A914541" w14:textId="77777777" w:rsidR="00A90120" w:rsidRPr="009366CF" w:rsidRDefault="00A90120" w:rsidP="00A90120">
      <w:pPr>
        <w:rPr>
          <w:rFonts w:asciiTheme="majorHAnsi" w:hAnsiTheme="majorHAnsi"/>
          <w:sz w:val="16"/>
          <w:szCs w:val="16"/>
        </w:rPr>
      </w:pPr>
      <w:r w:rsidRPr="009366CF">
        <w:rPr>
          <w:rFonts w:asciiTheme="majorHAnsi" w:hAnsiTheme="majorHAnsi"/>
          <w:u w:val="single"/>
        </w:rPr>
        <w:t>Transnational terrorist networks such as Jemaah Islamiyah have been disrupted (but not destroyed); piracy attacks are down thanks partly to the cooperative efforts of Singapore, Malaysia, and Indonesia; and in the Philippines</w:t>
      </w:r>
      <w:r w:rsidRPr="009366CF">
        <w:rPr>
          <w:rFonts w:asciiTheme="majorHAnsi" w:hAnsiTheme="majorHAnsi"/>
        </w:rPr>
        <w:t xml:space="preserve">, </w:t>
      </w:r>
      <w:r w:rsidRPr="009366CF">
        <w:rPr>
          <w:rFonts w:asciiTheme="majorHAnsi" w:hAnsiTheme="majorHAnsi"/>
          <w:sz w:val="16"/>
          <w:szCs w:val="16"/>
        </w:rPr>
        <w:t>there are cautious grounds for optimism that a peace deal for Mindanao can be concluded in 2007. At the corporate level, ASEAN has embraced a vision for the future—the ASEAN Community 2015—and efforts are underway to frame a charter for the next ASEAN summit in November</w:t>
      </w:r>
      <w:r w:rsidRPr="009366CF">
        <w:rPr>
          <w:rFonts w:asciiTheme="majorHAnsi" w:hAnsiTheme="majorHAnsi"/>
        </w:rPr>
        <w:t xml:space="preserve"> </w:t>
      </w:r>
      <w:r w:rsidRPr="009366CF">
        <w:rPr>
          <w:rFonts w:asciiTheme="majorHAnsi" w:hAnsiTheme="majorHAnsi"/>
          <w:u w:val="single"/>
        </w:rPr>
        <w:t>2007 which will give the organization legal underpinnings for the first time ever. However, these developments do not mean that this observer has adopted a pollyannaish view of Southeast Asia. The glass is half empty in the sense that the region faces a host of serious security challenges, particularly transnational threats such as terrorism; communal and sectarian violence; and illegal trafficking in drugs, small arms, and people.</w:t>
      </w:r>
      <w:r w:rsidRPr="009366CF">
        <w:rPr>
          <w:rFonts w:asciiTheme="majorHAnsi" w:hAnsiTheme="majorHAnsi"/>
        </w:rPr>
        <w:t xml:space="preserve"> </w:t>
      </w:r>
      <w:r w:rsidRPr="009366CF">
        <w:rPr>
          <w:rFonts w:asciiTheme="majorHAnsi" w:hAnsiTheme="majorHAnsi"/>
          <w:sz w:val="16"/>
          <w:szCs w:val="16"/>
        </w:rPr>
        <w:t>Politically, the September 19, 2006, coup in Thailand, and continued rumors of coups in the Philippines, underscored the fragility of democratic institutions in Southeast Asia. Except for one or two countries, poor governance—corruption, lack of transparency and accountability, political instability, absence of rule of law, and ineffective government—remains widespread across the region. And while Aceh is a success story, the level of violence in Southern Thailand is escalating at an alarming rate.2</w:t>
      </w:r>
      <w:r w:rsidRPr="009366CF">
        <w:rPr>
          <w:rFonts w:asciiTheme="majorHAnsi" w:hAnsiTheme="majorHAnsi"/>
        </w:rPr>
        <w:t xml:space="preserve"> </w:t>
      </w:r>
      <w:r w:rsidRPr="009366CF">
        <w:rPr>
          <w:rFonts w:asciiTheme="majorHAnsi" w:hAnsiTheme="majorHAnsi"/>
          <w:u w:val="single"/>
        </w:rPr>
        <w:t>Moreover, some countries in Southeast Asia show characteristics of near-state failure, with Burma being the leading example. And while ASEAN has adopted a clear blueprint for the future, it remains to be seen whether the radical proposals suggested at the ASEAN Summit in Cebu, the Philippines, in January 2007</w:t>
      </w:r>
      <w:r w:rsidRPr="009366CF">
        <w:rPr>
          <w:rFonts w:asciiTheme="majorHAnsi" w:hAnsiTheme="majorHAnsi"/>
        </w:rPr>
        <w:t xml:space="preserve">, </w:t>
      </w:r>
      <w:r w:rsidRPr="009366CF">
        <w:rPr>
          <w:rFonts w:asciiTheme="majorHAnsi" w:hAnsiTheme="majorHAnsi"/>
          <w:sz w:val="16"/>
          <w:szCs w:val="16"/>
        </w:rPr>
        <w:t>will survive the negotiations and expected opposition from newer members such as Burma.</w:t>
      </w:r>
    </w:p>
    <w:p w14:paraId="621ACA05" w14:textId="77777777" w:rsidR="00A90120" w:rsidRPr="009366CF" w:rsidRDefault="00A90120" w:rsidP="00A90120">
      <w:pPr>
        <w:rPr>
          <w:rFonts w:asciiTheme="majorHAnsi" w:hAnsiTheme="majorHAnsi"/>
        </w:rPr>
      </w:pPr>
      <w:r w:rsidRPr="009366CF">
        <w:rPr>
          <w:rFonts w:asciiTheme="majorHAnsi" w:hAnsiTheme="majorHAnsi"/>
        </w:rPr>
        <w:t>(Brazinsky, Gregg Andrew, THE UNITED STATES AND MULTILATERAL SECURITY COOPERATION IN NORTHEAST ASIA, 2008, https://search.proquest.com/docview/215885389?pq-origsite=gscholar)</w:t>
      </w:r>
    </w:p>
    <w:p w14:paraId="38C501E0" w14:textId="77777777" w:rsidR="00A90120" w:rsidRPr="009366CF" w:rsidRDefault="00A90120" w:rsidP="00A90120">
      <w:pPr>
        <w:rPr>
          <w:rFonts w:asciiTheme="majorHAnsi" w:hAnsiTheme="majorHAnsi" w:cstheme="minorHAnsi"/>
          <w:sz w:val="16"/>
          <w:szCs w:val="16"/>
        </w:rPr>
      </w:pPr>
      <w:r w:rsidRPr="009366CF">
        <w:rPr>
          <w:rFonts w:asciiTheme="majorHAnsi" w:hAnsiTheme="majorHAnsi" w:cstheme="minorHAnsi"/>
          <w:sz w:val="16"/>
          <w:szCs w:val="16"/>
          <w:shd w:val="clear" w:color="auto" w:fill="FFFFFF"/>
        </w:rPr>
        <w:t>Moreover</w:t>
      </w:r>
      <w:r w:rsidRPr="009366CF">
        <w:rPr>
          <w:rFonts w:asciiTheme="majorHAnsi" w:hAnsiTheme="majorHAnsi" w:cstheme="minorHAnsi"/>
          <w:sz w:val="16"/>
          <w:szCs w:val="16"/>
          <w:u w:val="single"/>
          <w:shd w:val="clear" w:color="auto" w:fill="FFFFFF"/>
        </w:rPr>
        <w:t>,</w:t>
      </w:r>
      <w:r w:rsidRPr="009366CF">
        <w:rPr>
          <w:rFonts w:asciiTheme="majorHAnsi" w:hAnsiTheme="majorHAnsi" w:cstheme="minorHAnsi"/>
          <w:u w:val="single"/>
          <w:shd w:val="clear" w:color="auto" w:fill="FFFFFF"/>
        </w:rPr>
        <w:t xml:space="preserve"> while the United States has been hesitant about forging lasting multilateral security partnerships in the East Asian region, it has continued to seek greater economic integration. In recent years Japan and South Korea have both demonstrated a growing enthusiasm for free trade agreements</w:t>
      </w:r>
      <w:r w:rsidRPr="009366CF">
        <w:rPr>
          <w:rFonts w:asciiTheme="majorHAnsi" w:hAnsiTheme="majorHAnsi" w:cstheme="minorHAnsi"/>
          <w:shd w:val="clear" w:color="auto" w:fill="FFFFFF"/>
        </w:rPr>
        <w:t xml:space="preserve"> </w:t>
      </w:r>
      <w:r w:rsidRPr="009366CF">
        <w:rPr>
          <w:rFonts w:asciiTheme="majorHAnsi" w:hAnsiTheme="majorHAnsi" w:cstheme="minorHAnsi"/>
          <w:sz w:val="16"/>
          <w:szCs w:val="16"/>
          <w:shd w:val="clear" w:color="auto" w:fill="FFFFFF"/>
        </w:rPr>
        <w:t>(FTAs) to promote greater economic integration with the United States and other regions of the globe. Japan has already concluded FTA</w:t>
      </w:r>
      <w:r w:rsidRPr="009366CF">
        <w:rPr>
          <w:rFonts w:asciiTheme="majorHAnsi" w:hAnsiTheme="majorHAnsi" w:cstheme="minorHAnsi"/>
          <w:shd w:val="clear" w:color="auto" w:fill="FFFFFF"/>
        </w:rPr>
        <w:t xml:space="preserve"> </w:t>
      </w:r>
      <w:r w:rsidRPr="009366CF">
        <w:rPr>
          <w:rFonts w:asciiTheme="majorHAnsi" w:hAnsiTheme="majorHAnsi" w:cstheme="minorHAnsi"/>
          <w:u w:val="single"/>
          <w:shd w:val="clear" w:color="auto" w:fill="FFFFFF"/>
        </w:rPr>
        <w:t>agreements with Mexico, Singapore, and Malaysia while South Korea has negotiated agreements with Chile and Singapore</w:t>
      </w:r>
      <w:r w:rsidRPr="009366CF">
        <w:rPr>
          <w:rFonts w:asciiTheme="majorHAnsi" w:hAnsiTheme="majorHAnsi" w:cstheme="minorHAnsi"/>
          <w:shd w:val="clear" w:color="auto" w:fill="FFFFFF"/>
        </w:rPr>
        <w:t xml:space="preserve">. </w:t>
      </w:r>
      <w:r w:rsidRPr="009366CF">
        <w:rPr>
          <w:rFonts w:asciiTheme="majorHAnsi" w:hAnsiTheme="majorHAnsi" w:cstheme="minorHAnsi"/>
          <w:sz w:val="16"/>
          <w:szCs w:val="16"/>
          <w:shd w:val="clear" w:color="auto" w:fill="FFFFFF"/>
        </w:rPr>
        <w:t>Support for free trade has been an important component of American economic diplomacy in recent years, primarily because it serves the interests of some important political constituencies that are important to the Bush administration</w:t>
      </w:r>
      <w:r w:rsidRPr="009366CF">
        <w:rPr>
          <w:rFonts w:asciiTheme="majorHAnsi" w:hAnsiTheme="majorHAnsi" w:cstheme="minorHAnsi"/>
          <w:sz w:val="16"/>
          <w:szCs w:val="16"/>
          <w:u w:val="single"/>
          <w:shd w:val="clear" w:color="auto" w:fill="FFFFFF"/>
        </w:rPr>
        <w:t>.</w:t>
      </w:r>
      <w:r w:rsidRPr="009366CF">
        <w:rPr>
          <w:rFonts w:asciiTheme="majorHAnsi" w:hAnsiTheme="majorHAnsi" w:cstheme="minorHAnsi"/>
          <w:u w:val="single"/>
          <w:shd w:val="clear" w:color="auto" w:fill="FFFFFF"/>
        </w:rPr>
        <w:t xml:space="preserve"> By signing FTAs with Australia, Singapore, and South Korea, the United States has in fact been able to increase its exports to Asia during the last several years. Continued efforts to negotiate FTAs both between the United States and different Asian countries and among the Asian countries themselves can potentially create a region-wide free trade zone</w:t>
      </w:r>
      <w:r w:rsidRPr="009366CF">
        <w:rPr>
          <w:rFonts w:asciiTheme="majorHAnsi" w:hAnsiTheme="majorHAnsi" w:cstheme="minorHAnsi"/>
          <w:shd w:val="clear" w:color="auto" w:fill="FFFFFF"/>
        </w:rPr>
        <w:t xml:space="preserve"> </w:t>
      </w:r>
      <w:r w:rsidRPr="009366CF">
        <w:rPr>
          <w:rFonts w:asciiTheme="majorHAnsi" w:hAnsiTheme="majorHAnsi" w:cstheme="minorHAnsi"/>
          <w:sz w:val="16"/>
          <w:szCs w:val="16"/>
          <w:shd w:val="clear" w:color="auto" w:fill="FFFFFF"/>
        </w:rPr>
        <w:t>and multilateral cooperation on economic issues if not security issues.19</w:t>
      </w:r>
    </w:p>
    <w:p w14:paraId="78E5C2F7" w14:textId="77777777" w:rsidR="00A90120" w:rsidRPr="009366CF" w:rsidRDefault="00A90120" w:rsidP="00A90120">
      <w:pPr>
        <w:rPr>
          <w:rFonts w:asciiTheme="majorHAnsi" w:hAnsiTheme="majorHAnsi" w:cstheme="majorHAnsi"/>
          <w:color w:val="000000" w:themeColor="text1"/>
          <w:sz w:val="16"/>
        </w:rPr>
      </w:pPr>
    </w:p>
    <w:p w14:paraId="217580B5" w14:textId="77777777" w:rsidR="00A90120" w:rsidRPr="009366CF" w:rsidRDefault="00A90120" w:rsidP="00A90120">
      <w:pPr>
        <w:rPr>
          <w:rFonts w:asciiTheme="majorHAnsi" w:hAnsiTheme="majorHAnsi" w:cstheme="majorHAnsi"/>
        </w:rPr>
      </w:pPr>
    </w:p>
    <w:p w14:paraId="33D766B6" w14:textId="77777777" w:rsidR="00A90120" w:rsidRPr="009366CF" w:rsidRDefault="00A90120" w:rsidP="00A90120">
      <w:pPr>
        <w:rPr>
          <w:rFonts w:asciiTheme="majorHAnsi" w:hAnsiTheme="majorHAnsi" w:cstheme="majorHAnsi"/>
        </w:rPr>
      </w:pPr>
    </w:p>
    <w:p w14:paraId="698C2E7A" w14:textId="77777777" w:rsidR="00A90120" w:rsidRPr="009366CF" w:rsidRDefault="00A90120" w:rsidP="00A90120">
      <w:pPr>
        <w:rPr>
          <w:rFonts w:asciiTheme="majorHAnsi" w:hAnsiTheme="majorHAnsi" w:cstheme="majorHAnsi"/>
        </w:rPr>
      </w:pPr>
    </w:p>
    <w:p w14:paraId="08309E21" w14:textId="77777777" w:rsidR="00EF6E7D" w:rsidRPr="005C1C7D" w:rsidRDefault="00EF6E7D" w:rsidP="00EF6E7D">
      <w:pPr>
        <w:rPr>
          <w:rFonts w:asciiTheme="minorHAnsi" w:hAnsiTheme="minorHAnsi"/>
          <w:sz w:val="16"/>
        </w:rPr>
      </w:pPr>
      <w:bookmarkStart w:id="2" w:name="_GoBack"/>
      <w:bookmarkEnd w:id="2"/>
    </w:p>
    <w:p w14:paraId="239C8360" w14:textId="77777777" w:rsidR="00EF6E7D" w:rsidRPr="005C1C7D" w:rsidRDefault="00EF6E7D" w:rsidP="00EF6E7D">
      <w:pPr>
        <w:rPr>
          <w:rFonts w:asciiTheme="minorHAnsi" w:hAnsiTheme="minorHAnsi"/>
        </w:rPr>
      </w:pPr>
    </w:p>
    <w:p w14:paraId="16E6ECC3" w14:textId="77777777" w:rsidR="00D158B3" w:rsidRPr="005C1C7D" w:rsidRDefault="00D158B3" w:rsidP="00D158B3">
      <w:pPr>
        <w:pStyle w:val="Heading3"/>
        <w:rPr>
          <w:rFonts w:asciiTheme="minorHAnsi" w:hAnsiTheme="minorHAnsi"/>
        </w:rPr>
      </w:pPr>
    </w:p>
    <w:p w14:paraId="2AAF4ACA" w14:textId="77777777" w:rsidR="00B37B25" w:rsidRPr="005C1C7D" w:rsidRDefault="00B37B25" w:rsidP="00B37B25">
      <w:pPr>
        <w:rPr>
          <w:rFonts w:asciiTheme="minorHAnsi" w:hAnsiTheme="minorHAnsi"/>
        </w:rPr>
      </w:pPr>
    </w:p>
    <w:sectPr w:rsidR="00B37B25" w:rsidRPr="005C1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E1"/>
    <w:rsid w:val="000922F1"/>
    <w:rsid w:val="00104647"/>
    <w:rsid w:val="001610D4"/>
    <w:rsid w:val="001B328E"/>
    <w:rsid w:val="0036047B"/>
    <w:rsid w:val="003662F0"/>
    <w:rsid w:val="003C0AE1"/>
    <w:rsid w:val="00437639"/>
    <w:rsid w:val="005A0CE1"/>
    <w:rsid w:val="005C1C7D"/>
    <w:rsid w:val="00967E8F"/>
    <w:rsid w:val="00A90120"/>
    <w:rsid w:val="00B37B25"/>
    <w:rsid w:val="00D158B3"/>
    <w:rsid w:val="00EA562E"/>
    <w:rsid w:val="00EF6E7D"/>
    <w:rsid w:val="00F74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B3CC"/>
  <w15:chartTrackingRefBased/>
  <w15:docId w15:val="{57F1F048-8796-4725-907E-6A0BE45C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37B25"/>
    <w:rPr>
      <w:rFonts w:ascii="Calibri" w:hAnsi="Calibri"/>
    </w:rPr>
  </w:style>
  <w:style w:type="paragraph" w:styleId="Heading1">
    <w:name w:val="heading 1"/>
    <w:aliases w:val="Pocket"/>
    <w:basedOn w:val="Normal"/>
    <w:next w:val="Normal"/>
    <w:link w:val="Heading1Char"/>
    <w:qFormat/>
    <w:rsid w:val="00B37B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7B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7B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1111,No Spacing111111, Ch,ta,Tags,No Spacing1,Debate Text,No Spacing11,Read stuff,No Spacing111,No Spacing2,tags,No Spacing1111"/>
    <w:basedOn w:val="Normal"/>
    <w:next w:val="Normal"/>
    <w:link w:val="Heading4Char"/>
    <w:uiPriority w:val="3"/>
    <w:unhideWhenUsed/>
    <w:qFormat/>
    <w:rsid w:val="00B37B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7B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7B25"/>
  </w:style>
  <w:style w:type="character" w:customStyle="1" w:styleId="Heading1Char">
    <w:name w:val="Heading 1 Char"/>
    <w:aliases w:val="Pocket Char"/>
    <w:basedOn w:val="DefaultParagraphFont"/>
    <w:link w:val="Heading1"/>
    <w:rsid w:val="00B37B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7B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7B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1111 Char,No Spacing111111 Char, Ch Char,ta Char,Tags Char,No Spacing1 Char"/>
    <w:basedOn w:val="DefaultParagraphFont"/>
    <w:link w:val="Heading4"/>
    <w:uiPriority w:val="3"/>
    <w:rsid w:val="00B37B25"/>
    <w:rPr>
      <w:rFonts w:ascii="Calibri" w:eastAsiaTheme="majorEastAsia" w:hAnsi="Calibri" w:cstheme="majorBidi"/>
      <w:b/>
      <w:iCs/>
      <w:sz w:val="26"/>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B"/>
    <w:basedOn w:val="DefaultParagraphFont"/>
    <w:link w:val="textbold"/>
    <w:uiPriority w:val="7"/>
    <w:qFormat/>
    <w:rsid w:val="00B37B2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37B2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B37B25"/>
    <w:rPr>
      <w:b w:val="0"/>
      <w:sz w:val="22"/>
      <w:u w:val="single"/>
    </w:rPr>
  </w:style>
  <w:style w:type="character" w:styleId="Hyperlink">
    <w:name w:val="Hyperlink"/>
    <w:aliases w:val="heading 1 (block title),Important,Read,Card Text,Internet Link"/>
    <w:basedOn w:val="DefaultParagraphFont"/>
    <w:uiPriority w:val="99"/>
    <w:unhideWhenUsed/>
    <w:rsid w:val="00B37B25"/>
    <w:rPr>
      <w:color w:val="auto"/>
      <w:u w:val="none"/>
    </w:rPr>
  </w:style>
  <w:style w:type="character" w:styleId="FollowedHyperlink">
    <w:name w:val="FollowedHyperlink"/>
    <w:basedOn w:val="DefaultParagraphFont"/>
    <w:uiPriority w:val="99"/>
    <w:semiHidden/>
    <w:unhideWhenUsed/>
    <w:rsid w:val="00B37B25"/>
    <w:rPr>
      <w:color w:val="auto"/>
      <w:u w:val="none"/>
    </w:rPr>
  </w:style>
  <w:style w:type="paragraph" w:customStyle="1" w:styleId="textbold">
    <w:name w:val="text bold"/>
    <w:basedOn w:val="Normal"/>
    <w:link w:val="Emphasis"/>
    <w:uiPriority w:val="7"/>
    <w:qFormat/>
    <w:rsid w:val="00B37B25"/>
    <w:pPr>
      <w:ind w:left="720"/>
      <w:jc w:val="both"/>
    </w:pPr>
    <w:rPr>
      <w:b/>
      <w:iCs/>
      <w:u w:val="single"/>
    </w:rPr>
  </w:style>
  <w:style w:type="character" w:customStyle="1" w:styleId="underline">
    <w:name w:val="underline"/>
    <w:basedOn w:val="DefaultParagraphFont"/>
    <w:rsid w:val="00B37B25"/>
    <w:rPr>
      <w:b/>
      <w:u w:val="single"/>
    </w:rPr>
  </w:style>
  <w:style w:type="paragraph" w:customStyle="1" w:styleId="Card">
    <w:name w:val="Card"/>
    <w:basedOn w:val="Normal"/>
    <w:rsid w:val="00B37B25"/>
    <w:pPr>
      <w:ind w:left="288"/>
    </w:pPr>
    <w:rPr>
      <w:rFonts w:eastAsia="Times New Roman"/>
      <w:sz w:val="20"/>
      <w:szCs w:val="20"/>
    </w:rPr>
  </w:style>
  <w:style w:type="character" w:customStyle="1" w:styleId="Shrinker">
    <w:name w:val="Shrinker"/>
    <w:basedOn w:val="DefaultParagraphFont"/>
    <w:rsid w:val="00B37B25"/>
    <w:rPr>
      <w:rFonts w:ascii="Times New Roman" w:hAnsi="Times New Roman"/>
      <w:sz w:val="10"/>
      <w:szCs w:val="13"/>
    </w:rPr>
  </w:style>
  <w:style w:type="character" w:customStyle="1" w:styleId="highlight">
    <w:name w:val="highlight"/>
    <w:basedOn w:val="DefaultParagraphFont"/>
    <w:rsid w:val="00B37B25"/>
    <w:rPr>
      <w:rFonts w:ascii="Times New Roman" w:hAnsi="Times New Roman"/>
      <w:b/>
      <w:sz w:val="20"/>
      <w:u w:val="single"/>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rsid w:val="0036047B"/>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36047B"/>
    <w:rPr>
      <w:rFonts w:ascii="Times New Roman" w:eastAsia="Times New Roman" w:hAnsi="Times New Roman" w:cs="Times New Roman"/>
      <w:sz w:val="24"/>
    </w:rPr>
  </w:style>
  <w:style w:type="character" w:customStyle="1" w:styleId="TitleChar">
    <w:name w:val="Title Char"/>
    <w:aliases w:val="Bold Underlined Char,UNDERLINE Char,Cites and Cards Char"/>
    <w:basedOn w:val="DefaultParagraphFont"/>
    <w:link w:val="Title"/>
    <w:uiPriority w:val="10"/>
    <w:qFormat/>
    <w:rsid w:val="00A90120"/>
    <w:rPr>
      <w:bCs/>
      <w:sz w:val="20"/>
      <w:u w:val="single"/>
    </w:rPr>
  </w:style>
  <w:style w:type="paragraph" w:styleId="Title">
    <w:name w:val="Title"/>
    <w:aliases w:val="Bold Underlined,UNDERLINE,Cites and Cards"/>
    <w:basedOn w:val="Normal"/>
    <w:next w:val="Normal"/>
    <w:link w:val="TitleChar"/>
    <w:uiPriority w:val="10"/>
    <w:qFormat/>
    <w:rsid w:val="00A90120"/>
    <w:pPr>
      <w:outlineLvl w:val="0"/>
    </w:pPr>
    <w:rPr>
      <w:rFonts w:asciiTheme="minorHAnsi" w:hAnsiTheme="minorHAnsi"/>
      <w:bCs/>
      <w:sz w:val="20"/>
      <w:u w:val="single"/>
    </w:rPr>
  </w:style>
  <w:style w:type="character" w:customStyle="1" w:styleId="TitleChar1">
    <w:name w:val="Title Char1"/>
    <w:basedOn w:val="DefaultParagraphFont"/>
    <w:uiPriority w:val="10"/>
    <w:rsid w:val="00A9012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A901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nd.org/content/dam/rand/pubs/perspectives/PE200/PE260/RAND_PE260.pdf" TargetMode="External"/><Relationship Id="rId18" Type="http://schemas.openxmlformats.org/officeDocument/2006/relationships/hyperlink" Target="https://en.wikipedia.org/wiki/David_Brooks_(commentator)" TargetMode="External"/><Relationship Id="rId26" Type="http://schemas.openxmlformats.org/officeDocument/2006/relationships/hyperlink" Target="https://en.wikipedia.org/wiki/The_Atlantic_Monthly" TargetMode="External"/><Relationship Id="rId39" Type="http://schemas.openxmlformats.org/officeDocument/2006/relationships/hyperlink" Target="http://www.washingtonpost.com/opinions/chinas-dangerous-provocation/2015/05/26/cd1c5de0-03c5-11e5-a428-c984eb077d4e_story.html" TargetMode="External"/><Relationship Id="rId21" Type="http://schemas.openxmlformats.org/officeDocument/2006/relationships/hyperlink" Target="https://en.wikipedia.org/wiki/Op-ed" TargetMode="External"/><Relationship Id="rId34" Type="http://schemas.openxmlformats.org/officeDocument/2006/relationships/hyperlink" Target="https://www.theatlantic.com/international/archive/2015/06/china-dream-liu-mingfu-power/394748/" TargetMode="External"/><Relationship Id="rId42" Type="http://schemas.openxmlformats.org/officeDocument/2006/relationships/hyperlink" Target="http://www.jamestown.org/single/?no_cache=1&amp;tx_ttnews%5Btt_news%5D=36217" TargetMode="External"/><Relationship Id="rId47" Type="http://schemas.openxmlformats.org/officeDocument/2006/relationships/hyperlink" Target="https://www.theatlantic.com/international/archive/2015/05/chinese-democracy-isnt-inevitable/394325/" TargetMode="External"/><Relationship Id="rId50" Type="http://schemas.openxmlformats.org/officeDocument/2006/relationships/hyperlink" Target="http://www.informaworld.com/smpp/title%7Edb=all%7Econtent=t713636064" TargetMode="External"/><Relationship Id="rId55" Type="http://schemas.openxmlformats.org/officeDocument/2006/relationships/hyperlink" Target="https://www.city-journal.org/html/fruits-appeasement-12508.html" TargetMode="External"/><Relationship Id="rId63" Type="http://schemas.openxmlformats.org/officeDocument/2006/relationships/hyperlink" Target="http://entm.ag/1Bx4sv4" TargetMode="External"/><Relationship Id="rId68" Type="http://schemas.openxmlformats.org/officeDocument/2006/relationships/hyperlink" Target="https://www.economist.com/finance-and-economics/2014/03/03/inequality-v-growth" TargetMode="External"/><Relationship Id="rId76" Type="http://schemas.openxmlformats.org/officeDocument/2006/relationships/hyperlink" Target="https://www.imf.org/external/pubs/ft/wp/2016/wp16176.pdf" TargetMode="External"/><Relationship Id="rId7" Type="http://schemas.openxmlformats.org/officeDocument/2006/relationships/hyperlink" Target="http://en.wikipedia.org/wiki/George_W._Bush" TargetMode="External"/><Relationship Id="rId71" Type="http://schemas.openxmlformats.org/officeDocument/2006/relationships/hyperlink" Target="https://www.brookings.edu/wp-content/uploads/2015/05/050415-Summers-Okun-Speech.pdf" TargetMode="External"/><Relationship Id="rId2" Type="http://schemas.openxmlformats.org/officeDocument/2006/relationships/styles" Target="styles.xml"/><Relationship Id="rId16" Type="http://schemas.openxmlformats.org/officeDocument/2006/relationships/hyperlink" Target="https://en.wikipedia.org/wiki/David_Brooks_(commentator)" TargetMode="External"/><Relationship Id="rId29" Type="http://schemas.openxmlformats.org/officeDocument/2006/relationships/hyperlink" Target="https://en.wikipedia.org/wiki/David_Brooks_(commentator)" TargetMode="External"/><Relationship Id="rId11" Type="http://schemas.openxmlformats.org/officeDocument/2006/relationships/hyperlink" Target="http://en.wikipedia.org/wiki/The_Pentagon" TargetMode="External"/><Relationship Id="rId24" Type="http://schemas.openxmlformats.org/officeDocument/2006/relationships/hyperlink" Target="https://en.wikipedia.org/wiki/The_Weekly_Standard" TargetMode="External"/><Relationship Id="rId32" Type="http://schemas.openxmlformats.org/officeDocument/2006/relationships/hyperlink" Target="http://en.wikipedia.org/wiki/Princeton_University" TargetMode="External"/><Relationship Id="rId37" Type="http://schemas.openxmlformats.org/officeDocument/2006/relationships/hyperlink" Target="http://www.wsj.com/articles/u-s-military-proposes-challenge-to-china-sea-claims-1431463920" TargetMode="External"/><Relationship Id="rId40" Type="http://schemas.openxmlformats.org/officeDocument/2006/relationships/hyperlink" Target="http://www.armed-services.senate.gov/press-releases/senators-mccain-reed-corker-and-menendez-send-letter-on-chinese-maritime-strategy" TargetMode="External"/><Relationship Id="rId45" Type="http://schemas.openxmlformats.org/officeDocument/2006/relationships/hyperlink" Target="http://www.slate.com/articles/news_and_politics/assessment/2003/03/the_tv_generals.html" TargetMode="External"/><Relationship Id="rId53" Type="http://schemas.openxmlformats.org/officeDocument/2006/relationships/hyperlink" Target="http://spectator.org/articles/62090/christianity-and-nukes" TargetMode="External"/><Relationship Id="rId58" Type="http://schemas.openxmlformats.org/officeDocument/2006/relationships/hyperlink" Target="http://www.huffingtonpost.com/2010/12/07/us-falls-in-world-education-rankings_n_793185.html" TargetMode="External"/><Relationship Id="rId66" Type="http://schemas.openxmlformats.org/officeDocument/2006/relationships/hyperlink" Target="http://entm.ag/1FbM2yJ" TargetMode="External"/><Relationship Id="rId74" Type="http://schemas.openxmlformats.org/officeDocument/2006/relationships/hyperlink" Target="https://www.imf.org/external/pubs/ft/sdn/2014/sdn1402.pdf" TargetMode="External"/><Relationship Id="rId79" Type="http://schemas.openxmlformats.org/officeDocument/2006/relationships/fontTable" Target="fontTable.xml"/><Relationship Id="rId5" Type="http://schemas.openxmlformats.org/officeDocument/2006/relationships/hyperlink" Target="https://mearsheimer.uchicago.edu/pdfs/Offshore%20Balancing.pdf" TargetMode="External"/><Relationship Id="rId61" Type="http://schemas.openxmlformats.org/officeDocument/2006/relationships/hyperlink" Target="http://entm.ag/1IngIA3" TargetMode="External"/><Relationship Id="rId10" Type="http://schemas.openxmlformats.org/officeDocument/2006/relationships/hyperlink" Target="http://en.wikipedia.org/wiki/State_Department" TargetMode="External"/><Relationship Id="rId19" Type="http://schemas.openxmlformats.org/officeDocument/2006/relationships/hyperlink" Target="https://en.wikipedia.org/wiki/David_Brooks_(commentator)" TargetMode="External"/><Relationship Id="rId31" Type="http://schemas.openxmlformats.org/officeDocument/2006/relationships/hyperlink" Target="http://www.cfr.org/publication/23537/belttightening_for_us_foreign_policy.html" TargetMode="External"/><Relationship Id="rId44" Type="http://schemas.openxmlformats.org/officeDocument/2006/relationships/hyperlink" Target="http://www.wsj.com/articles/SB10001424127887324128504578348774040546346" TargetMode="External"/><Relationship Id="rId52" Type="http://schemas.openxmlformats.org/officeDocument/2006/relationships/hyperlink" Target="http://www.informaworld.com/smpp/title%7Edb=all%7Econtent=g780703608" TargetMode="External"/><Relationship Id="rId60" Type="http://schemas.openxmlformats.org/officeDocument/2006/relationships/hyperlink" Target="https://www.forbes.com/2009/11/03/capitalism-save-us-opinions-forbes_land.html" TargetMode="External"/><Relationship Id="rId65" Type="http://schemas.openxmlformats.org/officeDocument/2006/relationships/hyperlink" Target="http://entm.ag/1hOn7eq" TargetMode="External"/><Relationship Id="rId73" Type="http://schemas.openxmlformats.org/officeDocument/2006/relationships/hyperlink" Target="https://www.economist.com/special-report/2012/10/13/the-new-model" TargetMode="External"/><Relationship Id="rId78" Type="http://schemas.openxmlformats.org/officeDocument/2006/relationships/hyperlink" Target="https://www.theguardian.com/bo" TargetMode="External"/><Relationship Id="rId4" Type="http://schemas.openxmlformats.org/officeDocument/2006/relationships/webSettings" Target="webSettings.xml"/><Relationship Id="rId9" Type="http://schemas.openxmlformats.org/officeDocument/2006/relationships/hyperlink" Target="http://en.wikipedia.org/wiki/White_House" TargetMode="External"/><Relationship Id="rId14" Type="http://schemas.openxmlformats.org/officeDocument/2006/relationships/hyperlink" Target="https://www.rand.org/content/dam/rand/pubs/perspectives/PE200/PE260/RAND_PE260.pdf" TargetMode="External"/><Relationship Id="rId22" Type="http://schemas.openxmlformats.org/officeDocument/2006/relationships/hyperlink" Target="https://en.wikipedia.org/wiki/The_Wall_Street_Journal" TargetMode="External"/><Relationship Id="rId27" Type="http://schemas.openxmlformats.org/officeDocument/2006/relationships/hyperlink" Target="https://en.wikipedia.org/wiki/NPR" TargetMode="External"/><Relationship Id="rId30" Type="http://schemas.openxmlformats.org/officeDocument/2006/relationships/hyperlink" Target="https://en.wikipedia.org/wiki/University_of_Chicago" TargetMode="External"/><Relationship Id="rId35" Type="http://schemas.openxmlformats.org/officeDocument/2006/relationships/hyperlink" Target="http://www.wsj.com/articles/SB10001424127887324128504578348774040546346" TargetMode="External"/><Relationship Id="rId43" Type="http://schemas.openxmlformats.org/officeDocument/2006/relationships/hyperlink" Target="http://www.wsj.com/articles/SB10001424127887324128504578348774040546346" TargetMode="External"/><Relationship Id="rId48" Type="http://schemas.openxmlformats.org/officeDocument/2006/relationships/hyperlink" Target="http://news.bbc.co.uk/2/hi/uk_news/7174996.stm" TargetMode="External"/><Relationship Id="rId56" Type="http://schemas.openxmlformats.org/officeDocument/2006/relationships/hyperlink" Target="https://www.newsweek.com/marco-rubio-us-military-solution-venezuela-1101123" TargetMode="External"/><Relationship Id="rId64" Type="http://schemas.openxmlformats.org/officeDocument/2006/relationships/hyperlink" Target="https://www.entrepreneur.com/article/245448" TargetMode="External"/><Relationship Id="rId69" Type="http://schemas.openxmlformats.org/officeDocument/2006/relationships/hyperlink" Target="https://www.econ.nyu.edu/user/benhabib/IneqGrow.pdf" TargetMode="External"/><Relationship Id="rId77" Type="http://schemas.openxmlformats.org/officeDocument/2006/relationships/hyperlink" Target="https://www.imf.org/external/pubs/ft/seminar/1999/reforms/fukuyama.htm" TargetMode="External"/><Relationship Id="rId8" Type="http://schemas.openxmlformats.org/officeDocument/2006/relationships/hyperlink" Target="http://en.wikipedia.org/wiki/Politics_of_the_United_States" TargetMode="External"/><Relationship Id="rId51" Type="http://schemas.openxmlformats.org/officeDocument/2006/relationships/hyperlink" Target="http://www.informaworld.com/smpp/title%7Edb=all%7Econtent=t713636064%7Etab=issueslist%7Ebranches=30" TargetMode="External"/><Relationship Id="rId72" Type="http://schemas.openxmlformats.org/officeDocument/2006/relationships/hyperlink" Target="https://www.brookings.edu/wp-content/uploads/2015/05/050415-Summers-Okun-Speech.pdf"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nationalreview.com/articles/259024/economy-and-national-security-zalmay-khalilzad?page=2" TargetMode="External"/><Relationship Id="rId17" Type="http://schemas.openxmlformats.org/officeDocument/2006/relationships/hyperlink" Target="https://en.wikipedia.org/wiki/The_New_York_Times" TargetMode="External"/><Relationship Id="rId25" Type="http://schemas.openxmlformats.org/officeDocument/2006/relationships/hyperlink" Target="https://en.wikipedia.org/wiki/Newsweek" TargetMode="External"/><Relationship Id="rId33" Type="http://schemas.openxmlformats.org/officeDocument/2006/relationships/hyperlink" Target="https://www.theatlantic.com/author/liu-mingfu/" TargetMode="External"/><Relationship Id="rId38" Type="http://schemas.openxmlformats.org/officeDocument/2006/relationships/hyperlink" Target="http://www.reuters.com/article/2015/05/30/us-asia-security-idUSKBN0OF01J20150530" TargetMode="External"/><Relationship Id="rId46" Type="http://schemas.openxmlformats.org/officeDocument/2006/relationships/hyperlink" Target="http://www.wsj.com/articles/SB10001424052748703864204576315223305697158" TargetMode="External"/><Relationship Id="rId59" Type="http://schemas.openxmlformats.org/officeDocument/2006/relationships/hyperlink" Target="http://www.usnews.com/education/best-global-universities/rankings?int=a27a09" TargetMode="External"/><Relationship Id="rId67" Type="http://schemas.openxmlformats.org/officeDocument/2006/relationships/hyperlink" Target="http://entm.ag/1Lv1CXK" TargetMode="External"/><Relationship Id="rId20" Type="http://schemas.openxmlformats.org/officeDocument/2006/relationships/hyperlink" Target="https://en.wikipedia.org/wiki/The_Washington_Times" TargetMode="External"/><Relationship Id="rId41" Type="http://schemas.openxmlformats.org/officeDocument/2006/relationships/hyperlink" Target="http://us.macmillan.com/thehundredyearmarathon/michaelpillsbury" TargetMode="External"/><Relationship Id="rId54" Type="http://schemas.openxmlformats.org/officeDocument/2006/relationships/hyperlink" Target="http://dergiler.ankara.edu.tr/dergiler/44/2259/23498.pdf" TargetMode="External"/><Relationship Id="rId62" Type="http://schemas.openxmlformats.org/officeDocument/2006/relationships/hyperlink" Target="http://entm.ag/1Thip7N" TargetMode="External"/><Relationship Id="rId70" Type="http://schemas.openxmlformats.org/officeDocument/2006/relationships/hyperlink" Target="https://www.amazon.com/gp/product/0815726538?ie=UTF8&amp;tag=washpost-20&amp;camp=1789&amp;linkCode=xm2&amp;creativeASIN=0815726538" TargetMode="External"/><Relationship Id="rId75" Type="http://schemas.openxmlformats.org/officeDocument/2006/relationships/hyperlink" Target="http://users.nber.org/~agelber/papers/prizestructure.pdf" TargetMode="External"/><Relationship Id="rId1" Type="http://schemas.openxmlformats.org/officeDocument/2006/relationships/numbering" Target="numbering.xml"/><Relationship Id="rId6" Type="http://schemas.openxmlformats.org/officeDocument/2006/relationships/hyperlink" Target="http://en.wikipedia.org/wiki/United_States_Ambassador_to_the_United_Nations" TargetMode="External"/><Relationship Id="rId15" Type="http://schemas.openxmlformats.org/officeDocument/2006/relationships/hyperlink" Target="https://www.brookings.edu/research/americas-awesome-military/" TargetMode="External"/><Relationship Id="rId23" Type="http://schemas.openxmlformats.org/officeDocument/2006/relationships/hyperlink" Target="https://en.wikipedia.org/wiki/David_Brooks_(commentator)" TargetMode="External"/><Relationship Id="rId28" Type="http://schemas.openxmlformats.org/officeDocument/2006/relationships/hyperlink" Target="https://en.wikipedia.org/wiki/PBS_NewsHour" TargetMode="External"/><Relationship Id="rId36" Type="http://schemas.openxmlformats.org/officeDocument/2006/relationships/hyperlink" Target="http://www.chinadaily.com.cn/china/2015-05/26/content_20820628.htm" TargetMode="External"/><Relationship Id="rId49" Type="http://schemas.openxmlformats.org/officeDocument/2006/relationships/hyperlink" Target="http://www.newamerica.net/publications/articles/2007/beyond_american_hegemony_5381" TargetMode="External"/><Relationship Id="rId57" Type="http://schemas.openxmlformats.org/officeDocument/2006/relationships/hyperlink" Target="http://www.nationalreview.com/agenda/3440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ip%20Griff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50</TotalTime>
  <Pages>1</Pages>
  <Words>44030</Words>
  <Characters>250971</Characters>
  <Application>Microsoft Office Word</Application>
  <DocSecurity>0</DocSecurity>
  <Lines>2091</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Hollis Griffin</dc:creator>
  <cp:keywords/>
  <dc:description/>
  <cp:lastModifiedBy>Hollis Griffin</cp:lastModifiedBy>
  <cp:revision>17</cp:revision>
  <dcterms:created xsi:type="dcterms:W3CDTF">2019-07-27T20:37:00Z</dcterms:created>
  <dcterms:modified xsi:type="dcterms:W3CDTF">2019-07-28T00:09:00Z</dcterms:modified>
</cp:coreProperties>
</file>