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2BB" w:rsidRDefault="006172BB" w:rsidP="006172BB">
      <w:pPr>
        <w:pStyle w:val="Heading1"/>
      </w:pPr>
      <w:r>
        <w:t xml:space="preserve">Saudi </w:t>
      </w:r>
      <w:proofErr w:type="spellStart"/>
      <w:r>
        <w:t>Aff</w:t>
      </w:r>
      <w:proofErr w:type="spellEnd"/>
      <w:r>
        <w:t xml:space="preserve"> Updates </w:t>
      </w:r>
      <w:r w:rsidR="00740834">
        <w:t>7/2</w:t>
      </w:r>
      <w:r w:rsidR="00D7600A">
        <w:t>5</w:t>
      </w:r>
      <w:r w:rsidR="00740834">
        <w:t xml:space="preserve"> </w:t>
      </w:r>
      <w:r w:rsidR="0032249F">
        <w:t>–</w:t>
      </w:r>
      <w:r>
        <w:t xml:space="preserve"> </w:t>
      </w:r>
      <w:proofErr w:type="gramStart"/>
      <w:r>
        <w:t>HJPP</w:t>
      </w:r>
      <w:r w:rsidR="00740834">
        <w:t>(</w:t>
      </w:r>
      <w:proofErr w:type="gramEnd"/>
      <w:r w:rsidR="00740834">
        <w:t>W)</w:t>
      </w:r>
    </w:p>
    <w:p w:rsidR="001B792E" w:rsidRDefault="001B792E" w:rsidP="001B792E">
      <w:pPr>
        <w:pStyle w:val="Heading2"/>
      </w:pPr>
      <w:bookmarkStart w:id="0" w:name="_GoBack"/>
      <w:bookmarkEnd w:id="0"/>
      <w:r>
        <w:t xml:space="preserve">Saudi Relations DA </w:t>
      </w:r>
      <w:proofErr w:type="spellStart"/>
      <w:r>
        <w:t>Aff</w:t>
      </w:r>
      <w:proofErr w:type="spellEnd"/>
      <w:r>
        <w:t xml:space="preserve"> Answer Ups</w:t>
      </w:r>
    </w:p>
    <w:p w:rsidR="001B792E" w:rsidRDefault="001B792E" w:rsidP="001B792E">
      <w:pPr>
        <w:pStyle w:val="Heading3"/>
      </w:pPr>
      <w:r>
        <w:t>2AC – Interoperability</w:t>
      </w:r>
    </w:p>
    <w:p w:rsidR="001B792E" w:rsidRDefault="001B792E" w:rsidP="001B792E">
      <w:pPr>
        <w:pStyle w:val="Heading4"/>
      </w:pPr>
      <w:r>
        <w:t xml:space="preserve">Saudi Arabia is </w:t>
      </w:r>
      <w:r w:rsidRPr="002F07D8">
        <w:rPr>
          <w:u w:val="single"/>
        </w:rPr>
        <w:t>locked in</w:t>
      </w:r>
      <w:r>
        <w:t xml:space="preserve"> with the US – their </w:t>
      </w:r>
      <w:r w:rsidRPr="002F07D8">
        <w:rPr>
          <w:u w:val="single"/>
        </w:rPr>
        <w:t>fear of Iran</w:t>
      </w:r>
      <w:r>
        <w:t xml:space="preserve"> means they’re </w:t>
      </w:r>
      <w:r w:rsidRPr="002F07D8">
        <w:rPr>
          <w:u w:val="single"/>
        </w:rPr>
        <w:t>hesitant</w:t>
      </w:r>
      <w:r>
        <w:t xml:space="preserve"> to change suppliers. </w:t>
      </w:r>
    </w:p>
    <w:p w:rsidR="001B792E" w:rsidRPr="00C2483D" w:rsidRDefault="001B792E" w:rsidP="001B792E">
      <w:r w:rsidRPr="00C2483D">
        <w:rPr>
          <w:rStyle w:val="Style13ptBold"/>
        </w:rPr>
        <w:t>French ‘18</w:t>
      </w:r>
      <w:r>
        <w:t xml:space="preserve"> </w:t>
      </w:r>
      <w:r w:rsidRPr="00C2483D">
        <w:rPr>
          <w:sz w:val="16"/>
          <w:szCs w:val="16"/>
        </w:rPr>
        <w:t>(David; senior writer for National Review, a senior fellow at the National Review Institute; 10-18-2018; "Arms Deals Give Leverage to America, Not the Saudis"; National Review; https://www.nationalreview.com/corner/arms-deals-give-america-leverage-not-the-saudis/; accessed 7-18-2019; SM-Camp)</w:t>
      </w:r>
    </w:p>
    <w:p w:rsidR="001B792E" w:rsidRPr="00C2483D" w:rsidRDefault="001B792E" w:rsidP="001B792E">
      <w:pPr>
        <w:rPr>
          <w:u w:val="single"/>
        </w:rPr>
      </w:pPr>
      <w:r>
        <w:t xml:space="preserve">The </w:t>
      </w:r>
      <w:r w:rsidRPr="002F07D8">
        <w:rPr>
          <w:highlight w:val="green"/>
          <w:u w:val="single"/>
        </w:rPr>
        <w:t>Saudi</w:t>
      </w:r>
      <w:r w:rsidRPr="00C2483D">
        <w:rPr>
          <w:u w:val="single"/>
        </w:rPr>
        <w:t xml:space="preserve"> military</w:t>
      </w:r>
      <w:r>
        <w:t xml:space="preserve"> is </w:t>
      </w:r>
      <w:r w:rsidRPr="002F07D8">
        <w:rPr>
          <w:b/>
          <w:bCs/>
          <w:highlight w:val="green"/>
          <w:u w:val="single"/>
        </w:rPr>
        <w:t>highly dependent</w:t>
      </w:r>
      <w:r w:rsidRPr="002F07D8">
        <w:rPr>
          <w:highlight w:val="green"/>
          <w:u w:val="single"/>
        </w:rPr>
        <w:t xml:space="preserve"> on</w:t>
      </w:r>
      <w:r w:rsidRPr="00C2483D">
        <w:rPr>
          <w:u w:val="single"/>
        </w:rPr>
        <w:t xml:space="preserve"> advanced </w:t>
      </w:r>
      <w:r w:rsidRPr="002F07D8">
        <w:rPr>
          <w:highlight w:val="green"/>
          <w:u w:val="single"/>
        </w:rPr>
        <w:t>America</w:t>
      </w:r>
      <w:r w:rsidRPr="00C2483D">
        <w:rPr>
          <w:u w:val="single"/>
        </w:rPr>
        <w:t xml:space="preserve">n weaponry. American </w:t>
      </w:r>
      <w:r w:rsidRPr="002F07D8">
        <w:rPr>
          <w:highlight w:val="green"/>
          <w:u w:val="single"/>
        </w:rPr>
        <w:t>F-15s</w:t>
      </w:r>
      <w:r w:rsidRPr="00C2483D">
        <w:rPr>
          <w:u w:val="single"/>
        </w:rPr>
        <w:t xml:space="preserve"> comprise</w:t>
      </w:r>
      <w:r>
        <w:t xml:space="preserve"> close to </w:t>
      </w:r>
      <w:r w:rsidRPr="002F07D8">
        <w:rPr>
          <w:b/>
          <w:bCs/>
          <w:highlight w:val="green"/>
          <w:u w:val="single"/>
        </w:rPr>
        <w:t>half</w:t>
      </w:r>
      <w:r w:rsidRPr="002F07D8">
        <w:rPr>
          <w:highlight w:val="green"/>
          <w:u w:val="single"/>
        </w:rPr>
        <w:t xml:space="preserve"> the Saudi</w:t>
      </w:r>
      <w:r w:rsidRPr="00C2483D">
        <w:rPr>
          <w:u w:val="single"/>
        </w:rPr>
        <w:t xml:space="preserve"> fighter </w:t>
      </w:r>
      <w:r w:rsidRPr="002F07D8">
        <w:rPr>
          <w:highlight w:val="green"/>
          <w:u w:val="single"/>
        </w:rPr>
        <w:t>force, and</w:t>
      </w:r>
      <w:r>
        <w:t xml:space="preserve"> the </w:t>
      </w:r>
      <w:r w:rsidRPr="00C2483D">
        <w:rPr>
          <w:u w:val="single"/>
        </w:rPr>
        <w:t xml:space="preserve">Saudi variant of the </w:t>
      </w:r>
      <w:r w:rsidRPr="00C2483D">
        <w:rPr>
          <w:b/>
          <w:bCs/>
          <w:u w:val="single"/>
        </w:rPr>
        <w:t>F-15E</w:t>
      </w:r>
      <w:r>
        <w:t xml:space="preserve"> Strike Eagle </w:t>
      </w:r>
      <w:r w:rsidRPr="00C2483D">
        <w:rPr>
          <w:u w:val="single"/>
        </w:rPr>
        <w:t xml:space="preserve">represents a </w:t>
      </w:r>
      <w:r w:rsidRPr="002F07D8">
        <w:rPr>
          <w:b/>
          <w:bCs/>
          <w:highlight w:val="green"/>
          <w:u w:val="single"/>
        </w:rPr>
        <w:t>substantial portion</w:t>
      </w:r>
      <w:r w:rsidRPr="002F07D8">
        <w:rPr>
          <w:highlight w:val="green"/>
          <w:u w:val="single"/>
        </w:rPr>
        <w:t xml:space="preserve"> of</w:t>
      </w:r>
      <w:r w:rsidRPr="00C2483D">
        <w:rPr>
          <w:u w:val="single"/>
        </w:rPr>
        <w:t xml:space="preserve"> the air </w:t>
      </w:r>
      <w:r w:rsidRPr="002F07D8">
        <w:rPr>
          <w:highlight w:val="green"/>
          <w:u w:val="single"/>
        </w:rPr>
        <w:t>force’s</w:t>
      </w:r>
      <w:r>
        <w:t xml:space="preserve"> striking </w:t>
      </w:r>
      <w:r w:rsidRPr="002F07D8">
        <w:rPr>
          <w:highlight w:val="green"/>
          <w:u w:val="single"/>
        </w:rPr>
        <w:t>power.</w:t>
      </w:r>
      <w:r>
        <w:t xml:space="preserve"> On land, the Saudi army is dependent almost exclusively on American M1 Abrams tanks and Bradley infantry fighting vehicles. </w:t>
      </w:r>
      <w:r w:rsidRPr="002F07D8">
        <w:rPr>
          <w:highlight w:val="green"/>
          <w:u w:val="single"/>
        </w:rPr>
        <w:t>They can’t</w:t>
      </w:r>
      <w:r>
        <w:t xml:space="preserve"> just </w:t>
      </w:r>
      <w:r w:rsidRPr="002F07D8">
        <w:rPr>
          <w:b/>
          <w:bCs/>
          <w:highlight w:val="green"/>
          <w:u w:val="single"/>
        </w:rPr>
        <w:t>waltz over</w:t>
      </w:r>
      <w:r w:rsidRPr="002F07D8">
        <w:rPr>
          <w:highlight w:val="green"/>
          <w:u w:val="single"/>
        </w:rPr>
        <w:t xml:space="preserve"> to a different country</w:t>
      </w:r>
      <w:r w:rsidRPr="00C2483D">
        <w:rPr>
          <w:u w:val="single"/>
        </w:rPr>
        <w:t xml:space="preserve"> and </w:t>
      </w:r>
      <w:r w:rsidRPr="00C2483D">
        <w:rPr>
          <w:b/>
          <w:bCs/>
          <w:u w:val="single"/>
        </w:rPr>
        <w:t>transform</w:t>
      </w:r>
      <w:r w:rsidRPr="00C2483D">
        <w:rPr>
          <w:u w:val="single"/>
        </w:rPr>
        <w:t xml:space="preserve"> their armed forces</w:t>
      </w:r>
      <w:r>
        <w:t xml:space="preserve"> — not </w:t>
      </w:r>
      <w:r w:rsidRPr="002F07D8">
        <w:rPr>
          <w:highlight w:val="green"/>
          <w:u w:val="single"/>
        </w:rPr>
        <w:t xml:space="preserve">without suffering </w:t>
      </w:r>
      <w:r w:rsidRPr="002F07D8">
        <w:rPr>
          <w:b/>
          <w:bCs/>
          <w:highlight w:val="green"/>
          <w:u w:val="single"/>
        </w:rPr>
        <w:t>enormous setbacks</w:t>
      </w:r>
      <w:r w:rsidRPr="00C2483D">
        <w:rPr>
          <w:u w:val="single"/>
        </w:rPr>
        <w:t xml:space="preserve"> in readiness and effectiveness </w:t>
      </w:r>
      <w:r w:rsidRPr="002F07D8">
        <w:rPr>
          <w:highlight w:val="green"/>
          <w:u w:val="single"/>
        </w:rPr>
        <w:t xml:space="preserve">during a </w:t>
      </w:r>
      <w:r w:rsidRPr="002F07D8">
        <w:rPr>
          <w:b/>
          <w:bCs/>
          <w:highlight w:val="green"/>
          <w:u w:val="single"/>
        </w:rPr>
        <w:t>years-long transition</w:t>
      </w:r>
      <w:r w:rsidRPr="002F07D8">
        <w:rPr>
          <w:highlight w:val="green"/>
          <w:u w:val="single"/>
        </w:rPr>
        <w:t>.</w:t>
      </w:r>
      <w:r>
        <w:t xml:space="preserve"> A fundamental reality of arms deals is that </w:t>
      </w:r>
      <w:proofErr w:type="gramStart"/>
      <w:r w:rsidRPr="00C2483D">
        <w:rPr>
          <w:u w:val="single"/>
        </w:rPr>
        <w:t xml:space="preserve">a major </w:t>
      </w:r>
      <w:r w:rsidRPr="002F07D8">
        <w:rPr>
          <w:highlight w:val="green"/>
          <w:u w:val="single"/>
        </w:rPr>
        <w:t>arms</w:t>
      </w:r>
      <w:proofErr w:type="gramEnd"/>
      <w:r w:rsidRPr="002F07D8">
        <w:rPr>
          <w:highlight w:val="green"/>
          <w:u w:val="single"/>
        </w:rPr>
        <w:t xml:space="preserve"> purchase</w:t>
      </w:r>
      <w:r>
        <w:t xml:space="preserve"> essentially </w:t>
      </w:r>
      <w:r w:rsidRPr="002F07D8">
        <w:rPr>
          <w:b/>
          <w:bCs/>
          <w:highlight w:val="green"/>
          <w:u w:val="single"/>
        </w:rPr>
        <w:t>locks</w:t>
      </w:r>
      <w:r w:rsidRPr="00C2483D">
        <w:rPr>
          <w:u w:val="single"/>
        </w:rPr>
        <w:t xml:space="preserve"> the purchasing </w:t>
      </w:r>
      <w:r w:rsidRPr="002F07D8">
        <w:rPr>
          <w:highlight w:val="green"/>
          <w:u w:val="single"/>
        </w:rPr>
        <w:t xml:space="preserve">nation in a </w:t>
      </w:r>
      <w:r w:rsidRPr="002F07D8">
        <w:rPr>
          <w:b/>
          <w:bCs/>
          <w:highlight w:val="green"/>
          <w:u w:val="single"/>
        </w:rPr>
        <w:t>dependent posture</w:t>
      </w:r>
      <w:r w:rsidRPr="002F07D8">
        <w:rPr>
          <w:highlight w:val="green"/>
          <w:u w:val="single"/>
        </w:rPr>
        <w:t xml:space="preserve"> for training, spare parts</w:t>
      </w:r>
      <w:r w:rsidRPr="00C2483D">
        <w:rPr>
          <w:u w:val="single"/>
        </w:rPr>
        <w:t>, and</w:t>
      </w:r>
      <w:r>
        <w:t xml:space="preserve"> technical </w:t>
      </w:r>
      <w:r w:rsidRPr="00C2483D">
        <w:rPr>
          <w:u w:val="single"/>
        </w:rPr>
        <w:t>upgrades.</w:t>
      </w:r>
    </w:p>
    <w:p w:rsidR="001B792E" w:rsidRPr="00C2483D" w:rsidRDefault="001B792E" w:rsidP="001B792E">
      <w:pPr>
        <w:rPr>
          <w:u w:val="single"/>
        </w:rPr>
      </w:pPr>
      <w:r>
        <w:t xml:space="preserve">Indeed, </w:t>
      </w:r>
      <w:r w:rsidRPr="00C2483D">
        <w:rPr>
          <w:u w:val="single"/>
        </w:rPr>
        <w:t xml:space="preserve">one of the reasons for </w:t>
      </w:r>
      <w:r w:rsidRPr="00C2483D">
        <w:rPr>
          <w:b/>
          <w:bCs/>
          <w:u w:val="single"/>
        </w:rPr>
        <w:t>engaging</w:t>
      </w:r>
      <w:r w:rsidRPr="00C2483D">
        <w:rPr>
          <w:u w:val="single"/>
        </w:rPr>
        <w:t xml:space="preserve"> in an </w:t>
      </w:r>
      <w:r w:rsidRPr="002F07D8">
        <w:rPr>
          <w:b/>
          <w:bCs/>
          <w:highlight w:val="green"/>
          <w:u w:val="single"/>
        </w:rPr>
        <w:t>arms</w:t>
      </w:r>
      <w:r w:rsidRPr="00C2483D">
        <w:rPr>
          <w:b/>
          <w:bCs/>
          <w:u w:val="single"/>
        </w:rPr>
        <w:t xml:space="preserve"> transaction</w:t>
      </w:r>
      <w:r>
        <w:t xml:space="preserve"> — aside from the economic benefit — </w:t>
      </w:r>
      <w:r w:rsidRPr="00C2483D">
        <w:rPr>
          <w:u w:val="single"/>
        </w:rPr>
        <w:t>is</w:t>
      </w:r>
      <w:r>
        <w:t xml:space="preserve"> that </w:t>
      </w:r>
      <w:r w:rsidRPr="00C2483D">
        <w:rPr>
          <w:u w:val="single"/>
        </w:rPr>
        <w:t xml:space="preserve">the transaction </w:t>
      </w:r>
      <w:r w:rsidRPr="002F07D8">
        <w:rPr>
          <w:highlight w:val="green"/>
          <w:u w:val="single"/>
        </w:rPr>
        <w:t xml:space="preserve">gives America </w:t>
      </w:r>
      <w:r w:rsidRPr="002F07D8">
        <w:rPr>
          <w:b/>
          <w:bCs/>
          <w:highlight w:val="green"/>
          <w:u w:val="single"/>
        </w:rPr>
        <w:t>enormous power</w:t>
      </w:r>
      <w:r w:rsidRPr="002F07D8">
        <w:rPr>
          <w:highlight w:val="green"/>
          <w:u w:val="single"/>
        </w:rPr>
        <w:t xml:space="preserve"> over</w:t>
      </w:r>
      <w:r w:rsidRPr="00C2483D">
        <w:rPr>
          <w:u w:val="single"/>
        </w:rPr>
        <w:t xml:space="preserve"> the national defense of the </w:t>
      </w:r>
      <w:r w:rsidRPr="002F07D8">
        <w:rPr>
          <w:b/>
          <w:bCs/>
          <w:highlight w:val="green"/>
          <w:u w:val="single"/>
        </w:rPr>
        <w:t>purchasing nation</w:t>
      </w:r>
      <w:r w:rsidRPr="002F07D8">
        <w:rPr>
          <w:highlight w:val="green"/>
          <w:u w:val="single"/>
        </w:rPr>
        <w:t>.</w:t>
      </w:r>
      <w:r w:rsidRPr="00C2483D">
        <w:rPr>
          <w:u w:val="single"/>
        </w:rPr>
        <w:t xml:space="preserve"> You buy </w:t>
      </w:r>
      <w:r w:rsidRPr="00C2483D">
        <w:rPr>
          <w:b/>
          <w:bCs/>
          <w:u w:val="single"/>
        </w:rPr>
        <w:t>our weapons</w:t>
      </w:r>
      <w:r w:rsidRPr="00C2483D">
        <w:rPr>
          <w:u w:val="single"/>
        </w:rPr>
        <w:t xml:space="preserve">, and we gain power </w:t>
      </w:r>
      <w:r w:rsidRPr="00C2483D">
        <w:rPr>
          <w:b/>
          <w:bCs/>
          <w:u w:val="single"/>
        </w:rPr>
        <w:t>over you</w:t>
      </w:r>
      <w:r w:rsidRPr="00C2483D">
        <w:rPr>
          <w:u w:val="single"/>
        </w:rPr>
        <w:t>.</w:t>
      </w:r>
      <w:r>
        <w:t xml:space="preserve"> Well, we gain potential power. </w:t>
      </w:r>
      <w:r w:rsidRPr="00C2483D">
        <w:t xml:space="preserve">The </w:t>
      </w:r>
      <w:r w:rsidRPr="002F07D8">
        <w:rPr>
          <w:highlight w:val="green"/>
          <w:u w:val="single"/>
        </w:rPr>
        <w:t>question is whether we</w:t>
      </w:r>
      <w:r w:rsidRPr="00C2483D">
        <w:rPr>
          <w:u w:val="single"/>
        </w:rPr>
        <w:t xml:space="preserve"> have the </w:t>
      </w:r>
      <w:r w:rsidRPr="00C2483D">
        <w:rPr>
          <w:b/>
          <w:bCs/>
          <w:u w:val="single"/>
        </w:rPr>
        <w:t>will</w:t>
      </w:r>
      <w:r w:rsidRPr="00C2483D">
        <w:rPr>
          <w:u w:val="single"/>
        </w:rPr>
        <w:t xml:space="preserve"> to </w:t>
      </w:r>
      <w:r w:rsidRPr="002F07D8">
        <w:rPr>
          <w:highlight w:val="green"/>
          <w:u w:val="single"/>
        </w:rPr>
        <w:t>exercise</w:t>
      </w:r>
      <w:r>
        <w:t xml:space="preserve"> that </w:t>
      </w:r>
      <w:r w:rsidRPr="002F07D8">
        <w:rPr>
          <w:b/>
          <w:bCs/>
          <w:highlight w:val="green"/>
          <w:u w:val="single"/>
        </w:rPr>
        <w:t>power</w:t>
      </w:r>
      <w:r w:rsidRPr="00C2483D">
        <w:rPr>
          <w:u w:val="single"/>
        </w:rPr>
        <w:t>.</w:t>
      </w:r>
    </w:p>
    <w:p w:rsidR="001B792E" w:rsidRDefault="001B792E" w:rsidP="001B792E">
      <w:pPr>
        <w:rPr>
          <w:u w:val="single"/>
        </w:rPr>
      </w:pPr>
      <w:r>
        <w:t xml:space="preserve">Moreover, </w:t>
      </w:r>
      <w:r w:rsidRPr="002F07D8">
        <w:rPr>
          <w:highlight w:val="green"/>
          <w:u w:val="single"/>
        </w:rPr>
        <w:t>Trump’s claim</w:t>
      </w:r>
      <w:r>
        <w:t xml:space="preserve"> that the </w:t>
      </w:r>
      <w:r w:rsidRPr="002F07D8">
        <w:rPr>
          <w:highlight w:val="green"/>
          <w:u w:val="single"/>
        </w:rPr>
        <w:t>Saudis</w:t>
      </w:r>
      <w:r w:rsidRPr="00C2483D">
        <w:rPr>
          <w:u w:val="single"/>
        </w:rPr>
        <w:t xml:space="preserve"> could</w:t>
      </w:r>
      <w:r>
        <w:t xml:space="preserve"> simply </w:t>
      </w:r>
      <w:r w:rsidRPr="002F07D8">
        <w:rPr>
          <w:highlight w:val="green"/>
          <w:u w:val="single"/>
        </w:rPr>
        <w:t xml:space="preserve">go to </w:t>
      </w:r>
      <w:r w:rsidRPr="002F07D8">
        <w:rPr>
          <w:b/>
          <w:bCs/>
          <w:highlight w:val="green"/>
          <w:u w:val="single"/>
        </w:rPr>
        <w:t>China</w:t>
      </w:r>
      <w:r w:rsidRPr="002F07D8">
        <w:rPr>
          <w:highlight w:val="green"/>
          <w:u w:val="single"/>
        </w:rPr>
        <w:t xml:space="preserve"> or </w:t>
      </w:r>
      <w:r w:rsidRPr="002F07D8">
        <w:rPr>
          <w:b/>
          <w:bCs/>
          <w:highlight w:val="green"/>
          <w:u w:val="single"/>
        </w:rPr>
        <w:t>Russia</w:t>
      </w:r>
      <w:r w:rsidRPr="00C2483D">
        <w:rPr>
          <w:u w:val="single"/>
        </w:rPr>
        <w:t xml:space="preserve"> betrays an</w:t>
      </w:r>
      <w:r>
        <w:t xml:space="preserve"> odd </w:t>
      </w:r>
      <w:r w:rsidRPr="002F07D8">
        <w:rPr>
          <w:b/>
          <w:bCs/>
          <w:highlight w:val="green"/>
          <w:u w:val="single"/>
        </w:rPr>
        <w:t>ignorance</w:t>
      </w:r>
      <w:r w:rsidRPr="00C2483D">
        <w:rPr>
          <w:u w:val="single"/>
        </w:rPr>
        <w:t xml:space="preserve"> about Chinese and Russian arms.</w:t>
      </w:r>
      <w:r>
        <w:t xml:space="preserve"> Many of </w:t>
      </w:r>
      <w:r w:rsidRPr="002F07D8">
        <w:rPr>
          <w:highlight w:val="green"/>
          <w:u w:val="single"/>
        </w:rPr>
        <w:t>their</w:t>
      </w:r>
      <w:r>
        <w:t xml:space="preserve"> most </w:t>
      </w:r>
      <w:r w:rsidRPr="00C2483D">
        <w:rPr>
          <w:u w:val="single"/>
        </w:rPr>
        <w:t xml:space="preserve">advanced </w:t>
      </w:r>
      <w:r w:rsidRPr="002F07D8">
        <w:rPr>
          <w:highlight w:val="green"/>
          <w:u w:val="single"/>
        </w:rPr>
        <w:t>weapons aren’t</w:t>
      </w:r>
      <w:r>
        <w:t xml:space="preserve"> quite </w:t>
      </w:r>
      <w:r w:rsidRPr="002F07D8">
        <w:rPr>
          <w:b/>
          <w:bCs/>
          <w:highlight w:val="green"/>
          <w:u w:val="single"/>
        </w:rPr>
        <w:t>ready</w:t>
      </w:r>
      <w:r w:rsidRPr="002F07D8">
        <w:rPr>
          <w:highlight w:val="green"/>
          <w:u w:val="single"/>
        </w:rPr>
        <w:t xml:space="preserve"> for prime time. If</w:t>
      </w:r>
      <w:r w:rsidRPr="00C2483D">
        <w:rPr>
          <w:u w:val="single"/>
        </w:rPr>
        <w:t xml:space="preserve"> the </w:t>
      </w:r>
      <w:r w:rsidRPr="002F07D8">
        <w:rPr>
          <w:highlight w:val="green"/>
          <w:u w:val="single"/>
        </w:rPr>
        <w:t xml:space="preserve">Saudis are </w:t>
      </w:r>
      <w:r w:rsidRPr="002F07D8">
        <w:rPr>
          <w:b/>
          <w:bCs/>
          <w:highlight w:val="green"/>
          <w:u w:val="single"/>
        </w:rPr>
        <w:t>terrified of Iran</w:t>
      </w:r>
      <w:r w:rsidRPr="002F07D8">
        <w:rPr>
          <w:highlight w:val="green"/>
          <w:u w:val="single"/>
        </w:rPr>
        <w:t xml:space="preserve">, purchasing </w:t>
      </w:r>
      <w:r w:rsidRPr="002F07D8">
        <w:rPr>
          <w:b/>
          <w:bCs/>
          <w:highlight w:val="green"/>
          <w:u w:val="single"/>
        </w:rPr>
        <w:t>worse weapons</w:t>
      </w:r>
      <w:r w:rsidRPr="002F07D8">
        <w:rPr>
          <w:highlight w:val="green"/>
          <w:u w:val="single"/>
        </w:rPr>
        <w:t xml:space="preserve"> that</w:t>
      </w:r>
      <w:r w:rsidRPr="00C2483D">
        <w:rPr>
          <w:u w:val="single"/>
        </w:rPr>
        <w:t xml:space="preserve"> would </w:t>
      </w:r>
      <w:r w:rsidRPr="002F07D8">
        <w:rPr>
          <w:highlight w:val="green"/>
          <w:u w:val="single"/>
        </w:rPr>
        <w:t>require new training</w:t>
      </w:r>
      <w:r w:rsidRPr="00C2483D">
        <w:rPr>
          <w:u w:val="single"/>
        </w:rPr>
        <w:t xml:space="preserve"> cycles, </w:t>
      </w:r>
      <w:r w:rsidRPr="002F07D8">
        <w:rPr>
          <w:highlight w:val="green"/>
          <w:u w:val="single"/>
        </w:rPr>
        <w:t>new</w:t>
      </w:r>
      <w:r w:rsidRPr="00C2483D">
        <w:rPr>
          <w:u w:val="single"/>
        </w:rPr>
        <w:t xml:space="preserve"> spare </w:t>
      </w:r>
      <w:r w:rsidRPr="002F07D8">
        <w:rPr>
          <w:highlight w:val="green"/>
          <w:u w:val="single"/>
        </w:rPr>
        <w:t>parts, and new</w:t>
      </w:r>
      <w:r w:rsidRPr="00C2483D">
        <w:rPr>
          <w:u w:val="single"/>
        </w:rPr>
        <w:t xml:space="preserve"> technical </w:t>
      </w:r>
      <w:r w:rsidRPr="002F07D8">
        <w:rPr>
          <w:highlight w:val="green"/>
          <w:u w:val="single"/>
        </w:rPr>
        <w:t>relationships is</w:t>
      </w:r>
      <w:r>
        <w:t xml:space="preserve"> a </w:t>
      </w:r>
      <w:r w:rsidRPr="00C2483D">
        <w:rPr>
          <w:b/>
          <w:bCs/>
          <w:u w:val="single"/>
        </w:rPr>
        <w:t>terrible</w:t>
      </w:r>
      <w:r>
        <w:t xml:space="preserve"> option. </w:t>
      </w:r>
      <w:r w:rsidRPr="00C2483D">
        <w:t xml:space="preserve">It’s a </w:t>
      </w:r>
      <w:r w:rsidRPr="00C2483D">
        <w:rPr>
          <w:u w:val="single"/>
        </w:rPr>
        <w:t>recipe for</w:t>
      </w:r>
      <w:r w:rsidRPr="00C2483D">
        <w:t xml:space="preserve"> a </w:t>
      </w:r>
      <w:r w:rsidRPr="002F07D8">
        <w:rPr>
          <w:b/>
          <w:bCs/>
          <w:highlight w:val="green"/>
          <w:u w:val="single"/>
        </w:rPr>
        <w:t>serious military setback</w:t>
      </w:r>
      <w:r w:rsidRPr="002F07D8">
        <w:rPr>
          <w:highlight w:val="green"/>
          <w:u w:val="single"/>
        </w:rPr>
        <w:t>.</w:t>
      </w:r>
    </w:p>
    <w:p w:rsidR="001B792E" w:rsidRPr="009D25D4" w:rsidRDefault="001B792E" w:rsidP="001B792E">
      <w:pPr>
        <w:pStyle w:val="Heading3"/>
      </w:pPr>
      <w:r>
        <w:t>2AC – Recalibration</w:t>
      </w:r>
    </w:p>
    <w:p w:rsidR="001B792E" w:rsidRPr="00B12EE7" w:rsidRDefault="001B792E" w:rsidP="001B792E">
      <w:pPr>
        <w:pStyle w:val="Heading4"/>
      </w:pPr>
      <w:r>
        <w:t xml:space="preserve">Trump has </w:t>
      </w:r>
      <w:r w:rsidRPr="009D25D4">
        <w:rPr>
          <w:u w:val="single"/>
        </w:rPr>
        <w:t>unique leverage</w:t>
      </w:r>
      <w:r>
        <w:t xml:space="preserve"> over Saudi Arabia – </w:t>
      </w:r>
      <w:r w:rsidRPr="009D25D4">
        <w:rPr>
          <w:u w:val="single"/>
        </w:rPr>
        <w:t>Vision 2030</w:t>
      </w:r>
      <w:r>
        <w:t xml:space="preserve"> and </w:t>
      </w:r>
      <w:r w:rsidRPr="009D25D4">
        <w:rPr>
          <w:u w:val="single"/>
        </w:rPr>
        <w:t>Yemen</w:t>
      </w:r>
      <w:r>
        <w:t xml:space="preserve"> mean MBS </w:t>
      </w:r>
      <w:r w:rsidRPr="009D25D4">
        <w:rPr>
          <w:u w:val="single"/>
        </w:rPr>
        <w:t>depends</w:t>
      </w:r>
      <w:r>
        <w:t xml:space="preserve"> on US support. </w:t>
      </w:r>
    </w:p>
    <w:p w:rsidR="001B792E" w:rsidRDefault="001B792E" w:rsidP="001B792E">
      <w:pPr>
        <w:rPr>
          <w:sz w:val="16"/>
          <w:szCs w:val="16"/>
        </w:rPr>
      </w:pPr>
      <w:proofErr w:type="spellStart"/>
      <w:r w:rsidRPr="00C86153">
        <w:rPr>
          <w:rStyle w:val="Style13ptBold"/>
        </w:rPr>
        <w:t>Tabatabai</w:t>
      </w:r>
      <w:proofErr w:type="spellEnd"/>
      <w:r w:rsidRPr="00C86153">
        <w:rPr>
          <w:rStyle w:val="Style13ptBold"/>
        </w:rPr>
        <w:t xml:space="preserve"> and Wasser ‘18</w:t>
      </w:r>
      <w:r>
        <w:t xml:space="preserve"> </w:t>
      </w:r>
      <w:r w:rsidRPr="00C86153">
        <w:rPr>
          <w:sz w:val="16"/>
          <w:szCs w:val="16"/>
        </w:rPr>
        <w:t>(Ariane M.; associate political scientist; Becca; policy analyst; 11/15/18; "Could America Use Its Leverage to Alter the Saudis' Behavior?"; Rand Corporation; https://www.rand.org/blog/2018/11/could-america-use-its-leverage-to-alter-the-saudis.html; accessed 7-18-2019; SM-Camp)</w:t>
      </w:r>
    </w:p>
    <w:p w:rsidR="001B792E" w:rsidRDefault="001B792E" w:rsidP="001B792E">
      <w:r>
        <w:t xml:space="preserve">Both the Obama and Trump administrations watched as the kingdom's policies became more assertive, leading to the widely held assumption that America can't change the Saudi calculus. But this is far from the truth. </w:t>
      </w:r>
      <w:r w:rsidRPr="00163584">
        <w:rPr>
          <w:highlight w:val="green"/>
          <w:u w:val="single"/>
        </w:rPr>
        <w:t>As</w:t>
      </w:r>
      <w:r w:rsidRPr="00B12EE7">
        <w:rPr>
          <w:u w:val="single"/>
        </w:rPr>
        <w:t xml:space="preserve"> the </w:t>
      </w:r>
      <w:r w:rsidRPr="00163584">
        <w:rPr>
          <w:highlight w:val="green"/>
          <w:u w:val="single"/>
        </w:rPr>
        <w:t>Saudis'</w:t>
      </w:r>
      <w:r w:rsidRPr="00163584">
        <w:rPr>
          <w:u w:val="single"/>
        </w:rPr>
        <w:t xml:space="preserve"> </w:t>
      </w:r>
      <w:r w:rsidRPr="00163584">
        <w:rPr>
          <w:b/>
          <w:bCs/>
          <w:u w:val="single"/>
        </w:rPr>
        <w:t>chief</w:t>
      </w:r>
      <w:r w:rsidRPr="00B12EE7">
        <w:rPr>
          <w:u w:val="single"/>
        </w:rPr>
        <w:t xml:space="preserve"> political and military </w:t>
      </w:r>
      <w:r w:rsidRPr="00B12EE7">
        <w:rPr>
          <w:b/>
          <w:bCs/>
          <w:u w:val="single"/>
        </w:rPr>
        <w:t>partner</w:t>
      </w:r>
      <w:r w:rsidRPr="00B12EE7">
        <w:rPr>
          <w:u w:val="single"/>
        </w:rPr>
        <w:t xml:space="preserve"> and</w:t>
      </w:r>
      <w:r>
        <w:t xml:space="preserve"> the </w:t>
      </w:r>
      <w:r w:rsidRPr="00163584">
        <w:rPr>
          <w:highlight w:val="green"/>
          <w:u w:val="single"/>
        </w:rPr>
        <w:t xml:space="preserve">undisputed </w:t>
      </w:r>
      <w:r w:rsidRPr="00163584">
        <w:rPr>
          <w:b/>
          <w:bCs/>
          <w:highlight w:val="green"/>
          <w:u w:val="single"/>
        </w:rPr>
        <w:t>security guarantor</w:t>
      </w:r>
      <w:r w:rsidRPr="00B12EE7">
        <w:rPr>
          <w:u w:val="single"/>
        </w:rPr>
        <w:t xml:space="preserve"> in the </w:t>
      </w:r>
      <w:r w:rsidRPr="00B12EE7">
        <w:rPr>
          <w:b/>
          <w:bCs/>
          <w:u w:val="single"/>
        </w:rPr>
        <w:t>Middle East</w:t>
      </w:r>
      <w:r w:rsidRPr="00B12EE7">
        <w:rPr>
          <w:u w:val="single"/>
        </w:rPr>
        <w:t xml:space="preserve">, </w:t>
      </w:r>
      <w:r w:rsidRPr="00163584">
        <w:rPr>
          <w:highlight w:val="green"/>
          <w:u w:val="single"/>
        </w:rPr>
        <w:t>the U</w:t>
      </w:r>
      <w:r>
        <w:t xml:space="preserve">nited </w:t>
      </w:r>
      <w:r w:rsidRPr="00163584">
        <w:rPr>
          <w:highlight w:val="green"/>
          <w:u w:val="single"/>
        </w:rPr>
        <w:t>S</w:t>
      </w:r>
      <w:r>
        <w:t xml:space="preserve">tates </w:t>
      </w:r>
      <w:r w:rsidRPr="00163584">
        <w:rPr>
          <w:highlight w:val="green"/>
          <w:u w:val="single"/>
        </w:rPr>
        <w:t xml:space="preserve">has </w:t>
      </w:r>
      <w:r w:rsidRPr="00163584">
        <w:rPr>
          <w:b/>
          <w:bCs/>
          <w:highlight w:val="green"/>
          <w:u w:val="single"/>
        </w:rPr>
        <w:t>considerable influence</w:t>
      </w:r>
      <w:r>
        <w:t xml:space="preserve"> it can wield </w:t>
      </w:r>
      <w:r w:rsidRPr="00163584">
        <w:rPr>
          <w:highlight w:val="green"/>
          <w:u w:val="single"/>
        </w:rPr>
        <w:t>over Saudi</w:t>
      </w:r>
      <w:r>
        <w:t xml:space="preserve"> </w:t>
      </w:r>
      <w:proofErr w:type="spellStart"/>
      <w:r>
        <w:t>decisionmaking</w:t>
      </w:r>
      <w:proofErr w:type="spellEnd"/>
      <w:r>
        <w:t xml:space="preserve">. </w:t>
      </w:r>
      <w:r w:rsidRPr="00B12EE7">
        <w:rPr>
          <w:u w:val="single"/>
        </w:rPr>
        <w:t>It has thus</w:t>
      </w:r>
      <w:r>
        <w:t xml:space="preserve"> far </w:t>
      </w:r>
      <w:r w:rsidRPr="00B12EE7">
        <w:rPr>
          <w:u w:val="single"/>
        </w:rPr>
        <w:t xml:space="preserve">gone </w:t>
      </w:r>
      <w:r w:rsidRPr="00B12EE7">
        <w:rPr>
          <w:b/>
          <w:bCs/>
          <w:u w:val="single"/>
        </w:rPr>
        <w:t>virtually unused</w:t>
      </w:r>
      <w:r w:rsidRPr="00B12EE7">
        <w:rPr>
          <w:u w:val="single"/>
        </w:rPr>
        <w:t>.</w:t>
      </w:r>
      <w:r>
        <w:t xml:space="preserve"> In reality, </w:t>
      </w:r>
      <w:r w:rsidRPr="00B12EE7">
        <w:rPr>
          <w:u w:val="single"/>
        </w:rPr>
        <w:t>the U</w:t>
      </w:r>
      <w:r>
        <w:t xml:space="preserve">nited </w:t>
      </w:r>
      <w:r w:rsidRPr="00B12EE7">
        <w:rPr>
          <w:u w:val="single"/>
        </w:rPr>
        <w:t>S</w:t>
      </w:r>
      <w:r>
        <w:t xml:space="preserve">tates may </w:t>
      </w:r>
      <w:r w:rsidRPr="00B12EE7">
        <w:rPr>
          <w:u w:val="single"/>
        </w:rPr>
        <w:t xml:space="preserve">have </w:t>
      </w:r>
      <w:r w:rsidRPr="00B12EE7">
        <w:rPr>
          <w:b/>
          <w:bCs/>
          <w:u w:val="single"/>
        </w:rPr>
        <w:t>more leverage</w:t>
      </w:r>
      <w:r w:rsidRPr="00B12EE7">
        <w:rPr>
          <w:u w:val="single"/>
        </w:rPr>
        <w:t xml:space="preserve"> over Saudi</w:t>
      </w:r>
      <w:r>
        <w:t xml:space="preserve"> Arabia today </w:t>
      </w:r>
      <w:r w:rsidRPr="00B12EE7">
        <w:rPr>
          <w:u w:val="single"/>
        </w:rPr>
        <w:t xml:space="preserve">than at </w:t>
      </w:r>
      <w:r w:rsidRPr="00B12EE7">
        <w:rPr>
          <w:b/>
          <w:bCs/>
          <w:u w:val="single"/>
        </w:rPr>
        <w:t>any other time</w:t>
      </w:r>
      <w:r>
        <w:t xml:space="preserve"> except during the 1991 Gulf War.</w:t>
      </w:r>
    </w:p>
    <w:p w:rsidR="001B792E" w:rsidRDefault="001B792E" w:rsidP="001B792E">
      <w:r w:rsidRPr="00163584">
        <w:rPr>
          <w:highlight w:val="green"/>
          <w:u w:val="single"/>
        </w:rPr>
        <w:t xml:space="preserve">Trump's </w:t>
      </w:r>
      <w:r w:rsidRPr="00163584">
        <w:rPr>
          <w:b/>
          <w:bCs/>
          <w:highlight w:val="green"/>
          <w:u w:val="single"/>
        </w:rPr>
        <w:t>ascension</w:t>
      </w:r>
      <w:r>
        <w:t xml:space="preserve"> to the U.S. presidency helped </w:t>
      </w:r>
      <w:r w:rsidRPr="00B12EE7">
        <w:rPr>
          <w:b/>
          <w:bCs/>
          <w:u w:val="single"/>
        </w:rPr>
        <w:t>alleviate</w:t>
      </w:r>
      <w:r>
        <w:t xml:space="preserve"> some of </w:t>
      </w:r>
      <w:r w:rsidRPr="00B12EE7">
        <w:rPr>
          <w:u w:val="single"/>
        </w:rPr>
        <w:t>Saudi</w:t>
      </w:r>
      <w:r>
        <w:t xml:space="preserve"> Arabia's </w:t>
      </w:r>
      <w:r w:rsidRPr="00B12EE7">
        <w:rPr>
          <w:u w:val="single"/>
        </w:rPr>
        <w:t xml:space="preserve">concerns that </w:t>
      </w:r>
      <w:r w:rsidRPr="00B12EE7">
        <w:rPr>
          <w:b/>
          <w:bCs/>
          <w:u w:val="single"/>
        </w:rPr>
        <w:t>stemmed</w:t>
      </w:r>
      <w:r w:rsidRPr="00B12EE7">
        <w:rPr>
          <w:u w:val="single"/>
        </w:rPr>
        <w:t xml:space="preserve"> from</w:t>
      </w:r>
      <w:r>
        <w:t xml:space="preserve"> President </w:t>
      </w:r>
      <w:r w:rsidRPr="00B12EE7">
        <w:rPr>
          <w:u w:val="single"/>
        </w:rPr>
        <w:t>Obama's Middle East policies and</w:t>
      </w:r>
      <w:r>
        <w:t xml:space="preserve">, consequently, </w:t>
      </w:r>
      <w:r w:rsidRPr="00163584">
        <w:rPr>
          <w:b/>
          <w:bCs/>
          <w:highlight w:val="green"/>
          <w:u w:val="single"/>
        </w:rPr>
        <w:t>afforded</w:t>
      </w:r>
      <w:r w:rsidRPr="00163584">
        <w:rPr>
          <w:highlight w:val="green"/>
          <w:u w:val="single"/>
        </w:rPr>
        <w:t xml:space="preserve"> the U</w:t>
      </w:r>
      <w:r>
        <w:t xml:space="preserve">nited </w:t>
      </w:r>
      <w:r w:rsidRPr="00163584">
        <w:rPr>
          <w:highlight w:val="green"/>
          <w:u w:val="single"/>
        </w:rPr>
        <w:t>S</w:t>
      </w:r>
      <w:r>
        <w:t xml:space="preserve">tates </w:t>
      </w:r>
      <w:r w:rsidRPr="00163584">
        <w:rPr>
          <w:b/>
          <w:bCs/>
          <w:highlight w:val="green"/>
          <w:u w:val="single"/>
        </w:rPr>
        <w:t>more influence</w:t>
      </w:r>
      <w:r w:rsidRPr="00B12EE7">
        <w:rPr>
          <w:u w:val="single"/>
        </w:rPr>
        <w:t xml:space="preserve"> over the kingdom.</w:t>
      </w:r>
      <w:r>
        <w:t xml:space="preserve"> The </w:t>
      </w:r>
      <w:r w:rsidRPr="00163584">
        <w:rPr>
          <w:highlight w:val="green"/>
          <w:u w:val="single"/>
        </w:rPr>
        <w:t>Saudis</w:t>
      </w:r>
      <w:r>
        <w:t xml:space="preserve"> had </w:t>
      </w:r>
      <w:r w:rsidRPr="00163584">
        <w:rPr>
          <w:highlight w:val="green"/>
          <w:u w:val="single"/>
        </w:rPr>
        <w:t xml:space="preserve">grown </w:t>
      </w:r>
      <w:r w:rsidRPr="00163584">
        <w:rPr>
          <w:b/>
          <w:bCs/>
          <w:highlight w:val="green"/>
          <w:u w:val="single"/>
        </w:rPr>
        <w:t>distrustful</w:t>
      </w:r>
      <w:r w:rsidRPr="00163584">
        <w:rPr>
          <w:highlight w:val="green"/>
          <w:u w:val="single"/>
        </w:rPr>
        <w:t xml:space="preserve"> of</w:t>
      </w:r>
      <w:r w:rsidRPr="00B12EE7">
        <w:rPr>
          <w:u w:val="single"/>
        </w:rPr>
        <w:t xml:space="preserve"> U.S. </w:t>
      </w:r>
      <w:r w:rsidRPr="00163584">
        <w:rPr>
          <w:highlight w:val="green"/>
          <w:u w:val="single"/>
        </w:rPr>
        <w:t>commitment</w:t>
      </w:r>
      <w:r>
        <w:t xml:space="preserve"> to the region </w:t>
      </w:r>
      <w:r w:rsidRPr="00163584">
        <w:rPr>
          <w:highlight w:val="green"/>
          <w:u w:val="single"/>
        </w:rPr>
        <w:t>due to</w:t>
      </w:r>
      <w:r>
        <w:t xml:space="preserve"> President </w:t>
      </w:r>
      <w:r w:rsidRPr="00163584">
        <w:rPr>
          <w:highlight w:val="green"/>
          <w:u w:val="single"/>
        </w:rPr>
        <w:t>Obama's</w:t>
      </w:r>
      <w:r w:rsidRPr="009D25D4">
        <w:rPr>
          <w:u w:val="single"/>
        </w:rPr>
        <w:t xml:space="preserve"> plans to </w:t>
      </w:r>
      <w:r w:rsidRPr="009D25D4">
        <w:rPr>
          <w:b/>
          <w:bCs/>
          <w:u w:val="single"/>
        </w:rPr>
        <w:t>pivot to Asia</w:t>
      </w:r>
      <w:r w:rsidRPr="009D25D4">
        <w:rPr>
          <w:u w:val="single"/>
        </w:rPr>
        <w:t xml:space="preserve"> and his administration's </w:t>
      </w:r>
      <w:r w:rsidRPr="009D25D4">
        <w:rPr>
          <w:b/>
          <w:bCs/>
          <w:u w:val="single"/>
        </w:rPr>
        <w:t>response</w:t>
      </w:r>
      <w:r w:rsidRPr="009D25D4">
        <w:rPr>
          <w:u w:val="single"/>
        </w:rPr>
        <w:t xml:space="preserve"> to</w:t>
      </w:r>
      <w:r>
        <w:t xml:space="preserve"> the </w:t>
      </w:r>
      <w:r w:rsidRPr="009D25D4">
        <w:rPr>
          <w:u w:val="single"/>
        </w:rPr>
        <w:t xml:space="preserve">Arab Spring and pursuit of a </w:t>
      </w:r>
      <w:r w:rsidRPr="00163584">
        <w:rPr>
          <w:b/>
          <w:bCs/>
          <w:highlight w:val="green"/>
          <w:u w:val="single"/>
        </w:rPr>
        <w:t>nuclear deal</w:t>
      </w:r>
      <w:r w:rsidRPr="009D25D4">
        <w:rPr>
          <w:u w:val="single"/>
        </w:rPr>
        <w:t xml:space="preserve"> with Tehran. </w:t>
      </w:r>
      <w:r w:rsidRPr="00163584">
        <w:rPr>
          <w:highlight w:val="green"/>
          <w:u w:val="single"/>
        </w:rPr>
        <w:t>But</w:t>
      </w:r>
      <w:r>
        <w:t xml:space="preserve"> President </w:t>
      </w:r>
      <w:r w:rsidRPr="00163584">
        <w:rPr>
          <w:highlight w:val="green"/>
          <w:u w:val="single"/>
        </w:rPr>
        <w:t>Trump</w:t>
      </w:r>
      <w:r w:rsidRPr="009D25D4">
        <w:rPr>
          <w:u w:val="single"/>
        </w:rPr>
        <w:t xml:space="preserve"> made Riyadh the </w:t>
      </w:r>
      <w:r w:rsidRPr="009D25D4">
        <w:rPr>
          <w:b/>
          <w:bCs/>
          <w:u w:val="single"/>
        </w:rPr>
        <w:t>destination</w:t>
      </w:r>
      <w:r w:rsidRPr="009D25D4">
        <w:rPr>
          <w:u w:val="single"/>
        </w:rPr>
        <w:t xml:space="preserve"> of his first</w:t>
      </w:r>
      <w:r>
        <w:t xml:space="preserve"> foreign </w:t>
      </w:r>
      <w:r w:rsidRPr="009D25D4">
        <w:rPr>
          <w:u w:val="single"/>
        </w:rPr>
        <w:t>trip</w:t>
      </w:r>
      <w:r>
        <w:t xml:space="preserve"> in office </w:t>
      </w:r>
      <w:r w:rsidRPr="009D25D4">
        <w:rPr>
          <w:u w:val="single"/>
        </w:rPr>
        <w:t xml:space="preserve">and </w:t>
      </w:r>
      <w:r w:rsidRPr="00163584">
        <w:rPr>
          <w:b/>
          <w:bCs/>
          <w:highlight w:val="green"/>
          <w:u w:val="single"/>
        </w:rPr>
        <w:t>pledged to support</w:t>
      </w:r>
      <w:r>
        <w:t xml:space="preserve"> the kingdom </w:t>
      </w:r>
      <w:r w:rsidRPr="00163584">
        <w:rPr>
          <w:highlight w:val="green"/>
          <w:u w:val="single"/>
        </w:rPr>
        <w:t>while</w:t>
      </w:r>
      <w:r w:rsidRPr="009D25D4">
        <w:rPr>
          <w:u w:val="single"/>
        </w:rPr>
        <w:t xml:space="preserve"> </w:t>
      </w:r>
      <w:r w:rsidRPr="009D25D4">
        <w:rPr>
          <w:b/>
          <w:bCs/>
          <w:u w:val="single"/>
        </w:rPr>
        <w:t xml:space="preserve">harshly </w:t>
      </w:r>
      <w:r w:rsidRPr="00163584">
        <w:rPr>
          <w:b/>
          <w:bCs/>
          <w:highlight w:val="green"/>
          <w:u w:val="single"/>
        </w:rPr>
        <w:t>criticizing</w:t>
      </w:r>
      <w:r>
        <w:t xml:space="preserve"> its archenemy, </w:t>
      </w:r>
      <w:r w:rsidRPr="00163584">
        <w:rPr>
          <w:highlight w:val="green"/>
          <w:u w:val="single"/>
        </w:rPr>
        <w:t>Iran</w:t>
      </w:r>
      <w:r w:rsidRPr="009D25D4">
        <w:rPr>
          <w:u w:val="single"/>
        </w:rPr>
        <w:t xml:space="preserve">, and withdrawing from the </w:t>
      </w:r>
      <w:r w:rsidRPr="009D25D4">
        <w:rPr>
          <w:b/>
          <w:bCs/>
          <w:u w:val="single"/>
        </w:rPr>
        <w:t>nuclear deal</w:t>
      </w:r>
      <w:r>
        <w:t xml:space="preserve"> this past May.</w:t>
      </w:r>
    </w:p>
    <w:p w:rsidR="001B792E" w:rsidRPr="009D25D4" w:rsidRDefault="001B792E" w:rsidP="001B792E">
      <w:pPr>
        <w:rPr>
          <w:u w:val="single"/>
        </w:rPr>
      </w:pPr>
      <w:r>
        <w:t xml:space="preserve">At the same time, </w:t>
      </w:r>
      <w:r w:rsidRPr="00163584">
        <w:rPr>
          <w:u w:val="single"/>
        </w:rPr>
        <w:t>Saudi</w:t>
      </w:r>
      <w:r w:rsidRPr="009D25D4">
        <w:rPr>
          <w:u w:val="single"/>
        </w:rPr>
        <w:t xml:space="preserve"> Arabia has become </w:t>
      </w:r>
      <w:r w:rsidRPr="00163584">
        <w:rPr>
          <w:b/>
          <w:bCs/>
          <w:u w:val="single"/>
        </w:rPr>
        <w:t>more reliant</w:t>
      </w:r>
      <w:r w:rsidRPr="00163584">
        <w:rPr>
          <w:u w:val="single"/>
        </w:rPr>
        <w:t xml:space="preserve"> on the U</w:t>
      </w:r>
      <w:r>
        <w:t xml:space="preserve">nited </w:t>
      </w:r>
      <w:r w:rsidRPr="009D25D4">
        <w:rPr>
          <w:u w:val="single"/>
        </w:rPr>
        <w:t>S</w:t>
      </w:r>
      <w:r>
        <w:t xml:space="preserve">tates than when President Obama was in office. </w:t>
      </w:r>
      <w:r w:rsidRPr="00163584">
        <w:rPr>
          <w:highlight w:val="green"/>
          <w:u w:val="single"/>
        </w:rPr>
        <w:t xml:space="preserve">Riyadh's </w:t>
      </w:r>
      <w:r w:rsidRPr="00163584">
        <w:rPr>
          <w:b/>
          <w:bCs/>
          <w:highlight w:val="green"/>
          <w:u w:val="single"/>
        </w:rPr>
        <w:t>contentious policies</w:t>
      </w:r>
      <w:r w:rsidRPr="00163584">
        <w:rPr>
          <w:highlight w:val="green"/>
          <w:u w:val="single"/>
        </w:rPr>
        <w:t>—like</w:t>
      </w:r>
      <w:r>
        <w:t xml:space="preserve"> the war in </w:t>
      </w:r>
      <w:r w:rsidRPr="00163584">
        <w:rPr>
          <w:highlight w:val="green"/>
          <w:u w:val="single"/>
        </w:rPr>
        <w:t>Yemen</w:t>
      </w:r>
      <w:r w:rsidRPr="009D25D4">
        <w:rPr>
          <w:u w:val="single"/>
        </w:rPr>
        <w:t xml:space="preserve"> and</w:t>
      </w:r>
      <w:r>
        <w:t xml:space="preserve"> the </w:t>
      </w:r>
      <w:r w:rsidRPr="009D25D4">
        <w:rPr>
          <w:b/>
          <w:bCs/>
          <w:u w:val="single"/>
        </w:rPr>
        <w:t>rift</w:t>
      </w:r>
      <w:r w:rsidRPr="009D25D4">
        <w:rPr>
          <w:u w:val="single"/>
        </w:rPr>
        <w:t xml:space="preserve"> with</w:t>
      </w:r>
      <w:r>
        <w:t xml:space="preserve"> its </w:t>
      </w:r>
      <w:r w:rsidRPr="009D25D4">
        <w:rPr>
          <w:u w:val="single"/>
        </w:rPr>
        <w:t>neighbors</w:t>
      </w:r>
      <w:r>
        <w:t xml:space="preserve">—have </w:t>
      </w:r>
      <w:r w:rsidRPr="009D25D4">
        <w:rPr>
          <w:u w:val="single"/>
        </w:rPr>
        <w:t>constrained</w:t>
      </w:r>
      <w:r>
        <w:t xml:space="preserve"> its </w:t>
      </w:r>
      <w:r w:rsidRPr="009D25D4">
        <w:rPr>
          <w:u w:val="single"/>
        </w:rPr>
        <w:t xml:space="preserve">options and </w:t>
      </w:r>
      <w:r w:rsidRPr="00163584">
        <w:rPr>
          <w:b/>
          <w:bCs/>
          <w:highlight w:val="green"/>
          <w:u w:val="single"/>
        </w:rPr>
        <w:t>inadvertently reinforced</w:t>
      </w:r>
      <w:r w:rsidRPr="00163584">
        <w:rPr>
          <w:highlight w:val="green"/>
          <w:u w:val="single"/>
        </w:rPr>
        <w:t xml:space="preserve"> Saudi</w:t>
      </w:r>
      <w:r w:rsidRPr="009D25D4">
        <w:rPr>
          <w:u w:val="single"/>
        </w:rPr>
        <w:t xml:space="preserve"> Arabia's </w:t>
      </w:r>
      <w:r w:rsidRPr="00163584">
        <w:rPr>
          <w:highlight w:val="green"/>
          <w:u w:val="single"/>
        </w:rPr>
        <w:t>need for U.S. military</w:t>
      </w:r>
      <w:r w:rsidRPr="009D25D4">
        <w:rPr>
          <w:u w:val="single"/>
        </w:rPr>
        <w:t xml:space="preserve"> and political </w:t>
      </w:r>
      <w:r w:rsidRPr="00163584">
        <w:rPr>
          <w:highlight w:val="green"/>
          <w:u w:val="single"/>
        </w:rPr>
        <w:t>support</w:t>
      </w:r>
      <w:r w:rsidRPr="009D25D4">
        <w:rPr>
          <w:u w:val="single"/>
        </w:rPr>
        <w:t xml:space="preserve">, including </w:t>
      </w:r>
      <w:r w:rsidRPr="009D25D4">
        <w:rPr>
          <w:b/>
          <w:bCs/>
          <w:u w:val="single"/>
        </w:rPr>
        <w:t>security cooperation</w:t>
      </w:r>
      <w:r>
        <w:t xml:space="preserve"> and intelligence sharing. </w:t>
      </w:r>
      <w:r w:rsidRPr="009D25D4">
        <w:rPr>
          <w:u w:val="single"/>
        </w:rPr>
        <w:t xml:space="preserve">Prince </w:t>
      </w:r>
      <w:r w:rsidRPr="00163584">
        <w:rPr>
          <w:highlight w:val="green"/>
          <w:u w:val="single"/>
        </w:rPr>
        <w:t>Mohammed's</w:t>
      </w:r>
      <w:r>
        <w:t xml:space="preserve"> legacy and perhaps even </w:t>
      </w:r>
      <w:r w:rsidRPr="00163584">
        <w:rPr>
          <w:highlight w:val="green"/>
          <w:u w:val="single"/>
        </w:rPr>
        <w:t>power is</w:t>
      </w:r>
      <w:r w:rsidRPr="009D25D4">
        <w:rPr>
          <w:u w:val="single"/>
        </w:rPr>
        <w:t xml:space="preserve"> </w:t>
      </w:r>
      <w:r w:rsidRPr="009D25D4">
        <w:rPr>
          <w:b/>
          <w:bCs/>
          <w:u w:val="single"/>
        </w:rPr>
        <w:t xml:space="preserve">presently </w:t>
      </w:r>
      <w:r w:rsidRPr="00163584">
        <w:rPr>
          <w:b/>
          <w:bCs/>
          <w:highlight w:val="green"/>
          <w:u w:val="single"/>
        </w:rPr>
        <w:t>tied</w:t>
      </w:r>
      <w:r w:rsidRPr="00163584">
        <w:rPr>
          <w:highlight w:val="green"/>
          <w:u w:val="single"/>
        </w:rPr>
        <w:t xml:space="preserve"> to</w:t>
      </w:r>
      <w:r w:rsidRPr="009D25D4">
        <w:rPr>
          <w:u w:val="single"/>
        </w:rPr>
        <w:t xml:space="preserve"> two initiatives: The </w:t>
      </w:r>
      <w:r w:rsidRPr="00163584">
        <w:rPr>
          <w:b/>
          <w:bCs/>
          <w:highlight w:val="green"/>
          <w:u w:val="single"/>
        </w:rPr>
        <w:t>Yemen</w:t>
      </w:r>
      <w:r w:rsidRPr="009D25D4">
        <w:rPr>
          <w:b/>
          <w:bCs/>
          <w:u w:val="single"/>
        </w:rPr>
        <w:t xml:space="preserve"> war</w:t>
      </w:r>
      <w:r w:rsidRPr="009D25D4">
        <w:rPr>
          <w:u w:val="single"/>
        </w:rPr>
        <w:t xml:space="preserve"> </w:t>
      </w:r>
      <w:r w:rsidRPr="00163584">
        <w:rPr>
          <w:highlight w:val="green"/>
          <w:u w:val="single"/>
        </w:rPr>
        <w:t xml:space="preserve">and </w:t>
      </w:r>
      <w:r w:rsidRPr="00163584">
        <w:rPr>
          <w:b/>
          <w:bCs/>
          <w:highlight w:val="green"/>
          <w:u w:val="single"/>
        </w:rPr>
        <w:t>Vision 2030</w:t>
      </w:r>
      <w:r>
        <w:t xml:space="preserve">—an ambitious program of social and economic reforms that Riyadh plans to institute to diversify its economy. </w:t>
      </w:r>
      <w:r w:rsidRPr="009D25D4">
        <w:rPr>
          <w:u w:val="single"/>
        </w:rPr>
        <w:t>Neither objective is</w:t>
      </w:r>
      <w:r>
        <w:t xml:space="preserve"> apparently </w:t>
      </w:r>
      <w:r w:rsidRPr="009D25D4">
        <w:rPr>
          <w:u w:val="single"/>
        </w:rPr>
        <w:t xml:space="preserve">proceeding as the </w:t>
      </w:r>
      <w:r w:rsidRPr="009D25D4">
        <w:rPr>
          <w:b/>
          <w:bCs/>
          <w:u w:val="single"/>
        </w:rPr>
        <w:t>crown prince</w:t>
      </w:r>
      <w:r>
        <w:t xml:space="preserve"> had </w:t>
      </w:r>
      <w:r w:rsidRPr="009D25D4">
        <w:rPr>
          <w:u w:val="single"/>
        </w:rPr>
        <w:t xml:space="preserve">hoped. And </w:t>
      </w:r>
      <w:r w:rsidRPr="00163584">
        <w:rPr>
          <w:highlight w:val="green"/>
          <w:u w:val="single"/>
        </w:rPr>
        <w:t xml:space="preserve">to </w:t>
      </w:r>
      <w:r w:rsidRPr="00163584">
        <w:rPr>
          <w:b/>
          <w:bCs/>
          <w:highlight w:val="green"/>
          <w:u w:val="single"/>
        </w:rPr>
        <w:t>succeed</w:t>
      </w:r>
      <w:r w:rsidRPr="00163584">
        <w:rPr>
          <w:highlight w:val="green"/>
          <w:u w:val="single"/>
        </w:rPr>
        <w:t>, they</w:t>
      </w:r>
      <w:r w:rsidRPr="009D25D4">
        <w:rPr>
          <w:u w:val="single"/>
        </w:rPr>
        <w:t xml:space="preserve"> will</w:t>
      </w:r>
      <w:r>
        <w:t xml:space="preserve"> likely </w:t>
      </w:r>
      <w:r w:rsidRPr="00163584">
        <w:rPr>
          <w:highlight w:val="green"/>
          <w:u w:val="single"/>
        </w:rPr>
        <w:t>require</w:t>
      </w:r>
      <w:r w:rsidRPr="009D25D4">
        <w:rPr>
          <w:u w:val="single"/>
        </w:rPr>
        <w:t xml:space="preserve"> </w:t>
      </w:r>
      <w:r w:rsidRPr="009D25D4">
        <w:rPr>
          <w:b/>
          <w:bCs/>
          <w:u w:val="single"/>
        </w:rPr>
        <w:t xml:space="preserve">continued </w:t>
      </w:r>
      <w:r w:rsidRPr="00163584">
        <w:rPr>
          <w:b/>
          <w:bCs/>
          <w:highlight w:val="green"/>
          <w:u w:val="single"/>
        </w:rPr>
        <w:t>U.S. support</w:t>
      </w:r>
      <w:r w:rsidRPr="00163584">
        <w:rPr>
          <w:highlight w:val="green"/>
          <w:u w:val="single"/>
        </w:rPr>
        <w:t>.</w:t>
      </w:r>
    </w:p>
    <w:p w:rsidR="001B792E" w:rsidRPr="009D25D4" w:rsidRDefault="001B792E" w:rsidP="001B792E">
      <w:pPr>
        <w:rPr>
          <w:u w:val="single"/>
        </w:rPr>
      </w:pPr>
      <w:r>
        <w:t xml:space="preserve">Until recently, President </w:t>
      </w:r>
      <w:r w:rsidRPr="009D25D4">
        <w:rPr>
          <w:u w:val="single"/>
        </w:rPr>
        <w:t xml:space="preserve">Trump was </w:t>
      </w:r>
      <w:r w:rsidRPr="009D25D4">
        <w:rPr>
          <w:b/>
          <w:bCs/>
          <w:u w:val="single"/>
        </w:rPr>
        <w:t>not inclined</w:t>
      </w:r>
      <w:r w:rsidRPr="009D25D4">
        <w:rPr>
          <w:u w:val="single"/>
        </w:rPr>
        <w:t xml:space="preserve"> to use</w:t>
      </w:r>
      <w:r>
        <w:t xml:space="preserve"> these </w:t>
      </w:r>
      <w:r w:rsidRPr="009D25D4">
        <w:rPr>
          <w:u w:val="single"/>
        </w:rPr>
        <w:t xml:space="preserve">developments as </w:t>
      </w:r>
      <w:r w:rsidRPr="009D25D4">
        <w:rPr>
          <w:b/>
          <w:bCs/>
          <w:u w:val="single"/>
        </w:rPr>
        <w:t>leverage</w:t>
      </w:r>
      <w:r w:rsidRPr="009D25D4">
        <w:rPr>
          <w:u w:val="single"/>
        </w:rPr>
        <w:t>.</w:t>
      </w:r>
      <w:r>
        <w:t xml:space="preserve"> Instead, </w:t>
      </w:r>
      <w:r w:rsidRPr="009D25D4">
        <w:rPr>
          <w:u w:val="single"/>
        </w:rPr>
        <w:t xml:space="preserve">he stood by the </w:t>
      </w:r>
      <w:r w:rsidRPr="009D25D4">
        <w:rPr>
          <w:b/>
          <w:bCs/>
          <w:u w:val="single"/>
        </w:rPr>
        <w:t>crown prince</w:t>
      </w:r>
      <w:r>
        <w:t xml:space="preserve"> even </w:t>
      </w:r>
      <w:r w:rsidRPr="009D25D4">
        <w:rPr>
          <w:u w:val="single"/>
        </w:rPr>
        <w:t xml:space="preserve">as U.S. military support to </w:t>
      </w:r>
      <w:r w:rsidRPr="009D25D4">
        <w:rPr>
          <w:b/>
          <w:bCs/>
          <w:u w:val="single"/>
        </w:rPr>
        <w:t>Saudi forces</w:t>
      </w:r>
      <w:r w:rsidRPr="009D25D4">
        <w:rPr>
          <w:u w:val="single"/>
        </w:rPr>
        <w:t xml:space="preserve"> in Yemen</w:t>
      </w:r>
      <w:r>
        <w:t>—including aerial refueling and advising on intelligence sharing and targeting procedures—</w:t>
      </w:r>
      <w:r w:rsidRPr="009D25D4">
        <w:rPr>
          <w:u w:val="single"/>
        </w:rPr>
        <w:t xml:space="preserve">have come </w:t>
      </w:r>
      <w:r w:rsidRPr="009D25D4">
        <w:rPr>
          <w:b/>
          <w:bCs/>
          <w:u w:val="single"/>
        </w:rPr>
        <w:t>under attack</w:t>
      </w:r>
      <w:r w:rsidRPr="009D25D4">
        <w:rPr>
          <w:u w:val="single"/>
        </w:rPr>
        <w:t xml:space="preserve"> in Congress</w:t>
      </w:r>
      <w:r>
        <w:t xml:space="preserve"> and by international rights groups. Some have argued that the administration has emboldened Riyadh, giving it carte blanche to pursue its more assertive policies. New details pertaining to </w:t>
      </w:r>
      <w:proofErr w:type="spellStart"/>
      <w:r>
        <w:t>Khashoggi's</w:t>
      </w:r>
      <w:proofErr w:type="spellEnd"/>
      <w:r>
        <w:t xml:space="preserve"> murder have emerged, ostensibly tying the young Saudi monarch to the incident and leading to mounting congressional pressure. But the </w:t>
      </w:r>
      <w:r w:rsidRPr="00163584">
        <w:rPr>
          <w:highlight w:val="green"/>
          <w:u w:val="single"/>
        </w:rPr>
        <w:t>Trump</w:t>
      </w:r>
      <w:r>
        <w:t xml:space="preserve"> administration </w:t>
      </w:r>
      <w:r w:rsidRPr="009D25D4">
        <w:rPr>
          <w:u w:val="single"/>
        </w:rPr>
        <w:t xml:space="preserve">has been </w:t>
      </w:r>
      <w:r w:rsidRPr="009D25D4">
        <w:rPr>
          <w:b/>
          <w:bCs/>
          <w:u w:val="single"/>
        </w:rPr>
        <w:t>willing</w:t>
      </w:r>
      <w:r w:rsidRPr="009D25D4">
        <w:rPr>
          <w:u w:val="single"/>
        </w:rPr>
        <w:t xml:space="preserve"> to </w:t>
      </w:r>
      <w:r w:rsidRPr="00163584">
        <w:rPr>
          <w:highlight w:val="green"/>
          <w:u w:val="single"/>
        </w:rPr>
        <w:t>give</w:t>
      </w:r>
      <w:r w:rsidRPr="009D25D4">
        <w:rPr>
          <w:u w:val="single"/>
        </w:rPr>
        <w:t xml:space="preserve"> the </w:t>
      </w:r>
      <w:r w:rsidRPr="00163584">
        <w:rPr>
          <w:highlight w:val="green"/>
          <w:u w:val="single"/>
        </w:rPr>
        <w:t>Saudis</w:t>
      </w:r>
      <w:r>
        <w:t xml:space="preserve"> only </w:t>
      </w:r>
      <w:r w:rsidRPr="009D25D4">
        <w:rPr>
          <w:u w:val="single"/>
        </w:rPr>
        <w:t xml:space="preserve">a </w:t>
      </w:r>
      <w:r w:rsidRPr="009D25D4">
        <w:rPr>
          <w:b/>
          <w:bCs/>
          <w:u w:val="single"/>
        </w:rPr>
        <w:t xml:space="preserve">mere </w:t>
      </w:r>
      <w:r w:rsidRPr="00163584">
        <w:rPr>
          <w:b/>
          <w:bCs/>
          <w:highlight w:val="green"/>
          <w:u w:val="single"/>
        </w:rPr>
        <w:t>slap on the wrist</w:t>
      </w:r>
      <w:r w:rsidRPr="00163584">
        <w:rPr>
          <w:highlight w:val="green"/>
          <w:u w:val="single"/>
        </w:rPr>
        <w:t xml:space="preserve"> without</w:t>
      </w:r>
      <w:r w:rsidRPr="009D25D4">
        <w:rPr>
          <w:u w:val="single"/>
        </w:rPr>
        <w:t xml:space="preserve"> </w:t>
      </w:r>
      <w:r w:rsidRPr="009D25D4">
        <w:rPr>
          <w:b/>
          <w:bCs/>
          <w:u w:val="single"/>
        </w:rPr>
        <w:t xml:space="preserve">fundamentally </w:t>
      </w:r>
      <w:r w:rsidRPr="00163584">
        <w:rPr>
          <w:b/>
          <w:bCs/>
          <w:highlight w:val="green"/>
          <w:u w:val="single"/>
        </w:rPr>
        <w:t>altering</w:t>
      </w:r>
      <w:r w:rsidRPr="009D25D4">
        <w:rPr>
          <w:u w:val="single"/>
        </w:rPr>
        <w:t xml:space="preserve"> the </w:t>
      </w:r>
      <w:r w:rsidRPr="00163584">
        <w:rPr>
          <w:b/>
          <w:bCs/>
          <w:highlight w:val="green"/>
          <w:u w:val="single"/>
        </w:rPr>
        <w:t>dynamics</w:t>
      </w:r>
      <w:r w:rsidRPr="00163584">
        <w:rPr>
          <w:highlight w:val="green"/>
          <w:u w:val="single"/>
        </w:rPr>
        <w:t xml:space="preserve"> of the</w:t>
      </w:r>
      <w:r w:rsidRPr="009D25D4">
        <w:rPr>
          <w:u w:val="single"/>
        </w:rPr>
        <w:t xml:space="preserve"> U.S.-Saudi </w:t>
      </w:r>
      <w:r w:rsidRPr="00163584">
        <w:rPr>
          <w:highlight w:val="green"/>
          <w:u w:val="single"/>
        </w:rPr>
        <w:t>relationship</w:t>
      </w:r>
      <w:r w:rsidRPr="009D25D4">
        <w:rPr>
          <w:u w:val="single"/>
        </w:rPr>
        <w:t>.</w:t>
      </w:r>
    </w:p>
    <w:p w:rsidR="001B792E" w:rsidRDefault="001B792E" w:rsidP="001B792E">
      <w:pPr>
        <w:pStyle w:val="Heading3"/>
      </w:pPr>
      <w:r>
        <w:t>2AC – Collapse Inevitable</w:t>
      </w:r>
    </w:p>
    <w:p w:rsidR="001B792E" w:rsidRPr="008D5A09" w:rsidRDefault="001B792E" w:rsidP="001B792E">
      <w:pPr>
        <w:pStyle w:val="Heading4"/>
      </w:pPr>
      <w:r>
        <w:t xml:space="preserve">Unchecked Israeli </w:t>
      </w:r>
      <w:r w:rsidRPr="008D5A09">
        <w:rPr>
          <w:u w:val="single"/>
        </w:rPr>
        <w:t>colonialism</w:t>
      </w:r>
      <w:r>
        <w:t xml:space="preserve"> guarantees the </w:t>
      </w:r>
      <w:r w:rsidRPr="008D5A09">
        <w:rPr>
          <w:u w:val="single"/>
        </w:rPr>
        <w:t>collapse</w:t>
      </w:r>
      <w:r>
        <w:t xml:space="preserve"> of the US-Saudi alliance. </w:t>
      </w:r>
    </w:p>
    <w:p w:rsidR="001B792E" w:rsidRDefault="001B792E" w:rsidP="001B792E">
      <w:proofErr w:type="spellStart"/>
      <w:r w:rsidRPr="00163584">
        <w:rPr>
          <w:rStyle w:val="Style13ptBold"/>
        </w:rPr>
        <w:t>Peled</w:t>
      </w:r>
      <w:proofErr w:type="spellEnd"/>
      <w:r w:rsidRPr="00163584">
        <w:rPr>
          <w:rStyle w:val="Style13ptBold"/>
        </w:rPr>
        <w:t xml:space="preserve"> ‘17</w:t>
      </w:r>
      <w:r>
        <w:t xml:space="preserve"> </w:t>
      </w:r>
      <w:r w:rsidRPr="00163584">
        <w:rPr>
          <w:sz w:val="16"/>
          <w:szCs w:val="16"/>
        </w:rPr>
        <w:t>(</w:t>
      </w:r>
      <w:proofErr w:type="spellStart"/>
      <w:r w:rsidRPr="00163584">
        <w:rPr>
          <w:sz w:val="16"/>
          <w:szCs w:val="16"/>
        </w:rPr>
        <w:t>Miko</w:t>
      </w:r>
      <w:proofErr w:type="spellEnd"/>
      <w:r w:rsidRPr="00163584">
        <w:rPr>
          <w:sz w:val="16"/>
          <w:szCs w:val="16"/>
        </w:rPr>
        <w:t>; writer and human rights activist, author; 12/2/17; "The Inevitable Collapse of Israeli-Saudi-American Alliance Against Iran and Resistance"; American Herald Tribune; https://ahtribune.com/politics/2033-collapse-of-israeli-saudi-american-alliance.html; accessed 7-19-2019; SM-Camp)</w:t>
      </w:r>
    </w:p>
    <w:p w:rsidR="001B792E" w:rsidRDefault="001B792E" w:rsidP="001B792E">
      <w:r>
        <w:t xml:space="preserve">It is ironic that some of the greatest perpetrators and supporters of terrorism are those who talk of fighting terrorism. </w:t>
      </w:r>
      <w:r w:rsidRPr="00163584">
        <w:rPr>
          <w:u w:val="single"/>
        </w:rPr>
        <w:t>The</w:t>
      </w:r>
      <w:r>
        <w:t xml:space="preserve"> latest unholy </w:t>
      </w:r>
      <w:r w:rsidRPr="008D5A09">
        <w:rPr>
          <w:b/>
          <w:bCs/>
          <w:highlight w:val="green"/>
          <w:u w:val="single"/>
        </w:rPr>
        <w:t>alliance</w:t>
      </w:r>
      <w:r w:rsidRPr="008D5A09">
        <w:rPr>
          <w:highlight w:val="green"/>
          <w:u w:val="single"/>
        </w:rPr>
        <w:t xml:space="preserve"> between</w:t>
      </w:r>
      <w:r w:rsidRPr="00163584">
        <w:rPr>
          <w:u w:val="single"/>
        </w:rPr>
        <w:t xml:space="preserve"> the </w:t>
      </w:r>
      <w:r w:rsidRPr="008D5A09">
        <w:rPr>
          <w:highlight w:val="green"/>
          <w:u w:val="single"/>
        </w:rPr>
        <w:t>US</w:t>
      </w:r>
      <w:r w:rsidRPr="00163584">
        <w:rPr>
          <w:u w:val="single"/>
        </w:rPr>
        <w:t xml:space="preserve">, Israel, </w:t>
      </w:r>
      <w:r w:rsidRPr="008D5A09">
        <w:rPr>
          <w:highlight w:val="green"/>
          <w:u w:val="single"/>
        </w:rPr>
        <w:t>Saudi</w:t>
      </w:r>
      <w:r w:rsidRPr="00163584">
        <w:rPr>
          <w:u w:val="single"/>
        </w:rPr>
        <w:t xml:space="preserve"> Arabia and Egypt </w:t>
      </w:r>
      <w:r w:rsidRPr="008D5A09">
        <w:rPr>
          <w:highlight w:val="green"/>
          <w:u w:val="single"/>
        </w:rPr>
        <w:t xml:space="preserve">is a </w:t>
      </w:r>
      <w:r w:rsidRPr="008D5A09">
        <w:rPr>
          <w:b/>
          <w:bCs/>
          <w:highlight w:val="green"/>
          <w:u w:val="single"/>
        </w:rPr>
        <w:t>source</w:t>
      </w:r>
      <w:r w:rsidRPr="008D5A09">
        <w:rPr>
          <w:highlight w:val="green"/>
          <w:u w:val="single"/>
        </w:rPr>
        <w:t xml:space="preserve"> of</w:t>
      </w:r>
      <w:r>
        <w:t xml:space="preserve"> unspeakable </w:t>
      </w:r>
      <w:r w:rsidRPr="008D5A09">
        <w:rPr>
          <w:b/>
          <w:bCs/>
          <w:highlight w:val="green"/>
          <w:u w:val="single"/>
        </w:rPr>
        <w:t>terror</w:t>
      </w:r>
      <w:r w:rsidRPr="00163584">
        <w:rPr>
          <w:u w:val="single"/>
        </w:rPr>
        <w:t xml:space="preserve"> which</w:t>
      </w:r>
      <w:r>
        <w:t xml:space="preserve"> without fail </w:t>
      </w:r>
      <w:r w:rsidRPr="00163584">
        <w:rPr>
          <w:u w:val="single"/>
        </w:rPr>
        <w:t xml:space="preserve">is </w:t>
      </w:r>
      <w:r w:rsidRPr="008D5A09">
        <w:rPr>
          <w:b/>
          <w:bCs/>
          <w:u w:val="single"/>
        </w:rPr>
        <w:t>inflicted</w:t>
      </w:r>
      <w:r w:rsidRPr="008D5A09">
        <w:rPr>
          <w:u w:val="single"/>
        </w:rPr>
        <w:t xml:space="preserve"> on</w:t>
      </w:r>
      <w:r>
        <w:t xml:space="preserve"> innocent </w:t>
      </w:r>
      <w:r w:rsidRPr="008D5A09">
        <w:rPr>
          <w:u w:val="single"/>
        </w:rPr>
        <w:t>civilians</w:t>
      </w:r>
      <w:r w:rsidRPr="00163584">
        <w:rPr>
          <w:u w:val="single"/>
        </w:rPr>
        <w:t xml:space="preserve"> </w:t>
      </w:r>
      <w:r w:rsidRPr="008D5A09">
        <w:rPr>
          <w:highlight w:val="green"/>
          <w:u w:val="single"/>
        </w:rPr>
        <w:t xml:space="preserve">but guarantees </w:t>
      </w:r>
      <w:r w:rsidRPr="008D5A09">
        <w:rPr>
          <w:b/>
          <w:bCs/>
          <w:highlight w:val="green"/>
          <w:u w:val="single"/>
        </w:rPr>
        <w:t>Israeli interests</w:t>
      </w:r>
      <w:r w:rsidRPr="00163584">
        <w:rPr>
          <w:u w:val="single"/>
        </w:rPr>
        <w:t xml:space="preserve"> will be safe.</w:t>
      </w:r>
      <w:r>
        <w:t xml:space="preserve"> The new boss calling the shots from Riyadh, </w:t>
      </w:r>
      <w:r w:rsidRPr="00163584">
        <w:rPr>
          <w:u w:val="single"/>
        </w:rPr>
        <w:t>M</w:t>
      </w:r>
      <w:r>
        <w:t xml:space="preserve">ohammad </w:t>
      </w:r>
      <w:r w:rsidRPr="00163584">
        <w:rPr>
          <w:u w:val="single"/>
        </w:rPr>
        <w:t>B</w:t>
      </w:r>
      <w:r>
        <w:t xml:space="preserve">in </w:t>
      </w:r>
      <w:r w:rsidRPr="00163584">
        <w:rPr>
          <w:u w:val="single"/>
        </w:rPr>
        <w:t>S</w:t>
      </w:r>
      <w:r>
        <w:t xml:space="preserve">alman </w:t>
      </w:r>
      <w:r w:rsidRPr="00163584">
        <w:rPr>
          <w:u w:val="single"/>
        </w:rPr>
        <w:t>is</w:t>
      </w:r>
      <w:r>
        <w:t xml:space="preserve"> for now </w:t>
      </w:r>
      <w:r w:rsidRPr="00163584">
        <w:rPr>
          <w:u w:val="single"/>
        </w:rPr>
        <w:t xml:space="preserve">at the </w:t>
      </w:r>
      <w:r w:rsidRPr="00163584">
        <w:rPr>
          <w:b/>
          <w:bCs/>
          <w:u w:val="single"/>
        </w:rPr>
        <w:t>center</w:t>
      </w:r>
      <w:r w:rsidRPr="00163584">
        <w:rPr>
          <w:u w:val="single"/>
        </w:rPr>
        <w:t xml:space="preserve"> of this</w:t>
      </w:r>
      <w:r>
        <w:t xml:space="preserve"> unholy </w:t>
      </w:r>
      <w:r w:rsidRPr="00163584">
        <w:rPr>
          <w:b/>
          <w:bCs/>
          <w:u w:val="single"/>
        </w:rPr>
        <w:t>alliance</w:t>
      </w:r>
      <w:r w:rsidRPr="00163584">
        <w:rPr>
          <w:u w:val="single"/>
        </w:rPr>
        <w:t xml:space="preserve"> which</w:t>
      </w:r>
      <w:r>
        <w:t xml:space="preserve"> in the short term </w:t>
      </w:r>
      <w:r w:rsidRPr="00163584">
        <w:rPr>
          <w:u w:val="single"/>
        </w:rPr>
        <w:t xml:space="preserve">will satisfy his </w:t>
      </w:r>
      <w:r w:rsidRPr="00163584">
        <w:rPr>
          <w:b/>
          <w:bCs/>
          <w:u w:val="single"/>
        </w:rPr>
        <w:t>hunger for power</w:t>
      </w:r>
      <w:r w:rsidRPr="00163584">
        <w:rPr>
          <w:u w:val="single"/>
        </w:rPr>
        <w:t xml:space="preserve"> and </w:t>
      </w:r>
      <w:r w:rsidRPr="00163584">
        <w:rPr>
          <w:b/>
          <w:bCs/>
          <w:u w:val="single"/>
        </w:rPr>
        <w:t>influence</w:t>
      </w:r>
      <w:r w:rsidRPr="00163584">
        <w:rPr>
          <w:u w:val="single"/>
        </w:rPr>
        <w:t xml:space="preserve"> but</w:t>
      </w:r>
      <w:r>
        <w:t xml:space="preserve"> is sure to fail and in the meantime, </w:t>
      </w:r>
      <w:r w:rsidRPr="00163584">
        <w:rPr>
          <w:u w:val="single"/>
        </w:rPr>
        <w:t>will</w:t>
      </w:r>
      <w:r>
        <w:t xml:space="preserve"> surely </w:t>
      </w:r>
      <w:r w:rsidRPr="00163584">
        <w:rPr>
          <w:u w:val="single"/>
        </w:rPr>
        <w:t>produce</w:t>
      </w:r>
      <w:r>
        <w:t xml:space="preserve"> more </w:t>
      </w:r>
      <w:r w:rsidRPr="00163584">
        <w:rPr>
          <w:b/>
          <w:bCs/>
          <w:u w:val="single"/>
        </w:rPr>
        <w:t>misery</w:t>
      </w:r>
      <w:r w:rsidRPr="00163584">
        <w:rPr>
          <w:u w:val="single"/>
        </w:rPr>
        <w:t xml:space="preserve"> in Yemen, Palestine, Lebanon</w:t>
      </w:r>
      <w:r>
        <w:t xml:space="preserve"> and God only knows where else. But </w:t>
      </w:r>
      <w:r w:rsidRPr="00163584">
        <w:rPr>
          <w:u w:val="single"/>
        </w:rPr>
        <w:t>state terrorism</w:t>
      </w:r>
      <w:r>
        <w:t xml:space="preserve"> like that </w:t>
      </w:r>
      <w:r w:rsidRPr="00163584">
        <w:rPr>
          <w:b/>
          <w:bCs/>
          <w:u w:val="single"/>
        </w:rPr>
        <w:t>perpetuated</w:t>
      </w:r>
      <w:r w:rsidRPr="00163584">
        <w:rPr>
          <w:u w:val="single"/>
        </w:rPr>
        <w:t xml:space="preserve"> by</w:t>
      </w:r>
      <w:r>
        <w:t xml:space="preserve"> Israeli military against Palestinians and the </w:t>
      </w:r>
      <w:r w:rsidRPr="00163584">
        <w:rPr>
          <w:u w:val="single"/>
        </w:rPr>
        <w:t xml:space="preserve">Saudis in Yemen is </w:t>
      </w:r>
      <w:r w:rsidRPr="00163584">
        <w:rPr>
          <w:b/>
          <w:bCs/>
          <w:u w:val="single"/>
        </w:rPr>
        <w:t>heralded</w:t>
      </w:r>
      <w:r w:rsidRPr="00163584">
        <w:rPr>
          <w:u w:val="single"/>
        </w:rPr>
        <w:t xml:space="preserve"> by the </w:t>
      </w:r>
      <w:r w:rsidRPr="00163584">
        <w:rPr>
          <w:b/>
          <w:bCs/>
          <w:u w:val="single"/>
        </w:rPr>
        <w:t>weapons suppliers</w:t>
      </w:r>
      <w:r w:rsidRPr="00163584">
        <w:rPr>
          <w:u w:val="single"/>
        </w:rPr>
        <w:t xml:space="preserve"> in the US</w:t>
      </w:r>
      <w:r>
        <w:t xml:space="preserve"> and the UK as heroic while the people who fight for their rights are inevitably forgotten and left to die.</w:t>
      </w:r>
    </w:p>
    <w:p w:rsidR="001B792E" w:rsidRDefault="001B792E" w:rsidP="001B792E">
      <w:r>
        <w:t xml:space="preserve">Two issues that have been brought to the forefront by the unholy alliance are Iran and its fictional threat to world peace and stability and its mythical support for terrorism. Iran which has invaded no one and attacked no one but supports Hezbollah and Hamas in their resistance against Israel is the favorite enemy in Tel-Aviv, Washington, DC and Riyadh. The new </w:t>
      </w:r>
      <w:r w:rsidRPr="008D5A09">
        <w:rPr>
          <w:highlight w:val="green"/>
          <w:u w:val="single"/>
        </w:rPr>
        <w:t>Saudi</w:t>
      </w:r>
      <w:r>
        <w:t xml:space="preserve"> boss </w:t>
      </w:r>
      <w:r w:rsidRPr="008D5A09">
        <w:rPr>
          <w:highlight w:val="green"/>
          <w:u w:val="single"/>
        </w:rPr>
        <w:t>wants</w:t>
      </w:r>
      <w:r w:rsidRPr="00163584">
        <w:rPr>
          <w:u w:val="single"/>
        </w:rPr>
        <w:t xml:space="preserve"> to </w:t>
      </w:r>
      <w:r w:rsidRPr="00163584">
        <w:rPr>
          <w:b/>
          <w:bCs/>
          <w:u w:val="single"/>
        </w:rPr>
        <w:t xml:space="preserve">consolidate </w:t>
      </w:r>
      <w:r w:rsidRPr="008D5A09">
        <w:rPr>
          <w:b/>
          <w:bCs/>
          <w:highlight w:val="green"/>
          <w:u w:val="single"/>
        </w:rPr>
        <w:t>regional power</w:t>
      </w:r>
      <w:r w:rsidRPr="008D5A09">
        <w:rPr>
          <w:highlight w:val="green"/>
          <w:u w:val="single"/>
        </w:rPr>
        <w:t xml:space="preserve"> and</w:t>
      </w:r>
      <w:r>
        <w:t xml:space="preserve"> he </w:t>
      </w:r>
      <w:r w:rsidRPr="008D5A09">
        <w:rPr>
          <w:highlight w:val="green"/>
          <w:u w:val="single"/>
        </w:rPr>
        <w:t xml:space="preserve">thinks he can do so by </w:t>
      </w:r>
      <w:r w:rsidRPr="008D5A09">
        <w:rPr>
          <w:b/>
          <w:bCs/>
          <w:highlight w:val="green"/>
          <w:u w:val="single"/>
        </w:rPr>
        <w:t>aligning with Israel</w:t>
      </w:r>
      <w:r w:rsidRPr="008D5A09">
        <w:rPr>
          <w:highlight w:val="green"/>
          <w:u w:val="single"/>
        </w:rPr>
        <w:t xml:space="preserve"> and the US</w:t>
      </w:r>
      <w:r>
        <w:t xml:space="preserve"> in order </w:t>
      </w:r>
      <w:r w:rsidRPr="00163584">
        <w:rPr>
          <w:u w:val="single"/>
        </w:rPr>
        <w:t xml:space="preserve">to </w:t>
      </w:r>
      <w:r w:rsidRPr="00163584">
        <w:rPr>
          <w:b/>
          <w:bCs/>
          <w:u w:val="single"/>
        </w:rPr>
        <w:t>weaken Iran</w:t>
      </w:r>
      <w:r w:rsidRPr="00163584">
        <w:rPr>
          <w:u w:val="single"/>
        </w:rPr>
        <w:t>.</w:t>
      </w:r>
      <w:r>
        <w:t xml:space="preserve"> What he may not realize is that </w:t>
      </w:r>
      <w:r w:rsidRPr="008D5A09">
        <w:rPr>
          <w:highlight w:val="green"/>
          <w:u w:val="single"/>
        </w:rPr>
        <w:t xml:space="preserve">Iran is </w:t>
      </w:r>
      <w:r w:rsidRPr="008D5A09">
        <w:rPr>
          <w:b/>
          <w:bCs/>
          <w:highlight w:val="green"/>
          <w:u w:val="single"/>
        </w:rPr>
        <w:t>not a threat</w:t>
      </w:r>
      <w:r w:rsidRPr="00163584">
        <w:rPr>
          <w:u w:val="single"/>
        </w:rPr>
        <w:t xml:space="preserve"> and </w:t>
      </w:r>
      <w:r w:rsidRPr="00163584">
        <w:rPr>
          <w:b/>
          <w:bCs/>
          <w:u w:val="single"/>
        </w:rPr>
        <w:t>cannot be threatened</w:t>
      </w:r>
      <w:r w:rsidRPr="00163584">
        <w:rPr>
          <w:u w:val="single"/>
        </w:rPr>
        <w:t>.</w:t>
      </w:r>
      <w:r>
        <w:t xml:space="preserve"> While the Saudi monarchy gets its legitimacy from oil and money and from Israel and the US who supply it with weapons, Iranian legitimacy stems from its people, its long history and extraordinary culture. As for weakening Iranian influence in the region by weakening Hezbollah and Syria, that has been a colossal failure. Hezbollah is strong and well respected and is seen as the guarantee for stability in Lebanon. Furthermore, having been struck by Hezbollah might twice, Israel will not dare challenge it. And in Syria regardless of what one may think of the regime, it has clearly maintained the upper hand as a result of the support of Iran and Hezbollah.</w:t>
      </w:r>
    </w:p>
    <w:p w:rsidR="001B792E" w:rsidRPr="00163584" w:rsidRDefault="001B792E" w:rsidP="001B792E">
      <w:r w:rsidRPr="00163584">
        <w:t xml:space="preserve">What Israel wants however is legitimacy. It wants to continue the genocide of the Palestinian people uninterrupted, it wants to demonstrate to the world that it won on all fronts and it wants the US embassy to move to Jerusalem once and for all. And while Israel is being allowed to destroy Palestine and kill its people, the Jerusalem issue is a more complicated one and can only happen if ambitious yet ignorant and careless people are in power. And so it happens that at this moment in time there is precisely such a combination in place. With the new Saudi Crown Prince, Donald Trump and Benjamin </w:t>
      </w:r>
      <w:proofErr w:type="gramStart"/>
      <w:r w:rsidRPr="00163584">
        <w:t>Netanyahu,</w:t>
      </w:r>
      <w:proofErr w:type="gramEnd"/>
      <w:r w:rsidRPr="00163584">
        <w:t xml:space="preserve"> let the games begin. But </w:t>
      </w:r>
      <w:r w:rsidRPr="008D5A09">
        <w:rPr>
          <w:highlight w:val="green"/>
          <w:u w:val="single"/>
        </w:rPr>
        <w:t>interrupting</w:t>
      </w:r>
      <w:r w:rsidRPr="008D5A09">
        <w:rPr>
          <w:u w:val="single"/>
        </w:rPr>
        <w:t xml:space="preserve"> the status quo regarding </w:t>
      </w:r>
      <w:r w:rsidRPr="008D5A09">
        <w:rPr>
          <w:highlight w:val="green"/>
          <w:u w:val="single"/>
        </w:rPr>
        <w:t>Jerusalem</w:t>
      </w:r>
      <w:r w:rsidRPr="00163584">
        <w:t xml:space="preserve"> is so dangerous and </w:t>
      </w:r>
      <w:r w:rsidRPr="008D5A09">
        <w:rPr>
          <w:highlight w:val="green"/>
          <w:u w:val="single"/>
        </w:rPr>
        <w:t>has</w:t>
      </w:r>
      <w:r w:rsidRPr="008D5A09">
        <w:rPr>
          <w:u w:val="single"/>
        </w:rPr>
        <w:t xml:space="preserve"> such </w:t>
      </w:r>
      <w:r w:rsidRPr="008D5A09">
        <w:rPr>
          <w:b/>
          <w:bCs/>
          <w:highlight w:val="green"/>
          <w:u w:val="single"/>
        </w:rPr>
        <w:t>destructive potential</w:t>
      </w:r>
      <w:r w:rsidRPr="008D5A09">
        <w:rPr>
          <w:u w:val="single"/>
        </w:rPr>
        <w:t xml:space="preserve"> that even</w:t>
      </w:r>
      <w:r w:rsidRPr="00163584">
        <w:t xml:space="preserve"> King Abdullah of </w:t>
      </w:r>
      <w:r w:rsidRPr="008D5A09">
        <w:rPr>
          <w:highlight w:val="green"/>
          <w:u w:val="single"/>
        </w:rPr>
        <w:t>Jordan</w:t>
      </w:r>
      <w:r w:rsidRPr="00163584">
        <w:t xml:space="preserve">, who himself owes his power to Israel and the US </w:t>
      </w:r>
      <w:r w:rsidRPr="008D5A09">
        <w:rPr>
          <w:u w:val="single"/>
        </w:rPr>
        <w:t xml:space="preserve">is </w:t>
      </w:r>
      <w:r w:rsidRPr="008D5A09">
        <w:rPr>
          <w:b/>
          <w:bCs/>
          <w:highlight w:val="green"/>
          <w:u w:val="single"/>
        </w:rPr>
        <w:t>warning</w:t>
      </w:r>
      <w:r w:rsidRPr="008D5A09">
        <w:rPr>
          <w:b/>
          <w:bCs/>
          <w:u w:val="single"/>
        </w:rPr>
        <w:t xml:space="preserve"> the </w:t>
      </w:r>
      <w:r w:rsidRPr="008D5A09">
        <w:rPr>
          <w:b/>
          <w:bCs/>
          <w:highlight w:val="green"/>
          <w:u w:val="single"/>
        </w:rPr>
        <w:t>US</w:t>
      </w:r>
      <w:r w:rsidRPr="008D5A09">
        <w:rPr>
          <w:highlight w:val="green"/>
          <w:u w:val="single"/>
        </w:rPr>
        <w:t xml:space="preserve"> to </w:t>
      </w:r>
      <w:r w:rsidRPr="008D5A09">
        <w:rPr>
          <w:b/>
          <w:bCs/>
          <w:highlight w:val="green"/>
          <w:u w:val="single"/>
        </w:rPr>
        <w:t>avoid meddling</w:t>
      </w:r>
      <w:r w:rsidRPr="00163584">
        <w:t xml:space="preserve"> with it. Jerusalem has been a Muslim city with a minority of other religions living in it. It was only the sheer brutality of the Israeli military and the ethnic cleansing campaign Israel has put in place that has somewhat changed the nature of the city. But no recognition was ever given to the Zionist conquest of Jerusalem and hard as they try, it will never be seen as legitimate. Although for seven decades Israel has maintained that Jerusalem is its capital, the rest of the world was not able to swallow this breach of international law and common sense. And even today after seven decades of destruction the city of Jerusalem still maintains its Muslim heritage and is considered to be an icon of Islam peppered with symbols of other religions which reside within it. </w:t>
      </w:r>
      <w:r w:rsidRPr="008D5A09">
        <w:rPr>
          <w:highlight w:val="green"/>
          <w:u w:val="single"/>
        </w:rPr>
        <w:t>If M</w:t>
      </w:r>
      <w:r w:rsidRPr="00163584">
        <w:t xml:space="preserve">ohamad </w:t>
      </w:r>
      <w:r w:rsidRPr="008D5A09">
        <w:rPr>
          <w:highlight w:val="green"/>
          <w:u w:val="single"/>
        </w:rPr>
        <w:t>B</w:t>
      </w:r>
      <w:r w:rsidRPr="008D5A09">
        <w:rPr>
          <w:highlight w:val="green"/>
        </w:rPr>
        <w:t>i</w:t>
      </w:r>
      <w:r w:rsidRPr="00163584">
        <w:t xml:space="preserve">n </w:t>
      </w:r>
      <w:r w:rsidRPr="008D5A09">
        <w:rPr>
          <w:highlight w:val="green"/>
          <w:u w:val="single"/>
        </w:rPr>
        <w:t>S</w:t>
      </w:r>
      <w:r w:rsidRPr="00163584">
        <w:t xml:space="preserve">alman, </w:t>
      </w:r>
      <w:r w:rsidRPr="008D5A09">
        <w:rPr>
          <w:highlight w:val="green"/>
          <w:u w:val="single"/>
        </w:rPr>
        <w:t>Trump</w:t>
      </w:r>
      <w:r w:rsidRPr="00163584">
        <w:t xml:space="preserve"> and Netanyahu </w:t>
      </w:r>
      <w:r w:rsidRPr="008D5A09">
        <w:rPr>
          <w:u w:val="single"/>
        </w:rPr>
        <w:t xml:space="preserve">attempt to </w:t>
      </w:r>
      <w:r w:rsidRPr="008D5A09">
        <w:rPr>
          <w:highlight w:val="green"/>
          <w:u w:val="single"/>
        </w:rPr>
        <w:t>change this, it will</w:t>
      </w:r>
      <w:r w:rsidRPr="00163584">
        <w:t xml:space="preserve"> surely </w:t>
      </w:r>
      <w:r w:rsidRPr="008D5A09">
        <w:rPr>
          <w:b/>
          <w:bCs/>
          <w:highlight w:val="green"/>
          <w:u w:val="single"/>
        </w:rPr>
        <w:t>hasten the collapse</w:t>
      </w:r>
      <w:r w:rsidRPr="008D5A09">
        <w:rPr>
          <w:highlight w:val="green"/>
          <w:u w:val="single"/>
        </w:rPr>
        <w:t xml:space="preserve"> of their</w:t>
      </w:r>
      <w:r w:rsidRPr="00163584">
        <w:t xml:space="preserve"> unholy </w:t>
      </w:r>
      <w:r w:rsidRPr="008D5A09">
        <w:rPr>
          <w:b/>
          <w:bCs/>
          <w:highlight w:val="green"/>
          <w:u w:val="single"/>
        </w:rPr>
        <w:t>alliance</w:t>
      </w:r>
      <w:r w:rsidRPr="00163584">
        <w:t xml:space="preserve"> but it is also sure to bring a great deal of misery and violence.</w:t>
      </w:r>
    </w:p>
    <w:p w:rsidR="001B792E" w:rsidRDefault="001B792E" w:rsidP="001B792E">
      <w:r>
        <w:t xml:space="preserve">In the meantime, the three musketeers have a plan for the Palestinians. They are to give up their dignity, forgo their rights and swallow an indignation designed especially for them. With their land stolen, rights taken away, water denied and existence ignored at best and mostly destroyed, the Palestinian </w:t>
      </w:r>
      <w:proofErr w:type="gramStart"/>
      <w:r>
        <w:t>people  should</w:t>
      </w:r>
      <w:proofErr w:type="gramEnd"/>
      <w:r>
        <w:t xml:space="preserve"> accept a small fraction of Palestine designated as Area A of what used to be the West Bank and the Gaza Strip as a Palestinian state. But what if they do not accept this indignation? The US is threatening to close down the PLO mission in Washington DC. The mission is not an embassy and in many ways its existence is in and of itself an indignation which the Palestinian Authority seems to be willing to swallow. Palestinians will be no worse off if it is closed and as was said by my friend </w:t>
      </w:r>
      <w:proofErr w:type="spellStart"/>
      <w:r>
        <w:t>Issa</w:t>
      </w:r>
      <w:proofErr w:type="spellEnd"/>
      <w:r>
        <w:t xml:space="preserve"> </w:t>
      </w:r>
      <w:proofErr w:type="spellStart"/>
      <w:r>
        <w:t>Amro</w:t>
      </w:r>
      <w:proofErr w:type="spellEnd"/>
      <w:r>
        <w:t>, co-founder and leader of Youth Against Settlements in Hebron, recently, there are enough Palestinians in the US to represent the Palestinian voice proudly and truthfully until such time that a real ambassador of an actual Palestinian government presents credentials to the president of the United States.</w:t>
      </w:r>
    </w:p>
    <w:p w:rsidR="001B792E" w:rsidRPr="00163584" w:rsidRDefault="001B792E" w:rsidP="001B792E">
      <w:r>
        <w:t xml:space="preserve">Mohammad Bin Salman summoning the Lebanese Prime Minister Hariri and attempting to force him to discredit Hezbollah - a legitimate and stabilizing part of the Lebanese government - and the summoning of Mahmoud Abbas from Ramallah and ordering him to accept the new peace deal, is nothing more than a show of muscle by a new and inexperienced player. Even the praise Thomas Friedman heaped on him in the New York Times, where Friedman rather foolishly wrote that, “The most significant reform process underway anywhere in the Middle East today is in Saudi Arabia,” can't hide the fact that over reaching and that he is too young and inexperienced to understand the Middle East. </w:t>
      </w:r>
      <w:r w:rsidRPr="008D5A09">
        <w:rPr>
          <w:highlight w:val="green"/>
          <w:u w:val="single"/>
        </w:rPr>
        <w:t xml:space="preserve">Having </w:t>
      </w:r>
      <w:r w:rsidRPr="008D5A09">
        <w:rPr>
          <w:b/>
          <w:bCs/>
          <w:highlight w:val="green"/>
          <w:u w:val="single"/>
        </w:rPr>
        <w:t>failed</w:t>
      </w:r>
      <w:r w:rsidRPr="008D5A09">
        <w:rPr>
          <w:b/>
          <w:bCs/>
          <w:u w:val="single"/>
        </w:rPr>
        <w:t xml:space="preserve"> miserably</w:t>
      </w:r>
      <w:r w:rsidRPr="008D5A09">
        <w:rPr>
          <w:u w:val="single"/>
        </w:rPr>
        <w:t xml:space="preserve"> </w:t>
      </w:r>
      <w:r w:rsidRPr="008D5A09">
        <w:rPr>
          <w:highlight w:val="green"/>
          <w:u w:val="single"/>
        </w:rPr>
        <w:t>in Yemen</w:t>
      </w:r>
      <w:r w:rsidRPr="008D5A09">
        <w:rPr>
          <w:u w:val="single"/>
        </w:rPr>
        <w:t xml:space="preserve">, Syria and Iraq, </w:t>
      </w:r>
      <w:r w:rsidRPr="008D5A09">
        <w:rPr>
          <w:highlight w:val="green"/>
          <w:u w:val="single"/>
        </w:rPr>
        <w:t>Saudi</w:t>
      </w:r>
      <w:r w:rsidRPr="008D5A09">
        <w:rPr>
          <w:u w:val="single"/>
        </w:rPr>
        <w:t xml:space="preserve"> Arabia </w:t>
      </w:r>
      <w:r w:rsidRPr="008D5A09">
        <w:rPr>
          <w:highlight w:val="green"/>
          <w:u w:val="single"/>
        </w:rPr>
        <w:t>lost</w:t>
      </w:r>
      <w:r>
        <w:t xml:space="preserve"> massive ground </w:t>
      </w:r>
      <w:r w:rsidRPr="008D5A09">
        <w:rPr>
          <w:highlight w:val="green"/>
          <w:u w:val="single"/>
        </w:rPr>
        <w:t>to</w:t>
      </w:r>
      <w:r w:rsidRPr="008D5A09">
        <w:rPr>
          <w:u w:val="single"/>
        </w:rPr>
        <w:t xml:space="preserve"> the </w:t>
      </w:r>
      <w:r w:rsidRPr="008D5A09">
        <w:rPr>
          <w:b/>
          <w:bCs/>
          <w:highlight w:val="green"/>
          <w:u w:val="single"/>
        </w:rPr>
        <w:t>Iranians</w:t>
      </w:r>
      <w:r w:rsidRPr="008D5A09">
        <w:rPr>
          <w:highlight w:val="green"/>
          <w:u w:val="single"/>
        </w:rPr>
        <w:t xml:space="preserve"> and</w:t>
      </w:r>
      <w:r>
        <w:t xml:space="preserve"> he </w:t>
      </w:r>
      <w:r w:rsidRPr="008D5A09">
        <w:rPr>
          <w:highlight w:val="green"/>
          <w:u w:val="single"/>
        </w:rPr>
        <w:t>hopes</w:t>
      </w:r>
      <w:r>
        <w:t xml:space="preserve"> that </w:t>
      </w:r>
      <w:r w:rsidRPr="008D5A09">
        <w:rPr>
          <w:highlight w:val="green"/>
          <w:u w:val="single"/>
        </w:rPr>
        <w:t>Trump</w:t>
      </w:r>
      <w:r>
        <w:t xml:space="preserve"> and Netanyahu </w:t>
      </w:r>
      <w:r w:rsidRPr="008D5A09">
        <w:rPr>
          <w:highlight w:val="green"/>
          <w:u w:val="single"/>
        </w:rPr>
        <w:t xml:space="preserve">will </w:t>
      </w:r>
      <w:r w:rsidRPr="008D5A09">
        <w:rPr>
          <w:b/>
          <w:bCs/>
          <w:highlight w:val="green"/>
          <w:u w:val="single"/>
        </w:rPr>
        <w:t>come to his aid</w:t>
      </w:r>
      <w:r w:rsidRPr="008D5A09">
        <w:rPr>
          <w:highlight w:val="green"/>
          <w:u w:val="single"/>
        </w:rPr>
        <w:t>.</w:t>
      </w:r>
      <w:r w:rsidRPr="008D5A09">
        <w:rPr>
          <w:u w:val="single"/>
        </w:rPr>
        <w:t xml:space="preserve"> But he is relying on</w:t>
      </w:r>
      <w:r>
        <w:t xml:space="preserve"> some very </w:t>
      </w:r>
      <w:r w:rsidRPr="008D5A09">
        <w:rPr>
          <w:b/>
          <w:bCs/>
          <w:u w:val="single"/>
        </w:rPr>
        <w:t>weak allies</w:t>
      </w:r>
      <w:r>
        <w:t xml:space="preserve">: The very legitimacy of Netanyahu and the entire Zionist project are now being brought to question and </w:t>
      </w:r>
      <w:r w:rsidRPr="008D5A09">
        <w:rPr>
          <w:highlight w:val="green"/>
          <w:u w:val="single"/>
        </w:rPr>
        <w:t xml:space="preserve">Trump will be </w:t>
      </w:r>
      <w:r w:rsidRPr="008D5A09">
        <w:rPr>
          <w:b/>
          <w:bCs/>
          <w:highlight w:val="green"/>
          <w:u w:val="single"/>
        </w:rPr>
        <w:t>fortunate</w:t>
      </w:r>
      <w:r w:rsidRPr="008D5A09">
        <w:rPr>
          <w:highlight w:val="green"/>
          <w:u w:val="single"/>
        </w:rPr>
        <w:t xml:space="preserve"> if he is able to see the </w:t>
      </w:r>
      <w:r w:rsidRPr="008D5A09">
        <w:rPr>
          <w:b/>
          <w:bCs/>
          <w:highlight w:val="green"/>
          <w:u w:val="single"/>
        </w:rPr>
        <w:t>end</w:t>
      </w:r>
      <w:r w:rsidRPr="008D5A09">
        <w:rPr>
          <w:highlight w:val="green"/>
          <w:u w:val="single"/>
        </w:rPr>
        <w:t xml:space="preserve"> of his</w:t>
      </w:r>
      <w:r>
        <w:t xml:space="preserve"> first </w:t>
      </w:r>
      <w:r w:rsidRPr="008D5A09">
        <w:rPr>
          <w:highlight w:val="green"/>
          <w:u w:val="single"/>
        </w:rPr>
        <w:t>term</w:t>
      </w:r>
      <w:r>
        <w:t xml:space="preserve"> as president </w:t>
      </w:r>
      <w:r w:rsidRPr="008D5A09">
        <w:rPr>
          <w:u w:val="single"/>
        </w:rPr>
        <w:t xml:space="preserve">without being </w:t>
      </w:r>
      <w:r w:rsidRPr="008D5A09">
        <w:rPr>
          <w:b/>
          <w:bCs/>
          <w:u w:val="single"/>
        </w:rPr>
        <w:t>forced to resign</w:t>
      </w:r>
      <w:r w:rsidRPr="008D5A09">
        <w:rPr>
          <w:u w:val="single"/>
        </w:rPr>
        <w:t>.</w:t>
      </w:r>
      <w:r>
        <w:t xml:space="preserve"> One hopes that </w:t>
      </w:r>
      <w:r w:rsidRPr="008D5A09">
        <w:rPr>
          <w:u w:val="single"/>
        </w:rPr>
        <w:t xml:space="preserve">with the </w:t>
      </w:r>
      <w:r w:rsidRPr="008D5A09">
        <w:rPr>
          <w:b/>
          <w:bCs/>
          <w:highlight w:val="green"/>
          <w:u w:val="single"/>
        </w:rPr>
        <w:t>inevitable collapse</w:t>
      </w:r>
      <w:r w:rsidRPr="008D5A09">
        <w:rPr>
          <w:highlight w:val="green"/>
          <w:u w:val="single"/>
        </w:rPr>
        <w:t xml:space="preserve"> of this alliance</w:t>
      </w:r>
      <w:r w:rsidRPr="008D5A09">
        <w:rPr>
          <w:u w:val="single"/>
        </w:rPr>
        <w:t xml:space="preserve"> a </w:t>
      </w:r>
      <w:r w:rsidRPr="008D5A09">
        <w:rPr>
          <w:b/>
          <w:bCs/>
          <w:u w:val="single"/>
        </w:rPr>
        <w:t>new one</w:t>
      </w:r>
      <w:r w:rsidRPr="008D5A09">
        <w:rPr>
          <w:u w:val="single"/>
        </w:rPr>
        <w:t xml:space="preserve"> will </w:t>
      </w:r>
      <w:proofErr w:type="gramStart"/>
      <w:r w:rsidRPr="008D5A09">
        <w:rPr>
          <w:u w:val="single"/>
        </w:rPr>
        <w:t>rise</w:t>
      </w:r>
      <w:proofErr w:type="gramEnd"/>
      <w:r>
        <w:t>, one that will support a free Palestine and a peaceful Middle East.</w:t>
      </w:r>
    </w:p>
    <w:p w:rsidR="001B792E" w:rsidRDefault="001B792E" w:rsidP="001B792E">
      <w:pPr>
        <w:pStyle w:val="Heading3"/>
      </w:pPr>
      <w:r w:rsidRPr="00F55F9E">
        <w:t>AT: Congress</w:t>
      </w:r>
      <w:r>
        <w:t xml:space="preserve"> Thumps </w:t>
      </w:r>
    </w:p>
    <w:p w:rsidR="001B792E" w:rsidRPr="00FF4679" w:rsidRDefault="001B792E" w:rsidP="001B792E">
      <w:pPr>
        <w:pStyle w:val="Heading4"/>
      </w:pPr>
      <w:r>
        <w:t xml:space="preserve">Congress can make </w:t>
      </w:r>
      <w:r w:rsidRPr="00FF4679">
        <w:rPr>
          <w:u w:val="single"/>
        </w:rPr>
        <w:t>miniscule changes</w:t>
      </w:r>
      <w:r>
        <w:t xml:space="preserve">, but Trump will </w:t>
      </w:r>
      <w:r w:rsidRPr="00FF4679">
        <w:rPr>
          <w:u w:val="single"/>
        </w:rPr>
        <w:t>overwhelmingly</w:t>
      </w:r>
      <w:r>
        <w:t xml:space="preserve"> preserve the alliance. </w:t>
      </w:r>
    </w:p>
    <w:p w:rsidR="001B792E" w:rsidRPr="00F55F9E" w:rsidRDefault="001B792E" w:rsidP="001B792E">
      <w:r w:rsidRPr="00F55F9E">
        <w:rPr>
          <w:rStyle w:val="Style13ptBold"/>
        </w:rPr>
        <w:t>Allan ‘19</w:t>
      </w:r>
      <w:r>
        <w:t xml:space="preserve"> </w:t>
      </w:r>
      <w:r w:rsidRPr="00F55F9E">
        <w:rPr>
          <w:sz w:val="16"/>
          <w:szCs w:val="16"/>
        </w:rPr>
        <w:t xml:space="preserve">(Elizabeth; Bachelor’s degrees in International Affairs and Arabic from the University of Georgia and an MPhil in Modern Middle Eastern Studies from the University of Oxford; </w:t>
      </w:r>
      <w:r>
        <w:rPr>
          <w:sz w:val="16"/>
          <w:szCs w:val="16"/>
        </w:rPr>
        <w:t>4/25/19</w:t>
      </w:r>
      <w:r w:rsidRPr="00F55F9E">
        <w:rPr>
          <w:sz w:val="16"/>
          <w:szCs w:val="16"/>
        </w:rPr>
        <w:t xml:space="preserve">; "The Yemen Resolution and the Historical U.S.-Saudi Security Relationship"; </w:t>
      </w:r>
      <w:proofErr w:type="spellStart"/>
      <w:r w:rsidRPr="00F55F9E">
        <w:rPr>
          <w:sz w:val="16"/>
          <w:szCs w:val="16"/>
        </w:rPr>
        <w:t>Lawfare</w:t>
      </w:r>
      <w:proofErr w:type="spellEnd"/>
      <w:r w:rsidRPr="00F55F9E">
        <w:rPr>
          <w:sz w:val="16"/>
          <w:szCs w:val="16"/>
        </w:rPr>
        <w:t>; https://www.lawfareblog.com/yemen-resolution-and-historical-us-saudi-security-relationship; accessed 7-18-2019; SM-Camp)</w:t>
      </w:r>
    </w:p>
    <w:p w:rsidR="001B792E" w:rsidRDefault="001B792E" w:rsidP="001B792E">
      <w:r>
        <w:t xml:space="preserve">As this history demonstrates, </w:t>
      </w:r>
      <w:r w:rsidRPr="00FF4679">
        <w:rPr>
          <w:highlight w:val="green"/>
          <w:u w:val="single"/>
        </w:rPr>
        <w:t>the fact</w:t>
      </w:r>
      <w:r>
        <w:t xml:space="preserve"> that </w:t>
      </w:r>
      <w:r w:rsidRPr="00FF4679">
        <w:rPr>
          <w:b/>
          <w:bCs/>
          <w:highlight w:val="green"/>
          <w:u w:val="single"/>
        </w:rPr>
        <w:t>Congress</w:t>
      </w:r>
      <w:r w:rsidRPr="00FF4679">
        <w:rPr>
          <w:highlight w:val="green"/>
          <w:u w:val="single"/>
        </w:rPr>
        <w:t xml:space="preserve"> and</w:t>
      </w:r>
      <w:r w:rsidRPr="00FF4679">
        <w:rPr>
          <w:u w:val="single"/>
        </w:rPr>
        <w:t xml:space="preserve"> the </w:t>
      </w:r>
      <w:r w:rsidRPr="00FF4679">
        <w:rPr>
          <w:b/>
          <w:bCs/>
          <w:highlight w:val="green"/>
          <w:u w:val="single"/>
        </w:rPr>
        <w:t>president</w:t>
      </w:r>
      <w:r w:rsidRPr="00FF4679">
        <w:rPr>
          <w:u w:val="single"/>
        </w:rPr>
        <w:t xml:space="preserve"> are </w:t>
      </w:r>
      <w:r w:rsidRPr="00FF4679">
        <w:rPr>
          <w:b/>
          <w:bCs/>
          <w:highlight w:val="green"/>
          <w:u w:val="single"/>
        </w:rPr>
        <w:t>at odds</w:t>
      </w:r>
      <w:r w:rsidRPr="00FF4679">
        <w:rPr>
          <w:highlight w:val="green"/>
          <w:u w:val="single"/>
        </w:rPr>
        <w:t xml:space="preserve"> over</w:t>
      </w:r>
      <w:r w:rsidRPr="00FF4679">
        <w:rPr>
          <w:u w:val="single"/>
        </w:rPr>
        <w:t xml:space="preserve"> U.S.</w:t>
      </w:r>
      <w:r>
        <w:t xml:space="preserve"> security </w:t>
      </w:r>
      <w:r w:rsidRPr="00FF4679">
        <w:rPr>
          <w:u w:val="single"/>
        </w:rPr>
        <w:t xml:space="preserve">policy toward </w:t>
      </w:r>
      <w:r w:rsidRPr="00FF4679">
        <w:rPr>
          <w:b/>
          <w:bCs/>
          <w:highlight w:val="green"/>
          <w:u w:val="single"/>
        </w:rPr>
        <w:t>Saudi</w:t>
      </w:r>
      <w:r w:rsidRPr="00FF4679">
        <w:rPr>
          <w:b/>
          <w:bCs/>
          <w:u w:val="single"/>
        </w:rPr>
        <w:t xml:space="preserve"> Arabia</w:t>
      </w:r>
      <w:r w:rsidRPr="00FF4679">
        <w:rPr>
          <w:u w:val="single"/>
        </w:rPr>
        <w:t xml:space="preserve"> </w:t>
      </w:r>
      <w:r w:rsidRPr="00FF4679">
        <w:rPr>
          <w:highlight w:val="green"/>
          <w:u w:val="single"/>
        </w:rPr>
        <w:t>is not</w:t>
      </w:r>
      <w:r w:rsidRPr="00FF4679">
        <w:rPr>
          <w:u w:val="single"/>
        </w:rPr>
        <w:t xml:space="preserve"> a </w:t>
      </w:r>
      <w:r w:rsidRPr="00FF4679">
        <w:rPr>
          <w:b/>
          <w:bCs/>
          <w:highlight w:val="green"/>
          <w:u w:val="single"/>
        </w:rPr>
        <w:t>new</w:t>
      </w:r>
      <w:r w:rsidRPr="00FF4679">
        <w:rPr>
          <w:b/>
          <w:bCs/>
          <w:u w:val="single"/>
        </w:rPr>
        <w:t xml:space="preserve"> development</w:t>
      </w:r>
      <w:r w:rsidRPr="00FF4679">
        <w:rPr>
          <w:u w:val="single"/>
        </w:rPr>
        <w:t xml:space="preserve"> in the U.S.-Saudi relationship. In the </w:t>
      </w:r>
      <w:r w:rsidRPr="00FF4679">
        <w:rPr>
          <w:b/>
          <w:bCs/>
          <w:u w:val="single"/>
        </w:rPr>
        <w:t>current dispute</w:t>
      </w:r>
      <w:r w:rsidRPr="00FF4679">
        <w:rPr>
          <w:u w:val="single"/>
        </w:rPr>
        <w:t xml:space="preserve">, </w:t>
      </w:r>
      <w:r w:rsidRPr="00FF4679">
        <w:rPr>
          <w:highlight w:val="green"/>
          <w:u w:val="single"/>
        </w:rPr>
        <w:t xml:space="preserve">Congress is </w:t>
      </w:r>
      <w:r w:rsidRPr="00FF4679">
        <w:rPr>
          <w:b/>
          <w:bCs/>
          <w:highlight w:val="green"/>
          <w:u w:val="single"/>
        </w:rPr>
        <w:t>leveraging</w:t>
      </w:r>
      <w:r>
        <w:t xml:space="preserve"> several </w:t>
      </w:r>
      <w:r w:rsidRPr="00FF4679">
        <w:rPr>
          <w:highlight w:val="green"/>
          <w:u w:val="single"/>
        </w:rPr>
        <w:t>old tools</w:t>
      </w:r>
      <w:r w:rsidRPr="00FF4679">
        <w:rPr>
          <w:u w:val="single"/>
        </w:rPr>
        <w:t xml:space="preserve"> for </w:t>
      </w:r>
      <w:r w:rsidRPr="00FF4679">
        <w:rPr>
          <w:b/>
          <w:bCs/>
          <w:u w:val="single"/>
        </w:rPr>
        <w:t>influencing</w:t>
      </w:r>
      <w:r>
        <w:t xml:space="preserve"> security </w:t>
      </w:r>
      <w:r w:rsidRPr="00FF4679">
        <w:rPr>
          <w:u w:val="single"/>
        </w:rPr>
        <w:t>policy—</w:t>
      </w:r>
      <w:r w:rsidRPr="00FF4679">
        <w:rPr>
          <w:highlight w:val="green"/>
          <w:u w:val="single"/>
        </w:rPr>
        <w:t>including</w:t>
      </w:r>
      <w:r w:rsidRPr="00FF4679">
        <w:rPr>
          <w:u w:val="single"/>
        </w:rPr>
        <w:t xml:space="preserve"> </w:t>
      </w:r>
      <w:r w:rsidRPr="00FF4679">
        <w:rPr>
          <w:b/>
          <w:bCs/>
          <w:u w:val="single"/>
        </w:rPr>
        <w:t xml:space="preserve">opposition to </w:t>
      </w:r>
      <w:r w:rsidRPr="00FF4679">
        <w:rPr>
          <w:b/>
          <w:bCs/>
          <w:highlight w:val="green"/>
          <w:u w:val="single"/>
        </w:rPr>
        <w:t>arms sales</w:t>
      </w:r>
      <w:r>
        <w:t xml:space="preserve"> under the AECA and restrictions on foreign assistance—and previously unused tools, such as the War Powers Resolution.</w:t>
      </w:r>
    </w:p>
    <w:p w:rsidR="001B792E" w:rsidRDefault="001B792E" w:rsidP="001B792E">
      <w:r>
        <w:t xml:space="preserve">Congress’s specific objections to the U.S.-Saudi security relationship reflect contemporary concerns over the humanitarian crisis in Yemen. Beyond Yemen, however, several structural factors complicate traditional pillars of the U.S.-Saudi security alliance, including concerns that Saudi Arabia’s actions are undermining regional security, growing scrutiny of Saudi Arabia’s internal politics (for example, its human rights track record), and the U.S.’s increased capacity to produce domestic oil (although Saudi Arabia remains important to global energy markets). Those in support of continuing the relationship emphasize that, </w:t>
      </w:r>
      <w:r w:rsidRPr="00FF4679">
        <w:rPr>
          <w:u w:val="single"/>
        </w:rPr>
        <w:t xml:space="preserve">although the Saudi-U.S. partnership is </w:t>
      </w:r>
      <w:r w:rsidRPr="00FF4679">
        <w:rPr>
          <w:b/>
          <w:bCs/>
          <w:u w:val="single"/>
        </w:rPr>
        <w:t>far from perfect</w:t>
      </w:r>
      <w:r w:rsidRPr="00FF4679">
        <w:rPr>
          <w:u w:val="single"/>
        </w:rPr>
        <w:t xml:space="preserve">, it has </w:t>
      </w:r>
      <w:r w:rsidRPr="00FF4679">
        <w:rPr>
          <w:b/>
          <w:bCs/>
          <w:u w:val="single"/>
        </w:rPr>
        <w:t>strategic benefits</w:t>
      </w:r>
      <w:r w:rsidRPr="00FF4679">
        <w:rPr>
          <w:u w:val="single"/>
        </w:rPr>
        <w:t xml:space="preserve">, particularly in </w:t>
      </w:r>
      <w:r w:rsidRPr="00FF4679">
        <w:rPr>
          <w:b/>
          <w:bCs/>
          <w:u w:val="single"/>
        </w:rPr>
        <w:t>counterterrorism</w:t>
      </w:r>
      <w:r w:rsidRPr="00FF4679">
        <w:rPr>
          <w:u w:val="single"/>
        </w:rPr>
        <w:t xml:space="preserve">, opposition to </w:t>
      </w:r>
      <w:r w:rsidRPr="00FF4679">
        <w:rPr>
          <w:b/>
          <w:bCs/>
          <w:u w:val="single"/>
        </w:rPr>
        <w:t>Iran</w:t>
      </w:r>
      <w:r w:rsidRPr="00FF4679">
        <w:rPr>
          <w:u w:val="single"/>
        </w:rPr>
        <w:t xml:space="preserve">, and maintenance of </w:t>
      </w:r>
      <w:r w:rsidRPr="00FF4679">
        <w:rPr>
          <w:b/>
          <w:bCs/>
          <w:u w:val="single"/>
        </w:rPr>
        <w:t>regional stability</w:t>
      </w:r>
      <w:r>
        <w:t xml:space="preserve"> against a more chaotic alternative.</w:t>
      </w:r>
    </w:p>
    <w:p w:rsidR="001B792E" w:rsidRDefault="001B792E" w:rsidP="001B792E">
      <w:pPr>
        <w:rPr>
          <w:u w:val="single"/>
        </w:rPr>
      </w:pPr>
      <w:r>
        <w:t xml:space="preserve">Ultimately, </w:t>
      </w:r>
      <w:r w:rsidRPr="00FF4679">
        <w:rPr>
          <w:b/>
          <w:bCs/>
          <w:highlight w:val="green"/>
          <w:u w:val="single"/>
        </w:rPr>
        <w:t>congress</w:t>
      </w:r>
      <w:r w:rsidRPr="00FF4679">
        <w:rPr>
          <w:b/>
          <w:bCs/>
          <w:u w:val="single"/>
        </w:rPr>
        <w:t>ional supporters</w:t>
      </w:r>
      <w:r>
        <w:t xml:space="preserve"> and skeptics </w:t>
      </w:r>
      <w:r w:rsidRPr="00FF4679">
        <w:rPr>
          <w:highlight w:val="green"/>
          <w:u w:val="single"/>
        </w:rPr>
        <w:t xml:space="preserve">must </w:t>
      </w:r>
      <w:r w:rsidRPr="00FF4679">
        <w:rPr>
          <w:b/>
          <w:bCs/>
          <w:highlight w:val="green"/>
          <w:u w:val="single"/>
        </w:rPr>
        <w:t>cooperate</w:t>
      </w:r>
      <w:r w:rsidRPr="00FF4679">
        <w:rPr>
          <w:highlight w:val="green"/>
          <w:u w:val="single"/>
        </w:rPr>
        <w:t xml:space="preserve"> with the executive</w:t>
      </w:r>
      <w:r>
        <w:t xml:space="preserve"> branch </w:t>
      </w:r>
      <w:r w:rsidRPr="00FF4679">
        <w:rPr>
          <w:u w:val="single"/>
        </w:rPr>
        <w:t xml:space="preserve">to </w:t>
      </w:r>
      <w:r w:rsidRPr="00FF4679">
        <w:rPr>
          <w:b/>
          <w:bCs/>
          <w:u w:val="single"/>
        </w:rPr>
        <w:t>change</w:t>
      </w:r>
      <w:r w:rsidRPr="00FF4679">
        <w:rPr>
          <w:u w:val="single"/>
        </w:rPr>
        <w:t xml:space="preserve"> U.S.</w:t>
      </w:r>
      <w:r w:rsidRPr="00FF4679">
        <w:t xml:space="preserve"> s</w:t>
      </w:r>
      <w:r>
        <w:t xml:space="preserve">ecurity </w:t>
      </w:r>
      <w:r w:rsidRPr="00FF4679">
        <w:rPr>
          <w:u w:val="single"/>
        </w:rPr>
        <w:t>strategy, and</w:t>
      </w:r>
      <w:r w:rsidRPr="00FF4679">
        <w:t xml:space="preserve"> </w:t>
      </w:r>
      <w:r>
        <w:t xml:space="preserve">the </w:t>
      </w:r>
      <w:r w:rsidRPr="00FF4679">
        <w:rPr>
          <w:highlight w:val="green"/>
          <w:u w:val="single"/>
        </w:rPr>
        <w:t>Trump</w:t>
      </w:r>
      <w:r w:rsidRPr="00FF4679">
        <w:t xml:space="preserve"> </w:t>
      </w:r>
      <w:r>
        <w:t xml:space="preserve">administration has consistently </w:t>
      </w:r>
      <w:r w:rsidRPr="00FF4679">
        <w:rPr>
          <w:b/>
          <w:bCs/>
          <w:u w:val="single"/>
        </w:rPr>
        <w:t>indicated</w:t>
      </w:r>
      <w:r w:rsidRPr="00FF4679">
        <w:t xml:space="preserve"> </w:t>
      </w:r>
      <w:r>
        <w:t xml:space="preserve">that </w:t>
      </w:r>
      <w:r w:rsidRPr="00FF4679">
        <w:rPr>
          <w:u w:val="single"/>
        </w:rPr>
        <w:t xml:space="preserve">it </w:t>
      </w:r>
      <w:r w:rsidRPr="00FF4679">
        <w:rPr>
          <w:highlight w:val="green"/>
          <w:u w:val="single"/>
        </w:rPr>
        <w:t xml:space="preserve">has </w:t>
      </w:r>
      <w:r w:rsidRPr="00FF4679">
        <w:rPr>
          <w:b/>
          <w:bCs/>
          <w:highlight w:val="green"/>
          <w:u w:val="single"/>
        </w:rPr>
        <w:t>no intention</w:t>
      </w:r>
      <w:r w:rsidRPr="00FF4679">
        <w:rPr>
          <w:highlight w:val="green"/>
          <w:u w:val="single"/>
        </w:rPr>
        <w:t xml:space="preserve"> of turning away from the</w:t>
      </w:r>
      <w:r w:rsidRPr="00FF4679">
        <w:rPr>
          <w:u w:val="single"/>
        </w:rPr>
        <w:t xml:space="preserve"> </w:t>
      </w:r>
      <w:r w:rsidRPr="00FF4679">
        <w:rPr>
          <w:b/>
          <w:bCs/>
          <w:u w:val="single"/>
        </w:rPr>
        <w:t xml:space="preserve">U.S.-Saudi </w:t>
      </w:r>
      <w:r w:rsidRPr="00FF4679">
        <w:rPr>
          <w:b/>
          <w:bCs/>
          <w:highlight w:val="green"/>
          <w:u w:val="single"/>
        </w:rPr>
        <w:t>alliance</w:t>
      </w:r>
      <w:r w:rsidRPr="00FF4679">
        <w:rPr>
          <w:highlight w:val="green"/>
          <w:u w:val="single"/>
        </w:rPr>
        <w:t xml:space="preserve">. As long as this </w:t>
      </w:r>
      <w:r w:rsidRPr="00FF4679">
        <w:rPr>
          <w:b/>
          <w:bCs/>
          <w:highlight w:val="green"/>
          <w:u w:val="single"/>
        </w:rPr>
        <w:t>remains</w:t>
      </w:r>
      <w:r w:rsidRPr="00FF4679">
        <w:rPr>
          <w:b/>
          <w:bCs/>
          <w:u w:val="single"/>
        </w:rPr>
        <w:t xml:space="preserve"> administration </w:t>
      </w:r>
      <w:r w:rsidRPr="00FF4679">
        <w:rPr>
          <w:b/>
          <w:bCs/>
          <w:highlight w:val="green"/>
          <w:u w:val="single"/>
        </w:rPr>
        <w:t>policy</w:t>
      </w:r>
      <w:r w:rsidRPr="00FF4679">
        <w:rPr>
          <w:highlight w:val="green"/>
          <w:u w:val="single"/>
        </w:rPr>
        <w:t xml:space="preserve">, Congress may use </w:t>
      </w:r>
      <w:r w:rsidRPr="00FF4679">
        <w:rPr>
          <w:b/>
          <w:bCs/>
          <w:highlight w:val="green"/>
          <w:u w:val="single"/>
        </w:rPr>
        <w:t>various</w:t>
      </w:r>
      <w:r w:rsidRPr="00FF4679">
        <w:rPr>
          <w:b/>
          <w:bCs/>
          <w:u w:val="single"/>
        </w:rPr>
        <w:t xml:space="preserve"> legislative </w:t>
      </w:r>
      <w:r w:rsidRPr="00FF4679">
        <w:rPr>
          <w:b/>
          <w:bCs/>
          <w:highlight w:val="green"/>
          <w:u w:val="single"/>
        </w:rPr>
        <w:t>tools</w:t>
      </w:r>
      <w:r w:rsidRPr="00FF4679">
        <w:rPr>
          <w:u w:val="single"/>
        </w:rPr>
        <w:t xml:space="preserve"> to chip away at U.S. </w:t>
      </w:r>
      <w:r>
        <w:t xml:space="preserve">security </w:t>
      </w:r>
      <w:r w:rsidRPr="00FF4679">
        <w:rPr>
          <w:b/>
          <w:bCs/>
          <w:u w:val="single"/>
        </w:rPr>
        <w:t>support for the kingdom</w:t>
      </w:r>
      <w:r w:rsidRPr="00FF4679">
        <w:rPr>
          <w:u w:val="single"/>
        </w:rPr>
        <w:t>—</w:t>
      </w:r>
      <w:r w:rsidRPr="00FF4679">
        <w:rPr>
          <w:highlight w:val="green"/>
          <w:u w:val="single"/>
        </w:rPr>
        <w:t>but there is unlikely to be a</w:t>
      </w:r>
      <w:r w:rsidRPr="00FF4679">
        <w:rPr>
          <w:u w:val="single"/>
        </w:rPr>
        <w:t xml:space="preserve"> </w:t>
      </w:r>
      <w:r w:rsidRPr="00FF4679">
        <w:rPr>
          <w:b/>
          <w:bCs/>
          <w:u w:val="single"/>
        </w:rPr>
        <w:t xml:space="preserve">fundamental </w:t>
      </w:r>
      <w:r w:rsidRPr="00FF4679">
        <w:rPr>
          <w:b/>
          <w:bCs/>
          <w:highlight w:val="green"/>
          <w:u w:val="single"/>
        </w:rPr>
        <w:t>realignment</w:t>
      </w:r>
      <w:r w:rsidRPr="00FF4679">
        <w:rPr>
          <w:highlight w:val="green"/>
          <w:u w:val="single"/>
        </w:rPr>
        <w:t xml:space="preserve"> in</w:t>
      </w:r>
      <w:r w:rsidRPr="00FF4679">
        <w:t xml:space="preserve"> </w:t>
      </w:r>
      <w:r>
        <w:t xml:space="preserve">the </w:t>
      </w:r>
      <w:r w:rsidRPr="00FF4679">
        <w:rPr>
          <w:highlight w:val="green"/>
          <w:u w:val="single"/>
        </w:rPr>
        <w:t>U.S.-Saudi</w:t>
      </w:r>
      <w:r w:rsidRPr="00FF4679">
        <w:rPr>
          <w:u w:val="single"/>
        </w:rPr>
        <w:t xml:space="preserve"> security </w:t>
      </w:r>
      <w:r w:rsidRPr="00FF4679">
        <w:rPr>
          <w:b/>
          <w:bCs/>
          <w:highlight w:val="green"/>
          <w:u w:val="single"/>
        </w:rPr>
        <w:t>relations</w:t>
      </w:r>
      <w:r w:rsidRPr="00FF4679">
        <w:rPr>
          <w:b/>
          <w:bCs/>
          <w:u w:val="single"/>
        </w:rPr>
        <w:t>hip</w:t>
      </w:r>
      <w:r w:rsidRPr="00FF4679">
        <w:rPr>
          <w:u w:val="single"/>
        </w:rPr>
        <w:t>.</w:t>
      </w:r>
    </w:p>
    <w:p w:rsidR="001B792E" w:rsidRPr="009D4712" w:rsidRDefault="001B792E" w:rsidP="001B792E"/>
    <w:p w:rsidR="001B792E" w:rsidRDefault="001B792E" w:rsidP="001B792E">
      <w:pPr>
        <w:pStyle w:val="Heading2"/>
      </w:pPr>
      <w:r>
        <w:t>Iran War Impact Updates</w:t>
      </w:r>
      <w:r>
        <w:t xml:space="preserve"> </w:t>
      </w:r>
      <w:proofErr w:type="spellStart"/>
      <w:r>
        <w:t>Aff</w:t>
      </w:r>
      <w:proofErr w:type="spellEnd"/>
      <w:r>
        <w:t xml:space="preserve"> + </w:t>
      </w:r>
      <w:proofErr w:type="spellStart"/>
      <w:r>
        <w:t>Neg</w:t>
      </w:r>
      <w:proofErr w:type="spellEnd"/>
    </w:p>
    <w:p w:rsidR="001B792E" w:rsidRDefault="001B792E" w:rsidP="001B792E">
      <w:pPr>
        <w:pStyle w:val="Heading3"/>
      </w:pPr>
      <w:r>
        <w:t>US Drone Attack Thumps</w:t>
      </w:r>
    </w:p>
    <w:p w:rsidR="001B792E" w:rsidRPr="008767EC" w:rsidRDefault="001B792E" w:rsidP="001B792E">
      <w:pPr>
        <w:pStyle w:val="Heading4"/>
      </w:pPr>
      <w:r>
        <w:t>US drone attack thumps the link</w:t>
      </w:r>
    </w:p>
    <w:p w:rsidR="001B792E" w:rsidRDefault="001B792E" w:rsidP="001B792E">
      <w:proofErr w:type="spellStart"/>
      <w:r w:rsidRPr="008767EC">
        <w:rPr>
          <w:rStyle w:val="Style13ptBold"/>
        </w:rPr>
        <w:t>Toosi</w:t>
      </w:r>
      <w:proofErr w:type="spellEnd"/>
      <w:r w:rsidRPr="008767EC">
        <w:rPr>
          <w:rStyle w:val="Style13ptBold"/>
        </w:rPr>
        <w:t xml:space="preserve"> and </w:t>
      </w:r>
      <w:proofErr w:type="spellStart"/>
      <w:r w:rsidRPr="008767EC">
        <w:rPr>
          <w:rStyle w:val="Style13ptBold"/>
        </w:rPr>
        <w:t>Oprysko</w:t>
      </w:r>
      <w:proofErr w:type="spellEnd"/>
      <w:r w:rsidRPr="008767EC">
        <w:rPr>
          <w:rStyle w:val="Style13ptBold"/>
        </w:rPr>
        <w:t xml:space="preserve"> 7/18</w:t>
      </w:r>
      <w:r>
        <w:t>— a foreign affairs correspondent at POLITICO, AND ** a breaking news reporter for POLITICO (</w:t>
      </w:r>
      <w:proofErr w:type="spellStart"/>
      <w:r>
        <w:t>Nahal</w:t>
      </w:r>
      <w:proofErr w:type="spellEnd"/>
      <w:r>
        <w:t xml:space="preserve"> and Caitlin, “Drone downing imperils Trump’s Iran outreach”, Politico, 2019, https://www.politico.com/story/2019/07/18/trump-warship-iranian-drone-1422145)//EL</w:t>
      </w:r>
    </w:p>
    <w:p w:rsidR="001B792E" w:rsidRDefault="001B792E" w:rsidP="001B792E">
      <w:r w:rsidRPr="008767EC">
        <w:rPr>
          <w:rStyle w:val="StyleUnderline"/>
        </w:rPr>
        <w:t>U.S. forces downed an Iranian drone</w:t>
      </w:r>
      <w:r>
        <w:t xml:space="preserve"> that approached a Navy warship in the Middle East on Thursday, </w:t>
      </w:r>
      <w:r w:rsidRPr="008767EC">
        <w:rPr>
          <w:rStyle w:val="StyleUnderline"/>
        </w:rPr>
        <w:t>stoking fears that the two countries will fall into a military confrontation</w:t>
      </w:r>
      <w:r>
        <w:t xml:space="preserve"> even as they both seek diplomatic openings with each other.</w:t>
      </w:r>
    </w:p>
    <w:p w:rsidR="001B792E" w:rsidRDefault="001B792E" w:rsidP="001B792E">
      <w:r>
        <w:t xml:space="preserve">President Donald Trump said </w:t>
      </w:r>
      <w:r w:rsidRPr="008767EC">
        <w:rPr>
          <w:rStyle w:val="StyleUnderline"/>
        </w:rPr>
        <w:t xml:space="preserve">the unmanned aircraft “had closed into </w:t>
      </w:r>
      <w:r>
        <w:t xml:space="preserve">a very, very near distance, approximately </w:t>
      </w:r>
      <w:r w:rsidRPr="008767EC">
        <w:rPr>
          <w:rStyle w:val="StyleUnderline"/>
        </w:rPr>
        <w:t>1,000 yards” of the U.S.S. Boxer</w:t>
      </w:r>
      <w:r>
        <w:t xml:space="preserve">, an amphibious assault ship, in the strategically critical waterway known as the Strait of Hormuz. </w:t>
      </w:r>
      <w:r w:rsidRPr="008767EC">
        <w:rPr>
          <w:rStyle w:val="StyleUnderline"/>
        </w:rPr>
        <w:t xml:space="preserve">The incident occurred weeks after Iran brought down a U.S. drone </w:t>
      </w:r>
      <w:r>
        <w:t>in the region.</w:t>
      </w:r>
    </w:p>
    <w:p w:rsidR="001B792E" w:rsidRDefault="001B792E" w:rsidP="001B792E">
      <w:r>
        <w:t xml:space="preserve">The event underscores the complex challenges facing Trump: </w:t>
      </w:r>
      <w:r w:rsidRPr="008767EC">
        <w:rPr>
          <w:rStyle w:val="StyleUnderline"/>
        </w:rPr>
        <w:t>He’s trying to entice Iran to the negotiating table</w:t>
      </w:r>
      <w:r>
        <w:t xml:space="preserve"> to discuss its nuclear program, </w:t>
      </w:r>
      <w:r w:rsidRPr="008767EC">
        <w:rPr>
          <w:rStyle w:val="StyleUnderline"/>
        </w:rPr>
        <w:t>while</w:t>
      </w:r>
      <w:r>
        <w:t xml:space="preserve"> also </w:t>
      </w:r>
      <w:r w:rsidRPr="008767EC">
        <w:rPr>
          <w:rStyle w:val="StyleUnderline"/>
        </w:rPr>
        <w:t>pushing back against Tehran’s dangerous behavior</w:t>
      </w:r>
      <w:r>
        <w:t xml:space="preserve"> in the region. Trump is seeking an agreement to curb Iran’s activities after abandoning a 2015 nuclear deal with the country that he said was too limited. So far, however, </w:t>
      </w:r>
      <w:r w:rsidRPr="008767EC">
        <w:rPr>
          <w:rStyle w:val="Emphasis"/>
        </w:rPr>
        <w:t>tensions have only escalated between the two countries</w:t>
      </w:r>
      <w:r>
        <w:t>, and no new deal is in sight.</w:t>
      </w:r>
    </w:p>
    <w:p w:rsidR="001B792E" w:rsidRPr="008767EC" w:rsidRDefault="001B792E" w:rsidP="001B792E">
      <w:pPr>
        <w:rPr>
          <w:rStyle w:val="StyleUnderline"/>
        </w:rPr>
      </w:pPr>
      <w:r w:rsidRPr="008767EC">
        <w:rPr>
          <w:rStyle w:val="StyleUnderline"/>
        </w:rPr>
        <w:t>Trump’s dichotomy was on display</w:t>
      </w:r>
      <w:r>
        <w:t xml:space="preserve"> Thursday, when </w:t>
      </w:r>
      <w:r w:rsidRPr="008767EC">
        <w:rPr>
          <w:rStyle w:val="StyleUnderline"/>
        </w:rPr>
        <w:t>he attempted to play both strong man and conciliator.</w:t>
      </w:r>
    </w:p>
    <w:p w:rsidR="001B792E" w:rsidRDefault="001B792E" w:rsidP="001B792E">
      <w:r>
        <w:t>“This is the latest of many provocative and hostile actions by Iran against vessels operating in international waters,” Trump said at one point.</w:t>
      </w:r>
    </w:p>
    <w:p w:rsidR="001B792E" w:rsidRDefault="001B792E" w:rsidP="001B792E">
      <w:r>
        <w:t>“All we want to do is have a fair deal,” he added later. “The deal that was made was a bad deal. … And we can do something quickly, or we can take our time. I’m in no rush.”</w:t>
      </w:r>
    </w:p>
    <w:p w:rsidR="001B792E" w:rsidRDefault="001B792E" w:rsidP="001B792E">
      <w:r w:rsidRPr="008767EC">
        <w:rPr>
          <w:rStyle w:val="StyleUnderline"/>
        </w:rPr>
        <w:t>The Pentagon later confirmed the</w:t>
      </w:r>
      <w:r>
        <w:t xml:space="preserve"> basics of the </w:t>
      </w:r>
      <w:r w:rsidRPr="008767EC">
        <w:rPr>
          <w:rStyle w:val="StyleUnderline"/>
        </w:rPr>
        <w:t>drone-downing incident, saying the U.S. action was “defensive</w:t>
      </w:r>
      <w:r>
        <w:t>” but not saying if the drone was armed. A defense official said the U.S. took down the drone via electronic warfare methods.</w:t>
      </w:r>
    </w:p>
    <w:p w:rsidR="001B792E" w:rsidRDefault="001B792E" w:rsidP="001B792E">
      <w:pPr>
        <w:pStyle w:val="Heading3"/>
      </w:pPr>
      <w:r>
        <w:t>Iran Tanker Attack Thumps</w:t>
      </w:r>
    </w:p>
    <w:p w:rsidR="001B792E" w:rsidRDefault="001B792E" w:rsidP="001B792E">
      <w:pPr>
        <w:pStyle w:val="Heading4"/>
      </w:pPr>
      <w:r>
        <w:t>War over oil likely now- empirical examples and recent tanker attacks</w:t>
      </w:r>
    </w:p>
    <w:p w:rsidR="001B792E" w:rsidRDefault="001B792E" w:rsidP="001B792E">
      <w:proofErr w:type="spellStart"/>
      <w:proofErr w:type="gramStart"/>
      <w:r w:rsidRPr="002421DC">
        <w:rPr>
          <w:rStyle w:val="Style13ptBold"/>
        </w:rPr>
        <w:t>Colgan</w:t>
      </w:r>
      <w:proofErr w:type="spellEnd"/>
      <w:r w:rsidRPr="002421DC">
        <w:rPr>
          <w:rStyle w:val="Style13ptBold"/>
        </w:rPr>
        <w:t xml:space="preserve"> 7/20</w:t>
      </w:r>
      <w:r>
        <w:t>—the Richard Holbrooke Associate Professor of Political Science at Brown University.</w:t>
      </w:r>
      <w:proofErr w:type="gramEnd"/>
      <w:r>
        <w:t xml:space="preserve"> (Jeff, “Oil probably won’t cause a war with Iran, but it certainly adds fuel to the blaze”, Washington Post, 2019, https://www.washingtonpost.com/politics/2019/07/20/oil-probably-wont-cause-war-with-iran-it-certainly-adds-fuel-blaze/?utm_term=.f88f85a271c7)//EL</w:t>
      </w:r>
    </w:p>
    <w:p w:rsidR="001B792E" w:rsidRPr="002421DC" w:rsidRDefault="001B792E" w:rsidP="001B792E">
      <w:pPr>
        <w:rPr>
          <w:rStyle w:val="StyleUnderline"/>
        </w:rPr>
      </w:pPr>
      <w:r w:rsidRPr="002421DC">
        <w:rPr>
          <w:rStyle w:val="StyleUnderline"/>
        </w:rPr>
        <w:t>Iran, Britain and the United States are engaged in a struggle for control over the flow of oil through the Persian Gulf.</w:t>
      </w:r>
      <w:r>
        <w:t xml:space="preserve"> A fifth of the world’s daily oil supply moves through the narrow Strait of Hormuz, offshore of Iran. Given the history of oil and war in hot spots from Iraq to Libya to Sudan, </w:t>
      </w:r>
      <w:r w:rsidRPr="002421DC">
        <w:rPr>
          <w:rStyle w:val="StyleUnderline"/>
        </w:rPr>
        <w:t xml:space="preserve">many wonder whether the situation can be </w:t>
      </w:r>
      <w:proofErr w:type="gramStart"/>
      <w:r w:rsidRPr="002421DC">
        <w:rPr>
          <w:rStyle w:val="StyleUnderline"/>
        </w:rPr>
        <w:t>defused</w:t>
      </w:r>
      <w:proofErr w:type="gramEnd"/>
      <w:r w:rsidRPr="002421DC">
        <w:rPr>
          <w:rStyle w:val="StyleUnderline"/>
        </w:rPr>
        <w:t>.</w:t>
      </w:r>
    </w:p>
    <w:p w:rsidR="001B792E" w:rsidRDefault="001B792E" w:rsidP="001B792E">
      <w:r>
        <w:t>Yet the relationship between oil and war is actually quite complicated — and much of the time, oil disputes are resolved peacefully. The more dangerous disputes are those where tensions over oil exacerbate other factors on the road to war.</w:t>
      </w:r>
    </w:p>
    <w:p w:rsidR="001B792E" w:rsidRDefault="001B792E" w:rsidP="001B792E">
      <w:r>
        <w:t>What’s happening in the Persian Gulf?</w:t>
      </w:r>
    </w:p>
    <w:p w:rsidR="001B792E" w:rsidRDefault="001B792E" w:rsidP="001B792E">
      <w:r w:rsidRPr="002421DC">
        <w:rPr>
          <w:rStyle w:val="StyleUnderline"/>
        </w:rPr>
        <w:t>On Friday, the Iranian Revolutionary Guard seized a British</w:t>
      </w:r>
      <w:r>
        <w:t xml:space="preserve">-flagged </w:t>
      </w:r>
      <w:r w:rsidRPr="002421DC">
        <w:rPr>
          <w:rStyle w:val="StyleUnderline"/>
        </w:rPr>
        <w:t>tanker</w:t>
      </w:r>
      <w:r>
        <w:t xml:space="preserve"> called the Stena </w:t>
      </w:r>
      <w:proofErr w:type="spellStart"/>
      <w:r>
        <w:t>Impero</w:t>
      </w:r>
      <w:proofErr w:type="spellEnd"/>
      <w:r>
        <w:t>. Iran says it halted the ship because of regulatory violations, but the British government is “deeply concerned.”</w:t>
      </w:r>
    </w:p>
    <w:p w:rsidR="001B792E" w:rsidRDefault="001B792E" w:rsidP="001B792E">
      <w:r w:rsidRPr="002421DC">
        <w:rPr>
          <w:rStyle w:val="StyleUnderline"/>
        </w:rPr>
        <w:t>Iran’s actions come in the wake of deepening tensions</w:t>
      </w:r>
      <w:r>
        <w:t>, which started with President Trump’s decision to unilaterally abandon the nuclear deal negotiated with Tehran by the Obama administration (the Joint Comprehensive Plan of Action, or JCPOA). In April, the United States imposed new sanctions, setting off an escalating spiral of actions. Many experts viewed the U.S. move as foolish.</w:t>
      </w:r>
    </w:p>
    <w:p w:rsidR="001B792E" w:rsidRDefault="001B792E" w:rsidP="001B792E">
      <w:r w:rsidRPr="002421DC">
        <w:rPr>
          <w:rStyle w:val="StyleUnderline"/>
        </w:rPr>
        <w:t>A series of attacks on oil tankers began in May. Iran denies responsibility</w:t>
      </w:r>
      <w:r>
        <w:t xml:space="preserve"> for those attacks. </w:t>
      </w:r>
      <w:r w:rsidRPr="002421DC">
        <w:rPr>
          <w:rStyle w:val="StyleUnderline"/>
        </w:rPr>
        <w:t>In July, the British navy seized an Iranian tanker near Gibraltar</w:t>
      </w:r>
      <w:r>
        <w:t>, and the United Kingdom views last week’s tanker seizure by Iran as a reply to that event.</w:t>
      </w:r>
    </w:p>
    <w:p w:rsidR="001B792E" w:rsidRDefault="001B792E" w:rsidP="001B792E">
      <w:r w:rsidRPr="002421DC">
        <w:rPr>
          <w:rStyle w:val="StyleUnderline"/>
        </w:rPr>
        <w:t>Iran and the United States also have destroyed each other’s drones</w:t>
      </w:r>
      <w:r>
        <w:t xml:space="preserve"> in the area. The United States accuses Iran of shooting down its drone over international wars, but Iran argues that the drone was violating Iran’s territorial airspace.</w:t>
      </w:r>
    </w:p>
    <w:p w:rsidR="001B792E" w:rsidRPr="002421DC" w:rsidRDefault="001B792E" w:rsidP="001B792E">
      <w:pPr>
        <w:rPr>
          <w:b/>
          <w:iCs/>
          <w:u w:val="single"/>
        </w:rPr>
      </w:pPr>
      <w:r>
        <w:t xml:space="preserve">Now the United States is deploying troops and Patriot missiles in Saudi Arabia. This could be in response to oil infrastructure vulnerabilities, though experts view that type of missile attack as unlikely to work. More ominously, </w:t>
      </w:r>
      <w:r w:rsidRPr="002421DC">
        <w:rPr>
          <w:rStyle w:val="Emphasis"/>
        </w:rPr>
        <w:t>many observers wonder whether war is coming.</w:t>
      </w:r>
    </w:p>
    <w:p w:rsidR="001B792E" w:rsidRDefault="001B792E" w:rsidP="001B792E">
      <w:r>
        <w:t>Oil can amplify political tensions</w:t>
      </w:r>
    </w:p>
    <w:p w:rsidR="001B792E" w:rsidRDefault="001B792E" w:rsidP="001B792E">
      <w:r>
        <w:t xml:space="preserve">Since the 1970s, </w:t>
      </w:r>
      <w:r w:rsidRPr="002421DC">
        <w:rPr>
          <w:rStyle w:val="Emphasis"/>
        </w:rPr>
        <w:t>oil has played a major role in between a quarter and a half of all wars,</w:t>
      </w:r>
      <w:r>
        <w:t xml:space="preserve"> depending on how one </w:t>
      </w:r>
      <w:proofErr w:type="gramStart"/>
      <w:r>
        <w:t>counts</w:t>
      </w:r>
      <w:proofErr w:type="gramEnd"/>
      <w:r>
        <w:t>. My research shows that oil fuels international conflict through eight distinct pathways.</w:t>
      </w:r>
    </w:p>
    <w:p w:rsidR="001B792E" w:rsidRDefault="001B792E" w:rsidP="001B792E">
      <w:r w:rsidRPr="002421DC">
        <w:rPr>
          <w:rStyle w:val="StyleUnderline"/>
        </w:rPr>
        <w:t>One of those pathways</w:t>
      </w:r>
      <w:r>
        <w:t xml:space="preserve">, which </w:t>
      </w:r>
      <w:proofErr w:type="gramStart"/>
      <w:r>
        <w:t>is</w:t>
      </w:r>
      <w:proofErr w:type="gramEnd"/>
      <w:r>
        <w:t xml:space="preserve"> perhaps the most relevant to the current crisis, </w:t>
      </w:r>
      <w:r w:rsidRPr="002421DC">
        <w:rPr>
          <w:rStyle w:val="StyleUnderline"/>
        </w:rPr>
        <w:t>is clashes over control of energy transit routes</w:t>
      </w:r>
      <w:r>
        <w:t xml:space="preserve">, such as shipping lanes and pipelines. For instance, as Rosemary </w:t>
      </w:r>
      <w:proofErr w:type="spellStart"/>
      <w:r>
        <w:t>Kelanic</w:t>
      </w:r>
      <w:proofErr w:type="spellEnd"/>
      <w:r>
        <w:t xml:space="preserve"> describes, the United States’ oil embargo in 1940 put a stranglehold on Japan’s economy. In response, Japan attacked the Dutch East Indies to gain access to oil and other raw materials, setting the stage for the Pacific theater of World War II. More recently, the backdrop to Russia’s 2014 invasion of Crimea was its struggle with Ukraine over transit pipelines for natural gas in 2005-2006 and 2007-2008.</w:t>
      </w:r>
    </w:p>
    <w:p w:rsidR="001B792E" w:rsidRDefault="001B792E" w:rsidP="001B792E">
      <w:r w:rsidRPr="002421DC">
        <w:rPr>
          <w:rStyle w:val="StyleUnderline"/>
        </w:rPr>
        <w:t>Yet transit routes are never the sole cause for war</w:t>
      </w:r>
      <w:r>
        <w:t>. Together with other (non-energy) issues at stake, one or more of the other seven oil pathways often play a role. First, there are resource wars, in which states try to acquire oil reserves by force — but these are rare. Second</w:t>
      </w:r>
      <w:r w:rsidRPr="002421DC">
        <w:rPr>
          <w:rStyle w:val="StyleUnderline"/>
        </w:rPr>
        <w:t>, some conflicts are triggered by the prospect that a state might come to dominate oil markets</w:t>
      </w:r>
      <w:r>
        <w:t>, such as the United States’ war with Iraq over Kuwait in 1991.</w:t>
      </w:r>
    </w:p>
    <w:p w:rsidR="001B792E" w:rsidRDefault="001B792E" w:rsidP="001B792E">
      <w:r>
        <w:t xml:space="preserve">Third, oil can provide financing for insurgencies. For instance, Iran has funneled oil money to Hezbollah and to its proxies in Yemen. Fourth, </w:t>
      </w:r>
      <w:r w:rsidRPr="002421DC">
        <w:rPr>
          <w:rStyle w:val="StyleUnderline"/>
        </w:rPr>
        <w:t xml:space="preserve">there is petro-aggression, where oil insulates aggressive leaders </w:t>
      </w:r>
      <w:r>
        <w:t xml:space="preserve">such as Saddam Hussein </w:t>
      </w:r>
      <w:r w:rsidRPr="002421DC">
        <w:rPr>
          <w:rStyle w:val="StyleUnderline"/>
        </w:rPr>
        <w:t>from domestic opposition,</w:t>
      </w:r>
      <w:r>
        <w:t xml:space="preserve"> and therefore makes them more willing to engage in risky foreign policy adventurism. (Iran’s behavior in the 1980s and 1990s might be considered petro-aggression.)</w:t>
      </w:r>
    </w:p>
    <w:p w:rsidR="001B792E" w:rsidRDefault="001B792E" w:rsidP="001B792E">
      <w:r>
        <w:t>Fifth, civil wars in oil-producing states sometimes get externalized, spilling over into the international realm — as happened in Libya in 2011. The current war in Yemen is different, since Yemen produces little oil. However, it involves Iran, Saudi Arabia, and the United Arab Emirates, each of which is a major oil producer.</w:t>
      </w:r>
    </w:p>
    <w:p w:rsidR="001B792E" w:rsidRDefault="001B792E" w:rsidP="001B792E">
      <w:r>
        <w:t xml:space="preserve">The last two pathways are oil-related grievances, whereby the presence of foreign workers in </w:t>
      </w:r>
      <w:proofErr w:type="spellStart"/>
      <w:r>
        <w:t>petrostates</w:t>
      </w:r>
      <w:proofErr w:type="spellEnd"/>
      <w:r>
        <w:t xml:space="preserve"> helps extremist groups such as al-Qaeda recruit locals; and oil-related obstacles to multilateral cooperation on security issues like Iran’s nuclear program.</w:t>
      </w:r>
    </w:p>
    <w:p w:rsidR="001B792E" w:rsidRDefault="001B792E" w:rsidP="001B792E">
      <w:pPr>
        <w:pStyle w:val="Heading3"/>
      </w:pPr>
      <w:r>
        <w:t>A2 Iran Tanker Attack Thumps</w:t>
      </w:r>
    </w:p>
    <w:p w:rsidR="001B792E" w:rsidRPr="00845921" w:rsidRDefault="001B792E" w:rsidP="001B792E">
      <w:pPr>
        <w:pStyle w:val="Heading4"/>
        <w:rPr>
          <w:rStyle w:val="Style13ptBold"/>
        </w:rPr>
      </w:pPr>
      <w:r>
        <w:t>No war now- they are trying to divide the US and Europeans- negotiations over captured sailors are ongoing</w:t>
      </w:r>
    </w:p>
    <w:p w:rsidR="001B792E" w:rsidRDefault="001B792E" w:rsidP="001B792E">
      <w:r w:rsidRPr="00845921">
        <w:rPr>
          <w:rStyle w:val="Style13ptBold"/>
        </w:rPr>
        <w:t>Read 7/19</w:t>
      </w:r>
      <w:r>
        <w:t>—a defense reporter for the Washington Examiner, (Russ, “Defense intel chief says Iran doesn't want war despite tanker seizures in Strait of Hormuz”, Washington Examiner, 2019, https://www.washingtonexaminer.com/policy/defense-national-security/defense-intel-chief-says-iran-doesnt-want-war-despite-tanker-seizures-in-strait-of-hormuz)//EL</w:t>
      </w:r>
    </w:p>
    <w:p w:rsidR="001B792E" w:rsidRDefault="001B792E" w:rsidP="001B792E">
      <w:r w:rsidRPr="00845921">
        <w:rPr>
          <w:rStyle w:val="StyleUnderline"/>
        </w:rPr>
        <w:t>The military's intelligence chief said</w:t>
      </w:r>
      <w:r>
        <w:t xml:space="preserve"> </w:t>
      </w:r>
      <w:r w:rsidRPr="00845921">
        <w:rPr>
          <w:rStyle w:val="Emphasis"/>
        </w:rPr>
        <w:t>Iran does not want war</w:t>
      </w:r>
      <w:r>
        <w:t xml:space="preserve"> with the U.S. </w:t>
      </w:r>
      <w:r w:rsidRPr="00845921">
        <w:rPr>
          <w:rStyle w:val="StyleUnderline"/>
        </w:rPr>
        <w:t>despite its seizure of British tankers</w:t>
      </w:r>
      <w:r>
        <w:t xml:space="preserve"> in the Strait of Hormuz, escalating tensions in the region.</w:t>
      </w:r>
    </w:p>
    <w:p w:rsidR="001B792E" w:rsidRDefault="001B792E" w:rsidP="001B792E">
      <w:r w:rsidRPr="00845921">
        <w:rPr>
          <w:rStyle w:val="StyleUnderline"/>
        </w:rPr>
        <w:t>Iranian forces reportedly seized at least two vessels affiliated with the U.K</w:t>
      </w:r>
      <w:r>
        <w:t xml:space="preserve">. in the strait on Friday, just hours before Army Lt. Gen. Robert Ashley, </w:t>
      </w:r>
      <w:proofErr w:type="gramStart"/>
      <w:r>
        <w:t>the</w:t>
      </w:r>
      <w:proofErr w:type="gramEnd"/>
      <w:r>
        <w:t xml:space="preserve"> head of the Defense Intelligence Agency, participated in a talk at the Aspen Security Forum.</w:t>
      </w:r>
    </w:p>
    <w:p w:rsidR="001B792E" w:rsidRDefault="001B792E" w:rsidP="001B792E">
      <w:r>
        <w:t>"</w:t>
      </w:r>
      <w:r w:rsidRPr="00845921">
        <w:rPr>
          <w:rStyle w:val="StyleUnderline"/>
        </w:rPr>
        <w:t>Does Iran want war?"</w:t>
      </w:r>
      <w:r>
        <w:t xml:space="preserve"> CNN's Jim Sciutto asked Ashley.</w:t>
      </w:r>
    </w:p>
    <w:p w:rsidR="001B792E" w:rsidRDefault="001B792E" w:rsidP="001B792E">
      <w:r>
        <w:t>"</w:t>
      </w:r>
      <w:r w:rsidRPr="00845921">
        <w:rPr>
          <w:rStyle w:val="Emphasis"/>
        </w:rPr>
        <w:t>No</w:t>
      </w:r>
      <w:r>
        <w:t>," Ashley replied.</w:t>
      </w:r>
    </w:p>
    <w:p w:rsidR="001B792E" w:rsidRDefault="001B792E" w:rsidP="001B792E">
      <w:r>
        <w:t xml:space="preserve">The general said </w:t>
      </w:r>
      <w:r w:rsidRPr="00845921">
        <w:rPr>
          <w:rStyle w:val="StyleUnderline"/>
        </w:rPr>
        <w:t>he believed Iran, Russia, and China do not want war</w:t>
      </w:r>
      <w:r>
        <w:t xml:space="preserve"> because </w:t>
      </w:r>
      <w:r w:rsidRPr="00845921">
        <w:rPr>
          <w:rStyle w:val="StyleUnderline"/>
        </w:rPr>
        <w:t>they all know the outcome would be "horrific</w:t>
      </w:r>
      <w:r>
        <w:t xml:space="preserve"> for all."</w:t>
      </w:r>
    </w:p>
    <w:p w:rsidR="001B792E" w:rsidRDefault="001B792E" w:rsidP="001B792E">
      <w:r>
        <w:t>"I see Iran at an inflection point," Ashley said.</w:t>
      </w:r>
    </w:p>
    <w:p w:rsidR="001B792E" w:rsidRDefault="001B792E" w:rsidP="001B792E">
      <w:r w:rsidRPr="00845921">
        <w:rPr>
          <w:rStyle w:val="StyleUnderline"/>
        </w:rPr>
        <w:t>The question for policymakers</w:t>
      </w:r>
      <w:r>
        <w:t xml:space="preserve">, he said, </w:t>
      </w:r>
      <w:r w:rsidRPr="00845921">
        <w:rPr>
          <w:rStyle w:val="StyleUnderline"/>
        </w:rPr>
        <w:t>is how to get Iran to change the status quo</w:t>
      </w:r>
      <w:r>
        <w:t>.</w:t>
      </w:r>
    </w:p>
    <w:p w:rsidR="001B792E" w:rsidRDefault="001B792E" w:rsidP="001B792E">
      <w:r>
        <w:t>"Now you heard the economic breakdown, in terms of the pressure that's on the regime, where the GDP is going, the fact that they are going into recession, and the glide path that they are on is more of the same," Ashley said.</w:t>
      </w:r>
    </w:p>
    <w:p w:rsidR="001B792E" w:rsidRDefault="001B792E" w:rsidP="001B792E">
      <w:r w:rsidRPr="00845921">
        <w:rPr>
          <w:rStyle w:val="StyleUnderline"/>
        </w:rPr>
        <w:t>What Iran has done to shake things up is to attempt to divide the U.S. and its European allies</w:t>
      </w:r>
      <w:r>
        <w:t>, he added.</w:t>
      </w:r>
    </w:p>
    <w:p w:rsidR="001B792E" w:rsidRDefault="001B792E" w:rsidP="001B792E">
      <w:r>
        <w:t xml:space="preserve">Iran seized the first ship, the British-flagged Stena </w:t>
      </w:r>
      <w:proofErr w:type="spellStart"/>
      <w:r>
        <w:t>Impero</w:t>
      </w:r>
      <w:proofErr w:type="spellEnd"/>
      <w:r>
        <w:t xml:space="preserve">, and the second, the Liberian-flagged MV </w:t>
      </w:r>
      <w:proofErr w:type="spellStart"/>
      <w:r>
        <w:t>Mesdar</w:t>
      </w:r>
      <w:proofErr w:type="spellEnd"/>
      <w:r>
        <w:t xml:space="preserve">, within two hours of each other, according to reports and ship tracking data. Despite being Liberian-flagged, the </w:t>
      </w:r>
      <w:proofErr w:type="spellStart"/>
      <w:r>
        <w:t>Mesdar</w:t>
      </w:r>
      <w:proofErr w:type="spellEnd"/>
      <w:r>
        <w:t xml:space="preserve"> is owned by U.K.-based </w:t>
      </w:r>
      <w:proofErr w:type="spellStart"/>
      <w:r>
        <w:t>Norbulk</w:t>
      </w:r>
      <w:proofErr w:type="spellEnd"/>
      <w:r>
        <w:t xml:space="preserve"> Shipping.</w:t>
      </w:r>
    </w:p>
    <w:p w:rsidR="001B792E" w:rsidRDefault="001B792E" w:rsidP="001B792E">
      <w:r>
        <w:t xml:space="preserve">The </w:t>
      </w:r>
      <w:proofErr w:type="spellStart"/>
      <w:r>
        <w:t>Mesdar</w:t>
      </w:r>
      <w:proofErr w:type="spellEnd"/>
      <w:r>
        <w:t xml:space="preserve"> was released </w:t>
      </w:r>
      <w:proofErr w:type="spellStart"/>
      <w:r>
        <w:t>withing</w:t>
      </w:r>
      <w:proofErr w:type="spellEnd"/>
      <w:r>
        <w:t xml:space="preserve"> a couple hours.</w:t>
      </w:r>
    </w:p>
    <w:p w:rsidR="001B792E" w:rsidRDefault="001B792E" w:rsidP="001B792E">
      <w:r>
        <w:t xml:space="preserve">"This only goes to show what I'm saying about Iran. </w:t>
      </w:r>
      <w:proofErr w:type="gramStart"/>
      <w:r>
        <w:t>Trouble.</w:t>
      </w:r>
      <w:proofErr w:type="gramEnd"/>
      <w:r>
        <w:t xml:space="preserve"> Nothing but trouble," President Trump told reporters Friday afternoon. "It goes to show you I was right about Iran."</w:t>
      </w:r>
    </w:p>
    <w:p w:rsidR="001B792E" w:rsidRDefault="001B792E" w:rsidP="001B792E">
      <w:r w:rsidRPr="00845921">
        <w:rPr>
          <w:rStyle w:val="StyleUnderline"/>
        </w:rPr>
        <w:t>Iran threatened to seize a British ship in retaliation for the U.K.'s impounding of an Iranian oil tanker in Gibraltar</w:t>
      </w:r>
      <w:r>
        <w:t xml:space="preserve"> earlier this month. The tanker was suspected of transporting oil to Syria, a key Iranian ally, in violation of European Union and U.S. sanctions.</w:t>
      </w:r>
    </w:p>
    <w:p w:rsidR="001B792E" w:rsidRDefault="001B792E" w:rsidP="001B792E">
      <w:r>
        <w:t>"</w:t>
      </w:r>
      <w:r w:rsidRPr="00845921">
        <w:rPr>
          <w:rStyle w:val="StyleUnderline"/>
        </w:rPr>
        <w:t>I'm extremely concerned by the seizures of two naval vessels by Iranian authorities</w:t>
      </w:r>
      <w:r>
        <w:t xml:space="preserve"> in the Strait of Hormuz," British Foreign Minister Jeremy Hunt said in a statement.</w:t>
      </w:r>
    </w:p>
    <w:p w:rsidR="001B792E" w:rsidRDefault="001B792E" w:rsidP="001B792E">
      <w:r>
        <w:t xml:space="preserve">Hunt confirmed there were no British citizens aboard the two ships and that </w:t>
      </w:r>
      <w:r w:rsidRPr="00845921">
        <w:rPr>
          <w:rStyle w:val="Emphasis"/>
        </w:rPr>
        <w:t>the British ambassador in Tehran has contacted the Iranian foreign ministry "to resolve the situation."</w:t>
      </w:r>
    </w:p>
    <w:p w:rsidR="001B792E" w:rsidRDefault="001B792E" w:rsidP="001B792E">
      <w:pPr>
        <w:pStyle w:val="Heading3"/>
      </w:pPr>
      <w:r>
        <w:t xml:space="preserve">War w/Iran Likely Now </w:t>
      </w:r>
    </w:p>
    <w:p w:rsidR="001B792E" w:rsidRPr="008767EC" w:rsidRDefault="001B792E" w:rsidP="001B792E">
      <w:pPr>
        <w:pStyle w:val="Heading4"/>
      </w:pPr>
      <w:r>
        <w:t>War with Iran likely now- allies are being asked to join coalition forces</w:t>
      </w:r>
    </w:p>
    <w:p w:rsidR="001B792E" w:rsidRDefault="001B792E" w:rsidP="001B792E">
      <w:proofErr w:type="spellStart"/>
      <w:r w:rsidRPr="008767EC">
        <w:rPr>
          <w:rStyle w:val="Style13ptBold"/>
        </w:rPr>
        <w:t>Satherley</w:t>
      </w:r>
      <w:proofErr w:type="spellEnd"/>
      <w:r w:rsidRPr="008767EC">
        <w:rPr>
          <w:rStyle w:val="Style13ptBold"/>
        </w:rPr>
        <w:t xml:space="preserve"> and McCarron 7/21</w:t>
      </w:r>
      <w:r>
        <w:t xml:space="preserve">— *a senior digital producer for </w:t>
      </w:r>
      <w:proofErr w:type="spellStart"/>
      <w:r>
        <w:t>Newshub</w:t>
      </w:r>
      <w:proofErr w:type="spellEnd"/>
      <w:r>
        <w:t xml:space="preserve"> based in Auckland AND **a reporter for </w:t>
      </w:r>
      <w:proofErr w:type="spellStart"/>
      <w:r>
        <w:t>Newshub</w:t>
      </w:r>
      <w:proofErr w:type="spellEnd"/>
      <w:r>
        <w:t xml:space="preserve"> (Dan and Heather, “War with Iran 'now more likely than not' – expert”, </w:t>
      </w:r>
      <w:proofErr w:type="spellStart"/>
      <w:r>
        <w:t>Newshub</w:t>
      </w:r>
      <w:proofErr w:type="spellEnd"/>
      <w:r>
        <w:t>, 2019, https://www.newshub.co.nz/home/world/2019/07/war-with-iran-now-more-likely-than-not-expert.html)//EL</w:t>
      </w:r>
    </w:p>
    <w:p w:rsidR="001B792E" w:rsidRDefault="001B792E" w:rsidP="001B792E">
      <w:r w:rsidRPr="008767EC">
        <w:rPr>
          <w:rStyle w:val="StyleUnderline"/>
        </w:rPr>
        <w:t xml:space="preserve">An international law expert fears </w:t>
      </w:r>
      <w:r w:rsidRPr="008767EC">
        <w:rPr>
          <w:rStyle w:val="Emphasis"/>
        </w:rPr>
        <w:t>war is "now more likely than not",</w:t>
      </w:r>
      <w:r>
        <w:t xml:space="preserve"> </w:t>
      </w:r>
      <w:r w:rsidRPr="008767EC">
        <w:rPr>
          <w:rStyle w:val="StyleUnderline"/>
        </w:rPr>
        <w:t>following Iran's seizure of a British-flagged oil tanker</w:t>
      </w:r>
      <w:r>
        <w:t>.</w:t>
      </w:r>
    </w:p>
    <w:p w:rsidR="001B792E" w:rsidRDefault="001B792E" w:rsidP="001B792E">
      <w:r>
        <w:t>And New Zealand might be asked to help out.</w:t>
      </w:r>
    </w:p>
    <w:p w:rsidR="001B792E" w:rsidRDefault="001B792E" w:rsidP="001B792E">
      <w:r>
        <w:t xml:space="preserve">The oil-tanker Stena </w:t>
      </w:r>
      <w:proofErr w:type="spellStart"/>
      <w:r>
        <w:t>Impero</w:t>
      </w:r>
      <w:proofErr w:type="spellEnd"/>
      <w:r>
        <w:t xml:space="preserve"> had </w:t>
      </w:r>
      <w:proofErr w:type="gramStart"/>
      <w:r>
        <w:t>23 crew on board,</w:t>
      </w:r>
      <w:proofErr w:type="gramEnd"/>
      <w:r>
        <w:t xml:space="preserve"> and </w:t>
      </w:r>
      <w:r w:rsidRPr="00E34EE3">
        <w:rPr>
          <w:rStyle w:val="StyleUnderline"/>
        </w:rPr>
        <w:t>all eyes are on the US and Britain's next move</w:t>
      </w:r>
      <w:r>
        <w:t>.</w:t>
      </w:r>
    </w:p>
    <w:p w:rsidR="001B792E" w:rsidRDefault="001B792E" w:rsidP="001B792E">
      <w:r w:rsidRPr="00E34EE3">
        <w:rPr>
          <w:rStyle w:val="StyleUnderline"/>
        </w:rPr>
        <w:t>Professor</w:t>
      </w:r>
      <w:r>
        <w:t xml:space="preserve"> Alexander </w:t>
      </w:r>
      <w:r w:rsidRPr="00E34EE3">
        <w:rPr>
          <w:rStyle w:val="StyleUnderline"/>
        </w:rPr>
        <w:t>Gillespie</w:t>
      </w:r>
      <w:r>
        <w:t xml:space="preserve">, international law expert at the University of Waikato, </w:t>
      </w:r>
      <w:r w:rsidRPr="00E34EE3">
        <w:rPr>
          <w:rStyle w:val="StyleUnderline"/>
        </w:rPr>
        <w:t>says</w:t>
      </w:r>
      <w:r>
        <w:t xml:space="preserve"> US President Donald </w:t>
      </w:r>
      <w:r w:rsidRPr="00E34EE3">
        <w:rPr>
          <w:rStyle w:val="StyleUnderline"/>
        </w:rPr>
        <w:t>Trump is openly calling for a multinational effort</w:t>
      </w:r>
      <w:r>
        <w:t xml:space="preserve"> - and we will be on the list.</w:t>
      </w:r>
    </w:p>
    <w:p w:rsidR="001B792E" w:rsidRDefault="001B792E" w:rsidP="001B792E">
      <w:r>
        <w:t>"</w:t>
      </w:r>
      <w:r w:rsidRPr="00E34EE3">
        <w:rPr>
          <w:rStyle w:val="StyleUnderline"/>
        </w:rPr>
        <w:t>Australia also will be asked</w:t>
      </w:r>
      <w:r>
        <w:t xml:space="preserve"> - it's more likely that Australia would say yes. For a country like New Zealand, we'd have to weigh the matter very carefully," he told </w:t>
      </w:r>
      <w:proofErr w:type="spellStart"/>
      <w:r>
        <w:t>Newshub</w:t>
      </w:r>
      <w:proofErr w:type="spellEnd"/>
      <w:r>
        <w:t>.</w:t>
      </w:r>
    </w:p>
    <w:p w:rsidR="001B792E" w:rsidRDefault="001B792E" w:rsidP="001B792E">
      <w:r>
        <w:t xml:space="preserve">Gillespie believes </w:t>
      </w:r>
      <w:r w:rsidRPr="00E34EE3">
        <w:rPr>
          <w:rStyle w:val="StyleUnderline"/>
        </w:rPr>
        <w:t>war is more likely than not, with Iran's "provocative" actions</w:t>
      </w:r>
      <w:r>
        <w:t xml:space="preserve"> having the potential to trigger a direct response from Western powers.</w:t>
      </w:r>
    </w:p>
    <w:p w:rsidR="001B792E" w:rsidRDefault="001B792E" w:rsidP="001B792E">
      <w:r>
        <w:t xml:space="preserve">"It wouldn't be of a global threat level, in terms of security of the planet. But </w:t>
      </w:r>
      <w:r w:rsidRPr="00E34EE3">
        <w:rPr>
          <w:rStyle w:val="StyleUnderline"/>
        </w:rPr>
        <w:t>if there was a regional conflict, it could still be quite bloody</w:t>
      </w:r>
      <w:r>
        <w:t xml:space="preserve">. Best-case scenario, it would be on the water... Worst-case </w:t>
      </w:r>
      <w:proofErr w:type="gramStart"/>
      <w:r>
        <w:t>scenario</w:t>
      </w:r>
      <w:proofErr w:type="gramEnd"/>
      <w:r>
        <w:t xml:space="preserve"> it involves intrusion onto the land, and boots have to be involved. </w:t>
      </w:r>
    </w:p>
    <w:p w:rsidR="001B792E" w:rsidRDefault="001B792E" w:rsidP="001B792E">
      <w:r>
        <w:t>"If boots have to be involved... it could another Syria or Afghanistan."</w:t>
      </w:r>
    </w:p>
    <w:p w:rsidR="001B792E" w:rsidRPr="00E34EE3" w:rsidRDefault="001B792E" w:rsidP="001B792E">
      <w:pPr>
        <w:rPr>
          <w:rStyle w:val="Emphasis"/>
        </w:rPr>
      </w:pPr>
      <w:r w:rsidRPr="00E34EE3">
        <w:rPr>
          <w:rStyle w:val="Emphasis"/>
        </w:rPr>
        <w:t>He suspects New Zealand has already been invited to join a US-led coalition to safeguard waters around Iran.</w:t>
      </w:r>
    </w:p>
    <w:p w:rsidR="001B792E" w:rsidRDefault="001B792E" w:rsidP="001B792E">
      <w:r>
        <w:t xml:space="preserve">"Britain and America will likely see this as a clearly illegal action against the freedom of navigation, and hostage-taking. Moreover, </w:t>
      </w:r>
      <w:r w:rsidRPr="00E34EE3">
        <w:rPr>
          <w:rStyle w:val="StyleUnderline"/>
        </w:rPr>
        <w:t>if they don't step in now, the chances are it will get worse.</w:t>
      </w:r>
      <w:r>
        <w:t xml:space="preserve">  </w:t>
      </w:r>
    </w:p>
    <w:p w:rsidR="001B792E" w:rsidRDefault="001B792E" w:rsidP="001B792E">
      <w:r>
        <w:t>"</w:t>
      </w:r>
      <w:r w:rsidRPr="00E34EE3">
        <w:rPr>
          <w:rStyle w:val="Emphasis"/>
        </w:rPr>
        <w:t>Trump</w:t>
      </w:r>
      <w:r>
        <w:t xml:space="preserve">, also, </w:t>
      </w:r>
      <w:r w:rsidRPr="00E34EE3">
        <w:rPr>
          <w:rStyle w:val="Emphasis"/>
        </w:rPr>
        <w:t>is not a man known for turning the other cheek</w:t>
      </w:r>
      <w:r>
        <w:t xml:space="preserve">. </w:t>
      </w:r>
      <w:r w:rsidRPr="00E34EE3">
        <w:rPr>
          <w:rStyle w:val="StyleUnderline"/>
        </w:rPr>
        <w:t>The fact that the Iranians now have a number of hostages will not deter a military strike</w:t>
      </w:r>
      <w:r>
        <w:t>."</w:t>
      </w:r>
    </w:p>
    <w:p w:rsidR="001B792E" w:rsidRDefault="001B792E" w:rsidP="001B792E">
      <w:pPr>
        <w:pStyle w:val="Heading4"/>
      </w:pPr>
      <w:r>
        <w:t>War inevitable now- Iranian aggression and new US troops in the region</w:t>
      </w:r>
    </w:p>
    <w:p w:rsidR="001B792E" w:rsidRDefault="001B792E" w:rsidP="001B792E">
      <w:r w:rsidRPr="009F1499">
        <w:rPr>
          <w:rStyle w:val="Style13ptBold"/>
        </w:rPr>
        <w:t>Burns 7/20</w:t>
      </w:r>
      <w:r>
        <w:t xml:space="preserve"> –a reporter for AP (Robert, “Iran’s poking at West heightens risks of military missteps”, AP, 2019, https://www.apnews.com/59b981450c474f49ac4a66e7ba1f5c6d)//EL</w:t>
      </w:r>
    </w:p>
    <w:p w:rsidR="001B792E" w:rsidRDefault="001B792E" w:rsidP="001B792E">
      <w:r>
        <w:t xml:space="preserve">WASHINGTON (AP) — Rather than tangle with a stronger U.S. military, </w:t>
      </w:r>
      <w:r w:rsidRPr="009F1499">
        <w:rPr>
          <w:rStyle w:val="StyleUnderline"/>
        </w:rPr>
        <w:t>Iran is poking and prodding its Western antagonists</w:t>
      </w:r>
      <w:r>
        <w:t xml:space="preserve"> in ways apparently designed to avoid triggering war but </w:t>
      </w:r>
      <w:r w:rsidRPr="009F1499">
        <w:rPr>
          <w:rStyle w:val="Emphasis"/>
        </w:rPr>
        <w:t>that</w:t>
      </w:r>
      <w:r>
        <w:t xml:space="preserve"> nonetheless seem to </w:t>
      </w:r>
      <w:r w:rsidRPr="009F1499">
        <w:rPr>
          <w:rStyle w:val="Emphasis"/>
        </w:rPr>
        <w:t>heighten the risk of missteps and miscalculation</w:t>
      </w:r>
      <w:r>
        <w:t xml:space="preserve"> that could lead to an armed conflict with global consequences.</w:t>
      </w:r>
    </w:p>
    <w:p w:rsidR="001B792E" w:rsidRDefault="001B792E" w:rsidP="001B792E">
      <w:r>
        <w:t xml:space="preserve">The </w:t>
      </w:r>
      <w:r w:rsidRPr="009F1499">
        <w:rPr>
          <w:rStyle w:val="StyleUnderline"/>
        </w:rPr>
        <w:t>tensions picked up Friday</w:t>
      </w:r>
      <w:r>
        <w:t xml:space="preserve"> </w:t>
      </w:r>
      <w:r w:rsidRPr="009F1499">
        <w:rPr>
          <w:rStyle w:val="StyleUnderline"/>
        </w:rPr>
        <w:t>with</w:t>
      </w:r>
      <w:r>
        <w:t xml:space="preserve"> </w:t>
      </w:r>
      <w:r w:rsidRPr="009F1499">
        <w:rPr>
          <w:rStyle w:val="StyleUnderline"/>
        </w:rPr>
        <w:t>Iran reporting</w:t>
      </w:r>
      <w:r>
        <w:t xml:space="preserve"> </w:t>
      </w:r>
      <w:r w:rsidRPr="009F1499">
        <w:rPr>
          <w:rStyle w:val="StyleUnderline"/>
        </w:rPr>
        <w:t>it had seized a British-flagged oil tanker</w:t>
      </w:r>
      <w:r>
        <w:t xml:space="preserve"> in the Persian </w:t>
      </w:r>
      <w:proofErr w:type="gramStart"/>
      <w:r>
        <w:t>Gulf ,</w:t>
      </w:r>
      <w:proofErr w:type="gramEnd"/>
      <w:r>
        <w:t xml:space="preserve"> one day after </w:t>
      </w:r>
      <w:r w:rsidRPr="009F1499">
        <w:rPr>
          <w:rStyle w:val="StyleUnderline"/>
        </w:rPr>
        <w:t xml:space="preserve">the U.S. said it destroyed an Iranian drone </w:t>
      </w:r>
      <w:r>
        <w:t xml:space="preserve">that had flown within threatening range of an American warship </w:t>
      </w:r>
      <w:r w:rsidRPr="009F1499">
        <w:rPr>
          <w:rStyle w:val="StyleUnderline"/>
        </w:rPr>
        <w:t>in the Strait of Hormuz</w:t>
      </w:r>
      <w:r>
        <w:t xml:space="preserve">. In June the Iranians shot down a U.S. Navy drone in the same area, prompting President Donald Trump to authorize a military strike on Iran, only to call it off at the last </w:t>
      </w:r>
      <w:proofErr w:type="gramStart"/>
      <w:r>
        <w:t>moment .</w:t>
      </w:r>
      <w:proofErr w:type="gramEnd"/>
    </w:p>
    <w:p w:rsidR="001B792E" w:rsidRDefault="001B792E" w:rsidP="001B792E">
      <w:r w:rsidRPr="009F1499">
        <w:rPr>
          <w:rStyle w:val="StyleUnderline"/>
        </w:rPr>
        <w:t>Trump’s response</w:t>
      </w:r>
      <w:r>
        <w:t xml:space="preserve"> to the latest escalation in the Gulf </w:t>
      </w:r>
      <w:r w:rsidRPr="009F1499">
        <w:rPr>
          <w:rStyle w:val="StyleUnderline"/>
        </w:rPr>
        <w:t xml:space="preserve">captured both the urgency </w:t>
      </w:r>
      <w:r>
        <w:t xml:space="preserve">and the unending difficulty </w:t>
      </w:r>
      <w:r w:rsidRPr="009F1499">
        <w:rPr>
          <w:rStyle w:val="StyleUnderline"/>
        </w:rPr>
        <w:t>of dealing with the Islamic Republic</w:t>
      </w:r>
      <w:r>
        <w:t>.</w:t>
      </w:r>
    </w:p>
    <w:p w:rsidR="001B792E" w:rsidRDefault="001B792E" w:rsidP="001B792E">
      <w:r>
        <w:t>“Trouble, nothing but trouble,” Trump told reporters when asked about Iran’s Revolutionary Guard saying it had seized a British tanker.</w:t>
      </w:r>
    </w:p>
    <w:p w:rsidR="001B792E" w:rsidRDefault="001B792E" w:rsidP="001B792E">
      <w:r>
        <w:t>From Iran’s point of view, the real trouble is Trump, who withdrew the United States last year from a 2015 nuclear deal that offered new hope for Iran’s faltering economy.</w:t>
      </w:r>
    </w:p>
    <w:p w:rsidR="001B792E" w:rsidRDefault="001B792E" w:rsidP="001B792E">
      <w:r>
        <w:t>The British government said two vessels had been seized by the Iranians, but Iran later said the second ship had departed Iranian waters. The Iranians said the seizure was in response to Britain’s role in impounding an Iranian supertanker two weeks earlier.</w:t>
      </w:r>
    </w:p>
    <w:p w:rsidR="001B792E" w:rsidRDefault="001B792E" w:rsidP="001B792E">
      <w:r>
        <w:t xml:space="preserve">The </w:t>
      </w:r>
      <w:r w:rsidRPr="009F1499">
        <w:rPr>
          <w:rStyle w:val="Emphasis"/>
        </w:rPr>
        <w:t>incidents highlighted the precarious state of maritime security in the Gulf</w:t>
      </w:r>
      <w:r>
        <w:t xml:space="preserve"> and reinforced the Trump administration’s argument for launching a new effort to intensify the monitoring of commercial shipping in and around the Gulf, which handles a large volume of international oil traffic. The administration is organizing what it calls Operation Sentinel with like-minded nations to deter Iran from interfering with commercial shipping.</w:t>
      </w:r>
    </w:p>
    <w:p w:rsidR="001B792E" w:rsidRDefault="001B792E" w:rsidP="001B792E">
      <w:r>
        <w:t xml:space="preserve">In the meantime, </w:t>
      </w:r>
      <w:r w:rsidRPr="009F1499">
        <w:rPr>
          <w:rStyle w:val="StyleUnderline"/>
        </w:rPr>
        <w:t>U.S. Central Command said Friday it put additional patrol aircraft into international airspace in the Strait of Hormuz</w:t>
      </w:r>
      <w:r>
        <w:t xml:space="preserve"> to monitor the situation. A spokesman, Lt. Col. Earl Brown, said U.S. Naval Forces Central Command was in contact with U.S. ships operating in the area to “ensure their safety.”</w:t>
      </w:r>
    </w:p>
    <w:p w:rsidR="001B792E" w:rsidRDefault="001B792E" w:rsidP="001B792E">
      <w:r w:rsidRPr="009F1499">
        <w:rPr>
          <w:rStyle w:val="StyleUnderline"/>
        </w:rPr>
        <w:t>The U.S.</w:t>
      </w:r>
      <w:r>
        <w:t xml:space="preserve"> also </w:t>
      </w:r>
      <w:r w:rsidRPr="009F1499">
        <w:rPr>
          <w:rStyle w:val="StyleUnderline"/>
        </w:rPr>
        <w:t>is sending American forces</w:t>
      </w:r>
      <w:r>
        <w:t xml:space="preserve">, including fighter aircraft, air defense missiles </w:t>
      </w:r>
      <w:r w:rsidRPr="002421DC">
        <w:rPr>
          <w:rStyle w:val="StyleUnderline"/>
        </w:rPr>
        <w:t>and likely more than 500 troops, to a Saudi air base that became a hub of American air power</w:t>
      </w:r>
      <w:r>
        <w:t xml:space="preserve"> in the Middle East in the 1990s. Putting U.S. combat forces back in the kingdom after an absence of more than a decade adds depth to the regional alignment of U.S. military power, which is mostly in locations on the Persian Gulf that are more vulnerable to Iranian missile attack.</w:t>
      </w:r>
    </w:p>
    <w:p w:rsidR="001B792E" w:rsidRDefault="001B792E" w:rsidP="001B792E"/>
    <w:p w:rsidR="001B792E" w:rsidRDefault="001B792E" w:rsidP="001B792E">
      <w:pPr>
        <w:pStyle w:val="Heading4"/>
      </w:pPr>
      <w:r>
        <w:t>War is on the brink now and could escalate quickly</w:t>
      </w:r>
    </w:p>
    <w:p w:rsidR="001B792E" w:rsidRDefault="001B792E" w:rsidP="001B792E">
      <w:proofErr w:type="spellStart"/>
      <w:r w:rsidRPr="00B5719C">
        <w:rPr>
          <w:rStyle w:val="Style13ptBold"/>
        </w:rPr>
        <w:t>DePetris</w:t>
      </w:r>
      <w:proofErr w:type="spellEnd"/>
      <w:r w:rsidRPr="00B5719C">
        <w:rPr>
          <w:rStyle w:val="Style13ptBold"/>
        </w:rPr>
        <w:t xml:space="preserve"> 7/21</w:t>
      </w:r>
      <w:r>
        <w:t>—is a fellow at Defense Priorities and a columnist at the Washington Examiner. (Daniel, “Opinion: No war with Iran”, Military Times, 2019, https://www.militarytimes.com/opinion/2019/07/21/opinion-no-war-with-iran/)//EL</w:t>
      </w:r>
    </w:p>
    <w:p w:rsidR="001B792E" w:rsidRDefault="001B792E" w:rsidP="001B792E">
      <w:r>
        <w:t xml:space="preserve">Over a year since Washington withdrew from the Iran nuclear agreement, </w:t>
      </w:r>
      <w:r w:rsidRPr="00BA1274">
        <w:rPr>
          <w:rStyle w:val="StyleUnderline"/>
        </w:rPr>
        <w:t>Tehran is no longer content with sitting on its hands</w:t>
      </w:r>
      <w:r>
        <w:t xml:space="preserve">. </w:t>
      </w:r>
      <w:r w:rsidRPr="00BA1274">
        <w:rPr>
          <w:rStyle w:val="Emphasis"/>
        </w:rPr>
        <w:t>The Iranians—</w:t>
      </w:r>
      <w:r>
        <w:t>increasingly tired of being squeezed financially due to the Trump administration’s sanctions campaign—</w:t>
      </w:r>
      <w:r w:rsidRPr="00BA1274">
        <w:rPr>
          <w:rStyle w:val="Emphasis"/>
        </w:rPr>
        <w:t>are meeting pressure with pressure of their own</w:t>
      </w:r>
      <w:r>
        <w:t>.</w:t>
      </w:r>
    </w:p>
    <w:p w:rsidR="001B792E" w:rsidRPr="00BA1274" w:rsidRDefault="001B792E" w:rsidP="001B792E">
      <w:pPr>
        <w:rPr>
          <w:rStyle w:val="StyleUnderline"/>
        </w:rPr>
      </w:pPr>
      <w:r w:rsidRPr="00BA1274">
        <w:rPr>
          <w:rStyle w:val="StyleUnderline"/>
        </w:rPr>
        <w:t>The situation between the United States and Iran is on the cusp of a dangerous conflagration that could rapidly escalate into a shooting war</w:t>
      </w:r>
      <w:r>
        <w:t xml:space="preserve">. </w:t>
      </w:r>
      <w:r w:rsidRPr="00BA1274">
        <w:rPr>
          <w:rStyle w:val="Emphasis"/>
        </w:rPr>
        <w:t>This is not hyperbole,</w:t>
      </w:r>
      <w:r>
        <w:t xml:space="preserve"> but rather </w:t>
      </w:r>
      <w:r w:rsidRPr="00BA1274">
        <w:rPr>
          <w:rStyle w:val="StyleUnderline"/>
        </w:rPr>
        <w:t xml:space="preserve">a reality getting more likely </w:t>
      </w:r>
      <w:proofErr w:type="gramStart"/>
      <w:r w:rsidRPr="00BA1274">
        <w:rPr>
          <w:rStyle w:val="StyleUnderline"/>
        </w:rPr>
        <w:t>every day</w:t>
      </w:r>
      <w:r>
        <w:t xml:space="preserve"> serious diplomacy</w:t>
      </w:r>
      <w:proofErr w:type="gramEnd"/>
      <w:r>
        <w:t xml:space="preserve"> isn’t pursued. On July 18, the Pentagon confirmed that the USS Boxer jammed an Iranian drone in the Strait of Hormuz that approached within 1,000 yards of the ship despite being issued repeated warnings to stand down </w:t>
      </w:r>
      <w:r w:rsidRPr="00BA1274">
        <w:rPr>
          <w:rStyle w:val="StyleUnderline"/>
        </w:rPr>
        <w:t>The incident occurred less than a month after the Iranian Revolutionary Guard Corps shot down a U.S. surveillance drone</w:t>
      </w:r>
      <w:r>
        <w:t xml:space="preserve">, </w:t>
      </w:r>
      <w:r w:rsidRPr="00BA1274">
        <w:rPr>
          <w:rStyle w:val="StyleUnderline"/>
        </w:rPr>
        <w:t>prompting a retaliatory U.S. response</w:t>
      </w:r>
      <w:r>
        <w:t xml:space="preserve"> that President Donald Trump said was called off at the last minute. </w:t>
      </w:r>
      <w:r w:rsidRPr="00BA1274">
        <w:rPr>
          <w:rStyle w:val="StyleUnderline"/>
        </w:rPr>
        <w:t>The threat of conflict will continue to hover over the situation for as long as maximum pressure dominates U.S. policy.</w:t>
      </w:r>
    </w:p>
    <w:p w:rsidR="001B792E" w:rsidRDefault="001B792E" w:rsidP="001B792E">
      <w:r>
        <w:t xml:space="preserve">To his credit, President Trump doesn’t want a war with Iran. He understands that a war would not only be opposed by the American people, but would also be a violation of a central election promise of his 2016 presidential campaign: no more endless, burdensome, and counterproductive wars in the Middle East. The president would ultimately like to sit down with Iranian leaders at a table, the cameras rolling, and negotiate a new nuclear accord—one that would include more stringent terms. The chances of this happening, however, are virtually nonexistent thanks to the tools Trump has chosen to use. As demonstrated over the preceding months, </w:t>
      </w:r>
      <w:r w:rsidRPr="00BA1274">
        <w:rPr>
          <w:rStyle w:val="StyleUnderline"/>
        </w:rPr>
        <w:t>the Iranians do not respond positively to economic coercion</w:t>
      </w:r>
      <w:r>
        <w:t>.</w:t>
      </w:r>
    </w:p>
    <w:p w:rsidR="001B792E" w:rsidRDefault="001B792E" w:rsidP="001B792E">
      <w:pPr>
        <w:pStyle w:val="Heading3"/>
      </w:pPr>
      <w:r>
        <w:t xml:space="preserve">No US-Iran War </w:t>
      </w:r>
    </w:p>
    <w:p w:rsidR="001B792E" w:rsidRDefault="001B792E" w:rsidP="001B792E">
      <w:pPr>
        <w:pStyle w:val="Heading4"/>
      </w:pPr>
      <w:r>
        <w:t>No war now - and even if there is one, it won’t escalate</w:t>
      </w:r>
    </w:p>
    <w:p w:rsidR="001B792E" w:rsidRDefault="001B792E" w:rsidP="001B792E">
      <w:proofErr w:type="spellStart"/>
      <w:r w:rsidRPr="00CC0A02">
        <w:rPr>
          <w:rStyle w:val="Style13ptBold"/>
        </w:rPr>
        <w:t>Satherley</w:t>
      </w:r>
      <w:proofErr w:type="spellEnd"/>
      <w:r w:rsidRPr="00CC0A02">
        <w:rPr>
          <w:rStyle w:val="Style13ptBold"/>
        </w:rPr>
        <w:t xml:space="preserve"> 7/22</w:t>
      </w:r>
      <w:r>
        <w:t xml:space="preserve">– a senior digital producer for </w:t>
      </w:r>
      <w:proofErr w:type="spellStart"/>
      <w:r>
        <w:t>Newshub</w:t>
      </w:r>
      <w:proofErr w:type="spellEnd"/>
      <w:r>
        <w:t xml:space="preserve"> based in Auckland (Dan, “War with Iran: Will it happen, and how bad might it get?</w:t>
      </w:r>
      <w:proofErr w:type="gramStart"/>
      <w:r>
        <w:t>”,</w:t>
      </w:r>
      <w:proofErr w:type="gramEnd"/>
      <w:r>
        <w:t xml:space="preserve"> </w:t>
      </w:r>
      <w:proofErr w:type="spellStart"/>
      <w:r>
        <w:t>Newshub</w:t>
      </w:r>
      <w:proofErr w:type="spellEnd"/>
      <w:r>
        <w:t>, 2019, https://www.newshub.co.nz/home/world/2019/07/war-with-iran-will-it-happen-and-how-bad-might-it-get.html)//EL</w:t>
      </w:r>
    </w:p>
    <w:p w:rsidR="001B792E" w:rsidRDefault="001B792E" w:rsidP="001B792E">
      <w:r>
        <w:t>International relations experts are split on whether the standoff in the Middle East will result in war.</w:t>
      </w:r>
    </w:p>
    <w:p w:rsidR="001B792E" w:rsidRDefault="001B792E" w:rsidP="001B792E">
      <w:r w:rsidRPr="00CC0A02">
        <w:rPr>
          <w:rStyle w:val="StyleUnderline"/>
        </w:rPr>
        <w:t>Iran has seized a British vessel in the Strait of Hormuz</w:t>
      </w:r>
      <w:r>
        <w:t>, possibly in retaliation for the UK's detention of an Iranian oil tanker earlier this month.</w:t>
      </w:r>
    </w:p>
    <w:p w:rsidR="001B792E" w:rsidRDefault="001B792E" w:rsidP="001B792E">
      <w:r>
        <w:t xml:space="preserve">Tehran said it was violating international maritime rules, sailing in the wrong direction, and had collided with a fishing boat. </w:t>
      </w:r>
    </w:p>
    <w:p w:rsidR="001B792E" w:rsidRDefault="001B792E" w:rsidP="001B792E">
      <w:r>
        <w:t xml:space="preserve">The tension comes as </w:t>
      </w:r>
      <w:r w:rsidRPr="00CC0A02">
        <w:rPr>
          <w:rStyle w:val="StyleUnderline"/>
        </w:rPr>
        <w:t>the US has been tightening sanctions on the Middle Eastern power</w:t>
      </w:r>
      <w:r>
        <w:t xml:space="preserve">, which has resumed enriching uranium it swears is for peaceful energy generation, but the West suspects is part of a nuclear weapons </w:t>
      </w:r>
      <w:proofErr w:type="spellStart"/>
      <w:r>
        <w:t>programme</w:t>
      </w:r>
      <w:proofErr w:type="spellEnd"/>
      <w:r>
        <w:t>.</w:t>
      </w:r>
    </w:p>
    <w:p w:rsidR="001B792E" w:rsidRDefault="001B792E" w:rsidP="001B792E">
      <w:r>
        <w:t xml:space="preserve">University of Auckland international relations expert Prof Stephen </w:t>
      </w:r>
      <w:proofErr w:type="spellStart"/>
      <w:r>
        <w:t>Hoadley</w:t>
      </w:r>
      <w:proofErr w:type="spellEnd"/>
      <w:r>
        <w:t xml:space="preserve"> told The AM Show on Monday Iran isn't trying to pick a fight.</w:t>
      </w:r>
    </w:p>
    <w:p w:rsidR="001B792E" w:rsidRDefault="001B792E" w:rsidP="001B792E">
      <w:r>
        <w:t>"</w:t>
      </w:r>
      <w:r w:rsidRPr="00CC0A02">
        <w:rPr>
          <w:rStyle w:val="StyleUnderline"/>
        </w:rPr>
        <w:t xml:space="preserve">Some people say </w:t>
      </w:r>
      <w:proofErr w:type="gramStart"/>
      <w:r w:rsidRPr="00CC0A02">
        <w:rPr>
          <w:rStyle w:val="StyleUnderline"/>
        </w:rPr>
        <w:t>it's</w:t>
      </w:r>
      <w:proofErr w:type="gramEnd"/>
      <w:r w:rsidRPr="00CC0A02">
        <w:rPr>
          <w:rStyle w:val="StyleUnderline"/>
        </w:rPr>
        <w:t xml:space="preserve"> </w:t>
      </w:r>
      <w:proofErr w:type="spellStart"/>
      <w:r w:rsidRPr="00CC0A02">
        <w:rPr>
          <w:rStyle w:val="StyleUnderline"/>
        </w:rPr>
        <w:t>signalling</w:t>
      </w:r>
      <w:proofErr w:type="spellEnd"/>
      <w:r>
        <w:t xml:space="preserve"> - the Iranians are </w:t>
      </w:r>
      <w:proofErr w:type="spellStart"/>
      <w:r>
        <w:t>signalling</w:t>
      </w:r>
      <w:proofErr w:type="spellEnd"/>
      <w:r>
        <w:t xml:space="preserve"> to the Brits and to the Europeans, </w:t>
      </w:r>
      <w:r w:rsidRPr="00CC0A02">
        <w:rPr>
          <w:rStyle w:val="StyleUnderline"/>
        </w:rPr>
        <w:t>help us out</w:t>
      </w:r>
      <w:r>
        <w:t xml:space="preserve"> - </w:t>
      </w:r>
      <w:r w:rsidRPr="00CC0A02">
        <w:rPr>
          <w:rStyle w:val="Emphasis"/>
        </w:rPr>
        <w:t>provide the financial instruments so we can continue trading with oil</w:t>
      </w:r>
      <w:r>
        <w:t>, or suffer the consequences," he told host Duncan Garner.</w:t>
      </w:r>
    </w:p>
    <w:p w:rsidR="001B792E" w:rsidRDefault="001B792E" w:rsidP="001B792E">
      <w:r>
        <w:t>"They want to be able to trade their oil. The Europeans are working towards that end, to evade the US sanctions. Maybe this is a signal that the Iranians do have cards to play - and those cards are to harass British shipping."</w:t>
      </w:r>
    </w:p>
    <w:p w:rsidR="001B792E" w:rsidRDefault="001B792E" w:rsidP="001B792E">
      <w:r>
        <w:t xml:space="preserve">He says </w:t>
      </w:r>
      <w:r w:rsidRPr="00CC0A02">
        <w:rPr>
          <w:rStyle w:val="StyleUnderline"/>
        </w:rPr>
        <w:t>the "highly provocative" strategy isn't likely to work</w:t>
      </w:r>
      <w:r>
        <w:t>, however.</w:t>
      </w:r>
    </w:p>
    <w:p w:rsidR="001B792E" w:rsidRDefault="001B792E" w:rsidP="001B792E">
      <w:r>
        <w:t>"It's going to show the Iranians are bloody-minded, they're difficult to deal with, unpredictable, not following international law. I don't think it's going to do them any good."</w:t>
      </w:r>
    </w:p>
    <w:p w:rsidR="001B792E" w:rsidRDefault="001B792E" w:rsidP="001B792E">
      <w:r>
        <w:t xml:space="preserve">But </w:t>
      </w:r>
      <w:r w:rsidRPr="00CC0A02">
        <w:rPr>
          <w:rStyle w:val="StyleUnderline"/>
        </w:rPr>
        <w:t>he doesn't expect the standoff to end in war.</w:t>
      </w:r>
    </w:p>
    <w:p w:rsidR="001B792E" w:rsidRDefault="001B792E" w:rsidP="001B792E">
      <w:r>
        <w:t>"</w:t>
      </w:r>
      <w:r w:rsidRPr="00CC0A02">
        <w:rPr>
          <w:rStyle w:val="Emphasis"/>
        </w:rPr>
        <w:t>Nobody wants war - the Iranian people don't want war, the US people don't want war</w:t>
      </w:r>
      <w:r>
        <w:t xml:space="preserve">... I don't think it will get to that point. I'd like to assure viewers </w:t>
      </w:r>
      <w:r w:rsidRPr="00CC0A02">
        <w:rPr>
          <w:rStyle w:val="Emphasis"/>
        </w:rPr>
        <w:t>there's not going to be a nuclear war because the Iranians don't have nuclear weapons</w:t>
      </w:r>
      <w:r>
        <w:t xml:space="preserve"> - yet. In a year or two, perhaps they will." </w:t>
      </w:r>
    </w:p>
    <w:p w:rsidR="001B792E" w:rsidRDefault="001B792E" w:rsidP="001B792E">
      <w:proofErr w:type="spellStart"/>
      <w:r>
        <w:t>Hoadley's</w:t>
      </w:r>
      <w:proofErr w:type="spellEnd"/>
      <w:r>
        <w:t xml:space="preserve"> view is at odds with University of Waikato international law expert Prof Alexander </w:t>
      </w:r>
      <w:r w:rsidRPr="00CC0A02">
        <w:rPr>
          <w:rStyle w:val="StyleUnderline"/>
        </w:rPr>
        <w:t>Gillespie</w:t>
      </w:r>
      <w:r>
        <w:t xml:space="preserve">. He </w:t>
      </w:r>
      <w:r w:rsidRPr="00CC0A02">
        <w:rPr>
          <w:rStyle w:val="StyleUnderline"/>
        </w:rPr>
        <w:t xml:space="preserve">told </w:t>
      </w:r>
      <w:proofErr w:type="spellStart"/>
      <w:r w:rsidRPr="00CC0A02">
        <w:rPr>
          <w:rStyle w:val="StyleUnderline"/>
        </w:rPr>
        <w:t>Newshub</w:t>
      </w:r>
      <w:proofErr w:type="spellEnd"/>
      <w:r>
        <w:t xml:space="preserve"> at the weekend </w:t>
      </w:r>
      <w:r w:rsidRPr="00CC0A02">
        <w:rPr>
          <w:rStyle w:val="StyleUnderline"/>
        </w:rPr>
        <w:t>war is "more likely than not</w:t>
      </w:r>
      <w:r>
        <w:t xml:space="preserve">", and </w:t>
      </w:r>
      <w:proofErr w:type="gramStart"/>
      <w:r>
        <w:t>it's</w:t>
      </w:r>
      <w:proofErr w:type="gramEnd"/>
      <w:r>
        <w:t xml:space="preserve"> likely New Zealand would have already been approached by the US to help out - at least in a support role.</w:t>
      </w:r>
    </w:p>
    <w:p w:rsidR="001B792E" w:rsidRDefault="001B792E" w:rsidP="001B792E">
      <w:r>
        <w:t xml:space="preserve">"Britain and America will likely see this as a clearly illegal action against the freedom of navigation, and hostage-taking. Moreover, if they don't step in now, the chances are it will get worse.  </w:t>
      </w:r>
    </w:p>
    <w:p w:rsidR="001B792E" w:rsidRDefault="001B792E" w:rsidP="001B792E">
      <w:r>
        <w:t>"Trump, also, is not a man known for turning the other cheek. The fact that the Iranians now have a number of hostages will not deter a military strike."</w:t>
      </w:r>
    </w:p>
    <w:p w:rsidR="001B792E" w:rsidRDefault="001B792E" w:rsidP="001B792E">
      <w:r>
        <w:t xml:space="preserve">He agrees with </w:t>
      </w:r>
      <w:proofErr w:type="spellStart"/>
      <w:r>
        <w:t>Hoadley</w:t>
      </w:r>
      <w:proofErr w:type="spellEnd"/>
      <w:r>
        <w:t xml:space="preserve"> that </w:t>
      </w:r>
      <w:r w:rsidRPr="00CC0A02">
        <w:rPr>
          <w:rStyle w:val="Emphasis"/>
        </w:rPr>
        <w:t>any war wouldn't be a global threat</w:t>
      </w:r>
      <w:r>
        <w:t xml:space="preserve"> though.</w:t>
      </w:r>
    </w:p>
    <w:p w:rsidR="001B792E" w:rsidRDefault="001B792E" w:rsidP="001B792E">
      <w:pPr>
        <w:pStyle w:val="Heading4"/>
      </w:pPr>
      <w:r>
        <w:t>Escalation is unlikely - Trump and Iranian hardliners both want to negotiate- Bolton’s comments are negotiating tools</w:t>
      </w:r>
    </w:p>
    <w:p w:rsidR="001B792E" w:rsidRDefault="001B792E" w:rsidP="001B792E">
      <w:proofErr w:type="spellStart"/>
      <w:r w:rsidRPr="001B1912">
        <w:rPr>
          <w:rStyle w:val="Style13ptBold"/>
        </w:rPr>
        <w:t>Groll</w:t>
      </w:r>
      <w:proofErr w:type="spellEnd"/>
      <w:r w:rsidRPr="001B1912">
        <w:rPr>
          <w:rStyle w:val="Style13ptBold"/>
        </w:rPr>
        <w:t xml:space="preserve"> and Seligman 7/22</w:t>
      </w:r>
      <w:r>
        <w:t>— * a staff writer at Foreign Policy, covering cyberspace AND ** Foreign Policy’s Pentagon correspondent. (Elias and Lara, “Iran Undeterred as U.S. Calls for Coalition to Police Key Waterways”, Foreign Policy, 2019, https://foreignpolicy.com/2019/07/22/iran-undeterred-as-u-s-calls-for-coalition-to-police-key-waterways/)//EL</w:t>
      </w:r>
    </w:p>
    <w:p w:rsidR="001B792E" w:rsidRPr="001B1912" w:rsidRDefault="001B792E" w:rsidP="001B792E">
      <w:pPr>
        <w:rPr>
          <w:rStyle w:val="Emphasis"/>
        </w:rPr>
      </w:pPr>
      <w:proofErr w:type="gramStart"/>
      <w:r>
        <w:t>Time to strike a deal?</w:t>
      </w:r>
      <w:proofErr w:type="gramEnd"/>
      <w:r>
        <w:t xml:space="preserve"> President Donald </w:t>
      </w:r>
      <w:r w:rsidRPr="001B1912">
        <w:rPr>
          <w:rStyle w:val="StyleUnderline"/>
        </w:rPr>
        <w:t>Trump confirmed that he authorized</w:t>
      </w:r>
      <w:r>
        <w:t xml:space="preserve"> Kentucky Sen. </w:t>
      </w:r>
      <w:r w:rsidRPr="001B1912">
        <w:rPr>
          <w:rStyle w:val="StyleUnderline"/>
        </w:rPr>
        <w:t xml:space="preserve">Rand Paul as a go-between with Iranian Foreign Minister </w:t>
      </w:r>
      <w:proofErr w:type="spellStart"/>
      <w:r w:rsidRPr="001B1912">
        <w:rPr>
          <w:rStyle w:val="StyleUnderline"/>
        </w:rPr>
        <w:t>Javad</w:t>
      </w:r>
      <w:proofErr w:type="spellEnd"/>
      <w:r w:rsidRPr="001B1912">
        <w:rPr>
          <w:rStyle w:val="StyleUnderline"/>
        </w:rPr>
        <w:t xml:space="preserve"> </w:t>
      </w:r>
      <w:proofErr w:type="spellStart"/>
      <w:r w:rsidRPr="001B1912">
        <w:rPr>
          <w:rStyle w:val="StyleUnderline"/>
        </w:rPr>
        <w:t>Zarif</w:t>
      </w:r>
      <w:proofErr w:type="spellEnd"/>
      <w:r>
        <w:t xml:space="preserve">, and one unconfirmed report claims </w:t>
      </w:r>
      <w:r w:rsidRPr="001B1912">
        <w:rPr>
          <w:rStyle w:val="StyleUnderline"/>
        </w:rPr>
        <w:t>the two met last week.</w:t>
      </w:r>
      <w:r>
        <w:t xml:space="preserve"> The news comes as </w:t>
      </w:r>
      <w:r w:rsidRPr="001B1912">
        <w:rPr>
          <w:rStyle w:val="Emphasis"/>
        </w:rPr>
        <w:t>Iranian hardliners</w:t>
      </w:r>
      <w:r>
        <w:t xml:space="preserve">, who have resisted talks with Washington, </w:t>
      </w:r>
      <w:r w:rsidRPr="001B1912">
        <w:rPr>
          <w:rStyle w:val="Emphasis"/>
        </w:rPr>
        <w:t>are beginning to break ranks to push for engagement with Washington.</w:t>
      </w:r>
    </w:p>
    <w:p w:rsidR="001B792E" w:rsidRDefault="001B792E" w:rsidP="001B792E">
      <w:r w:rsidRPr="001B1912">
        <w:rPr>
          <w:rStyle w:val="StyleUnderline"/>
        </w:rPr>
        <w:t>But talks could be a long way off</w:t>
      </w:r>
      <w:r>
        <w:t xml:space="preserve">. In a move that would dismantle a key pillar of the 2015 nuclear deal, </w:t>
      </w:r>
      <w:r w:rsidRPr="001B1912">
        <w:rPr>
          <w:rStyle w:val="StyleUnderline"/>
        </w:rPr>
        <w:t>the Trump administration is considering whether to end waivers that allow Iran to operate a civilian nuclear program</w:t>
      </w:r>
      <w:r>
        <w:t>, NBC reports.</w:t>
      </w:r>
    </w:p>
    <w:p w:rsidR="001B792E" w:rsidRDefault="001B792E" w:rsidP="001B792E">
      <w:r>
        <w:t>The Trials of John Bolton</w:t>
      </w:r>
    </w:p>
    <w:p w:rsidR="001B792E" w:rsidRDefault="001B792E" w:rsidP="001B792E">
      <w:proofErr w:type="gramStart"/>
      <w:r>
        <w:t>Talking to the enemy.</w:t>
      </w:r>
      <w:proofErr w:type="gramEnd"/>
      <w:r>
        <w:t xml:space="preserve"> Amid escalating tensions between Tehran and Washington, </w:t>
      </w:r>
      <w:r w:rsidRPr="001B1912">
        <w:rPr>
          <w:rStyle w:val="StyleUnderline"/>
        </w:rPr>
        <w:t>Trump has made it loudly known</w:t>
      </w:r>
      <w:r>
        <w:t xml:space="preserve"> that </w:t>
      </w:r>
      <w:r w:rsidRPr="001B1912">
        <w:rPr>
          <w:rStyle w:val="StyleUnderline"/>
        </w:rPr>
        <w:t>he would like to solve the dispute at the negotiating table</w:t>
      </w:r>
      <w:r>
        <w:t>, in what amounts to a rebuke of the hawkish advisors who conceived his aggressive policy toward Iran.</w:t>
      </w:r>
    </w:p>
    <w:p w:rsidR="001B792E" w:rsidRDefault="001B792E" w:rsidP="001B792E">
      <w:r w:rsidRPr="001B1912">
        <w:rPr>
          <w:rStyle w:val="StyleUnderline"/>
        </w:rPr>
        <w:t>That defeat is taking a toll on</w:t>
      </w:r>
      <w:r>
        <w:t xml:space="preserve"> National Security Adviser John </w:t>
      </w:r>
      <w:r w:rsidRPr="001B1912">
        <w:rPr>
          <w:rStyle w:val="StyleUnderline"/>
        </w:rPr>
        <w:t>Bolton</w:t>
      </w:r>
      <w:r>
        <w:t xml:space="preserve">. Almost 16 months into his tenure as national security advisor, Bolton is frequently finding himself on the losing side of policy debates, and that has led the veteran Washington operative to feel frustrated in his job as Trump’s top foreign-policy aide, Elias </w:t>
      </w:r>
      <w:proofErr w:type="spellStart"/>
      <w:r>
        <w:t>Groll</w:t>
      </w:r>
      <w:proofErr w:type="spellEnd"/>
      <w:r>
        <w:t xml:space="preserve"> reports.</w:t>
      </w:r>
    </w:p>
    <w:p w:rsidR="001B792E" w:rsidRDefault="001B792E" w:rsidP="001B792E">
      <w:proofErr w:type="gramStart"/>
      <w:r>
        <w:t>Inside the Oval Office.</w:t>
      </w:r>
      <w:proofErr w:type="gramEnd"/>
      <w:r>
        <w:t xml:space="preserve"> </w:t>
      </w:r>
      <w:proofErr w:type="spellStart"/>
      <w:r>
        <w:t>Axios’s</w:t>
      </w:r>
      <w:proofErr w:type="spellEnd"/>
      <w:r>
        <w:t xml:space="preserve"> Jonathan Swan reports that President Donald </w:t>
      </w:r>
      <w:r w:rsidRPr="001B1912">
        <w:rPr>
          <w:rStyle w:val="StyleUnderline"/>
        </w:rPr>
        <w:t>Trump has taken to denigrating Bolton in front of visiting officials</w:t>
      </w:r>
      <w:r>
        <w:t>, including asking him in front of Ireland’s prime minister whether Ireland is “one of those countries you want to invade?”</w:t>
      </w:r>
    </w:p>
    <w:p w:rsidR="001B792E" w:rsidRDefault="001B792E" w:rsidP="001B792E">
      <w:r>
        <w:t xml:space="preserve">But that adversarial relationship doesn’t mean Trump is about to get rid of Bolton. According to Swan’s sources, </w:t>
      </w:r>
      <w:r w:rsidRPr="001B1912">
        <w:rPr>
          <w:rStyle w:val="StyleUnderline"/>
        </w:rPr>
        <w:t>Bolton is a useful tool for Trump, who views his adviser as a kind of bad cop that makes him more effective in negotiations</w:t>
      </w:r>
      <w:r>
        <w:t>.</w:t>
      </w:r>
    </w:p>
    <w:p w:rsidR="001B792E" w:rsidRDefault="001B792E" w:rsidP="001B792E"/>
    <w:p w:rsidR="001B792E" w:rsidRPr="001B1912" w:rsidRDefault="001B792E" w:rsidP="001B792E">
      <w:pPr>
        <w:pStyle w:val="Heading4"/>
      </w:pPr>
      <w:r>
        <w:t>Multiple escalatory steps now- including the likely execution of “CIA spies” found in Iran</w:t>
      </w:r>
    </w:p>
    <w:p w:rsidR="001B792E" w:rsidRDefault="001B792E" w:rsidP="001B792E">
      <w:proofErr w:type="spellStart"/>
      <w:r w:rsidRPr="001B1912">
        <w:rPr>
          <w:rStyle w:val="Style13ptBold"/>
        </w:rPr>
        <w:t>Groll</w:t>
      </w:r>
      <w:proofErr w:type="spellEnd"/>
      <w:r w:rsidRPr="001B1912">
        <w:rPr>
          <w:rStyle w:val="Style13ptBold"/>
        </w:rPr>
        <w:t xml:space="preserve"> and Seligman 7/22</w:t>
      </w:r>
      <w:r>
        <w:t>— * a staff writer at Foreign Policy, covering cyberspace AND ** Foreign Policy’s Pentagon correspondent. (Elias and Lara, “Iran Undeterred as U.S. Calls for Coalition to Police Key Waterways”, Foreign Policy, 2019, https://foreignpolicy.com/2019/07/22/iran-undeterred-as-u-s-calls-for-coalition-to-police-key-waterways/)//EL</w:t>
      </w:r>
    </w:p>
    <w:p w:rsidR="001B792E" w:rsidRDefault="001B792E" w:rsidP="001B792E">
      <w:r>
        <w:t xml:space="preserve">What’s on tap today: </w:t>
      </w:r>
      <w:r w:rsidRPr="001B1912">
        <w:rPr>
          <w:rStyle w:val="StyleUnderline"/>
        </w:rPr>
        <w:t>The United Kingdom has few good options</w:t>
      </w:r>
      <w:r>
        <w:t xml:space="preserve"> after Iran seized a British-flagged tanker in the Gulf on Friday, China signs a secret agreement allowing its armed forces to use a Cambodian naval base, and Maverick’s mysterious getup in the new Top Gun trailer.</w:t>
      </w:r>
    </w:p>
    <w:p w:rsidR="001B792E" w:rsidRDefault="001B792E" w:rsidP="001B792E">
      <w:r>
        <w:t>Tanker Tit-for-Tat</w:t>
      </w:r>
    </w:p>
    <w:p w:rsidR="001B792E" w:rsidRDefault="001B792E" w:rsidP="001B792E">
      <w:r>
        <w:t xml:space="preserve">Britain weighs response. British Prime Minister Theresa </w:t>
      </w:r>
      <w:r w:rsidRPr="001B1912">
        <w:rPr>
          <w:rStyle w:val="StyleUnderline"/>
        </w:rPr>
        <w:t>May is expected to chair a meeting of an emergency response committee on Monday</w:t>
      </w:r>
      <w:r>
        <w:t xml:space="preserve">, days after a British-flagged tanker was seized by Iran in the Gulf. But London has few obvious options at a time </w:t>
      </w:r>
      <w:r w:rsidRPr="001B1912">
        <w:rPr>
          <w:rStyle w:val="StyleUnderline"/>
        </w:rPr>
        <w:t>when the United States has already imposed the maximum possible economic sanctions</w:t>
      </w:r>
      <w:r>
        <w:t>, writes Reuters.</w:t>
      </w:r>
    </w:p>
    <w:p w:rsidR="001B792E" w:rsidRDefault="001B792E" w:rsidP="001B792E">
      <w:r w:rsidRPr="001B1912">
        <w:rPr>
          <w:rStyle w:val="StyleUnderline"/>
        </w:rPr>
        <w:t>The latest seizure was widely seen as retaliation for Britain’s seizure of an Iranian tanker</w:t>
      </w:r>
      <w:r>
        <w:t xml:space="preserve"> off the coast of Gibraltar that was allegedly transporting oil to Syria, as tensions skyrocket between Tehran and the West. </w:t>
      </w:r>
      <w:r w:rsidRPr="001B1912">
        <w:rPr>
          <w:rStyle w:val="StyleUnderline"/>
        </w:rPr>
        <w:t>It occurred the same day as the United States said it used electronic warfare to take down an Iranian drone</w:t>
      </w:r>
      <w:r>
        <w:t xml:space="preserve"> that was harassing a US warship in the Strait of Hormuz, and separately a mysterious drone attacked Iran-backed militia in Iraq.</w:t>
      </w:r>
    </w:p>
    <w:p w:rsidR="001B792E" w:rsidRDefault="001B792E" w:rsidP="001B792E">
      <w:r>
        <w:t xml:space="preserve">U.S. calls for coalition. Just hours after the incident, </w:t>
      </w:r>
      <w:r w:rsidRPr="001B1912">
        <w:rPr>
          <w:rStyle w:val="StyleUnderline"/>
        </w:rPr>
        <w:t>the U.S. military called on regional and international partners to participate in Operation Sentinel, which officials say is a multinational maritime effort aimed at securing the Gulf’s vital shipping lanes</w:t>
      </w:r>
      <w:r>
        <w:t>.</w:t>
      </w:r>
    </w:p>
    <w:p w:rsidR="001B792E" w:rsidRDefault="001B792E" w:rsidP="001B792E">
      <w:r>
        <w:t xml:space="preserve">But audio of the incident, which shows a British warship trying unsuccessfully to stop Iran’s seizure of the tanker, Stena </w:t>
      </w:r>
      <w:proofErr w:type="spellStart"/>
      <w:r>
        <w:t>Impero</w:t>
      </w:r>
      <w:proofErr w:type="spellEnd"/>
      <w:r>
        <w:t>, illustrates the difficulty of protecting commercial vessels transiting through the Strait of Hormuz–especially with a shrunken Royal Navy.</w:t>
      </w:r>
    </w:p>
    <w:p w:rsidR="001B792E" w:rsidRDefault="001B792E" w:rsidP="001B792E">
      <w:r>
        <w:t>“It isn’t possible simply to escort each and every single vessel,” said British Defense Minister Tobias Ellwood.</w:t>
      </w:r>
    </w:p>
    <w:p w:rsidR="001B792E" w:rsidRDefault="001B792E" w:rsidP="001B792E">
      <w:r>
        <w:t xml:space="preserve">Iran allegedly breaks up spy ring. Meanwhile on land, </w:t>
      </w:r>
      <w:r w:rsidRPr="001B1912">
        <w:rPr>
          <w:rStyle w:val="StyleUnderline"/>
        </w:rPr>
        <w:t>Tehran said it had broken up a CIA spying ring and captured 17 Iranian citizens,</w:t>
      </w:r>
      <w:r>
        <w:t xml:space="preserve"> all of whom confessed to acting as spies for the US agency. The country’s Ministry of Intelligence said </w:t>
      </w:r>
      <w:r w:rsidRPr="001B1912">
        <w:rPr>
          <w:rStyle w:val="StyleUnderline"/>
        </w:rPr>
        <w:t>some of the 17 would be executed</w:t>
      </w:r>
      <w:r>
        <w:t>.</w:t>
      </w:r>
    </w:p>
    <w:p w:rsidR="001B792E" w:rsidRDefault="001B792E" w:rsidP="001B792E"/>
    <w:p w:rsidR="001B792E" w:rsidRDefault="001B792E" w:rsidP="001B792E"/>
    <w:p w:rsidR="001B792E" w:rsidRDefault="001B792E" w:rsidP="001B792E"/>
    <w:p w:rsidR="001B792E" w:rsidRDefault="001B792E" w:rsidP="001B792E"/>
    <w:p w:rsidR="001B792E" w:rsidRDefault="001B792E" w:rsidP="001B792E"/>
    <w:p w:rsidR="001B792E" w:rsidRPr="008020B2" w:rsidRDefault="001B792E" w:rsidP="001B792E"/>
    <w:p w:rsidR="001B792E" w:rsidRPr="00D20063" w:rsidRDefault="001B792E" w:rsidP="001B792E"/>
    <w:p w:rsidR="001B792E" w:rsidRDefault="001B792E" w:rsidP="001B792E">
      <w:pPr>
        <w:pStyle w:val="Heading3"/>
      </w:pPr>
      <w:r>
        <w:t xml:space="preserve">A2 War w/Iran Coming Now </w:t>
      </w:r>
    </w:p>
    <w:p w:rsidR="001B792E" w:rsidRPr="002421DC" w:rsidRDefault="001B792E" w:rsidP="001B792E">
      <w:pPr>
        <w:pStyle w:val="Heading4"/>
      </w:pPr>
      <w:r>
        <w:t>No war- oil prices haven’t jumped from tanker attacks, and they’re hard to sink</w:t>
      </w:r>
    </w:p>
    <w:p w:rsidR="001B792E" w:rsidRDefault="001B792E" w:rsidP="001B792E">
      <w:proofErr w:type="spellStart"/>
      <w:proofErr w:type="gramStart"/>
      <w:r w:rsidRPr="002421DC">
        <w:rPr>
          <w:rStyle w:val="Style13ptBold"/>
        </w:rPr>
        <w:t>Colgan</w:t>
      </w:r>
      <w:proofErr w:type="spellEnd"/>
      <w:r w:rsidRPr="002421DC">
        <w:rPr>
          <w:rStyle w:val="Style13ptBold"/>
        </w:rPr>
        <w:t xml:space="preserve"> 7/20</w:t>
      </w:r>
      <w:r>
        <w:t>—the Richard Holbrooke Associate Professor of Political Science at Brown University.</w:t>
      </w:r>
      <w:proofErr w:type="gramEnd"/>
      <w:r>
        <w:t xml:space="preserve"> (Jeff, “Oil probably won’t cause a war with Iran, but it certainly adds fuel to the blaze”, Washington Post, 2019, https://www.washingtonpost.com/politics/2019/07/20/oil-probably-wont-cause-war-with-iran-it-certainly-adds-fuel-blaze/?utm_term=.f88f85a271c7)//EL</w:t>
      </w:r>
    </w:p>
    <w:p w:rsidR="001B792E" w:rsidRPr="002421DC" w:rsidRDefault="001B792E" w:rsidP="001B792E">
      <w:pPr>
        <w:rPr>
          <w:rStyle w:val="Emphasis"/>
        </w:rPr>
      </w:pPr>
      <w:r>
        <w:t xml:space="preserve">But </w:t>
      </w:r>
      <w:r w:rsidRPr="002421DC">
        <w:rPr>
          <w:rStyle w:val="Emphasis"/>
        </w:rPr>
        <w:t>war is far from inevitable</w:t>
      </w:r>
    </w:p>
    <w:p w:rsidR="001B792E" w:rsidRDefault="001B792E" w:rsidP="001B792E">
      <w:r>
        <w:t xml:space="preserve">Despite all of these ways that oil can cause or exacerbate conflict, </w:t>
      </w:r>
      <w:r w:rsidRPr="002421DC">
        <w:rPr>
          <w:rStyle w:val="Emphasis"/>
        </w:rPr>
        <w:t>states typically find a way to resolve their differences</w:t>
      </w:r>
      <w:r>
        <w:t>.</w:t>
      </w:r>
    </w:p>
    <w:p w:rsidR="001B792E" w:rsidRDefault="001B792E" w:rsidP="001B792E">
      <w:r>
        <w:t xml:space="preserve">Moreover, </w:t>
      </w:r>
      <w:r w:rsidRPr="002421DC">
        <w:rPr>
          <w:rStyle w:val="StyleUnderline"/>
        </w:rPr>
        <w:t>even though wars can be disruptive, oil markets have proven remarkably resilient</w:t>
      </w:r>
      <w:r>
        <w:t xml:space="preserve">. </w:t>
      </w:r>
      <w:r w:rsidRPr="002421DC">
        <w:rPr>
          <w:rStyle w:val="StyleUnderline"/>
        </w:rPr>
        <w:t>During the Iran-Iraq war in the 1980s</w:t>
      </w:r>
      <w:r>
        <w:t xml:space="preserve">, for instance, </w:t>
      </w:r>
      <w:r w:rsidRPr="002421DC">
        <w:rPr>
          <w:rStyle w:val="StyleUnderline"/>
        </w:rPr>
        <w:t>both sides tried to sink the other’s oil tankers — with almost no success</w:t>
      </w:r>
      <w:r>
        <w:t xml:space="preserve">. </w:t>
      </w:r>
      <w:r w:rsidRPr="002421DC">
        <w:rPr>
          <w:rStyle w:val="Emphasis"/>
        </w:rPr>
        <w:t>Tankers</w:t>
      </w:r>
      <w:r>
        <w:t xml:space="preserve"> are so massive that they </w:t>
      </w:r>
      <w:r w:rsidRPr="002421DC">
        <w:rPr>
          <w:rStyle w:val="Emphasis"/>
        </w:rPr>
        <w:t>are hard to sink</w:t>
      </w:r>
      <w:r>
        <w:t xml:space="preserve">. While it is flammable, </w:t>
      </w:r>
      <w:r w:rsidRPr="002421DC">
        <w:rPr>
          <w:rStyle w:val="StyleUnderline"/>
        </w:rPr>
        <w:t>crude oil is not volatile</w:t>
      </w:r>
      <w:r>
        <w:t xml:space="preserve">, meaning that it is unlikely to explode. The fortunate result, as Caitlin Talmadge’s research shows, is that </w:t>
      </w:r>
      <w:r w:rsidRPr="002421DC">
        <w:rPr>
          <w:rStyle w:val="StyleUnderline"/>
        </w:rPr>
        <w:t>the Strait of Hormuz is not easily closed</w:t>
      </w:r>
      <w:r>
        <w:t>.</w:t>
      </w:r>
    </w:p>
    <w:p w:rsidR="001B792E" w:rsidRDefault="001B792E" w:rsidP="001B792E">
      <w:r w:rsidRPr="002421DC">
        <w:rPr>
          <w:rStyle w:val="StyleUnderline"/>
        </w:rPr>
        <w:t>Perhaps that is why global oil markets are so calm</w:t>
      </w:r>
      <w:r>
        <w:t xml:space="preserve"> about recent tensions. Despite a small jump after Friday’s ship seizure, </w:t>
      </w:r>
      <w:r w:rsidRPr="002421DC">
        <w:rPr>
          <w:rStyle w:val="Emphasis"/>
        </w:rPr>
        <w:t>the price of oil actually declined by almost $5 per barrel in the week ending July 19</w:t>
      </w:r>
      <w:r>
        <w:t>.</w:t>
      </w:r>
    </w:p>
    <w:p w:rsidR="001B792E" w:rsidRDefault="001B792E" w:rsidP="001B792E">
      <w:r>
        <w:t>Still, there is no room for complacency. Unlike in the 1980s, a large number of liquid natural gas tankers now sail through the Strait of Hormuz. Those tankers are far more vulnerable to attack than oil tankers are.</w:t>
      </w:r>
    </w:p>
    <w:p w:rsidR="001B792E" w:rsidRDefault="001B792E" w:rsidP="001B792E">
      <w:r>
        <w:t>Just as importantly, the recent tension around oil tankers is in part a product of more fundamental disputes about Iran’s nuclear program, funding of various violent insurgents, and ongoing rivalry with Saudi Arabia. In turn, Iran’s actions stem from what it sees as Trump administration belligerence.</w:t>
      </w:r>
    </w:p>
    <w:p w:rsidR="001B792E" w:rsidRDefault="001B792E" w:rsidP="001B792E">
      <w:r w:rsidRPr="002421DC">
        <w:rPr>
          <w:rStyle w:val="StyleUnderline"/>
        </w:rPr>
        <w:t>War is far from inevitable, even when it involves disputes over oil</w:t>
      </w:r>
      <w:r>
        <w:t>. Still, the ongoing political tensions in the Persian Gulf are enough to make anyone’s heart skip a beat.</w:t>
      </w:r>
    </w:p>
    <w:p w:rsidR="001B792E" w:rsidRDefault="001B792E" w:rsidP="001B792E">
      <w:pPr>
        <w:pStyle w:val="Heading3"/>
      </w:pPr>
      <w:r>
        <w:t>A2 Yemen Key</w:t>
      </w:r>
    </w:p>
    <w:p w:rsidR="001B792E" w:rsidRDefault="001B792E" w:rsidP="001B792E">
      <w:pPr>
        <w:pStyle w:val="Heading4"/>
      </w:pPr>
      <w:r>
        <w:t>Maximum economic pressure is the driver of war, not the conflict in Yemen</w:t>
      </w:r>
    </w:p>
    <w:p w:rsidR="001B792E" w:rsidRPr="00BA1274" w:rsidRDefault="001B792E" w:rsidP="001B792E">
      <w:proofErr w:type="spellStart"/>
      <w:r w:rsidRPr="00B5719C">
        <w:rPr>
          <w:rStyle w:val="Style13ptBold"/>
        </w:rPr>
        <w:t>DePetris</w:t>
      </w:r>
      <w:proofErr w:type="spellEnd"/>
      <w:r w:rsidRPr="00B5719C">
        <w:rPr>
          <w:rStyle w:val="Style13ptBold"/>
        </w:rPr>
        <w:t xml:space="preserve"> 7/21</w:t>
      </w:r>
      <w:r>
        <w:t>—is a fellow at Defense Priorities and a columnist at the Washington Examiner. (Daniel, “Opinion: No war with Iran”, Military Times, 2019, https://www.militarytimes.com/opinion/2019/07/21/opinion-no-war-with-iran/)//EL</w:t>
      </w:r>
    </w:p>
    <w:p w:rsidR="001B792E" w:rsidRPr="00BA1274" w:rsidRDefault="001B792E" w:rsidP="001B792E">
      <w:pPr>
        <w:rPr>
          <w:rStyle w:val="Emphasis"/>
        </w:rPr>
      </w:pPr>
      <w:r>
        <w:t xml:space="preserve">As John </w:t>
      </w:r>
      <w:proofErr w:type="spellStart"/>
      <w:r>
        <w:t>Mearsheimer</w:t>
      </w:r>
      <w:proofErr w:type="spellEnd"/>
      <w:r>
        <w:t xml:space="preserve"> wrote in a July 1 New York Times op-ed, “</w:t>
      </w:r>
      <w:r w:rsidRPr="00BA1274">
        <w:rPr>
          <w:rStyle w:val="Emphasis"/>
        </w:rPr>
        <w:t>There is no evidence that Iran is likely to capitulate to American demands</w:t>
      </w:r>
      <w:r>
        <w:t>.” Indeed, Tehran has done precisely the opposite</w:t>
      </w:r>
      <w:r w:rsidRPr="00BA1274">
        <w:rPr>
          <w:rStyle w:val="StyleUnderline"/>
        </w:rPr>
        <w:t>. A maximum pressure policy</w:t>
      </w:r>
      <w:r>
        <w:t xml:space="preserve"> that was sold by its advocates inside the administration as a sledgehammer </w:t>
      </w:r>
      <w:r w:rsidRPr="00BA1274">
        <w:rPr>
          <w:rStyle w:val="StyleUnderline"/>
        </w:rPr>
        <w:t>that would compel Iranian subservience</w:t>
      </w:r>
      <w:r>
        <w:t xml:space="preserve"> to American demands </w:t>
      </w:r>
      <w:r w:rsidRPr="00BA1274">
        <w:rPr>
          <w:rStyle w:val="StyleUnderline"/>
        </w:rPr>
        <w:t>has proven to be a deeply misguided approach</w:t>
      </w:r>
      <w:r>
        <w:t xml:space="preserve">. </w:t>
      </w:r>
      <w:r w:rsidRPr="00BA1274">
        <w:rPr>
          <w:rStyle w:val="StyleUnderline"/>
        </w:rPr>
        <w:t>The main ingredient</w:t>
      </w:r>
      <w:r>
        <w:t xml:space="preserve"> baked into the policy—</w:t>
      </w:r>
      <w:r w:rsidRPr="00BA1274">
        <w:rPr>
          <w:rStyle w:val="StyleUnderline"/>
        </w:rPr>
        <w:t>that bankrupting Iran’s economy will eventually result in Iranian capitulation</w:t>
      </w:r>
      <w:r>
        <w:t xml:space="preserve"> across its entire foreign policy—</w:t>
      </w:r>
      <w:r w:rsidRPr="00BA1274">
        <w:rPr>
          <w:rStyle w:val="StyleUnderline"/>
        </w:rPr>
        <w:t>has been exposed as naive and dangerous</w:t>
      </w:r>
      <w:r>
        <w:t xml:space="preserve">. </w:t>
      </w:r>
      <w:r w:rsidRPr="00BA1274">
        <w:rPr>
          <w:rStyle w:val="Emphasis"/>
        </w:rPr>
        <w:t>Iran has met sanctions and diplomatic isolation with resistance and aggression.</w:t>
      </w:r>
    </w:p>
    <w:p w:rsidR="001B792E" w:rsidRDefault="001B792E" w:rsidP="001B792E">
      <w:r w:rsidRPr="00BA1274">
        <w:t>There is no doubt</w:t>
      </w:r>
      <w:r w:rsidRPr="00BA1274">
        <w:rPr>
          <w:rStyle w:val="StyleUnderline"/>
        </w:rPr>
        <w:t xml:space="preserve"> the Trump administration’s maximum pressure policy is having a significant economic impact </w:t>
      </w:r>
      <w:r>
        <w:t xml:space="preserve">on Tehran. The Iranians have seen their oil sales plummet to new depths; crude exports have decreased approximately 88 percent </w:t>
      </w:r>
      <w:proofErr w:type="gramStart"/>
      <w:r>
        <w:t>between April 2018 to June 2019</w:t>
      </w:r>
      <w:proofErr w:type="gramEnd"/>
      <w:r>
        <w:t>. Washington’s decision to revoke sanctions waivers for Iran’s biggest consumers is contributing to a weakening of an Iranian economy already suffering from mismanagement and corruption. The International Monetary Fund projects a 6 percent decline in Tehran’s GDP this year.</w:t>
      </w:r>
    </w:p>
    <w:p w:rsidR="001B792E" w:rsidRDefault="001B792E" w:rsidP="001B792E">
      <w:r w:rsidRPr="00BA1274">
        <w:rPr>
          <w:rStyle w:val="StyleUnderline"/>
        </w:rPr>
        <w:t xml:space="preserve">None of these statistics, however, mean much if they help unleash an even </w:t>
      </w:r>
      <w:proofErr w:type="gramStart"/>
      <w:r w:rsidRPr="00BA1274">
        <w:rPr>
          <w:rStyle w:val="StyleUnderline"/>
        </w:rPr>
        <w:t>more dire</w:t>
      </w:r>
      <w:proofErr w:type="gramEnd"/>
      <w:r w:rsidRPr="00BA1274">
        <w:rPr>
          <w:rStyle w:val="StyleUnderline"/>
        </w:rPr>
        <w:t xml:space="preserve"> situation in the region</w:t>
      </w:r>
      <w:r>
        <w:t xml:space="preserve">. Far from </w:t>
      </w:r>
      <w:proofErr w:type="gramStart"/>
      <w:r>
        <w:t>laying</w:t>
      </w:r>
      <w:proofErr w:type="gramEnd"/>
      <w:r>
        <w:t xml:space="preserve"> down and signing a surrender document, </w:t>
      </w:r>
      <w:r w:rsidRPr="00BA1274">
        <w:rPr>
          <w:rStyle w:val="StyleUnderline"/>
        </w:rPr>
        <w:t>Iran’s foreign policy is becoming more bold and destabilizing</w:t>
      </w:r>
      <w:r>
        <w:t xml:space="preserve">. Tehran’s decision to enrich uranium </w:t>
      </w:r>
      <w:proofErr w:type="gramStart"/>
      <w:r>
        <w:t>at a</w:t>
      </w:r>
      <w:proofErr w:type="gramEnd"/>
      <w:r>
        <w:t xml:space="preserve"> higher </w:t>
      </w:r>
      <w:proofErr w:type="spellStart"/>
      <w:r>
        <w:t>rads</w:t>
      </w:r>
      <w:proofErr w:type="spellEnd"/>
      <w:r>
        <w:t xml:space="preserve"> than the Joint Comprehensive Plan of Action permits is only the start; sabotage to six civilian tankers in the Persian Gulf since May, likely perpetrated by Tehran or its proxies, was a message to Washington that fire will be met with fire.</w:t>
      </w:r>
    </w:p>
    <w:p w:rsidR="001B792E" w:rsidRDefault="001B792E" w:rsidP="001B792E">
      <w:r>
        <w:t>President Trump is at a crossroads on his Iran policy. As commander-in-chief, he is responsible for the policies of his administration regardless of where in the government they originate. Bolton, Pompeo, and certain think-tanks in the Beltway may have written the policy, but Trump now owns it.</w:t>
      </w:r>
    </w:p>
    <w:p w:rsidR="001B792E" w:rsidRDefault="001B792E" w:rsidP="001B792E">
      <w:r>
        <w:t>Fortunately, the president doesn’t have to settle for an approach that could very well instigate a war nobody—least of all the American people—want.</w:t>
      </w:r>
    </w:p>
    <w:p w:rsidR="001B792E" w:rsidRDefault="001B792E" w:rsidP="001B792E">
      <w:r w:rsidRPr="00BA1274">
        <w:rPr>
          <w:rStyle w:val="StyleUnderline"/>
        </w:rPr>
        <w:t>The first order of business for Trump is to stop listening to the hawks</w:t>
      </w:r>
      <w:r>
        <w:t xml:space="preserve"> on his national security team who have helped put him in the massive hole he now finds himself in. The first rule of climbing out of a hole is to stop digging. That means realizing he was sold a bill of goods by a foreign policy establishment which has been given the benefit of the doubt despite being wrong time and time again.</w:t>
      </w:r>
    </w:p>
    <w:p w:rsidR="001B792E" w:rsidRDefault="001B792E" w:rsidP="001B792E">
      <w:r>
        <w:t xml:space="preserve">After Trump takes stock, </w:t>
      </w:r>
      <w:r w:rsidRPr="00BA1274">
        <w:rPr>
          <w:rStyle w:val="StyleUnderline"/>
        </w:rPr>
        <w:t>he should go in a drastically different direction</w:t>
      </w:r>
      <w:r>
        <w:t xml:space="preserve">. </w:t>
      </w:r>
      <w:r w:rsidRPr="00BA1274">
        <w:rPr>
          <w:rStyle w:val="StyleUnderline"/>
        </w:rPr>
        <w:t>Instead than responding to Iranian retaliation by doubling down</w:t>
      </w:r>
      <w:r>
        <w:t xml:space="preserve"> with more sanctions, export restrictions, offensive arms sales, and threats of military force, </w:t>
      </w:r>
      <w:r w:rsidRPr="00BA1274">
        <w:rPr>
          <w:rStyle w:val="StyleUnderline"/>
        </w:rPr>
        <w:t>he should provide the Iranians with an opportunity to pursue a diplomatic off-ramp</w:t>
      </w:r>
      <w:r>
        <w:t>. The current strategy, where Iranian officials are being expected to wave the white flag before even reaching the negotiating table, is about as likely to succeed as a climber scaling Mount Everest without a coat.</w:t>
      </w:r>
    </w:p>
    <w:p w:rsidR="001B792E" w:rsidRDefault="001B792E" w:rsidP="001B792E">
      <w:r>
        <w:t xml:space="preserve">There are a number of options available to Trump if he is bold enough to seize them. </w:t>
      </w:r>
      <w:r w:rsidRPr="00BA1274">
        <w:rPr>
          <w:rStyle w:val="StyleUnderline"/>
        </w:rPr>
        <w:t>The least he could do is direct his subordinates to open a line of communication to senior Iranian leadership</w:t>
      </w:r>
      <w:r>
        <w:t xml:space="preserve">, perhaps at Secretary Pompeo’s level, to initiate a discussion about stabilizing the situation and ensuring the dispute doesn’t escalate into a crisis. </w:t>
      </w:r>
      <w:r w:rsidRPr="00BA1274">
        <w:rPr>
          <w:rStyle w:val="StyleUnderline"/>
        </w:rPr>
        <w:t>He could offer an interim deal</w:t>
      </w:r>
      <w:r>
        <w:t xml:space="preserve"> with any number of elements; for instance, </w:t>
      </w:r>
      <w:r w:rsidRPr="00BA1274">
        <w:rPr>
          <w:rStyle w:val="Emphasis"/>
        </w:rPr>
        <w:t>Washington could reinstate conditional sanctions waivers on Tehran’s oil exports in exchange for the Iranians coming back into compliance with the JCPOA</w:t>
      </w:r>
      <w:r>
        <w:t xml:space="preserve"> and refraining from additional attacks of tankers sailing in the Strait of Hormuz. Trump could even go big by stating to the Iranians his intention to negotiate an all-for-all deal, whereby all issues of concern between the two countries (of which there are many) could be on the table for adjudication.</w:t>
      </w:r>
    </w:p>
    <w:p w:rsidR="001B792E" w:rsidRPr="001B792E" w:rsidRDefault="001B792E" w:rsidP="001B792E"/>
    <w:p w:rsidR="0032249F" w:rsidRDefault="0032249F" w:rsidP="0032249F">
      <w:pPr>
        <w:pStyle w:val="Heading2"/>
      </w:pPr>
      <w:r>
        <w:t xml:space="preserve">Iran Ballistic Missile </w:t>
      </w:r>
      <w:r w:rsidR="00024C11">
        <w:t xml:space="preserve">Development </w:t>
      </w:r>
      <w:proofErr w:type="spellStart"/>
      <w:r w:rsidR="00024C11">
        <w:t>Adv</w:t>
      </w:r>
      <w:proofErr w:type="spellEnd"/>
      <w:r w:rsidR="001B792E">
        <w:t xml:space="preserve"> Work</w:t>
      </w:r>
    </w:p>
    <w:p w:rsidR="0032249F" w:rsidRDefault="0032249F" w:rsidP="0032249F">
      <w:pPr>
        <w:pStyle w:val="Heading3"/>
      </w:pPr>
      <w:r>
        <w:t>411</w:t>
      </w:r>
    </w:p>
    <w:p w:rsidR="0032249F" w:rsidRDefault="0032249F" w:rsidP="0032249F">
      <w:pPr>
        <w:pStyle w:val="Heading4"/>
      </w:pPr>
      <w:r>
        <w:t xml:space="preserve">Enclosed is a little work I </w:t>
      </w:r>
      <w:proofErr w:type="gramStart"/>
      <w:r>
        <w:t>did  after</w:t>
      </w:r>
      <w:proofErr w:type="gramEnd"/>
      <w:r>
        <w:t xml:space="preserve"> talking to D </w:t>
      </w:r>
      <w:proofErr w:type="spellStart"/>
      <w:r>
        <w:t>Heidt</w:t>
      </w:r>
      <w:proofErr w:type="spellEnd"/>
      <w:r>
        <w:t xml:space="preserve"> last night…I originally came across a couple of articles that randomly said Iran would agree to limit their ballistic missiles under the quid pro quo that the US stops sending arms to Saudi and UAE and figured it could be a new advantage/scenario impact for the Saudi </w:t>
      </w:r>
      <w:proofErr w:type="spellStart"/>
      <w:r>
        <w:t>Aff</w:t>
      </w:r>
      <w:proofErr w:type="spellEnd"/>
      <w:r>
        <w:t xml:space="preserve">. </w:t>
      </w:r>
    </w:p>
    <w:p w:rsidR="0032249F" w:rsidRPr="0032249F" w:rsidRDefault="0032249F" w:rsidP="0032249F"/>
    <w:p w:rsidR="0032249F" w:rsidRDefault="0032249F" w:rsidP="0032249F">
      <w:pPr>
        <w:pStyle w:val="Heading4"/>
      </w:pPr>
      <w:r>
        <w:t xml:space="preserve">I think it works best as a secondary impact to the Yemen </w:t>
      </w:r>
      <w:proofErr w:type="spellStart"/>
      <w:r>
        <w:t>adv</w:t>
      </w:r>
      <w:proofErr w:type="spellEnd"/>
      <w:r>
        <w:t xml:space="preserve"> (</w:t>
      </w:r>
      <w:proofErr w:type="spellStart"/>
      <w:r>
        <w:t>Adv</w:t>
      </w:r>
      <w:proofErr w:type="spellEnd"/>
      <w:r>
        <w:t xml:space="preserve"> 1) even though it’s not really about Yemen.  It could easily also be included in the entrapment advantage as a new impact as well. </w:t>
      </w:r>
    </w:p>
    <w:p w:rsidR="0032249F" w:rsidRDefault="0032249F" w:rsidP="0032249F"/>
    <w:p w:rsidR="0032249F" w:rsidRPr="0032249F" w:rsidRDefault="0032249F" w:rsidP="0032249F">
      <w:pPr>
        <w:pStyle w:val="Heading4"/>
      </w:pPr>
      <w:r>
        <w:t xml:space="preserve">I think there is probably more work that can be done for this advantage, but given time constraints </w:t>
      </w:r>
      <w:proofErr w:type="spellStart"/>
      <w:r>
        <w:t>etc</w:t>
      </w:r>
      <w:proofErr w:type="spellEnd"/>
      <w:r>
        <w:t xml:space="preserve"> </w:t>
      </w:r>
      <w:proofErr w:type="spellStart"/>
      <w:r>
        <w:t>etc</w:t>
      </w:r>
      <w:proofErr w:type="spellEnd"/>
      <w:r>
        <w:t xml:space="preserve"> this is good enough.   If you’re reading the Saudi </w:t>
      </w:r>
      <w:proofErr w:type="spellStart"/>
      <w:r>
        <w:t>Aff</w:t>
      </w:r>
      <w:proofErr w:type="spellEnd"/>
      <w:r>
        <w:t xml:space="preserve"> during the year, I think it’s worth investigating more when you get home after camp.  </w:t>
      </w:r>
    </w:p>
    <w:p w:rsidR="0032249F" w:rsidRPr="0032249F" w:rsidRDefault="0032249F" w:rsidP="0032249F"/>
    <w:p w:rsidR="0032249F" w:rsidRDefault="0032249F" w:rsidP="0032249F">
      <w:pPr>
        <w:pStyle w:val="Heading4"/>
      </w:pPr>
      <w:r>
        <w:t xml:space="preserve">Ultimately I don’t think it matters where you read it…you should read it if you like it/think it’s strategic.  You should not read it if you don’t like it/think it’s meh on the strategic front.    Just wanted folks to have it before the last couple of practice debates began.  </w:t>
      </w:r>
    </w:p>
    <w:p w:rsidR="0032249F" w:rsidRPr="0032249F" w:rsidRDefault="0032249F" w:rsidP="0032249F"/>
    <w:p w:rsidR="0032249F" w:rsidRPr="0032249F" w:rsidRDefault="0032249F" w:rsidP="0032249F">
      <w:pPr>
        <w:pStyle w:val="Heading4"/>
      </w:pPr>
      <w:r>
        <w:t xml:space="preserve">The KEY question you have to win is that Iran WILL engage in talks/will </w:t>
      </w:r>
      <w:proofErr w:type="gramStart"/>
      <w:r>
        <w:t>accept</w:t>
      </w:r>
      <w:proofErr w:type="gramEnd"/>
      <w:r>
        <w:t xml:space="preserve"> limits on ballistic missiles – the </w:t>
      </w:r>
      <w:proofErr w:type="spellStart"/>
      <w:r>
        <w:t>ev</w:t>
      </w:r>
      <w:proofErr w:type="spellEnd"/>
      <w:r>
        <w:t xml:space="preserve"> is quite good on both sides.  </w:t>
      </w:r>
    </w:p>
    <w:p w:rsidR="00037B04" w:rsidRDefault="00037B04" w:rsidP="00037B04">
      <w:pPr>
        <w:pStyle w:val="Heading2"/>
      </w:pPr>
      <w:proofErr w:type="spellStart"/>
      <w:r>
        <w:t>Aff</w:t>
      </w:r>
      <w:proofErr w:type="spellEnd"/>
      <w:r w:rsidR="0032249F">
        <w:t xml:space="preserve"> </w:t>
      </w:r>
      <w:proofErr w:type="spellStart"/>
      <w:proofErr w:type="gramStart"/>
      <w:r w:rsidR="0032249F">
        <w:t>Ev</w:t>
      </w:r>
      <w:proofErr w:type="spellEnd"/>
      <w:proofErr w:type="gramEnd"/>
    </w:p>
    <w:p w:rsidR="00734E6A" w:rsidRDefault="00734E6A" w:rsidP="00734E6A">
      <w:pPr>
        <w:pStyle w:val="Heading3"/>
      </w:pPr>
      <w:r>
        <w:t xml:space="preserve">Iran Ballistic Missile </w:t>
      </w:r>
      <w:proofErr w:type="spellStart"/>
      <w:r>
        <w:t>Prolif</w:t>
      </w:r>
      <w:proofErr w:type="spellEnd"/>
      <w:r>
        <w:t xml:space="preserve"> Impact – 1ac Module </w:t>
      </w:r>
    </w:p>
    <w:p w:rsidR="00734E6A" w:rsidRDefault="00734E6A" w:rsidP="00734E6A">
      <w:pPr>
        <w:pStyle w:val="Heading4"/>
      </w:pPr>
      <w:r>
        <w:t xml:space="preserve">US </w:t>
      </w:r>
      <w:r w:rsidR="00C26638">
        <w:t xml:space="preserve">arms sales to Saudi Arabia and </w:t>
      </w:r>
      <w:r>
        <w:t xml:space="preserve">UAE incentivize Iranian ballistic missile developments </w:t>
      </w:r>
    </w:p>
    <w:p w:rsidR="00E34B91" w:rsidRDefault="00E34B91" w:rsidP="00E34B91">
      <w:r w:rsidRPr="00734E6A">
        <w:rPr>
          <w:rStyle w:val="Style13ptBold"/>
        </w:rPr>
        <w:t>AP 7/16/19</w:t>
      </w:r>
      <w:r>
        <w:t xml:space="preserve"> ("In First, Top Iranian Diplomat Says Talks on Ballistic Missiles Possible," https://www.haaretz.com/middle-east-news/iran/in-first-top-iranian-diplomat-says-talks-on-ballistic-missiles-possible-1.7530171)</w:t>
      </w:r>
    </w:p>
    <w:p w:rsidR="00E34B91" w:rsidRPr="00734E6A" w:rsidRDefault="00E34B91" w:rsidP="00E34B91">
      <w:pPr>
        <w:rPr>
          <w:u w:val="single"/>
        </w:rPr>
      </w:pPr>
      <w:r w:rsidRPr="00FE258E">
        <w:rPr>
          <w:rStyle w:val="StyleUnderline"/>
        </w:rPr>
        <w:t xml:space="preserve">Iran's foreign minister has suggested for the first time that the Islamic Republic's ballistic missile program </w:t>
      </w:r>
      <w:r w:rsidRPr="00734E6A">
        <w:rPr>
          <w:rStyle w:val="Emphasis"/>
        </w:rPr>
        <w:t>could be up for negotiations</w:t>
      </w:r>
      <w:r w:rsidRPr="00FE258E">
        <w:rPr>
          <w:rStyle w:val="StyleUnderline"/>
        </w:rPr>
        <w:t xml:space="preserve"> with the U.S., a possible opening for talks as tensions remain high between Tehran and Washington</w:t>
      </w:r>
      <w:r w:rsidRPr="00FE258E">
        <w:rPr>
          <w:sz w:val="16"/>
        </w:rPr>
        <w:t xml:space="preserve"> over the collapsing nuclear deal. Mohammad </w:t>
      </w:r>
      <w:proofErr w:type="spellStart"/>
      <w:r w:rsidRPr="00FE258E">
        <w:rPr>
          <w:sz w:val="16"/>
        </w:rPr>
        <w:t>Javad</w:t>
      </w:r>
      <w:proofErr w:type="spellEnd"/>
      <w:r w:rsidRPr="00FE258E">
        <w:rPr>
          <w:sz w:val="16"/>
        </w:rPr>
        <w:t xml:space="preserve"> </w:t>
      </w:r>
      <w:proofErr w:type="spellStart"/>
      <w:r w:rsidRPr="00FE258E">
        <w:rPr>
          <w:rStyle w:val="Emphasis"/>
        </w:rPr>
        <w:t>Zarif</w:t>
      </w:r>
      <w:proofErr w:type="spellEnd"/>
      <w:r w:rsidRPr="00FE258E">
        <w:rPr>
          <w:rStyle w:val="Emphasis"/>
        </w:rPr>
        <w:t xml:space="preserve"> offered an initially high price for such negotiations — the halt of American arms sales to</w:t>
      </w:r>
      <w:r w:rsidRPr="00FE258E">
        <w:rPr>
          <w:sz w:val="16"/>
        </w:rPr>
        <w:t xml:space="preserve"> both </w:t>
      </w:r>
      <w:r w:rsidRPr="00FE258E">
        <w:rPr>
          <w:rStyle w:val="Emphasis"/>
        </w:rPr>
        <w:t>Saudi Arabia and</w:t>
      </w:r>
      <w:r w:rsidRPr="00FE258E">
        <w:rPr>
          <w:sz w:val="16"/>
        </w:rPr>
        <w:t xml:space="preserve"> the </w:t>
      </w:r>
      <w:r w:rsidRPr="00FE258E">
        <w:rPr>
          <w:rStyle w:val="Emphasis"/>
        </w:rPr>
        <w:t>U</w:t>
      </w:r>
      <w:r w:rsidRPr="00FE258E">
        <w:rPr>
          <w:sz w:val="16"/>
        </w:rPr>
        <w:t xml:space="preserve">nited </w:t>
      </w:r>
      <w:r w:rsidRPr="00FE258E">
        <w:rPr>
          <w:rStyle w:val="Emphasis"/>
        </w:rPr>
        <w:t>A</w:t>
      </w:r>
      <w:r w:rsidRPr="00FE258E">
        <w:rPr>
          <w:sz w:val="16"/>
        </w:rPr>
        <w:t xml:space="preserve">rab </w:t>
      </w:r>
      <w:r w:rsidRPr="00FE258E">
        <w:rPr>
          <w:rStyle w:val="Emphasis"/>
        </w:rPr>
        <w:t>E</w:t>
      </w:r>
      <w:r w:rsidRPr="00FE258E">
        <w:rPr>
          <w:sz w:val="16"/>
        </w:rPr>
        <w:t xml:space="preserve">mirates, two key U.S. allies in the Persian Gulf. But </w:t>
      </w:r>
      <w:r w:rsidRPr="00FE258E">
        <w:rPr>
          <w:rStyle w:val="StyleUnderline"/>
        </w:rPr>
        <w:t xml:space="preserve">the fact that he mentioned it at all potentially </w:t>
      </w:r>
      <w:r w:rsidRPr="00FE258E">
        <w:rPr>
          <w:rStyle w:val="Emphasis"/>
        </w:rPr>
        <w:t>represents a change in policy</w:t>
      </w:r>
      <w:r w:rsidRPr="00FE258E">
        <w:rPr>
          <w:sz w:val="16"/>
        </w:rPr>
        <w:t xml:space="preserve">. The country's ballistic missile program remains under control of the Iranian paramilitary Revolutionary Guard, which answers only to Supreme Leader Ayatollah Ali Khamenei. The comment comes as Iran continues its own high-pressure campaign over its nuclear program after President Donald Trump unilaterally withdrew America from the accord over a year ago. Recently, Iran has inched its uranium production and enrichment over the limits of its 2015 nuclear deal, trying to put more pressure on Europe to offer it better terms and allow it to sell its crude oil abroad. However, those tensions also have seen the U.S. send thousands of additional troops, nuclear-capable B-52 bombers and advanced fighter jets into the Mideast. Mysterious attacks on oil tankers and Iran shooting down a U.S. military surveillance drone has added to the fears of an armed conflict breaking out. </w:t>
      </w:r>
      <w:proofErr w:type="spellStart"/>
      <w:r w:rsidRPr="00FE258E">
        <w:rPr>
          <w:rStyle w:val="StyleUnderline"/>
        </w:rPr>
        <w:t>Zarif</w:t>
      </w:r>
      <w:proofErr w:type="spellEnd"/>
      <w:r w:rsidRPr="00FE258E">
        <w:rPr>
          <w:rStyle w:val="StyleUnderline"/>
        </w:rPr>
        <w:t xml:space="preserve"> brought up the ballistic missile offer</w:t>
      </w:r>
      <w:r w:rsidRPr="00FE258E">
        <w:rPr>
          <w:sz w:val="16"/>
        </w:rPr>
        <w:t xml:space="preserve"> during an interview with NBC News that aired Monday night as he's in New York for meetings </w:t>
      </w:r>
      <w:r w:rsidRPr="00573178">
        <w:rPr>
          <w:rStyle w:val="StyleUnderline"/>
        </w:rPr>
        <w:t>at the United Nations</w:t>
      </w:r>
      <w:r w:rsidRPr="00FE258E">
        <w:rPr>
          <w:sz w:val="16"/>
        </w:rPr>
        <w:t xml:space="preserve">. </w:t>
      </w:r>
      <w:r w:rsidRPr="00FE258E">
        <w:rPr>
          <w:rStyle w:val="StyleUnderline"/>
        </w:rPr>
        <w:t>He mentioned the UAE spending $22 billion and Saudi Arabia spending $67 billion on weapons last year, many of them American-made</w:t>
      </w:r>
      <w:r w:rsidRPr="00FE258E">
        <w:rPr>
          <w:sz w:val="16"/>
        </w:rPr>
        <w:t xml:space="preserve">, while Iran spent only $16 billion in comparison. "These are American weaponry that is going into our region, making our region ready to explode," </w:t>
      </w:r>
      <w:proofErr w:type="spellStart"/>
      <w:r w:rsidRPr="00FE258E">
        <w:rPr>
          <w:sz w:val="16"/>
        </w:rPr>
        <w:t>Zarif</w:t>
      </w:r>
      <w:proofErr w:type="spellEnd"/>
      <w:r w:rsidRPr="00FE258E">
        <w:rPr>
          <w:sz w:val="16"/>
        </w:rPr>
        <w:t xml:space="preserve"> said. "So </w:t>
      </w:r>
      <w:r w:rsidRPr="00FE258E">
        <w:rPr>
          <w:rStyle w:val="Emphasis"/>
        </w:rPr>
        <w:t>if they want to talk about our missiles, they need first to stop selling all these weapons</w:t>
      </w:r>
      <w:r w:rsidRPr="00FE258E">
        <w:rPr>
          <w:sz w:val="16"/>
        </w:rPr>
        <w:t xml:space="preserve">, including missiles, to our region." Trump during his time in the White House has pointed to arms sales to the Mideast as important to the American economy, so it remains unclear how he'd react to cutting into those purchases. </w:t>
      </w:r>
      <w:proofErr w:type="spellStart"/>
      <w:r w:rsidRPr="00FE258E">
        <w:rPr>
          <w:rStyle w:val="StyleUnderline"/>
        </w:rPr>
        <w:t>Zarif's</w:t>
      </w:r>
      <w:proofErr w:type="spellEnd"/>
      <w:r w:rsidRPr="00FE258E">
        <w:rPr>
          <w:rStyle w:val="StyleUnderline"/>
        </w:rPr>
        <w:t xml:space="preserve"> comments marked the first time an Iranian official has mentioned even the possibility of talks on the Iranian missiles.</w:t>
      </w:r>
    </w:p>
    <w:p w:rsidR="00734E6A" w:rsidRDefault="00734E6A" w:rsidP="00734E6A">
      <w:pPr>
        <w:pStyle w:val="Heading4"/>
      </w:pPr>
      <w:r>
        <w:t>Unchecked Iranian ballistic missile developments cause regional destabilization that escalates to US/Russia war – US arms control leadership is essential in managing the threat</w:t>
      </w:r>
    </w:p>
    <w:p w:rsidR="00E34B91" w:rsidRDefault="00E34B91" w:rsidP="00E34B91">
      <w:r w:rsidRPr="00734E6A">
        <w:rPr>
          <w:rStyle w:val="Style13ptBold"/>
        </w:rPr>
        <w:t>Saab 18</w:t>
      </w:r>
      <w:r>
        <w:t xml:space="preserve"> (Bilal, senior fellow and director of the Defense and Security Progr</w:t>
      </w:r>
      <w:r w:rsidR="00266E47">
        <w:t>am at the Middle East Institute</w:t>
      </w:r>
      <w:r>
        <w:t xml:space="preserve"> and an adjunct assistant professor at Georgetown University, "The coming Middle East missile arms race," 9/25, https://thebulletin.org/2018/09/the-coming-middle-east-missile-arms-race/)</w:t>
      </w:r>
    </w:p>
    <w:p w:rsidR="00E34B91" w:rsidRPr="00FE258E" w:rsidRDefault="00E34B91" w:rsidP="00E34B91">
      <w:pPr>
        <w:rPr>
          <w:sz w:val="16"/>
        </w:rPr>
      </w:pPr>
      <w:r w:rsidRPr="00FE258E">
        <w:rPr>
          <w:sz w:val="16"/>
        </w:rPr>
        <w:t xml:space="preserve">Similar dynamics are occurring on the Arabian Peninsula. While America’s Gulf partners have not yet taken steps as bold and decisive as Israel’s, this is not for lack of desire. Conversations I have had with Gulf military leaders in recent years suggest a consensus view that </w:t>
      </w:r>
      <w:r w:rsidRPr="00FE258E">
        <w:rPr>
          <w:rStyle w:val="StyleUnderline"/>
        </w:rPr>
        <w:t>attempts to deter Iran from further developing its missile capabilities have failed</w:t>
      </w:r>
      <w:r w:rsidRPr="00FE258E">
        <w:rPr>
          <w:sz w:val="16"/>
        </w:rPr>
        <w:t xml:space="preserve">, and that they therefore need a more diversified force mix. Countries like </w:t>
      </w:r>
      <w:r w:rsidRPr="00FE258E">
        <w:rPr>
          <w:rStyle w:val="StyleUnderline"/>
        </w:rPr>
        <w:t xml:space="preserve">Saudi </w:t>
      </w:r>
      <w:r w:rsidRPr="00FE258E">
        <w:rPr>
          <w:sz w:val="16"/>
        </w:rPr>
        <w:t xml:space="preserve">Arabia </w:t>
      </w:r>
      <w:r w:rsidRPr="00FE258E">
        <w:rPr>
          <w:rStyle w:val="StyleUnderline"/>
        </w:rPr>
        <w:t>and</w:t>
      </w:r>
      <w:r w:rsidRPr="00FE258E">
        <w:rPr>
          <w:sz w:val="16"/>
        </w:rPr>
        <w:t xml:space="preserve"> the </w:t>
      </w:r>
      <w:r w:rsidRPr="00FE258E">
        <w:rPr>
          <w:rStyle w:val="StyleUnderline"/>
        </w:rPr>
        <w:t>U</w:t>
      </w:r>
      <w:r w:rsidRPr="00FE258E">
        <w:rPr>
          <w:sz w:val="16"/>
        </w:rPr>
        <w:t xml:space="preserve">nited </w:t>
      </w:r>
      <w:r w:rsidRPr="00FE258E">
        <w:rPr>
          <w:rStyle w:val="StyleUnderline"/>
        </w:rPr>
        <w:t>A</w:t>
      </w:r>
      <w:r w:rsidRPr="00FE258E">
        <w:rPr>
          <w:sz w:val="16"/>
        </w:rPr>
        <w:t xml:space="preserve">rab </w:t>
      </w:r>
      <w:r w:rsidRPr="00FE258E">
        <w:rPr>
          <w:rStyle w:val="StyleUnderline"/>
        </w:rPr>
        <w:t>E</w:t>
      </w:r>
      <w:r w:rsidRPr="00FE258E">
        <w:rPr>
          <w:sz w:val="16"/>
        </w:rPr>
        <w:t xml:space="preserve">mirates were purchasing the best, US-made weapons on the planet and investing in the most sophisticated missile defenses, and yet they still </w:t>
      </w:r>
      <w:r w:rsidRPr="00FE258E">
        <w:rPr>
          <w:rStyle w:val="StyleUnderline"/>
        </w:rPr>
        <w:t xml:space="preserve">felt they had no effective solution to Iran’s formidable and fast-developing offensive missile arsenal. Their conclusion was that </w:t>
      </w:r>
      <w:r w:rsidRPr="00FE258E">
        <w:rPr>
          <w:rStyle w:val="Emphasis"/>
        </w:rPr>
        <w:t>they might have to fight fire with fire</w:t>
      </w:r>
      <w:r w:rsidRPr="00FE258E">
        <w:rPr>
          <w:sz w:val="16"/>
        </w:rPr>
        <w:t xml:space="preserve">. The main reason Riyadh and Abu Dhabi have yet to pursue ballistic missiles is that Washington has managed for years to convince them not to. </w:t>
      </w:r>
      <w:r w:rsidRPr="00FE258E">
        <w:rPr>
          <w:rStyle w:val="StyleUnderline"/>
        </w:rPr>
        <w:t>The last thing the United States needs in the Middle East is an offensive missile race</w:t>
      </w:r>
      <w:r w:rsidRPr="00FE258E">
        <w:rPr>
          <w:sz w:val="16"/>
        </w:rPr>
        <w:t xml:space="preserve">, </w:t>
      </w:r>
      <w:r w:rsidRPr="00FE258E">
        <w:rPr>
          <w:rStyle w:val="Emphasis"/>
        </w:rPr>
        <w:t>which could quickly lead the antagonists into a deadly military confrontation that drags Washington and Moscow into war</w:t>
      </w:r>
      <w:r w:rsidRPr="00FE258E">
        <w:rPr>
          <w:sz w:val="16"/>
        </w:rPr>
        <w:t xml:space="preserve">. </w:t>
      </w:r>
      <w:r w:rsidRPr="00FE258E">
        <w:rPr>
          <w:rStyle w:val="StyleUnderline"/>
        </w:rPr>
        <w:t xml:space="preserve">Missiles are </w:t>
      </w:r>
      <w:r w:rsidRPr="00FE258E">
        <w:rPr>
          <w:rStyle w:val="Emphasis"/>
        </w:rPr>
        <w:t>inherently destabilizing weapons</w:t>
      </w:r>
      <w:r w:rsidRPr="00CD11B4">
        <w:t xml:space="preserve"> </w:t>
      </w:r>
      <w:r w:rsidRPr="00FE258E">
        <w:rPr>
          <w:rStyle w:val="StyleUnderline"/>
        </w:rPr>
        <w:t xml:space="preserve">because of their </w:t>
      </w:r>
      <w:r w:rsidRPr="00FE258E">
        <w:rPr>
          <w:rStyle w:val="Emphasis"/>
        </w:rPr>
        <w:t>potential to quickly escalate conflicts</w:t>
      </w:r>
      <w:r w:rsidRPr="00FE258E">
        <w:rPr>
          <w:sz w:val="16"/>
        </w:rPr>
        <w:t xml:space="preserve">. Their flight times can be very short, and new technologies are dramatically improving their accuracy and lethality. As if that were not scary enough, the nuclear future of the Middle East is also increasingly uncertain, now that the United States has withdrawn from the Joint Comprehensive Plan of Action, the deal that limited Iran’s nuclear development in exchange for sanctions relief. At the same time, at least half a dozen regional powers including Saudi Arabia, the United Arab Emirates, Turkey, Egypt, Jordan, and Qatar see peaceful nuclear energy as a long-term solution to their fossil-fuel dependence. The growth of nuclear power generation in the region could exacerbate the risk of nuclear proliferation, as the same technologies and materials are required to develop both nuclear energy and nuclear weapons. Should Middle East civilian nuclear development become militarized, possession of </w:t>
      </w:r>
      <w:r w:rsidRPr="00FE258E">
        <w:rPr>
          <w:rStyle w:val="StyleUnderline"/>
        </w:rPr>
        <w:t>fleets of offensive missiles—arguably the most effective delivery vehicle for nuclear warheads—</w:t>
      </w:r>
      <w:r w:rsidRPr="00734E6A">
        <w:rPr>
          <w:rStyle w:val="Emphasis"/>
        </w:rPr>
        <w:t>could magnify</w:t>
      </w:r>
      <w:r w:rsidRPr="00FE258E">
        <w:rPr>
          <w:rStyle w:val="StyleUnderline"/>
        </w:rPr>
        <w:t xml:space="preserve"> the potential danger</w:t>
      </w:r>
      <w:r w:rsidRPr="00FE258E">
        <w:rPr>
          <w:sz w:val="16"/>
        </w:rPr>
        <w:t xml:space="preserve">. Like Israel, some Gulf countries are heading toward a stronger deterrent posture—through a broader mix of offensive technologies, including missiles—because </w:t>
      </w:r>
      <w:r w:rsidRPr="00FE258E">
        <w:rPr>
          <w:rStyle w:val="StyleUnderline"/>
        </w:rPr>
        <w:t>missile defense on its own does not seem to be the answer to the Iranian missile problem</w:t>
      </w:r>
      <w:r w:rsidRPr="00FE258E">
        <w:rPr>
          <w:sz w:val="16"/>
        </w:rPr>
        <w:t xml:space="preserve">. Furthermore, missile defense is expensive and comes with its own set of challenges. While the best missile defense system would be one that is regionally integrated, any hope of establishing such a system in the Gulf is now gone because of the ongoing feud Saudi Arabia, the Emirates, and Bahrain are having with Qatar. With US influence in the Gulf seemingly declining, it is unlikely that Washington’s preferences will register as strongly in Riyadh and Abu Dhabi as they did in the past. To be sure, the drive for autonomy in national-security decision making has its limits, given the Gulf countries’ military dependence on Washington, but US weapons are not the only game in town, with both Russia and China making inroads into the region lately. Saudi Arabia and the Emirates may not be able to buy offensive missiles from the United States and other countries that are members of the Missile Technology Control Regime, but they will find China and Pakistan—who are not part of the regime—to be ready sellers. Saudi Arabia would not have to start from scratch, given that since 1987 it has possessed a (likely small) number of medium-range Chinese ballistic missiles. It paraded them for the first time in 2014, possibly to put Iran on notice and send a message to Washington of displeasure with US policy. It is only a matter of time before Saudi Crown Prince and Defense Minister Mohammed Bin Salman issues an order to build up the country’s Strategic Rocket Force. </w:t>
      </w:r>
      <w:r w:rsidRPr="00FE258E">
        <w:rPr>
          <w:rStyle w:val="StyleUnderline"/>
        </w:rPr>
        <w:t>America has long wished that its partners in the Middle East would step up and share the burden of regional security</w:t>
      </w:r>
      <w:r w:rsidRPr="00FE258E">
        <w:rPr>
          <w:sz w:val="16"/>
        </w:rPr>
        <w:t xml:space="preserve">. But </w:t>
      </w:r>
      <w:r w:rsidRPr="00FE258E">
        <w:rPr>
          <w:rStyle w:val="StyleUnderline"/>
        </w:rPr>
        <w:t xml:space="preserve">for this approach to end well, </w:t>
      </w:r>
      <w:r w:rsidRPr="00734E6A">
        <w:rPr>
          <w:rStyle w:val="Emphasis"/>
        </w:rPr>
        <w:t>one crucial variable is required</w:t>
      </w:r>
      <w:r w:rsidRPr="00FE258E">
        <w:rPr>
          <w:rStyle w:val="StyleUnderline"/>
        </w:rPr>
        <w:t xml:space="preserve">: </w:t>
      </w:r>
      <w:r w:rsidRPr="00FE258E">
        <w:rPr>
          <w:rStyle w:val="Emphasis"/>
        </w:rPr>
        <w:t>American leadership</w:t>
      </w:r>
      <w:r w:rsidRPr="00FE258E">
        <w:rPr>
          <w:sz w:val="16"/>
        </w:rPr>
        <w:t xml:space="preserve">, which currently is uncertain at best and nonexistent at worst. </w:t>
      </w:r>
      <w:r w:rsidRPr="00FE258E">
        <w:rPr>
          <w:rStyle w:val="StyleUnderline"/>
        </w:rPr>
        <w:t xml:space="preserve">The Middle East is headed into an offensive missile race, and </w:t>
      </w:r>
      <w:r w:rsidRPr="00FE258E">
        <w:rPr>
          <w:rStyle w:val="Emphasis"/>
        </w:rPr>
        <w:t>the only actor that can stop</w:t>
      </w:r>
      <w:r w:rsidRPr="00FE258E">
        <w:rPr>
          <w:sz w:val="16"/>
        </w:rPr>
        <w:t xml:space="preserve"> or at least manage </w:t>
      </w:r>
      <w:r w:rsidRPr="00FE258E">
        <w:rPr>
          <w:rStyle w:val="Emphasis"/>
        </w:rPr>
        <w:t>the situation, by promoting arms control, is the U</w:t>
      </w:r>
      <w:r w:rsidRPr="00FE258E">
        <w:rPr>
          <w:rStyle w:val="StyleUnderline"/>
        </w:rPr>
        <w:t xml:space="preserve">nited </w:t>
      </w:r>
      <w:r w:rsidRPr="00FE258E">
        <w:rPr>
          <w:rStyle w:val="Emphasis"/>
        </w:rPr>
        <w:t>S</w:t>
      </w:r>
      <w:r w:rsidRPr="00FE258E">
        <w:rPr>
          <w:rStyle w:val="StyleUnderline"/>
        </w:rPr>
        <w:t>tates</w:t>
      </w:r>
      <w:r w:rsidRPr="00FE258E">
        <w:rPr>
          <w:sz w:val="16"/>
        </w:rPr>
        <w:t>. Unfortunately it appears that Washington said goodbye to the region a while ago.</w:t>
      </w:r>
    </w:p>
    <w:p w:rsidR="00FE258E" w:rsidRPr="00AB3625" w:rsidRDefault="00FE258E" w:rsidP="00FE258E">
      <w:pPr>
        <w:pStyle w:val="Heading4"/>
      </w:pPr>
      <w:r w:rsidRPr="00AB3625">
        <w:t xml:space="preserve">US/Russia war </w:t>
      </w:r>
      <w:r w:rsidR="00734E6A">
        <w:t xml:space="preserve">escalates – impact is extinction </w:t>
      </w:r>
    </w:p>
    <w:p w:rsidR="00FE258E" w:rsidRPr="00AB3625" w:rsidRDefault="00FE258E" w:rsidP="00FE258E">
      <w:r w:rsidRPr="00AB3625">
        <w:rPr>
          <w:rStyle w:val="Style13ptBold"/>
        </w:rPr>
        <w:t xml:space="preserve">Cotton-Barratt 17 </w:t>
      </w:r>
      <w:r w:rsidRPr="00AB3625">
        <w:rPr>
          <w:sz w:val="16"/>
        </w:rPr>
        <w:t>(</w:t>
      </w:r>
      <w:r w:rsidRPr="00FE258E">
        <w:t>Owen, PhD in Pure Mathematics, Oxford, Lecturer in Mathematics at Oxford,  Research Associate at the Future of Humanity Institute, 2/3/2017, Existential Risk: Diplomacy and Governance, https://www.fhi.ox.ac.uk/wp-content/uploads/Existential-Risks-2017-01-23.pdf)</w:t>
      </w:r>
    </w:p>
    <w:p w:rsidR="00FE258E" w:rsidRDefault="00FE258E" w:rsidP="00FE258E">
      <w:pPr>
        <w:rPr>
          <w:sz w:val="16"/>
        </w:rPr>
      </w:pPr>
      <w:r w:rsidRPr="00AB3625">
        <w:rPr>
          <w:sz w:val="16"/>
        </w:rPr>
        <w:t xml:space="preserve">The bombings of Hiroshima and Nagasaki demonstrated the unprecedented destructive power of nuclear weapons. However, </w:t>
      </w:r>
      <w:r w:rsidRPr="00AB3625">
        <w:rPr>
          <w:rStyle w:val="StyleUnderline"/>
        </w:rPr>
        <w:t xml:space="preserve">even </w:t>
      </w:r>
      <w:r w:rsidRPr="00CE4AAE">
        <w:rPr>
          <w:rStyle w:val="StyleUnderline"/>
          <w:highlight w:val="yellow"/>
        </w:rPr>
        <w:t>in an all-out nuclear war between the U</w:t>
      </w:r>
      <w:r w:rsidRPr="00AB3625">
        <w:rPr>
          <w:sz w:val="16"/>
        </w:rPr>
        <w:t xml:space="preserve">nited </w:t>
      </w:r>
      <w:r w:rsidRPr="00CE4AAE">
        <w:rPr>
          <w:rStyle w:val="StyleUnderline"/>
          <w:highlight w:val="yellow"/>
        </w:rPr>
        <w:t>S</w:t>
      </w:r>
      <w:r w:rsidRPr="00AB3625">
        <w:rPr>
          <w:sz w:val="16"/>
        </w:rPr>
        <w:t xml:space="preserve">tates </w:t>
      </w:r>
      <w:r w:rsidRPr="00CE4AAE">
        <w:rPr>
          <w:rStyle w:val="StyleUnderline"/>
          <w:highlight w:val="yellow"/>
        </w:rPr>
        <w:t>and Russia</w:t>
      </w:r>
      <w:r w:rsidRPr="00AB3625">
        <w:rPr>
          <w:sz w:val="16"/>
        </w:rPr>
        <w:t xml:space="preserve">, despite horrific casualties, </w:t>
      </w:r>
      <w:r w:rsidRPr="00D7662E">
        <w:rPr>
          <w:rStyle w:val="StyleUnderline"/>
          <w:highlight w:val="yellow"/>
        </w:rPr>
        <w:t>neither country’s population</w:t>
      </w:r>
      <w:r w:rsidRPr="00D7662E">
        <w:rPr>
          <w:rStyle w:val="StyleUnderline"/>
        </w:rPr>
        <w:t xml:space="preserve"> </w:t>
      </w:r>
      <w:r w:rsidRPr="00D7662E">
        <w:rPr>
          <w:rStyle w:val="StyleUnderline"/>
          <w:highlight w:val="yellow"/>
        </w:rPr>
        <w:t>is likely to be</w:t>
      </w:r>
      <w:r w:rsidRPr="00D7662E">
        <w:rPr>
          <w:rStyle w:val="StyleUnderline"/>
        </w:rPr>
        <w:t xml:space="preserve"> completely </w:t>
      </w:r>
      <w:r w:rsidRPr="00D7662E">
        <w:rPr>
          <w:rStyle w:val="StyleUnderline"/>
          <w:highlight w:val="yellow"/>
        </w:rPr>
        <w:t>destroyed</w:t>
      </w:r>
      <w:r w:rsidRPr="00AB3625">
        <w:rPr>
          <w:rStyle w:val="StyleUnderline"/>
        </w:rPr>
        <w:t xml:space="preserve"> </w:t>
      </w:r>
      <w:r w:rsidRPr="00CE4AAE">
        <w:rPr>
          <w:rStyle w:val="Emphasis"/>
          <w:highlight w:val="yellow"/>
        </w:rPr>
        <w:t>by</w:t>
      </w:r>
      <w:r w:rsidRPr="00AB3625">
        <w:rPr>
          <w:rStyle w:val="Emphasis"/>
        </w:rPr>
        <w:t xml:space="preserve"> the </w:t>
      </w:r>
      <w:r w:rsidRPr="00CE4AAE">
        <w:rPr>
          <w:rStyle w:val="Emphasis"/>
          <w:highlight w:val="yellow"/>
        </w:rPr>
        <w:t>direct effects</w:t>
      </w:r>
      <w:r w:rsidRPr="00AB3625">
        <w:rPr>
          <w:rStyle w:val="Emphasis"/>
        </w:rPr>
        <w:t xml:space="preserve"> of the blast</w:t>
      </w:r>
      <w:r w:rsidRPr="00AB3625">
        <w:rPr>
          <w:sz w:val="16"/>
        </w:rPr>
        <w:t xml:space="preserve">, fire, and radiation.8 </w:t>
      </w:r>
      <w:r w:rsidRPr="00CE4AAE">
        <w:rPr>
          <w:rStyle w:val="StyleUnderline"/>
          <w:highlight w:val="yellow"/>
        </w:rPr>
        <w:t xml:space="preserve">The aftermath could be </w:t>
      </w:r>
      <w:r w:rsidRPr="00CE4AAE">
        <w:rPr>
          <w:rStyle w:val="Emphasis"/>
          <w:highlight w:val="yellow"/>
        </w:rPr>
        <w:t>much worse</w:t>
      </w:r>
      <w:r w:rsidRPr="00AB3625">
        <w:rPr>
          <w:sz w:val="16"/>
        </w:rPr>
        <w:t xml:space="preserve">: the </w:t>
      </w:r>
      <w:r w:rsidRPr="00D7662E">
        <w:rPr>
          <w:rStyle w:val="StyleUnderline"/>
        </w:rPr>
        <w:t>burning</w:t>
      </w:r>
      <w:r w:rsidRPr="00AB3625">
        <w:rPr>
          <w:sz w:val="16"/>
        </w:rPr>
        <w:t xml:space="preserve"> of </w:t>
      </w:r>
      <w:r w:rsidRPr="00AB3625">
        <w:rPr>
          <w:rStyle w:val="StyleUnderline"/>
        </w:rPr>
        <w:t xml:space="preserve">flammable </w:t>
      </w:r>
      <w:r w:rsidRPr="00D7662E">
        <w:rPr>
          <w:rStyle w:val="StyleUnderline"/>
        </w:rPr>
        <w:t>materials</w:t>
      </w:r>
      <w:r w:rsidRPr="00AB3625">
        <w:rPr>
          <w:rStyle w:val="StyleUnderline"/>
        </w:rPr>
        <w:t xml:space="preserve"> could </w:t>
      </w:r>
      <w:r w:rsidRPr="00D7662E">
        <w:rPr>
          <w:rStyle w:val="StyleUnderline"/>
        </w:rPr>
        <w:t xml:space="preserve">send </w:t>
      </w:r>
      <w:r w:rsidRPr="00CE4AAE">
        <w:rPr>
          <w:rStyle w:val="StyleUnderline"/>
          <w:highlight w:val="yellow"/>
        </w:rPr>
        <w:t>massive amounts of smoke into the atmosphere</w:t>
      </w:r>
      <w:r w:rsidRPr="00AB3625">
        <w:rPr>
          <w:sz w:val="16"/>
        </w:rPr>
        <w:t xml:space="preserve">, which would absorb sunlight and cause sustained global cooling, severe ozone loss, and agricultural disruption – </w:t>
      </w:r>
      <w:r w:rsidRPr="00CE4AAE">
        <w:rPr>
          <w:rStyle w:val="Emphasis"/>
          <w:highlight w:val="yellow"/>
        </w:rPr>
        <w:t>a nuclear winter</w:t>
      </w:r>
      <w:r w:rsidRPr="00AB3625">
        <w:rPr>
          <w:sz w:val="16"/>
        </w:rPr>
        <w:t xml:space="preserve">. According to one model </w:t>
      </w:r>
      <w:proofErr w:type="gramStart"/>
      <w:r w:rsidRPr="00AB3625">
        <w:rPr>
          <w:sz w:val="16"/>
        </w:rPr>
        <w:t>9 ,</w:t>
      </w:r>
      <w:proofErr w:type="gramEnd"/>
      <w:r w:rsidRPr="00AB3625">
        <w:rPr>
          <w:sz w:val="16"/>
        </w:rPr>
        <w:t xml:space="preserve"> </w:t>
      </w:r>
      <w:r w:rsidRPr="00AB3625">
        <w:rPr>
          <w:rStyle w:val="StyleUnderline"/>
        </w:rPr>
        <w:t xml:space="preserve">an all-out exchange of </w:t>
      </w:r>
      <w:r w:rsidRPr="00D7662E">
        <w:rPr>
          <w:rStyle w:val="StyleUnderline"/>
        </w:rPr>
        <w:t>4,000 weapons</w:t>
      </w:r>
      <w:r w:rsidRPr="00D7662E">
        <w:rPr>
          <w:sz w:val="16"/>
        </w:rPr>
        <w:t>10</w:t>
      </w:r>
      <w:r w:rsidRPr="00AB3625">
        <w:rPr>
          <w:sz w:val="16"/>
        </w:rPr>
        <w:t xml:space="preserve"> </w:t>
      </w:r>
      <w:r w:rsidRPr="00D7662E">
        <w:rPr>
          <w:rStyle w:val="StyleUnderline"/>
        </w:rPr>
        <w:t xml:space="preserve">could </w:t>
      </w:r>
      <w:r w:rsidRPr="00CE4AAE">
        <w:rPr>
          <w:rStyle w:val="StyleUnderline"/>
          <w:highlight w:val="yellow"/>
        </w:rPr>
        <w:t>lead to a drop in global temperatures</w:t>
      </w:r>
      <w:r w:rsidRPr="00AB3625">
        <w:rPr>
          <w:rStyle w:val="StyleUnderline"/>
        </w:rPr>
        <w:t xml:space="preserve"> of around 8°C, </w:t>
      </w:r>
      <w:r w:rsidRPr="00CE4AAE">
        <w:rPr>
          <w:rStyle w:val="StyleUnderline"/>
          <w:highlight w:val="yellow"/>
        </w:rPr>
        <w:t xml:space="preserve">making it </w:t>
      </w:r>
      <w:r w:rsidRPr="00CE4AAE">
        <w:rPr>
          <w:rStyle w:val="Emphasis"/>
          <w:highlight w:val="yellow"/>
        </w:rPr>
        <w:t>impossible to grow food for</w:t>
      </w:r>
      <w:r w:rsidRPr="00AB3625">
        <w:rPr>
          <w:sz w:val="16"/>
        </w:rPr>
        <w:t xml:space="preserve"> 4 to </w:t>
      </w:r>
      <w:r w:rsidRPr="00CE4AAE">
        <w:rPr>
          <w:rStyle w:val="Emphasis"/>
          <w:highlight w:val="yellow"/>
        </w:rPr>
        <w:t>5 years</w:t>
      </w:r>
      <w:r w:rsidRPr="00AB3625">
        <w:rPr>
          <w:rStyle w:val="StyleUnderline"/>
        </w:rPr>
        <w:t>. This could leave some survivors</w:t>
      </w:r>
      <w:r w:rsidRPr="00AB3625">
        <w:rPr>
          <w:sz w:val="16"/>
        </w:rPr>
        <w:t xml:space="preserve"> in parts of Australia and New Zealand, </w:t>
      </w:r>
      <w:r w:rsidRPr="00AB3625">
        <w:rPr>
          <w:rStyle w:val="StyleUnderline"/>
        </w:rPr>
        <w:t xml:space="preserve">but they would be in a very precarious situation and the </w:t>
      </w:r>
      <w:r w:rsidRPr="00CE4AAE">
        <w:rPr>
          <w:rStyle w:val="Emphasis"/>
          <w:highlight w:val="yellow"/>
        </w:rPr>
        <w:t>threat of extinction</w:t>
      </w:r>
      <w:r w:rsidRPr="00AB3625">
        <w:rPr>
          <w:rStyle w:val="Emphasis"/>
        </w:rPr>
        <w:t xml:space="preserve"> from other sources </w:t>
      </w:r>
      <w:r w:rsidRPr="00CE4AAE">
        <w:rPr>
          <w:rStyle w:val="Emphasis"/>
          <w:highlight w:val="yellow"/>
        </w:rPr>
        <w:t>would be great</w:t>
      </w:r>
      <w:r w:rsidRPr="00AB3625">
        <w:rPr>
          <w:rStyle w:val="StyleUnderline"/>
        </w:rPr>
        <w:t xml:space="preserve">. </w:t>
      </w:r>
      <w:r w:rsidRPr="00D7662E">
        <w:rPr>
          <w:rStyle w:val="StyleUnderline"/>
        </w:rPr>
        <w:t xml:space="preserve">An exchange on </w:t>
      </w:r>
      <w:r w:rsidRPr="00CE4AAE">
        <w:rPr>
          <w:rStyle w:val="StyleUnderline"/>
          <w:highlight w:val="yellow"/>
        </w:rPr>
        <w:t xml:space="preserve">this scale is </w:t>
      </w:r>
      <w:r w:rsidRPr="00CE4AAE">
        <w:rPr>
          <w:rStyle w:val="Emphasis"/>
          <w:highlight w:val="yellow"/>
        </w:rPr>
        <w:t>only possible between the US and Russia</w:t>
      </w:r>
      <w:r w:rsidRPr="00AB3625">
        <w:rPr>
          <w:rStyle w:val="StyleUnderline"/>
        </w:rPr>
        <w:t xml:space="preserve"> </w:t>
      </w:r>
      <w:r w:rsidRPr="00CE4AAE">
        <w:rPr>
          <w:rStyle w:val="StyleUnderline"/>
          <w:highlight w:val="yellow"/>
        </w:rPr>
        <w:t>who have</w:t>
      </w:r>
      <w:r w:rsidRPr="00AB3625">
        <w:rPr>
          <w:rStyle w:val="StyleUnderline"/>
        </w:rPr>
        <w:t xml:space="preserve"> more than </w:t>
      </w:r>
      <w:r w:rsidRPr="00CE4AAE">
        <w:rPr>
          <w:rStyle w:val="StyleUnderline"/>
          <w:highlight w:val="yellow"/>
        </w:rPr>
        <w:t>90% of the world’s nuclear weapons</w:t>
      </w:r>
      <w:r w:rsidRPr="00AB3625">
        <w:rPr>
          <w:sz w:val="16"/>
        </w:rPr>
        <w:t xml:space="preserve">, with stockpiles of around 4,500 warheads each, although </w:t>
      </w:r>
      <w:r w:rsidRPr="00CD11B4">
        <w:rPr>
          <w:sz w:val="16"/>
        </w:rPr>
        <w:t xml:space="preserve">many are not operationally deployed.11 Some models suggest that even </w:t>
      </w:r>
      <w:r w:rsidRPr="00CD11B4">
        <w:rPr>
          <w:rStyle w:val="StyleUnderline"/>
        </w:rPr>
        <w:t>a small regional nuclear war involving 100 nuclear weapons would</w:t>
      </w:r>
      <w:r w:rsidRPr="00CD11B4">
        <w:rPr>
          <w:sz w:val="16"/>
        </w:rPr>
        <w:t xml:space="preserve"> produce a nuclear winter serious enough to </w:t>
      </w:r>
      <w:r w:rsidRPr="00CD11B4">
        <w:rPr>
          <w:rStyle w:val="StyleUnderline"/>
        </w:rPr>
        <w:t>put two billion</w:t>
      </w:r>
      <w:r w:rsidRPr="00CD11B4">
        <w:rPr>
          <w:sz w:val="16"/>
        </w:rPr>
        <w:t xml:space="preserve"> people </w:t>
      </w:r>
      <w:r w:rsidRPr="00CD11B4">
        <w:rPr>
          <w:rStyle w:val="StyleUnderline"/>
        </w:rPr>
        <w:t>at risk</w:t>
      </w:r>
      <w:r w:rsidRPr="00CD11B4">
        <w:rPr>
          <w:sz w:val="16"/>
        </w:rPr>
        <w:t xml:space="preserve"> of starvation,12 </w:t>
      </w:r>
      <w:r w:rsidRPr="00CD11B4">
        <w:rPr>
          <w:rStyle w:val="StyleUnderline"/>
        </w:rPr>
        <w:t>though this</w:t>
      </w:r>
      <w:r w:rsidRPr="00CD11B4">
        <w:rPr>
          <w:sz w:val="16"/>
        </w:rPr>
        <w:t xml:space="preserve"> estimate </w:t>
      </w:r>
      <w:r w:rsidRPr="00CD11B4">
        <w:rPr>
          <w:rStyle w:val="Emphasis"/>
        </w:rPr>
        <w:t>might be pessimistic</w:t>
      </w:r>
      <w:r w:rsidRPr="00CD11B4">
        <w:rPr>
          <w:sz w:val="16"/>
        </w:rPr>
        <w:t xml:space="preserve">.13 </w:t>
      </w:r>
      <w:r w:rsidRPr="00CD11B4">
        <w:rPr>
          <w:rStyle w:val="StyleUnderline"/>
        </w:rPr>
        <w:t xml:space="preserve">Wars on this scale are </w:t>
      </w:r>
      <w:r w:rsidRPr="00CD11B4">
        <w:rPr>
          <w:rStyle w:val="Emphasis"/>
        </w:rPr>
        <w:t>unlikely to lead to</w:t>
      </w:r>
      <w:r w:rsidRPr="00CD11B4">
        <w:rPr>
          <w:sz w:val="16"/>
        </w:rPr>
        <w:t xml:space="preserve"> outright </w:t>
      </w:r>
      <w:r w:rsidRPr="00CD11B4">
        <w:rPr>
          <w:rStyle w:val="Emphasis"/>
        </w:rPr>
        <w:t>human extinction</w:t>
      </w:r>
      <w:r w:rsidRPr="00CD11B4">
        <w:rPr>
          <w:sz w:val="16"/>
        </w:rPr>
        <w:t>, but this does suggest</w:t>
      </w:r>
      <w:r w:rsidRPr="00AB3625">
        <w:rPr>
          <w:sz w:val="16"/>
        </w:rPr>
        <w:t xml:space="preserve"> that conflicts which are around an order of magnitude larger may be likely to threaten </w:t>
      </w:r>
      <w:proofErr w:type="spellStart"/>
      <w:r w:rsidRPr="00AB3625">
        <w:rPr>
          <w:sz w:val="16"/>
        </w:rPr>
        <w:t>civilisation</w:t>
      </w:r>
      <w:proofErr w:type="spellEnd"/>
      <w:r w:rsidRPr="00AB3625">
        <w:rPr>
          <w:sz w:val="16"/>
        </w:rPr>
        <w:t xml:space="preserve">. It should be </w:t>
      </w:r>
      <w:proofErr w:type="spellStart"/>
      <w:r w:rsidRPr="00AB3625">
        <w:rPr>
          <w:sz w:val="16"/>
        </w:rPr>
        <w:t>emphasised</w:t>
      </w:r>
      <w:proofErr w:type="spellEnd"/>
      <w:r w:rsidRPr="00AB3625">
        <w:rPr>
          <w:sz w:val="16"/>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D7662E">
        <w:rPr>
          <w:rStyle w:val="StyleUnderline"/>
        </w:rPr>
        <w:t>It is</w:t>
      </w:r>
      <w:r w:rsidRPr="00AB3625">
        <w:rPr>
          <w:sz w:val="16"/>
        </w:rPr>
        <w:t xml:space="preserve"> very </w:t>
      </w:r>
      <w:r w:rsidRPr="00D7662E">
        <w:rPr>
          <w:rStyle w:val="StyleUnderline"/>
        </w:rPr>
        <w:t>difficult to precisely estimate</w:t>
      </w:r>
      <w:r w:rsidRPr="00AB3625">
        <w:rPr>
          <w:rStyle w:val="StyleUnderline"/>
        </w:rPr>
        <w:t xml:space="preserve"> the </w:t>
      </w:r>
      <w:r w:rsidRPr="00D7662E">
        <w:rPr>
          <w:rStyle w:val="StyleUnderline"/>
        </w:rPr>
        <w:t xml:space="preserve">probability of </w:t>
      </w:r>
      <w:r w:rsidRPr="00D7662E">
        <w:rPr>
          <w:rStyle w:val="Emphasis"/>
        </w:rPr>
        <w:t>existential risk from nuclear war</w:t>
      </w:r>
      <w:r w:rsidRPr="00AB3625">
        <w:rPr>
          <w:sz w:val="16"/>
        </w:rPr>
        <w:t xml:space="preserve"> over the next century, and existing attempts leave very large confidence intervals. According to many experts, </w:t>
      </w:r>
      <w:r w:rsidRPr="00AB3625">
        <w:rPr>
          <w:rStyle w:val="StyleUnderline"/>
        </w:rPr>
        <w:t>the most likely nuclear war</w:t>
      </w:r>
      <w:r w:rsidRPr="00AB3625">
        <w:rPr>
          <w:sz w:val="16"/>
        </w:rPr>
        <w:t xml:space="preserve"> at present </w:t>
      </w:r>
      <w:r w:rsidRPr="00AB3625">
        <w:rPr>
          <w:rStyle w:val="StyleUnderline"/>
        </w:rPr>
        <w:t>is between India and Pakistan</w:t>
      </w:r>
      <w:r w:rsidRPr="00AB3625">
        <w:rPr>
          <w:sz w:val="16"/>
        </w:rPr>
        <w:t xml:space="preserve">.14 </w:t>
      </w:r>
      <w:r w:rsidRPr="00AB3625">
        <w:rPr>
          <w:rStyle w:val="StyleUnderline"/>
        </w:rPr>
        <w:t xml:space="preserve">However, given the relatively modest size of their arsenals, </w:t>
      </w:r>
      <w:r w:rsidRPr="00CE4AAE">
        <w:rPr>
          <w:rStyle w:val="StyleUnderline"/>
          <w:highlight w:val="yellow"/>
        </w:rPr>
        <w:t>the risk of</w:t>
      </w:r>
      <w:r w:rsidRPr="00AB3625">
        <w:rPr>
          <w:rStyle w:val="StyleUnderline"/>
        </w:rPr>
        <w:t xml:space="preserve"> human </w:t>
      </w:r>
      <w:r w:rsidRPr="00CE4AAE">
        <w:rPr>
          <w:rStyle w:val="StyleUnderline"/>
          <w:highlight w:val="yellow"/>
        </w:rPr>
        <w:t xml:space="preserve">extinction is </w:t>
      </w:r>
      <w:r w:rsidRPr="00CE4AAE">
        <w:rPr>
          <w:rStyle w:val="Emphasis"/>
          <w:highlight w:val="yellow"/>
        </w:rPr>
        <w:t>plausibly greater</w:t>
      </w:r>
      <w:r w:rsidRPr="00AB3625">
        <w:rPr>
          <w:rStyle w:val="StyleUnderline"/>
        </w:rPr>
        <w:t xml:space="preserve"> </w:t>
      </w:r>
      <w:r w:rsidRPr="00CE4AAE">
        <w:rPr>
          <w:rStyle w:val="StyleUnderline"/>
          <w:highlight w:val="yellow"/>
        </w:rPr>
        <w:t>from a conflict between the U</w:t>
      </w:r>
      <w:r w:rsidRPr="00AB3625">
        <w:rPr>
          <w:sz w:val="16"/>
        </w:rPr>
        <w:t xml:space="preserve">nited </w:t>
      </w:r>
      <w:r w:rsidRPr="00CE4AAE">
        <w:rPr>
          <w:rStyle w:val="StyleUnderline"/>
          <w:highlight w:val="yellow"/>
        </w:rPr>
        <w:t>S</w:t>
      </w:r>
      <w:r w:rsidRPr="00AB3625">
        <w:rPr>
          <w:sz w:val="16"/>
        </w:rPr>
        <w:t xml:space="preserve">tates </w:t>
      </w:r>
      <w:r w:rsidRPr="00CE4AAE">
        <w:rPr>
          <w:rStyle w:val="StyleUnderline"/>
          <w:highlight w:val="yellow"/>
        </w:rPr>
        <w:t>and Russia</w:t>
      </w:r>
      <w:r w:rsidRPr="00AB3625">
        <w:rPr>
          <w:sz w:val="16"/>
        </w:rPr>
        <w:t xml:space="preserve">. </w:t>
      </w:r>
      <w:r w:rsidRPr="00CD11B4">
        <w:rPr>
          <w:rStyle w:val="StyleUnderline"/>
          <w:highlight w:val="yellow"/>
        </w:rPr>
        <w:t>Tensions</w:t>
      </w:r>
      <w:r w:rsidRPr="00CD11B4">
        <w:rPr>
          <w:rStyle w:val="StyleUnderline"/>
        </w:rPr>
        <w:t xml:space="preserve"> between these countries </w:t>
      </w:r>
      <w:r w:rsidRPr="00CD11B4">
        <w:rPr>
          <w:rStyle w:val="StyleUnderline"/>
          <w:highlight w:val="yellow"/>
        </w:rPr>
        <w:t>have increased</w:t>
      </w:r>
      <w:r w:rsidRPr="00CD11B4">
        <w:rPr>
          <w:rStyle w:val="StyleUnderline"/>
        </w:rPr>
        <w:t xml:space="preserve"> in recent years</w:t>
      </w:r>
      <w:r w:rsidRPr="00AB3625">
        <w:rPr>
          <w:sz w:val="16"/>
        </w:rPr>
        <w:t xml:space="preserve"> and it seems unreasonable to rule out the possibility of them rising further in the future. </w:t>
      </w:r>
    </w:p>
    <w:p w:rsidR="00734E6A" w:rsidRDefault="00734E6A" w:rsidP="00734E6A">
      <w:pPr>
        <w:pStyle w:val="Heading4"/>
      </w:pPr>
      <w:r>
        <w:t xml:space="preserve">Our </w:t>
      </w:r>
      <w:proofErr w:type="spellStart"/>
      <w:proofErr w:type="gramStart"/>
      <w:r>
        <w:t>ev</w:t>
      </w:r>
      <w:proofErr w:type="spellEnd"/>
      <w:proofErr w:type="gramEnd"/>
      <w:r>
        <w:t xml:space="preserve"> is reverse casual – decreases in arms sales get Iran to accept limitations on their ballistic missile program </w:t>
      </w:r>
    </w:p>
    <w:p w:rsidR="00734E6A" w:rsidRDefault="00734E6A" w:rsidP="00734E6A">
      <w:proofErr w:type="spellStart"/>
      <w:r w:rsidRPr="00734E6A">
        <w:rPr>
          <w:rStyle w:val="Style13ptBold"/>
        </w:rPr>
        <w:t>Griffing</w:t>
      </w:r>
      <w:proofErr w:type="spellEnd"/>
      <w:r w:rsidRPr="00734E6A">
        <w:rPr>
          <w:rStyle w:val="Style13ptBold"/>
        </w:rPr>
        <w:t xml:space="preserve"> 7/23/19</w:t>
      </w:r>
      <w:r>
        <w:t xml:space="preserve"> (Alexander, Contributor @ </w:t>
      </w:r>
      <w:proofErr w:type="spellStart"/>
      <w:r>
        <w:t>Haaretz</w:t>
      </w:r>
      <w:proofErr w:type="spellEnd"/>
      <w:r>
        <w:t>, "Between 'Ending Iran' and 'No More Endless Wars': The Unraveling of Trump's Incoherent Iran Strategy," https://www.haaretz.com/us-news/.premium-trump-iran-war-uk-bolton-nuclear-1.7559020)</w:t>
      </w:r>
    </w:p>
    <w:p w:rsidR="00734E6A" w:rsidRDefault="00734E6A" w:rsidP="00734E6A">
      <w:pPr>
        <w:rPr>
          <w:sz w:val="16"/>
        </w:rPr>
      </w:pPr>
      <w:r w:rsidRPr="00FE258E">
        <w:rPr>
          <w:rStyle w:val="StyleUnderline"/>
        </w:rPr>
        <w:t>Trump has scored one minor victory: Iran has offered, for the first time, to enter negotiations on its ballistic missile program</w:t>
      </w:r>
      <w:r w:rsidRPr="00734E6A">
        <w:rPr>
          <w:sz w:val="16"/>
        </w:rPr>
        <w:t xml:space="preserve">. However, </w:t>
      </w:r>
      <w:r w:rsidRPr="00FE258E">
        <w:rPr>
          <w:rStyle w:val="Emphasis"/>
        </w:rPr>
        <w:t>they are demanding a </w:t>
      </w:r>
      <w:hyperlink r:id="rId6" w:tgtFrame="_blank" w:history="1">
        <w:r w:rsidRPr="00FE258E">
          <w:rPr>
            <w:rStyle w:val="Emphasis"/>
          </w:rPr>
          <w:t>quid pro quo </w:t>
        </w:r>
      </w:hyperlink>
      <w:r w:rsidRPr="00FE258E">
        <w:rPr>
          <w:rStyle w:val="Emphasis"/>
        </w:rPr>
        <w:t xml:space="preserve">that Trump would be </w:t>
      </w:r>
      <w:proofErr w:type="spellStart"/>
      <w:r w:rsidRPr="00FE258E">
        <w:rPr>
          <w:rStyle w:val="Emphasis"/>
        </w:rPr>
        <w:t>loathe</w:t>
      </w:r>
      <w:proofErr w:type="spellEnd"/>
      <w:r w:rsidRPr="00FE258E">
        <w:rPr>
          <w:rStyle w:val="Emphasis"/>
        </w:rPr>
        <w:t xml:space="preserve"> </w:t>
      </w:r>
      <w:proofErr w:type="gramStart"/>
      <w:r w:rsidRPr="00FE258E">
        <w:rPr>
          <w:rStyle w:val="Emphasis"/>
        </w:rPr>
        <w:t>to offer</w:t>
      </w:r>
      <w:proofErr w:type="gramEnd"/>
      <w:r w:rsidRPr="00FE258E">
        <w:rPr>
          <w:rStyle w:val="Emphasis"/>
        </w:rPr>
        <w:t>: a commitment from the U.S. to stop selling weapons to Saudi Arabia and the UAE</w:t>
      </w:r>
      <w:r w:rsidRPr="00734E6A">
        <w:rPr>
          <w:sz w:val="16"/>
        </w:rPr>
        <w:t xml:space="preserve"> - </w:t>
      </w:r>
      <w:r w:rsidRPr="00573178">
        <w:rPr>
          <w:rStyle w:val="StyleUnderline"/>
        </w:rPr>
        <w:t>a policy which has been roundly rebuked</w:t>
      </w:r>
      <w:r w:rsidRPr="00734E6A">
        <w:rPr>
          <w:sz w:val="16"/>
        </w:rPr>
        <w:t xml:space="preserve"> by both Democrats and Republicans in Congress </w:t>
      </w:r>
      <w:r w:rsidRPr="00573178">
        <w:rPr>
          <w:rStyle w:val="StyleUnderline"/>
        </w:rPr>
        <w:t>because of their use in</w:t>
      </w:r>
      <w:r w:rsidRPr="00734E6A">
        <w:rPr>
          <w:sz w:val="16"/>
        </w:rPr>
        <w:t xml:space="preserve"> the devastating civil war in </w:t>
      </w:r>
      <w:r w:rsidRPr="00573178">
        <w:rPr>
          <w:rStyle w:val="StyleUnderline"/>
        </w:rPr>
        <w:t>Yemen.</w:t>
      </w:r>
      <w:r w:rsidRPr="00734E6A">
        <w:rPr>
          <w:sz w:val="16"/>
        </w:rPr>
        <w:t> </w:t>
      </w:r>
    </w:p>
    <w:p w:rsidR="00037B04" w:rsidRDefault="00037B04" w:rsidP="00037B04">
      <w:pPr>
        <w:pStyle w:val="Heading3"/>
      </w:pPr>
      <w:r>
        <w:t xml:space="preserve">Arms Sales Key </w:t>
      </w:r>
    </w:p>
    <w:p w:rsidR="006172BB" w:rsidRPr="006172BB" w:rsidRDefault="006172BB" w:rsidP="006172BB">
      <w:pPr>
        <w:pStyle w:val="Heading4"/>
      </w:pPr>
      <w:r>
        <w:t xml:space="preserve">Iran will negotiate over ballistic missiles IF the US stops arms sales to Saudi Arabia </w:t>
      </w:r>
    </w:p>
    <w:p w:rsidR="00037B04" w:rsidRDefault="00037B04" w:rsidP="00037B04">
      <w:r w:rsidRPr="006172BB">
        <w:rPr>
          <w:rStyle w:val="Style13ptBold"/>
        </w:rPr>
        <w:t>Johnson 7/16/19</w:t>
      </w:r>
      <w:r>
        <w:t xml:space="preserve"> (Jake, staff @ Common Dreams, "If Trump Wants to 'Talk About Our Missiles,' Says Iranian Foreign Minister, US Must Stop Pouring Theirs Into Middle East," https://www.commondreams.org/news/2019/07/16/if-trump-wants-talk-about-our-missiles-says-iranian-foreign-minister-us-must-stop)</w:t>
      </w:r>
    </w:p>
    <w:p w:rsidR="00037B04" w:rsidRPr="006172BB" w:rsidRDefault="00037B04" w:rsidP="00037B04">
      <w:pPr>
        <w:rPr>
          <w:sz w:val="16"/>
        </w:rPr>
      </w:pPr>
      <w:r w:rsidRPr="006172BB">
        <w:rPr>
          <w:rStyle w:val="StyleUnderline"/>
        </w:rPr>
        <w:t>Iranian Foreign Minister</w:t>
      </w:r>
      <w:r w:rsidRPr="006172BB">
        <w:rPr>
          <w:sz w:val="16"/>
        </w:rPr>
        <w:t xml:space="preserve"> </w:t>
      </w:r>
      <w:proofErr w:type="spellStart"/>
      <w:r w:rsidRPr="006172BB">
        <w:rPr>
          <w:sz w:val="16"/>
        </w:rPr>
        <w:t>Javad</w:t>
      </w:r>
      <w:proofErr w:type="spellEnd"/>
      <w:r w:rsidRPr="006172BB">
        <w:rPr>
          <w:sz w:val="16"/>
        </w:rPr>
        <w:t xml:space="preserve"> </w:t>
      </w:r>
      <w:proofErr w:type="spellStart"/>
      <w:r w:rsidRPr="006172BB">
        <w:rPr>
          <w:rStyle w:val="StyleUnderline"/>
        </w:rPr>
        <w:t>Zarif</w:t>
      </w:r>
      <w:proofErr w:type="spellEnd"/>
      <w:r w:rsidRPr="006172BB">
        <w:rPr>
          <w:rStyle w:val="StyleUnderline"/>
        </w:rPr>
        <w:t xml:space="preserve"> said</w:t>
      </w:r>
      <w:r w:rsidRPr="006172BB">
        <w:rPr>
          <w:sz w:val="16"/>
        </w:rPr>
        <w:t xml:space="preserve"> Monday </w:t>
      </w:r>
      <w:r w:rsidRPr="006172BB">
        <w:rPr>
          <w:rStyle w:val="StyleUnderline"/>
        </w:rPr>
        <w:t>that if</w:t>
      </w:r>
      <w:r w:rsidRPr="006172BB">
        <w:rPr>
          <w:sz w:val="16"/>
        </w:rPr>
        <w:t xml:space="preserve"> President Donald </w:t>
      </w:r>
      <w:r w:rsidRPr="006172BB">
        <w:rPr>
          <w:rStyle w:val="StyleUnderline"/>
        </w:rPr>
        <w:t>Trump truly wants to engage in good-faith negotiations over Iran's ballistic missile program, his administration must stop selling tens of billions of dollars in weapons to Saudi Arabia</w:t>
      </w:r>
      <w:r w:rsidRPr="006172BB">
        <w:rPr>
          <w:sz w:val="16"/>
        </w:rPr>
        <w:t>, the United Arab Emirates, and other U.S. allies in the Middle East.</w:t>
      </w:r>
      <w:r w:rsidR="006172BB" w:rsidRPr="006172BB">
        <w:rPr>
          <w:sz w:val="16"/>
        </w:rPr>
        <w:t xml:space="preserve"> </w:t>
      </w:r>
      <w:proofErr w:type="spellStart"/>
      <w:r w:rsidRPr="006172BB">
        <w:rPr>
          <w:sz w:val="16"/>
        </w:rPr>
        <w:t>Zarif</w:t>
      </w:r>
      <w:proofErr w:type="spellEnd"/>
      <w:r w:rsidRPr="006172BB">
        <w:rPr>
          <w:sz w:val="16"/>
        </w:rPr>
        <w:t>, who is in New York on United Nations business, told NBC's Lester Holt that the influx of American weapons is "making our region ready to explode."</w:t>
      </w:r>
      <w:r w:rsidR="006172BB" w:rsidRPr="006172BB">
        <w:rPr>
          <w:sz w:val="16"/>
        </w:rPr>
        <w:t xml:space="preserve"> </w:t>
      </w:r>
      <w:r w:rsidRPr="006172BB">
        <w:rPr>
          <w:sz w:val="16"/>
        </w:rPr>
        <w:t>"</w:t>
      </w:r>
      <w:r w:rsidRPr="006172BB">
        <w:rPr>
          <w:rStyle w:val="Emphasis"/>
        </w:rPr>
        <w:t xml:space="preserve">If you want to discuss ballistic missiles, then we need to discuss the amount of weapons that are sold to our region," said </w:t>
      </w:r>
      <w:proofErr w:type="spellStart"/>
      <w:r w:rsidRPr="006172BB">
        <w:rPr>
          <w:rStyle w:val="Emphasis"/>
        </w:rPr>
        <w:t>Zarif</w:t>
      </w:r>
      <w:proofErr w:type="spellEnd"/>
      <w:r w:rsidRPr="006172BB">
        <w:rPr>
          <w:sz w:val="16"/>
        </w:rPr>
        <w:t xml:space="preserve">. "Last year, Iran spent $16 billion altogether on its military. We have </w:t>
      </w:r>
      <w:proofErr w:type="gramStart"/>
      <w:r w:rsidRPr="006172BB">
        <w:rPr>
          <w:sz w:val="16"/>
        </w:rPr>
        <w:t>a</w:t>
      </w:r>
      <w:proofErr w:type="gramEnd"/>
      <w:r w:rsidRPr="006172BB">
        <w:rPr>
          <w:sz w:val="16"/>
        </w:rPr>
        <w:t xml:space="preserve"> 82 million population... The United Arab Emirates, with a million </w:t>
      </w:r>
      <w:proofErr w:type="gramStart"/>
      <w:r w:rsidRPr="006172BB">
        <w:rPr>
          <w:sz w:val="16"/>
        </w:rPr>
        <w:t>population</w:t>
      </w:r>
      <w:proofErr w:type="gramEnd"/>
      <w:r w:rsidRPr="006172BB">
        <w:rPr>
          <w:sz w:val="16"/>
        </w:rPr>
        <w:t xml:space="preserve">, spent $22 billion. Saudi Arabia—with less than half of our population—spent $67 </w:t>
      </w:r>
      <w:proofErr w:type="gramStart"/>
      <w:r w:rsidRPr="006172BB">
        <w:rPr>
          <w:sz w:val="16"/>
        </w:rPr>
        <w:t>billion,</w:t>
      </w:r>
      <w:proofErr w:type="gramEnd"/>
      <w:r w:rsidRPr="006172BB">
        <w:rPr>
          <w:sz w:val="16"/>
        </w:rPr>
        <w:t xml:space="preserve"> most of them are American [arms]."</w:t>
      </w:r>
      <w:r w:rsidR="006172BB" w:rsidRPr="006172BB">
        <w:rPr>
          <w:sz w:val="16"/>
        </w:rPr>
        <w:t xml:space="preserve"> </w:t>
      </w:r>
      <w:r w:rsidRPr="006172BB">
        <w:rPr>
          <w:sz w:val="16"/>
        </w:rPr>
        <w:t xml:space="preserve">"So if they want to talk about our missiles," </w:t>
      </w:r>
      <w:proofErr w:type="spellStart"/>
      <w:r w:rsidRPr="006172BB">
        <w:rPr>
          <w:sz w:val="16"/>
        </w:rPr>
        <w:t>Zarif</w:t>
      </w:r>
      <w:proofErr w:type="spellEnd"/>
      <w:r w:rsidRPr="006172BB">
        <w:rPr>
          <w:sz w:val="16"/>
        </w:rPr>
        <w:t xml:space="preserve"> added, "they need first to stop selling all these weapons, including missiles, to our region."</w:t>
      </w:r>
    </w:p>
    <w:p w:rsidR="00E7322C" w:rsidRDefault="00E7322C" w:rsidP="00E7322C">
      <w:pPr>
        <w:pStyle w:val="Heading3"/>
      </w:pPr>
      <w:r>
        <w:t>Iran Says Yes to Missile Restrictions</w:t>
      </w:r>
    </w:p>
    <w:p w:rsidR="00E7322C" w:rsidRPr="00E7322C" w:rsidRDefault="00E7322C" w:rsidP="00E7322C">
      <w:pPr>
        <w:pStyle w:val="Heading4"/>
      </w:pPr>
      <w:r>
        <w:t xml:space="preserve">Incentives like the </w:t>
      </w:r>
      <w:proofErr w:type="spellStart"/>
      <w:r>
        <w:t>Aff</w:t>
      </w:r>
      <w:proofErr w:type="spellEnd"/>
      <w:r>
        <w:t xml:space="preserve"> get Iran to accept limitations on ballistic missile developments</w:t>
      </w:r>
    </w:p>
    <w:p w:rsidR="00CB4E2B" w:rsidRDefault="00CB4E2B" w:rsidP="00CB4E2B">
      <w:proofErr w:type="spellStart"/>
      <w:r w:rsidRPr="00E7322C">
        <w:rPr>
          <w:rStyle w:val="Style13ptBold"/>
        </w:rPr>
        <w:t>Sankaran</w:t>
      </w:r>
      <w:proofErr w:type="spellEnd"/>
      <w:r w:rsidRPr="00E7322C">
        <w:rPr>
          <w:rStyle w:val="Style13ptBold"/>
        </w:rPr>
        <w:t xml:space="preserve"> and Fetter 18</w:t>
      </w:r>
      <w:r>
        <w:t xml:space="preserve"> (</w:t>
      </w:r>
      <w:proofErr w:type="spellStart"/>
      <w:r>
        <w:t>Jaganath</w:t>
      </w:r>
      <w:proofErr w:type="spellEnd"/>
      <w:r>
        <w:t xml:space="preserve"> and Steve, assistant research professor and professor at the University of Maryland School of Public Policy and a research associate at the school’s Center for International and Security Studies at Maryland, "A Path to Reducing Iran’s Missile Threat and Reconfiguring U.S. Missile Defenses," July/Aug, https://www.armscontrol.org/act/2018-07/features/path-reducing-irans-missile-threat-reconfiguring-us-missile-defenses)</w:t>
      </w:r>
    </w:p>
    <w:p w:rsidR="00CB4E2B" w:rsidRDefault="00CB4E2B" w:rsidP="00CB4E2B">
      <w:pPr>
        <w:rPr>
          <w:rStyle w:val="Emphasis"/>
        </w:rPr>
      </w:pPr>
      <w:r w:rsidRPr="00CB4E2B">
        <w:rPr>
          <w:sz w:val="16"/>
        </w:rPr>
        <w:t xml:space="preserve">Two factors could motivate Iran’s acquiescence to missile restrictions. First, </w:t>
      </w:r>
      <w:r w:rsidRPr="00CB4E2B">
        <w:rPr>
          <w:rStyle w:val="StyleUnderline"/>
        </w:rPr>
        <w:t>Iran perceives major threats to its security emerging primarily from its neighborhood. Its offensive military programs are designed as a conventional deterrent to counter regional threats</w:t>
      </w:r>
      <w:r w:rsidRPr="00CB4E2B">
        <w:rPr>
          <w:sz w:val="16"/>
        </w:rPr>
        <w:t xml:space="preserve">. Missiles having ranges longer than 2,000 kilometers might not be useful in a military contingency. Second, the </w:t>
      </w:r>
      <w:proofErr w:type="spellStart"/>
      <w:r w:rsidRPr="00CB4E2B">
        <w:rPr>
          <w:sz w:val="16"/>
        </w:rPr>
        <w:t>reimposition</w:t>
      </w:r>
      <w:proofErr w:type="spellEnd"/>
      <w:r w:rsidRPr="00CB4E2B">
        <w:rPr>
          <w:sz w:val="16"/>
        </w:rPr>
        <w:t xml:space="preserve"> of U.S. sanctions would prevent Iran from realizing the gains from the JCPOA that many Iranians anticipated as key to boosting the country’s troubled economy. </w:t>
      </w:r>
      <w:r w:rsidRPr="00CB4E2B">
        <w:rPr>
          <w:rStyle w:val="Emphasis"/>
        </w:rPr>
        <w:t>Iran develops and deploys missiles primarily to compensate for material military weakness in comparison to its regional foes</w:t>
      </w:r>
      <w:r w:rsidRPr="00CB4E2B">
        <w:rPr>
          <w:sz w:val="16"/>
        </w:rPr>
        <w:t xml:space="preserve">. One report stated that “Iran lacks the resources, industrial base, and scale of effort to compete with Arab Gulf states that can generally buy the most advanced weapons available.”19 </w:t>
      </w:r>
      <w:r w:rsidRPr="00CB4E2B">
        <w:rPr>
          <w:rStyle w:val="StyleUnderline"/>
        </w:rPr>
        <w:t>Iranians seem to believe that their missile arsenal serves as the only potent weapon available to offset its military inferiority</w:t>
      </w:r>
      <w:r w:rsidRPr="00CB4E2B">
        <w:rPr>
          <w:sz w:val="16"/>
        </w:rPr>
        <w:t xml:space="preserve">. For instance, in 2012 the commander of the aerospace division of the Islamic Revolutionary Guard Corps pointed out that all major U.S. bases are “good targets” for Iranian missiles with a 2,000-kilometer range. He also suggested Iran has “set up bases and deployed missiles to destroy all these [U.S.] bases in the early minutes after an attack,”20 presumably with conventional warheads. </w:t>
      </w:r>
      <w:r w:rsidRPr="00CB4E2B">
        <w:rPr>
          <w:rStyle w:val="StyleUnderline"/>
        </w:rPr>
        <w:t xml:space="preserve">Given that Iran is more interested in responding to military threats in its </w:t>
      </w:r>
      <w:proofErr w:type="gramStart"/>
      <w:r w:rsidRPr="00CB4E2B">
        <w:rPr>
          <w:rStyle w:val="StyleUnderline"/>
        </w:rPr>
        <w:t>neighborhood</w:t>
      </w:r>
      <w:r w:rsidRPr="00CB4E2B">
        <w:rPr>
          <w:sz w:val="16"/>
        </w:rPr>
        <w:t>,</w:t>
      </w:r>
      <w:proofErr w:type="gramEnd"/>
      <w:r w:rsidRPr="00CB4E2B">
        <w:rPr>
          <w:sz w:val="16"/>
        </w:rPr>
        <w:t xml:space="preserve"> </w:t>
      </w:r>
      <w:r w:rsidRPr="00CB4E2B">
        <w:rPr>
          <w:rStyle w:val="Emphasis"/>
        </w:rPr>
        <w:t>it may be willing to give up development of missiles</w:t>
      </w:r>
      <w:r w:rsidRPr="00CB4E2B">
        <w:rPr>
          <w:sz w:val="16"/>
        </w:rPr>
        <w:t xml:space="preserve"> with ranges more than 2,000 kilometers </w:t>
      </w:r>
      <w:r w:rsidRPr="00CB4E2B">
        <w:rPr>
          <w:rStyle w:val="Emphasis"/>
        </w:rPr>
        <w:t>if sufficient incentives are provided.</w:t>
      </w:r>
    </w:p>
    <w:p w:rsidR="00037B04" w:rsidRDefault="00037B04" w:rsidP="00037B04">
      <w:pPr>
        <w:pStyle w:val="Heading3"/>
      </w:pPr>
      <w:r>
        <w:t>Iran Ballistic Missile Developments Bad</w:t>
      </w:r>
    </w:p>
    <w:p w:rsidR="00037B04" w:rsidRPr="00E874DC" w:rsidRDefault="00037B04" w:rsidP="00037B04">
      <w:pPr>
        <w:pStyle w:val="Heading4"/>
      </w:pPr>
      <w:r>
        <w:t>Unchecked Iranian ballistic missile developments sparks war via miscalculation</w:t>
      </w:r>
    </w:p>
    <w:p w:rsidR="00037B04" w:rsidRDefault="00037B04" w:rsidP="00037B04">
      <w:r>
        <w:t>Stafford 18 (Timothy, Chief of Staff to Lucy Frazier of the British House of Commons, former Senior Research Fellow @ Henry Jackson Society and Pacific Forum CSIS, "Going Ballistic: Responding to Iranian Missile Advances," http://henryjacksonsociety.org/wp-content/uploads/2018/05/Going-Ballistic-Responding-to-Iranian-Missile-Advances.pdf)</w:t>
      </w:r>
    </w:p>
    <w:p w:rsidR="00037B04" w:rsidRDefault="00037B04" w:rsidP="00037B04">
      <w:pPr>
        <w:rPr>
          <w:sz w:val="16"/>
        </w:rPr>
      </w:pPr>
      <w:r w:rsidRPr="00E874DC">
        <w:rPr>
          <w:rStyle w:val="StyleUnderline"/>
        </w:rPr>
        <w:t xml:space="preserve">Iran is in the process of </w:t>
      </w:r>
      <w:proofErr w:type="spellStart"/>
      <w:r w:rsidRPr="00E874DC">
        <w:rPr>
          <w:rStyle w:val="StyleUnderline"/>
        </w:rPr>
        <w:t>modernising</w:t>
      </w:r>
      <w:proofErr w:type="spellEnd"/>
      <w:r w:rsidRPr="00E874DC">
        <w:rPr>
          <w:rStyle w:val="StyleUnderline"/>
        </w:rPr>
        <w:t xml:space="preserve"> its existing ballistic missile arsenal, playing a more assertive role within the wider Middle East through the cultivation of loyal proxy groups, and endowing them with a number of its most modern missile platforms</w:t>
      </w:r>
      <w:r w:rsidRPr="00E874DC">
        <w:rPr>
          <w:sz w:val="16"/>
        </w:rPr>
        <w:t xml:space="preserve">. </w:t>
      </w:r>
      <w:r w:rsidRPr="00E874DC">
        <w:rPr>
          <w:rStyle w:val="StyleUnderline"/>
        </w:rPr>
        <w:t>These technological and geopolitical advances have been especially pronounced in the JCPOA era</w:t>
      </w:r>
      <w:r w:rsidRPr="00E874DC">
        <w:rPr>
          <w:sz w:val="16"/>
        </w:rPr>
        <w:t xml:space="preserve"> – from 2015 onwards – when Iran’s fear of being isolated by a robust international sanctions regime has dwindled. </w:t>
      </w:r>
      <w:r w:rsidRPr="00E874DC">
        <w:rPr>
          <w:rStyle w:val="StyleUnderline"/>
        </w:rPr>
        <w:t>Iran’s willingness to provide ballistic missiles to proxy forces</w:t>
      </w:r>
      <w:r w:rsidRPr="00E874DC">
        <w:rPr>
          <w:sz w:val="16"/>
        </w:rPr>
        <w:t xml:space="preserve"> – namely Lebanese Hezbollah and the Houthi rebels in Yemen – is indicative of the way in which the country is seeking to strengthen its hand across the region. </w:t>
      </w:r>
      <w:r w:rsidRPr="00E874DC">
        <w:rPr>
          <w:rStyle w:val="StyleUnderline"/>
        </w:rPr>
        <w:t>In addition to provoking an arms race across the Middle East</w:t>
      </w:r>
      <w:r w:rsidRPr="00E874DC">
        <w:rPr>
          <w:sz w:val="16"/>
        </w:rPr>
        <w:t xml:space="preserve">, this policy </w:t>
      </w:r>
      <w:r w:rsidRPr="00E874DC">
        <w:rPr>
          <w:rStyle w:val="Emphasis"/>
        </w:rPr>
        <w:t>makes the outbreak of a conventional conflict more likely, by heightening the chances of miscalculation.</w:t>
      </w:r>
      <w:r w:rsidRPr="00E874DC">
        <w:rPr>
          <w:sz w:val="16"/>
        </w:rPr>
        <w:t xml:space="preserve"> Iran’s employment of its ballistic missile arsenal in an offensive capacity is also evidence of an increasing willingness to </w:t>
      </w:r>
      <w:proofErr w:type="spellStart"/>
      <w:r w:rsidRPr="00E874DC">
        <w:rPr>
          <w:sz w:val="16"/>
        </w:rPr>
        <w:t>utilise</w:t>
      </w:r>
      <w:proofErr w:type="spellEnd"/>
      <w:r w:rsidRPr="00E874DC">
        <w:rPr>
          <w:sz w:val="16"/>
        </w:rPr>
        <w:t xml:space="preserve"> its weaponry for geopolitical gain, in addition to deterrent purposes.</w:t>
      </w:r>
    </w:p>
    <w:p w:rsidR="00037B04" w:rsidRPr="00E7322C" w:rsidRDefault="00037B04" w:rsidP="00037B04">
      <w:pPr>
        <w:pStyle w:val="Heading4"/>
      </w:pPr>
      <w:r>
        <w:t xml:space="preserve">Iranian ballistic missile developments destabilize the region </w:t>
      </w:r>
    </w:p>
    <w:p w:rsidR="00037B04" w:rsidRDefault="00037B04" w:rsidP="00037B04">
      <w:proofErr w:type="gramStart"/>
      <w:r w:rsidRPr="00E7322C">
        <w:rPr>
          <w:rStyle w:val="Style13ptBold"/>
        </w:rPr>
        <w:t>Simon and Stevenson 7/17/19</w:t>
      </w:r>
      <w:r>
        <w:t xml:space="preserve"> (Steven and Jonathan, Professor of Global Studies at Colby.</w:t>
      </w:r>
      <w:proofErr w:type="gramEnd"/>
      <w:r>
        <w:t xml:space="preserve"> He was National Security Council Senior Director for the Middle East and North Africa + Senior Fellow at the International Institute for Strategic Studies and Managing Editor of Survival. He was National Security Council Director for ­Political-Military Affairs, Middle East and North Africa, Iran: the Case </w:t>
      </w:r>
      <w:proofErr w:type="gramStart"/>
      <w:r>
        <w:t>Against</w:t>
      </w:r>
      <w:proofErr w:type="gramEnd"/>
      <w:r>
        <w:t xml:space="preserve"> War," August 15 issue, https://www.nybooks.com/articles/2019/08/15/iran-case-against-war/)</w:t>
      </w:r>
    </w:p>
    <w:p w:rsidR="00037B04" w:rsidRDefault="00037B04" w:rsidP="00037B04">
      <w:pPr>
        <w:rPr>
          <w:sz w:val="16"/>
        </w:rPr>
      </w:pPr>
      <w:r w:rsidRPr="00CB4E2B">
        <w:rPr>
          <w:rStyle w:val="StyleUnderline"/>
        </w:rPr>
        <w:t>To be sure, the Iranian government is guilty of genuine transgressions against American interests and values.</w:t>
      </w:r>
      <w:r w:rsidRPr="00CB4E2B">
        <w:rPr>
          <w:sz w:val="16"/>
        </w:rPr>
        <w:t xml:space="preserve"> It backs Syria’s brutal dictator, Bashar al-Assad. It undermines the security of Israel by organizing and sustaining Shia militias in Syria, supporting the Palestinian extremist group Hamas, and arming the Lebanese Shia militia Hezbollah. By serving as Iran’s proxy on Israel’s border, Hezbollah exposes Lebanon—long a fragile state—to the risk of Israeli retaliation. Iran has also supported Shia militias in Iraq that in theory answer to the Iraqi prime minister through a special commission, but in practice are outside the national military command structure, which compromises the cohesion and authority of the Iraqi state. </w:t>
      </w:r>
      <w:r w:rsidRPr="00CB4E2B">
        <w:rPr>
          <w:rStyle w:val="StyleUnderline"/>
        </w:rPr>
        <w:t>With money and weapons, Iran backs the Houthis</w:t>
      </w:r>
      <w:r w:rsidRPr="00CB4E2B">
        <w:rPr>
          <w:sz w:val="16"/>
        </w:rPr>
        <w:t xml:space="preserve">, an insurrectionist movement </w:t>
      </w:r>
      <w:r w:rsidRPr="00CB4E2B">
        <w:rPr>
          <w:rStyle w:val="StyleUnderline"/>
        </w:rPr>
        <w:t>in Yemen</w:t>
      </w:r>
      <w:r w:rsidRPr="00CB4E2B">
        <w:rPr>
          <w:sz w:val="16"/>
        </w:rPr>
        <w:t xml:space="preserve"> that has ousted the elected government and attacked the territory of its Saudi patrons. It has allegedly tried to stir Shia unrest in Sunni-ruled Bahrain, where the US has an important naval base, and in the Eastern Province of Saudi Arabia. </w:t>
      </w:r>
      <w:r w:rsidRPr="00CB4E2B">
        <w:rPr>
          <w:rStyle w:val="Emphasis"/>
        </w:rPr>
        <w:t>It is developing ballistic missiles that could threaten its neighbors and</w:t>
      </w:r>
      <w:r w:rsidRPr="00CB4E2B">
        <w:rPr>
          <w:sz w:val="16"/>
        </w:rPr>
        <w:t>—especially if they are capable of carrying nuclear warheads—</w:t>
      </w:r>
      <w:r w:rsidRPr="00CB4E2B">
        <w:rPr>
          <w:rStyle w:val="Emphasis"/>
        </w:rPr>
        <w:t>could provoke an arms race in the region</w:t>
      </w:r>
      <w:r w:rsidRPr="00CB4E2B">
        <w:rPr>
          <w:sz w:val="16"/>
        </w:rPr>
        <w:t>. Iranian authorities detain and jail foreigners, including Americans, on fabricated charges. And the Iranian government oppresses its own people by coercing them into obeying strict religious rules, limiting their political choices, and abusing and imprisoning journalists.</w:t>
      </w:r>
    </w:p>
    <w:p w:rsidR="00037B04" w:rsidRDefault="00037B04" w:rsidP="00037B04">
      <w:pPr>
        <w:pStyle w:val="Heading4"/>
      </w:pPr>
      <w:r>
        <w:t>Iran’s missile program destabilizes the Middle East</w:t>
      </w:r>
    </w:p>
    <w:p w:rsidR="00037B04" w:rsidRPr="00CB4E2B" w:rsidRDefault="00037B04" w:rsidP="00037B04">
      <w:r w:rsidRPr="00E7322C">
        <w:rPr>
          <w:rStyle w:val="Style13ptBold"/>
        </w:rPr>
        <w:t>VOA 3/19/19</w:t>
      </w:r>
      <w:r w:rsidRPr="00CB4E2B">
        <w:t xml:space="preserve"> (Voice of America News, "US Says Iran Missile Program Destabilizing Middle East," https://www.voanews.com/world-news/middle-east-dont-use/us-says-iran-missile-program-destabilizing-middle-east)</w:t>
      </w:r>
    </w:p>
    <w:p w:rsidR="00037B04" w:rsidRDefault="00037B04" w:rsidP="00037B04">
      <w:pPr>
        <w:rPr>
          <w:sz w:val="16"/>
        </w:rPr>
      </w:pPr>
      <w:r w:rsidRPr="00E874DC">
        <w:rPr>
          <w:sz w:val="16"/>
        </w:rPr>
        <w:t xml:space="preserve">GENEVA - A senior U.S. arms control official said on Tuesday that </w:t>
      </w:r>
      <w:r w:rsidRPr="00E874DC">
        <w:rPr>
          <w:rStyle w:val="StyleUnderline"/>
        </w:rPr>
        <w:t xml:space="preserve">Iran's missile program is </w:t>
      </w:r>
      <w:r w:rsidRPr="0055397D">
        <w:rPr>
          <w:rStyle w:val="Emphasis"/>
        </w:rPr>
        <w:t>destabilizing the Middle East and raising the risk of a "regional arms race</w:t>
      </w:r>
      <w:r w:rsidRPr="00E874DC">
        <w:rPr>
          <w:rStyle w:val="StyleUnderline"/>
        </w:rPr>
        <w:t>" through the provision of such weapons to armed groups in Lebanon and Yemen</w:t>
      </w:r>
      <w:r w:rsidRPr="00E874DC">
        <w:rPr>
          <w:sz w:val="16"/>
        </w:rPr>
        <w:t>. U.S. President Donald Trump said when he quit a landmark 2015 deal that lifted international sanctions against Iran in exchange for limits on its nuclear activities that it failed to rein in Iran's missile program or curb its regional meddling. The United States has accused Iran of defying a U.N. Security Council resolution by carrying out a ballistic missile test and two satellite launches since December. "</w:t>
      </w:r>
      <w:r w:rsidRPr="00E874DC">
        <w:rPr>
          <w:rStyle w:val="StyleUnderline"/>
        </w:rPr>
        <w:t xml:space="preserve">Iran’s missile program is a </w:t>
      </w:r>
      <w:r w:rsidRPr="0055397D">
        <w:rPr>
          <w:rStyle w:val="Emphasis"/>
        </w:rPr>
        <w:t>key contributor</w:t>
      </w:r>
      <w:r w:rsidRPr="00E874DC">
        <w:rPr>
          <w:rStyle w:val="StyleUnderline"/>
        </w:rPr>
        <w:t xml:space="preserve"> to increased tensions and destabilization in the region, increasing the risk of a regional arms race,</w:t>
      </w:r>
      <w:r w:rsidRPr="00E874DC">
        <w:rPr>
          <w:sz w:val="16"/>
        </w:rPr>
        <w:t xml:space="preserve">" </w:t>
      </w:r>
      <w:proofErr w:type="spellStart"/>
      <w:r w:rsidRPr="00E874DC">
        <w:rPr>
          <w:sz w:val="16"/>
        </w:rPr>
        <w:t>Yleem</w:t>
      </w:r>
      <w:proofErr w:type="spellEnd"/>
      <w:r w:rsidRPr="00E874DC">
        <w:rPr>
          <w:sz w:val="16"/>
        </w:rPr>
        <w:t xml:space="preserve"> </w:t>
      </w:r>
      <w:r w:rsidRPr="00E874DC">
        <w:rPr>
          <w:rStyle w:val="StyleUnderline"/>
        </w:rPr>
        <w:t>Poblete, Assistant Secretary of State for Arms Control, Verification and Compliance, said</w:t>
      </w:r>
      <w:r w:rsidRPr="00E874DC">
        <w:rPr>
          <w:sz w:val="16"/>
        </w:rPr>
        <w:t xml:space="preserve"> in a speech to the U.N.-sponsored Conference on Disarmament.</w:t>
      </w:r>
    </w:p>
    <w:p w:rsidR="0032249F" w:rsidRDefault="0032249F" w:rsidP="0032249F">
      <w:pPr>
        <w:pStyle w:val="Heading3"/>
      </w:pPr>
      <w:r w:rsidRPr="0060774D">
        <w:t>A2 Middle East Impact D</w:t>
      </w:r>
    </w:p>
    <w:p w:rsidR="0032249F" w:rsidRPr="00E7322C" w:rsidRDefault="0032249F" w:rsidP="0032249F">
      <w:pPr>
        <w:pStyle w:val="Heading4"/>
      </w:pPr>
      <w:r>
        <w:t>Middle East war goes nuclear – conditions are ripe for escalation</w:t>
      </w:r>
    </w:p>
    <w:p w:rsidR="0032249F" w:rsidRDefault="0032249F" w:rsidP="0032249F">
      <w:proofErr w:type="spellStart"/>
      <w:r>
        <w:rPr>
          <w:rStyle w:val="Style13ptBold"/>
        </w:rPr>
        <w:t>Beres</w:t>
      </w:r>
      <w:proofErr w:type="spellEnd"/>
      <w:r>
        <w:rPr>
          <w:rStyle w:val="Style13ptBold"/>
        </w:rPr>
        <w:t xml:space="preserve"> 15</w:t>
      </w:r>
      <w:r>
        <w:t xml:space="preserve"> (Louis Rene </w:t>
      </w:r>
      <w:proofErr w:type="spellStart"/>
      <w:r>
        <w:t>Beres</w:t>
      </w:r>
      <w:proofErr w:type="spellEnd"/>
      <w:r>
        <w:t>, Professor of Political Science @ Purdue University, “Israeli Deterrence in the Eye of the Hurricane,” Breaking Israel News, July 15, 2015, http://tinyurl.com/pxxoyzd)</w:t>
      </w:r>
    </w:p>
    <w:p w:rsidR="0032249F" w:rsidRDefault="0032249F" w:rsidP="0032249F">
      <w:pPr>
        <w:rPr>
          <w:sz w:val="16"/>
        </w:rPr>
      </w:pPr>
      <w:r>
        <w:rPr>
          <w:sz w:val="16"/>
        </w:rPr>
        <w:t xml:space="preserve">Sometimes, in strategic matters, seeing requires distance. </w:t>
      </w:r>
      <w:r>
        <w:rPr>
          <w:u w:val="single"/>
        </w:rPr>
        <w:t xml:space="preserve">A </w:t>
      </w:r>
      <w:r>
        <w:rPr>
          <w:rStyle w:val="Emphasis"/>
          <w:highlight w:val="yellow"/>
        </w:rPr>
        <w:t>nuclear war in the Middle East is not beyond possibility</w:t>
      </w:r>
      <w:r>
        <w:rPr>
          <w:u w:val="single"/>
        </w:rPr>
        <w:t xml:space="preserve">. </w:t>
      </w:r>
      <w:r>
        <w:rPr>
          <w:sz w:val="16"/>
        </w:rPr>
        <w:t xml:space="preserve">This is a sensible assessment even if Israel were to remain the only nuclear weapons state in the region. How is this possible? A bellum </w:t>
      </w:r>
      <w:proofErr w:type="spellStart"/>
      <w:r>
        <w:rPr>
          <w:sz w:val="16"/>
        </w:rPr>
        <w:t>atomicum</w:t>
      </w:r>
      <w:proofErr w:type="spellEnd"/>
      <w:r>
        <w:rPr>
          <w:sz w:val="16"/>
        </w:rPr>
        <w:t xml:space="preserve"> could come to Israel not only as a “bolt from the blue” enemy nuclear attack (either by a state or by a terrorist group), but also as the result, intended or otherwise, of certain uncontrolled military escalations</w:t>
      </w:r>
      <w:r>
        <w:rPr>
          <w:u w:val="single"/>
        </w:rPr>
        <w:t xml:space="preserve">. </w:t>
      </w:r>
      <w:r>
        <w:rPr>
          <w:sz w:val="16"/>
        </w:rPr>
        <w:t xml:space="preserve">Needed prudence in such narratives calls for additional specificity and precision. </w:t>
      </w:r>
      <w:r>
        <w:rPr>
          <w:highlight w:val="yellow"/>
          <w:u w:val="single"/>
        </w:rPr>
        <w:t>If</w:t>
      </w:r>
      <w:r>
        <w:rPr>
          <w:sz w:val="16"/>
        </w:rPr>
        <w:t xml:space="preserve"> particular </w:t>
      </w:r>
      <w:r>
        <w:rPr>
          <w:highlight w:val="yellow"/>
          <w:u w:val="single"/>
        </w:rPr>
        <w:t>Arab/Islamic</w:t>
      </w:r>
      <w:r>
        <w:rPr>
          <w:u w:val="single"/>
        </w:rPr>
        <w:t xml:space="preserve"> enemy </w:t>
      </w:r>
      <w:r>
        <w:rPr>
          <w:highlight w:val="yellow"/>
          <w:u w:val="single"/>
        </w:rPr>
        <w:t>states</w:t>
      </w:r>
      <w:r>
        <w:rPr>
          <w:u w:val="single"/>
        </w:rPr>
        <w:t xml:space="preserve"> </w:t>
      </w:r>
      <w:r>
        <w:rPr>
          <w:sz w:val="16"/>
          <w:szCs w:val="16"/>
        </w:rPr>
        <w:t>were to</w:t>
      </w:r>
      <w:r>
        <w:rPr>
          <w:u w:val="single"/>
        </w:rPr>
        <w:t xml:space="preserve"> </w:t>
      </w:r>
      <w:r>
        <w:rPr>
          <w:highlight w:val="yellow"/>
          <w:u w:val="single"/>
        </w:rPr>
        <w:t>launch conventional attacks upon Israel, Jerusalem could</w:t>
      </w:r>
      <w:r>
        <w:rPr>
          <w:u w:val="single"/>
        </w:rPr>
        <w:t xml:space="preserve"> then </w:t>
      </w:r>
      <w:r>
        <w:rPr>
          <w:highlight w:val="yellow"/>
          <w:u w:val="single"/>
        </w:rPr>
        <w:t>respond</w:t>
      </w:r>
      <w:r>
        <w:rPr>
          <w:sz w:val="16"/>
        </w:rPr>
        <w:t xml:space="preserve">, sooner or later, </w:t>
      </w:r>
      <w:r>
        <w:rPr>
          <w:highlight w:val="yellow"/>
          <w:u w:val="single"/>
        </w:rPr>
        <w:t>with</w:t>
      </w:r>
      <w:r>
        <w:rPr>
          <w:u w:val="single"/>
        </w:rPr>
        <w:t xml:space="preserve"> </w:t>
      </w:r>
      <w:r>
        <w:rPr>
          <w:sz w:val="16"/>
          <w:szCs w:val="16"/>
        </w:rPr>
        <w:t>calculated and more-or-less calibrated</w:t>
      </w:r>
      <w:r>
        <w:rPr>
          <w:u w:val="single"/>
        </w:rPr>
        <w:t xml:space="preserve"> </w:t>
      </w:r>
      <w:r>
        <w:rPr>
          <w:b/>
          <w:iCs/>
          <w:highlight w:val="yellow"/>
          <w:u w:val="single"/>
        </w:rPr>
        <w:t>nuclear reprisals</w:t>
      </w:r>
      <w:r>
        <w:rPr>
          <w:sz w:val="16"/>
        </w:rPr>
        <w:t xml:space="preserve">. Alternatively, if some of these enemy states were to launch large-scale conventional attacks, Jerusalem’s own still-conventional reprisals could then be met, perhaps even in the not-too-distant future, with enemy nuclear counterstrikes. </w:t>
      </w:r>
      <w:r>
        <w:rPr>
          <w:sz w:val="16"/>
          <w:szCs w:val="16"/>
        </w:rPr>
        <w:t xml:space="preserve">How should Israel prepare for such perilous contingencies? More than likely, Israel has already rejected any doctrinal plans for fielding a tactical/theater nuclear force, and for assuming any corollary nuclear war fighting postures. It would follow further from any such well-reasoned rejection that Israel should do whatever is needed to maintain a credible conventional deterrent. By definition, such a measured threat option could then function reliably across the entire foreseeable spectrum of non-nuclear threats. Still, any such strategy would need to include an appropriately complementary nuclear deterrent, a distinctly “last resort” option that could display a “counter-value” (counter-city) mission function. Si </w:t>
      </w:r>
      <w:proofErr w:type="gramStart"/>
      <w:r>
        <w:rPr>
          <w:sz w:val="16"/>
          <w:szCs w:val="16"/>
        </w:rPr>
        <w:t>vis</w:t>
      </w:r>
      <w:proofErr w:type="gramEnd"/>
      <w:r>
        <w:rPr>
          <w:sz w:val="16"/>
          <w:szCs w:val="16"/>
        </w:rPr>
        <w:t xml:space="preserve"> </w:t>
      </w:r>
      <w:proofErr w:type="spellStart"/>
      <w:r>
        <w:rPr>
          <w:sz w:val="16"/>
          <w:szCs w:val="16"/>
        </w:rPr>
        <w:t>pacem</w:t>
      </w:r>
      <w:proofErr w:type="spellEnd"/>
      <w:r>
        <w:rPr>
          <w:sz w:val="16"/>
          <w:szCs w:val="16"/>
        </w:rPr>
        <w:t xml:space="preserve">, para bellum </w:t>
      </w:r>
      <w:proofErr w:type="spellStart"/>
      <w:r>
        <w:rPr>
          <w:sz w:val="16"/>
          <w:szCs w:val="16"/>
        </w:rPr>
        <w:t>atomicum</w:t>
      </w:r>
      <w:proofErr w:type="spellEnd"/>
      <w:r>
        <w:rPr>
          <w:sz w:val="16"/>
          <w:szCs w:val="16"/>
        </w:rPr>
        <w:t xml:space="preserve">: “If you want peace, prepare for atomic war.” </w:t>
      </w:r>
      <w:r>
        <w:rPr>
          <w:sz w:val="16"/>
        </w:rPr>
        <w:t xml:space="preserve">A persuasive Israeli conventional deterrent, at least to the extent that it might prevent a wide range of enemy conventional attacks in the first place, could reduce Israel’s growing risk of escalatory exposure to nuclear war. </w:t>
      </w:r>
      <w:proofErr w:type="gramStart"/>
      <w:r>
        <w:rPr>
          <w:sz w:val="16"/>
        </w:rPr>
        <w:t>In the always arcane lexicon of nuclear strategy, a complex language that more-or-less intentionally mirrors the tangled coordinates of atomic war, Israel will need to maintain firm control of “escalation dominance.”</w:t>
      </w:r>
      <w:proofErr w:type="gramEnd"/>
      <w:r>
        <w:rPr>
          <w:sz w:val="16"/>
        </w:rPr>
        <w:t xml:space="preserve"> Otherwise, the Jewish state could find itself engaged in an elaborate but ultimately lethal pantomime of international bluster and bravado. The reason for Israel’s obligation to control escalatory processes is conspicuous and unassailable. It is that Jerusalem’s main enemies possess something that Israel can plainly never have: Mass. </w:t>
      </w:r>
      <w:r>
        <w:rPr>
          <w:sz w:val="16"/>
          <w:szCs w:val="16"/>
        </w:rPr>
        <w:t xml:space="preserve">At some point, as nineteenth century Prussian military thinker Carl von Clausewitz asserts in On War: “Mass counts.” </w:t>
      </w:r>
      <w:r>
        <w:rPr>
          <w:sz w:val="16"/>
        </w:rPr>
        <w:t xml:space="preserve">Today, this is true even though Israel’s many enemies are in chaotic disarray. Now, </w:t>
      </w:r>
      <w:r>
        <w:rPr>
          <w:highlight w:val="yellow"/>
          <w:u w:val="single"/>
        </w:rPr>
        <w:t>amid</w:t>
      </w:r>
      <w:r>
        <w:rPr>
          <w:sz w:val="16"/>
        </w:rPr>
        <w:t xml:space="preserve"> what Clausewitz had famously called “</w:t>
      </w:r>
      <w:r>
        <w:rPr>
          <w:sz w:val="16"/>
          <w:szCs w:val="16"/>
        </w:rPr>
        <w:t>friction” and</w:t>
      </w:r>
      <w:r>
        <w:rPr>
          <w:u w:val="single"/>
        </w:rPr>
        <w:t xml:space="preserve"> </w:t>
      </w:r>
      <w:r>
        <w:rPr>
          <w:highlight w:val="yellow"/>
          <w:u w:val="single"/>
        </w:rPr>
        <w:t>the “</w:t>
      </w:r>
      <w:r>
        <w:rPr>
          <w:b/>
          <w:iCs/>
          <w:highlight w:val="yellow"/>
          <w:u w:val="single"/>
        </w:rPr>
        <w:t>fog of war</w:t>
      </w:r>
      <w:r>
        <w:rPr>
          <w:highlight w:val="yellow"/>
          <w:u w:val="single"/>
        </w:rPr>
        <w:t xml:space="preserve">,” it could become harder for Israel to determine </w:t>
      </w:r>
      <w:r>
        <w:rPr>
          <w:u w:val="single"/>
        </w:rPr>
        <w:t xml:space="preserve">real and pertinent </w:t>
      </w:r>
      <w:r>
        <w:rPr>
          <w:highlight w:val="yellow"/>
          <w:u w:val="single"/>
        </w:rPr>
        <w:t>differences between its allies, and</w:t>
      </w:r>
      <w:r>
        <w:rPr>
          <w:u w:val="single"/>
        </w:rPr>
        <w:t xml:space="preserve"> its </w:t>
      </w:r>
      <w:r>
        <w:rPr>
          <w:highlight w:val="yellow"/>
          <w:u w:val="single"/>
        </w:rPr>
        <w:t>adversaries</w:t>
      </w:r>
      <w:r>
        <w:rPr>
          <w:u w:val="single"/>
        </w:rPr>
        <w:t xml:space="preserve">. </w:t>
      </w:r>
      <w:r>
        <w:rPr>
          <w:sz w:val="16"/>
        </w:rPr>
        <w:t xml:space="preserve">As an example, </w:t>
      </w:r>
      <w:r>
        <w:rPr>
          <w:sz w:val="16"/>
          <w:szCs w:val="16"/>
        </w:rPr>
        <w:t xml:space="preserve">Jordan could soon become vulnerable to advancing IS forces. Acknowledging this new vulnerability, an ironic question will come immediately to mind: Should Israel support the Jordanian monarchy in such a fight? </w:t>
      </w:r>
      <w:proofErr w:type="gramStart"/>
      <w:r>
        <w:rPr>
          <w:sz w:val="16"/>
          <w:szCs w:val="16"/>
        </w:rPr>
        <w:t>And if so, in what specific and safe operational forms?</w:t>
      </w:r>
      <w:proofErr w:type="gramEnd"/>
      <w:r>
        <w:rPr>
          <w:sz w:val="16"/>
          <w:szCs w:val="16"/>
        </w:rPr>
        <w:t xml:space="preserve"> Similarly ironic questions may need to be raised about Egypt, where the return to military dictatorship in the midst of surrounding Islamist chaos could eventually prove both fragile and transient. Should President Abdel Fattah </w:t>
      </w:r>
      <w:proofErr w:type="spellStart"/>
      <w:r>
        <w:rPr>
          <w:sz w:val="16"/>
          <w:szCs w:val="16"/>
        </w:rPr>
        <w:t>Sisi</w:t>
      </w:r>
      <w:proofErr w:type="spellEnd"/>
      <w:r>
        <w:rPr>
          <w:sz w:val="16"/>
          <w:szCs w:val="16"/>
        </w:rPr>
        <w:t xml:space="preserve"> fail to hold things together, the ultimate victors could be not only the country’s own Muslim Brotherhood, but also, in nearby Gaza, Palestinian Hamas. Seemingly, however, Hamas is already being targeted by Islamic State, a potentially remorseless opposition suggesting, inter alia, that the principal impediment to Palestinian statehood is not really Israel, but another Sunni Arab terrorist organization. Of course, it is not entirely out of the question that IS’s Egyptian offshoot, the so-called “Sinai Province of Islamic State,” could sometime decide to cooperate with Hamas – the Islamic Resistance Movement – rather than plan to it. </w:t>
      </w:r>
      <w:r>
        <w:rPr>
          <w:rStyle w:val="StyleUnderline"/>
          <w:highlight w:val="yellow"/>
        </w:rPr>
        <w:t>To further underscore the area’s multiple and cross-cutting axes of conflict, it is now altogether possible that</w:t>
      </w:r>
      <w:r>
        <w:rPr>
          <w:sz w:val="16"/>
          <w:szCs w:val="16"/>
        </w:rPr>
        <w:t xml:space="preserve"> if an IS conquest of Sinai should spread to Gaza, President </w:t>
      </w:r>
      <w:proofErr w:type="spellStart"/>
      <w:r>
        <w:rPr>
          <w:rStyle w:val="StyleUnderline"/>
          <w:highlight w:val="yellow"/>
        </w:rPr>
        <w:t>Sisi</w:t>
      </w:r>
      <w:proofErr w:type="spellEnd"/>
      <w:r>
        <w:rPr>
          <w:rStyle w:val="StyleUnderline"/>
          <w:highlight w:val="yellow"/>
        </w:rPr>
        <w:t xml:space="preserve"> might then “invite” the IDF to strike on Egypt’s behalf.</w:t>
      </w:r>
      <w:r>
        <w:rPr>
          <w:rStyle w:val="StyleUnderline"/>
        </w:rPr>
        <w:t xml:space="preserve"> </w:t>
      </w:r>
      <w:r>
        <w:rPr>
          <w:sz w:val="16"/>
          <w:szCs w:val="16"/>
        </w:rPr>
        <w:t xml:space="preserve">Among other concerns, Egypt plainly fears that any prolonged inter-terrorist campaign inside Gaza could lead to a literal breaking down of border </w:t>
      </w:r>
      <w:proofErr w:type="gramStart"/>
      <w:r>
        <w:rPr>
          <w:sz w:val="16"/>
          <w:szCs w:val="16"/>
        </w:rPr>
        <w:t>fences,</w:t>
      </w:r>
      <w:proofErr w:type="gramEnd"/>
      <w:r>
        <w:rPr>
          <w:sz w:val="16"/>
          <w:szCs w:val="16"/>
        </w:rPr>
        <w:t xml:space="preserve"> and an uncontrolled mass flight of Palestinians into neighboring Sinai. </w:t>
      </w:r>
      <w:proofErr w:type="gramStart"/>
      <w:r>
        <w:rPr>
          <w:sz w:val="16"/>
        </w:rPr>
        <w:t xml:space="preserve">Credo </w:t>
      </w:r>
      <w:proofErr w:type="spellStart"/>
      <w:r>
        <w:rPr>
          <w:sz w:val="16"/>
        </w:rPr>
        <w:t>quia</w:t>
      </w:r>
      <w:proofErr w:type="spellEnd"/>
      <w:r>
        <w:rPr>
          <w:sz w:val="16"/>
        </w:rPr>
        <w:t xml:space="preserve"> absurdum.</w:t>
      </w:r>
      <w:proofErr w:type="gramEnd"/>
      <w:r>
        <w:rPr>
          <w:sz w:val="16"/>
        </w:rPr>
        <w:t xml:space="preserve"> “I believe because it is absurd.” With such peculiar facts in mind, why should Israel now sustain a conventional deterrent at all? Wouldn’t enemy states, at least those that were consistently rational, steadfastly resist launching any conventional attacks upon Israel, for fear of inciting a nuclear reprisal? Here is a plausible answer: suspecting that Israel would cross the nuclear threshold only in extraordinary circumstances, these national foes could be convinced, rightly or wrongly, that as long as their initial attacks were to remain conventional, Israel’s response would remain reciprocally non-nuclear. By simple extrapolation, this means that the only genuinely effective way for Israel to continually deter large-scale conventional war could be by maintaining visibly capable and secure conventional options. </w:t>
      </w:r>
      <w:r>
        <w:rPr>
          <w:sz w:val="16"/>
          <w:szCs w:val="16"/>
        </w:rPr>
        <w:t xml:space="preserve">As for Israel’s principal non-state adversaries, including Shi’ite Hezbollah and Sunni IS, their own belligerent calculations would be detached from any assessments of Israeli nuclear capacity and intent. After all, whatever attacks they might sometime decide to consider launching against the Jewish state, there could never be any decipherable nuclear response. </w:t>
      </w:r>
      <w:r>
        <w:rPr>
          <w:sz w:val="16"/>
        </w:rPr>
        <w:t xml:space="preserve">Nonetheless, these </w:t>
      </w:r>
      <w:r>
        <w:rPr>
          <w:sz w:val="16"/>
          <w:szCs w:val="16"/>
        </w:rPr>
        <w:t>non-state jihadist foes are now arguably more threatening to Israel than most enemy national armies</w:t>
      </w:r>
      <w:r>
        <w:rPr>
          <w:sz w:val="16"/>
        </w:rPr>
        <w:t xml:space="preserve">, including the regular armed forces of Israel’s most traditional enemies – Egypt, Jordan and Syria. </w:t>
      </w:r>
      <w:r>
        <w:rPr>
          <w:sz w:val="16"/>
          <w:szCs w:val="16"/>
        </w:rPr>
        <w:t xml:space="preserve">Some other noteworthy nuances now warrant mention. Any still-rational Arab/ Islamic enemy states considering </w:t>
      </w:r>
      <w:proofErr w:type="spellStart"/>
      <w:r>
        <w:rPr>
          <w:sz w:val="16"/>
          <w:szCs w:val="16"/>
        </w:rPr>
        <w:t>firststrike</w:t>
      </w:r>
      <w:proofErr w:type="spellEnd"/>
      <w:r>
        <w:rPr>
          <w:sz w:val="16"/>
          <w:szCs w:val="16"/>
        </w:rPr>
        <w:t xml:space="preserve"> attacks against Israel using chemical and/or biological weapons would likely take Israel’s nuclear deterrent more seriously. But a strong conventional capability would still be needed by Israel to deter or to preempt certain less destructive conventional attacks, strikes that could escalate quickly and unpredictably to assorted forms of unconventional war. If Arab/Islamic enemy states did not perceive any Israeli sense of expanding conventional force weakness, these belligerent countries, now animated by credible expectations of an Israeli unwillingness to escalate to nonconventional weapons, could be more encouraged to attack. The net result here could be: 1) defeat of Israel in a conventional war; 2) defeat of Israel in an unconventional (chemical/biological/ nuclear) war; 3) defeat of Israel in a combined conventional/unconventional war; or 4) defeat of Arab/Islamic enemy states by Israel in an unconventional war. For Israel, even the presumptively “successful” fourth possibility could prove too costly. </w:t>
      </w:r>
      <w:r>
        <w:rPr>
          <w:sz w:val="16"/>
        </w:rPr>
        <w:t xml:space="preserve">Perceptions are vitally important in all calculations of nuclear deterrence. </w:t>
      </w:r>
      <w:r>
        <w:rPr>
          <w:u w:val="single"/>
        </w:rPr>
        <w:t>By continuing to keep</w:t>
      </w:r>
      <w:r>
        <w:rPr>
          <w:sz w:val="16"/>
        </w:rPr>
        <w:t xml:space="preserve"> every element of </w:t>
      </w:r>
      <w:r>
        <w:rPr>
          <w:u w:val="single"/>
        </w:rPr>
        <w:t xml:space="preserve">its nuclear armaments and doctrine “opaque,” Israel </w:t>
      </w:r>
      <w:r>
        <w:rPr>
          <w:sz w:val="16"/>
          <w:szCs w:val="16"/>
        </w:rPr>
        <w:t>could unwittingly</w:t>
      </w:r>
      <w:r>
        <w:rPr>
          <w:u w:val="single"/>
        </w:rPr>
        <w:t xml:space="preserve"> contribute to the injurious impression </w:t>
      </w:r>
      <w:r>
        <w:rPr>
          <w:sz w:val="16"/>
          <w:szCs w:val="16"/>
        </w:rPr>
        <w:t xml:space="preserve">among its regional enemies </w:t>
      </w:r>
      <w:r>
        <w:rPr>
          <w:u w:val="single"/>
        </w:rPr>
        <w:t>that Jerusalem’s nuclear weapons were unusable</w:t>
      </w:r>
      <w:r>
        <w:rPr>
          <w:sz w:val="16"/>
        </w:rPr>
        <w:t xml:space="preserve">. </w:t>
      </w:r>
      <w:r>
        <w:rPr>
          <w:u w:val="single"/>
        </w:rPr>
        <w:t>Unconvinced of Israel’s willingness to actually employ its nuclear weapons, these</w:t>
      </w:r>
      <w:r>
        <w:rPr>
          <w:highlight w:val="yellow"/>
          <w:u w:val="single"/>
        </w:rPr>
        <w:t xml:space="preserve"> enemies could</w:t>
      </w:r>
      <w:r>
        <w:rPr>
          <w:u w:val="single"/>
        </w:rPr>
        <w:t xml:space="preserve"> then decide to</w:t>
      </w:r>
      <w:r>
        <w:rPr>
          <w:b/>
          <w:iCs/>
          <w:u w:val="single"/>
        </w:rPr>
        <w:t xml:space="preserve"> </w:t>
      </w:r>
      <w:r>
        <w:rPr>
          <w:b/>
          <w:iCs/>
          <w:highlight w:val="yellow"/>
          <w:u w:val="single"/>
        </w:rPr>
        <w:t>accept the cost-effectiveness of striking first</w:t>
      </w:r>
      <w:r>
        <w:rPr>
          <w:sz w:val="16"/>
          <w:szCs w:val="16"/>
        </w:rPr>
        <w:t xml:space="preserve">. </w:t>
      </w:r>
      <w:r>
        <w:rPr>
          <w:u w:val="single"/>
        </w:rPr>
        <w:t xml:space="preserve">With any such acceptance, Israeli nuclear </w:t>
      </w:r>
      <w:r>
        <w:rPr>
          <w:highlight w:val="yellow"/>
          <w:u w:val="single"/>
        </w:rPr>
        <w:t>deterrence will have failed</w:t>
      </w:r>
      <w:r>
        <w:rPr>
          <w:sz w:val="16"/>
        </w:rPr>
        <w:t xml:space="preserve">. </w:t>
      </w:r>
      <w:r>
        <w:rPr>
          <w:u w:val="single"/>
        </w:rPr>
        <w:t>If enemy states should turn out to be correct in their calculations, Israel could find itself overrun</w:t>
      </w:r>
      <w:r>
        <w:rPr>
          <w:sz w:val="16"/>
        </w:rPr>
        <w:t xml:space="preserve">, and thereby rendered subject to potentially existential harms. </w:t>
      </w:r>
      <w:r>
        <w:rPr>
          <w:u w:val="single"/>
        </w:rPr>
        <w:t xml:space="preserve">If they had been incorrect, </w:t>
      </w:r>
      <w:r>
        <w:rPr>
          <w:b/>
          <w:iCs/>
          <w:highlight w:val="yellow"/>
          <w:u w:val="single"/>
        </w:rPr>
        <w:t>many states</w:t>
      </w:r>
      <w:r>
        <w:rPr>
          <w:b/>
          <w:iCs/>
          <w:u w:val="single"/>
        </w:rPr>
        <w:t xml:space="preserve"> </w:t>
      </w:r>
      <w:r>
        <w:rPr>
          <w:u w:val="single"/>
        </w:rPr>
        <w:t xml:space="preserve">in the region, including even Israel, </w:t>
      </w:r>
      <w:r>
        <w:rPr>
          <w:highlight w:val="yellow"/>
          <w:u w:val="single"/>
        </w:rPr>
        <w:t>could</w:t>
      </w:r>
      <w:r>
        <w:rPr>
          <w:sz w:val="16"/>
        </w:rPr>
        <w:t xml:space="preserve"> eventually </w:t>
      </w:r>
      <w:r>
        <w:rPr>
          <w:highlight w:val="yellow"/>
          <w:u w:val="single"/>
        </w:rPr>
        <w:t>suffer</w:t>
      </w:r>
      <w:r>
        <w:rPr>
          <w:u w:val="single"/>
        </w:rPr>
        <w:t xml:space="preserve"> the assorted </w:t>
      </w:r>
      <w:r>
        <w:rPr>
          <w:highlight w:val="yellow"/>
          <w:u w:val="single"/>
        </w:rPr>
        <w:t xml:space="preserve">consequences of </w:t>
      </w:r>
      <w:r w:rsidRPr="00EE17CA">
        <w:rPr>
          <w:rStyle w:val="Emphasis"/>
          <w:highlight w:val="yellow"/>
        </w:rPr>
        <w:t>multiple nuclear weapons detonations</w:t>
      </w:r>
      <w:r>
        <w:rPr>
          <w:sz w:val="16"/>
        </w:rPr>
        <w:t xml:space="preserve">. </w:t>
      </w:r>
      <w:r>
        <w:rPr>
          <w:sz w:val="16"/>
          <w:szCs w:val="16"/>
        </w:rPr>
        <w:t>Within the directly affected areas,</w:t>
      </w:r>
      <w:r>
        <w:rPr>
          <w:u w:val="single"/>
        </w:rPr>
        <w:t xml:space="preserve"> thermal radiation, nuclear radiation </w:t>
      </w:r>
      <w:r>
        <w:rPr>
          <w:highlight w:val="yellow"/>
          <w:u w:val="single"/>
        </w:rPr>
        <w:t>and</w:t>
      </w:r>
      <w:r>
        <w:rPr>
          <w:u w:val="single"/>
        </w:rPr>
        <w:t xml:space="preserve"> blast damage would then spawn </w:t>
      </w:r>
      <w:r>
        <w:rPr>
          <w:highlight w:val="yellow"/>
          <w:u w:val="single"/>
        </w:rPr>
        <w:t>uniquely high levels of death and devastation</w:t>
      </w:r>
      <w:r>
        <w:rPr>
          <w:sz w:val="16"/>
          <w:highlight w:val="yellow"/>
        </w:rPr>
        <w:t>.</w:t>
      </w:r>
    </w:p>
    <w:p w:rsidR="0032249F" w:rsidRDefault="0032249F" w:rsidP="0032249F">
      <w:pPr>
        <w:pStyle w:val="Heading4"/>
      </w:pPr>
      <w:r>
        <w:t xml:space="preserve">Timeframe – the Middle East is on the brink of rapid conflict escalation now </w:t>
      </w:r>
    </w:p>
    <w:p w:rsidR="0032249F" w:rsidRDefault="0032249F" w:rsidP="0032249F">
      <w:proofErr w:type="spellStart"/>
      <w:r>
        <w:rPr>
          <w:rStyle w:val="Style13ptBold"/>
        </w:rPr>
        <w:t>Shahidsaless</w:t>
      </w:r>
      <w:proofErr w:type="spellEnd"/>
      <w:r>
        <w:rPr>
          <w:rStyle w:val="Style13ptBold"/>
        </w:rPr>
        <w:t xml:space="preserve"> 17</w:t>
      </w:r>
      <w:r>
        <w:t xml:space="preserve"> (</w:t>
      </w:r>
      <w:proofErr w:type="spellStart"/>
      <w:r>
        <w:t>Shahir</w:t>
      </w:r>
      <w:proofErr w:type="spellEnd"/>
      <w:r>
        <w:t>, an Iranian-Canadian political analyst and freelance journalist writing about Iranian domestic and foreign affairs, the Middle East and US foreign policy in the region, "A major war in the Middle East is now more likely than ever," 6/26, http://www.middleeasteye.net/columns/major-war-middle-east-now-more-likely-ever-893905523)</w:t>
      </w:r>
    </w:p>
    <w:p w:rsidR="0032249F" w:rsidRDefault="0032249F" w:rsidP="0032249F">
      <w:pPr>
        <w:rPr>
          <w:rStyle w:val="Emphasis"/>
        </w:rPr>
      </w:pPr>
      <w:r>
        <w:rPr>
          <w:sz w:val="16"/>
        </w:rPr>
        <w:t xml:space="preserve">The situation in Syria, and in </w:t>
      </w:r>
      <w:r>
        <w:rPr>
          <w:rStyle w:val="Emphasis"/>
        </w:rPr>
        <w:t>the Persian Gulf region, is threatening to spiral into a regional and possibly even a global conflict</w:t>
      </w:r>
      <w:r>
        <w:rPr>
          <w:sz w:val="16"/>
        </w:rPr>
        <w:t xml:space="preserve">. Following the shooting down of a Syrian warplane by a US Navy jet on 18 June, </w:t>
      </w:r>
      <w:r>
        <w:rPr>
          <w:rStyle w:val="StyleUnderline"/>
        </w:rPr>
        <w:t>tensions between the United States and Russia have escalated dramatically</w:t>
      </w:r>
      <w:r>
        <w:rPr>
          <w:sz w:val="16"/>
        </w:rPr>
        <w:t xml:space="preserve">. In response, the Russian Defense Ministry released a statement warning that it would track as targets international coalition aircraft and drones found operating west of the Euphrates River. The Russians also abruptly suspended a hotline with Washington intended to avoid collisions between Russian and US forces in Syria, although US officials have since claimed the hotline is still in use. In the absence of collaboration between the US and Russia and under a hostile environment between the two powers, </w:t>
      </w:r>
      <w:r>
        <w:rPr>
          <w:rStyle w:val="Emphasis"/>
        </w:rPr>
        <w:t>the Middle East could erupt into a raging inferno</w:t>
      </w:r>
      <w:r>
        <w:rPr>
          <w:sz w:val="16"/>
        </w:rPr>
        <w:t xml:space="preserve"> On 19 June, an American reconnaissance plane was intercepted by a Russian fighter over the Baltic Sea. According to US officials at the United States European Command, the two aircraft were only a few feet apart at times. In another potentially dangerous incident, on 21 June, a </w:t>
      </w:r>
      <w:proofErr w:type="spellStart"/>
      <w:proofErr w:type="gramStart"/>
      <w:r>
        <w:rPr>
          <w:sz w:val="16"/>
        </w:rPr>
        <w:t>Nato</w:t>
      </w:r>
      <w:proofErr w:type="spellEnd"/>
      <w:proofErr w:type="gramEnd"/>
      <w:r>
        <w:rPr>
          <w:sz w:val="16"/>
        </w:rPr>
        <w:t xml:space="preserve"> warplane approached the Russian aircraft over the Baltic Sea which carried </w:t>
      </w:r>
      <w:proofErr w:type="spellStart"/>
      <w:r>
        <w:rPr>
          <w:sz w:val="16"/>
        </w:rPr>
        <w:t>Defence</w:t>
      </w:r>
      <w:proofErr w:type="spellEnd"/>
      <w:r>
        <w:rPr>
          <w:sz w:val="16"/>
        </w:rPr>
        <w:t xml:space="preserve"> Minister Sergey </w:t>
      </w:r>
      <w:proofErr w:type="spellStart"/>
      <w:r>
        <w:rPr>
          <w:sz w:val="16"/>
        </w:rPr>
        <w:t>Shoigu</w:t>
      </w:r>
      <w:proofErr w:type="spellEnd"/>
      <w:r>
        <w:rPr>
          <w:sz w:val="16"/>
        </w:rPr>
        <w:t xml:space="preserve">. A Russian Su-27 escort fighter showed up and tilted its wings to show its weapons, whereupon the intruding </w:t>
      </w:r>
      <w:proofErr w:type="spellStart"/>
      <w:proofErr w:type="gramStart"/>
      <w:r>
        <w:rPr>
          <w:sz w:val="16"/>
        </w:rPr>
        <w:t>Nato</w:t>
      </w:r>
      <w:proofErr w:type="spellEnd"/>
      <w:proofErr w:type="gramEnd"/>
      <w:r>
        <w:rPr>
          <w:sz w:val="16"/>
        </w:rPr>
        <w:t xml:space="preserve"> plane flew away. A day before, on 20 June, a US fighter jet shot down an Iranian-made drone over Syria. In another incident, according to the Israeli army, on 26 June, the Israeli Air Force attacked Syrian government forces’ artillery positions after 10 projectiles fell on the Israeli-controlled part of the Golan Heights. While no independent body has yet confirmed the validity of Israel’s claim it is worth noting that the incident occurred one day after Benjamin Netanyahu stressed that Israel will not allow Iran to establish a permanent presence on the Golan. Whether the move will provoke a response from Assad supporters, allowing Israel to open an eastern front against President Assad remains to be seen. War of words In the aftermath of the recent developments in US-Iran relations, the shooting down of the Syrian warplane and the Iranian drone have sharply increased the tension between the US and Iran - tension which has the potential to escalate into a broader conflict. First, on 14 June, US Secretary of State Rex </w:t>
      </w:r>
      <w:proofErr w:type="spellStart"/>
      <w:r>
        <w:rPr>
          <w:sz w:val="16"/>
        </w:rPr>
        <w:t>Tillerson</w:t>
      </w:r>
      <w:proofErr w:type="spellEnd"/>
      <w:r>
        <w:rPr>
          <w:sz w:val="16"/>
        </w:rPr>
        <w:t xml:space="preserve"> called for regime change in Iran. He told the House Foreign Relations Committee that Iran was </w:t>
      </w:r>
      <w:proofErr w:type="spellStart"/>
      <w:r>
        <w:rPr>
          <w:sz w:val="16"/>
        </w:rPr>
        <w:t>destabilising</w:t>
      </w:r>
      <w:proofErr w:type="spellEnd"/>
      <w:r>
        <w:rPr>
          <w:sz w:val="16"/>
        </w:rPr>
        <w:t xml:space="preserve"> the region and promised that the United States would support “those elements inside the Islamic Republic which would bring about peaceful government transition”. In response, Iran’s leader, Ayatollah Ali Khamenei, slammed the US government in a fiery speech stating: “The American rulers do not know the Iranian nation,” adding that “the new White House leaders are like nascent hooligans who scare people by brandishing their knives until somebody punches them in the mouth and puts them in their place.” Referring to </w:t>
      </w:r>
      <w:proofErr w:type="spellStart"/>
      <w:r>
        <w:rPr>
          <w:sz w:val="16"/>
        </w:rPr>
        <w:t>Tillerson’s</w:t>
      </w:r>
      <w:proofErr w:type="spellEnd"/>
      <w:r>
        <w:rPr>
          <w:sz w:val="16"/>
        </w:rPr>
        <w:t xml:space="preserve"> statement, Khamenei noted: “They say they want to change the Islamic Republic establishment. Well, when have you not wanted to do this? You always wanted and you always failed and your nose has been rubbed in the dirt; and it will be like that from now on.” 'Anytime we have multiple armed forces working in the same battle space without de-confliction, </w:t>
      </w:r>
      <w:r>
        <w:rPr>
          <w:rStyle w:val="Emphasis"/>
        </w:rPr>
        <w:t>there is a dangerous risk of things spinning out of control'</w:t>
      </w:r>
      <w:r>
        <w:rPr>
          <w:sz w:val="16"/>
        </w:rPr>
        <w:t xml:space="preserve"> - Douglas E Lute, retired US general There is also a new battlefront between Russia and Iranian proxies in Syria on one side and the US and its allied forces on the other over control of southeastern Syria, an area close to the Iraqi borders where the main highway between Damascus and Baghdad crosses. The route is strategically important to Iran because it links Syria to Iraq and further east to Iran. Control of this road would enable Tehran to connect to its main ally in the region, Lebanon’s Hezbollah, through Syria. The Americans intend to gain control over eastern Syria because, as explained in the New York Times, after the defeat of IS “what is really at stake are even larger issues. Will the Syrian government re-establish control of the country all the way to its eastern borders? Will the desert straddling the Syrian-Iraqi border remain a no man’s land ripe for militant control? If not, who will dominate there - forces aligned with Iran, Russia or the United States? Which Syrian factions will wield the most influence?” US forces, accompanied by Kurdish People's Protection Units (YPG) fighters, drive their </w:t>
      </w:r>
      <w:proofErr w:type="spellStart"/>
      <w:r>
        <w:rPr>
          <w:sz w:val="16"/>
        </w:rPr>
        <w:t>armoured</w:t>
      </w:r>
      <w:proofErr w:type="spellEnd"/>
      <w:r>
        <w:rPr>
          <w:sz w:val="16"/>
        </w:rPr>
        <w:t xml:space="preserve"> vehicles to the border with Turkey in April 2017 (AFP) The Times notes, “With all these forces on a collision course, several recent escalations have raised fears of a direct confrontation between the United States and Iran, or even Russia.” This situation is a recipe for war. According to Douglas E Lute, a retired three-star Army general who was the US representative to </w:t>
      </w:r>
      <w:proofErr w:type="spellStart"/>
      <w:r>
        <w:rPr>
          <w:sz w:val="16"/>
        </w:rPr>
        <w:t>Nato</w:t>
      </w:r>
      <w:proofErr w:type="spellEnd"/>
      <w:r>
        <w:rPr>
          <w:sz w:val="16"/>
        </w:rPr>
        <w:t xml:space="preserve"> until January, “anytime we have multiple armed forces working in the same battle space without de-confliction, there is a dangerous risk of things spinning out of control. … Tactical incidents on the ground or in the air over Syria can be misunderstood and lead to miscalculation.” As one international relations expert maintains: “War can occur without misperception, but rarely.” Crown prince's war talk </w:t>
      </w:r>
      <w:proofErr w:type="gramStart"/>
      <w:r>
        <w:rPr>
          <w:rStyle w:val="StyleUnderline"/>
        </w:rPr>
        <w:t>What</w:t>
      </w:r>
      <w:proofErr w:type="gramEnd"/>
      <w:r>
        <w:rPr>
          <w:rStyle w:val="StyleUnderline"/>
        </w:rPr>
        <w:t xml:space="preserve"> makes the situation worse is the ever-increasing hostility between Iran and Saudi Arabia</w:t>
      </w:r>
      <w:r>
        <w:rPr>
          <w:sz w:val="16"/>
        </w:rPr>
        <w:t xml:space="preserve">. On 7 June, IS terrorists launched attacks on Iran’s parliament and on the tomb of the country’s former supreme leader, Ayatollah </w:t>
      </w:r>
      <w:proofErr w:type="spellStart"/>
      <w:r>
        <w:rPr>
          <w:sz w:val="16"/>
        </w:rPr>
        <w:t>Ruhollah</w:t>
      </w:r>
      <w:proofErr w:type="spellEnd"/>
      <w:r>
        <w:rPr>
          <w:sz w:val="16"/>
        </w:rPr>
        <w:t xml:space="preserve"> Khomeini, following explicit threats by Saudi prince Mohammad bin Salman in early May. “We won’t wait for the battle to be in Saudi Arabia. Instead, we’ll work so that the battle is for them in Iran,” bin Salman remarked. Iranian government officials, from the leader down, have expressed no doubt that the Saudis were behind the terrorist attacks. Mohammad bin Salman is the architect of the new, openly aggressive Saudi foreign policy toward Tehran. On 21 June, he was appointed as the new crown prince of Saudi Arabia, making him next in line for the throne. The novice politician, who will mark his 32nd birthday in August, calls the shots on the kingdom’s foreign policy, will maintain his post as </w:t>
      </w:r>
      <w:proofErr w:type="spellStart"/>
      <w:r>
        <w:rPr>
          <w:sz w:val="16"/>
        </w:rPr>
        <w:t>defence</w:t>
      </w:r>
      <w:proofErr w:type="spellEnd"/>
      <w:r>
        <w:rPr>
          <w:sz w:val="16"/>
        </w:rPr>
        <w:t xml:space="preserve"> minister, and will supervise the Saudi economic reforms including in the oil sector. While Israelis lauded the appointment as “good news for Israel and the US,” former US ambassador to Israel, Daniel B Shapiro, called it “dangerous” with respect to Iran. Mohammad bin Salman’s appointment as crown prince makes the possibility of an Iran-Saudi conflict even more likely. Mohammad bin Salman is the architect of the new, openly aggressive Saudi foreign policy toward Tehran A glaring example which presents the outside world with a first glimpse of the dangerous foreign policy of the newly-elected, de facto ruler of Saudi Arabia, is a list of the conditions presented to Qatar on 23 June for lifting the sanctions imposed by Saudi-led bloc. According to the Associated Press, the list stipulates 13 conditions including the closure of the Qatar-funded broadcaster Al-Jazeera, a Turkish military base, and cutting back all diplomatic ties with Iran. Many observers contend that curbing ties with Iran is central to the list. The demands completely violate international norms, first and foremost the sovereignty of states. Demands of such nature were not imposed even on the Iraqi dictator, Saddam Hussein, after Iraq’s defeat in the Persian Gulf War in 1991. </w:t>
      </w:r>
      <w:proofErr w:type="gramStart"/>
      <w:r>
        <w:rPr>
          <w:sz w:val="16"/>
        </w:rPr>
        <w:t>Trump's</w:t>
      </w:r>
      <w:proofErr w:type="gramEnd"/>
      <w:r>
        <w:rPr>
          <w:sz w:val="16"/>
        </w:rPr>
        <w:t xml:space="preserve"> forgotten promise Against this perilous backdrop, </w:t>
      </w:r>
      <w:r>
        <w:rPr>
          <w:rStyle w:val="StyleUnderline"/>
        </w:rPr>
        <w:t>no party shows any intention of de-escalation</w:t>
      </w:r>
      <w:r>
        <w:rPr>
          <w:sz w:val="16"/>
        </w:rPr>
        <w:t xml:space="preserve">, especially the two nuclear superpowers. During Donald Trump’s election campaign, the Republican candidate offered hope that the United States would seek Moscow’s cooperation on global issues. Many hoped for the formation of an alliance between the two powers to uproot IS in Syria and to bring an end to the ongoing humanitarian catastrophe in the country. It was hoped that as a result of US-Russian cooperation, the Hobbesian state of “war of all against all” in Syria would be stopped and the two major regional rivals, Iran and Saudi Arabia, would reconcile. In his first press conference after his election, Trump repeatedly said that it would be “positive,” “good,” and even “great” if “we could get along with Russia”. In the absence of collaboration between the US and Russia and under a hostile environment between the two powers, </w:t>
      </w:r>
      <w:r>
        <w:rPr>
          <w:rStyle w:val="Emphasis"/>
        </w:rPr>
        <w:t>the Middle East could erupt into a raging inferno as a result of a far-reaching war.</w:t>
      </w:r>
    </w:p>
    <w:p w:rsidR="0032249F" w:rsidRDefault="0032249F" w:rsidP="0032249F">
      <w:pPr>
        <w:pStyle w:val="Heading4"/>
      </w:pPr>
      <w:r>
        <w:t>Probability – ME is the most likely war to escalate</w:t>
      </w:r>
    </w:p>
    <w:p w:rsidR="0032249F" w:rsidRDefault="0032249F" w:rsidP="0032249F">
      <w:r>
        <w:rPr>
          <w:rStyle w:val="Style13ptBold"/>
        </w:rPr>
        <w:t>Russell 9</w:t>
      </w:r>
      <w:r>
        <w:t xml:space="preserve"> (James, Senior Lecturer Department of National Security Affairs, “Strategic Stability Reconsidered: Prospects for Escalation and Nuclear War in the Middle East,” Spring 2009, Security Studies Center Proliferation Papers, </w:t>
      </w:r>
      <w:hyperlink r:id="rId7" w:history="1">
        <w:r w:rsidRPr="00957014">
          <w:rPr>
            <w:rStyle w:val="Hyperlink"/>
          </w:rPr>
          <w:t>http://www.analyst-network.com/articles/141/StrategicStabilityReconsideredProspectsforEscalationandNuclearWarintheMiddleEast.pdf</w:t>
        </w:r>
      </w:hyperlink>
      <w:r>
        <w:t>)</w:t>
      </w:r>
    </w:p>
    <w:p w:rsidR="0032249F" w:rsidRDefault="0032249F" w:rsidP="0032249F">
      <w:pPr>
        <w:rPr>
          <w:sz w:val="16"/>
        </w:rPr>
      </w:pPr>
      <w:r>
        <w:rPr>
          <w:rStyle w:val="StyleUnderline"/>
          <w:highlight w:val="yellow"/>
        </w:rPr>
        <w:t>Strategic stability in the region is</w:t>
      </w:r>
      <w:r>
        <w:rPr>
          <w:rStyle w:val="StyleUnderline"/>
        </w:rPr>
        <w:t xml:space="preserve"> thus </w:t>
      </w:r>
      <w:r>
        <w:rPr>
          <w:rStyle w:val="StyleUnderline"/>
          <w:highlight w:val="yellow"/>
        </w:rPr>
        <w:t>undermined by</w:t>
      </w:r>
      <w:r>
        <w:rPr>
          <w:rStyle w:val="StyleUnderline"/>
        </w:rPr>
        <w:t xml:space="preserve"> various factors</w:t>
      </w:r>
      <w:r>
        <w:rPr>
          <w:sz w:val="16"/>
        </w:rPr>
        <w:t xml:space="preserve">: (1) </w:t>
      </w:r>
      <w:r>
        <w:rPr>
          <w:rStyle w:val="StyleUnderline"/>
          <w:highlight w:val="yellow"/>
        </w:rPr>
        <w:t>asymmetric interests i</w:t>
      </w:r>
      <w:r>
        <w:rPr>
          <w:rStyle w:val="StyleUnderline"/>
        </w:rPr>
        <w:t>n the bargaining framework that can introduce unpredictable behavior from actors;</w:t>
      </w:r>
      <w:r>
        <w:rPr>
          <w:sz w:val="16"/>
        </w:rPr>
        <w:t xml:space="preserve"> (2) </w:t>
      </w:r>
      <w:r>
        <w:rPr>
          <w:rStyle w:val="StyleUnderline"/>
        </w:rPr>
        <w:t xml:space="preserve">the presence of </w:t>
      </w:r>
      <w:r>
        <w:rPr>
          <w:rStyle w:val="StyleUnderline"/>
          <w:highlight w:val="yellow"/>
        </w:rPr>
        <w:t>non-state actors</w:t>
      </w:r>
      <w:r>
        <w:rPr>
          <w:rStyle w:val="StyleUnderline"/>
        </w:rPr>
        <w:t xml:space="preserve"> that introduce unpredictability into relationships</w:t>
      </w:r>
      <w:r>
        <w:rPr>
          <w:sz w:val="16"/>
        </w:rPr>
        <w:t xml:space="preserve"> between the antagonists; (3) </w:t>
      </w:r>
      <w:r>
        <w:rPr>
          <w:rStyle w:val="StyleUnderline"/>
          <w:highlight w:val="yellow"/>
        </w:rPr>
        <w:t xml:space="preserve">incompatible </w:t>
      </w:r>
      <w:r>
        <w:rPr>
          <w:rStyle w:val="StyleUnderline"/>
        </w:rPr>
        <w:t xml:space="preserve">assumptions about the structure of the </w:t>
      </w:r>
      <w:r>
        <w:rPr>
          <w:rStyle w:val="StyleUnderline"/>
          <w:highlight w:val="yellow"/>
        </w:rPr>
        <w:t>deterrent relationship</w:t>
      </w:r>
      <w:r>
        <w:rPr>
          <w:sz w:val="16"/>
        </w:rPr>
        <w:t xml:space="preserve"> that makes the bargaining framework strategically unstable; (4) </w:t>
      </w:r>
      <w:r>
        <w:rPr>
          <w:rStyle w:val="StyleUnderline"/>
        </w:rPr>
        <w:t xml:space="preserve">perceptions by </w:t>
      </w:r>
      <w:r>
        <w:rPr>
          <w:rStyle w:val="StyleUnderline"/>
          <w:highlight w:val="yellow"/>
        </w:rPr>
        <w:t>Israel</w:t>
      </w:r>
      <w:r>
        <w:rPr>
          <w:rStyle w:val="StyleUnderline"/>
        </w:rPr>
        <w:t xml:space="preserve"> and the United States that its window of opportunity for military action is closing, which could </w:t>
      </w:r>
      <w:r>
        <w:rPr>
          <w:rStyle w:val="StyleUnderline"/>
          <w:highlight w:val="yellow"/>
        </w:rPr>
        <w:t>prompt a preventive attack</w:t>
      </w:r>
      <w:r>
        <w:rPr>
          <w:sz w:val="16"/>
        </w:rPr>
        <w:t xml:space="preserve">; (5) </w:t>
      </w:r>
      <w:r>
        <w:rPr>
          <w:rStyle w:val="StyleUnderline"/>
        </w:rPr>
        <w:t xml:space="preserve">the prospect that </w:t>
      </w:r>
      <w:r>
        <w:rPr>
          <w:rStyle w:val="StyleUnderline"/>
          <w:highlight w:val="yellow"/>
        </w:rPr>
        <w:t>Iran’s</w:t>
      </w:r>
      <w:r>
        <w:rPr>
          <w:rStyle w:val="StyleUnderline"/>
        </w:rPr>
        <w:t xml:space="preserve"> response to </w:t>
      </w:r>
      <w:r>
        <w:rPr>
          <w:rStyle w:val="StyleUnderline"/>
          <w:highlight w:val="yellow"/>
        </w:rPr>
        <w:t>pre-emptive attacks could involve unconventional weapons</w:t>
      </w:r>
      <w:r>
        <w:rPr>
          <w:rStyle w:val="StyleUnderline"/>
        </w:rPr>
        <w:t>, which could prompt escalation</w:t>
      </w:r>
      <w:r>
        <w:rPr>
          <w:sz w:val="16"/>
        </w:rPr>
        <w:t xml:space="preserve"> by Israel and/or the United States; (6) </w:t>
      </w:r>
      <w:r>
        <w:rPr>
          <w:rStyle w:val="StyleUnderline"/>
        </w:rPr>
        <w:t xml:space="preserve">the </w:t>
      </w:r>
      <w:r>
        <w:rPr>
          <w:rStyle w:val="StyleUnderline"/>
          <w:highlight w:val="yellow"/>
        </w:rPr>
        <w:t>lack of</w:t>
      </w:r>
      <w:r>
        <w:rPr>
          <w:rStyle w:val="StyleUnderline"/>
        </w:rPr>
        <w:t xml:space="preserve"> a </w:t>
      </w:r>
      <w:r>
        <w:rPr>
          <w:rStyle w:val="StyleUnderline"/>
          <w:highlight w:val="yellow"/>
        </w:rPr>
        <w:t>communications</w:t>
      </w:r>
      <w:r>
        <w:rPr>
          <w:rStyle w:val="StyleUnderline"/>
        </w:rPr>
        <w:t xml:space="preserve"> framework to build trust and cooperation among framework participants</w:t>
      </w:r>
      <w:r>
        <w:rPr>
          <w:sz w:val="16"/>
        </w:rPr>
        <w:t xml:space="preserve">. These systemic weaknesses in the coercive bargaining framework all suggest that </w:t>
      </w:r>
      <w:r>
        <w:rPr>
          <w:rStyle w:val="StyleUnderline"/>
          <w:highlight w:val="yellow"/>
        </w:rPr>
        <w:t>escalation</w:t>
      </w:r>
      <w:r>
        <w:rPr>
          <w:rStyle w:val="StyleUnderline"/>
        </w:rPr>
        <w:t xml:space="preserve"> by any the parties </w:t>
      </w:r>
      <w:r>
        <w:rPr>
          <w:rStyle w:val="StyleUnderline"/>
          <w:highlight w:val="yellow"/>
        </w:rPr>
        <w:t>could happen</w:t>
      </w:r>
      <w:r>
        <w:rPr>
          <w:rStyle w:val="StyleUnderline"/>
        </w:rPr>
        <w:t xml:space="preserve"> either </w:t>
      </w:r>
      <w:r>
        <w:rPr>
          <w:rStyle w:val="StyleUnderline"/>
          <w:highlight w:val="yellow"/>
        </w:rPr>
        <w:t>on purpose or</w:t>
      </w:r>
      <w:r>
        <w:rPr>
          <w:rStyle w:val="StyleUnderline"/>
        </w:rPr>
        <w:t xml:space="preserve"> as a result of </w:t>
      </w:r>
      <w:r>
        <w:rPr>
          <w:rStyle w:val="StyleUnderline"/>
          <w:highlight w:val="yellow"/>
        </w:rPr>
        <w:t>miscalc</w:t>
      </w:r>
      <w:r>
        <w:rPr>
          <w:rStyle w:val="StyleUnderline"/>
        </w:rPr>
        <w:t>ulation or the pressures of wartime circumstance</w:t>
      </w:r>
      <w:r>
        <w:rPr>
          <w:sz w:val="16"/>
        </w:rPr>
        <w:t xml:space="preserve">. Given these factors, </w:t>
      </w:r>
      <w:r>
        <w:rPr>
          <w:rStyle w:val="StyleUnderline"/>
        </w:rPr>
        <w:t xml:space="preserve">it is disturbingly easy to imagine scenarios under which </w:t>
      </w:r>
      <w:r>
        <w:rPr>
          <w:rStyle w:val="StyleUnderline"/>
          <w:highlight w:val="yellow"/>
        </w:rPr>
        <w:t xml:space="preserve">a conflict could </w:t>
      </w:r>
      <w:r>
        <w:rPr>
          <w:rStyle w:val="Emphasis"/>
          <w:highlight w:val="yellow"/>
        </w:rPr>
        <w:t>quickly escalate</w:t>
      </w:r>
      <w:r>
        <w:rPr>
          <w:rStyle w:val="StyleUnderline"/>
          <w:highlight w:val="yellow"/>
        </w:rPr>
        <w:t xml:space="preserve"> in which</w:t>
      </w:r>
      <w:r>
        <w:rPr>
          <w:rStyle w:val="StyleUnderline"/>
        </w:rPr>
        <w:t xml:space="preserve"> the </w:t>
      </w:r>
      <w:r>
        <w:rPr>
          <w:rStyle w:val="StyleUnderline"/>
          <w:highlight w:val="yellow"/>
        </w:rPr>
        <w:t xml:space="preserve">regional antagonists would consider the use </w:t>
      </w:r>
      <w:r>
        <w:rPr>
          <w:rStyle w:val="Emphasis"/>
          <w:highlight w:val="yellow"/>
        </w:rPr>
        <w:t xml:space="preserve">of chemical, biological, or nuclear </w:t>
      </w:r>
      <w:proofErr w:type="spellStart"/>
      <w:r>
        <w:rPr>
          <w:rStyle w:val="Emphasis"/>
          <w:highlight w:val="yellow"/>
        </w:rPr>
        <w:t>weapons</w:t>
      </w:r>
      <w:r>
        <w:rPr>
          <w:sz w:val="16"/>
        </w:rPr>
        <w:t>.</w:t>
      </w:r>
      <w:r>
        <w:rPr>
          <w:rStyle w:val="StyleUnderline"/>
          <w:highlight w:val="yellow"/>
        </w:rPr>
        <w:t>It</w:t>
      </w:r>
      <w:proofErr w:type="spellEnd"/>
      <w:r>
        <w:rPr>
          <w:rStyle w:val="StyleUnderline"/>
          <w:highlight w:val="yellow"/>
        </w:rPr>
        <w:t xml:space="preserve"> would be a mistake to believe the nuclear taboo can</w:t>
      </w:r>
      <w:r>
        <w:rPr>
          <w:rStyle w:val="StyleUnderline"/>
        </w:rPr>
        <w:t xml:space="preserve"> somehow magically </w:t>
      </w:r>
      <w:r>
        <w:rPr>
          <w:rStyle w:val="StyleUnderline"/>
          <w:highlight w:val="yellow"/>
        </w:rPr>
        <w:t xml:space="preserve">keep </w:t>
      </w:r>
      <w:r>
        <w:rPr>
          <w:rStyle w:val="StyleUnderline"/>
        </w:rPr>
        <w:t xml:space="preserve">nuclear </w:t>
      </w:r>
      <w:r>
        <w:rPr>
          <w:rStyle w:val="StyleUnderline"/>
          <w:highlight w:val="yellow"/>
        </w:rPr>
        <w:t xml:space="preserve">weapons from being used </w:t>
      </w:r>
      <w:r>
        <w:rPr>
          <w:rStyle w:val="StyleUnderline"/>
        </w:rPr>
        <w:t xml:space="preserve">in the context of an unstable strategic framework. Systemic </w:t>
      </w:r>
      <w:r>
        <w:rPr>
          <w:rStyle w:val="StyleUnderline"/>
          <w:highlight w:val="yellow"/>
        </w:rPr>
        <w:t>asymmetries</w:t>
      </w:r>
      <w:r>
        <w:rPr>
          <w:rStyle w:val="StyleUnderline"/>
        </w:rPr>
        <w:t xml:space="preserve"> between actors in fact suggest a certain </w:t>
      </w:r>
      <w:r>
        <w:rPr>
          <w:rStyle w:val="StyleUnderline"/>
          <w:highlight w:val="yellow"/>
        </w:rPr>
        <w:t>increase in the probability of war</w:t>
      </w:r>
      <w:r>
        <w:rPr>
          <w:rStyle w:val="StyleUnderline"/>
        </w:rPr>
        <w:t xml:space="preserve">—a war in which </w:t>
      </w:r>
      <w:r>
        <w:rPr>
          <w:rStyle w:val="StyleUnderline"/>
          <w:highlight w:val="yellow"/>
        </w:rPr>
        <w:t>escalation could happen quickly</w:t>
      </w:r>
      <w:r>
        <w:rPr>
          <w:rStyle w:val="StyleUnderline"/>
        </w:rPr>
        <w:t xml:space="preserve"> and from a variety of participants. Once such a war starts, events would likely develop a momentum all their own and decision-making would consequently be shaped in unpredictable ways</w:t>
      </w:r>
      <w:r>
        <w:rPr>
          <w:sz w:val="16"/>
        </w:rPr>
        <w:t xml:space="preserve">. The international community must take this possibility seriously, and muster every tool at its disposal to prevent </w:t>
      </w:r>
      <w:r>
        <w:rPr>
          <w:rStyle w:val="StyleUnderline"/>
          <w:highlight w:val="yellow"/>
        </w:rPr>
        <w:t>such an outcome</w:t>
      </w:r>
      <w:r>
        <w:rPr>
          <w:sz w:val="16"/>
        </w:rPr>
        <w:t xml:space="preserve">, which </w:t>
      </w:r>
      <w:r>
        <w:rPr>
          <w:rStyle w:val="StyleUnderline"/>
          <w:highlight w:val="yellow"/>
        </w:rPr>
        <w:t>would be a</w:t>
      </w:r>
      <w:r>
        <w:rPr>
          <w:rStyle w:val="StyleUnderline"/>
        </w:rPr>
        <w:t xml:space="preserve">n unprecedented disaster for the peoples of the region, with substantial </w:t>
      </w:r>
      <w:r>
        <w:rPr>
          <w:rStyle w:val="StyleUnderline"/>
          <w:highlight w:val="yellow"/>
        </w:rPr>
        <w:t xml:space="preserve">risk for the </w:t>
      </w:r>
      <w:r>
        <w:rPr>
          <w:rStyle w:val="Emphasis"/>
          <w:highlight w:val="yellow"/>
        </w:rPr>
        <w:t>entire world</w:t>
      </w:r>
      <w:r>
        <w:rPr>
          <w:sz w:val="16"/>
        </w:rPr>
        <w:t>.</w:t>
      </w:r>
    </w:p>
    <w:p w:rsidR="0032249F" w:rsidRDefault="0032249F" w:rsidP="0032249F">
      <w:pPr>
        <w:rPr>
          <w:sz w:val="16"/>
        </w:rPr>
      </w:pPr>
    </w:p>
    <w:p w:rsidR="0032249F" w:rsidRDefault="0032249F" w:rsidP="0032249F">
      <w:pPr>
        <w:pStyle w:val="Heading3"/>
      </w:pPr>
      <w:r>
        <w:t xml:space="preserve">A2 No US/Iran War </w:t>
      </w:r>
    </w:p>
    <w:p w:rsidR="0032249F" w:rsidRPr="00E7322C" w:rsidRDefault="0032249F" w:rsidP="0032249F">
      <w:pPr>
        <w:pStyle w:val="Heading4"/>
      </w:pPr>
      <w:r>
        <w:t>Risk of war is high now AND it would be globally destructive – only reinvigorated diplomacy can solve</w:t>
      </w:r>
    </w:p>
    <w:p w:rsidR="0032249F" w:rsidRPr="00326DC5" w:rsidRDefault="0032249F" w:rsidP="0032249F">
      <w:r w:rsidRPr="00E7322C">
        <w:rPr>
          <w:rStyle w:val="Style13ptBold"/>
        </w:rPr>
        <w:t>Roblin 7/22/19</w:t>
      </w:r>
      <w:r w:rsidRPr="00326DC5">
        <w:t xml:space="preserve"> (Sebastien, master’s degree in conflict resolution from Georgetown University and served as a university instructor for the Peace Corps in China, "Why America </w:t>
      </w:r>
      <w:proofErr w:type="gramStart"/>
      <w:r w:rsidRPr="00326DC5">
        <w:t>and  Iran</w:t>
      </w:r>
      <w:proofErr w:type="gramEnd"/>
      <w:r w:rsidRPr="00326DC5">
        <w:t xml:space="preserve"> Came Within Minutes of War," https://nationalinterest.org/blog/buzz/why-america-and-iran-came-within-minutes-war-68362)</w:t>
      </w:r>
    </w:p>
    <w:p w:rsidR="0032249F" w:rsidRDefault="0032249F" w:rsidP="0032249F">
      <w:pPr>
        <w:rPr>
          <w:sz w:val="16"/>
        </w:rPr>
      </w:pPr>
      <w:r w:rsidRPr="00326DC5">
        <w:rPr>
          <w:sz w:val="16"/>
        </w:rPr>
        <w:t xml:space="preserve">By most accounts, </w:t>
      </w:r>
      <w:r w:rsidRPr="00326DC5">
        <w:rPr>
          <w:rStyle w:val="StyleUnderline"/>
        </w:rPr>
        <w:t xml:space="preserve">the United States and Iran </w:t>
      </w:r>
      <w:r w:rsidRPr="00D67D0A">
        <w:rPr>
          <w:rStyle w:val="Emphasis"/>
        </w:rPr>
        <w:t>came within minutes</w:t>
      </w:r>
      <w:r w:rsidRPr="00326DC5">
        <w:rPr>
          <w:rStyle w:val="StyleUnderline"/>
        </w:rPr>
        <w:t xml:space="preserve"> of armed conflict with each other on June 20, 2019</w:t>
      </w:r>
      <w:r w:rsidRPr="00326DC5">
        <w:rPr>
          <w:sz w:val="16"/>
        </w:rPr>
        <w:t xml:space="preserve">. Around 4:30 AM that morning, a U.S. Navy RQ-4N Global Hawk spy drone flying a routine circuit over international airspace in the Persian Gulf was shot down by an Iranian </w:t>
      </w:r>
      <w:proofErr w:type="spellStart"/>
      <w:r w:rsidRPr="00326DC5">
        <w:rPr>
          <w:sz w:val="16"/>
        </w:rPr>
        <w:t>Ra’ad</w:t>
      </w:r>
      <w:proofErr w:type="spellEnd"/>
      <w:r w:rsidRPr="00326DC5">
        <w:rPr>
          <w:sz w:val="16"/>
        </w:rPr>
        <w:t xml:space="preserve"> surface-to-air missile system. Later that day, </w:t>
      </w:r>
      <w:r w:rsidRPr="00326DC5">
        <w:rPr>
          <w:rStyle w:val="StyleUnderline"/>
        </w:rPr>
        <w:t>U.S. forces were ostensibly “ten minutes” away from striking three Iranian bases</w:t>
      </w:r>
      <w:r w:rsidRPr="00326DC5">
        <w:rPr>
          <w:sz w:val="16"/>
        </w:rPr>
        <w:t xml:space="preserve"> likely with air- and sea-launched missiles when President Donald Trump changed his mind and canceled the attack. He later cited concerns that killing an estimated 150 Iranians over the loss of an unmanned drone was a disproportionate response. Since the Trump administration unilaterally withdrew from a nuclear deal with Iran in May 2018, it has waged a “maximum pressure campaign” on Tehran through economic sanctions. Iran had been complying with the JCPOA nuclear deal, which sharply restricted its nuclear technologies and opened sites to foreign inspectors in exchange for allowing Western companies access to the Iranian market. However, the deal’s critics complained the JCPOA did not regulate Iran’s rapidly improving ballistic missile capabilities nor address Iran’s involvement in the civil wars in Syria and Yemen, and support for Hezbollah. For one year, Tehran continued adhering to the JCPOA. However, </w:t>
      </w:r>
      <w:r w:rsidRPr="00326DC5">
        <w:rPr>
          <w:rStyle w:val="StyleUnderline"/>
        </w:rPr>
        <w:t>the destabilizing effects of the new sanctions proved intolerable</w:t>
      </w:r>
      <w:r w:rsidRPr="00326DC5">
        <w:rPr>
          <w:sz w:val="16"/>
        </w:rPr>
        <w:t>. Iran’s oil exports have diminished to one-fifth their previous level, from 2.5 million barrels per day to 500,000. The sanctions also scared away most European investment, even though European signatories to the nuclear deal still adhere to the JCPOA. This has resulted in a devastating recession, with Iran’s economy shrinking 4-6 percent and Iranian citizens being affected by 40-60 percent inflation, and unemployment projected to rise from 12 to 26 percent. But though the sanctions imposed by Washington inflicted the intended damage</w:t>
      </w:r>
      <w:r w:rsidRPr="00326DC5">
        <w:rPr>
          <w:rStyle w:val="StyleUnderline"/>
        </w:rPr>
        <w:t>, they succeeded only in angering, not cowing, Iran’s leaders</w:t>
      </w:r>
      <w:r w:rsidRPr="00326DC5">
        <w:rPr>
          <w:sz w:val="16"/>
        </w:rPr>
        <w:t xml:space="preserve">. Just as the United </w:t>
      </w:r>
      <w:proofErr w:type="spellStart"/>
      <w:r w:rsidRPr="00326DC5">
        <w:rPr>
          <w:sz w:val="16"/>
        </w:rPr>
        <w:t>States’s</w:t>
      </w:r>
      <w:proofErr w:type="spellEnd"/>
      <w:r w:rsidRPr="00326DC5">
        <w:rPr>
          <w:sz w:val="16"/>
        </w:rPr>
        <w:t xml:space="preserve"> stark political divisions arguably were decisive in Trump’s withdrawal from the Obama-era JCPOA, Iran’s competing power centers were divided over the agreement. Those supporting limited compromises with West have been made to look foolish, giving ammunition to the hardline religious factions and their Revolutionary Guard Corps paramilitaries. Thus, </w:t>
      </w:r>
      <w:r w:rsidRPr="00326DC5">
        <w:rPr>
          <w:rStyle w:val="StyleUnderline"/>
        </w:rPr>
        <w:t>Tehran is now retaliating with a “maximum pressure” campaign of its own</w:t>
      </w:r>
      <w:r w:rsidRPr="00326DC5">
        <w:rPr>
          <w:sz w:val="16"/>
        </w:rPr>
        <w:t xml:space="preserve">. Iran cannot use sanctions to punish America, but </w:t>
      </w:r>
      <w:r w:rsidRPr="00326DC5">
        <w:rPr>
          <w:rStyle w:val="StyleUnderline"/>
        </w:rPr>
        <w:t>it can inflict economic pain by threatening</w:t>
      </w:r>
      <w:r w:rsidRPr="00326DC5">
        <w:rPr>
          <w:sz w:val="16"/>
        </w:rPr>
        <w:t xml:space="preserve"> the </w:t>
      </w:r>
      <w:r w:rsidRPr="00326DC5">
        <w:rPr>
          <w:rStyle w:val="Emphasis"/>
        </w:rPr>
        <w:t>valuable shipping lanes</w:t>
      </w:r>
      <w:r w:rsidRPr="00326DC5">
        <w:rPr>
          <w:sz w:val="16"/>
        </w:rPr>
        <w:t xml:space="preserve"> running from Persian Gulf ports, through the straits of Hormuz, and into the Gulf of Oman. During the Cold War, Soviet premier Nikita </w:t>
      </w:r>
      <w:proofErr w:type="spellStart"/>
      <w:r w:rsidRPr="00326DC5">
        <w:rPr>
          <w:sz w:val="16"/>
        </w:rPr>
        <w:t>Kruschev</w:t>
      </w:r>
      <w:proofErr w:type="spellEnd"/>
      <w:r w:rsidRPr="00326DC5">
        <w:rPr>
          <w:sz w:val="16"/>
        </w:rPr>
        <w:t xml:space="preserve"> famously said “[West] Berlin is the testicle of the West. When I want the West to scream, I squeeze on Berlin.” The Persian Gulf is Iran’s West Berlin. </w:t>
      </w:r>
      <w:proofErr w:type="gramStart"/>
      <w:r w:rsidRPr="00326DC5">
        <w:rPr>
          <w:sz w:val="16"/>
        </w:rPr>
        <w:t>One-third of all the world’s oil passes through Hormuz.</w:t>
      </w:r>
      <w:proofErr w:type="gramEnd"/>
      <w:r w:rsidRPr="00326DC5">
        <w:rPr>
          <w:sz w:val="16"/>
        </w:rPr>
        <w:t xml:space="preserve"> Both the Gulf and the Straits are quite narrow—only twenty-one miles at the latter’s narrowest point—and shallow, with only one or two viable transit lanes through which large tankers can pass at parts. The north-eastern half of the Gulf coast is Iranian territory, meaning Iranian units can stage fast boats and long-range missile batteries for attacks at any point along that roughly 1,000-mile coastline. </w:t>
      </w:r>
      <w:r w:rsidRPr="00326DC5">
        <w:rPr>
          <w:rStyle w:val="StyleUnderline"/>
        </w:rPr>
        <w:t>The Iranian Revolutionary Guard Corps Navy has trained to launch hit-and-run attacks on both military and commercial shipping</w:t>
      </w:r>
      <w:r w:rsidRPr="00326DC5">
        <w:rPr>
          <w:sz w:val="16"/>
        </w:rPr>
        <w:t xml:space="preserve"> using swarms of fast, expendable motor boats, naval mines, and long-range anti-ship missiles. During the Iran-Iraq war, Iran also used oil platforms, islands and even converted tankers to stage forces for attacks. Iran’s regular (“</w:t>
      </w:r>
      <w:proofErr w:type="spellStart"/>
      <w:r w:rsidRPr="00326DC5">
        <w:rPr>
          <w:sz w:val="16"/>
        </w:rPr>
        <w:t>Artesh</w:t>
      </w:r>
      <w:proofErr w:type="spellEnd"/>
      <w:r w:rsidRPr="00326DC5">
        <w:rPr>
          <w:sz w:val="16"/>
        </w:rPr>
        <w:t xml:space="preserve">”) Navy includes over two dozen small mini-submarines and divers equipped with swimmer-delivery vehicles (SDVs) well suited to hiding in the noisy, shallow crags of the Gulf to launch surprise torpedo attacks or deploy mines in key shipping lanes. Consider, then, the sequence of events since May 2019. On May 12, four merchant ships anchored off the Gulf of Oman by the United Arab Emirates were sabotaged with limpet mines. Investigators noted the precision with which they were laid suggested elite combat divers. Then on June 13, another two tankers—the Norwegian Front Altair and the Japanese </w:t>
      </w:r>
      <w:proofErr w:type="spellStart"/>
      <w:r w:rsidRPr="00326DC5">
        <w:rPr>
          <w:sz w:val="16"/>
        </w:rPr>
        <w:t>Kokuka</w:t>
      </w:r>
      <w:proofErr w:type="spellEnd"/>
      <w:r w:rsidRPr="00326DC5">
        <w:rPr>
          <w:sz w:val="16"/>
        </w:rPr>
        <w:t xml:space="preserve"> Courageous—experienced fiery blasts within minutes of each other at 3 AM. Iranian vessels rescued most of their crews and fired a man-portable anti-aircraft missile (that missed) at a U.S. MQ-9 drone observing the scene. The crew of an IRGCN patrol boat was also filmed removing an unexploded limpet mine from the side of the </w:t>
      </w:r>
      <w:proofErr w:type="spellStart"/>
      <w:r w:rsidRPr="00326DC5">
        <w:rPr>
          <w:sz w:val="16"/>
        </w:rPr>
        <w:t>Kokuka</w:t>
      </w:r>
      <w:proofErr w:type="spellEnd"/>
      <w:r w:rsidRPr="00326DC5">
        <w:rPr>
          <w:sz w:val="16"/>
        </w:rPr>
        <w:t xml:space="preserve"> Courageous. Iran clearly had both the means (it’s specialized naval forces) and motive (retaliating against the maximum pressure campaign) for the attacks, the precise and nigh-simultaneous execution of which seem calculated to signal Iranian authorship, while maintaining a veneer of deniability for propaganda purposes. On June 17, Iranian President Hassan Rouhani announced Iran would recommence enriching higher-grade uranium in violation of the nuclear deal. Three days later, the Revolutionary Guard Corps shot down the U.S. Navy drone—possibly without Rouhani’s approval. Iranian and American accounts disagree as to whether the drone had violated Iranian airspace, but bear in mind the slow, conspicuous and expensive RQ-4 is not designed to overfly hostile airspace. </w:t>
      </w:r>
      <w:r w:rsidRPr="00326DC5">
        <w:rPr>
          <w:rStyle w:val="StyleUnderline"/>
        </w:rPr>
        <w:t>These acts are Tehran’s way of signaling it can and will retaliate</w:t>
      </w:r>
      <w:r w:rsidRPr="00326DC5">
        <w:rPr>
          <w:sz w:val="16"/>
        </w:rPr>
        <w:t xml:space="preserve"> if the United States maintains its economic vice. Iran couldn’t “win” </w:t>
      </w:r>
      <w:r w:rsidRPr="00D67D0A">
        <w:rPr>
          <w:rStyle w:val="StyleUnderline"/>
        </w:rPr>
        <w:t xml:space="preserve">a war </w:t>
      </w:r>
      <w:r w:rsidRPr="00326DC5">
        <w:rPr>
          <w:sz w:val="16"/>
        </w:rPr>
        <w:t xml:space="preserve">versus the United States—Iran’s annual defense budget costs roughly the same as a single U.S. aircraft carrier—but it </w:t>
      </w:r>
      <w:r w:rsidRPr="00D67D0A">
        <w:rPr>
          <w:rStyle w:val="Emphasis"/>
        </w:rPr>
        <w:t>could cause losses in amounting to tens or hundreds of billions of dollars in disrupted trade, and a terrible toll in human lives</w:t>
      </w:r>
      <w:r w:rsidRPr="00326DC5">
        <w:rPr>
          <w:sz w:val="16"/>
        </w:rPr>
        <w:t xml:space="preserve">, not just drones and damaged tanker hulls. Some anti-Iranian ideologues like National Security Advisor John Bolton, and like-minded national leaders in Israel and Saudi Arabia, have believed the high costs of a war are worth paying to suppress Iran’s nuclear research program. (Conveniently for America’s allies, that cost would be born foremost by the United States.) Those who see war with Iran as desirable and “winnable” may hope Iran’s escalation will “gift” America with a </w:t>
      </w:r>
      <w:proofErr w:type="spellStart"/>
      <w:r w:rsidRPr="00326DC5">
        <w:rPr>
          <w:sz w:val="16"/>
        </w:rPr>
        <w:t>causus</w:t>
      </w:r>
      <w:proofErr w:type="spellEnd"/>
      <w:r w:rsidRPr="00326DC5">
        <w:rPr>
          <w:sz w:val="16"/>
        </w:rPr>
        <w:t xml:space="preserve"> belli. But what would a U.S. “victory” in such a war even look like? The Pentagon certainly has no appetite for an invasion and occupation of Iran, which has twice the population of Iraq. </w:t>
      </w:r>
      <w:r w:rsidRPr="00326DC5">
        <w:rPr>
          <w:rStyle w:val="StyleUnderline"/>
        </w:rPr>
        <w:t>A prolonged air war</w:t>
      </w:r>
      <w:r w:rsidRPr="00326DC5">
        <w:rPr>
          <w:sz w:val="16"/>
        </w:rPr>
        <w:t>—the more likely outcome—</w:t>
      </w:r>
      <w:r w:rsidRPr="00D67D0A">
        <w:rPr>
          <w:rStyle w:val="Emphasis"/>
        </w:rPr>
        <w:t>could kill thousands</w:t>
      </w:r>
      <w:r w:rsidRPr="00326DC5">
        <w:rPr>
          <w:sz w:val="16"/>
        </w:rPr>
        <w:t xml:space="preserve">, and deplete stocks of expensive standoff-range missiles, </w:t>
      </w:r>
      <w:r w:rsidRPr="00326DC5">
        <w:rPr>
          <w:rStyle w:val="Emphasis"/>
        </w:rPr>
        <w:t>without necessarily succeeding at destroying Iran’s nuclear and ballistic missile technologies</w:t>
      </w:r>
      <w:r w:rsidRPr="00326DC5">
        <w:rPr>
          <w:sz w:val="16"/>
        </w:rPr>
        <w:t xml:space="preserve"> </w:t>
      </w:r>
      <w:r w:rsidRPr="00326DC5">
        <w:rPr>
          <w:rStyle w:val="StyleUnderline"/>
        </w:rPr>
        <w:t>in their hardened underground shelters</w:t>
      </w:r>
      <w:r w:rsidRPr="00326DC5">
        <w:rPr>
          <w:sz w:val="16"/>
        </w:rPr>
        <w:t xml:space="preserve">. Meanwhile, </w:t>
      </w:r>
      <w:r w:rsidRPr="00326DC5">
        <w:rPr>
          <w:rStyle w:val="StyleUnderline"/>
        </w:rPr>
        <w:t>Iran would retaliate with asymmetric warfare</w:t>
      </w:r>
      <w:r w:rsidRPr="00326DC5">
        <w:rPr>
          <w:sz w:val="16"/>
        </w:rPr>
        <w:t xml:space="preserve"> across the Persian Gulf, the Middle East and potentially beyond. </w:t>
      </w:r>
      <w:r w:rsidRPr="00326DC5">
        <w:rPr>
          <w:rStyle w:val="StyleUnderline"/>
        </w:rPr>
        <w:t>Nor could the United States necessarily control the duration of the war</w:t>
      </w:r>
      <w:r w:rsidRPr="00326DC5">
        <w:rPr>
          <w:sz w:val="16"/>
        </w:rPr>
        <w:t xml:space="preserve">. Remember, </w:t>
      </w:r>
      <w:r w:rsidRPr="00326DC5">
        <w:rPr>
          <w:rStyle w:val="StyleUnderline"/>
        </w:rPr>
        <w:t xml:space="preserve">Iran pressed on with the Iran-Iraq war for six more bloody years after it had mostly expelled invading Iraqi troops. </w:t>
      </w:r>
      <w:r w:rsidRPr="00326DC5">
        <w:rPr>
          <w:sz w:val="16"/>
        </w:rPr>
        <w:t xml:space="preserve">Washington instinctively wishes to punish Iran so as not to reward its aggressive tactics. For example, after canceling the air strikes, the Trump ordered a </w:t>
      </w:r>
      <w:proofErr w:type="spellStart"/>
      <w:r w:rsidRPr="00326DC5">
        <w:rPr>
          <w:sz w:val="16"/>
        </w:rPr>
        <w:t>cyber attack</w:t>
      </w:r>
      <w:proofErr w:type="spellEnd"/>
      <w:r w:rsidRPr="00326DC5">
        <w:rPr>
          <w:sz w:val="16"/>
        </w:rPr>
        <w:t xml:space="preserve"> on Iran’s missile systems, and on June 24 placed new sanctions on Supreme Leader Ali </w:t>
      </w:r>
      <w:proofErr w:type="spellStart"/>
      <w:r w:rsidRPr="00326DC5">
        <w:rPr>
          <w:sz w:val="16"/>
        </w:rPr>
        <w:t>Khameini</w:t>
      </w:r>
      <w:proofErr w:type="spellEnd"/>
      <w:r w:rsidRPr="00326DC5">
        <w:rPr>
          <w:sz w:val="16"/>
        </w:rPr>
        <w:t xml:space="preserve">. Rouhani responded by describing Trump as “mentally retarded” and announced plans to abrogate additional provisions of the JCPOA, while his foreign minister stated this marked “the permanent closure of the path of diplomacy.” </w:t>
      </w:r>
      <w:r w:rsidRPr="00326DC5">
        <w:rPr>
          <w:rStyle w:val="StyleUnderline"/>
        </w:rPr>
        <w:t>Trying to one-up the Iranians in tit-for-tat aggravations</w:t>
      </w:r>
      <w:r w:rsidRPr="00326DC5">
        <w:rPr>
          <w:sz w:val="16"/>
        </w:rPr>
        <w:t xml:space="preserve">—one </w:t>
      </w:r>
      <w:proofErr w:type="spellStart"/>
      <w:r w:rsidRPr="00326DC5">
        <w:rPr>
          <w:sz w:val="16"/>
        </w:rPr>
        <w:t>cyber attack</w:t>
      </w:r>
      <w:proofErr w:type="spellEnd"/>
      <w:r w:rsidRPr="00326DC5">
        <w:rPr>
          <w:sz w:val="16"/>
        </w:rPr>
        <w:t>, downed drone, imposed sanction and broken treaty obligation at time—</w:t>
      </w:r>
      <w:r w:rsidRPr="00326DC5">
        <w:rPr>
          <w:rStyle w:val="Emphasis"/>
        </w:rPr>
        <w:t>is a losing game</w:t>
      </w:r>
      <w:r w:rsidRPr="00326DC5">
        <w:rPr>
          <w:sz w:val="16"/>
        </w:rPr>
        <w:t xml:space="preserve">. </w:t>
      </w:r>
      <w:r w:rsidRPr="00326DC5">
        <w:rPr>
          <w:rStyle w:val="StyleUnderline"/>
        </w:rPr>
        <w:t>Tehran is simply unlikely to respond constructively to threats of “obliteration</w:t>
      </w:r>
      <w:r w:rsidRPr="00326DC5">
        <w:rPr>
          <w:sz w:val="16"/>
        </w:rPr>
        <w:t xml:space="preserve">.” </w:t>
      </w:r>
      <w:r w:rsidRPr="00326DC5">
        <w:rPr>
          <w:rStyle w:val="Emphasis"/>
        </w:rPr>
        <w:t>If America wants Iran to change its behavior, it will have to re-establish ruptured lines of communication and re-create genuine incentives for diplomacy</w:t>
      </w:r>
      <w:r w:rsidRPr="00326DC5">
        <w:rPr>
          <w:sz w:val="16"/>
        </w:rPr>
        <w:t xml:space="preserve">, </w:t>
      </w:r>
      <w:r w:rsidRPr="00326DC5">
        <w:rPr>
          <w:rStyle w:val="StyleUnderline"/>
        </w:rPr>
        <w:t>rather than leading with threats</w:t>
      </w:r>
      <w:r w:rsidRPr="00326DC5">
        <w:rPr>
          <w:sz w:val="16"/>
        </w:rPr>
        <w:t xml:space="preserve"> of war and crushing sanctions. After all, the danger of devastating and messy regional war already underpins Iran’s own deterrence-based security strategy in the Persian Gulf—and </w:t>
      </w:r>
      <w:r w:rsidRPr="00326DC5">
        <w:rPr>
          <w:rStyle w:val="Emphasis"/>
        </w:rPr>
        <w:t>games of chicken where neither side de-escalates end badly for everyone</w:t>
      </w:r>
      <w:r w:rsidRPr="00326DC5">
        <w:rPr>
          <w:sz w:val="16"/>
        </w:rPr>
        <w:t xml:space="preserve"> involved.</w:t>
      </w:r>
    </w:p>
    <w:p w:rsidR="0032249F" w:rsidRPr="00326DC5" w:rsidRDefault="0032249F" w:rsidP="0032249F">
      <w:pPr>
        <w:pStyle w:val="Heading4"/>
      </w:pPr>
      <w:r>
        <w:t xml:space="preserve">High risk of US/Iran war – substantial risk of </w:t>
      </w:r>
      <w:proofErr w:type="gramStart"/>
      <w:r>
        <w:t>escalation  via</w:t>
      </w:r>
      <w:proofErr w:type="gramEnd"/>
      <w:r>
        <w:t xml:space="preserve"> miscalculation</w:t>
      </w:r>
    </w:p>
    <w:p w:rsidR="0032249F" w:rsidRPr="00326DC5" w:rsidRDefault="0032249F" w:rsidP="0032249F">
      <w:proofErr w:type="spellStart"/>
      <w:r w:rsidRPr="00E7322C">
        <w:rPr>
          <w:rStyle w:val="Style13ptBold"/>
        </w:rPr>
        <w:t>Giglio</w:t>
      </w:r>
      <w:proofErr w:type="spellEnd"/>
      <w:r w:rsidRPr="00E7322C">
        <w:rPr>
          <w:rStyle w:val="Style13ptBold"/>
        </w:rPr>
        <w:t xml:space="preserve"> 7/23/19</w:t>
      </w:r>
      <w:r w:rsidRPr="00326DC5">
        <w:t xml:space="preserve"> (Mike, staff writer covering intelligence and national security @ the Atlantic, "Iran Is Acting </w:t>
      </w:r>
      <w:proofErr w:type="gramStart"/>
      <w:r w:rsidRPr="00326DC5">
        <w:t>Like</w:t>
      </w:r>
      <w:proofErr w:type="gramEnd"/>
      <w:r w:rsidRPr="00326DC5">
        <w:t xml:space="preserve"> the International Villain of Trump’s Prophecy," https://www.theatlantic.com/politics/archive/2019/07/dangers-multiply-us-iran-standoff/594505/)</w:t>
      </w:r>
    </w:p>
    <w:p w:rsidR="0032249F" w:rsidRPr="0055397D" w:rsidRDefault="0032249F" w:rsidP="0032249F">
      <w:pPr>
        <w:rPr>
          <w:sz w:val="16"/>
        </w:rPr>
      </w:pPr>
      <w:r w:rsidRPr="0055397D">
        <w:rPr>
          <w:rStyle w:val="StyleUnderline"/>
        </w:rPr>
        <w:t>The confusion over the explosion—and the fact that such an obscure event came into such intense focus</w:t>
      </w:r>
      <w:r w:rsidRPr="0055397D">
        <w:rPr>
          <w:sz w:val="16"/>
        </w:rPr>
        <w:t xml:space="preserve"> in the first place—</w:t>
      </w:r>
      <w:r w:rsidRPr="0055397D">
        <w:rPr>
          <w:rStyle w:val="StyleUnderline"/>
        </w:rPr>
        <w:t>underlines the unease now gripping the region.</w:t>
      </w:r>
      <w:r w:rsidRPr="0055397D">
        <w:rPr>
          <w:sz w:val="16"/>
        </w:rPr>
        <w:t xml:space="preserve"> </w:t>
      </w:r>
      <w:r w:rsidRPr="0055397D">
        <w:rPr>
          <w:rStyle w:val="Emphasis"/>
        </w:rPr>
        <w:t>A tangled web of actors and incidents</w:t>
      </w:r>
      <w:r w:rsidRPr="0055397D">
        <w:rPr>
          <w:sz w:val="16"/>
        </w:rPr>
        <w:t xml:space="preserve">, from Iranian proxies in Iraq to the seizure of oil tankers and destruction of military drones in the Persian Gulf, </w:t>
      </w:r>
      <w:r w:rsidRPr="0055397D">
        <w:rPr>
          <w:rStyle w:val="Emphasis"/>
        </w:rPr>
        <w:t>now holds the potential for the next escalation</w:t>
      </w:r>
      <w:r w:rsidRPr="0055397D">
        <w:rPr>
          <w:sz w:val="16"/>
        </w:rPr>
        <w:t>. It might even be sparked by an ISIS militant flying a drone overnight, the artificial intelligence running a drone-jamming system aboard a U.S. warship, or a random fire.</w:t>
      </w:r>
    </w:p>
    <w:p w:rsidR="00E7322C" w:rsidRDefault="00E7322C" w:rsidP="00E7322C">
      <w:pPr>
        <w:pStyle w:val="Heading3"/>
      </w:pPr>
      <w:r w:rsidRPr="00E7322C">
        <w:t>A2 Trump Will Sabotage</w:t>
      </w:r>
    </w:p>
    <w:p w:rsidR="00E7322C" w:rsidRPr="00E7322C" w:rsidRDefault="00E7322C" w:rsidP="00E7322C">
      <w:pPr>
        <w:pStyle w:val="Heading4"/>
      </w:pPr>
      <w:r>
        <w:t xml:space="preserve">The </w:t>
      </w:r>
      <w:proofErr w:type="spellStart"/>
      <w:r>
        <w:t>aff</w:t>
      </w:r>
      <w:proofErr w:type="spellEnd"/>
      <w:r>
        <w:t xml:space="preserve"> is a face-saving fix for Trump post Iran deal </w:t>
      </w:r>
    </w:p>
    <w:p w:rsidR="00734E6A" w:rsidRDefault="00734E6A" w:rsidP="00734E6A">
      <w:proofErr w:type="spellStart"/>
      <w:r>
        <w:t>Sankaran</w:t>
      </w:r>
      <w:proofErr w:type="spellEnd"/>
      <w:r>
        <w:t xml:space="preserve"> and Fetter 18 (</w:t>
      </w:r>
      <w:proofErr w:type="spellStart"/>
      <w:r>
        <w:t>Jaganath</w:t>
      </w:r>
      <w:proofErr w:type="spellEnd"/>
      <w:r>
        <w:t xml:space="preserve"> and Steve, assistant research professor and professor at the University of Maryland School of Public Policy and a research associate at the school’s Center for International and Security Studies at Maryland, "A Path to Reducing Iran’s Missile Threat and Reconfiguring U.S. Missile Defenses," July/Aug, https://www.armscontrol.org/act/2018-07/features/path-reducing-irans-missile-threat-reconfiguring-us-missile-defenses)</w:t>
      </w:r>
    </w:p>
    <w:p w:rsidR="00734E6A" w:rsidRPr="00E7322C" w:rsidRDefault="00734E6A" w:rsidP="00734E6A">
      <w:pPr>
        <w:rPr>
          <w:sz w:val="16"/>
        </w:rPr>
      </w:pPr>
      <w:r w:rsidRPr="00734E6A">
        <w:rPr>
          <w:rStyle w:val="StyleUnderline"/>
        </w:rPr>
        <w:t>The possibility of a new arrangement with Iran will depend on a face-saving fix for Trump that addresses his concerns</w:t>
      </w:r>
      <w:r w:rsidRPr="00E7322C">
        <w:rPr>
          <w:sz w:val="16"/>
        </w:rPr>
        <w:t xml:space="preserve"> about the current deal, </w:t>
      </w:r>
      <w:r w:rsidRPr="00734E6A">
        <w:rPr>
          <w:rStyle w:val="Emphasis"/>
        </w:rPr>
        <w:t>including the issue of Iran’s missile program.</w:t>
      </w:r>
      <w:r w:rsidRPr="00E7322C">
        <w:rPr>
          <w:sz w:val="16"/>
        </w:rPr>
        <w:t xml:space="preserve">22 </w:t>
      </w:r>
      <w:proofErr w:type="gramStart"/>
      <w:r w:rsidRPr="00734E6A">
        <w:rPr>
          <w:rStyle w:val="StyleUnderline"/>
        </w:rPr>
        <w:t>An</w:t>
      </w:r>
      <w:proofErr w:type="gramEnd"/>
      <w:r w:rsidRPr="00734E6A">
        <w:rPr>
          <w:rStyle w:val="StyleUnderline"/>
        </w:rPr>
        <w:t xml:space="preserve"> agreement to restrict Iran’s missile program</w:t>
      </w:r>
      <w:r w:rsidRPr="00E7322C">
        <w:rPr>
          <w:sz w:val="16"/>
        </w:rPr>
        <w:t xml:space="preserve"> to those having ranges of less than 2,000 kilometers </w:t>
      </w:r>
      <w:r w:rsidRPr="00734E6A">
        <w:rPr>
          <w:rStyle w:val="Emphasis"/>
        </w:rPr>
        <w:t>might be part of such a fix</w:t>
      </w:r>
      <w:r w:rsidRPr="00E7322C">
        <w:rPr>
          <w:sz w:val="16"/>
        </w:rPr>
        <w:t>.</w:t>
      </w:r>
    </w:p>
    <w:p w:rsidR="00EE17CA" w:rsidRDefault="00573178" w:rsidP="00EE17CA">
      <w:pPr>
        <w:pStyle w:val="Heading3"/>
      </w:pPr>
      <w:r>
        <w:t>European Missile Defense Impact/Add-On - 1ac/2ac</w:t>
      </w:r>
    </w:p>
    <w:p w:rsidR="00006579" w:rsidRPr="00006579" w:rsidRDefault="00006579" w:rsidP="00006579">
      <w:pPr>
        <w:pStyle w:val="Heading4"/>
      </w:pPr>
      <w:r>
        <w:t>Formalized limits on Iranian ballistic missile developments means the US doesn’t deploy missile defenses in Europe – eliminates the need for Russia to deploy new nuclear weapons systems</w:t>
      </w:r>
    </w:p>
    <w:p w:rsidR="00EE17CA" w:rsidRDefault="00EE17CA" w:rsidP="00EE17CA">
      <w:proofErr w:type="spellStart"/>
      <w:r w:rsidRPr="00006579">
        <w:rPr>
          <w:rStyle w:val="Style13ptBold"/>
        </w:rPr>
        <w:t>Sankaran</w:t>
      </w:r>
      <w:proofErr w:type="spellEnd"/>
      <w:r w:rsidRPr="00006579">
        <w:rPr>
          <w:rStyle w:val="Style13ptBold"/>
        </w:rPr>
        <w:t xml:space="preserve"> and Fetter 18</w:t>
      </w:r>
      <w:r>
        <w:t xml:space="preserve"> (</w:t>
      </w:r>
      <w:proofErr w:type="spellStart"/>
      <w:r>
        <w:t>Jaganath</w:t>
      </w:r>
      <w:proofErr w:type="spellEnd"/>
      <w:r>
        <w:t xml:space="preserve"> and Steve, assistant research professor and professor at the University of Maryland School of Public Policy and a research associate at the school’s Center for International and Security Studies at Maryland, "A Path to Reducing Iran’s Missile Threat and Reconfiguring U.S. Missile Defenses," July/Aug, https://www.armscontrol.org/act/2018-07/features/path-reducing-irans-missile-threat-reconfiguring-us-missile-defenses)</w:t>
      </w:r>
    </w:p>
    <w:p w:rsidR="00EE17CA" w:rsidRDefault="00EE17CA" w:rsidP="00EE17CA">
      <w:pPr>
        <w:rPr>
          <w:sz w:val="16"/>
        </w:rPr>
      </w:pPr>
      <w:r w:rsidRPr="00CB4E2B">
        <w:rPr>
          <w:rStyle w:val="StyleUnderline"/>
        </w:rPr>
        <w:t>Iran</w:t>
      </w:r>
      <w:r w:rsidRPr="00CB4E2B">
        <w:rPr>
          <w:sz w:val="16"/>
        </w:rPr>
        <w:t xml:space="preserve">, as it girds for renewed U.S. sanctions, </w:t>
      </w:r>
      <w:r w:rsidRPr="00CB4E2B">
        <w:rPr>
          <w:rStyle w:val="StyleUnderline"/>
        </w:rPr>
        <w:t>has been cool, even hostile, to the idea of a new arrangement</w:t>
      </w:r>
      <w:r w:rsidRPr="00CB4E2B">
        <w:rPr>
          <w:sz w:val="16"/>
        </w:rPr>
        <w:t xml:space="preserve"> that imposes restrictions beyond those of the JCPOA. </w:t>
      </w:r>
      <w:r w:rsidRPr="00CB4E2B">
        <w:rPr>
          <w:rStyle w:val="Emphasis"/>
        </w:rPr>
        <w:t>Such posturing,</w:t>
      </w:r>
      <w:r w:rsidRPr="00CB4E2B">
        <w:rPr>
          <w:sz w:val="16"/>
        </w:rPr>
        <w:t xml:space="preserve"> however, </w:t>
      </w:r>
      <w:r w:rsidRPr="00CB4E2B">
        <w:rPr>
          <w:rStyle w:val="Emphasis"/>
        </w:rPr>
        <w:t>may be for bargaining purposes rather than a definitive refusal to engage in negotiations</w:t>
      </w:r>
      <w:r w:rsidRPr="00CB4E2B">
        <w:rPr>
          <w:sz w:val="16"/>
        </w:rPr>
        <w:t xml:space="preserve">. In September 2017, Iranian Foreign Minister Mohammad </w:t>
      </w:r>
      <w:proofErr w:type="spellStart"/>
      <w:r w:rsidRPr="00CB4E2B">
        <w:rPr>
          <w:sz w:val="16"/>
        </w:rPr>
        <w:t>Javad</w:t>
      </w:r>
      <w:proofErr w:type="spellEnd"/>
      <w:r w:rsidRPr="00CB4E2B">
        <w:rPr>
          <w:sz w:val="16"/>
        </w:rPr>
        <w:t xml:space="preserve"> </w:t>
      </w:r>
      <w:proofErr w:type="spellStart"/>
      <w:r w:rsidRPr="00CB4E2B">
        <w:rPr>
          <w:sz w:val="16"/>
        </w:rPr>
        <w:t>Zarif</w:t>
      </w:r>
      <w:proofErr w:type="spellEnd"/>
      <w:r w:rsidRPr="00CB4E2B">
        <w:rPr>
          <w:sz w:val="16"/>
        </w:rPr>
        <w:t xml:space="preserve"> argued that if the United States “want[s] to have an addendum, there has to be an addendum on everything,” indicating the possibility of accepting restrictions beyond the JCPOA if proper economic incentives are provided.3 </w:t>
      </w:r>
      <w:r w:rsidRPr="00CB4E2B">
        <w:rPr>
          <w:rStyle w:val="StyleUnderline"/>
        </w:rPr>
        <w:t>One prospective topic for negotiations is ballistic missiles</w:t>
      </w:r>
      <w:r w:rsidRPr="00CB4E2B">
        <w:rPr>
          <w:sz w:val="16"/>
        </w:rPr>
        <w:t xml:space="preserve">. </w:t>
      </w:r>
      <w:r w:rsidRPr="00CB4E2B">
        <w:rPr>
          <w:rStyle w:val="StyleUnderline"/>
        </w:rPr>
        <w:t>Iranian leaders have recently pledged to limit the range of their missiles to 2,000 kilometers</w:t>
      </w:r>
      <w:r w:rsidRPr="00CB4E2B">
        <w:rPr>
          <w:sz w:val="16"/>
        </w:rPr>
        <w:t xml:space="preserve">, asserting that their primary national security threats </w:t>
      </w:r>
      <w:proofErr w:type="gramStart"/>
      <w:r w:rsidRPr="00CB4E2B">
        <w:rPr>
          <w:sz w:val="16"/>
        </w:rPr>
        <w:t>lie</w:t>
      </w:r>
      <w:proofErr w:type="gramEnd"/>
      <w:r w:rsidRPr="00CB4E2B">
        <w:rPr>
          <w:sz w:val="16"/>
        </w:rPr>
        <w:t xml:space="preserve"> within that range.4 </w:t>
      </w:r>
      <w:r w:rsidRPr="00CB4E2B">
        <w:rPr>
          <w:rStyle w:val="StyleUnderline"/>
        </w:rPr>
        <w:t xml:space="preserve">A new agreement that </w:t>
      </w:r>
      <w:r w:rsidRPr="00006579">
        <w:rPr>
          <w:rStyle w:val="Emphasis"/>
        </w:rPr>
        <w:t>formalizes this restraint,</w:t>
      </w:r>
      <w:r w:rsidRPr="00CB4E2B">
        <w:rPr>
          <w:rStyle w:val="StyleUnderline"/>
        </w:rPr>
        <w:t xml:space="preserve"> </w:t>
      </w:r>
      <w:r w:rsidRPr="00CB4E2B">
        <w:rPr>
          <w:sz w:val="16"/>
        </w:rPr>
        <w:t xml:space="preserve">along with further restrictions on Iran’s nuclear activities, </w:t>
      </w:r>
      <w:r w:rsidRPr="00CB4E2B">
        <w:rPr>
          <w:rStyle w:val="Emphasis"/>
        </w:rPr>
        <w:t>would have many virtues</w:t>
      </w:r>
      <w:r w:rsidRPr="00CB4E2B">
        <w:rPr>
          <w:sz w:val="16"/>
        </w:rPr>
        <w:t xml:space="preserve">. In addition to forestalling threats to most of Europe and all of the continental United States, </w:t>
      </w:r>
      <w:r w:rsidRPr="00CB4E2B">
        <w:rPr>
          <w:rStyle w:val="Emphasis"/>
        </w:rPr>
        <w:t>an agreement on missile limitations could render unnecessary the planned U.S. deployment of missile defense interceptors in Poland and</w:t>
      </w:r>
      <w:r w:rsidRPr="00CB4E2B">
        <w:rPr>
          <w:sz w:val="16"/>
        </w:rPr>
        <w:t xml:space="preserve"> the existing deployment in</w:t>
      </w:r>
      <w:r w:rsidRPr="00CB4E2B">
        <w:t xml:space="preserve"> </w:t>
      </w:r>
      <w:r w:rsidRPr="00CB4E2B">
        <w:rPr>
          <w:rStyle w:val="Emphasis"/>
        </w:rPr>
        <w:t>Romania</w:t>
      </w:r>
      <w:r w:rsidRPr="00CB4E2B">
        <w:rPr>
          <w:sz w:val="16"/>
        </w:rPr>
        <w:t xml:space="preserve">. </w:t>
      </w:r>
      <w:r w:rsidRPr="00CB4E2B">
        <w:rPr>
          <w:rStyle w:val="StyleUnderline"/>
        </w:rPr>
        <w:t>The possibility of reducing</w:t>
      </w:r>
      <w:r w:rsidRPr="00CB4E2B">
        <w:rPr>
          <w:sz w:val="16"/>
        </w:rPr>
        <w:t xml:space="preserve"> or eliminating the European Phased Adaptive Approach for </w:t>
      </w:r>
      <w:r w:rsidRPr="00CB4E2B">
        <w:rPr>
          <w:rStyle w:val="StyleUnderline"/>
        </w:rPr>
        <w:t>missile defense</w:t>
      </w:r>
      <w:r w:rsidRPr="00CB4E2B">
        <w:rPr>
          <w:sz w:val="16"/>
        </w:rPr>
        <w:t xml:space="preserve"> </w:t>
      </w:r>
      <w:r w:rsidRPr="00CB4E2B">
        <w:rPr>
          <w:rStyle w:val="Emphasis"/>
        </w:rPr>
        <w:t>would reduce Russian motivations to deploy new nuclear weapon systems</w:t>
      </w:r>
      <w:r w:rsidRPr="00CB4E2B">
        <w:rPr>
          <w:sz w:val="16"/>
        </w:rPr>
        <w:t xml:space="preserve"> to penetrate or evade U.S. missile defenses, in turn motivating Russia to help persuade Iran to accept restraints on its missile program.</w:t>
      </w:r>
    </w:p>
    <w:p w:rsidR="00573178" w:rsidRDefault="00573178" w:rsidP="00573178">
      <w:pPr>
        <w:pStyle w:val="Heading4"/>
      </w:pPr>
      <w:r>
        <w:t>Impact is US/Russia nuclear war</w:t>
      </w:r>
    </w:p>
    <w:p w:rsidR="00573178" w:rsidRPr="00573178" w:rsidRDefault="00573178" w:rsidP="00573178">
      <w:proofErr w:type="spellStart"/>
      <w:r w:rsidRPr="00573178">
        <w:rPr>
          <w:rStyle w:val="Style13ptBold"/>
        </w:rPr>
        <w:t>Postol</w:t>
      </w:r>
      <w:proofErr w:type="spellEnd"/>
      <w:r w:rsidRPr="00573178">
        <w:rPr>
          <w:rStyle w:val="Style13ptBold"/>
        </w:rPr>
        <w:t xml:space="preserve"> 19</w:t>
      </w:r>
      <w:r w:rsidRPr="00573178">
        <w:t xml:space="preserve"> (Theodore, </w:t>
      </w:r>
      <w:proofErr w:type="gramStart"/>
      <w:r w:rsidRPr="00573178">
        <w:t>prof</w:t>
      </w:r>
      <w:proofErr w:type="gramEnd"/>
      <w:r w:rsidRPr="00573178">
        <w:t xml:space="preserve"> emeritus of science, technology, and national security policy @ MIT, "Russia may have violated the INF Treaty. Here’s how the United States appears to have done the same," 2/14, https://thebulletin.org/2019/02/russia-may-have-violated-the-inf-treaty-heres-how-the-united-states-appears-to-have-done-the-same/)</w:t>
      </w:r>
    </w:p>
    <w:p w:rsidR="00573178" w:rsidRPr="00573178" w:rsidRDefault="00573178" w:rsidP="00573178">
      <w:pPr>
        <w:rPr>
          <w:sz w:val="16"/>
        </w:rPr>
      </w:pPr>
      <w:proofErr w:type="gramStart"/>
      <w:r w:rsidRPr="00573178">
        <w:rPr>
          <w:sz w:val="16"/>
        </w:rPr>
        <w:t>The need for truth in missile defense.</w:t>
      </w:r>
      <w:proofErr w:type="gramEnd"/>
      <w:r w:rsidRPr="00573178">
        <w:rPr>
          <w:sz w:val="16"/>
        </w:rPr>
        <w:t xml:space="preserve"> In placing </w:t>
      </w:r>
      <w:r w:rsidRPr="00573178">
        <w:rPr>
          <w:rStyle w:val="StyleUnderline"/>
        </w:rPr>
        <w:t>Aegis-ashore installations in Eastern Europe</w:t>
      </w:r>
      <w:r w:rsidRPr="00573178">
        <w:rPr>
          <w:sz w:val="16"/>
        </w:rPr>
        <w:t xml:space="preserve">, the Obama administration—possibly failed by its technical and policy advisors—made </w:t>
      </w:r>
      <w:r w:rsidRPr="00573178">
        <w:rPr>
          <w:rStyle w:val="Emphasis"/>
        </w:rPr>
        <w:t>an epic blunder</w:t>
      </w:r>
      <w:r w:rsidRPr="00573178">
        <w:rPr>
          <w:sz w:val="16"/>
        </w:rPr>
        <w:t xml:space="preserve">, surpassed </w:t>
      </w:r>
      <w:r w:rsidRPr="00573178">
        <w:rPr>
          <w:rStyle w:val="Emphasis"/>
        </w:rPr>
        <w:t>in negative consequences for global nuclear stability</w:t>
      </w:r>
      <w:r w:rsidRPr="00573178">
        <w:rPr>
          <w:sz w:val="16"/>
        </w:rPr>
        <w:t xml:space="preserve">, in my opinion, only by the Bush administration’s decision to withdraw from the Anti-Ballistic Missile Treaty in 2002. Both of these political decisions were made with bipartisan indifference to technical merit or long-term consequences. The Russians have rightly raised questions about the possibility that the Aegis-ashore system could constitute a preparatory violation of the INF Treaty. Russian concerns are further supported by the fact that the Aegis radar is not up to the job of identifying attacking long-range ballistic missiles at sufficient ranges to allow enough time for missile defense interceptors to reach their targets. </w:t>
      </w:r>
      <w:r w:rsidRPr="00573178">
        <w:rPr>
          <w:rStyle w:val="StyleUnderline"/>
        </w:rPr>
        <w:t xml:space="preserve">It </w:t>
      </w:r>
      <w:r w:rsidRPr="00573178">
        <w:rPr>
          <w:sz w:val="16"/>
        </w:rPr>
        <w:t xml:space="preserve">therefore </w:t>
      </w:r>
      <w:r w:rsidRPr="00573178">
        <w:rPr>
          <w:rStyle w:val="StyleUnderline"/>
        </w:rPr>
        <w:t>appears—from a purely technical point of view—that the Aegis ashore system has little or no true missile defense capabilities and may therefore be located in Europe for other purposes</w:t>
      </w:r>
      <w:r w:rsidRPr="00573178">
        <w:rPr>
          <w:sz w:val="16"/>
        </w:rPr>
        <w:t>. T</w:t>
      </w:r>
      <w:r w:rsidRPr="00573178">
        <w:rPr>
          <w:rStyle w:val="StyleUnderline"/>
        </w:rPr>
        <w:t>he political situation between the United States and Russia is dangerous—</w:t>
      </w:r>
      <w:r w:rsidRPr="00573178">
        <w:rPr>
          <w:rStyle w:val="Emphasis"/>
        </w:rPr>
        <w:t>perhaps more dangerous than it has ever been</w:t>
      </w:r>
      <w:r w:rsidRPr="00573178">
        <w:rPr>
          <w:sz w:val="16"/>
        </w:rPr>
        <w:t xml:space="preserve">—and there are certainly reasons for the West to be concerned about Russian behavior, including its possible violation of the INF Treaty. But the United States has a long, bipartisan history of making senseless political decisions to deploy ineffective missile defenses, and then justifying those decisions with disinformation, even when technical and military analysts can readily unmask it. The routine US reliance on misleading claims about missile defense systems—claims too often parroted by the Western press—contributes to an environment in which foreign powers, both friend and foe, rightly do not trust the word of US political and military leaders. This avoidance of factual reality has contributed to the impending demise of the INF. Saving the INF or replacing it with another agreement that limits the extremely destabilizing spread of intermediate-range missiles will require that both the United States and Russia come clean about their efforts to develop and base such missiles. </w:t>
      </w:r>
      <w:r w:rsidRPr="00573178">
        <w:rPr>
          <w:rStyle w:val="StyleUnderline"/>
        </w:rPr>
        <w:t>Refusing to acknowledge reality is a poor strategy for enhancing</w:t>
      </w:r>
      <w:r w:rsidRPr="00573178">
        <w:rPr>
          <w:sz w:val="16"/>
        </w:rPr>
        <w:t xml:space="preserve"> US or Russian </w:t>
      </w:r>
      <w:r w:rsidRPr="00573178">
        <w:rPr>
          <w:rStyle w:val="StyleUnderline"/>
        </w:rPr>
        <w:t xml:space="preserve">security and pursuing </w:t>
      </w:r>
      <w:r w:rsidRPr="00573178">
        <w:rPr>
          <w:rStyle w:val="Emphasis"/>
        </w:rPr>
        <w:t>the sort of arms control that makes nuclear war less likely.</w:t>
      </w:r>
    </w:p>
    <w:p w:rsidR="00037B04" w:rsidRDefault="00037B04" w:rsidP="00037B04">
      <w:pPr>
        <w:pStyle w:val="Heading3"/>
      </w:pPr>
      <w:r>
        <w:t xml:space="preserve">Limits on Iran Ballistic Missiles Solves </w:t>
      </w:r>
      <w:r w:rsidR="0032249F">
        <w:t xml:space="preserve">Euro </w:t>
      </w:r>
      <w:r>
        <w:t xml:space="preserve">Missile Defense </w:t>
      </w:r>
    </w:p>
    <w:p w:rsidR="00037B04" w:rsidRPr="00CB4E2B" w:rsidRDefault="00037B04" w:rsidP="00037B04">
      <w:pPr>
        <w:pStyle w:val="Heading4"/>
      </w:pPr>
      <w:r>
        <w:t>Limits on Iranian ballistic missile developments decreases the likelihood the US deploys European missile defense – bolsters US/Russia relations and restarts arms control talks</w:t>
      </w:r>
    </w:p>
    <w:p w:rsidR="00037B04" w:rsidRDefault="00037B04" w:rsidP="00037B04">
      <w:proofErr w:type="spellStart"/>
      <w:r w:rsidRPr="00006579">
        <w:rPr>
          <w:rStyle w:val="Style13ptBold"/>
        </w:rPr>
        <w:t>Sankaran</w:t>
      </w:r>
      <w:proofErr w:type="spellEnd"/>
      <w:r w:rsidRPr="00006579">
        <w:rPr>
          <w:rStyle w:val="Style13ptBold"/>
        </w:rPr>
        <w:t xml:space="preserve"> and Fetter 18 (</w:t>
      </w:r>
      <w:proofErr w:type="spellStart"/>
      <w:r>
        <w:t>Jaganath</w:t>
      </w:r>
      <w:proofErr w:type="spellEnd"/>
      <w:r>
        <w:t xml:space="preserve"> and Steve, assistant research professor and professor at the University of Maryland School of Public Policy and a research associate at the school’s Center for International and Security Studies at Maryland, "A Path to Reducing Iran’s Missile Threat and Reconfiguring U.S. Missile Defenses," July/Aug, https://www.armscontrol.org/act/2018-07/features/path-reducing-irans-missile-threat-reconfiguring-us-missile-defenses)</w:t>
      </w:r>
    </w:p>
    <w:p w:rsidR="00037B04" w:rsidRDefault="00037B04" w:rsidP="00037B04">
      <w:pPr>
        <w:rPr>
          <w:sz w:val="16"/>
        </w:rPr>
      </w:pPr>
      <w:r w:rsidRPr="00CB4E2B">
        <w:rPr>
          <w:rStyle w:val="StyleUnderline"/>
        </w:rPr>
        <w:t>A prominent concern that has animated U.S. policy toward Iran has been the possibility of it acquiring long-range missiles able to target U.S. allies in Europe</w:t>
      </w:r>
      <w:r w:rsidRPr="00E874DC">
        <w:rPr>
          <w:sz w:val="16"/>
        </w:rPr>
        <w:t xml:space="preserve"> and eventually the continental United States, particularly the possibility that such missiles might be armed with nuclear warheads. </w:t>
      </w:r>
      <w:r w:rsidRPr="00CB4E2B">
        <w:rPr>
          <w:rStyle w:val="StyleUnderline"/>
        </w:rPr>
        <w:t>A new agreement that limits</w:t>
      </w:r>
      <w:r w:rsidRPr="00E874DC">
        <w:rPr>
          <w:sz w:val="16"/>
        </w:rPr>
        <w:t xml:space="preserve"> Iranian nuclear and </w:t>
      </w:r>
      <w:r w:rsidRPr="00CB4E2B">
        <w:rPr>
          <w:rStyle w:val="StyleUnderline"/>
        </w:rPr>
        <w:t xml:space="preserve">ballistic missile capabilities could ensure that Iran will not be able to mount a “nuclear blackmail” of U.S. or European cities. </w:t>
      </w:r>
      <w:r w:rsidRPr="00CB4E2B">
        <w:rPr>
          <w:rStyle w:val="Emphasis"/>
        </w:rPr>
        <w:t>This in turn would allow the United States to postpone plans for completion of a European missile defense</w:t>
      </w:r>
      <w:r w:rsidRPr="00E874DC">
        <w:rPr>
          <w:sz w:val="16"/>
        </w:rPr>
        <w:t xml:space="preserve"> and save considerable financial resources that the United States currently spends to develop and maintain it. </w:t>
      </w:r>
      <w:r w:rsidRPr="00CB4E2B">
        <w:rPr>
          <w:rStyle w:val="StyleUnderline"/>
        </w:rPr>
        <w:t>It also would help address a primary Russian complaint</w:t>
      </w:r>
      <w:r w:rsidRPr="00E874DC">
        <w:rPr>
          <w:sz w:val="16"/>
        </w:rPr>
        <w:t xml:space="preserve">. In his recent address to the Russian Federal Assembly, President Vladimir </w:t>
      </w:r>
      <w:r w:rsidRPr="00CB4E2B">
        <w:rPr>
          <w:rStyle w:val="StyleUnderline"/>
        </w:rPr>
        <w:t>Putin argued that “the United States is creating a global missile defense system primarily for countering strategic arms</w:t>
      </w:r>
      <w:r w:rsidRPr="00E874DC">
        <w:rPr>
          <w:sz w:val="16"/>
        </w:rPr>
        <w:t>.… [T]</w:t>
      </w:r>
      <w:proofErr w:type="spellStart"/>
      <w:r w:rsidRPr="00E874DC">
        <w:rPr>
          <w:sz w:val="16"/>
        </w:rPr>
        <w:t>hese</w:t>
      </w:r>
      <w:proofErr w:type="spellEnd"/>
      <w:r w:rsidRPr="00E874DC">
        <w:rPr>
          <w:sz w:val="16"/>
        </w:rPr>
        <w:t xml:space="preserve"> weapons form the backbone of our nuclear forces.”8 </w:t>
      </w:r>
      <w:r w:rsidRPr="00CB4E2B">
        <w:rPr>
          <w:rStyle w:val="StyleUnderline"/>
        </w:rPr>
        <w:t>The prospect of deferring</w:t>
      </w:r>
      <w:r w:rsidRPr="00E874DC">
        <w:rPr>
          <w:sz w:val="16"/>
        </w:rPr>
        <w:t xml:space="preserve"> and eventually canceling </w:t>
      </w:r>
      <w:r w:rsidRPr="00CB4E2B">
        <w:rPr>
          <w:rStyle w:val="StyleUnderline"/>
        </w:rPr>
        <w:t>the deployment of</w:t>
      </w:r>
      <w:r w:rsidRPr="00E874DC">
        <w:rPr>
          <w:sz w:val="16"/>
        </w:rPr>
        <w:t xml:space="preserve"> the phased adaptive approach </w:t>
      </w:r>
      <w:r w:rsidRPr="00CB4E2B">
        <w:rPr>
          <w:rStyle w:val="StyleUnderline"/>
        </w:rPr>
        <w:t>missile defense</w:t>
      </w:r>
      <w:r w:rsidRPr="00E874DC">
        <w:rPr>
          <w:sz w:val="16"/>
        </w:rPr>
        <w:t xml:space="preserve"> interceptors </w:t>
      </w:r>
      <w:r w:rsidRPr="00CB4E2B">
        <w:rPr>
          <w:rStyle w:val="StyleUnderline"/>
        </w:rPr>
        <w:t xml:space="preserve">in Poland would </w:t>
      </w:r>
      <w:r w:rsidRPr="00E874DC">
        <w:rPr>
          <w:rStyle w:val="Emphasis"/>
        </w:rPr>
        <w:t>provide valuable leverage in future arms control talks with Russia</w:t>
      </w:r>
      <w:r w:rsidRPr="00CB4E2B">
        <w:rPr>
          <w:rStyle w:val="StyleUnderline"/>
        </w:rPr>
        <w:t>, including in resolving disagreements over</w:t>
      </w:r>
      <w:r w:rsidRPr="00E874DC">
        <w:rPr>
          <w:sz w:val="16"/>
        </w:rPr>
        <w:t xml:space="preserve"> Russian violations of the Intermediate-Range Nuclear Forces (</w:t>
      </w:r>
      <w:r w:rsidRPr="00CB4E2B">
        <w:rPr>
          <w:rStyle w:val="StyleUnderline"/>
        </w:rPr>
        <w:t>INF</w:t>
      </w:r>
      <w:r w:rsidRPr="00E874DC">
        <w:rPr>
          <w:sz w:val="16"/>
        </w:rPr>
        <w:t>) Treaty. Finally, it would free up resources to develop and install more robust regional missile defense systems, such as Terminal High Altitude Area Defense (THAAD) system in the Middle East region, thereby reassuring U.S allies, such as Saudi Arabia and Israel, which lie within reach of Iran’s short- and medium-range conventional missiles.</w:t>
      </w:r>
    </w:p>
    <w:p w:rsidR="00037B04" w:rsidRDefault="00037B04" w:rsidP="00037B04">
      <w:pPr>
        <w:pStyle w:val="Heading4"/>
      </w:pPr>
      <w:r>
        <w:t xml:space="preserve">US/Russia arms control talks avert extinction </w:t>
      </w:r>
    </w:p>
    <w:p w:rsidR="00037B04" w:rsidRPr="00573178" w:rsidRDefault="00037B04" w:rsidP="00037B04">
      <w:proofErr w:type="spellStart"/>
      <w:r w:rsidRPr="00037B04">
        <w:rPr>
          <w:rStyle w:val="Style13ptBold"/>
        </w:rPr>
        <w:t>Korb</w:t>
      </w:r>
      <w:proofErr w:type="spellEnd"/>
      <w:r w:rsidRPr="00037B04">
        <w:rPr>
          <w:rStyle w:val="Style13ptBold"/>
        </w:rPr>
        <w:t xml:space="preserve"> 7/18/19</w:t>
      </w:r>
      <w:r w:rsidRPr="00573178">
        <w:t xml:space="preserve"> (Lawrence, senior fellow @ Center for American Progress and adjunct prof of security studies @ Georgetown, "A path toward renewing arms control," https://thebulletin.org/2019/07/a-path-toward-renewing-arms-control/)</w:t>
      </w:r>
    </w:p>
    <w:p w:rsidR="00037B04" w:rsidRPr="00037B04" w:rsidRDefault="00037B04" w:rsidP="00037B04">
      <w:pPr>
        <w:rPr>
          <w:sz w:val="16"/>
        </w:rPr>
      </w:pPr>
      <w:r w:rsidRPr="00037B04">
        <w:rPr>
          <w:sz w:val="16"/>
        </w:rPr>
        <w:t xml:space="preserve">At the late June G-20 meeting in Osaka, Japan, US President Trump and Russian President Putin met to discuss a number of issues, including </w:t>
      </w:r>
      <w:r w:rsidRPr="00037B04">
        <w:rPr>
          <w:rStyle w:val="StyleUnderline"/>
        </w:rPr>
        <w:t>Iran, Syria, Venezuela, Ukraine, and arms control</w:t>
      </w:r>
      <w:r w:rsidRPr="00037B04">
        <w:rPr>
          <w:sz w:val="16"/>
        </w:rPr>
        <w:t xml:space="preserve">. While all of these are important, </w:t>
      </w:r>
      <w:r w:rsidRPr="00037B04">
        <w:rPr>
          <w:rStyle w:val="Emphasis"/>
        </w:rPr>
        <w:t>none is more urgent at the current time than arms control because we are on the brink of a new arms race that could be an existential threat</w:t>
      </w:r>
      <w:r w:rsidRPr="00037B04">
        <w:rPr>
          <w:sz w:val="16"/>
        </w:rPr>
        <w:t xml:space="preserve"> not only to these two nuclear super powers but to </w:t>
      </w:r>
      <w:r w:rsidRPr="00037B04">
        <w:rPr>
          <w:rStyle w:val="Emphasis"/>
        </w:rPr>
        <w:t>humanity</w:t>
      </w:r>
      <w:r w:rsidRPr="00037B04">
        <w:rPr>
          <w:sz w:val="16"/>
        </w:rPr>
        <w:t xml:space="preserve">. To deal with the troubled arms control situation before it becomes a catastrophe, Global Priorities—an international network of experts, religious leaders, and non-governmental organization collaborators, all dedicated to reducing nuclear weapons, dangers, and expenditures, in favor of human needs—met in Rome last month to discuss the situation and propose some solutions to avert a disastrous outcome. </w:t>
      </w:r>
      <w:r w:rsidRPr="00037B04">
        <w:rPr>
          <w:rStyle w:val="StyleUnderline"/>
        </w:rPr>
        <w:t>If the two major nuclear super powers, which between them account for more than 90 percent of the world’s nuclear weapons, do not act quickly, the era of arms control—which has lasted for more than 50 years and reduced the combined destructive potential of the two nuclear arsenals</w:t>
      </w:r>
      <w:r w:rsidRPr="00037B04">
        <w:rPr>
          <w:sz w:val="16"/>
        </w:rPr>
        <w:t xml:space="preserve"> from 1.3 million Hiroshima bombs to about 80,000—</w:t>
      </w:r>
      <w:r w:rsidRPr="00037B04">
        <w:rPr>
          <w:rStyle w:val="StyleUnderline"/>
        </w:rPr>
        <w:t>will end.</w:t>
      </w:r>
      <w:r w:rsidRPr="00037B04">
        <w:rPr>
          <w:sz w:val="16"/>
        </w:rPr>
        <w:t xml:space="preserve"> </w:t>
      </w:r>
      <w:r w:rsidRPr="00037B04">
        <w:rPr>
          <w:rStyle w:val="StyleUnderline"/>
        </w:rPr>
        <w:t>At that point, a new nuclear arms race, already under way, will accelerate</w:t>
      </w:r>
      <w:r w:rsidRPr="00037B04">
        <w:rPr>
          <w:sz w:val="16"/>
        </w:rPr>
        <w:t>. Unfortunately, the two presidents did not make any progress on this issue at their Osaka meeting. In fact, Putin complained publicly that President Trump did not even want to discuss extending New START (which limits each side to 1,550 deployed strategic nuclear weapons), the only strategic arms reduction treaty currently in place. It went into effect in 2010 and expires in 2021, unless the two nations jointly agree to extend it for another five years, which they can do without approval from the US Senate or the Russian Duma.</w:t>
      </w:r>
    </w:p>
    <w:p w:rsidR="00573178" w:rsidRDefault="00573178" w:rsidP="00573178">
      <w:pPr>
        <w:pStyle w:val="Heading3"/>
      </w:pPr>
      <w:r>
        <w:t xml:space="preserve">Euro Missile Defense </w:t>
      </w:r>
      <w:r w:rsidR="00037B04">
        <w:t>= US/Russia War</w:t>
      </w:r>
    </w:p>
    <w:p w:rsidR="00006579" w:rsidRDefault="00006579" w:rsidP="00006579">
      <w:pPr>
        <w:pStyle w:val="Heading4"/>
      </w:pPr>
      <w:r>
        <w:t xml:space="preserve">Russian nuclear deployments in response to European missile defense risks nuclear war – lowers the nuclear threshold </w:t>
      </w:r>
    </w:p>
    <w:p w:rsidR="00006579" w:rsidRPr="00006579" w:rsidRDefault="00006579" w:rsidP="00006579">
      <w:proofErr w:type="spellStart"/>
      <w:r w:rsidRPr="00006579">
        <w:rPr>
          <w:rStyle w:val="Style13ptBold"/>
        </w:rPr>
        <w:t>Fedasiuk</w:t>
      </w:r>
      <w:proofErr w:type="spellEnd"/>
      <w:r w:rsidRPr="00006579">
        <w:rPr>
          <w:rStyle w:val="Style13ptBold"/>
        </w:rPr>
        <w:t xml:space="preserve"> 18</w:t>
      </w:r>
      <w:r w:rsidRPr="00006579">
        <w:t xml:space="preserve"> (Ryan, former research intern with the Aerospace Security Project at CSIS, "U.S. Missile Defense and the Theater-Strategic Nexus," https://www.csis.org/npfp/us-missile-defense-and-theater-strategic-nexus)</w:t>
      </w:r>
    </w:p>
    <w:p w:rsidR="00006579" w:rsidRDefault="00006579" w:rsidP="00006579">
      <w:pPr>
        <w:rPr>
          <w:sz w:val="16"/>
        </w:rPr>
      </w:pPr>
      <w:r w:rsidRPr="00006579">
        <w:rPr>
          <w:sz w:val="16"/>
        </w:rPr>
        <w:t xml:space="preserve">Russia has long protested U.S. missile defenses for two reasons: First, </w:t>
      </w:r>
      <w:r w:rsidRPr="00006579">
        <w:rPr>
          <w:rStyle w:val="StyleUnderline"/>
        </w:rPr>
        <w:t>Russians argue that missile defense is destabilizing</w:t>
      </w:r>
      <w:r w:rsidRPr="00006579">
        <w:rPr>
          <w:sz w:val="16"/>
        </w:rPr>
        <w:t xml:space="preserve"> because it undermines mutual vulnerability afforded by nuclear weapons.10 Although Russians agree that their full arsenal would overcome most missile defense deployments, they worry that a U.S. first strike could eliminate enough of their capabilities that missile defenses would be sufficient to deal with what is left—thus obviating Russia’s ability to retaliate. Second, </w:t>
      </w:r>
      <w:r w:rsidRPr="00006579">
        <w:rPr>
          <w:rStyle w:val="StyleUnderline"/>
        </w:rPr>
        <w:t>some Russians are convinced that the launchers in U.S.</w:t>
      </w:r>
      <w:r w:rsidRPr="00006579">
        <w:rPr>
          <w:sz w:val="16"/>
        </w:rPr>
        <w:t xml:space="preserve"> theater missile defense (</w:t>
      </w:r>
      <w:r w:rsidRPr="00006579">
        <w:rPr>
          <w:rStyle w:val="StyleUnderline"/>
        </w:rPr>
        <w:t>TMD) systems can be repurposed to launch offensive weapons</w:t>
      </w:r>
      <w:r w:rsidRPr="00006579">
        <w:rPr>
          <w:sz w:val="16"/>
        </w:rPr>
        <w:t xml:space="preserve"> capable of threatening Russian troops or even Moscow itself.11 </w:t>
      </w:r>
      <w:proofErr w:type="gramStart"/>
      <w:r w:rsidRPr="00006579">
        <w:rPr>
          <w:sz w:val="16"/>
        </w:rPr>
        <w:t>But</w:t>
      </w:r>
      <w:proofErr w:type="gramEnd"/>
      <w:r w:rsidRPr="00006579">
        <w:rPr>
          <w:sz w:val="16"/>
        </w:rPr>
        <w:t xml:space="preserve"> many in the West have come to see Russian concerns as disingenuous. Despite U.S. assurances that theater defenses cannot neutralize the Russian strategic deterrent nor launch offensive missiles, Moscow asserts otherwise and uses this as justification to build advanced strategic weapons.12 Because of Russia’s apparent willful ignorance, many in the Trump administration have come to believe that crying foul is part of a broader Russian strategy to abandon the Eurasian arms control framework.13 Ultimately the authenticity of Russian concerns over missile defense is neither clear nor relevant to U.S. strategy. The larger problem is that Russians, willfully or accidentally, have cultivated a disproportionate and deep-seated fear that conflates all forms of U.S. air and missile defense. In March 2018, Russian Deputy Defense Minister Alexander </w:t>
      </w:r>
      <w:proofErr w:type="spellStart"/>
      <w:r w:rsidRPr="00006579">
        <w:rPr>
          <w:sz w:val="16"/>
        </w:rPr>
        <w:t>Fomin</w:t>
      </w:r>
      <w:proofErr w:type="spellEnd"/>
      <w:r w:rsidRPr="00006579">
        <w:rPr>
          <w:sz w:val="16"/>
        </w:rPr>
        <w:t xml:space="preserve"> accused the United States of “encircling Russia with 400 anti-ballistic missile systems,” which “significantly diminish the potential of Russia’s nuclear deterrent.”14 Claims like this erroneously transform the myriad of U.S. missile defenses into a highly-capable monolith. Russians’ mental homogenization of U.S. missile defenses is important because it neuters any strategy predicated on the idea of escalation control. But the forthcoming Missile Defense Review fails to account for this theater-strategic nexus in missile defense. </w:t>
      </w:r>
      <w:r w:rsidRPr="00006579">
        <w:rPr>
          <w:rStyle w:val="StyleUnderline"/>
        </w:rPr>
        <w:t>In its new mission to counter Russian missile systems in Europe, the Pentagon assumes that it can selectively battle and win an arms race at the theater level. But history has repeatedly shown</w:t>
      </w:r>
      <w:r w:rsidRPr="00006579">
        <w:rPr>
          <w:sz w:val="16"/>
        </w:rPr>
        <w:t>—from the development of the strategic cruise missile15 to the breakdown of the SALT II agreement—</w:t>
      </w:r>
      <w:r w:rsidRPr="00006579">
        <w:rPr>
          <w:rStyle w:val="StyleUnderline"/>
        </w:rPr>
        <w:t>that the politics governing theater missile defenses and nuclear-capable ICBMs are inextricably bound</w:t>
      </w:r>
      <w:r w:rsidRPr="00006579">
        <w:rPr>
          <w:sz w:val="16"/>
        </w:rPr>
        <w:t xml:space="preserve">.16 </w:t>
      </w:r>
      <w:r w:rsidRPr="00006579">
        <w:rPr>
          <w:rStyle w:val="StyleUnderline"/>
        </w:rPr>
        <w:t>Defending against one kind of weapon necessarily alters the significance of and strategy surrounding the other. Conversely, if an adversary fails to distinguish between theater and strategic</w:t>
      </w:r>
      <w:r w:rsidRPr="00006579">
        <w:rPr>
          <w:sz w:val="16"/>
        </w:rPr>
        <w:t xml:space="preserve"> weapon posturing, </w:t>
      </w:r>
      <w:r w:rsidRPr="00006579">
        <w:rPr>
          <w:rStyle w:val="StyleUnderline"/>
        </w:rPr>
        <w:t xml:space="preserve">as Russia does, </w:t>
      </w:r>
      <w:r w:rsidRPr="00006579">
        <w:rPr>
          <w:rStyle w:val="Emphasis"/>
        </w:rPr>
        <w:t>conflict can easily breach the nuclear threshold</w:t>
      </w:r>
      <w:r w:rsidRPr="00006579">
        <w:rPr>
          <w:sz w:val="16"/>
        </w:rPr>
        <w:t xml:space="preserve">.17 </w:t>
      </w:r>
      <w:proofErr w:type="gramStart"/>
      <w:r w:rsidRPr="00006579">
        <w:rPr>
          <w:rStyle w:val="StyleUnderline"/>
        </w:rPr>
        <w:t>The</w:t>
      </w:r>
      <w:proofErr w:type="gramEnd"/>
      <w:r w:rsidRPr="00006579">
        <w:rPr>
          <w:rStyle w:val="StyleUnderline"/>
        </w:rPr>
        <w:t xml:space="preserve"> regional-strategic nexus is made possible mainly because Russian media rarely distinguishes between the capabilities of different U.S. missile defenses</w:t>
      </w:r>
      <w:r w:rsidRPr="00006579">
        <w:rPr>
          <w:sz w:val="16"/>
        </w:rPr>
        <w:t xml:space="preserve">. Although the ranges and roles of U.S. missile defense systems vary drastically, from 20-km point defenses to 2,500-km regional shields, most news articles and statements from the Russian government do not discriminate between the two. Russian media almost always refer to a “US global missile defense system,” which the Russian Foreign Ministry calls “a dangerous global project aimed at establishing omnipresent and overwhelming US military superiority.”18 The White House has in turn lambasted Russia for building “destabilizing weapons systems . . . in direct violation of its treaty obligations,” but there is no reason to believe that Russia will cease weapons development in response to expanding U.S. TMD.19 In fact, expanding and repurposing TMD only vindicates Russian concerns about U.S. missile defense, which threatens U.S. national security in two ways. First, </w:t>
      </w:r>
      <w:r w:rsidRPr="00006579">
        <w:rPr>
          <w:rStyle w:val="StyleUnderline"/>
        </w:rPr>
        <w:t>doubling down on TMD makes it much easier for the Russian defense industry to justify building even more strategic weapons</w:t>
      </w:r>
      <w:r w:rsidRPr="00006579">
        <w:rPr>
          <w:sz w:val="16"/>
        </w:rPr>
        <w:t xml:space="preserve">. Russian and U.S. sources have assessed that many of Russia’s new strategic weapons unveiled on March 1 are “nowhere near” ready for deployment, and that the threat of their development may be used as a bargaining chip to negotiate with the United States. 20 Expanding TMD declines the gambit, ensuring Russia funnels more resources into threatening strategic capabilities—exactly what the Pentagon had hoped to avoid. The Pentagon should tread carefully, lest it invites Russia to develop strategic weapons it has no method or intention of countering. Second, </w:t>
      </w:r>
      <w:r w:rsidRPr="00006579">
        <w:rPr>
          <w:rStyle w:val="StyleUnderline"/>
        </w:rPr>
        <w:t>expanding TMD would contradict U.S. efforts to bring Russia back into compliance with</w:t>
      </w:r>
      <w:r w:rsidRPr="00006579">
        <w:rPr>
          <w:sz w:val="16"/>
        </w:rPr>
        <w:t xml:space="preserve"> the Intermediate-Range Nuclear Forces </w:t>
      </w:r>
      <w:r w:rsidRPr="00006579">
        <w:rPr>
          <w:rStyle w:val="StyleUnderline"/>
        </w:rPr>
        <w:t>(INF</w:t>
      </w:r>
      <w:r w:rsidRPr="00006579">
        <w:rPr>
          <w:sz w:val="16"/>
        </w:rPr>
        <w:t xml:space="preserve">) Treaty, a cornerstone arms control agreement. The Trump administration’s INF strategy is based on coercing Moscow to the negotiating table through economic, diplomatic, and military measures. However, expanding TMD imperils negotiations in two ways. For one, the entire point of a strategy based on coercive diplomacy is to change the behavior of an adversary. In this case, the prerequisite for behavior change is to rekindle dialogue. Vindicating Russian concerns over missile defense only strengthens anti-American resolve and eliminates any incentive to negotiate by convincing Russian defense hawks that they are right not to trust the United States. Second, expanding TMD removes the most valuable chit from the negotiating table. Next to sanctions, </w:t>
      </w:r>
      <w:r w:rsidRPr="00006579">
        <w:rPr>
          <w:rStyle w:val="Emphasis"/>
        </w:rPr>
        <w:t>U.S. missile defenses in Europe are probably the top foreign policy concern of the Russian Federation</w:t>
      </w:r>
      <w:r w:rsidRPr="00006579">
        <w:rPr>
          <w:sz w:val="16"/>
        </w:rPr>
        <w:t xml:space="preserve">. Refusing to negotiate their deployment outright removes the incentive to negotiate on other important national security issues like the INF Treaty, Syria, or chemical weapons. </w:t>
      </w:r>
      <w:r w:rsidRPr="00006579">
        <w:rPr>
          <w:rStyle w:val="Emphasis"/>
        </w:rPr>
        <w:t>Rather than expand TMD in Europe at the expense of homeland security</w:t>
      </w:r>
      <w:r w:rsidRPr="00006579">
        <w:rPr>
          <w:sz w:val="16"/>
        </w:rPr>
        <w:t xml:space="preserve">, </w:t>
      </w:r>
      <w:r w:rsidRPr="00006579">
        <w:rPr>
          <w:rStyle w:val="Emphasis"/>
        </w:rPr>
        <w:t>the Pentagon ought to</w:t>
      </w:r>
      <w:r w:rsidRPr="00006579">
        <w:rPr>
          <w:sz w:val="16"/>
        </w:rPr>
        <w:t xml:space="preserve"> invest more in left-of-launch capabilities like cyber and electronic warfare, which are just as credible but less escalatory. Alternative defenses for NATO could include incorporating more U.S. troops in the tripwire force, threatening additional force deployments, or improving civilian resilience in the Baltics.21 All of these actions would successfully </w:t>
      </w:r>
      <w:r w:rsidRPr="00006579">
        <w:rPr>
          <w:rStyle w:val="Emphasis"/>
        </w:rPr>
        <w:t>contest Russian forces in Eastern Europe without forcing a strategic arms race</w:t>
      </w:r>
      <w:r w:rsidRPr="00006579">
        <w:rPr>
          <w:sz w:val="16"/>
        </w:rPr>
        <w:t xml:space="preserve">. But as it stands, </w:t>
      </w:r>
      <w:r w:rsidRPr="00006579">
        <w:rPr>
          <w:rStyle w:val="Emphasis"/>
        </w:rPr>
        <w:t>the planned strategy of forsaking arms control in the name of coercive diplomacy is bound to backfire</w:t>
      </w:r>
      <w:r w:rsidRPr="00006579">
        <w:rPr>
          <w:sz w:val="16"/>
        </w:rPr>
        <w:t>. The Pentagon should tread carefully, lest it invites Russia to develop strategic weapons it has no method or intention of countering.</w:t>
      </w:r>
    </w:p>
    <w:p w:rsidR="00EE17CA" w:rsidRDefault="00EE17CA" w:rsidP="00EE17CA">
      <w:pPr>
        <w:pStyle w:val="Heading3"/>
      </w:pPr>
      <w:r>
        <w:t>US/Russia War</w:t>
      </w:r>
      <w:r w:rsidR="006172BB">
        <w:t xml:space="preserve"> Impact Extensions</w:t>
      </w:r>
    </w:p>
    <w:p w:rsidR="00EE17CA" w:rsidRPr="00734E6A" w:rsidRDefault="00EE17CA" w:rsidP="00EE17CA">
      <w:pPr>
        <w:pStyle w:val="Heading4"/>
      </w:pPr>
      <w:r w:rsidRPr="00734E6A">
        <w:t xml:space="preserve">US/Russia war escalates to nuclear use – risks extinction </w:t>
      </w:r>
    </w:p>
    <w:p w:rsidR="00EE17CA" w:rsidRPr="00734E6A" w:rsidRDefault="00EE17CA" w:rsidP="00EE17CA">
      <w:r w:rsidRPr="00734E6A">
        <w:rPr>
          <w:rStyle w:val="Style13ptBold"/>
        </w:rPr>
        <w:t>Barrett et al. 13</w:t>
      </w:r>
      <w:r w:rsidRPr="00734E6A">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EE17CA" w:rsidRPr="00FE258E" w:rsidRDefault="00EE17CA" w:rsidP="00EE17CA">
      <w:pPr>
        <w:rPr>
          <w:sz w:val="14"/>
        </w:rPr>
      </w:pPr>
      <w:r w:rsidRPr="007F1D42">
        <w:rPr>
          <w:rStyle w:val="StyleUnderline"/>
          <w:highlight w:val="yellow"/>
        </w:rPr>
        <w:t>War involving</w:t>
      </w:r>
      <w:r w:rsidRPr="002424BF">
        <w:rPr>
          <w:rStyle w:val="StyleUnderline"/>
        </w:rPr>
        <w:t xml:space="preserve"> significant fractions of the </w:t>
      </w:r>
      <w:r w:rsidRPr="007F1D42">
        <w:rPr>
          <w:rStyle w:val="StyleUnderline"/>
          <w:highlight w:val="yellow"/>
        </w:rPr>
        <w:t>U.S. and Russian nuclear arsenals</w:t>
      </w:r>
      <w:r w:rsidRPr="002424BF">
        <w:rPr>
          <w:rStyle w:val="StyleUnderline"/>
        </w:rPr>
        <w:t xml:space="preserve">, which are by far the largest of any nations, </w:t>
      </w:r>
      <w:r w:rsidRPr="007F1D42">
        <w:rPr>
          <w:rStyle w:val="StyleUnderline"/>
          <w:highlight w:val="yellow"/>
        </w:rPr>
        <w:t xml:space="preserve">could </w:t>
      </w:r>
      <w:r w:rsidRPr="00FE258E">
        <w:rPr>
          <w:rStyle w:val="StyleUnderline"/>
          <w:highlight w:val="yellow"/>
        </w:rPr>
        <w:t xml:space="preserve">have </w:t>
      </w:r>
      <w:r w:rsidRPr="00FE258E">
        <w:rPr>
          <w:rStyle w:val="Emphasis"/>
          <w:highlight w:val="yellow"/>
        </w:rPr>
        <w:t>globally catastrophic effects</w:t>
      </w:r>
      <w:r w:rsidRPr="002424BF">
        <w:rPr>
          <w:rStyle w:val="StyleUnderline"/>
        </w:rPr>
        <w:t xml:space="preserve"> such as severely </w:t>
      </w:r>
      <w:r w:rsidRPr="002424BF">
        <w:rPr>
          <w:rStyle w:val="Emphasis"/>
        </w:rPr>
        <w:t>reducing food production</w:t>
      </w:r>
      <w:r w:rsidRPr="002424BF">
        <w:rPr>
          <w:rStyle w:val="StyleUnderline"/>
        </w:rPr>
        <w:t xml:space="preserve"> for years,</w:t>
      </w:r>
      <w:r w:rsidRPr="00FE258E">
        <w:rPr>
          <w:sz w:val="14"/>
        </w:rPr>
        <w:t xml:space="preserve"> 1 potentially </w:t>
      </w:r>
      <w:r w:rsidRPr="00FE258E">
        <w:rPr>
          <w:rStyle w:val="StyleUnderline"/>
          <w:highlight w:val="yellow"/>
        </w:rPr>
        <w:t xml:space="preserve">leading to </w:t>
      </w:r>
      <w:r w:rsidRPr="00FE258E">
        <w:rPr>
          <w:rStyle w:val="Emphasis"/>
          <w:highlight w:val="yellow"/>
        </w:rPr>
        <w:t>collapse of modern civilization</w:t>
      </w:r>
      <w:r w:rsidRPr="00FE258E">
        <w:rPr>
          <w:rStyle w:val="StyleUnderline"/>
          <w:highlight w:val="yellow"/>
        </w:rPr>
        <w:t xml:space="preserve"> worldwide, and</w:t>
      </w:r>
      <w:r w:rsidRPr="00FE258E">
        <w:rPr>
          <w:sz w:val="14"/>
        </w:rPr>
        <w:t xml:space="preserve"> even </w:t>
      </w:r>
      <w:r w:rsidRPr="002424BF">
        <w:rPr>
          <w:rStyle w:val="StyleUnderline"/>
        </w:rPr>
        <w:t xml:space="preserve">the </w:t>
      </w:r>
      <w:r w:rsidRPr="007F1D42">
        <w:rPr>
          <w:rStyle w:val="Emphasis"/>
          <w:highlight w:val="yellow"/>
        </w:rPr>
        <w:t>extinction</w:t>
      </w:r>
      <w:r w:rsidRPr="007F1D42">
        <w:rPr>
          <w:rStyle w:val="StyleUnderline"/>
          <w:highlight w:val="yellow"/>
        </w:rPr>
        <w:t xml:space="preserve"> of humanity</w:t>
      </w:r>
      <w:r w:rsidRPr="002424BF">
        <w:rPr>
          <w:rStyle w:val="StyleUnderline"/>
        </w:rPr>
        <w:t>.</w:t>
      </w:r>
      <w:r w:rsidRPr="00FE258E">
        <w:rPr>
          <w:sz w:val="14"/>
        </w:rPr>
        <w:t xml:space="preserve"> 2 </w:t>
      </w:r>
      <w:r w:rsidRPr="002424BF">
        <w:rPr>
          <w:rStyle w:val="StyleUnderline"/>
        </w:rPr>
        <w:t xml:space="preserve">Nuclear </w:t>
      </w:r>
      <w:proofErr w:type="gramStart"/>
      <w:r w:rsidRPr="002424BF">
        <w:rPr>
          <w:rStyle w:val="StyleUnderline"/>
        </w:rPr>
        <w:t>war</w:t>
      </w:r>
      <w:proofErr w:type="gramEnd"/>
      <w:r w:rsidRPr="002424BF">
        <w:rPr>
          <w:rStyle w:val="StyleUnderline"/>
        </w:rPr>
        <w:t xml:space="preserve"> between the U</w:t>
      </w:r>
      <w:r w:rsidRPr="00FE258E">
        <w:rPr>
          <w:sz w:val="14"/>
        </w:rPr>
        <w:t xml:space="preserve">nited </w:t>
      </w:r>
      <w:r w:rsidRPr="002424BF">
        <w:rPr>
          <w:rStyle w:val="StyleUnderline"/>
        </w:rPr>
        <w:t>S</w:t>
      </w:r>
      <w:r w:rsidRPr="00FE258E">
        <w:rPr>
          <w:sz w:val="14"/>
        </w:rPr>
        <w:t xml:space="preserve">tates </w:t>
      </w:r>
      <w:r w:rsidRPr="002424BF">
        <w:rPr>
          <w:rStyle w:val="StyleUnderline"/>
        </w:rPr>
        <w:t>and Russia could occur by various routes, including accidental</w:t>
      </w:r>
      <w:r w:rsidRPr="00FE258E">
        <w:rPr>
          <w:sz w:val="14"/>
        </w:rPr>
        <w:t xml:space="preserve"> or unauthorized launch; deliberate first attack by one nation; and inadvertent attack. </w:t>
      </w:r>
      <w:r w:rsidRPr="002424BF">
        <w:rPr>
          <w:rStyle w:val="StyleUnderline"/>
        </w:rPr>
        <w:t>In an</w:t>
      </w:r>
      <w:r w:rsidRPr="00FE258E">
        <w:rPr>
          <w:sz w:val="14"/>
        </w:rPr>
        <w:t xml:space="preserve"> accidental or </w:t>
      </w:r>
      <w:r w:rsidRPr="002424BF">
        <w:rPr>
          <w:rStyle w:val="StyleUnderline"/>
        </w:rPr>
        <w:t>unauthorized launch or detonation, system safeguards or procedures to maintain control over nuclear weapons fail in such a way that a nuclear weapon or missile launches or explodes without direction from leaders.</w:t>
      </w:r>
      <w:r w:rsidRPr="00FE258E">
        <w:rPr>
          <w:sz w:val="14"/>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2424BF">
        <w:rPr>
          <w:rStyle w:val="StyleUnderline"/>
        </w:rPr>
        <w:t xml:space="preserve">For purposes of deterrence, both </w:t>
      </w:r>
      <w:r w:rsidRPr="007F1D42">
        <w:rPr>
          <w:rStyle w:val="StyleUnderline"/>
          <w:highlight w:val="yellow"/>
        </w:rPr>
        <w:t>U.S. and</w:t>
      </w:r>
      <w:r w:rsidRPr="002424BF">
        <w:rPr>
          <w:rStyle w:val="StyleUnderline"/>
        </w:rPr>
        <w:t xml:space="preserve"> Soviet/</w:t>
      </w:r>
      <w:r w:rsidRPr="007F1D42">
        <w:rPr>
          <w:rStyle w:val="StyleUnderline"/>
          <w:highlight w:val="yellow"/>
        </w:rPr>
        <w:t>Russian forces have maintained</w:t>
      </w:r>
      <w:r w:rsidRPr="002424BF">
        <w:rPr>
          <w:rStyle w:val="StyleUnderline"/>
        </w:rPr>
        <w:t xml:space="preserve"> </w:t>
      </w:r>
      <w:r w:rsidRPr="007F1D42">
        <w:rPr>
          <w:rStyle w:val="StyleUnderline"/>
          <w:highlight w:val="yellow"/>
        </w:rPr>
        <w:t>significant capabilities</w:t>
      </w:r>
      <w:r w:rsidRPr="002424BF">
        <w:rPr>
          <w:rStyle w:val="StyleUnderline"/>
        </w:rPr>
        <w:t xml:space="preserve"> to have some forces survive a first attack by the other side and </w:t>
      </w:r>
      <w:r w:rsidRPr="007F1D42">
        <w:rPr>
          <w:rStyle w:val="StyleUnderline"/>
          <w:highlight w:val="yellow"/>
        </w:rPr>
        <w:t>to launch a</w:t>
      </w:r>
      <w:r w:rsidRPr="002424BF">
        <w:rPr>
          <w:rStyle w:val="StyleUnderline"/>
        </w:rPr>
        <w:t xml:space="preserve"> subsequent </w:t>
      </w:r>
      <w:r w:rsidRPr="007F1D42">
        <w:rPr>
          <w:rStyle w:val="StyleUnderline"/>
          <w:highlight w:val="yellow"/>
        </w:rPr>
        <w:t>counter-attack</w:t>
      </w:r>
      <w:r w:rsidRPr="00FE258E">
        <w:rPr>
          <w:sz w:val="14"/>
          <w:highlight w:val="yellow"/>
        </w:rPr>
        <w:t>.</w:t>
      </w:r>
      <w:r w:rsidRPr="00FE258E">
        <w:rPr>
          <w:sz w:val="14"/>
        </w:rPr>
        <w:t xml:space="preserve"> However, </w:t>
      </w:r>
      <w:r w:rsidRPr="002424BF">
        <w:rPr>
          <w:rStyle w:val="StyleUnderline"/>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FE258E">
        <w:rPr>
          <w:sz w:val="14"/>
        </w:rPr>
        <w:t xml:space="preserve">. 5 </w:t>
      </w:r>
      <w:r w:rsidRPr="002424BF">
        <w:rPr>
          <w:rStyle w:val="StyleUnderline"/>
        </w:rPr>
        <w:t xml:space="preserve">Many </w:t>
      </w:r>
      <w:r w:rsidRPr="007F1D42">
        <w:rPr>
          <w:rStyle w:val="StyleUnderline"/>
          <w:highlight w:val="yellow"/>
        </w:rPr>
        <w:t>people believe</w:t>
      </w:r>
      <w:r w:rsidRPr="002424BF">
        <w:rPr>
          <w:rStyle w:val="StyleUnderline"/>
        </w:rPr>
        <w:t xml:space="preserve"> that with </w:t>
      </w:r>
      <w:r w:rsidRPr="007F1D42">
        <w:rPr>
          <w:rStyle w:val="StyleUnderline"/>
          <w:highlight w:val="yellow"/>
        </w:rPr>
        <w:t>the end of the Cold War</w:t>
      </w:r>
      <w:r w:rsidRPr="002424BF">
        <w:rPr>
          <w:rStyle w:val="StyleUnderline"/>
        </w:rPr>
        <w:t xml:space="preserve"> and with </w:t>
      </w:r>
      <w:r w:rsidRPr="007F1D42">
        <w:rPr>
          <w:rStyle w:val="StyleUnderline"/>
          <w:highlight w:val="yellow"/>
        </w:rPr>
        <w:t>improved relations</w:t>
      </w:r>
      <w:r w:rsidRPr="002424BF">
        <w:rPr>
          <w:rStyle w:val="StyleUnderline"/>
        </w:rPr>
        <w:t xml:space="preserve"> between the U</w:t>
      </w:r>
      <w:r w:rsidRPr="00FE258E">
        <w:rPr>
          <w:sz w:val="14"/>
        </w:rPr>
        <w:t xml:space="preserve">nited </w:t>
      </w:r>
      <w:r w:rsidRPr="002424BF">
        <w:rPr>
          <w:rStyle w:val="StyleUnderline"/>
        </w:rPr>
        <w:t>S</w:t>
      </w:r>
      <w:r w:rsidRPr="00FE258E">
        <w:rPr>
          <w:sz w:val="14"/>
        </w:rPr>
        <w:t xml:space="preserve">tates </w:t>
      </w:r>
      <w:r w:rsidRPr="002424BF">
        <w:rPr>
          <w:rStyle w:val="StyleUnderline"/>
        </w:rPr>
        <w:t>and Russia, the risk of East-West nuclear war was significantly reduced</w:t>
      </w:r>
      <w:r w:rsidRPr="00FE258E">
        <w:rPr>
          <w:sz w:val="14"/>
        </w:rPr>
        <w:t xml:space="preserve">. 6 </w:t>
      </w:r>
      <w:r w:rsidRPr="007F1D42">
        <w:rPr>
          <w:rStyle w:val="Emphasis"/>
          <w:highlight w:val="yellow"/>
        </w:rPr>
        <w:t>However</w:t>
      </w:r>
      <w:r w:rsidRPr="002424BF">
        <w:rPr>
          <w:rStyle w:val="StyleUnderline"/>
        </w:rPr>
        <w:t xml:space="preserve">, it also has been argued that </w:t>
      </w:r>
      <w:r w:rsidRPr="007F1D42">
        <w:rPr>
          <w:rStyle w:val="StyleUnderline"/>
          <w:highlight w:val="yellow"/>
        </w:rPr>
        <w:t>inadvertent nuclear war</w:t>
      </w:r>
      <w:r w:rsidRPr="002424BF">
        <w:rPr>
          <w:rStyle w:val="StyleUnderline"/>
        </w:rPr>
        <w:t xml:space="preserve"> between the U</w:t>
      </w:r>
      <w:r w:rsidRPr="00FE258E">
        <w:rPr>
          <w:sz w:val="14"/>
        </w:rPr>
        <w:t xml:space="preserve">nited </w:t>
      </w:r>
      <w:r w:rsidRPr="002424BF">
        <w:rPr>
          <w:rStyle w:val="StyleUnderline"/>
        </w:rPr>
        <w:t>S</w:t>
      </w:r>
      <w:r w:rsidRPr="00FE258E">
        <w:rPr>
          <w:sz w:val="14"/>
        </w:rPr>
        <w:t xml:space="preserve">tates </w:t>
      </w:r>
      <w:r w:rsidRPr="002424BF">
        <w:rPr>
          <w:rStyle w:val="StyleUnderline"/>
        </w:rPr>
        <w:t xml:space="preserve">and Russia </w:t>
      </w:r>
      <w:r w:rsidRPr="007F1D42">
        <w:rPr>
          <w:rStyle w:val="StyleUnderline"/>
          <w:highlight w:val="yellow"/>
        </w:rPr>
        <w:t>has</w:t>
      </w:r>
      <w:r w:rsidRPr="002424BF">
        <w:rPr>
          <w:rStyle w:val="StyleUnderline"/>
        </w:rPr>
        <w:t xml:space="preserve"> </w:t>
      </w:r>
      <w:r w:rsidRPr="007F1D42">
        <w:rPr>
          <w:rStyle w:val="StyleUnderline"/>
          <w:highlight w:val="yellow"/>
        </w:rPr>
        <w:t xml:space="preserve">continued to present a </w:t>
      </w:r>
      <w:r w:rsidRPr="007F1D42">
        <w:rPr>
          <w:rStyle w:val="Emphasis"/>
          <w:highlight w:val="yellow"/>
        </w:rPr>
        <w:t>substantial risk</w:t>
      </w:r>
      <w:r w:rsidRPr="007F1D42">
        <w:rPr>
          <w:rStyle w:val="StyleUnderline"/>
          <w:highlight w:val="yellow"/>
        </w:rPr>
        <w:t>.</w:t>
      </w:r>
      <w:r w:rsidRPr="00FE258E">
        <w:rPr>
          <w:sz w:val="14"/>
        </w:rPr>
        <w:t xml:space="preserve"> 7 </w:t>
      </w:r>
      <w:r w:rsidRPr="002424BF">
        <w:rPr>
          <w:rStyle w:val="StyleUnderline"/>
        </w:rPr>
        <w:t>While the U</w:t>
      </w:r>
      <w:r w:rsidRPr="00FE258E">
        <w:rPr>
          <w:sz w:val="14"/>
        </w:rPr>
        <w:t xml:space="preserve">nited </w:t>
      </w:r>
      <w:r w:rsidRPr="002424BF">
        <w:rPr>
          <w:rStyle w:val="StyleUnderline"/>
        </w:rPr>
        <w:t>S</w:t>
      </w:r>
      <w:r w:rsidRPr="00FE258E">
        <w:rPr>
          <w:sz w:val="14"/>
        </w:rPr>
        <w:t xml:space="preserve">tates </w:t>
      </w:r>
      <w:r w:rsidRPr="002424BF">
        <w:rPr>
          <w:rStyle w:val="StyleUnderline"/>
        </w:rPr>
        <w:t>and Russia are not actively threatening each other</w:t>
      </w:r>
      <w:r w:rsidRPr="00FE258E">
        <w:rPr>
          <w:sz w:val="14"/>
        </w:rPr>
        <w:t xml:space="preserve"> with war, </w:t>
      </w:r>
      <w:r w:rsidRPr="002424BF">
        <w:rPr>
          <w:rStyle w:val="StyleUnderline"/>
        </w:rPr>
        <w:t xml:space="preserve">they have </w:t>
      </w:r>
      <w:r w:rsidRPr="002424BF">
        <w:rPr>
          <w:rStyle w:val="Emphasis"/>
        </w:rPr>
        <w:t>remained ready</w:t>
      </w:r>
      <w:r w:rsidRPr="002424BF">
        <w:rPr>
          <w:rStyle w:val="StyleUnderline"/>
        </w:rPr>
        <w:t xml:space="preserve"> to </w:t>
      </w:r>
      <w:r w:rsidRPr="002424BF">
        <w:rPr>
          <w:rStyle w:val="Emphasis"/>
        </w:rPr>
        <w:t>launch nuclear missiles</w:t>
      </w:r>
      <w:r w:rsidRPr="002424BF">
        <w:rPr>
          <w:rStyle w:val="StyleUnderline"/>
        </w:rPr>
        <w:t xml:space="preserve"> in response to indications of attack.</w:t>
      </w:r>
      <w:r w:rsidRPr="00FE258E">
        <w:rPr>
          <w:sz w:val="14"/>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FE258E">
        <w:rPr>
          <w:sz w:val="14"/>
          <w:highlight w:val="yellow"/>
        </w:rPr>
        <w:t>terrorist groups</w:t>
      </w:r>
      <w:r w:rsidRPr="00FE258E">
        <w:rPr>
          <w:sz w:val="14"/>
        </w:rPr>
        <w:t xml:space="preserve"> or other actors </w:t>
      </w:r>
      <w:r w:rsidRPr="00FE258E">
        <w:rPr>
          <w:sz w:val="14"/>
          <w:highlight w:val="yellow"/>
        </w:rPr>
        <w:t>might cause attacks</w:t>
      </w:r>
      <w:r w:rsidRPr="00FE258E">
        <w:rPr>
          <w:sz w:val="14"/>
        </w:rPr>
        <w:t xml:space="preserve"> on either the United States or Russia </w:t>
      </w:r>
      <w:r w:rsidRPr="00FE258E">
        <w:rPr>
          <w:sz w:val="14"/>
          <w:highlight w:val="yellow"/>
        </w:rPr>
        <w:t>that resemble</w:t>
      </w:r>
      <w:r w:rsidRPr="00FE258E">
        <w:rPr>
          <w:sz w:val="14"/>
        </w:rPr>
        <w:t xml:space="preserve"> </w:t>
      </w:r>
      <w:r w:rsidRPr="00FE258E">
        <w:rPr>
          <w:sz w:val="14"/>
          <w:highlight w:val="yellow"/>
        </w:rPr>
        <w:t>some kind of nuclear attack</w:t>
      </w:r>
      <w:r w:rsidRPr="00FE258E">
        <w:rPr>
          <w:sz w:val="14"/>
        </w:rPr>
        <w:t xml:space="preserve"> by the other nation </w:t>
      </w:r>
      <w:r w:rsidRPr="00FE258E">
        <w:rPr>
          <w:sz w:val="14"/>
          <w:highlight w:val="yellow"/>
        </w:rPr>
        <w:t>by</w:t>
      </w:r>
      <w:r w:rsidRPr="00FE258E">
        <w:rPr>
          <w:sz w:val="14"/>
        </w:rPr>
        <w:t xml:space="preserve"> actions such as </w:t>
      </w:r>
      <w:r w:rsidRPr="00FE258E">
        <w:rPr>
          <w:sz w:val="14"/>
          <w:highlight w:val="yellow"/>
        </w:rPr>
        <w:t>exploding a stolen or improvised</w:t>
      </w:r>
      <w:r w:rsidRPr="00FE258E">
        <w:rPr>
          <w:sz w:val="14"/>
        </w:rPr>
        <w:t xml:space="preserve"> nuclear </w:t>
      </w:r>
      <w:r w:rsidRPr="00FE258E">
        <w:rPr>
          <w:sz w:val="14"/>
          <w:highlight w:val="yellow"/>
        </w:rPr>
        <w:t>bomb</w:t>
      </w:r>
      <w:r w:rsidRPr="00FE258E">
        <w:rPr>
          <w:sz w:val="14"/>
        </w:rPr>
        <w:t xml:space="preserve">, 10 especially if such an event occurs during a crisis between the United States and Russia. </w:t>
      </w:r>
      <w:proofErr w:type="gramStart"/>
      <w:r w:rsidRPr="00FE258E">
        <w:rPr>
          <w:sz w:val="14"/>
        </w:rPr>
        <w:t>11 A variety</w:t>
      </w:r>
      <w:proofErr w:type="gramEnd"/>
      <w:r w:rsidRPr="00FE258E">
        <w:rPr>
          <w:sz w:val="14"/>
        </w:rPr>
        <w:t xml:space="preserve"> of nuclear terrorism scenarios are possible. 12 </w:t>
      </w:r>
      <w:r w:rsidRPr="00FE258E">
        <w:rPr>
          <w:sz w:val="14"/>
          <w:highlight w:val="yellow"/>
        </w:rPr>
        <w:t>Al Qaeda has sought to obtain</w:t>
      </w:r>
      <w:r w:rsidRPr="00FE258E">
        <w:rPr>
          <w:sz w:val="14"/>
        </w:rPr>
        <w:t xml:space="preserve"> or construct </w:t>
      </w:r>
      <w:r w:rsidRPr="00FE258E">
        <w:rPr>
          <w:sz w:val="14"/>
          <w:highlight w:val="yellow"/>
        </w:rPr>
        <w:t>nuclear weapons</w:t>
      </w:r>
      <w:r w:rsidRPr="00FE258E">
        <w:rPr>
          <w:sz w:val="14"/>
        </w:rPr>
        <w:t xml:space="preserve"> and to use them against the United States. 13 Other methods could involve attempts to circumvent nuclear weapon launch control safeguards or exploit holes in their security. 14 It has long been argued that </w:t>
      </w:r>
      <w:r w:rsidRPr="00FE258E">
        <w:rPr>
          <w:rStyle w:val="Emphasis"/>
          <w:highlight w:val="yellow"/>
        </w:rPr>
        <w:t>the probability of inadvertent nuclear war is significantly higher during U.S.–Russian crisis conditions</w:t>
      </w:r>
      <w:r w:rsidRPr="00FE258E">
        <w:rPr>
          <w:sz w:val="14"/>
        </w:rPr>
        <w:t xml:space="preserve">, 15 with the Cuban Missile Crisis being a prime historical example. It is possible that U.S.–Russian relations will significantly deteriorate in the future, increasing nuclear tensions. </w:t>
      </w:r>
      <w:r w:rsidRPr="002424BF">
        <w:rPr>
          <w:rStyle w:val="StyleUnderline"/>
          <w:sz w:val="16"/>
        </w:rPr>
        <w:t xml:space="preserve">There </w:t>
      </w:r>
      <w:r w:rsidRPr="002424BF">
        <w:rPr>
          <w:rStyle w:val="StyleUnderline"/>
        </w:rPr>
        <w:t>are a variety of ways for a third party to raise tensions between the U</w:t>
      </w:r>
      <w:r w:rsidRPr="00FE258E">
        <w:rPr>
          <w:sz w:val="14"/>
        </w:rPr>
        <w:t xml:space="preserve">nited </w:t>
      </w:r>
      <w:r w:rsidRPr="002424BF">
        <w:rPr>
          <w:rStyle w:val="StyleUnderline"/>
        </w:rPr>
        <w:t>S</w:t>
      </w:r>
      <w:r w:rsidRPr="00FE258E">
        <w:rPr>
          <w:sz w:val="14"/>
        </w:rPr>
        <w:t xml:space="preserve">tates </w:t>
      </w:r>
      <w:r w:rsidRPr="002424BF">
        <w:rPr>
          <w:rStyle w:val="StyleUnderline"/>
        </w:rPr>
        <w:t>and Russia, making one or both nations more likely to misinterpret events as attacks</w:t>
      </w:r>
      <w:r w:rsidRPr="00FE258E">
        <w:rPr>
          <w:sz w:val="14"/>
        </w:rPr>
        <w:t>. 16</w:t>
      </w:r>
    </w:p>
    <w:p w:rsidR="00EE17CA" w:rsidRDefault="00EE17CA" w:rsidP="00EE17CA">
      <w:pPr>
        <w:pStyle w:val="Heading4"/>
      </w:pPr>
      <w:r>
        <w:t>US-</w:t>
      </w:r>
      <w:r w:rsidRPr="001D0649">
        <w:t>Russia war causes extinction</w:t>
      </w:r>
      <w:r>
        <w:t xml:space="preserve"> – biggest existential risk </w:t>
      </w:r>
    </w:p>
    <w:p w:rsidR="00EE17CA" w:rsidRPr="001D0649" w:rsidRDefault="00EE17CA" w:rsidP="00EE17CA">
      <w:proofErr w:type="spellStart"/>
      <w:r w:rsidRPr="001D0649">
        <w:rPr>
          <w:rStyle w:val="Style13ptBold"/>
        </w:rPr>
        <w:t>Bostrom</w:t>
      </w:r>
      <w:proofErr w:type="spellEnd"/>
      <w:r w:rsidRPr="001D0649">
        <w:rPr>
          <w:rStyle w:val="Style13ptBold"/>
        </w:rPr>
        <w:t xml:space="preserve"> 2</w:t>
      </w:r>
      <w:r w:rsidRPr="001D0649">
        <w:t xml:space="preserve"> (Nick, Professor of Philosophy and Global Studies @ Yale, "Existential Risks: Analyzing Human Extinction Scenarios</w:t>
      </w:r>
      <w:r>
        <w:t xml:space="preserve"> and Related Hazards," 38, </w:t>
      </w:r>
      <w:r w:rsidRPr="001D0649">
        <w:t>www.transhumanist.com/volume9/risks.html)</w:t>
      </w:r>
    </w:p>
    <w:p w:rsidR="00EE17CA" w:rsidRPr="00FE258E" w:rsidRDefault="00EE17CA" w:rsidP="00EE17CA">
      <w:pPr>
        <w:rPr>
          <w:sz w:val="16"/>
        </w:rPr>
      </w:pPr>
      <w:r w:rsidRPr="001D0649">
        <w:rPr>
          <w:rStyle w:val="StyleUnderline"/>
        </w:rPr>
        <w:t>A much greater existential risk</w:t>
      </w:r>
      <w:r w:rsidRPr="00FE258E">
        <w:rPr>
          <w:sz w:val="16"/>
        </w:rPr>
        <w:t xml:space="preserve"> emerged with the build-up of nuclear arsenals in the US and the USSR. </w:t>
      </w:r>
      <w:r w:rsidRPr="001D0649">
        <w:rPr>
          <w:rStyle w:val="StyleUnderline"/>
        </w:rPr>
        <w:t xml:space="preserve">An all-out nuclear war was a possibility with both a substantial probability and with consequences that might have been persistent enough to qualify as </w:t>
      </w:r>
      <w:r w:rsidRPr="001D0649">
        <w:rPr>
          <w:rStyle w:val="Emphasis"/>
        </w:rPr>
        <w:t>global and terminal</w:t>
      </w:r>
      <w:r w:rsidRPr="00FE258E">
        <w:rPr>
          <w:sz w:val="16"/>
        </w:rPr>
        <w:t xml:space="preserve">. </w:t>
      </w:r>
      <w:r w:rsidRPr="001D0649">
        <w:rPr>
          <w:rStyle w:val="StyleUnderline"/>
        </w:rPr>
        <w:t>There was a real worry</w:t>
      </w:r>
      <w:r w:rsidRPr="00FE258E">
        <w:rPr>
          <w:sz w:val="16"/>
        </w:rPr>
        <w:t xml:space="preserve"> among those best acquainted with the information available at the time </w:t>
      </w:r>
      <w:r w:rsidRPr="001D0649">
        <w:rPr>
          <w:rStyle w:val="StyleUnderline"/>
        </w:rPr>
        <w:t xml:space="preserve">that </w:t>
      </w:r>
      <w:r w:rsidRPr="00FE258E">
        <w:rPr>
          <w:sz w:val="16"/>
        </w:rPr>
        <w:t xml:space="preserve">a </w:t>
      </w:r>
      <w:r w:rsidRPr="001D0649">
        <w:rPr>
          <w:rStyle w:val="StyleUnderline"/>
        </w:rPr>
        <w:t>nuclear Armageddon would</w:t>
      </w:r>
      <w:r w:rsidRPr="00FE258E">
        <w:rPr>
          <w:sz w:val="16"/>
        </w:rPr>
        <w:t xml:space="preserve"> occur and that it might </w:t>
      </w:r>
      <w:r w:rsidRPr="001D0649">
        <w:rPr>
          <w:rStyle w:val="Emphasis"/>
        </w:rPr>
        <w:t>annihilate our species</w:t>
      </w:r>
      <w:r w:rsidRPr="00FE258E">
        <w:rPr>
          <w:sz w:val="16"/>
        </w:rPr>
        <w:t xml:space="preserve"> or permanently destroy human civilization. </w:t>
      </w:r>
      <w:r w:rsidRPr="001D0649">
        <w:rPr>
          <w:rStyle w:val="StyleUnderline"/>
        </w:rPr>
        <w:t>Russia and the US retain large nuclear arsenals</w:t>
      </w:r>
      <w:r w:rsidRPr="00FE258E">
        <w:rPr>
          <w:sz w:val="16"/>
        </w:rPr>
        <w:t xml:space="preserve">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w:t>
      </w:r>
    </w:p>
    <w:p w:rsidR="00EE17CA" w:rsidRPr="00BB43BC" w:rsidRDefault="00037B04" w:rsidP="00037B04">
      <w:pPr>
        <w:pStyle w:val="Heading2"/>
      </w:pPr>
      <w:proofErr w:type="spellStart"/>
      <w:r>
        <w:t>Neg</w:t>
      </w:r>
      <w:proofErr w:type="spellEnd"/>
      <w:r w:rsidR="0032249F">
        <w:t xml:space="preserve"> </w:t>
      </w:r>
      <w:proofErr w:type="spellStart"/>
      <w:proofErr w:type="gramStart"/>
      <w:r w:rsidR="0032249F">
        <w:t>Ev</w:t>
      </w:r>
      <w:proofErr w:type="spellEnd"/>
      <w:proofErr w:type="gramEnd"/>
    </w:p>
    <w:p w:rsidR="00CB4E2B" w:rsidRDefault="00573178" w:rsidP="00CB4E2B">
      <w:pPr>
        <w:pStyle w:val="Heading3"/>
      </w:pPr>
      <w:r>
        <w:t xml:space="preserve">Talks Fail/Containment Solves – 1nc </w:t>
      </w:r>
    </w:p>
    <w:p w:rsidR="000748C5" w:rsidRPr="000748C5" w:rsidRDefault="000748C5" w:rsidP="000748C5">
      <w:pPr>
        <w:pStyle w:val="Heading4"/>
      </w:pPr>
      <w:r>
        <w:t xml:space="preserve">Negotiations over Iranian </w:t>
      </w:r>
      <w:proofErr w:type="gramStart"/>
      <w:r>
        <w:t>ballistic  missiles</w:t>
      </w:r>
      <w:proofErr w:type="gramEnd"/>
      <w:r>
        <w:t xml:space="preserve"> are likely to fail – only containment and pressure can effectively change Iranian calculations</w:t>
      </w:r>
    </w:p>
    <w:p w:rsidR="00E874DC" w:rsidRPr="00E874DC" w:rsidRDefault="00E874DC" w:rsidP="00E874DC">
      <w:r w:rsidRPr="000748C5">
        <w:rPr>
          <w:rStyle w:val="Style13ptBold"/>
        </w:rPr>
        <w:t>Donovan 17</w:t>
      </w:r>
      <w:r w:rsidRPr="00E874DC">
        <w:t xml:space="preserve"> (Marie, senior analyst for the Critical Threats Project at the American Enterprise Institute, "America needs a new strategy to deters Iran's destabilizing behavior," 10/14, https://thehill.com/opinion/national-security/355434-america-needs-a-new-strategy-to-deter-irans-destabilizing-behavior)</w:t>
      </w:r>
    </w:p>
    <w:p w:rsidR="0055397D" w:rsidRDefault="00E874DC" w:rsidP="00E874DC">
      <w:pPr>
        <w:rPr>
          <w:rStyle w:val="Emphasis"/>
        </w:rPr>
      </w:pPr>
      <w:r w:rsidRPr="00D67D0A">
        <w:rPr>
          <w:rStyle w:val="StyleUnderline"/>
        </w:rPr>
        <w:t xml:space="preserve">Negotiations about Iranian support to proxies and Iran’s missile program </w:t>
      </w:r>
      <w:r w:rsidRPr="00D67D0A">
        <w:rPr>
          <w:rStyle w:val="Emphasis"/>
        </w:rPr>
        <w:t>are unlikely to succeed regardless of America’s position</w:t>
      </w:r>
      <w:r w:rsidRPr="00D67D0A">
        <w:rPr>
          <w:sz w:val="16"/>
        </w:rPr>
        <w:t xml:space="preserve"> on the nuclear deal. </w:t>
      </w:r>
      <w:r w:rsidRPr="00D67D0A">
        <w:rPr>
          <w:rStyle w:val="Emphasis"/>
        </w:rPr>
        <w:t>The U.S. must instead develop and pursue a more serious containment strategy</w:t>
      </w:r>
      <w:r w:rsidRPr="00D67D0A">
        <w:rPr>
          <w:sz w:val="16"/>
        </w:rPr>
        <w:t xml:space="preserve">. The White House has just released the outlines of something that could become such a strategy, but the devil will be in the details. One key to success will be avoiding the notion that the aim of such a strategy must be a renegotiation of the nuclear deal. Supporters of the deal argue that decertifying the nuclear deal will have a negative impact on future efforts to curtail Iran’s non-nuclear bad behavior, especially the development of its ballistic missile program and the regime’s use of the Axis of Resistance network of Hezbollah, Shi’a militias and other proxy partners that are surrogates for Iran. Opponents claim that the deal gives Iran an unacceptable level of bandwidth, especially with the sanctions relief, to conduct these malign activities. While both arguments have some truth to them, the discussion misses the point. Realistically, </w:t>
      </w:r>
      <w:r w:rsidRPr="00D67D0A">
        <w:rPr>
          <w:rStyle w:val="StyleUnderline"/>
        </w:rPr>
        <w:t xml:space="preserve">Iran is highly unlikely to agree to meaningful, additional restrictions on its proxy forces or on its ballistic missile program, </w:t>
      </w:r>
      <w:r w:rsidRPr="00D67D0A">
        <w:rPr>
          <w:sz w:val="16"/>
        </w:rPr>
        <w:t xml:space="preserve">never mind further restraints on its nuclear program. Why? </w:t>
      </w:r>
      <w:proofErr w:type="gramStart"/>
      <w:r w:rsidRPr="00D67D0A">
        <w:rPr>
          <w:rStyle w:val="StyleUnderline"/>
        </w:rPr>
        <w:t>Because the Axis of Resistance and the ballistic missile program form the basis of Iran’s national security doctrine.</w:t>
      </w:r>
      <w:proofErr w:type="gramEnd"/>
      <w:r w:rsidRPr="00D67D0A">
        <w:rPr>
          <w:sz w:val="16"/>
        </w:rPr>
        <w:t xml:space="preserve"> The Islamic Republic has long considered the U.S. its number one enemy, but recognizes that it does not have the capacity to match American conventional power. Iran thus directs its proxy groups at — and threatens to use its ballistic missiles against — U.S. positions, allies and partners in the region in order to deter the U.S. from initiating military action against the Iranian homeland. This also allows Iran to expand its influence in the area. The preservation and expansion of the Axis of Resistance is also at the core of the regime’s political ideology. The Islamic Republic uses the network to project its ideas, especially its revolutionary form of governance, well beyond its borders. Iran’s nuclear program, while important, has never been as significant in Iran’s security doctrine. </w:t>
      </w:r>
      <w:r w:rsidRPr="00D67D0A">
        <w:rPr>
          <w:rStyle w:val="StyleUnderline"/>
        </w:rPr>
        <w:t xml:space="preserve">From Tehran’s standpoint, the limited constraints on Iran’s nuclear program under the nuclear deal were more than worth the price of sanctions relief and other benefits. The centrality of the Axis of Resistance and the ballistic missile program in Iran’s national security doctrine </w:t>
      </w:r>
      <w:r w:rsidRPr="00D67D0A">
        <w:rPr>
          <w:rStyle w:val="Emphasis"/>
        </w:rPr>
        <w:t>make negotiations on these issues unlikely to be successful,</w:t>
      </w:r>
      <w:r w:rsidRPr="00D67D0A">
        <w:rPr>
          <w:sz w:val="16"/>
        </w:rPr>
        <w:t xml:space="preserve"> regardless of whether the U.S. upholds, fixes or abandons the nuclear deal. </w:t>
      </w:r>
      <w:r w:rsidRPr="00D67D0A">
        <w:rPr>
          <w:rStyle w:val="StyleUnderline"/>
        </w:rPr>
        <w:t>The deal is one thing, but the mechanism for addressing other concerns about Iran’s activities has to be different</w:t>
      </w:r>
      <w:r w:rsidRPr="00D67D0A">
        <w:rPr>
          <w:sz w:val="16"/>
        </w:rPr>
        <w:t xml:space="preserve">. </w:t>
      </w:r>
      <w:r w:rsidRPr="00D67D0A">
        <w:rPr>
          <w:rStyle w:val="Emphasis"/>
        </w:rPr>
        <w:t>The U.S. must recognize that changing the Iranian calculus on these issues will require a containment strategy, in the form of</w:t>
      </w:r>
      <w:r w:rsidRPr="00D67D0A">
        <w:rPr>
          <w:sz w:val="16"/>
        </w:rPr>
        <w:t xml:space="preserve"> additional sanctions or other forms of isolation and </w:t>
      </w:r>
      <w:r w:rsidRPr="00D67D0A">
        <w:rPr>
          <w:rStyle w:val="Emphasis"/>
        </w:rPr>
        <w:t>pressure, short of war.</w:t>
      </w:r>
    </w:p>
    <w:p w:rsidR="00573178" w:rsidRPr="00573178" w:rsidRDefault="00573178" w:rsidP="00573178">
      <w:pPr>
        <w:pStyle w:val="Heading3"/>
      </w:pPr>
      <w:r w:rsidRPr="00573178">
        <w:t>Iran Won’t Negotiate over Ballistic Missiles – 1nc</w:t>
      </w:r>
    </w:p>
    <w:p w:rsidR="0055397D" w:rsidRDefault="0055397D" w:rsidP="000748C5">
      <w:pPr>
        <w:pStyle w:val="Heading4"/>
      </w:pPr>
      <w:r>
        <w:t>Ir</w:t>
      </w:r>
      <w:r w:rsidR="000748C5">
        <w:t>an says no to negotiations over</w:t>
      </w:r>
      <w:r>
        <w:t xml:space="preserve"> ballistic missiles AND they want sanctions relief more than anything else </w:t>
      </w:r>
    </w:p>
    <w:p w:rsidR="00E874DC" w:rsidRDefault="00E874DC" w:rsidP="00E874DC">
      <w:r w:rsidRPr="000748C5">
        <w:rPr>
          <w:rStyle w:val="Style13ptBold"/>
        </w:rPr>
        <w:t>Al Jazeera 7/16/19</w:t>
      </w:r>
      <w:r>
        <w:t xml:space="preserve"> ("Iran hits back at US demand on ballistic missiles," https://www.aljazeera.com/news/middleeast/2019/07/iran-hits-demands-ballistic-missiles-proxies-190716052354566.html)</w:t>
      </w:r>
    </w:p>
    <w:p w:rsidR="00E874DC" w:rsidRDefault="00E874DC" w:rsidP="00E874DC">
      <w:pPr>
        <w:rPr>
          <w:sz w:val="16"/>
        </w:rPr>
      </w:pPr>
      <w:r w:rsidRPr="00326DC5">
        <w:rPr>
          <w:rStyle w:val="StyleUnderline"/>
        </w:rPr>
        <w:t>Iran hit back at</w:t>
      </w:r>
      <w:r w:rsidRPr="00D67D0A">
        <w:rPr>
          <w:sz w:val="16"/>
        </w:rPr>
        <w:t xml:space="preserve"> US President Donald </w:t>
      </w:r>
      <w:r w:rsidRPr="00326DC5">
        <w:rPr>
          <w:rStyle w:val="StyleUnderline"/>
        </w:rPr>
        <w:t xml:space="preserve">Trump's call for new nuclear negotiations that encompass its ballistic missiles </w:t>
      </w:r>
      <w:proofErr w:type="spellStart"/>
      <w:r w:rsidRPr="00326DC5">
        <w:rPr>
          <w:rStyle w:val="StyleUnderline"/>
        </w:rPr>
        <w:t>programme</w:t>
      </w:r>
      <w:proofErr w:type="spellEnd"/>
      <w:r w:rsidRPr="00326DC5">
        <w:rPr>
          <w:rStyle w:val="StyleUnderline"/>
        </w:rPr>
        <w:t xml:space="preserve">, </w:t>
      </w:r>
      <w:r w:rsidRPr="00D67D0A">
        <w:rPr>
          <w:sz w:val="16"/>
        </w:rPr>
        <w:t xml:space="preserve">accusing Washington of bringing the Middle East to the brink of "explosion" by selling arms to allies in the Gulf. Mohammad </w:t>
      </w:r>
      <w:proofErr w:type="spellStart"/>
      <w:r w:rsidRPr="00D67D0A">
        <w:rPr>
          <w:sz w:val="16"/>
        </w:rPr>
        <w:t>Javad</w:t>
      </w:r>
      <w:proofErr w:type="spellEnd"/>
      <w:r w:rsidRPr="00D67D0A">
        <w:rPr>
          <w:sz w:val="16"/>
        </w:rPr>
        <w:t xml:space="preserve"> </w:t>
      </w:r>
      <w:proofErr w:type="spellStart"/>
      <w:r w:rsidRPr="00326DC5">
        <w:rPr>
          <w:rStyle w:val="StyleUnderline"/>
        </w:rPr>
        <w:t>Zarif</w:t>
      </w:r>
      <w:proofErr w:type="spellEnd"/>
      <w:r w:rsidRPr="00326DC5">
        <w:rPr>
          <w:rStyle w:val="StyleUnderline"/>
        </w:rPr>
        <w:t>, Iran's foreign minister</w:t>
      </w:r>
      <w:r w:rsidRPr="00D67D0A">
        <w:rPr>
          <w:sz w:val="16"/>
        </w:rPr>
        <w:t xml:space="preserve">, made the comments in a wide-ranging interview that aired on NBC News on Monday. He </w:t>
      </w:r>
      <w:r w:rsidRPr="00326DC5">
        <w:rPr>
          <w:rStyle w:val="StyleUnderline"/>
        </w:rPr>
        <w:t>said Iran would only sit down with the U</w:t>
      </w:r>
      <w:r w:rsidRPr="00D67D0A">
        <w:rPr>
          <w:sz w:val="16"/>
        </w:rPr>
        <w:t xml:space="preserve">nited </w:t>
      </w:r>
      <w:r w:rsidRPr="00326DC5">
        <w:rPr>
          <w:rStyle w:val="StyleUnderline"/>
        </w:rPr>
        <w:t>S</w:t>
      </w:r>
      <w:r w:rsidRPr="00D67D0A">
        <w:rPr>
          <w:sz w:val="16"/>
        </w:rPr>
        <w:t xml:space="preserve">tates </w:t>
      </w:r>
      <w:r w:rsidRPr="00326DC5">
        <w:rPr>
          <w:rStyle w:val="Emphasis"/>
        </w:rPr>
        <w:t>if it lifted punishing economic sanctions it has imposed on Tehran</w:t>
      </w:r>
      <w:r w:rsidRPr="00D67D0A">
        <w:rPr>
          <w:sz w:val="16"/>
        </w:rPr>
        <w:t xml:space="preserve"> and rejoined the 2015 nuclear deal it abandoned last year. Trump pulled the US out of the landmark multilateral accord saying he wanted to negotiate a new deal that also addressed Iran's ballistic missiles </w:t>
      </w:r>
      <w:proofErr w:type="spellStart"/>
      <w:r w:rsidRPr="00D67D0A">
        <w:rPr>
          <w:sz w:val="16"/>
        </w:rPr>
        <w:t>programme</w:t>
      </w:r>
      <w:proofErr w:type="spellEnd"/>
      <w:r w:rsidRPr="00D67D0A">
        <w:rPr>
          <w:sz w:val="16"/>
        </w:rPr>
        <w:t xml:space="preserve"> and support for armed groups in the region. </w:t>
      </w:r>
      <w:proofErr w:type="spellStart"/>
      <w:r w:rsidRPr="00D67D0A">
        <w:rPr>
          <w:sz w:val="16"/>
        </w:rPr>
        <w:t>Zarif</w:t>
      </w:r>
      <w:proofErr w:type="spellEnd"/>
      <w:r w:rsidRPr="00D67D0A">
        <w:rPr>
          <w:sz w:val="16"/>
        </w:rPr>
        <w:t xml:space="preserve">, who is in New York City on a visit to the United Nations, told NBC it was the US and its allies - </w:t>
      </w:r>
      <w:proofErr w:type="spellStart"/>
      <w:r w:rsidRPr="00D67D0A">
        <w:rPr>
          <w:sz w:val="16"/>
        </w:rPr>
        <w:t>Saudia</w:t>
      </w:r>
      <w:proofErr w:type="spellEnd"/>
      <w:r w:rsidRPr="00D67D0A">
        <w:rPr>
          <w:sz w:val="16"/>
        </w:rPr>
        <w:t xml:space="preserve"> Arabia and the United Arab Emirates (UAE) - who were to blame for turmoil in the Middle East. "If you want to discuss ballistic missiles, then we need to discuss the amount of weapons sold to our region," he said. "Last year, Iran spent $16bn altogether on its military, we have an 82 million population. UAE with a million population spent $22bn. Saudi Arabia - with less than half of [Iran's] population - spent $</w:t>
      </w:r>
      <w:proofErr w:type="gramStart"/>
      <w:r w:rsidRPr="00D67D0A">
        <w:rPr>
          <w:sz w:val="16"/>
        </w:rPr>
        <w:t>67bn,</w:t>
      </w:r>
      <w:proofErr w:type="gramEnd"/>
      <w:r w:rsidRPr="00D67D0A">
        <w:rPr>
          <w:sz w:val="16"/>
        </w:rPr>
        <w:t xml:space="preserve"> most of them are American [arms]. "These are American weaponry that is going into our region, making our region ready to explode. So if they want to talk about our missiles, they need first to stop selling all these weapons including missiles to our region." US Secretary of State Mike </w:t>
      </w:r>
      <w:r w:rsidRPr="00D67D0A">
        <w:rPr>
          <w:rStyle w:val="StyleUnderline"/>
        </w:rPr>
        <w:t>Pompeo said on Tuesday Iran had signaled it was ready to negotiate about its ballistic missiles</w:t>
      </w:r>
      <w:r w:rsidRPr="00D67D0A">
        <w:rPr>
          <w:sz w:val="16"/>
        </w:rPr>
        <w:t xml:space="preserve"> during a White House Cabinet meeting. Trump remarked: "We'll see what happens. But a lot of progress has been made." </w:t>
      </w:r>
      <w:r w:rsidRPr="00D67D0A">
        <w:rPr>
          <w:rStyle w:val="Emphasis"/>
        </w:rPr>
        <w:t>His assessment drew a quick denial from the spokesman for Iran's mission to the U</w:t>
      </w:r>
      <w:r w:rsidRPr="00D67D0A">
        <w:rPr>
          <w:sz w:val="16"/>
        </w:rPr>
        <w:t xml:space="preserve">nited </w:t>
      </w:r>
      <w:r w:rsidRPr="00D67D0A">
        <w:rPr>
          <w:rStyle w:val="Emphasis"/>
        </w:rPr>
        <w:t>N</w:t>
      </w:r>
      <w:r w:rsidRPr="00D67D0A">
        <w:rPr>
          <w:sz w:val="16"/>
        </w:rPr>
        <w:t xml:space="preserve">ations, </w:t>
      </w:r>
      <w:r w:rsidRPr="00D67D0A">
        <w:rPr>
          <w:rStyle w:val="StyleUnderline"/>
        </w:rPr>
        <w:t xml:space="preserve">who posted on Twitter: "Iran's missiles ... are </w:t>
      </w:r>
      <w:r w:rsidRPr="00D67D0A">
        <w:rPr>
          <w:rStyle w:val="Emphasis"/>
        </w:rPr>
        <w:t>absolutely and under no condition negotiable</w:t>
      </w:r>
      <w:r w:rsidRPr="00D67D0A">
        <w:rPr>
          <w:rStyle w:val="StyleUnderline"/>
        </w:rPr>
        <w:t xml:space="preserve"> with anyone or any country, period</w:t>
      </w:r>
      <w:r w:rsidRPr="00D67D0A">
        <w:rPr>
          <w:sz w:val="16"/>
        </w:rPr>
        <w:t>."</w:t>
      </w:r>
    </w:p>
    <w:p w:rsidR="00573178" w:rsidRDefault="00573178" w:rsidP="00573178">
      <w:pPr>
        <w:pStyle w:val="Heading3"/>
      </w:pPr>
      <w:r>
        <w:t xml:space="preserve">Iran Won’t Negotiate over Ballistic Missiles – 2nc </w:t>
      </w:r>
    </w:p>
    <w:p w:rsidR="000748C5" w:rsidRDefault="000748C5" w:rsidP="000748C5">
      <w:pPr>
        <w:pStyle w:val="Heading4"/>
      </w:pPr>
      <w:r>
        <w:t xml:space="preserve">Iran won’t negotiate over ballistic missiles </w:t>
      </w:r>
    </w:p>
    <w:p w:rsidR="000748C5" w:rsidRDefault="000748C5" w:rsidP="000748C5">
      <w:proofErr w:type="spellStart"/>
      <w:r w:rsidRPr="000748C5">
        <w:rPr>
          <w:rStyle w:val="Style13ptBold"/>
        </w:rPr>
        <w:t>Vahdat</w:t>
      </w:r>
      <w:proofErr w:type="spellEnd"/>
      <w:r w:rsidRPr="000748C5">
        <w:rPr>
          <w:rStyle w:val="Style13ptBold"/>
        </w:rPr>
        <w:t xml:space="preserve"> 7/17/19</w:t>
      </w:r>
      <w:r>
        <w:t xml:space="preserve"> (Amir, Associated Press, "top diplomat: Iran must build missiles for defense," https://www.sacbee.com/news/business/article232768092.html)</w:t>
      </w:r>
    </w:p>
    <w:p w:rsidR="000748C5" w:rsidRDefault="000748C5" w:rsidP="000748C5">
      <w:pPr>
        <w:rPr>
          <w:sz w:val="16"/>
        </w:rPr>
      </w:pPr>
      <w:r w:rsidRPr="00CB4E2B">
        <w:rPr>
          <w:rStyle w:val="StyleUnderline"/>
        </w:rPr>
        <w:t>Iran's foreign minister said Wednesday that his country has no choice but to manufacture missiles for defense purposes — comments that come after a remark by the top diplomat that seemed to suggest the missiles could be up for negotiations</w:t>
      </w:r>
      <w:r w:rsidRPr="00E874DC">
        <w:rPr>
          <w:sz w:val="16"/>
        </w:rPr>
        <w:t xml:space="preserve">. Mohammad </w:t>
      </w:r>
      <w:proofErr w:type="spellStart"/>
      <w:r w:rsidRPr="00E874DC">
        <w:rPr>
          <w:sz w:val="16"/>
        </w:rPr>
        <w:t>Javad</w:t>
      </w:r>
      <w:proofErr w:type="spellEnd"/>
      <w:r w:rsidRPr="00E874DC">
        <w:rPr>
          <w:sz w:val="16"/>
        </w:rPr>
        <w:t xml:space="preserve"> </w:t>
      </w:r>
      <w:proofErr w:type="spellStart"/>
      <w:r w:rsidRPr="00E874DC">
        <w:rPr>
          <w:sz w:val="16"/>
        </w:rPr>
        <w:t>Zarif</w:t>
      </w:r>
      <w:proofErr w:type="spellEnd"/>
      <w:r w:rsidRPr="00E874DC">
        <w:rPr>
          <w:sz w:val="16"/>
        </w:rPr>
        <w:t xml:space="preserve"> said in an interview with NBC News that aired earlier this week that if the U.S. wants to talk about Iran's missiles, it needs "first to stop selling all these weapons, including missiles, to our region." </w:t>
      </w:r>
      <w:r w:rsidRPr="00CB4E2B">
        <w:rPr>
          <w:rStyle w:val="StyleUnderline"/>
        </w:rPr>
        <w:t>Iran has long rejected negotiations over its ballistic missile program, which remains under the control of the Iranian paramilitary Revolutionary Guard that answers only to Supreme Leader</w:t>
      </w:r>
      <w:r w:rsidRPr="00E874DC">
        <w:rPr>
          <w:sz w:val="16"/>
        </w:rPr>
        <w:t xml:space="preserve"> Ayatollah Ali Khamenei. The foreign minister's remarks seemed to suggest a possible opening for talks as tensions remain high between Tehran and Washington.  But </w:t>
      </w:r>
      <w:r w:rsidRPr="00CB4E2B">
        <w:rPr>
          <w:rStyle w:val="StyleUnderline"/>
        </w:rPr>
        <w:t xml:space="preserve">the Iranian mission to the United Nations promptly called </w:t>
      </w:r>
      <w:proofErr w:type="spellStart"/>
      <w:r w:rsidRPr="00CB4E2B">
        <w:rPr>
          <w:rStyle w:val="StyleUnderline"/>
        </w:rPr>
        <w:t>Zarif's</w:t>
      </w:r>
      <w:proofErr w:type="spellEnd"/>
      <w:r w:rsidRPr="00CB4E2B">
        <w:rPr>
          <w:rStyle w:val="StyleUnderline"/>
        </w:rPr>
        <w:t xml:space="preserve"> suggestion </w:t>
      </w:r>
      <w:r w:rsidRPr="00CB4E2B">
        <w:rPr>
          <w:rStyle w:val="Emphasis"/>
        </w:rPr>
        <w:t>purely "hypothetical" and said the Iranian missiles were "absolutely and under no condition negotiable</w:t>
      </w:r>
      <w:r w:rsidRPr="00CB4E2B">
        <w:rPr>
          <w:rStyle w:val="StyleUnderline"/>
        </w:rPr>
        <w:t xml:space="preserve"> with anyone or any country</w:t>
      </w:r>
      <w:r w:rsidRPr="00E874DC">
        <w:rPr>
          <w:sz w:val="16"/>
        </w:rPr>
        <w:t xml:space="preserve">, period." In Tehran, the Foreign Ministry's spokesman, Abbas Mousavi, tweeted late on Tuesday that </w:t>
      </w:r>
      <w:proofErr w:type="spellStart"/>
      <w:r w:rsidRPr="00E874DC">
        <w:rPr>
          <w:sz w:val="16"/>
        </w:rPr>
        <w:t>Zarif's</w:t>
      </w:r>
      <w:proofErr w:type="spellEnd"/>
      <w:r w:rsidRPr="00E874DC">
        <w:rPr>
          <w:sz w:val="16"/>
        </w:rPr>
        <w:t xml:space="preserve"> comments meant to challenge Washington and "threw the ball into the U.S. court while challenging America's arm sales" to its Mideast allies. </w:t>
      </w:r>
      <w:proofErr w:type="spellStart"/>
      <w:r w:rsidRPr="00E874DC">
        <w:rPr>
          <w:sz w:val="16"/>
        </w:rPr>
        <w:t>Zarif</w:t>
      </w:r>
      <w:proofErr w:type="spellEnd"/>
      <w:r w:rsidRPr="00E874DC">
        <w:rPr>
          <w:sz w:val="16"/>
        </w:rPr>
        <w:t xml:space="preserve"> himself on Wednesday said Iran has no choice but to manufacture the missiles for its own defense.</w:t>
      </w:r>
    </w:p>
    <w:p w:rsidR="00024C11" w:rsidRDefault="00024C11" w:rsidP="00024C11">
      <w:pPr>
        <w:pStyle w:val="Heading2"/>
      </w:pPr>
      <w:r>
        <w:t xml:space="preserve">Iran Strikes Good </w:t>
      </w:r>
    </w:p>
    <w:p w:rsidR="00024C11" w:rsidRDefault="00024C11" w:rsidP="00024C11">
      <w:pPr>
        <w:pStyle w:val="Heading3"/>
      </w:pPr>
      <w:r>
        <w:t>1NC – Iran Strike Good</w:t>
      </w:r>
    </w:p>
    <w:p w:rsidR="00303E3F" w:rsidRPr="00303E3F" w:rsidRDefault="00303E3F" w:rsidP="00303E3F">
      <w:pPr>
        <w:pStyle w:val="Heading4"/>
      </w:pPr>
      <w:r>
        <w:t>US military strikes against Iran prevent a larger, likely war in the future – history proves deterrence via military action is essential to deter FUTURE Iranian aggression</w:t>
      </w:r>
    </w:p>
    <w:p w:rsidR="00024C11" w:rsidRDefault="00024C11" w:rsidP="00024C11">
      <w:r w:rsidRPr="00303E3F">
        <w:rPr>
          <w:rStyle w:val="Style13ptBold"/>
        </w:rPr>
        <w:t xml:space="preserve">Vickers 6/21/19 </w:t>
      </w:r>
      <w:r>
        <w:t>(Michael, former special forces officer and CIA operations officer who served as assistant secretary of defense for special operations, low-intensity conflict and interdependent capabilities and undersecretary of defense for intelligence, "To avoid a wider war, Iran must be deterred with limited U.S. military strikes," https://www.washingtonpost.com/opinions/2019/06/21/avoid-wider-war-iran-must-be-deterred-with-limited-us-military-strikes/?utm_term=.a421c656da2c)</w:t>
      </w:r>
    </w:p>
    <w:p w:rsidR="00024C11" w:rsidRPr="00303E3F" w:rsidRDefault="00024C11" w:rsidP="00024C11">
      <w:pPr>
        <w:rPr>
          <w:rStyle w:val="Emphasis"/>
        </w:rPr>
      </w:pPr>
      <w:r w:rsidRPr="00024C11">
        <w:rPr>
          <w:rStyle w:val="StyleUnderline"/>
        </w:rPr>
        <w:t>Iran’s shoot-down of the RQ-4 Global Hawk</w:t>
      </w:r>
      <w:r w:rsidRPr="00303E3F">
        <w:rPr>
          <w:sz w:val="16"/>
        </w:rPr>
        <w:t xml:space="preserve"> — which has a wingspan of 131 feet and costs more than $100 million — </w:t>
      </w:r>
      <w:r w:rsidRPr="00024C11">
        <w:rPr>
          <w:rStyle w:val="StyleUnderline"/>
        </w:rPr>
        <w:t>is the third act of aggression against U.S. military aircraft in two weeks</w:t>
      </w:r>
      <w:r w:rsidRPr="00303E3F">
        <w:rPr>
          <w:sz w:val="16"/>
        </w:rPr>
        <w:t xml:space="preserve">, according to the Pentagon. It followed the downing of another U.S. surveillance drone by Iranian-backed Houthi rebels on June 6 in Yemen and a failed attack by Iran’s military on a U.S. drone flying over the Gulf of Oman on June 13. </w:t>
      </w:r>
      <w:r w:rsidRPr="00024C11">
        <w:rPr>
          <w:rStyle w:val="StyleUnderline"/>
        </w:rPr>
        <w:t xml:space="preserve">These direct attacks on U.S. military aircraft have been accompanied by rocket attacks on an ExxonMobil installation in southern Iraq, rocket and mortar attacks on U.S. military bases in Iraq, missile strikes into Saudi Arabia and mine warfare attacks on oil tankers passing through the Strait of Hormuz. All are suspected to be the work of Iran or Iranian-backed militants. </w:t>
      </w:r>
      <w:r w:rsidRPr="00024C11">
        <w:rPr>
          <w:rStyle w:val="Emphasis"/>
        </w:rPr>
        <w:t>For deterrence to work</w:t>
      </w:r>
      <w:r w:rsidRPr="00024C11">
        <w:rPr>
          <w:rStyle w:val="StyleUnderline"/>
        </w:rPr>
        <w:t xml:space="preserve">, a would-be adversary must believe that </w:t>
      </w:r>
      <w:r w:rsidRPr="00303E3F">
        <w:rPr>
          <w:strike/>
          <w:sz w:val="16"/>
        </w:rPr>
        <w:t>his</w:t>
      </w:r>
      <w:r w:rsidRPr="00303E3F">
        <w:rPr>
          <w:sz w:val="16"/>
        </w:rPr>
        <w:t xml:space="preserve"> </w:t>
      </w:r>
      <w:r w:rsidRPr="00024C11">
        <w:rPr>
          <w:rStyle w:val="StyleUnderline"/>
        </w:rPr>
        <w:t>attack plans will fail, or</w:t>
      </w:r>
      <w:r w:rsidRPr="00303E3F">
        <w:rPr>
          <w:sz w:val="16"/>
        </w:rPr>
        <w:t xml:space="preserve"> that </w:t>
      </w:r>
      <w:r w:rsidRPr="00303E3F">
        <w:rPr>
          <w:strike/>
          <w:sz w:val="16"/>
        </w:rPr>
        <w:t>he</w:t>
      </w:r>
      <w:r w:rsidRPr="00303E3F">
        <w:rPr>
          <w:sz w:val="16"/>
        </w:rPr>
        <w:t xml:space="preserve"> </w:t>
      </w:r>
      <w:r w:rsidRPr="00024C11">
        <w:rPr>
          <w:rStyle w:val="StyleUnderline"/>
        </w:rPr>
        <w:t>will incur unacceptable punishment after an attack</w:t>
      </w:r>
      <w:r w:rsidRPr="00303E3F">
        <w:rPr>
          <w:sz w:val="16"/>
        </w:rPr>
        <w:t xml:space="preserve">. And yet, thus far, these attacks have gone unanswered by the Trump administration. [Trump confirms he called off attack on Iran, citing potential casualties] According to the New York Times, Trump had approved a limited retaliatory strike on Thursday against Iranian radar installations and missile batteries, only to call it off after planes were in the air. </w:t>
      </w:r>
      <w:r w:rsidRPr="00024C11">
        <w:rPr>
          <w:rStyle w:val="Emphasis"/>
        </w:rPr>
        <w:t>That will further embolden the Iranians</w:t>
      </w:r>
      <w:r w:rsidRPr="00303E3F">
        <w:rPr>
          <w:sz w:val="16"/>
        </w:rPr>
        <w:t xml:space="preserve">. </w:t>
      </w:r>
      <w:r w:rsidRPr="00024C11">
        <w:rPr>
          <w:rStyle w:val="StyleUnderline"/>
        </w:rPr>
        <w:t>Consider</w:t>
      </w:r>
      <w:r w:rsidRPr="00303E3F">
        <w:rPr>
          <w:sz w:val="16"/>
        </w:rPr>
        <w:t xml:space="preserve"> President Ronald </w:t>
      </w:r>
      <w:r w:rsidRPr="00024C11">
        <w:rPr>
          <w:rStyle w:val="StyleUnderline"/>
        </w:rPr>
        <w:t>Reagan’s very different response to Iranian attacks</w:t>
      </w:r>
      <w:r w:rsidRPr="00303E3F">
        <w:rPr>
          <w:sz w:val="16"/>
        </w:rPr>
        <w:t xml:space="preserve"> on Kuwaiti tankers and international shipping during the so-called Tanker War of 1987-1988. After a series of attacks on U.S. and international shipping, the </w:t>
      </w:r>
      <w:r w:rsidRPr="00024C11">
        <w:rPr>
          <w:rStyle w:val="StyleUnderline"/>
        </w:rPr>
        <w:t>Reagan</w:t>
      </w:r>
      <w:r w:rsidRPr="00303E3F">
        <w:rPr>
          <w:sz w:val="16"/>
        </w:rPr>
        <w:t xml:space="preserve"> administration </w:t>
      </w:r>
      <w:r w:rsidRPr="00024C11">
        <w:rPr>
          <w:rStyle w:val="StyleUnderline"/>
        </w:rPr>
        <w:t>reflagged Kuwaiti tankers as U.S. vessels, provided them with Navy escorts and conducted multiple strike operations against Iranian naval vessels, military bases and offshore oil platforms</w:t>
      </w:r>
      <w:r w:rsidRPr="00303E3F">
        <w:rPr>
          <w:sz w:val="16"/>
        </w:rPr>
        <w:t xml:space="preserve">. </w:t>
      </w:r>
      <w:r w:rsidRPr="00303E3F">
        <w:rPr>
          <w:rStyle w:val="StyleUnderline"/>
        </w:rPr>
        <w:t>The United States suffered considerable losses</w:t>
      </w:r>
      <w:r w:rsidRPr="00303E3F">
        <w:rPr>
          <w:sz w:val="16"/>
        </w:rPr>
        <w:t xml:space="preserve"> during the limited conflict. During the first escort mission in July 1987, the reflagged U.S. tanker MV Bridgeton struck a mine and had to return to port. Iran’s </w:t>
      </w:r>
      <w:proofErr w:type="gramStart"/>
      <w:r w:rsidRPr="00303E3F">
        <w:rPr>
          <w:sz w:val="16"/>
        </w:rPr>
        <w:t>prime minister</w:t>
      </w:r>
      <w:proofErr w:type="gramEnd"/>
      <w:r w:rsidRPr="00303E3F">
        <w:rPr>
          <w:sz w:val="16"/>
        </w:rPr>
        <w:t xml:space="preserve">, Mir Hossein Mousavi, called the attack an “irreparable blow to America’s political and military prestige.” Two months earlier, an Iraqi F-1 Mirage fighter had mistakenly fired on the guided-missile frigate USS Stark, killing 37 sailors and wounding 21. In October 1987, the reflagged U.S. tanker Sea Isle City was struck by an Iranian Silkworm missile while at anchor at the oil terminal outside Kuwait City, wounding the ship’s captain and 17 crew members. And in April 1988, a frigate, USS Samuel B. Roberts, hit a mine that blew a large hole in the ship and wounded 10 sailors. </w:t>
      </w:r>
      <w:r w:rsidRPr="00303E3F">
        <w:rPr>
          <w:rStyle w:val="Emphasis"/>
        </w:rPr>
        <w:t xml:space="preserve">But Iran’s losses were far greater, and </w:t>
      </w:r>
      <w:r w:rsidRPr="00303E3F">
        <w:rPr>
          <w:sz w:val="16"/>
        </w:rPr>
        <w:t xml:space="preserve">in the end, </w:t>
      </w:r>
      <w:r w:rsidRPr="00303E3F">
        <w:rPr>
          <w:rStyle w:val="Emphasis"/>
        </w:rPr>
        <w:t>the Islamic republic agreed to terminate its attacks on international shipping.</w:t>
      </w:r>
      <w:r w:rsidRPr="00303E3F">
        <w:rPr>
          <w:sz w:val="16"/>
        </w:rPr>
        <w:t xml:space="preserve"> U.S. Special Operations forces sunk or scuttled four Iranian mine-laying vessels, captured its crews, provided documentary evidence of Iranian complicity in the attacks on international shipping and destroyed several Iranian offshore oil platforms. U.S. Navy forces struck several Iranian Islamic Revolutionary Guard Corps bases and sunk two Iranian navy frigates. The Tanker War was also not without tragedy. The guided-missile cruiser USS Vincennes, engaged in a gun battle with Iranian boats, shot down Iran Air Flight 655, mistaking it for an Iranian F-14, killing all 290 passengers, including 66 children, and air crew members aboard. </w:t>
      </w:r>
      <w:r w:rsidRPr="00303E3F">
        <w:rPr>
          <w:rStyle w:val="StyleUnderline"/>
        </w:rPr>
        <w:t xml:space="preserve">Just as in 1987 and 1988, Iran’s most recent attacks on U.S. military aircraft and international shipping </w:t>
      </w:r>
      <w:r w:rsidRPr="00303E3F">
        <w:rPr>
          <w:rStyle w:val="Emphasis"/>
        </w:rPr>
        <w:t>cannot go unanswered.</w:t>
      </w:r>
      <w:r w:rsidRPr="00303E3F">
        <w:rPr>
          <w:sz w:val="16"/>
        </w:rPr>
        <w:t xml:space="preserve"> </w:t>
      </w:r>
      <w:r w:rsidRPr="00303E3F">
        <w:rPr>
          <w:rStyle w:val="StyleUnderline"/>
        </w:rPr>
        <w:t xml:space="preserve">The United States must ensure its ability to operate over Yemen </w:t>
      </w:r>
      <w:r w:rsidRPr="00303E3F">
        <w:rPr>
          <w:sz w:val="16"/>
        </w:rPr>
        <w:t xml:space="preserve">(where al-Qaeda in the Arabian Peninsula still plots against the United States and American interests around the world) </w:t>
      </w:r>
      <w:r w:rsidRPr="00303E3F">
        <w:rPr>
          <w:rStyle w:val="StyleUnderline"/>
        </w:rPr>
        <w:t>and in international airspace and sea lanes. The United States must also ensure the free flow of goods in the Strait of Hormuz</w:t>
      </w:r>
      <w:r w:rsidRPr="00303E3F">
        <w:rPr>
          <w:sz w:val="16"/>
        </w:rPr>
        <w:t xml:space="preserve">, through which one-third of the world’s seaborne oil transits. Iran’s drone shoot-down on Thursday wasn’t accidental or the result of a rogue operator, as Trump has suggested. The Iranians fired a missile at another U.S. drone a week ago but missed. Senior </w:t>
      </w:r>
      <w:r w:rsidRPr="00303E3F">
        <w:rPr>
          <w:rStyle w:val="StyleUnderline"/>
        </w:rPr>
        <w:t>Iranian officials have not only acknowledged their successful attack on our Global Hawk but have also celebrated it. Shooting down unmanned aircraft, moreover, is every bit as much an act of aggression as firing on manned aircraft</w:t>
      </w:r>
      <w:r w:rsidRPr="00303E3F">
        <w:rPr>
          <w:sz w:val="16"/>
        </w:rPr>
        <w:t xml:space="preserve">. As automation advances, military force structures are increasingly unmanned, and unmanned systems — whether in space, in the air, on land, or on or under the sea — must be protected and defended. The </w:t>
      </w:r>
      <w:r w:rsidRPr="00303E3F">
        <w:rPr>
          <w:rStyle w:val="Emphasis"/>
        </w:rPr>
        <w:t>Trump</w:t>
      </w:r>
      <w:r w:rsidRPr="00303E3F">
        <w:rPr>
          <w:sz w:val="16"/>
        </w:rPr>
        <w:t xml:space="preserve"> administration </w:t>
      </w:r>
      <w:r w:rsidRPr="00303E3F">
        <w:rPr>
          <w:rStyle w:val="StyleUnderline"/>
        </w:rPr>
        <w:t xml:space="preserve">should respond to these recent attacks </w:t>
      </w:r>
      <w:r w:rsidRPr="00303E3F">
        <w:rPr>
          <w:rStyle w:val="Emphasis"/>
        </w:rPr>
        <w:t>with strikes of its own</w:t>
      </w:r>
      <w:r w:rsidRPr="00303E3F">
        <w:rPr>
          <w:rStyle w:val="StyleUnderline"/>
        </w:rPr>
        <w:t xml:space="preserve"> on Iranian and Houthi air-defense assets, offensive missile systems and Revolutionary Guard Corps bases</w:t>
      </w:r>
      <w:r w:rsidRPr="00303E3F">
        <w:rPr>
          <w:sz w:val="16"/>
        </w:rPr>
        <w:t xml:space="preserve">. A measured but firm response is what is required. It needn’t rise even to the level of the Reagan administration’s successful counter to Iran’s Tanker War, </w:t>
      </w:r>
      <w:r w:rsidRPr="00303E3F">
        <w:rPr>
          <w:rStyle w:val="StyleUnderline"/>
        </w:rPr>
        <w:t xml:space="preserve">but it </w:t>
      </w:r>
      <w:r w:rsidRPr="00303E3F">
        <w:rPr>
          <w:rStyle w:val="Emphasis"/>
        </w:rPr>
        <w:t>must impose sufficient costs</w:t>
      </w:r>
      <w:r w:rsidRPr="00303E3F">
        <w:rPr>
          <w:rStyle w:val="StyleUnderline"/>
        </w:rPr>
        <w:t xml:space="preserve"> to make Iran think twice about doing this again.</w:t>
      </w:r>
      <w:r w:rsidRPr="00303E3F">
        <w:rPr>
          <w:sz w:val="16"/>
        </w:rPr>
        <w:t xml:space="preserve"> Off-ramps need to </w:t>
      </w:r>
      <w:proofErr w:type="spellStart"/>
      <w:proofErr w:type="gramStart"/>
      <w:r w:rsidRPr="00303E3F">
        <w:rPr>
          <w:sz w:val="16"/>
        </w:rPr>
        <w:t>built</w:t>
      </w:r>
      <w:proofErr w:type="spellEnd"/>
      <w:proofErr w:type="gramEnd"/>
      <w:r w:rsidRPr="00303E3F">
        <w:rPr>
          <w:sz w:val="16"/>
        </w:rPr>
        <w:t xml:space="preserve"> into the campaign plan so that limited military strike operations do not lead to a wider war. Indeed, </w:t>
      </w:r>
      <w:r w:rsidRPr="00303E3F">
        <w:rPr>
          <w:rStyle w:val="Emphasis"/>
        </w:rPr>
        <w:t>by reinforcing deterrence, a short-duration U.S. military operation may well help to prevent a wider conflict with Iran</w:t>
      </w:r>
      <w:r w:rsidRPr="00303E3F">
        <w:rPr>
          <w:sz w:val="16"/>
        </w:rPr>
        <w:t xml:space="preserve">. Per its long history dating to the 1983 Beirut bombings, the Khobar Towers bombing in 1996 and its attacks on U.S. troops in Iraq, Iran may well respond with additional acts of state-sponsored terrorism against U.S. forces in the region. </w:t>
      </w:r>
      <w:r w:rsidRPr="00303E3F">
        <w:rPr>
          <w:rStyle w:val="StyleUnderline"/>
        </w:rPr>
        <w:t>The lesson of history</w:t>
      </w:r>
      <w:r w:rsidRPr="00303E3F">
        <w:rPr>
          <w:sz w:val="16"/>
        </w:rPr>
        <w:t xml:space="preserve">, however, </w:t>
      </w:r>
      <w:r w:rsidRPr="00303E3F">
        <w:rPr>
          <w:rStyle w:val="StyleUnderline"/>
        </w:rPr>
        <w:t>is that the Iranians strike us even when we don’t strike them</w:t>
      </w:r>
      <w:r w:rsidRPr="00303E3F">
        <w:rPr>
          <w:sz w:val="16"/>
        </w:rPr>
        <w:t xml:space="preserve">. </w:t>
      </w:r>
      <w:r w:rsidRPr="00303E3F">
        <w:rPr>
          <w:rStyle w:val="Emphasis"/>
        </w:rPr>
        <w:t>Failure to hit back will only embolden them further</w:t>
      </w:r>
      <w:r w:rsidRPr="00303E3F">
        <w:rPr>
          <w:sz w:val="16"/>
        </w:rPr>
        <w:t xml:space="preserve">. Some measure of </w:t>
      </w:r>
      <w:r w:rsidRPr="00303E3F">
        <w:rPr>
          <w:rStyle w:val="Emphasis"/>
        </w:rPr>
        <w:t>deterrence must be restored.</w:t>
      </w:r>
    </w:p>
    <w:p w:rsidR="00024C11" w:rsidRDefault="00024C11" w:rsidP="00024C11">
      <w:pPr>
        <w:pStyle w:val="Heading3"/>
      </w:pPr>
      <w:r>
        <w:t xml:space="preserve">2NC – War Inevitable </w:t>
      </w:r>
    </w:p>
    <w:p w:rsidR="00024C11" w:rsidRDefault="00024C11" w:rsidP="00024C11">
      <w:pPr>
        <w:pStyle w:val="Heading4"/>
      </w:pPr>
      <w:r>
        <w:t xml:space="preserve">War with Iran is </w:t>
      </w:r>
      <w:r w:rsidRPr="00CF4120">
        <w:rPr>
          <w:u w:val="single"/>
        </w:rPr>
        <w:t>inevitable</w:t>
      </w:r>
      <w:r>
        <w:t xml:space="preserve"> --- the U.S. is set on regime change, but U.S. first strike now ends the war </w:t>
      </w:r>
      <w:r w:rsidRPr="00CF4120">
        <w:rPr>
          <w:u w:val="single"/>
        </w:rPr>
        <w:t>quick</w:t>
      </w:r>
    </w:p>
    <w:p w:rsidR="00024C11" w:rsidRDefault="00024C11" w:rsidP="00024C11">
      <w:proofErr w:type="gramStart"/>
      <w:r w:rsidRPr="00A7255C">
        <w:rPr>
          <w:b/>
          <w:bCs/>
          <w:sz w:val="24"/>
          <w:szCs w:val="24"/>
        </w:rPr>
        <w:t>Linker 18</w:t>
      </w:r>
      <w:r>
        <w:t>, Damon Linker, a senior correspondent at TheWeek.com.</w:t>
      </w:r>
      <w:proofErr w:type="gramEnd"/>
      <w:r>
        <w:t xml:space="preserve"> He is also a consulting editor at the University of Pennsylvania Press, a former contributing editor at The New Republic, and the author of The Theocons and The Religious Test.,  5-9-2018, "America's inevitable war with Iran," The Week, https://theweek.com/articles/772028/americas-inevitable-war-iran /AH</w:t>
      </w:r>
    </w:p>
    <w:p w:rsidR="00024C11" w:rsidRPr="00CB73AF" w:rsidRDefault="00024C11" w:rsidP="00024C11">
      <w:pPr>
        <w:rPr>
          <w:rStyle w:val="StyleUnderline"/>
        </w:rPr>
      </w:pPr>
      <w:r w:rsidRPr="00CB73AF">
        <w:rPr>
          <w:rStyle w:val="StyleUnderline"/>
        </w:rPr>
        <w:t>What happens now that President Trump has announced America's withdrawal from the nuclear deal with Iran?</w:t>
      </w:r>
    </w:p>
    <w:p w:rsidR="00024C11" w:rsidRPr="00CB73AF" w:rsidRDefault="00024C11" w:rsidP="00024C11">
      <w:pPr>
        <w:rPr>
          <w:rStyle w:val="StyleUnderline"/>
        </w:rPr>
      </w:pPr>
    </w:p>
    <w:p w:rsidR="00024C11" w:rsidRPr="00CB73AF" w:rsidRDefault="00024C11" w:rsidP="00024C11">
      <w:pPr>
        <w:rPr>
          <w:rStyle w:val="StyleUnderline"/>
        </w:rPr>
      </w:pPr>
      <w:r w:rsidRPr="00CB73AF">
        <w:rPr>
          <w:rStyle w:val="StyleUnderline"/>
        </w:rPr>
        <w:t>War.</w:t>
      </w:r>
    </w:p>
    <w:p w:rsidR="00024C11" w:rsidRDefault="00024C11" w:rsidP="00024C11"/>
    <w:p w:rsidR="00024C11" w:rsidRPr="00CB73AF" w:rsidRDefault="00024C11" w:rsidP="00024C11">
      <w:pPr>
        <w:rPr>
          <w:rStyle w:val="StyleUnderline"/>
        </w:rPr>
      </w:pPr>
      <w:r>
        <w:t xml:space="preserve">Of course, nothing is certain in international affairs, and that's even </w:t>
      </w:r>
      <w:proofErr w:type="gramStart"/>
      <w:r>
        <w:t>more true</w:t>
      </w:r>
      <w:proofErr w:type="gramEnd"/>
      <w:r>
        <w:t xml:space="preserve"> with Mr. Impetuous sitting behind the Resolute Desk. </w:t>
      </w:r>
      <w:r w:rsidRPr="00CB73AF">
        <w:rPr>
          <w:rStyle w:val="StyleUnderline"/>
        </w:rPr>
        <w:t>But it's quite likely that the scuttling of the Obama administration's signature foreign policy achievement has set us on a path that will end in war with Iran.</w:t>
      </w:r>
    </w:p>
    <w:p w:rsidR="00024C11" w:rsidRPr="00CB73AF" w:rsidRDefault="00024C11" w:rsidP="00024C11">
      <w:pPr>
        <w:rPr>
          <w:rStyle w:val="StyleUnderline"/>
        </w:rPr>
      </w:pPr>
    </w:p>
    <w:p w:rsidR="00024C11" w:rsidRDefault="00024C11" w:rsidP="00024C11">
      <w:r w:rsidRPr="00CB73AF">
        <w:rPr>
          <w:rStyle w:val="StyleUnderline"/>
        </w:rPr>
        <w:t>I use the word "war" intentionally</w:t>
      </w:r>
      <w:r>
        <w:t>. I don't think we will attempt a ground invasion and occupation of Iran as we did 15 years ago in Iraq. That occupation was a disaster, precipitating an insurgency that tore the country apart and eventually gave rise to the Islamic State. Iraq is a nation of 25 million people. Iran's population is 80 million. Unless Trump plans on instituting conscription for the first time since the early 1970s, there will be no American occupation of Iran.</w:t>
      </w:r>
    </w:p>
    <w:p w:rsidR="00024C11" w:rsidRDefault="00024C11" w:rsidP="00024C11"/>
    <w:p w:rsidR="00024C11" w:rsidRPr="0073310A" w:rsidRDefault="00024C11" w:rsidP="00024C11">
      <w:pPr>
        <w:rPr>
          <w:rStyle w:val="StyleUnderline"/>
        </w:rPr>
      </w:pPr>
      <w:r>
        <w:t xml:space="preserve">But that doesn't mean we won't be going to </w:t>
      </w:r>
      <w:r w:rsidRPr="0073310A">
        <w:t>war.</w:t>
      </w:r>
      <w:r w:rsidRPr="0073310A">
        <w:rPr>
          <w:rStyle w:val="StyleUnderline"/>
        </w:rPr>
        <w:t xml:space="preserve"> "Regime change" isn't a "military action," as we've euphemistically come to refer to our habit of firing dozens or hundreds or thousands of precision-guided missiles at countries thousands of miles from our borders. It is, on the contrary, a blatant act of war — the launching of deadly weaponry against a sovereign nation with an eye to overthrowing its government. If that isn't war, nothing is.</w:t>
      </w:r>
    </w:p>
    <w:p w:rsidR="00024C11" w:rsidRDefault="00024C11" w:rsidP="00024C11"/>
    <w:p w:rsidR="00024C11" w:rsidRDefault="00024C11" w:rsidP="00024C11"/>
    <w:p w:rsidR="00024C11" w:rsidRPr="0073310A" w:rsidRDefault="00024C11" w:rsidP="00024C11">
      <w:pPr>
        <w:rPr>
          <w:rStyle w:val="StyleUnderline"/>
        </w:rPr>
      </w:pPr>
      <w:r w:rsidRPr="0073310A">
        <w:rPr>
          <w:rStyle w:val="StyleUnderline"/>
        </w:rPr>
        <w:t>The fact that the United States is so powerful that it can and frequently does wage war in this way — from a great distance, with the impunity that comes from the incapacity of the target of our aerial assault to meaningfully strike back at us — proves only that the battle will be a horrible mismatch. It's like an adult well practiced in martial arts going out to subdue a trash-talking 8-year-old who's wielding a whiffle bat.</w:t>
      </w:r>
    </w:p>
    <w:p w:rsidR="00024C11" w:rsidRDefault="00024C11" w:rsidP="00024C11"/>
    <w:p w:rsidR="00024C11" w:rsidRPr="0073310A" w:rsidRDefault="00024C11" w:rsidP="00024C11">
      <w:pPr>
        <w:rPr>
          <w:rStyle w:val="StyleUnderline"/>
        </w:rPr>
      </w:pPr>
      <w:r>
        <w:t xml:space="preserve">America's hawks would surely take </w:t>
      </w:r>
      <w:proofErr w:type="gramStart"/>
      <w:r>
        <w:t>issue with that whiffle</w:t>
      </w:r>
      <w:proofErr w:type="gramEnd"/>
      <w:r>
        <w:t xml:space="preserve"> bat analogy, since Tehran has long wanted to build a nuclear arsenal. And many conservatives believe the Obama administration's Iran deal did far too little to forestall Iran's nuclear dreams. </w:t>
      </w:r>
      <w:r w:rsidRPr="0073310A">
        <w:rPr>
          <w:rStyle w:val="StyleUnderline"/>
        </w:rPr>
        <w:t>But the truth is, Iran is in compliance with the nuclear deal, has failed for decades to build nuclear weapons, and is utterly incapable of matching the massive arsenals of the U.S., Israel, and other Western powers.</w:t>
      </w:r>
    </w:p>
    <w:p w:rsidR="00024C11" w:rsidRDefault="00024C11" w:rsidP="00024C11"/>
    <w:p w:rsidR="00024C11" w:rsidRDefault="00024C11" w:rsidP="00024C11">
      <w:r w:rsidRPr="0073310A">
        <w:rPr>
          <w:rStyle w:val="StyleUnderline"/>
        </w:rPr>
        <w:t xml:space="preserve">The Iran deal, whatever its flaws and despite the president's lies and exaggerations on Tuesday afternoon, was clearly keeping Iran from acquiring a nuclear capacity from now until the deal began to expire in 2025. </w:t>
      </w:r>
      <w:r>
        <w:t>If the aim is to keep Iran from building nuclear weapons, then isn't a deal that achieves that goal for a decade or more obviously better than having no deal at all?</w:t>
      </w:r>
    </w:p>
    <w:p w:rsidR="00024C11" w:rsidRDefault="00024C11" w:rsidP="00024C11"/>
    <w:p w:rsidR="00024C11" w:rsidRPr="007425F7" w:rsidRDefault="00024C11" w:rsidP="00024C11">
      <w:pPr>
        <w:rPr>
          <w:rStyle w:val="StyleUnderline"/>
        </w:rPr>
      </w:pPr>
      <w:r w:rsidRPr="007425F7">
        <w:rPr>
          <w:rStyle w:val="StyleUnderline"/>
        </w:rPr>
        <w:t>The answer to that question is obvious only if your goal really is to prevent Iran from acquiring nukes. But if, instead, your real aim is to overthrow the Iranian government, the deal is a nuisance.</w:t>
      </w:r>
    </w:p>
    <w:p w:rsidR="00024C11" w:rsidRDefault="00024C11" w:rsidP="00024C11"/>
    <w:p w:rsidR="00024C11" w:rsidRDefault="00024C11" w:rsidP="00024C11">
      <w:r>
        <w:t xml:space="preserve">The idea that current circumstances demand that the United States depose the government of Iran is absurd. But that doesn't mean it won't happen. </w:t>
      </w:r>
      <w:r w:rsidRPr="007425F7">
        <w:rPr>
          <w:rStyle w:val="StyleUnderline"/>
        </w:rPr>
        <w:t>Viewed in light of the mess that American foreign policy has become and the intuitive love among Very Important People in both major parties of using military force to teach punitive lessons to bad actors and evil doers the world over, the absurdity is a sign that it's actually more likely than not to happen.</w:t>
      </w:r>
    </w:p>
    <w:p w:rsidR="00024C11" w:rsidRDefault="00024C11" w:rsidP="00024C11"/>
    <w:p w:rsidR="00024C11" w:rsidRDefault="00024C11" w:rsidP="00024C11">
      <w:r w:rsidRPr="00A7255C">
        <w:rPr>
          <w:rStyle w:val="StyleUnderline"/>
        </w:rPr>
        <w:t>The likelihood becomes higher when you take into account the commander in chief's ignorance of the world and instinctual hostility to each and every one of Barack Obama's achievements. It becomes higher still when we factor in Trump's staff, including newly minted National Security Adviser John Bolton, who has been longing to throttle the mullahs in Tehran since the latter years of the Reagan administration, and consigliere Rudy Giuliani, who shortly before joining Trump's legal team gave a rabid speech to the MEK, a militant group of Iranian exiles that agitates for the violent overthrow of the country's theocracy.</w:t>
      </w:r>
      <w:r>
        <w:t xml:space="preserve"> In his speech Giuliani led the crowd in a chant of "regime change" shortly after assuring them that the administration was committed both to ripping up the Iran deal and toppling the Iranian government.</w:t>
      </w:r>
    </w:p>
    <w:p w:rsidR="00024C11" w:rsidRDefault="00024C11" w:rsidP="00024C11"/>
    <w:p w:rsidR="00024C11" w:rsidRDefault="00024C11" w:rsidP="00024C11">
      <w:proofErr w:type="gramStart"/>
      <w:r>
        <w:t>One down, one to go.</w:t>
      </w:r>
      <w:proofErr w:type="gramEnd"/>
    </w:p>
    <w:p w:rsidR="00024C11" w:rsidRDefault="00024C11" w:rsidP="00024C11"/>
    <w:p w:rsidR="00024C11" w:rsidRPr="00A7255C" w:rsidRDefault="00024C11" w:rsidP="00024C11">
      <w:pPr>
        <w:rPr>
          <w:rStyle w:val="StyleUnderline"/>
        </w:rPr>
      </w:pPr>
      <w:r w:rsidRPr="00A7255C">
        <w:rPr>
          <w:rStyle w:val="StyleUnderline"/>
        </w:rPr>
        <w:t>Now add in pressure exerted by Saudi Arabia, which would desperately love us to solve their own Iran problem for them. (This problem became vastly worse when we overthrew Saddam Hussein, removing Tehran's primary regional adversary from the equation, and we're already "helping" them address it in their proxy war with Iran in Yemen.) That leaves us with something close to a perfect storm of over-determination in the direction of war.</w:t>
      </w:r>
    </w:p>
    <w:p w:rsidR="00024C11" w:rsidRDefault="00024C11" w:rsidP="00024C11"/>
    <w:p w:rsidR="00024C11" w:rsidRDefault="00024C11" w:rsidP="00024C11">
      <w:r>
        <w:t xml:space="preserve">Afghanistan is a chaotic mess more than 16 years after we went looking for Osama bin Laden. Iraq is still reeling a decade and a half after our invasion. Libya is still struggling to right itself seven years after we led NATO on a mission to get rid of </w:t>
      </w:r>
      <w:proofErr w:type="spellStart"/>
      <w:r>
        <w:t>Moammar</w:t>
      </w:r>
      <w:proofErr w:type="spellEnd"/>
      <w:r>
        <w:t xml:space="preserve"> Gadhafi. And the U.S. military is swatting at pests across wide swaths of North Africa and South Asia. This is the legacy of American foreign policy over the last two decades. It's what Trump inherited. But he also inherited an agreement that added a modicum of stability to the mix in the form of the Iran deal. Now he's gone ahead and torn it up, apparently in the asinine belief that stability is for suckers.</w:t>
      </w:r>
    </w:p>
    <w:p w:rsidR="00024C11" w:rsidRDefault="00024C11" w:rsidP="00024C11"/>
    <w:p w:rsidR="00024C11" w:rsidRDefault="00024C11" w:rsidP="00024C11">
      <w:r>
        <w:t>On the eve of the Iraq War, with the U.S. on the verge of defying the U.N. and worldwide public opinion, which was arrayed against the invasion, critics began to say that America was acting like a drunk driver on the world stage.</w:t>
      </w:r>
    </w:p>
    <w:p w:rsidR="00024C11" w:rsidRDefault="00024C11" w:rsidP="00024C11"/>
    <w:p w:rsidR="00024C11" w:rsidRDefault="00024C11" w:rsidP="00024C11">
      <w:r>
        <w:t>They were right. And 15 years later, we're still drinking.</w:t>
      </w:r>
    </w:p>
    <w:p w:rsidR="00024C11" w:rsidRDefault="00024C11" w:rsidP="00024C11"/>
    <w:p w:rsidR="00024C11" w:rsidRDefault="00024C11" w:rsidP="00024C11">
      <w:pPr>
        <w:pStyle w:val="Heading4"/>
      </w:pPr>
      <w:r>
        <w:t>U.S.-Iran War is inevitable --- Obama era-tensions, underlying Trump motives, and the end of JCPOA ensure</w:t>
      </w:r>
    </w:p>
    <w:p w:rsidR="00024C11" w:rsidRDefault="00024C11" w:rsidP="00024C11">
      <w:r w:rsidRPr="00A47B6F">
        <w:rPr>
          <w:b/>
          <w:bCs/>
          <w:sz w:val="24"/>
          <w:szCs w:val="24"/>
        </w:rPr>
        <w:t>Ritter 19</w:t>
      </w:r>
      <w:r>
        <w:t xml:space="preserve"> </w:t>
      </w:r>
      <w:r w:rsidRPr="00A47B6F">
        <w:t xml:space="preserve">Scott Ritter, a </w:t>
      </w:r>
      <w:r>
        <w:t xml:space="preserve">former Marine Corps intelligence officer who served in the former Soviet Union implementing arms control treaties, in the Persian Gulf during Operation Desert Storm, and in Iraq overseeing the disarmament of WMD., 7-3-2019, "Red Line for War? Iran Blows </w:t>
      </w:r>
      <w:proofErr w:type="gramStart"/>
      <w:r>
        <w:t>Through</w:t>
      </w:r>
      <w:proofErr w:type="gramEnd"/>
      <w:r>
        <w:t xml:space="preserve"> Enrichment Limits," American Conservative, &lt;a class="</w:t>
      </w:r>
      <w:proofErr w:type="spellStart"/>
      <w:r>
        <w:t>vglnk</w:t>
      </w:r>
      <w:proofErr w:type="spellEnd"/>
      <w:r>
        <w:t>" href="https://www.theamericanconservative.com/articles/red-line-for-war-iran-blows-through-enrichment-limits/ /AH</w:t>
      </w:r>
    </w:p>
    <w:p w:rsidR="00024C11" w:rsidRPr="00A47B6F" w:rsidRDefault="00024C11" w:rsidP="00024C11">
      <w:r w:rsidRPr="00A47B6F">
        <w:t>The International Atomic Energy Agency announced this week that</w:t>
      </w:r>
      <w:r w:rsidRPr="001B5E58">
        <w:rPr>
          <w:rStyle w:val="StyleUnderline"/>
        </w:rPr>
        <w:t xml:space="preserve"> Iran has exceeded the amount of low-enriched uranium permitted under the nuclear agreement—</w:t>
      </w:r>
      <w:r w:rsidRPr="00A47B6F">
        <w:t>the one President Donald Trump withdrew from, but which our coalition partners are committed to keeping.</w:t>
      </w:r>
    </w:p>
    <w:p w:rsidR="00024C11" w:rsidRDefault="00024C11" w:rsidP="00024C11"/>
    <w:p w:rsidR="00024C11" w:rsidRPr="001B5E58" w:rsidRDefault="00024C11" w:rsidP="00024C11">
      <w:pPr>
        <w:rPr>
          <w:rStyle w:val="StyleUnderline"/>
        </w:rPr>
      </w:pPr>
      <w:r w:rsidRPr="00A47B6F">
        <w:t xml:space="preserve">While Iran defends its actions by noting it is simply responding in kind to the decision by the United States to abandon the Joint Comprehensive Plan of Action (JCPOA) and re-impose economic sanctions, </w:t>
      </w:r>
      <w:r w:rsidRPr="001B5E58">
        <w:rPr>
          <w:rStyle w:val="StyleUnderline"/>
        </w:rPr>
        <w:t xml:space="preserve">the fact is Iran’s enrichment gambit now puts it on a clear collision course with the Trump administration. </w:t>
      </w:r>
    </w:p>
    <w:p w:rsidR="00024C11" w:rsidRDefault="00024C11" w:rsidP="00024C11"/>
    <w:p w:rsidR="00024C11" w:rsidRDefault="00024C11" w:rsidP="00024C11">
      <w:r w:rsidRPr="001B5E58">
        <w:rPr>
          <w:rStyle w:val="StyleUnderline"/>
        </w:rPr>
        <w:t xml:space="preserve">If Iran does not return to compliance, then there is a real possibility that the United States will launch military strikes against Iran’s principle nuclear facility in </w:t>
      </w:r>
      <w:proofErr w:type="spellStart"/>
      <w:r w:rsidRPr="001B5E58">
        <w:rPr>
          <w:rStyle w:val="StyleUnderline"/>
        </w:rPr>
        <w:t>Natanz</w:t>
      </w:r>
      <w:proofErr w:type="spellEnd"/>
      <w:r w:rsidRPr="001B5E58">
        <w:rPr>
          <w:rStyle w:val="StyleUnderline"/>
        </w:rPr>
        <w:t xml:space="preserve">, </w:t>
      </w:r>
      <w:r w:rsidRPr="00A47B6F">
        <w:t xml:space="preserve">thereby triggering an Iranian response which could propel the two nations into a major military conflict by month’s end. </w:t>
      </w:r>
      <w:r>
        <w:t xml:space="preserve">News reports over the weekend indicated that the United States has already launched cyber-attacks against the facility but Iranian officials claim they were unsuccessful, </w:t>
      </w:r>
    </w:p>
    <w:p w:rsidR="00024C11" w:rsidRDefault="00024C11" w:rsidP="00024C11"/>
    <w:p w:rsidR="00024C11" w:rsidRPr="001B5E58" w:rsidRDefault="00024C11" w:rsidP="00024C11">
      <w:pPr>
        <w:rPr>
          <w:rStyle w:val="StyleUnderline"/>
        </w:rPr>
      </w:pPr>
      <w:r w:rsidRPr="001B5E58">
        <w:rPr>
          <w:rStyle w:val="StyleUnderline"/>
        </w:rPr>
        <w:t xml:space="preserve">But while the blame for a war with Iran would necessarily be shouldered by Trump, the reality is that the conditions that make this conflict possible were put in place by Trump’s predecessor, Barack Obama. </w:t>
      </w:r>
    </w:p>
    <w:p w:rsidR="00024C11" w:rsidRDefault="00024C11" w:rsidP="00024C11">
      <w:r>
        <w:t xml:space="preserve">The threat of a U.S.-Iran war has been simmering for some time now. The shoot-down last month of an unmanned reconnaissance drone over the Strait of Hormuz by Iran brought that nation to the brink of war with the United States, with Trump only aborting a retaliatory attack at the last minute. </w:t>
      </w:r>
    </w:p>
    <w:p w:rsidR="00024C11" w:rsidRDefault="00024C11" w:rsidP="00024C11"/>
    <w:p w:rsidR="00024C11" w:rsidRDefault="00024C11" w:rsidP="00024C11">
      <w:r>
        <w:t xml:space="preserve">But any respite from the threat of a U.S.-Iranian conflict produced by the staying of Trump’s hand is illusory. The U.S. drone was shot down likely in the process of collecting intelligence that would be used to update lists of targets inside Iran that would need to be destroyed, neutralized or evaded in the event of any U.S. military action. </w:t>
      </w:r>
      <w:r w:rsidRPr="001B5E58">
        <w:rPr>
          <w:rStyle w:val="StyleUnderline"/>
        </w:rPr>
        <w:t>The confrontation over the drone was not, in and of itself, the trigger for a U.S.-Iranian conflict, but likely part and parcel of plans already in the works. If that is the case, Trump’s decision not to launch a retaliatory strike wasn’t a signal of backing down, but simply a delay of the inevitable</w:t>
      </w:r>
      <w:r w:rsidRPr="00A47B6F">
        <w:t>—unless of course there is a major change in the U.S. policy regarding Iran’s nuclear weapons program.</w:t>
      </w:r>
    </w:p>
    <w:p w:rsidR="00024C11" w:rsidRDefault="00024C11" w:rsidP="00024C11"/>
    <w:p w:rsidR="00024C11" w:rsidRPr="001B5E58" w:rsidRDefault="00024C11" w:rsidP="00024C11">
      <w:pPr>
        <w:rPr>
          <w:rStyle w:val="StyleUnderline"/>
        </w:rPr>
      </w:pPr>
      <w:r w:rsidRPr="001B5E58">
        <w:rPr>
          <w:rStyle w:val="StyleUnderline"/>
        </w:rPr>
        <w:t xml:space="preserve">Trump and his national security team have made no secret of the fact that they view any effort by Iran to acquire nuclear weapons capability as a red line which, once crossed, would serve as a trigger for war. </w:t>
      </w:r>
      <w:r w:rsidRPr="00BD34C3">
        <w:t>While under normal circumstances, such a presidential proclamation would be accepted as part and parcel of the kind of declaratory policy normally undertaken in support of nuclear nonproliferation.</w:t>
      </w:r>
      <w:r w:rsidRPr="001B5E58">
        <w:rPr>
          <w:rStyle w:val="StyleUnderline"/>
        </w:rPr>
        <w:t xml:space="preserve"> Trump, however, has issued his threat at a time when Iran was abiding by the terms of the JCPOA, which had been brokered by Trump’s predecessor, Obama, with the support of Europe, Russia, and China, and endorsed by the United Nations Security Council.</w:t>
      </w:r>
    </w:p>
    <w:p w:rsidR="00024C11" w:rsidRDefault="00024C11" w:rsidP="00024C11"/>
    <w:p w:rsidR="00024C11" w:rsidRDefault="00024C11" w:rsidP="00024C11">
      <w:r>
        <w:t xml:space="preserve">Under the terms of the JCPOA, finalized in 2015, Iran is permitted, under stringent monitoring by inspectors from the International Atomic Energy Agency, or IAEA, to engage in a wide range of nuclear activities related to its declared civilian nuclear power program. Since its implementation, the IAEA has consistently found Iran to be in compliance with its obligations under the JCPOA. </w:t>
      </w:r>
    </w:p>
    <w:p w:rsidR="00024C11" w:rsidRDefault="00024C11" w:rsidP="00024C11"/>
    <w:p w:rsidR="00024C11" w:rsidRDefault="00024C11" w:rsidP="00024C11">
      <w:r>
        <w:t xml:space="preserve">Is America Ready for John Bolton’s War </w:t>
      </w:r>
      <w:proofErr w:type="gramStart"/>
      <w:r>
        <w:t>With</w:t>
      </w:r>
      <w:proofErr w:type="gramEnd"/>
      <w:r>
        <w:t xml:space="preserve"> Iran?</w:t>
      </w:r>
    </w:p>
    <w:p w:rsidR="00024C11" w:rsidRDefault="00024C11" w:rsidP="00024C11">
      <w:r>
        <w:t>What if Iran Retaliates and Shuts Down the Strait of Hormuz?</w:t>
      </w:r>
    </w:p>
    <w:p w:rsidR="00024C11" w:rsidRDefault="00024C11" w:rsidP="00024C11">
      <w:r>
        <w:t xml:space="preserve">It was Trump’s decision to withdraw from the Iran nuclear deal, and not any nefarious activity on the part of Iran, which put the United States on the current hostile course with the Islamic Republic. While his many critics have condemned Trump’s decision as precipitous, the fact is that, upon closer examination, the JCPOA was a fundamentally flawed agreement that sustained fundamentally flawed assumptions in a manner which made its construct illogical and as such unsupportable in the long run. </w:t>
      </w:r>
    </w:p>
    <w:p w:rsidR="00024C11" w:rsidRDefault="00024C11" w:rsidP="00024C11"/>
    <w:p w:rsidR="00024C11" w:rsidRDefault="00024C11" w:rsidP="00024C11">
      <w:r>
        <w:t xml:space="preserve">When viewed in this manner, the JCPOA was little more than a politically expedient measure designed to extricate Obama from a foreign policy disaster of his own making, without resolving the critical issue at hand, namely the existence of an Iranian nuclear weapons program. </w:t>
      </w:r>
    </w:p>
    <w:p w:rsidR="00024C11" w:rsidRDefault="00024C11" w:rsidP="00024C11"/>
    <w:p w:rsidR="00024C11" w:rsidRDefault="00024C11" w:rsidP="00024C11">
      <w:r>
        <w:t xml:space="preserve">The JCPOA was designed to address the problem of the so-called “breakout window”—that is, the period necessary for Iran to produce enough fissile material to produce a single nuclear weapon. Prior to the JCPOA being finalized, the Iranian “breakout window” was estimated to be measured in terms of a few months, if not weeks. Under the terms of the agreement, the “breakout window” was recalculated at being at least one year. This was accomplished by restricting the number and types of centrifuges Iran can use to enrich uranium, the level of enrichment Iran is permitted to undertake (no more than 5 percent the level used to manufacture fuel for nuclear power reactors), and the amount of enriched uranium Iran is permitted to stockpile. </w:t>
      </w:r>
    </w:p>
    <w:p w:rsidR="00024C11" w:rsidRDefault="00024C11" w:rsidP="00024C11"/>
    <w:p w:rsidR="00024C11" w:rsidRDefault="00024C11" w:rsidP="00024C11">
      <w:r>
        <w:t>The U.S. need to restrict Iranian enrichment capability, however, had to be balanced with Iran’s right to enrich under Article IV of the NPT (Treaty on the Non-Proliferation of Nuclear Weapons,) which meant that the JCPOA operated under a sliding scale of restrictions that became less and less stringent over time. These restrictions, collectively referred to as the “sunset clauses,” would eventually be removed, leaving Iran with the ability to operate an unlimited number of advanced centrifuges, and produce an unlimited amount of uranium enriched to levels permitted under the NPT. In short, when the “sunset clauses” of the JCPOA expired, the one-year “breakout window” imposed by the JCPOA would be eliminated, with a new “window” in place measured in weeks.</w:t>
      </w:r>
    </w:p>
    <w:p w:rsidR="00024C11" w:rsidRDefault="00024C11" w:rsidP="00024C11"/>
    <w:p w:rsidR="00024C11" w:rsidRDefault="00024C11" w:rsidP="00024C11">
      <w:r>
        <w:t>The Achilles heel of the JCPOA was the fact that the United States had built a case against Iran’s nuclear program premised on the idea that Iran had been pursuing the development of nuclear weapons. While the JCPOA itself was constructed on the notion that this program had halted in 2003 (with some aspects having been kept in place until as late as 2007), and Iran and the IAEA resolved outstanding issues collectively referred to as “possible military dimensions” of Iran’s nuclear program prior to the JCPOA entering into effect, the United States has never recanted the flawed intelligence served as the basis of its original assessment that Iran had, at one time, been pursuing a nuclear weapons program.</w:t>
      </w:r>
    </w:p>
    <w:p w:rsidR="00024C11" w:rsidRDefault="00024C11" w:rsidP="00024C11"/>
    <w:p w:rsidR="00024C11" w:rsidRPr="001B5E58" w:rsidRDefault="00024C11" w:rsidP="00024C11">
      <w:pPr>
        <w:rPr>
          <w:rStyle w:val="StyleUnderline"/>
        </w:rPr>
      </w:pPr>
      <w:r w:rsidRPr="001B5E58">
        <w:rPr>
          <w:rStyle w:val="StyleUnderline"/>
        </w:rPr>
        <w:t xml:space="preserve">Therein lies the Obama trap—so long as the U.S. intelligence underpinning its case that Iran had been pursuing a nuclear weapons program prior to the implementation of the JCPOA remains in place as the official position of the U.S. government, then logic dictates that the JCPOA is little more than a vehicle that allows Iran to assemble, unchallenged, all the means necessary to bring its dormant nuclear weapons program to fruition once the “sunset causes” of the JCPOA expire. This is the foundational argument put forward by Trump when challenging the viability of the JCPOA. </w:t>
      </w:r>
    </w:p>
    <w:p w:rsidR="00024C11" w:rsidRDefault="00024C11" w:rsidP="00024C11"/>
    <w:p w:rsidR="00024C11" w:rsidRDefault="00024C11" w:rsidP="00024C11">
      <w:r>
        <w:t>This situation could have been avoided had Obama predicated his decision to move forward with the Iran nuclear deal by ordering the production of a new intelligence estimate that rejected the unfounded claims put forward by previous editions. This Obama did not do, and the end result was an agreement which lent itself to be rejected by those whose political capital had not been vested in its survival, especially since its terms were not enshrined as a binding treaty, but rather through the vehicle of an executive order which could be rescinded at will by Obama’s successor.</w:t>
      </w:r>
    </w:p>
    <w:p w:rsidR="00024C11" w:rsidRDefault="00024C11" w:rsidP="00024C11"/>
    <w:p w:rsidR="00024C11" w:rsidRDefault="00024C11" w:rsidP="00024C11">
      <w:r>
        <w:t xml:space="preserve">For anyone who has studied Trump’s campaign rhetoric, the preferred policy regarding Iran’s nuclear program was, and is, a renegotiated JCPOA that rectifies the problems associated with the “sunset clauses.” The irony is that Iran was fully cognizant of the issues created once the sunset clauses expired and was prepared to discuss this issue with the United States and other parties to the JCPOA outside the framework of the nuclear agreement itself. This was something Trump wasn’t willing to do. </w:t>
      </w:r>
    </w:p>
    <w:p w:rsidR="00024C11" w:rsidRDefault="00024C11" w:rsidP="00024C11"/>
    <w:p w:rsidR="00024C11" w:rsidRPr="001B5E58" w:rsidRDefault="00024C11" w:rsidP="00024C11">
      <w:pPr>
        <w:rPr>
          <w:rStyle w:val="StyleUnderline"/>
        </w:rPr>
      </w:pPr>
      <w:r w:rsidRPr="001B5E58">
        <w:rPr>
          <w:rStyle w:val="StyleUnderline"/>
        </w:rPr>
        <w:t>When Trump withdrew from the JCPOA, he firmly believed that a policy of “maximum pressure”—</w:t>
      </w:r>
      <w:r w:rsidRPr="00BD34C3">
        <w:t>built around the renewal of U.S. economic sanctions—</w:t>
      </w:r>
      <w:r w:rsidRPr="001B5E58">
        <w:rPr>
          <w:rStyle w:val="StyleUnderline"/>
        </w:rPr>
        <w:t xml:space="preserve">would compel Iran to come to the negotiating table. </w:t>
      </w:r>
      <w:r w:rsidRPr="00BD34C3">
        <w:t>That hasn’t happened, and</w:t>
      </w:r>
      <w:r w:rsidRPr="001B5E58">
        <w:rPr>
          <w:rStyle w:val="StyleUnderline"/>
        </w:rPr>
        <w:t xml:space="preserve"> today the United States finds itself on the brink of a war with Iran with no discernible diplomatic off-ramp. </w:t>
      </w:r>
      <w:r w:rsidRPr="00BD34C3">
        <w:t>Instead, Europe, Russia, and China have condemned the U.S. withdrawal from the Iran nuclear deal and, however unsuccessful so far, are seeking ways to bypass U.S. sanctions.</w:t>
      </w:r>
      <w:r w:rsidRPr="001B5E58">
        <w:rPr>
          <w:rStyle w:val="StyleUnderline"/>
        </w:rPr>
        <w:t xml:space="preserve"> </w:t>
      </w:r>
    </w:p>
    <w:p w:rsidR="00024C11" w:rsidRDefault="00024C11" w:rsidP="00024C11"/>
    <w:p w:rsidR="00024C11" w:rsidRDefault="00024C11" w:rsidP="00024C11">
      <w:r>
        <w:t xml:space="preserve">The recent </w:t>
      </w:r>
      <w:proofErr w:type="gramStart"/>
      <w:r>
        <w:t>decision by the Trump administration to prevent Iran’s ability to store excess heavy water produced through the uranium enrichment process in Oman, and to swap enriched uranium for unprocessed yellowcake with Russia, were</w:t>
      </w:r>
      <w:proofErr w:type="gramEnd"/>
      <w:r>
        <w:t xml:space="preserve"> designed to halt Iran’s enrichment activity by creating conditions which would put it in violation of JCPOA limits. Iran, however, has refused to play ball, and has set aside the restrictions it had agreed to under the JCPOA, accelerating its production of low-enriched uranium using modern, more efficient centrifuges. In short, Iran is no longer in technical compliance with the terms of the JCPOA (Iran contends it remains in legal compliance). </w:t>
      </w:r>
    </w:p>
    <w:p w:rsidR="00024C11" w:rsidRDefault="00024C11" w:rsidP="00024C11"/>
    <w:p w:rsidR="00024C11" w:rsidRDefault="00024C11" w:rsidP="00024C11">
      <w:r>
        <w:t>According to the calculus which underpins the JCPOA regarding the one-year “window of opportunity,” this means Iran is heading toward acquiring the very nuclear weapons capability Trump has indicated would constitute a case for war.</w:t>
      </w:r>
    </w:p>
    <w:p w:rsidR="00024C11" w:rsidRDefault="00024C11" w:rsidP="00024C11"/>
    <w:p w:rsidR="00024C11" w:rsidRDefault="00024C11" w:rsidP="00024C11">
      <w:pPr>
        <w:rPr>
          <w:rStyle w:val="StyleUnderline"/>
        </w:rPr>
      </w:pPr>
      <w:r w:rsidRPr="00BD34C3">
        <w:t xml:space="preserve">It is from this perspective that </w:t>
      </w:r>
      <w:r w:rsidRPr="00BD34C3">
        <w:rPr>
          <w:rStyle w:val="StyleUnderline"/>
        </w:rPr>
        <w:t>I</w:t>
      </w:r>
      <w:r w:rsidRPr="001B5E58">
        <w:rPr>
          <w:rStyle w:val="StyleUnderline"/>
        </w:rPr>
        <w:t xml:space="preserve">ran’s downing of the U.S. drone must be viewed—not as a one-off incident, but rather the first round of an all-out conflict between the United States and Iran which, because of the inherent flaws of the JCPOA and Trump’s inability and/or unwillingness to work around them, have made a war all but inevitable. </w:t>
      </w:r>
    </w:p>
    <w:p w:rsidR="00024C11" w:rsidRDefault="00024C11" w:rsidP="00024C11">
      <w:pPr>
        <w:pStyle w:val="Heading4"/>
      </w:pPr>
      <w:r>
        <w:t xml:space="preserve">War likely --- sanctions, Bolton and growing tensions </w:t>
      </w:r>
    </w:p>
    <w:p w:rsidR="00024C11" w:rsidRDefault="00024C11" w:rsidP="00024C11">
      <w:r w:rsidRPr="0082368E">
        <w:rPr>
          <w:b/>
          <w:bCs/>
          <w:sz w:val="24"/>
          <w:szCs w:val="24"/>
        </w:rPr>
        <w:t>Ryan 19</w:t>
      </w:r>
      <w:r>
        <w:t xml:space="preserve">, Shane Ryan, 6-18-2019, "War with Iran Looks More Inevitable by the Day, and There's Nobody to Blame but the Trump White House," </w:t>
      </w:r>
      <w:proofErr w:type="spellStart"/>
      <w:r>
        <w:t>pastemagazine</w:t>
      </w:r>
      <w:proofErr w:type="spellEnd"/>
      <w:r>
        <w:t>, https://www.pastemagazine.com/articles/2019/06/war-with-iran-looks-more-and-more-inevitable-and-t.html /AH</w:t>
      </w:r>
    </w:p>
    <w:p w:rsidR="00024C11" w:rsidRPr="000D28A6" w:rsidRDefault="00024C11" w:rsidP="00024C11">
      <w:pPr>
        <w:rPr>
          <w:rStyle w:val="StyleUnderline"/>
        </w:rPr>
      </w:pPr>
      <w:r w:rsidRPr="000D28A6">
        <w:rPr>
          <w:rStyle w:val="StyleUnderline"/>
        </w:rPr>
        <w:t xml:space="preserve">I’m starting to wonder if war with Iran was a foregone conclusion the minute </w:t>
      </w:r>
      <w:r w:rsidRPr="00BD34C3">
        <w:t>President</w:t>
      </w:r>
      <w:r w:rsidRPr="000D28A6">
        <w:rPr>
          <w:rStyle w:val="StyleUnderline"/>
        </w:rPr>
        <w:t xml:space="preserve"> Trump dropped out of the Joint Comprehensive Plan of Action—</w:t>
      </w:r>
      <w:r w:rsidRPr="00BD34C3">
        <w:t>the Iran Nuclear Deal—in May 2018.</w:t>
      </w:r>
      <w:r w:rsidRPr="000D28A6">
        <w:rPr>
          <w:rStyle w:val="StyleUnderline"/>
        </w:rPr>
        <w:t xml:space="preserve"> </w:t>
      </w:r>
      <w:r w:rsidRPr="00BD34C3">
        <w:t xml:space="preserve">A piece today in the </w:t>
      </w:r>
      <w:proofErr w:type="spellStart"/>
      <w:r w:rsidRPr="00BD34C3">
        <w:t>NYTimes</w:t>
      </w:r>
      <w:proofErr w:type="spellEnd"/>
      <w:r w:rsidRPr="00BD34C3">
        <w:t xml:space="preserve"> nicely describes the conundrum Iran faced starting at that moment:</w:t>
      </w:r>
    </w:p>
    <w:p w:rsidR="00024C11" w:rsidRDefault="00024C11" w:rsidP="00024C11"/>
    <w:p w:rsidR="00024C11" w:rsidRPr="00BD34C3" w:rsidRDefault="00024C11" w:rsidP="00024C11">
      <w:pPr>
        <w:rPr>
          <w:rStyle w:val="StyleUnderline"/>
        </w:rPr>
      </w:pPr>
      <w:r>
        <w:t xml:space="preserve">Mr. Trump pulled out of the 2015 pact last year, saying that it was not tough enough on Iran. In doing so, he put intense strain on the international coalition that had backed the agreement and wanted to keep it alive. </w:t>
      </w:r>
      <w:r w:rsidRPr="00BD34C3">
        <w:rPr>
          <w:rStyle w:val="StyleUnderline"/>
        </w:rPr>
        <w:t>And he left Iran trapped between continuing to abide by the deal’s provisions without getting any of its benefits or abandoning it and provoking a more intense conflict with the United States.</w:t>
      </w:r>
    </w:p>
    <w:p w:rsidR="00024C11" w:rsidRDefault="00024C11" w:rsidP="00024C11"/>
    <w:p w:rsidR="00024C11" w:rsidRPr="00BD34C3" w:rsidRDefault="00024C11" w:rsidP="00024C11">
      <w:pPr>
        <w:rPr>
          <w:rStyle w:val="StyleUnderline"/>
        </w:rPr>
      </w:pPr>
      <w:r>
        <w:t xml:space="preserve">In a strange way, it’s almost worse that Obama and U.S. allies forged the deal in the first place, because it gave Trump something to undo, and a cudgel with which to hit Iran—an action that would ultimately demand a reaction. </w:t>
      </w:r>
      <w:r w:rsidRPr="00BD34C3">
        <w:rPr>
          <w:rStyle w:val="StyleUnderline"/>
        </w:rPr>
        <w:t>Of course, maybe he didn’t need it at all—the economic sanctions he’s levied on our soon-to-be enemies pushed everything closer to war—but it was certainly a convenient place to begin.</w:t>
      </w:r>
    </w:p>
    <w:p w:rsidR="00024C11" w:rsidRDefault="00024C11" w:rsidP="00024C11"/>
    <w:p w:rsidR="00024C11" w:rsidRDefault="00024C11" w:rsidP="00024C11">
      <w:r>
        <w:t>And now, finally, we’re seeing the reaction. Iran possibly struck Japanese oil tankers with explosives in the Gulf of Oman (they deny it, and accuse the U.S. of a false flag action), and they’ve announced that they’ll be in violation the terms of the JCPOA by producing more low-enriched uranium than the deal allows in a matter of days. That gave Trump, and his chief war hawks John Bolton and Mike Pompeo, all the permission they needed for their next reaction. Per the Times:</w:t>
      </w:r>
    </w:p>
    <w:p w:rsidR="00024C11" w:rsidRDefault="00024C11" w:rsidP="00024C11"/>
    <w:p w:rsidR="00024C11" w:rsidRDefault="00024C11" w:rsidP="00024C11">
      <w:r>
        <w:t>Tensions between the United States and Iran flared on Monday as Tehran said it would soon breach a key element of the 2015 international pact limiting its nuclear program, while President Trump ordered another 1,000 troops to the Middle East and vowed again that Iran would not be allowed to develop a nuclear weapon.</w:t>
      </w:r>
    </w:p>
    <w:p w:rsidR="00024C11" w:rsidRDefault="00024C11" w:rsidP="00024C11"/>
    <w:p w:rsidR="00024C11" w:rsidRDefault="00024C11" w:rsidP="00024C11">
      <w:r>
        <w:t>So there you have it—escalation upon escalation, and it all started with Trump pulling out of the deal for no reason aside from the fact that it wasn’t “tough enough” on Iran. Media outlets, especially mainstream American ones, have been very good over the past 48 hours of noting that Iran will “violate” the deal imminently with its uranium production, but very bad at noting the U.S. withdrawal and subsequent sanctions, which make a mockery of the deal and, indeed, a mockery of the idea that the deal could be “violated” in any way.</w:t>
      </w:r>
    </w:p>
    <w:p w:rsidR="00024C11" w:rsidRPr="00075514" w:rsidRDefault="00024C11" w:rsidP="00024C11">
      <w:pPr>
        <w:rPr>
          <w:rStyle w:val="StyleUnderline"/>
        </w:rPr>
      </w:pPr>
      <w:r w:rsidRPr="00BD34C3">
        <w:t>Here’s the truth:</w:t>
      </w:r>
      <w:r w:rsidRPr="00075514">
        <w:rPr>
          <w:rStyle w:val="StyleUnderline"/>
        </w:rPr>
        <w:t xml:space="preserve"> By the mere act of withdrawing in May 2018, Trump set all these events in motion</w:t>
      </w:r>
      <w:r w:rsidRPr="00BD34C3">
        <w:t>, and even if he didn’t know exactly what he was doing, the people around him did—</w:t>
      </w:r>
      <w:r w:rsidRPr="00075514">
        <w:rPr>
          <w:rStyle w:val="StyleUnderline"/>
        </w:rPr>
        <w:t xml:space="preserve">it’s no coincidence that the announcement came about a month after John Bolton, who was wanted war with Iran for his entire professional life, joined the White House </w:t>
      </w:r>
      <w:r w:rsidRPr="00BD34C3">
        <w:t>team</w:t>
      </w:r>
      <w:r w:rsidRPr="00075514">
        <w:rPr>
          <w:rStyle w:val="StyleUnderline"/>
        </w:rPr>
        <w:t>. The withdrawal, it’s become clear, was an overt statement from the U.S.: Nothing short of outright regime change will satisfy us.</w:t>
      </w:r>
    </w:p>
    <w:p w:rsidR="00024C11" w:rsidRDefault="00024C11" w:rsidP="00024C11">
      <w:r>
        <w:t xml:space="preserve">Subsequent actions, from the sanctions to the bellicose rhetoric to the imminent troop deployment, back this up. In the face of this aggression, Iran was left with two choices: Tuck its tail between its legs, in which case there was </w:t>
      </w:r>
      <w:proofErr w:type="gramStart"/>
      <w:r>
        <w:t>every evidence</w:t>
      </w:r>
      <w:proofErr w:type="gramEnd"/>
      <w:r>
        <w:t xml:space="preserve"> that the U.S. would continue to pursue regime change, or fight back with increasing hostility, which plays into Trump’s hands and leads down the path of war. It’s a bullying form of diplomacy from the White House, with only one possible outcome, and while nobody in their right minds would try to frame Iran as the “good guy” in any geopolitical situation, it’s clear that if war comes, there will be only one party to blame. Elizabeth Warren put it succinctly Tuesday morning:</w:t>
      </w:r>
    </w:p>
    <w:p w:rsidR="00024C11" w:rsidRDefault="00024C11" w:rsidP="00024C11"/>
    <w:p w:rsidR="00024C11" w:rsidRDefault="00024C11" w:rsidP="00024C11">
      <w:r>
        <w:t xml:space="preserve">“This was an entirely predictable consequence of the Trump administration’s withdrawal from the nuclear deal and maximum pressure strategy,” said Ali </w:t>
      </w:r>
      <w:proofErr w:type="spellStart"/>
      <w:r>
        <w:t>Vaez</w:t>
      </w:r>
      <w:proofErr w:type="spellEnd"/>
      <w:r>
        <w:t>, the director of the Iran project at the International Crisis Group, a conflict-resolution organization. “In practice, maximum pressure has produced maximum peril and minimum strategic results.”</w:t>
      </w:r>
    </w:p>
    <w:p w:rsidR="00024C11" w:rsidRDefault="00024C11" w:rsidP="00024C11"/>
    <w:p w:rsidR="00024C11" w:rsidRPr="00077598" w:rsidRDefault="00024C11" w:rsidP="00024C11">
      <w:pPr>
        <w:rPr>
          <w:rStyle w:val="StyleUnderline"/>
        </w:rPr>
      </w:pPr>
      <w:r w:rsidRPr="008B03E0">
        <w:t xml:space="preserve">Here’s what we know: </w:t>
      </w:r>
      <w:r w:rsidRPr="00077598">
        <w:rPr>
          <w:rStyle w:val="StyleUnderline"/>
        </w:rPr>
        <w:t xml:space="preserve">Despite our mutual historic antipathy, Iran was abiding by the terms of the nuclear deal when Trump took office. </w:t>
      </w:r>
      <w:r w:rsidRPr="008B03E0">
        <w:t xml:space="preserve">Somewhat amazingly, they have continued to abide by the terms more than a year after the U.S. dropped and imposed harsh sanctions that have hit the Iranian economy hard and led to medicine shortages. </w:t>
      </w:r>
      <w:r w:rsidRPr="00077598">
        <w:rPr>
          <w:rStyle w:val="StyleUnderline"/>
        </w:rPr>
        <w:t>But you can only push a country so far when it’s clear that there’s no room for compromise, and that your unshakeable intent is to remove the ruling party from power. America has too much clout—the Chinese continue to buy oil from Iran, and our European allies are doing everything they can to mitigate the damage of the U.S. withdrawal, but there’s no sidestepping the American juggernaut.</w:t>
      </w:r>
    </w:p>
    <w:p w:rsidR="00024C11" w:rsidRPr="00077598" w:rsidRDefault="00024C11" w:rsidP="00024C11">
      <w:pPr>
        <w:rPr>
          <w:rStyle w:val="StyleUnderline"/>
        </w:rPr>
      </w:pPr>
    </w:p>
    <w:p w:rsidR="00024C11" w:rsidRPr="008B03E0" w:rsidRDefault="00024C11" w:rsidP="00024C11">
      <w:pPr>
        <w:rPr>
          <w:u w:val="single"/>
        </w:rPr>
      </w:pPr>
      <w:r w:rsidRPr="00077598">
        <w:rPr>
          <w:rStyle w:val="StyleUnderline"/>
        </w:rPr>
        <w:t>And so things proceed as they’re meant to proceed—toward conflict, toward aggression, toward war. It will be a disastrous affair for all parties, “win” or lose, and when a nation’s leaders race headlong into that kind of conflict—a conflict that wasn’t necessary in the first place—what can you call those leaders but bloodthirsty?</w:t>
      </w:r>
    </w:p>
    <w:p w:rsidR="00024C11" w:rsidRPr="00696058" w:rsidRDefault="00024C11" w:rsidP="00024C11">
      <w:pPr>
        <w:rPr>
          <w:color w:val="FF0000"/>
        </w:rPr>
      </w:pPr>
    </w:p>
    <w:p w:rsidR="00024C11" w:rsidRDefault="00024C11" w:rsidP="00024C11">
      <w:pPr>
        <w:pStyle w:val="Heading4"/>
      </w:pPr>
      <w:r>
        <w:t xml:space="preserve">Regime change push and lobbies make U.S. – Iran War inevitable </w:t>
      </w:r>
    </w:p>
    <w:p w:rsidR="00024C11" w:rsidRDefault="00024C11" w:rsidP="00024C11">
      <w:proofErr w:type="spellStart"/>
      <w:r w:rsidRPr="008B03E0">
        <w:rPr>
          <w:b/>
          <w:bCs/>
          <w:sz w:val="24"/>
          <w:szCs w:val="24"/>
        </w:rPr>
        <w:t>Armbruster</w:t>
      </w:r>
      <w:proofErr w:type="spellEnd"/>
      <w:r w:rsidRPr="008B03E0">
        <w:rPr>
          <w:b/>
          <w:bCs/>
          <w:sz w:val="24"/>
          <w:szCs w:val="24"/>
        </w:rPr>
        <w:t xml:space="preserve"> 19</w:t>
      </w:r>
      <w:r>
        <w:t xml:space="preserve">, Ben </w:t>
      </w:r>
      <w:proofErr w:type="spellStart"/>
      <w:r>
        <w:t>Armbruster</w:t>
      </w:r>
      <w:proofErr w:type="spellEnd"/>
      <w:r>
        <w:t xml:space="preserve">, the communications director for Win Without War and previously served as National Security Editor at </w:t>
      </w:r>
      <w:proofErr w:type="spellStart"/>
      <w:r>
        <w:t>ThinkProgress</w:t>
      </w:r>
      <w:proofErr w:type="spellEnd"/>
      <w:r>
        <w:t>, 6-22-2019, "The Trump administration is trying to make war with Iran inevitable," Guardian, https://www.theguardian.com/commentisfree/2019/jun/22/the-trump-administration-is-trying-to-make-war-with-iran-inevitable /AH</w:t>
      </w:r>
    </w:p>
    <w:p w:rsidR="00024C11" w:rsidRDefault="00024C11" w:rsidP="00024C11">
      <w:r>
        <w:t>Last night, in response to Iran shooting down an American drone earlier this week, the United States came within one whim of an erratic and unstable president from launching a military strike on Iran.</w:t>
      </w:r>
    </w:p>
    <w:p w:rsidR="00024C11" w:rsidRDefault="00024C11" w:rsidP="00024C11"/>
    <w:p w:rsidR="00024C11" w:rsidRDefault="00024C11" w:rsidP="00024C11">
      <w:r>
        <w:t>Like the recent oil tanker attacks in the Gulf of Oman, the Trump administration has framed the drone incident as if it occurred in a vacuum – implying that the Iranians are launching these (alleged) attacks without provocation, and providing an aura of legitimacy to a possible American military response.</w:t>
      </w:r>
    </w:p>
    <w:p w:rsidR="00024C11" w:rsidRDefault="00024C11" w:rsidP="00024C11"/>
    <w:p w:rsidR="00024C11" w:rsidRPr="009A0401" w:rsidRDefault="00024C11" w:rsidP="00024C11">
      <w:pPr>
        <w:rPr>
          <w:rStyle w:val="StyleUnderline"/>
        </w:rPr>
      </w:pPr>
      <w:r w:rsidRPr="008B03E0">
        <w:t xml:space="preserve">And </w:t>
      </w:r>
      <w:r w:rsidRPr="009A0401">
        <w:rPr>
          <w:rStyle w:val="StyleUnderline"/>
        </w:rPr>
        <w:t xml:space="preserve">that’s exactly what the Trump administration’s Iran hawks – </w:t>
      </w:r>
      <w:r w:rsidRPr="008B03E0">
        <w:t xml:space="preserve">led by the national security adviser, John Bolton, and the secretary of state, Mike Pompeo — </w:t>
      </w:r>
      <w:r w:rsidRPr="009A0401">
        <w:rPr>
          <w:rStyle w:val="StyleUnderline"/>
        </w:rPr>
        <w:t>have seemingly planned all along: to cultivate conditions that make military conflict with Iran the only option.</w:t>
      </w:r>
    </w:p>
    <w:p w:rsidR="00024C11" w:rsidRDefault="00024C11" w:rsidP="00024C11">
      <w:r w:rsidRPr="009A0401">
        <w:rPr>
          <w:rStyle w:val="StyleUnderline"/>
        </w:rPr>
        <w:t>The current Iran predicament is the result of a years-long campaign by the same people who pushed for invasion of Iraq. Instead of learning from the Iraq debacle, they’ve decided that any means, including a potentially catastrophic war with Iran, are justified in order to achieve regime change in Tehran.</w:t>
      </w:r>
      <w:r>
        <w:t xml:space="preserve"> Their public arguments for escalation with Iran have generally been cloaked as criticism of Barack Obama’s Iran nuclear agreement, by disingenuously calling for what they know is an unachievable “better deal”.</w:t>
      </w:r>
    </w:p>
    <w:p w:rsidR="00024C11" w:rsidRPr="00282D00" w:rsidRDefault="00024C11" w:rsidP="00024C11">
      <w:pPr>
        <w:rPr>
          <w:rStyle w:val="StyleUnderline"/>
        </w:rPr>
      </w:pPr>
      <w:r w:rsidRPr="001D1132">
        <w:t>The facts are indisputable.</w:t>
      </w:r>
      <w:r w:rsidRPr="00282D00">
        <w:rPr>
          <w:rStyle w:val="StyleUnderline"/>
        </w:rPr>
        <w:t xml:space="preserve"> When Trump assumed office, the </w:t>
      </w:r>
      <w:r w:rsidRPr="001D1132">
        <w:t>Joint Comprehensive Plan of Action</w:t>
      </w:r>
      <w:r w:rsidRPr="00282D00">
        <w:rPr>
          <w:rStyle w:val="StyleUnderline"/>
        </w:rPr>
        <w:t xml:space="preserve"> (JCPOA) </w:t>
      </w:r>
      <w:r w:rsidRPr="001D1132">
        <w:t>– as the nuclear deal is formally known –</w:t>
      </w:r>
      <w:r w:rsidRPr="00282D00">
        <w:rPr>
          <w:rStyle w:val="StyleUnderline"/>
        </w:rPr>
        <w:t xml:space="preserve"> was working as advertised, blocking Iran from building a nuclear weapon. </w:t>
      </w:r>
      <w:r w:rsidRPr="001D1132">
        <w:t>The United Nations’ atomic energy watchdog has even confirmed more than a dozen times that Iran is, thus far, complying with the deal.</w:t>
      </w:r>
    </w:p>
    <w:p w:rsidR="00024C11" w:rsidRPr="00282D00" w:rsidRDefault="00024C11" w:rsidP="00024C11">
      <w:pPr>
        <w:rPr>
          <w:rStyle w:val="StyleUnderline"/>
        </w:rPr>
      </w:pPr>
    </w:p>
    <w:p w:rsidR="00024C11" w:rsidRPr="00282D00" w:rsidRDefault="00024C11" w:rsidP="00024C11">
      <w:pPr>
        <w:rPr>
          <w:rStyle w:val="StyleUnderline"/>
        </w:rPr>
      </w:pPr>
      <w:r w:rsidRPr="00282D00">
        <w:rPr>
          <w:rStyle w:val="StyleUnderline"/>
        </w:rPr>
        <w:t xml:space="preserve">But instead of capitalizing on these gains, the Trump administration threw it all away to take a different path. </w:t>
      </w:r>
      <w:r w:rsidRPr="001D1132">
        <w:t>Slowly, over time, Trump</w:t>
      </w:r>
      <w:r w:rsidRPr="00282D00">
        <w:rPr>
          <w:rStyle w:val="StyleUnderline"/>
        </w:rPr>
        <w:t xml:space="preserve"> officials ramped up their bellicose rhetoric toward Iran; falsely accused Tehran of coordinating with al-Qaida (presumably to invoke the 2001 Authorization for the Use of Military Force as legal justification for a possible attack); pulled out of the JCPOA; and imposed sanctions so devastating that the Iranians were almost certain to lash out, </w:t>
      </w:r>
      <w:r w:rsidRPr="001D1132">
        <w:t>whether in the form of the minor skirmishes we’ve seen in recent weeks or rejection of the terms of the 2015 nuclear accord.</w:t>
      </w:r>
    </w:p>
    <w:p w:rsidR="00024C11" w:rsidRDefault="00024C11" w:rsidP="00024C11"/>
    <w:p w:rsidR="00024C11" w:rsidRDefault="00024C11" w:rsidP="00024C11">
      <w:r>
        <w:t xml:space="preserve">In early May, Bolton – an unrepentant Iraq war cheerleader who has been calling for war with Iran for nearly two decades – announced a military build-up in the region to counter purported threats from Iran. But we later found out that Team Trump was not only blowing that </w:t>
      </w:r>
      <w:proofErr w:type="gramStart"/>
      <w:r>
        <w:t>intel</w:t>
      </w:r>
      <w:proofErr w:type="gramEnd"/>
      <w:r>
        <w:t xml:space="preserve"> way out of proportion, but also that US intelligence agencies had assessed that Iran’s new and threatening activity was actually in response to the Trump administration’s aggression.</w:t>
      </w:r>
    </w:p>
    <w:p w:rsidR="00024C11" w:rsidRDefault="00024C11" w:rsidP="00024C11"/>
    <w:p w:rsidR="00024C11" w:rsidRPr="00282D00" w:rsidRDefault="00024C11" w:rsidP="00024C11">
      <w:pPr>
        <w:rPr>
          <w:rStyle w:val="StyleUnderline"/>
        </w:rPr>
      </w:pPr>
      <w:r w:rsidRPr="001D1132">
        <w:t>We should view</w:t>
      </w:r>
      <w:r w:rsidRPr="00282D00">
        <w:rPr>
          <w:rStyle w:val="StyleUnderline"/>
        </w:rPr>
        <w:t xml:space="preserve"> Iran’s recent posturing </w:t>
      </w:r>
      <w:r w:rsidRPr="001D1132">
        <w:t xml:space="preserve">for what it </w:t>
      </w:r>
      <w:r w:rsidRPr="00282D00">
        <w:rPr>
          <w:rStyle w:val="StyleUnderline"/>
        </w:rPr>
        <w:t>is: retaliation to the Trump administration’s unnecessary and deliberate provocation.</w:t>
      </w:r>
    </w:p>
    <w:p w:rsidR="00024C11" w:rsidRDefault="00024C11" w:rsidP="00024C11"/>
    <w:p w:rsidR="00024C11" w:rsidRDefault="00024C11" w:rsidP="00024C11">
      <w:r>
        <w:t>Although Trump backed down this time, the possibility of war with Iran is very real. Even a “limited strike” scenario could quickly spiral out of control.</w:t>
      </w:r>
    </w:p>
    <w:p w:rsidR="00024C11" w:rsidRDefault="00024C11" w:rsidP="00024C11"/>
    <w:p w:rsidR="00024C11" w:rsidRDefault="00024C11" w:rsidP="00024C11">
      <w:r>
        <w:t xml:space="preserve">Thankfully it appears that, for now, Trump is holding to his campaign promises of wanting to extricate the US from its Middle East forever wars and refrain from starting any new ones. </w:t>
      </w:r>
      <w:r w:rsidRPr="00C37111">
        <w:rPr>
          <w:rStyle w:val="StyleUnderline"/>
        </w:rPr>
        <w:t>But we’re dealing with Donald Trump and the primary factor in determining whether we go to war with Iran is whether he believes it will benefit him politically at home. Everything Trump says or does must be viewed through that lens.</w:t>
      </w:r>
    </w:p>
    <w:p w:rsidR="00024C11" w:rsidRDefault="00024C11" w:rsidP="00024C11"/>
    <w:p w:rsidR="00024C11" w:rsidRDefault="00024C11" w:rsidP="00024C11">
      <w:r>
        <w:t>To fight the Trump administration’s efforts to escalate conflict with Iran, we must call on Congress to speak out more forcefully against war with Iran, and get Congress to pass recently introduced legislation that would bar funding for any unauthorized war. It might also mean, however distasteful it may feel, promoting voices calling for restraint from the only television news outlet Trump cares about, like Tucker Carlson at Fox.</w:t>
      </w:r>
    </w:p>
    <w:p w:rsidR="00024C11" w:rsidRDefault="00024C11" w:rsidP="00024C11"/>
    <w:p w:rsidR="00024C11" w:rsidRPr="00C37111" w:rsidRDefault="00024C11" w:rsidP="00024C11">
      <w:pPr>
        <w:rPr>
          <w:rStyle w:val="StyleUnderline"/>
        </w:rPr>
      </w:pPr>
      <w:r>
        <w:t xml:space="preserve">But of course there are no guarantees. </w:t>
      </w:r>
      <w:r w:rsidRPr="00C37111">
        <w:rPr>
          <w:rStyle w:val="StyleUnderline"/>
        </w:rPr>
        <w:t>There still remains a well-funded, influential, and eager pro-Iran war lobby pushing Trump towards conflict. The only question that remains is whether it will box him in far enough to the point of no return, or whether a public campaign against war can provide the off ramp that will be required.</w:t>
      </w:r>
    </w:p>
    <w:p w:rsidR="00024C11" w:rsidRPr="0065064A" w:rsidRDefault="00024C11" w:rsidP="00024C11"/>
    <w:p w:rsidR="00024C11" w:rsidRDefault="00024C11" w:rsidP="00024C11">
      <w:pPr>
        <w:pStyle w:val="Heading4"/>
      </w:pPr>
      <w:r>
        <w:t>Iran – Saudi war is inevitable and draws in the US and Israel – only a regime change can resolve Iran’s aggressive behavior</w:t>
      </w:r>
    </w:p>
    <w:p w:rsidR="00024C11" w:rsidRPr="00402F2E" w:rsidRDefault="00024C11" w:rsidP="00024C11">
      <w:r w:rsidRPr="00402F2E">
        <w:rPr>
          <w:rStyle w:val="Style13ptBold"/>
        </w:rPr>
        <w:t>Watson</w:t>
      </w:r>
      <w:r>
        <w:t xml:space="preserve"> </w:t>
      </w:r>
      <w:r w:rsidRPr="00402F2E">
        <w:rPr>
          <w:rStyle w:val="Style13ptBold"/>
        </w:rPr>
        <w:t>&amp;</w:t>
      </w:r>
      <w:r>
        <w:t xml:space="preserve"> </w:t>
      </w:r>
      <w:proofErr w:type="spellStart"/>
      <w:proofErr w:type="gramStart"/>
      <w:r w:rsidRPr="00402F2E">
        <w:rPr>
          <w:rStyle w:val="Style13ptBold"/>
        </w:rPr>
        <w:t>Kazemzadeh</w:t>
      </w:r>
      <w:proofErr w:type="spellEnd"/>
      <w:r>
        <w:t xml:space="preserve">  </w:t>
      </w:r>
      <w:r>
        <w:rPr>
          <w:rStyle w:val="Style13ptBold"/>
        </w:rPr>
        <w:t>17</w:t>
      </w:r>
      <w:proofErr w:type="gramEnd"/>
      <w:r>
        <w:t xml:space="preserve">- [Penny Watson - pursuing her PhD at The University of Houston. She received her Master's in Political Science at Sam Houston State University, Dr. </w:t>
      </w:r>
      <w:proofErr w:type="spellStart"/>
      <w:r>
        <w:t>Masoud</w:t>
      </w:r>
      <w:proofErr w:type="spellEnd"/>
      <w:r>
        <w:t xml:space="preserve"> </w:t>
      </w:r>
      <w:proofErr w:type="spellStart"/>
      <w:r>
        <w:t>Kazemzadeh</w:t>
      </w:r>
      <w:proofErr w:type="spellEnd"/>
      <w:r>
        <w:t xml:space="preserve"> - </w:t>
      </w:r>
      <w:proofErr w:type="spellStart"/>
      <w:r>
        <w:t>Ph.D</w:t>
      </w:r>
      <w:proofErr w:type="spellEnd"/>
      <w:r>
        <w:t>, is an associate professor of political science at Sam Houston State University, November 13</w:t>
      </w:r>
      <w:r w:rsidRPr="00402F2E">
        <w:rPr>
          <w:vertAlign w:val="superscript"/>
        </w:rPr>
        <w:t>th</w:t>
      </w:r>
      <w:r>
        <w:t xml:space="preserve"> 2017, “From Proxy Wars to Direct War Between Iran and Saudi Arabia: America’s Options”, </w:t>
      </w:r>
      <w:hyperlink r:id="rId8" w:history="1">
        <w:r w:rsidRPr="00E651B5">
          <w:rPr>
            <w:rStyle w:val="Hyperlink"/>
          </w:rPr>
          <w:t>https://smallwarsjournal.com/jrnl/art/proxy-wars-direct-war-between-iran-and-saudi-arabia-americas-options</w:t>
        </w:r>
      </w:hyperlink>
      <w:r>
        <w:t xml:space="preserve">, </w:t>
      </w:r>
      <w:proofErr w:type="spellStart"/>
      <w:r>
        <w:t>eph</w:t>
      </w:r>
      <w:proofErr w:type="spellEnd"/>
      <w:r>
        <w:t>]</w:t>
      </w:r>
    </w:p>
    <w:p w:rsidR="00024C11" w:rsidRDefault="00024C11" w:rsidP="00024C11">
      <w:r>
        <w:t xml:space="preserve">The Middle East appears on the precipice of a great war.  The fundamentalist </w:t>
      </w:r>
      <w:r w:rsidRPr="007142F2">
        <w:rPr>
          <w:rStyle w:val="StyleUnderline"/>
        </w:rPr>
        <w:t>rulers of Iran are confident that their goal of establishing a coalition of Shia</w:t>
      </w:r>
      <w:r>
        <w:t xml:space="preserve"> </w:t>
      </w:r>
      <w:r w:rsidRPr="007142F2">
        <w:rPr>
          <w:rStyle w:val="StyleUnderline"/>
        </w:rPr>
        <w:t>countries and regions under their control is nearing fruition</w:t>
      </w:r>
      <w:r>
        <w:t xml:space="preserve">.  Saddam’s invasion of Iran in 1980 was a response to Ayatollah </w:t>
      </w:r>
      <w:proofErr w:type="spellStart"/>
      <w:r>
        <w:t>Ruhollah</w:t>
      </w:r>
      <w:proofErr w:type="spellEnd"/>
      <w:r>
        <w:t xml:space="preserve"> Khomeini’s policy of overthrowing the ruling regimes in Iraq and much of the Middle East.  By 1988, that war ended not by victory of one side over the other, but by the exhaustion of Khomeini’s regime and the recognition that no end was in sight.  The 1988 ceasefire has been but a respite in the warmongering policy of the fundamentalists, whereby despite military adventurism, </w:t>
      </w:r>
      <w:r w:rsidRPr="007142F2">
        <w:rPr>
          <w:rStyle w:val="StyleUnderline"/>
        </w:rPr>
        <w:t>many members of the Islamic Revolutionary Guards Corps</w:t>
      </w:r>
      <w:r w:rsidRPr="00A42FB1">
        <w:t xml:space="preserve"> (IRGC) </w:t>
      </w:r>
      <w:r w:rsidRPr="007142F2">
        <w:rPr>
          <w:rStyle w:val="StyleUnderline"/>
        </w:rPr>
        <w:t>still express bitterness over the acceptance of the ceasefire</w:t>
      </w:r>
      <w:r>
        <w:t>.</w:t>
      </w:r>
    </w:p>
    <w:p w:rsidR="00024C11" w:rsidRDefault="00024C11" w:rsidP="00024C11">
      <w:r>
        <w:t>The American removal of the Taliban in Afghanistan and Saddam’s regime in Iraq after 9/</w:t>
      </w:r>
      <w:proofErr w:type="gramStart"/>
      <w:r>
        <w:t>11,</w:t>
      </w:r>
      <w:proofErr w:type="gramEnd"/>
      <w:r>
        <w:t xml:space="preserve"> destroyed two ugly bulwarks that had contained the expansionist and jingoist policies of Iran’s fundamentalist rulers, which in turn allowed Ayatollah Ali Khamenei to resume the policy of creating the Shia bloc under his command.</w:t>
      </w:r>
    </w:p>
    <w:p w:rsidR="00024C11" w:rsidRDefault="00024C11" w:rsidP="00024C11">
      <w:r>
        <w:t xml:space="preserve">The Obama administration policy of reaching the nuclear accord with Khamenei became a de facto policy of appeasing Khamenei’s never-ending ambitions in Iraq, Syria, Lebanon, Yemen, Bahrain, and the Shia-dominated oil-rich Eastern Province of Saudi Arabia and distancing from American allies in the region (e.g., Saudi Arabia, Kuwait, Bahrain, Jordan, and Israel).  </w:t>
      </w:r>
      <w:r w:rsidRPr="00094B32">
        <w:rPr>
          <w:rStyle w:val="StyleUnderline"/>
        </w:rPr>
        <w:t>With the withdrawal of American power from the Middle East by Obama, and the continued aggression</w:t>
      </w:r>
      <w:r>
        <w:t xml:space="preserve"> and subversion </w:t>
      </w:r>
      <w:r w:rsidRPr="00094B32">
        <w:rPr>
          <w:rStyle w:val="StyleUnderline"/>
        </w:rPr>
        <w:t>by</w:t>
      </w:r>
      <w:r>
        <w:t xml:space="preserve"> the Shia fundamentalist regime in </w:t>
      </w:r>
      <w:r w:rsidRPr="00094B32">
        <w:rPr>
          <w:rStyle w:val="StyleUnderline"/>
        </w:rPr>
        <w:t xml:space="preserve">Iran, the rulers of Saudi Arabia and Israel began their efforts to resist the expansionist policies of </w:t>
      </w:r>
      <w:r w:rsidRPr="00A42FB1">
        <w:t xml:space="preserve">Ayatollah </w:t>
      </w:r>
      <w:r w:rsidRPr="00094B32">
        <w:rPr>
          <w:rStyle w:val="StyleUnderline"/>
        </w:rPr>
        <w:t>Khamenei</w:t>
      </w:r>
      <w:r>
        <w:t>.</w:t>
      </w:r>
    </w:p>
    <w:p w:rsidR="00024C11" w:rsidRDefault="00024C11" w:rsidP="00024C11">
      <w:r>
        <w:t xml:space="preserve">The stated strategy of the </w:t>
      </w:r>
      <w:r w:rsidRPr="00094B32">
        <w:rPr>
          <w:rStyle w:val="StyleUnderline"/>
        </w:rPr>
        <w:t>Trump</w:t>
      </w:r>
      <w:r w:rsidRPr="00A42FB1">
        <w:t xml:space="preserve"> administration </w:t>
      </w:r>
      <w:r w:rsidRPr="00094B32">
        <w:rPr>
          <w:rStyle w:val="StyleUnderline"/>
        </w:rPr>
        <w:t>is to reverse Obama’s appeasement policy and begin to stand up to Iran’s ruler</w:t>
      </w:r>
      <w:r w:rsidRPr="00A42FB1">
        <w:rPr>
          <w:rStyle w:val="StyleUnderline"/>
        </w:rPr>
        <w:t>s</w:t>
      </w:r>
      <w:r>
        <w:t xml:space="preserve">.  </w:t>
      </w:r>
      <w:r w:rsidRPr="00094B32">
        <w:rPr>
          <w:rStyle w:val="StyleUnderline"/>
        </w:rPr>
        <w:t xml:space="preserve">Khamenei has responded to Trump’s rhetoric not by retreat or restraint but by increasing his efforts to expand his regime’s influence </w:t>
      </w:r>
      <w:r>
        <w:t xml:space="preserve">in the region </w:t>
      </w:r>
      <w:r w:rsidRPr="00094B32">
        <w:rPr>
          <w:rStyle w:val="StyleUnderline"/>
        </w:rPr>
        <w:t>through attacking America’s allies and undermining American influence in the Middle East</w:t>
      </w:r>
      <w:r>
        <w:t>.</w:t>
      </w:r>
    </w:p>
    <w:p w:rsidR="00024C11" w:rsidRDefault="00024C11" w:rsidP="00024C11">
      <w:r>
        <w:t xml:space="preserve">For example, </w:t>
      </w:r>
      <w:r w:rsidRPr="00094B32">
        <w:rPr>
          <w:rStyle w:val="StyleUnderline"/>
        </w:rPr>
        <w:t>the most pro-American nation in the Islamic world has been the Kurds</w:t>
      </w:r>
      <w:r>
        <w:t xml:space="preserve"> of Iraq; moreover, America’s closest ally in the Moslem world was </w:t>
      </w:r>
      <w:proofErr w:type="spellStart"/>
      <w:r>
        <w:t>Masoud</w:t>
      </w:r>
      <w:proofErr w:type="spellEnd"/>
      <w:r>
        <w:t xml:space="preserve"> </w:t>
      </w:r>
      <w:proofErr w:type="spellStart"/>
      <w:r>
        <w:t>Barezani</w:t>
      </w:r>
      <w:proofErr w:type="spellEnd"/>
      <w:r>
        <w:t xml:space="preserve">, the President of the Kurdish Regional Government.  </w:t>
      </w:r>
      <w:r w:rsidRPr="00094B32">
        <w:rPr>
          <w:rStyle w:val="StyleUnderline"/>
        </w:rPr>
        <w:t>Ayatollah Khamenei</w:t>
      </w:r>
      <w:r>
        <w:t xml:space="preserve"> and his military point man, Gen. </w:t>
      </w:r>
      <w:proofErr w:type="spellStart"/>
      <w:r>
        <w:t>Ghassem</w:t>
      </w:r>
      <w:proofErr w:type="spellEnd"/>
      <w:r>
        <w:t xml:space="preserve"> </w:t>
      </w:r>
      <w:proofErr w:type="spellStart"/>
      <w:r>
        <w:t>Soleymani</w:t>
      </w:r>
      <w:proofErr w:type="spellEnd"/>
      <w:r>
        <w:t xml:space="preserve"> (the Commander-in-Chief of the IRGC’s </w:t>
      </w:r>
      <w:proofErr w:type="spellStart"/>
      <w:r>
        <w:t>Qods</w:t>
      </w:r>
      <w:proofErr w:type="spellEnd"/>
      <w:r>
        <w:t xml:space="preserve"> Force), </w:t>
      </w:r>
      <w:r w:rsidRPr="00094B32">
        <w:rPr>
          <w:rStyle w:val="StyleUnderline"/>
        </w:rPr>
        <w:t xml:space="preserve">orchestrated the crushing of the Kurds and forced the resignation of </w:t>
      </w:r>
      <w:proofErr w:type="spellStart"/>
      <w:r w:rsidRPr="00094B32">
        <w:rPr>
          <w:rStyle w:val="StyleUnderline"/>
        </w:rPr>
        <w:t>Barezani</w:t>
      </w:r>
      <w:proofErr w:type="spellEnd"/>
      <w:r>
        <w:t xml:space="preserve"> through a smart utilization of </w:t>
      </w:r>
      <w:proofErr w:type="spellStart"/>
      <w:r>
        <w:t>Hashd</w:t>
      </w:r>
      <w:proofErr w:type="spellEnd"/>
      <w:r>
        <w:t xml:space="preserve"> al </w:t>
      </w:r>
      <w:proofErr w:type="spellStart"/>
      <w:r>
        <w:t>Shabi</w:t>
      </w:r>
      <w:proofErr w:type="spellEnd"/>
      <w:r>
        <w:t xml:space="preserve"> (various Shia militia comprising about 100,000 about 80% of whom are under direct control of Gen. </w:t>
      </w:r>
      <w:proofErr w:type="spellStart"/>
      <w:r>
        <w:t>Soleymani</w:t>
      </w:r>
      <w:proofErr w:type="spellEnd"/>
      <w:r>
        <w:t xml:space="preserve">) and the regular Iraqi armed forces.  The Trump administration failed to structure a political solution to keep </w:t>
      </w:r>
      <w:proofErr w:type="spellStart"/>
      <w:r>
        <w:t>Barezani</w:t>
      </w:r>
      <w:proofErr w:type="spellEnd"/>
      <w:r>
        <w:t xml:space="preserve"> in power while keeping </w:t>
      </w:r>
      <w:proofErr w:type="spellStart"/>
      <w:r>
        <w:t>Haydar</w:t>
      </w:r>
      <w:proofErr w:type="spellEnd"/>
      <w:r>
        <w:t xml:space="preserve"> al-</w:t>
      </w:r>
      <w:proofErr w:type="spellStart"/>
      <w:r>
        <w:t>Ebadi</w:t>
      </w:r>
      <w:proofErr w:type="spellEnd"/>
      <w:r>
        <w:t xml:space="preserve"> (the Iraqi prime minister who relies upon both the U.S. and Iran’s regime for support) popular and relevant.  </w:t>
      </w:r>
      <w:r w:rsidRPr="00094B32">
        <w:rPr>
          <w:rStyle w:val="StyleUnderline"/>
        </w:rPr>
        <w:t>This was a huge strategic victory for Khamenei</w:t>
      </w:r>
      <w:r>
        <w:t xml:space="preserve">.  </w:t>
      </w:r>
      <w:r w:rsidRPr="00094B32">
        <w:rPr>
          <w:rStyle w:val="StyleUnderline"/>
        </w:rPr>
        <w:t>In Syria, Khamenei also succeeded in keeping Bashar al-Assad in power due to massive intervention by his own forces and those of the Lebanese Hezbollah.  In Yemen, Khamenei continues to support the Houthi rebels in undermining the Saudi efforts</w:t>
      </w:r>
      <w:r>
        <w:t xml:space="preserve"> to stabilize the regime in their own backyard.</w:t>
      </w:r>
    </w:p>
    <w:p w:rsidR="00024C11" w:rsidRDefault="00024C11" w:rsidP="00024C11">
      <w:r>
        <w:t xml:space="preserve">The proxy wars between the fundamentalist regime in Iran and the Saudi government appears to be reaching a boiling point.  </w:t>
      </w:r>
      <w:r w:rsidRPr="00BD3F66">
        <w:rPr>
          <w:rStyle w:val="StyleUnderline"/>
        </w:rPr>
        <w:t>Saudis, confident of American support since the election of Trump, are more stridently standing up to Khamenei’s aggressive moves in the region.  One of the main flashpoints might be in Lebanon, perhaps others in Bahrain or Syria.  There are reports that Saudis are encouraging Israel to attack Hezbollah in Lebanon and in Syria</w:t>
      </w:r>
      <w:r>
        <w:t xml:space="preserve">.  It is not clear what Israelis would want from Saudis.  Would Israelis want the Saudis and Jordanians to send troops into Syria and create zones free from Hezbollah, IRGC, and Assad forces?  Of course, Israel has its own reasons for confronting Iran.  </w:t>
      </w:r>
      <w:r w:rsidRPr="00BD3F66">
        <w:rPr>
          <w:rStyle w:val="StyleUnderline"/>
        </w:rPr>
        <w:t>Israel has repeatedly attacked convoys carrying Iranian weapons for Hezbollah through Syria</w:t>
      </w:r>
      <w:r>
        <w:t xml:space="preserve">.  Now, with the defeat of ISIS in Iraq and Syria, </w:t>
      </w:r>
      <w:r w:rsidRPr="00BD3F66">
        <w:rPr>
          <w:rStyle w:val="StyleUnderline"/>
        </w:rPr>
        <w:t>Israel fears that Iran has a land bridge connecting Iran to Lebanon and Israel whereby it may easily supply Hezbollah with heavy weaponry</w:t>
      </w:r>
      <w:r>
        <w:t>.</w:t>
      </w:r>
    </w:p>
    <w:p w:rsidR="00024C11" w:rsidRDefault="00024C11" w:rsidP="00024C11">
      <w:r w:rsidRPr="00BD3F66">
        <w:rPr>
          <w:rStyle w:val="StyleUnderline"/>
        </w:rPr>
        <w:t>If there were such attacks on Hezbollah, then Khamenei would</w:t>
      </w:r>
      <w:r>
        <w:t xml:space="preserve"> have the following options: (1) do nothing and accept the crushing of Hezbollah by Israel and Saudi Arabia; (</w:t>
      </w:r>
      <w:r w:rsidRPr="00BD3F66">
        <w:rPr>
          <w:rStyle w:val="StyleUnderline"/>
        </w:rPr>
        <w:t>2) merely resupply Hezbollah with weapons and fighters; (3) open a new front in an area more favorable to his forces such as in Bahrain or the United Arab Emirates; (4) unleash the Shia terrorists</w:t>
      </w:r>
      <w:r>
        <w:t xml:space="preserve"> in Saudi Arabia’s Eastern Province such as the so-called Saudi Hezbollah to carry out terrorist attacks on the oil facilities (e.g., fields, depots, terminals, refineries), water desalination plants, and American bases; and </w:t>
      </w:r>
      <w:r w:rsidRPr="00BD3F66">
        <w:rPr>
          <w:rStyle w:val="StyleUnderline"/>
        </w:rPr>
        <w:t>(5) drastically increase supplies to Houthis</w:t>
      </w:r>
      <w:r>
        <w:t>.</w:t>
      </w:r>
    </w:p>
    <w:p w:rsidR="00024C11" w:rsidRDefault="00024C11" w:rsidP="00024C11">
      <w:r>
        <w:t>Many in the M</w:t>
      </w:r>
      <w:r w:rsidRPr="00BD3F66">
        <w:t xml:space="preserve">iddle East believe that a direct war between Iran and Saudi Arabia is the most likely possibility.  </w:t>
      </w:r>
      <w:r w:rsidRPr="00BD3F66">
        <w:rPr>
          <w:rStyle w:val="StyleUnderline"/>
        </w:rPr>
        <w:t>At this juncture, it appears that neither Khamenei nor Saudi leaders want a direct war.  Most likely, both sides would attempt to go after each other’s vulnerable allies</w:t>
      </w:r>
      <w:r>
        <w:t xml:space="preserve">.  </w:t>
      </w:r>
      <w:r w:rsidRPr="00BD3F66">
        <w:rPr>
          <w:rStyle w:val="StyleUnderline"/>
        </w:rPr>
        <w:t>The missile attack by the Houthi rebels on Riyadh airport</w:t>
      </w:r>
      <w:r>
        <w:t xml:space="preserve"> on November 4, 2017 </w:t>
      </w:r>
      <w:r w:rsidRPr="00BD3F66">
        <w:rPr>
          <w:rStyle w:val="StyleUnderline"/>
        </w:rPr>
        <w:t>was</w:t>
      </w:r>
      <w:r>
        <w:t xml:space="preserve">, in all likelihood, </w:t>
      </w:r>
      <w:r w:rsidRPr="00BD3F66">
        <w:rPr>
          <w:rStyle w:val="StyleUnderline"/>
        </w:rPr>
        <w:t>Khamenei’s order to intimidate Saudis</w:t>
      </w:r>
      <w:r>
        <w:t xml:space="preserve">.  </w:t>
      </w:r>
      <w:r w:rsidRPr="00BD3F66">
        <w:rPr>
          <w:rStyle w:val="StyleUnderline"/>
        </w:rPr>
        <w:t>Saudi</w:t>
      </w:r>
      <w:r>
        <w:t xml:space="preserve"> officials declared that they </w:t>
      </w:r>
      <w:r w:rsidRPr="00BD3F66">
        <w:rPr>
          <w:rStyle w:val="StyleUnderline"/>
        </w:rPr>
        <w:t>consider the attack to constitute an act of war</w:t>
      </w:r>
      <w:r>
        <w:t xml:space="preserve"> by Iran on Saudi Arabia.  Similarly, the bombing of Bahrain’s main oil pipeline on November 11, 2017 was such warning shot.  Perhaps, they were also Khamenei’s response to Trump’s policy speech on Iran, where he imposed sanctions on the IRGC’s “officials, agents, and affiliates” for their support of terrorism.</w:t>
      </w:r>
    </w:p>
    <w:p w:rsidR="00024C11" w:rsidRDefault="00024C11" w:rsidP="00024C11">
      <w:r w:rsidRPr="0087214C">
        <w:rPr>
          <w:rStyle w:val="StyleUnderline"/>
        </w:rPr>
        <w:t>The most likely flashpoint may be Lebanon</w:t>
      </w:r>
      <w:r>
        <w:t xml:space="preserve">.  On November 3, 2017 Khamenei’s senior foreign policy adviser, Ali Akbar </w:t>
      </w:r>
      <w:proofErr w:type="spellStart"/>
      <w:r>
        <w:t>Velayati</w:t>
      </w:r>
      <w:proofErr w:type="spellEnd"/>
      <w:r>
        <w:t xml:space="preserve"> went to Beirut and had a meeting with </w:t>
      </w:r>
      <w:r w:rsidRPr="0087214C">
        <w:rPr>
          <w:rStyle w:val="StyleUnderline"/>
        </w:rPr>
        <w:t>Lebanon’s prime minister</w:t>
      </w:r>
      <w:r>
        <w:t xml:space="preserve"> </w:t>
      </w:r>
      <w:proofErr w:type="spellStart"/>
      <w:r>
        <w:t>Saad</w:t>
      </w:r>
      <w:proofErr w:type="spellEnd"/>
      <w:r>
        <w:t xml:space="preserve"> Hariri.  Hariri flew to Saudi Arabia on that very day and after a discussion with Saudis, </w:t>
      </w:r>
      <w:r w:rsidRPr="0087214C">
        <w:rPr>
          <w:rStyle w:val="StyleUnderline"/>
        </w:rPr>
        <w:t>he went on live television on November 4 and announced his resignation and blamed Iran’s regime and Hezbollah for undermining Lebanon’s sovereignty and bringing instability and violence to the region</w:t>
      </w:r>
      <w:r>
        <w:t xml:space="preserve">.  Hezbollah had assassinated </w:t>
      </w:r>
      <w:proofErr w:type="spellStart"/>
      <w:r>
        <w:t>Rafiq</w:t>
      </w:r>
      <w:proofErr w:type="spellEnd"/>
      <w:r>
        <w:t xml:space="preserve"> Hariri (</w:t>
      </w:r>
      <w:proofErr w:type="spellStart"/>
      <w:r>
        <w:t>Saad’s</w:t>
      </w:r>
      <w:proofErr w:type="spellEnd"/>
      <w:r>
        <w:t xml:space="preserve"> father who also had been Lebanon’s prime minister) apparently on direct orders from Khamenei back in 2005.  In his live television speech, </w:t>
      </w:r>
      <w:proofErr w:type="spellStart"/>
      <w:r w:rsidRPr="0087214C">
        <w:t>Saad</w:t>
      </w:r>
      <w:proofErr w:type="spellEnd"/>
      <w:r w:rsidRPr="0087214C">
        <w:t xml:space="preserve"> Hariri said that the conditions today were similar to the conditions prevailing when Hezbollah murdered his father</w:t>
      </w:r>
      <w:r w:rsidRPr="0087214C">
        <w:rPr>
          <w:rStyle w:val="StyleUnderline"/>
        </w:rPr>
        <w:t>.  Saudi officials then called on their citizens to leave Lebanon.</w:t>
      </w:r>
    </w:p>
    <w:p w:rsidR="00024C11" w:rsidRDefault="00024C11" w:rsidP="00024C11">
      <w:r>
        <w:t xml:space="preserve">We are at a terribly dangerous turning point.  Both Saudis and Khamenei are prone to miscalculations and escalation of the conflict.  In all likelihood, </w:t>
      </w:r>
      <w:r w:rsidRPr="0087214C">
        <w:rPr>
          <w:rStyle w:val="StyleUnderline"/>
        </w:rPr>
        <w:t>Khamenei would respond to attacks on Hezbollah by opening new front in Bahrain and the Eastern Province of Saudi Arabia.  Then, the Saudis may see no choice but to directly attack Iran relying upon the vast and modern American military hardware they have.</w:t>
      </w:r>
      <w:r>
        <w:t xml:space="preserve">  </w:t>
      </w:r>
      <w:r w:rsidRPr="0087214C">
        <w:rPr>
          <w:rStyle w:val="StyleUnderline"/>
        </w:rPr>
        <w:t>Iran</w:t>
      </w:r>
      <w:r>
        <w:t xml:space="preserve"> possesses a variety of missiles, which </w:t>
      </w:r>
      <w:r w:rsidRPr="0087214C">
        <w:rPr>
          <w:rStyle w:val="StyleUnderline"/>
        </w:rPr>
        <w:t>can easily reach Saudi Arabia’s</w:t>
      </w:r>
      <w:r>
        <w:t xml:space="preserve"> terribly </w:t>
      </w:r>
      <w:r w:rsidRPr="0087214C">
        <w:rPr>
          <w:rStyle w:val="StyleUnderline"/>
        </w:rPr>
        <w:t>vulnerable oil facilities</w:t>
      </w:r>
      <w:r>
        <w:t xml:space="preserve">.  During the Iran-Iraq war, both sides targeted each other’s oil facilities.  Unlike in 1980-88, today Iran’s regime possesses an array of means, including terrorist bombings, to successfully target the oil facilities of Saudi Arabia, the UAE, Bahrain, and Kuwait.  If Iran is successful, such </w:t>
      </w:r>
      <w:r w:rsidRPr="0087214C">
        <w:rPr>
          <w:rStyle w:val="StyleUnderline"/>
        </w:rPr>
        <w:t>a halt in oil production would cause catastrophic damage to the global economy</w:t>
      </w:r>
      <w:r>
        <w:t>, precipitating American entry to the war in support of Saudi ally and against the fundamentalist regime in Iran.</w:t>
      </w:r>
    </w:p>
    <w:p w:rsidR="00024C11" w:rsidRDefault="00024C11" w:rsidP="00024C11">
      <w:r>
        <w:t xml:space="preserve">The Trump administration cannot repeat the mistake that it made in Kurdistan and the attack on Kirkuk.  The stakes are simply too high in a direct war between Saudi Arabia and Iran.  </w:t>
      </w:r>
      <w:r w:rsidRPr="0087214C">
        <w:rPr>
          <w:rStyle w:val="StyleUnderline"/>
        </w:rPr>
        <w:t>Since coming to power in 1979, the fundamentalist regime ruling Iran has brought terrorism, extremism, instability, and war to the region</w:t>
      </w:r>
      <w:r>
        <w:t xml:space="preserve"> in large parts due to its violent terrorist ideology similar in many ways to the ascension to power in Germany by the Nazi Party.  </w:t>
      </w:r>
      <w:r w:rsidRPr="0087214C">
        <w:rPr>
          <w:rStyle w:val="StyleUnderline"/>
        </w:rPr>
        <w:t>As long as the fundamentalist regime is in power it will pose serious threats to peace and stability in the region and the world</w:t>
      </w:r>
      <w:r>
        <w:t>.  The best solution, if not the only one, is regime change in Iran.  This begins by imposing sanctions on sale of crude oil and natural gas.</w:t>
      </w:r>
    </w:p>
    <w:p w:rsidR="00024C11" w:rsidRDefault="00024C11" w:rsidP="00024C11">
      <w:r>
        <w:t>The U.S. should simply tell the world that they may trade with the U.S. (with a 19 trillion-dollar economy) or with the fundamentalist regime (with a 400 billion dollar economy).  Khamenei relies upon the sale of oil and gas to fund both his domestic apparatuses of repression and his war machine abroad.</w:t>
      </w:r>
    </w:p>
    <w:p w:rsidR="00024C11" w:rsidRDefault="00024C11" w:rsidP="00024C11">
      <w:r>
        <w:t>The art of leadership is to see farther than most people and the ability to convince them of the necessity to sacrifice short-term comforts for long-term core interests.  Such leadership is necessary today to confront the challenge of the fundamentalist regime ruling Iran.  The costs of failure are simply too catastrophic to contemplate.</w:t>
      </w:r>
    </w:p>
    <w:p w:rsidR="00024C11" w:rsidRDefault="00024C11" w:rsidP="00024C11">
      <w:pPr>
        <w:pStyle w:val="Heading4"/>
      </w:pPr>
      <w:r>
        <w:t xml:space="preserve">War is inevitable – tensions over </w:t>
      </w:r>
      <w:proofErr w:type="spellStart"/>
      <w:r>
        <w:t>straight</w:t>
      </w:r>
      <w:proofErr w:type="spellEnd"/>
      <w:r>
        <w:t xml:space="preserve"> of Hormuz</w:t>
      </w:r>
    </w:p>
    <w:p w:rsidR="00024C11" w:rsidRPr="0063642B" w:rsidRDefault="00024C11" w:rsidP="00024C11">
      <w:pPr>
        <w:rPr>
          <w:rStyle w:val="Style13ptBold"/>
        </w:rPr>
      </w:pPr>
      <w:r>
        <w:rPr>
          <w:rStyle w:val="Style13ptBold"/>
        </w:rPr>
        <w:t xml:space="preserve">Kemp </w:t>
      </w:r>
      <w:r w:rsidRPr="0063642B">
        <w:t>6/14/</w:t>
      </w:r>
      <w:r>
        <w:rPr>
          <w:rStyle w:val="Style13ptBold"/>
        </w:rPr>
        <w:t>19</w:t>
      </w:r>
      <w:r w:rsidRPr="0063642B">
        <w:t xml:space="preserve"> – [</w:t>
      </w:r>
      <w:r>
        <w:t xml:space="preserve">John Kemp - </w:t>
      </w:r>
      <w:proofErr w:type="spellStart"/>
      <w:r>
        <w:t>contributer</w:t>
      </w:r>
      <w:proofErr w:type="spellEnd"/>
      <w:r>
        <w:t xml:space="preserve"> at Middle East Monitor, June 14</w:t>
      </w:r>
      <w:r w:rsidRPr="008969C3">
        <w:rPr>
          <w:vertAlign w:val="superscript"/>
        </w:rPr>
        <w:t>th</w:t>
      </w:r>
      <w:r>
        <w:t xml:space="preserve"> 2019, “Strait of Hormuz and the risk of uncontrolled escalation”, </w:t>
      </w:r>
      <w:hyperlink r:id="rId9" w:history="1">
        <w:r w:rsidRPr="00E651B5">
          <w:rPr>
            <w:rStyle w:val="Hyperlink"/>
          </w:rPr>
          <w:t>https://www.middleeastmonitor.com/20190614-strait-of-hormuz-and-the-risk-of-uncontrolled-escalation/</w:t>
        </w:r>
      </w:hyperlink>
      <w:r>
        <w:t xml:space="preserve">, </w:t>
      </w:r>
      <w:proofErr w:type="spellStart"/>
      <w:r>
        <w:t>eph</w:t>
      </w:r>
      <w:proofErr w:type="spellEnd"/>
      <w:r w:rsidRPr="0063642B">
        <w:t>]</w:t>
      </w:r>
    </w:p>
    <w:p w:rsidR="00024C11" w:rsidRDefault="00024C11" w:rsidP="00024C11">
      <w:r>
        <w:t xml:space="preserve">The Strait of Hormuz, the narrow shipping lane between Iran and Oman named after the fabulously wealthy ancient kingdom of </w:t>
      </w:r>
      <w:proofErr w:type="spellStart"/>
      <w:r>
        <w:t>Ormus</w:t>
      </w:r>
      <w:proofErr w:type="spellEnd"/>
      <w:r>
        <w:t>, has fascinated oil traders since the Iranian revolution in 1979.</w:t>
      </w:r>
    </w:p>
    <w:p w:rsidR="00024C11" w:rsidRDefault="00024C11" w:rsidP="00024C11">
      <w:r w:rsidRPr="0063642B">
        <w:rPr>
          <w:rStyle w:val="StyleUnderline"/>
        </w:rPr>
        <w:t>Iran has periodically threatened to close the strait</w:t>
      </w:r>
      <w:r>
        <w:t xml:space="preserve"> to enemy shipping, </w:t>
      </w:r>
      <w:r w:rsidRPr="0063642B">
        <w:rPr>
          <w:rStyle w:val="StyleUnderline"/>
        </w:rPr>
        <w:t>while the United States and its allies have pledged to keep it open and maintain freedom of navigation</w:t>
      </w:r>
      <w:r>
        <w:t xml:space="preserve">, </w:t>
      </w:r>
      <w:r w:rsidRPr="0063642B">
        <w:rPr>
          <w:rStyle w:val="StyleUnderline"/>
        </w:rPr>
        <w:t>by force</w:t>
      </w:r>
      <w:r>
        <w:t xml:space="preserve"> if necessary.</w:t>
      </w:r>
    </w:p>
    <w:p w:rsidR="00024C11" w:rsidRDefault="00024C11" w:rsidP="00024C11">
      <w:r>
        <w:t xml:space="preserve">The </w:t>
      </w:r>
      <w:r w:rsidRPr="0063642B">
        <w:rPr>
          <w:rStyle w:val="StyleUnderline"/>
        </w:rPr>
        <w:t>strait has become a symbolic flashpoint in the region-wide confrontation</w:t>
      </w:r>
      <w:r>
        <w:t xml:space="preserve"> and indirect conflict </w:t>
      </w:r>
      <w:r w:rsidRPr="0063642B">
        <w:rPr>
          <w:rStyle w:val="StyleUnderline"/>
        </w:rPr>
        <w:t>between Iran on one side and the United States and Saudi Arabia</w:t>
      </w:r>
      <w:r>
        <w:t xml:space="preserve"> on the other.</w:t>
      </w:r>
    </w:p>
    <w:p w:rsidR="00024C11" w:rsidRDefault="00024C11" w:rsidP="00024C11">
      <w:r>
        <w:t>Two oil tankers were attacked and left adrift on Thursday in the Gulf of Oman, just south of the entrance to the strait, stoking fears of a new confrontation between Iran and the United States.</w:t>
      </w:r>
    </w:p>
    <w:p w:rsidR="00024C11" w:rsidRDefault="00024C11" w:rsidP="00024C11">
      <w:r>
        <w:t>“The Strait of Hormuz is the world’s most important chokepoint” for oil, according to the Energy Information Administration (EIA), the independent statistical and analysis arm of the US Department of Energy.</w:t>
      </w:r>
    </w:p>
    <w:p w:rsidR="00024C11" w:rsidRDefault="00024C11" w:rsidP="00024C11">
      <w:r>
        <w:t>Roughly 30% of all the world’s seaborne flow of crude and products passes through the strait each year, so closure could result in a major disruption of global oil supplies.</w:t>
      </w:r>
    </w:p>
    <w:p w:rsidR="00024C11" w:rsidRDefault="00024C11" w:rsidP="00024C11">
      <w:r w:rsidRPr="0063642B">
        <w:rPr>
          <w:rStyle w:val="StyleUnderline"/>
        </w:rPr>
        <w:t>During the Iran-Iraq war (1980-1988), both countries targeted tankers</w:t>
      </w:r>
      <w:r>
        <w:t xml:space="preserve"> – with Iraq attacking vessels loading around Iran’s </w:t>
      </w:r>
      <w:proofErr w:type="spellStart"/>
      <w:r>
        <w:t>Kharg</w:t>
      </w:r>
      <w:proofErr w:type="spellEnd"/>
      <w:r>
        <w:t xml:space="preserve"> </w:t>
      </w:r>
      <w:proofErr w:type="gramStart"/>
      <w:r>
        <w:t>island</w:t>
      </w:r>
      <w:proofErr w:type="gramEnd"/>
      <w:r>
        <w:t xml:space="preserve"> in the northern Gulf, and Iran targeting ships further south and in the strait itself.</w:t>
      </w:r>
    </w:p>
    <w:p w:rsidR="00024C11" w:rsidRDefault="00024C11" w:rsidP="00024C11">
      <w:r>
        <w:t>In the tanker war, the United States, the United Kingdom and several other countries responded by pledging to protect shipping in the central and southern parts of the area and arranging naval convoys.</w:t>
      </w:r>
    </w:p>
    <w:p w:rsidR="00024C11" w:rsidRDefault="00024C11" w:rsidP="00024C11">
      <w:r>
        <w:t>The strait itself is only 21 miles wide at its narrowest point, and tankers are confined to an even narrower shipping lane just two miles broad in each direction, with a traffic separation scheme to reduce the risk of collision.</w:t>
      </w:r>
    </w:p>
    <w:p w:rsidR="00024C11" w:rsidRDefault="00024C11" w:rsidP="00024C11">
      <w:r>
        <w:t xml:space="preserve">The </w:t>
      </w:r>
      <w:r w:rsidRPr="0063642B">
        <w:rPr>
          <w:rStyle w:val="StyleUnderline"/>
        </w:rPr>
        <w:t>limited room for maneuver substantially increases the vulnerability of slow-moving tanker traffic to attacks from either the shore or hostile vessels within the strait itself</w:t>
      </w:r>
      <w:r>
        <w:t>.</w:t>
      </w:r>
    </w:p>
    <w:p w:rsidR="00024C11" w:rsidRDefault="00024C11" w:rsidP="00024C11">
      <w:r>
        <w:t xml:space="preserve">In practice, as the tanker war illustrated, the theatre of operations is much wider, including the entire Gulf, the strait and the </w:t>
      </w:r>
      <w:proofErr w:type="spellStart"/>
      <w:r>
        <w:t>neighbouring</w:t>
      </w:r>
      <w:proofErr w:type="spellEnd"/>
      <w:r>
        <w:t xml:space="preserve"> Gulf of Oman, Arabian Sea and the southern Red Sea.</w:t>
      </w:r>
    </w:p>
    <w:p w:rsidR="00024C11" w:rsidRPr="0063642B" w:rsidRDefault="00024C11" w:rsidP="00024C11">
      <w:pPr>
        <w:rPr>
          <w:rStyle w:val="StyleUnderline"/>
        </w:rPr>
      </w:pPr>
      <w:r w:rsidRPr="0063642B">
        <w:rPr>
          <w:rStyle w:val="StyleUnderline"/>
        </w:rPr>
        <w:t xml:space="preserve">Iran has several options for targeting enemy shipping, including mines, coastal missile batteries, submarines, navy vessels, and a fleet of small fast and highly </w:t>
      </w:r>
      <w:proofErr w:type="spellStart"/>
      <w:r w:rsidRPr="0063642B">
        <w:rPr>
          <w:rStyle w:val="StyleUnderline"/>
        </w:rPr>
        <w:t>manoeuvrable</w:t>
      </w:r>
      <w:proofErr w:type="spellEnd"/>
      <w:r w:rsidRPr="0063642B">
        <w:rPr>
          <w:rStyle w:val="StyleUnderline"/>
        </w:rPr>
        <w:t xml:space="preserve"> boats operated by the country’s revolutionary guard.</w:t>
      </w:r>
    </w:p>
    <w:p w:rsidR="00024C11" w:rsidRDefault="00024C11" w:rsidP="00024C11">
      <w:r>
        <w:t>In the tanker war, most of the damage was done by mines, shore-based Silkworm missiles and speedboat attacks employing rocket-propelled grenades and gunfire.</w:t>
      </w:r>
    </w:p>
    <w:p w:rsidR="00024C11" w:rsidRDefault="00024C11" w:rsidP="00024C11">
      <w:r>
        <w:t>Despite Iran’s threats, and thousands of pages of analysis published on the country’s capability to close the strait, it is unlikely the country could block the strait to shipping for more than a few days or a couple of weeks.</w:t>
      </w:r>
    </w:p>
    <w:p w:rsidR="00024C11" w:rsidRDefault="00024C11" w:rsidP="00024C11">
      <w:r w:rsidRPr="0063642B">
        <w:rPr>
          <w:rStyle w:val="StyleUnderline"/>
        </w:rPr>
        <w:t>Efforts to close the strait would be interpreted by the United States and its allies as an act of aggression and draw an overwhelming military response</w:t>
      </w:r>
      <w:r>
        <w:t>.</w:t>
      </w:r>
    </w:p>
    <w:p w:rsidR="00024C11" w:rsidRDefault="00024C11" w:rsidP="00024C11">
      <w:r>
        <w:t>Given US aerial and maritime superiority in the area, the United States would probably be able to suppress onshore missile batteries as well surface and submarine naval activity and speedboats.</w:t>
      </w:r>
    </w:p>
    <w:p w:rsidR="00024C11" w:rsidRDefault="00024C11" w:rsidP="00024C11">
      <w:r>
        <w:t>Assuming the United States and allied naval forces are willing to provide convoy protection again, Iran would not be able to attack escorted tankers without coming into direct conflict with US warships.</w:t>
      </w:r>
    </w:p>
    <w:p w:rsidR="00024C11" w:rsidRDefault="00024C11" w:rsidP="00024C11">
      <w:r w:rsidRPr="0063642B">
        <w:rPr>
          <w:rStyle w:val="Emphasis"/>
        </w:rPr>
        <w:t>The real problem is that armed conflict in the strait could escalate into a broader conflict between the United States and Iran across multiple sub-theatres</w:t>
      </w:r>
      <w:r>
        <w:t>.</w:t>
      </w:r>
    </w:p>
    <w:p w:rsidR="00024C11" w:rsidRDefault="00024C11" w:rsidP="00024C11">
      <w:r>
        <w:t xml:space="preserve">Possible sub-theatres include </w:t>
      </w:r>
      <w:r w:rsidRPr="0063642B">
        <w:rPr>
          <w:rStyle w:val="StyleUnderline"/>
        </w:rPr>
        <w:t>Yemen, eastern Saudi Arabia, the United Arab Emirates, Bahrain, Iraq, Syria, Afghanistan</w:t>
      </w:r>
      <w:r>
        <w:t>, and further afield, as well as the interior of Iran itself (a repeat of the war of the cities in the 1980s).</w:t>
      </w:r>
    </w:p>
    <w:p w:rsidR="00024C11" w:rsidRDefault="00024C11" w:rsidP="00024C11">
      <w:r>
        <w:t>Concern about armed conflict in the strait is really concern about uncontrolled escalation between the United States and its allies and Iran.</w:t>
      </w:r>
    </w:p>
    <w:p w:rsidR="00024C11" w:rsidRDefault="00024C11" w:rsidP="00024C11">
      <w:r>
        <w:t>For the moment, the United States is publicly committed to a policy of controlled escalation, employing progressively tighter economic sanctions to force Iran to negotiate on nuclear and other issues.</w:t>
      </w:r>
    </w:p>
    <w:p w:rsidR="00024C11" w:rsidRDefault="00024C11" w:rsidP="00024C11">
      <w:r>
        <w:t>Senior US officials have reassured their counterparts in Europe, Russia and China that controlled economic escalation is a viable alternative to military confrontation.</w:t>
      </w:r>
    </w:p>
    <w:p w:rsidR="00024C11" w:rsidRDefault="00024C11" w:rsidP="00024C11">
      <w:pPr>
        <w:pStyle w:val="Heading3"/>
      </w:pPr>
      <w:r>
        <w:t xml:space="preserve">2NC – Israel Strikes Iran </w:t>
      </w:r>
    </w:p>
    <w:p w:rsidR="00024C11" w:rsidRDefault="00024C11" w:rsidP="00024C11">
      <w:pPr>
        <w:pStyle w:val="Heading4"/>
      </w:pPr>
      <w:r>
        <w:t>Israel will strike Iran inevitably – empirics and US backing</w:t>
      </w:r>
    </w:p>
    <w:p w:rsidR="00024C11" w:rsidRPr="00D5363B" w:rsidRDefault="00024C11" w:rsidP="00024C11">
      <w:pPr>
        <w:rPr>
          <w:rStyle w:val="Style13ptBold"/>
        </w:rPr>
      </w:pPr>
      <w:proofErr w:type="spellStart"/>
      <w:r>
        <w:rPr>
          <w:rStyle w:val="Style13ptBold"/>
        </w:rPr>
        <w:t>Horschig</w:t>
      </w:r>
      <w:proofErr w:type="spellEnd"/>
      <w:r>
        <w:rPr>
          <w:rStyle w:val="Style13ptBold"/>
        </w:rPr>
        <w:t xml:space="preserve"> </w:t>
      </w:r>
      <w:r w:rsidRPr="008E462E">
        <w:t>6/21/</w:t>
      </w:r>
      <w:r>
        <w:rPr>
          <w:rStyle w:val="Style13ptBold"/>
        </w:rPr>
        <w:t xml:space="preserve">19 </w:t>
      </w:r>
      <w:r w:rsidRPr="008E462E">
        <w:t>– [</w:t>
      </w:r>
      <w:r>
        <w:t xml:space="preserve">Doreen </w:t>
      </w:r>
      <w:proofErr w:type="spellStart"/>
      <w:r>
        <w:t>Horschig</w:t>
      </w:r>
      <w:proofErr w:type="spellEnd"/>
      <w:r>
        <w:t>, June 21</w:t>
      </w:r>
      <w:r w:rsidRPr="008E462E">
        <w:rPr>
          <w:vertAlign w:val="superscript"/>
        </w:rPr>
        <w:t>st</w:t>
      </w:r>
      <w:r>
        <w:t xml:space="preserve"> 2019, “Israel could strike first as tensions with Iran flare”, </w:t>
      </w:r>
      <w:hyperlink r:id="rId10" w:history="1">
        <w:r w:rsidRPr="00A65A67">
          <w:rPr>
            <w:rStyle w:val="Hyperlink"/>
          </w:rPr>
          <w:t>https://www.pri.org/stories/2019-06-21/israel-could-strike-first-tensions-iran-flare</w:t>
        </w:r>
      </w:hyperlink>
      <w:r>
        <w:t xml:space="preserve">, </w:t>
      </w:r>
      <w:proofErr w:type="spellStart"/>
      <w:r>
        <w:t>eph</w:t>
      </w:r>
      <w:proofErr w:type="spellEnd"/>
      <w:r w:rsidRPr="008E462E">
        <w:t>]</w:t>
      </w:r>
    </w:p>
    <w:p w:rsidR="00024C11" w:rsidRDefault="00024C11" w:rsidP="00024C11">
      <w:r>
        <w:t>Relations with Iran have been worsening for months. In early May, one year after the United States withdrew from the nuclear deal negotiated in 2015 between Iran, the US, the European Union and five other countries, Iranian President Hassan Rouhani said that his country may also withdraw from the agreement, which limits its ability to develop nuclear weapons in exchange for lifting sanctions.</w:t>
      </w:r>
    </w:p>
    <w:p w:rsidR="00024C11" w:rsidRDefault="00024C11" w:rsidP="00024C11">
      <w:r>
        <w:t xml:space="preserve">In June, </w:t>
      </w:r>
      <w:r w:rsidRPr="00A95640">
        <w:rPr>
          <w:rStyle w:val="StyleUnderline"/>
        </w:rPr>
        <w:t>Rouhani announced that Iran will restart uranium enrichment, which could put the country on track to develop a nuclear weapon within a year</w:t>
      </w:r>
      <w:r>
        <w:t>. Rouhani’s government insists its uranium will go to civilian nuclear power, not weapons.</w:t>
      </w:r>
    </w:p>
    <w:p w:rsidR="00024C11" w:rsidRDefault="00024C11" w:rsidP="00024C11">
      <w:r>
        <w:t>As a “deterrent” to Iran, the United States is sending an additional 1,000 troops to the Middle East.</w:t>
      </w:r>
    </w:p>
    <w:p w:rsidR="00024C11" w:rsidRDefault="00024C11" w:rsidP="00024C11">
      <w:r>
        <w:t>T</w:t>
      </w:r>
      <w:r w:rsidRPr="00A95640">
        <w:rPr>
          <w:rStyle w:val="StyleUnderline"/>
        </w:rPr>
        <w:t>he US is not the only country considering a military response in Iran</w:t>
      </w:r>
      <w:r>
        <w:t>.</w:t>
      </w:r>
    </w:p>
    <w:p w:rsidR="00024C11" w:rsidRDefault="00024C11" w:rsidP="00024C11">
      <w:r>
        <w:t>“</w:t>
      </w:r>
      <w:r w:rsidRPr="00A95640">
        <w:rPr>
          <w:rStyle w:val="StyleUnderline"/>
        </w:rPr>
        <w:t>Israel will not allow Iran to obtain nuclear weapons</w:t>
      </w:r>
      <w:r>
        <w:t xml:space="preserve">,” </w:t>
      </w:r>
      <w:r w:rsidRPr="00A95640">
        <w:rPr>
          <w:rStyle w:val="StyleUnderline"/>
        </w:rPr>
        <w:t>said</w:t>
      </w:r>
      <w:r>
        <w:t xml:space="preserve"> Israeli Prime Minister Benjamin </w:t>
      </w:r>
      <w:r w:rsidRPr="00A95640">
        <w:rPr>
          <w:rStyle w:val="StyleUnderline"/>
        </w:rPr>
        <w:t>Netanyahu</w:t>
      </w:r>
      <w:r>
        <w:t xml:space="preserve"> on June 17. Netanyahu </w:t>
      </w:r>
      <w:r w:rsidRPr="00A95640">
        <w:rPr>
          <w:rStyle w:val="StyleUnderline"/>
        </w:rPr>
        <w:t>also said Iran must be punished for violating the nuclear agreement</w:t>
      </w:r>
      <w:r>
        <w:t>.</w:t>
      </w:r>
    </w:p>
    <w:p w:rsidR="00024C11" w:rsidRDefault="00024C11" w:rsidP="00024C11">
      <w:r w:rsidRPr="00A95640">
        <w:rPr>
          <w:rStyle w:val="StyleUnderline"/>
        </w:rPr>
        <w:t>Israel</w:t>
      </w:r>
      <w:r>
        <w:t xml:space="preserve">, which has faced threats to its national security since its founding as a Jewish homeland in the Middle East in 1948, </w:t>
      </w:r>
      <w:r w:rsidRPr="00A95640">
        <w:rPr>
          <w:rStyle w:val="StyleUnderline"/>
        </w:rPr>
        <w:t>is known to take aggressive, preventive action to protect itself — including by launching preemptive strikes on neighboring nations</w:t>
      </w:r>
      <w:r>
        <w:t xml:space="preserve"> it perceives as threatening.</w:t>
      </w:r>
    </w:p>
    <w:p w:rsidR="00024C11" w:rsidRDefault="00024C11" w:rsidP="00024C11">
      <w:r w:rsidRPr="00A95640">
        <w:rPr>
          <w:rStyle w:val="StyleUnderline"/>
        </w:rPr>
        <w:t>If international relations with Iran grow more volatile</w:t>
      </w:r>
      <w:r>
        <w:t xml:space="preserve">, </w:t>
      </w:r>
      <w:r w:rsidRPr="00A95640">
        <w:rPr>
          <w:rStyle w:val="StyleUnderline"/>
        </w:rPr>
        <w:t>Israel could take dramatic, unilateral action against its neighbor</w:t>
      </w:r>
      <w:r>
        <w:t xml:space="preserve"> and longtime adversary.</w:t>
      </w:r>
    </w:p>
    <w:p w:rsidR="00024C11" w:rsidRDefault="00024C11" w:rsidP="00024C11">
      <w:r>
        <w:t>How the Begin Doctrine justifies preemptive strikes</w:t>
      </w:r>
    </w:p>
    <w:p w:rsidR="00024C11" w:rsidRDefault="00024C11" w:rsidP="00024C11">
      <w:r>
        <w:t>I’m an international security scholar who studies Israel’s proactive use of its military to prevent nuclear buildup in the Middle East.</w:t>
      </w:r>
    </w:p>
    <w:p w:rsidR="00024C11" w:rsidRDefault="00024C11" w:rsidP="00024C11">
      <w:r w:rsidRPr="00A95640">
        <w:rPr>
          <w:rStyle w:val="StyleUnderline"/>
        </w:rPr>
        <w:t xml:space="preserve">Israel has a </w:t>
      </w:r>
      <w:proofErr w:type="spellStart"/>
      <w:r w:rsidRPr="00A95640">
        <w:rPr>
          <w:rStyle w:val="StyleUnderline"/>
        </w:rPr>
        <w:t>counterproliferation</w:t>
      </w:r>
      <w:proofErr w:type="spellEnd"/>
      <w:r w:rsidRPr="00A95640">
        <w:rPr>
          <w:rStyle w:val="StyleUnderline"/>
        </w:rPr>
        <w:t xml:space="preserve"> policy, called the Begin Doctrine, which allows it to wage preventive strikes against enemies with weapons of mass destruction programs</w:t>
      </w:r>
      <w:r>
        <w:t xml:space="preserve">. Using the Begin Doctrine as a justification for preemptive strikes, the </w:t>
      </w:r>
      <w:r w:rsidRPr="00A95640">
        <w:rPr>
          <w:rStyle w:val="StyleUnderline"/>
        </w:rPr>
        <w:t>Israeli</w:t>
      </w:r>
      <w:r>
        <w:t xml:space="preserve"> </w:t>
      </w:r>
      <w:r w:rsidRPr="00A95640">
        <w:rPr>
          <w:rStyle w:val="StyleUnderline"/>
        </w:rPr>
        <w:t>government has for decades quietly decimated nuclear and chemical facilities across the Middle East</w:t>
      </w:r>
      <w:r>
        <w:t>.</w:t>
      </w:r>
    </w:p>
    <w:p w:rsidR="00024C11" w:rsidRDefault="00024C11" w:rsidP="00024C11">
      <w:r>
        <w:t xml:space="preserve">When President Saddam Hussein’s potential nuclear military ambitions raised concerns in 1981, the </w:t>
      </w:r>
      <w:r w:rsidRPr="00A95640">
        <w:rPr>
          <w:rStyle w:val="StyleUnderline"/>
        </w:rPr>
        <w:t>Israeli government destroyed an Iraqi nuclear reactor in a surprise attack called Operation Opera</w:t>
      </w:r>
      <w:r>
        <w:t>.</w:t>
      </w:r>
    </w:p>
    <w:p w:rsidR="00024C11" w:rsidRDefault="00024C11" w:rsidP="00024C11">
      <w:r>
        <w:t>“On no account shall we permit an enemy to develop weapons of mass destruction against the people of Israel,” a government release stated at the time. “We shall defend the citizens of Israel in good time and with all the means at our disposal.”</w:t>
      </w:r>
    </w:p>
    <w:p w:rsidR="00024C11" w:rsidRDefault="00024C11" w:rsidP="00024C11">
      <w:r w:rsidRPr="00A95640">
        <w:rPr>
          <w:rStyle w:val="StyleUnderline"/>
        </w:rPr>
        <w:t xml:space="preserve">In 2007, Israel responded to Syria’s failure to report its uranium processing by striking a nuclear reactor in the </w:t>
      </w:r>
      <w:proofErr w:type="spellStart"/>
      <w:r w:rsidRPr="00A95640">
        <w:rPr>
          <w:rStyle w:val="StyleUnderline"/>
        </w:rPr>
        <w:t>Deir</w:t>
      </w:r>
      <w:proofErr w:type="spellEnd"/>
      <w:r w:rsidRPr="00A95640">
        <w:rPr>
          <w:rStyle w:val="StyleUnderline"/>
        </w:rPr>
        <w:t xml:space="preserve"> </w:t>
      </w:r>
      <w:proofErr w:type="spellStart"/>
      <w:r w:rsidRPr="00A95640">
        <w:rPr>
          <w:rStyle w:val="StyleUnderline"/>
        </w:rPr>
        <w:t>ez-Zor</w:t>
      </w:r>
      <w:proofErr w:type="spellEnd"/>
      <w:r w:rsidRPr="00A95640">
        <w:rPr>
          <w:rStyle w:val="StyleUnderline"/>
        </w:rPr>
        <w:t xml:space="preserve"> region</w:t>
      </w:r>
      <w:r>
        <w:t>. The United States, which was reportedly informed ahead of the attack, made no effort to stop Israel.</w:t>
      </w:r>
    </w:p>
    <w:p w:rsidR="00024C11" w:rsidRDefault="00024C11" w:rsidP="00024C11">
      <w:r w:rsidRPr="00A95640">
        <w:rPr>
          <w:rStyle w:val="StyleUnderline"/>
        </w:rPr>
        <w:t>Israel</w:t>
      </w:r>
      <w:r>
        <w:t xml:space="preserve"> </w:t>
      </w:r>
      <w:r w:rsidRPr="00A95640">
        <w:rPr>
          <w:rStyle w:val="StyleUnderline"/>
        </w:rPr>
        <w:t>has also been accused of sponsoring the assassinations of at least four Iranian nuclear scientists</w:t>
      </w:r>
      <w:r>
        <w:t xml:space="preserve"> since 2010. The incidents have never been fully investigated, and Israel has neither confirmed nor denied responsibility for the targeted killings.</w:t>
      </w:r>
    </w:p>
    <w:p w:rsidR="00024C11" w:rsidRDefault="00024C11" w:rsidP="00024C11">
      <w:r>
        <w:t>Israel has also deterred nuclear proliferation in the Mideast using less lethal, more high tech strategies.</w:t>
      </w:r>
    </w:p>
    <w:p w:rsidR="00024C11" w:rsidRDefault="00024C11" w:rsidP="00024C11">
      <w:r>
        <w:t xml:space="preserve">In 2008 and 2009, </w:t>
      </w:r>
      <w:r w:rsidRPr="00A95640">
        <w:rPr>
          <w:rStyle w:val="StyleUnderline"/>
        </w:rPr>
        <w:t xml:space="preserve">Israel used computer malware called </w:t>
      </w:r>
      <w:proofErr w:type="spellStart"/>
      <w:r w:rsidRPr="00A95640">
        <w:rPr>
          <w:rStyle w:val="StyleUnderline"/>
        </w:rPr>
        <w:t>Stuxnet</w:t>
      </w:r>
      <w:proofErr w:type="spellEnd"/>
      <w:r w:rsidRPr="00A95640">
        <w:rPr>
          <w:rStyle w:val="StyleUnderline"/>
        </w:rPr>
        <w:t xml:space="preserve"> to disrupt Iran’s nuclear infrastructure</w:t>
      </w:r>
      <w:r>
        <w:t xml:space="preserve">. The program infected the software that controlled centrifuge speed at the </w:t>
      </w:r>
      <w:proofErr w:type="spellStart"/>
      <w:r>
        <w:t>Natanz</w:t>
      </w:r>
      <w:proofErr w:type="spellEnd"/>
      <w:r>
        <w:t xml:space="preserve"> nuclear plant, alternately speeding up and slowing down the machines that produce enriched uranium to cripple production of the material. </w:t>
      </w:r>
      <w:r w:rsidRPr="0058372A">
        <w:rPr>
          <w:rStyle w:val="StyleUnderline"/>
        </w:rPr>
        <w:t>The Obama administration secretly supported the cyberattacks</w:t>
      </w:r>
      <w:r>
        <w:t>.</w:t>
      </w:r>
    </w:p>
    <w:p w:rsidR="00024C11" w:rsidRDefault="00024C11" w:rsidP="00024C11">
      <w:r>
        <w:t xml:space="preserve">Though the United States, United Nations and other world powers officially condemned some of </w:t>
      </w:r>
      <w:proofErr w:type="gramStart"/>
      <w:r>
        <w:t>these unprovoked Israeli military aggression</w:t>
      </w:r>
      <w:proofErr w:type="gramEnd"/>
      <w:r>
        <w:t>, other preemptive Israeli attacks have been met with silence from the international community.</w:t>
      </w:r>
    </w:p>
    <w:p w:rsidR="00024C11" w:rsidRDefault="00024C11" w:rsidP="00024C11">
      <w:r>
        <w:t xml:space="preserve">The international community may even appreciate Israel’s role as a nuclear nonproliferation watchdog in the Middle East, my research suggests. </w:t>
      </w:r>
      <w:r w:rsidRPr="0058372A">
        <w:rPr>
          <w:rStyle w:val="StyleUnderline"/>
        </w:rPr>
        <w:t>Israel has never been punished for attacking its neighbors’ weapons programs</w:t>
      </w:r>
      <w:r>
        <w:t>.</w:t>
      </w:r>
    </w:p>
    <w:p w:rsidR="00024C11" w:rsidRDefault="00024C11" w:rsidP="00024C11">
      <w:r>
        <w:t xml:space="preserve">Decades after Israel’s 1981 attack on Iraq’s nuclear plant, President </w:t>
      </w:r>
      <w:r w:rsidRPr="0058372A">
        <w:rPr>
          <w:rStyle w:val="StyleUnderline"/>
        </w:rPr>
        <w:t>Bill Clinton called it “a really good thing</w:t>
      </w:r>
      <w:r>
        <w:t>.”</w:t>
      </w:r>
    </w:p>
    <w:p w:rsidR="00024C11" w:rsidRDefault="00024C11" w:rsidP="00024C11">
      <w:r>
        <w:t>“It kept Saddam Hussein from developing nuclear power,” he said at the 2005 Davos World Economic Forum.</w:t>
      </w:r>
    </w:p>
    <w:p w:rsidR="00024C11" w:rsidRDefault="00024C11" w:rsidP="00024C11">
      <w:r>
        <w:t>“But it’s not clear to me they have that option in Iran,” he added.</w:t>
      </w:r>
    </w:p>
    <w:p w:rsidR="00024C11" w:rsidRDefault="00024C11" w:rsidP="00024C11">
      <w:r>
        <w:t>Israel vs. Iran</w:t>
      </w:r>
    </w:p>
    <w:p w:rsidR="00024C11" w:rsidRDefault="00024C11" w:rsidP="00024C11">
      <w:r>
        <w:t>That was 14 years ago. In 2005, Iran was just beginning its nuclear buildup.</w:t>
      </w:r>
    </w:p>
    <w:p w:rsidR="00024C11" w:rsidRDefault="00024C11" w:rsidP="00024C11">
      <w:r>
        <w:t xml:space="preserve">Today, </w:t>
      </w:r>
      <w:r w:rsidRPr="00E2587E">
        <w:rPr>
          <w:rStyle w:val="StyleUnderline"/>
        </w:rPr>
        <w:t>Israel’s government seems strong in its belief that it has the option to strike Iran</w:t>
      </w:r>
      <w:r>
        <w:t>.</w:t>
      </w:r>
    </w:p>
    <w:p w:rsidR="00024C11" w:rsidRDefault="00024C11" w:rsidP="00024C11">
      <w:r w:rsidRPr="00E2587E">
        <w:rPr>
          <w:rStyle w:val="StyleUnderline"/>
        </w:rPr>
        <w:t>Iran’s Islamic fundamentalist government is openly hostile to Israel</w:t>
      </w:r>
      <w:r>
        <w:t xml:space="preserve">. Citing fears that Iran would use nuclear weapons against Israel, </w:t>
      </w:r>
      <w:r w:rsidRPr="00E2587E">
        <w:rPr>
          <w:rStyle w:val="StyleUnderline"/>
        </w:rPr>
        <w:t>Netanyahu</w:t>
      </w:r>
      <w:r>
        <w:t xml:space="preserve"> has warned, “Iranian acquisition of nuclear weapons would be infinitely more costly than any scenario you can imagine to stop it.”</w:t>
      </w:r>
    </w:p>
    <w:p w:rsidR="00024C11" w:rsidRDefault="00024C11" w:rsidP="00024C11">
      <w:r w:rsidRPr="00E2587E">
        <w:rPr>
          <w:rStyle w:val="StyleUnderline"/>
        </w:rPr>
        <w:t>He told Iran and other adversaries not to “test” Israel</w:t>
      </w:r>
      <w:r>
        <w:t>.</w:t>
      </w:r>
    </w:p>
    <w:p w:rsidR="00024C11" w:rsidRDefault="00024C11" w:rsidP="00024C11">
      <w:r>
        <w:t xml:space="preserve">If the nuclear deal ruptures further and Iran does restarting uranium enrichment, Israel might launch targeted airstrikes against </w:t>
      </w:r>
      <w:r w:rsidRPr="00E2587E">
        <w:rPr>
          <w:rStyle w:val="StyleUnderline"/>
        </w:rPr>
        <w:t>it</w:t>
      </w:r>
      <w:r>
        <w:t>.</w:t>
      </w:r>
    </w:p>
    <w:p w:rsidR="00024C11" w:rsidRDefault="00024C11" w:rsidP="00024C11">
      <w:r>
        <w:t>Risks of an Israeli strike</w:t>
      </w:r>
    </w:p>
    <w:p w:rsidR="00024C11" w:rsidRDefault="00024C11" w:rsidP="00024C11">
      <w:r w:rsidRPr="00E2587E">
        <w:rPr>
          <w:rStyle w:val="StyleUnderline"/>
        </w:rPr>
        <w:t>History suggests other countries are unlikely to actively deter Israeli military aggression</w:t>
      </w:r>
      <w:r>
        <w:t xml:space="preserve"> in the guise of nuclear nonproliferation.</w:t>
      </w:r>
    </w:p>
    <w:p w:rsidR="00024C11" w:rsidRDefault="00024C11" w:rsidP="00024C11">
      <w:r>
        <w:t>The Trump administration has expressed anti-Iranian sentiment and is a staunch backer of Netanyahu’s government.</w:t>
      </w:r>
    </w:p>
    <w:p w:rsidR="00024C11" w:rsidRDefault="00024C11" w:rsidP="00024C11">
      <w:r>
        <w:t xml:space="preserve">And while </w:t>
      </w:r>
      <w:r w:rsidRPr="00E2587E">
        <w:rPr>
          <w:rStyle w:val="StyleUnderline"/>
        </w:rPr>
        <w:t>European powers</w:t>
      </w:r>
      <w:r>
        <w:t xml:space="preserve"> will recognize preemptive Israeli strikes on nuclear facilities as a violation of international law and of the sovereignty of Israel’s neighbors, they also </w:t>
      </w:r>
      <w:r w:rsidRPr="00E2587E">
        <w:rPr>
          <w:rStyle w:val="StyleUnderline"/>
        </w:rPr>
        <w:t>see Iran’s nuclear program as a grave global security concern.</w:t>
      </w:r>
    </w:p>
    <w:p w:rsidR="00024C11" w:rsidRDefault="00024C11" w:rsidP="00024C11">
      <w:r w:rsidRPr="00E2587E">
        <w:rPr>
          <w:rStyle w:val="StyleUnderline"/>
        </w:rPr>
        <w:t>A nuclear Iran could escalate ongoing Middle East conflicts into nuclear exchanges</w:t>
      </w:r>
      <w:r>
        <w:t>, and, as some commentators say, spur other regional powers like Saudi Arabia and Egypt to develop nuclear weapons themselves.</w:t>
      </w:r>
    </w:p>
    <w:p w:rsidR="00024C11" w:rsidRDefault="00024C11" w:rsidP="00024C11">
      <w:r>
        <w:t>Of course, potential Israeli attacks on Iran present their own serious risks. Because most of Iran’s reactors are in full operations, air strikes may mean cutting off the power supply to Iranian citizens and could release large amounts of radioactive contaminants into the air.</w:t>
      </w:r>
    </w:p>
    <w:p w:rsidR="00024C11" w:rsidRDefault="00024C11" w:rsidP="00024C11">
      <w:r w:rsidRPr="00D5363B">
        <w:rPr>
          <w:rStyle w:val="StyleUnderline"/>
        </w:rPr>
        <w:t>Iran, a militarily well-equipped country, would surely retaliate against any Israeli attacks</w:t>
      </w:r>
      <w:r>
        <w:t>. That, too, would trigger a conflict that would spiral throughout the Middle East.</w:t>
      </w:r>
    </w:p>
    <w:p w:rsidR="00024C11" w:rsidRPr="00AB7944" w:rsidRDefault="00024C11" w:rsidP="00024C11">
      <w:r>
        <w:t>Of course, Israel faced similar dangers when it went after the weapons programs of Syria, Iraq and other neighbors.</w:t>
      </w:r>
    </w:p>
    <w:p w:rsidR="00024C11" w:rsidRPr="00DB7246" w:rsidRDefault="00024C11" w:rsidP="00024C11">
      <w:pPr>
        <w:pStyle w:val="Heading4"/>
      </w:pPr>
      <w:r>
        <w:t xml:space="preserve">Israel strikes on Iran are inevitable – </w:t>
      </w:r>
    </w:p>
    <w:p w:rsidR="00024C11" w:rsidRDefault="00024C11" w:rsidP="00024C11">
      <w:r w:rsidRPr="00C81318">
        <w:rPr>
          <w:b/>
          <w:bCs/>
          <w:sz w:val="24"/>
          <w:szCs w:val="24"/>
        </w:rPr>
        <w:t>AP 19</w:t>
      </w:r>
      <w:r>
        <w:t xml:space="preserve"> – Associated Press, Middle East Monitor, 7-13-2019, "Israel preparing for war with Iran, military wings in next 2 years," https://www.middleeastmonitor.com/20190713-israel-preparing-for-war-with-iran-military-wings-in-next-2-years/ /AH</w:t>
      </w:r>
    </w:p>
    <w:p w:rsidR="00024C11" w:rsidRPr="00C81318" w:rsidRDefault="00024C11" w:rsidP="00024C11">
      <w:pPr>
        <w:rPr>
          <w:rStyle w:val="StyleUnderline"/>
        </w:rPr>
      </w:pPr>
      <w:r>
        <w:t xml:space="preserve">Israel’s Minister of Regional Cooperation </w:t>
      </w:r>
      <w:proofErr w:type="spellStart"/>
      <w:r>
        <w:t>Tzachi</w:t>
      </w:r>
      <w:proofErr w:type="spellEnd"/>
      <w:r>
        <w:t xml:space="preserve"> </w:t>
      </w:r>
      <w:proofErr w:type="spellStart"/>
      <w:r>
        <w:t>Hanegbi</w:t>
      </w:r>
      <w:proofErr w:type="spellEnd"/>
      <w:r>
        <w:t xml:space="preserve"> yesterday said that </w:t>
      </w:r>
      <w:r w:rsidRPr="00C81318">
        <w:rPr>
          <w:rStyle w:val="StyleUnderline"/>
        </w:rPr>
        <w:t>Israel is preparing for a “possible” military confrontation with Iran</w:t>
      </w:r>
      <w:r>
        <w:t xml:space="preserve"> and its military wings </w:t>
      </w:r>
      <w:r w:rsidRPr="00C81318">
        <w:rPr>
          <w:rStyle w:val="StyleUnderline"/>
        </w:rPr>
        <w:t>in the next two years.</w:t>
      </w:r>
    </w:p>
    <w:p w:rsidR="00024C11" w:rsidRDefault="00024C11" w:rsidP="00024C11"/>
    <w:p w:rsidR="00024C11" w:rsidRPr="00C81318" w:rsidRDefault="00024C11" w:rsidP="00024C11">
      <w:pPr>
        <w:rPr>
          <w:rStyle w:val="StyleUnderline"/>
        </w:rPr>
      </w:pPr>
      <w:r>
        <w:t xml:space="preserve">Speaking to Israel </w:t>
      </w:r>
      <w:proofErr w:type="spellStart"/>
      <w:r>
        <w:t>Hayom</w:t>
      </w:r>
      <w:proofErr w:type="spellEnd"/>
      <w:r>
        <w:t xml:space="preserve">, </w:t>
      </w:r>
      <w:proofErr w:type="spellStart"/>
      <w:r>
        <w:t>Hanegbi</w:t>
      </w:r>
      <w:proofErr w:type="spellEnd"/>
      <w:r>
        <w:t xml:space="preserve"> – who is also </w:t>
      </w:r>
      <w:r w:rsidRPr="00C81318">
        <w:rPr>
          <w:rStyle w:val="StyleUnderline"/>
        </w:rPr>
        <w:t>a member of Israel’s security cabinet – said “the possibility that there will be a military confrontation with Iran</w:t>
      </w:r>
      <w:r>
        <w:t xml:space="preserve"> or its military arms </w:t>
      </w:r>
      <w:r w:rsidRPr="00C81318">
        <w:rPr>
          <w:rStyle w:val="StyleUnderline"/>
        </w:rPr>
        <w:t>is more likely than the possibility there will not be a war”.</w:t>
      </w:r>
    </w:p>
    <w:p w:rsidR="00024C11" w:rsidRDefault="00024C11" w:rsidP="00024C11"/>
    <w:p w:rsidR="00024C11" w:rsidRDefault="00024C11" w:rsidP="00024C11">
      <w:r>
        <w:t xml:space="preserve">He reiterated that </w:t>
      </w:r>
      <w:r w:rsidRPr="00C81318">
        <w:rPr>
          <w:rStyle w:val="StyleUnderline"/>
        </w:rPr>
        <w:t>the issue is not</w:t>
      </w:r>
      <w:r>
        <w:t xml:space="preserve"> related to “</w:t>
      </w:r>
      <w:r w:rsidRPr="00C81318">
        <w:rPr>
          <w:rStyle w:val="StyleUnderline"/>
        </w:rPr>
        <w:t>whether or not, but to the appropriate time</w:t>
      </w:r>
      <w:r>
        <w:t>”.</w:t>
      </w:r>
    </w:p>
    <w:p w:rsidR="00024C11" w:rsidRDefault="00024C11" w:rsidP="00024C11"/>
    <w:p w:rsidR="00024C11" w:rsidRDefault="00024C11" w:rsidP="00024C11">
      <w:r>
        <w:t xml:space="preserve">The minister claimed that the </w:t>
      </w:r>
      <w:r w:rsidRPr="00C81318">
        <w:rPr>
          <w:rStyle w:val="StyleUnderline"/>
        </w:rPr>
        <w:t>war with Iran “has already moved from proxy war to direct war</w:t>
      </w:r>
      <w:r>
        <w:t xml:space="preserve">,” adding: </w:t>
      </w:r>
      <w:r w:rsidRPr="00C81318">
        <w:rPr>
          <w:rStyle w:val="StyleUnderline"/>
        </w:rPr>
        <w:t>“There will be a direct war between us [Israel] and Iran</w:t>
      </w:r>
      <w:r>
        <w:t xml:space="preserve">, direct or indirect war. </w:t>
      </w:r>
      <w:r w:rsidRPr="00C81318">
        <w:rPr>
          <w:rStyle w:val="StyleUnderline"/>
        </w:rPr>
        <w:t>This is impossible to be avoided</w:t>
      </w:r>
      <w:r>
        <w:t xml:space="preserve"> </w:t>
      </w:r>
      <w:r w:rsidRPr="00C81318">
        <w:rPr>
          <w:rStyle w:val="StyleUnderline"/>
        </w:rPr>
        <w:t>and will get fiercer through time.”</w:t>
      </w:r>
    </w:p>
    <w:p w:rsidR="00024C11" w:rsidRDefault="00024C11" w:rsidP="00024C11"/>
    <w:p w:rsidR="00024C11" w:rsidRDefault="00024C11" w:rsidP="00024C11">
      <w:r>
        <w:t xml:space="preserve">Regarding Syria, </w:t>
      </w:r>
      <w:proofErr w:type="spellStart"/>
      <w:r>
        <w:t>Hanegbi</w:t>
      </w:r>
      <w:proofErr w:type="spellEnd"/>
      <w:r>
        <w:t xml:space="preserve"> said that there are 10,000 fighters serving under the leadership of Iran’s Revolutionary Guards Corp (IRGC) and it is expected that Lebanese Hezbollah’s arsenal currently includes 160,000 rockets.</w:t>
      </w:r>
    </w:p>
    <w:p w:rsidR="00024C11" w:rsidRDefault="00024C11" w:rsidP="00024C11"/>
    <w:p w:rsidR="00024C11" w:rsidRDefault="00024C11" w:rsidP="00024C11">
      <w:r>
        <w:t xml:space="preserve">Discussing the reasons for war, </w:t>
      </w:r>
      <w:proofErr w:type="spellStart"/>
      <w:r>
        <w:t>Hanegbi</w:t>
      </w:r>
      <w:proofErr w:type="spellEnd"/>
      <w:r>
        <w:t xml:space="preserve"> said: “</w:t>
      </w:r>
      <w:r w:rsidRPr="00C81318">
        <w:rPr>
          <w:rStyle w:val="StyleUnderline"/>
        </w:rPr>
        <w:t>Israel will not continue to bear the price of no war</w:t>
      </w:r>
      <w:r>
        <w:t xml:space="preserve">, which means </w:t>
      </w:r>
      <w:r w:rsidRPr="00C81318">
        <w:rPr>
          <w:rStyle w:val="StyleUnderline"/>
        </w:rPr>
        <w:t>giving a green light for Iranians to reposition themselves in Syria</w:t>
      </w:r>
      <w:r>
        <w:t xml:space="preserve"> […] </w:t>
      </w:r>
      <w:proofErr w:type="gramStart"/>
      <w:r>
        <w:t>We</w:t>
      </w:r>
      <w:proofErr w:type="gramEnd"/>
      <w:r>
        <w:t xml:space="preserve"> need to harm this reposition; otherwise, we will have a terror kingdom on our borders.”</w:t>
      </w:r>
    </w:p>
    <w:p w:rsidR="00024C11" w:rsidRDefault="00024C11" w:rsidP="00024C11"/>
    <w:p w:rsidR="00024C11" w:rsidRDefault="00024C11" w:rsidP="00024C11">
      <w:proofErr w:type="spellStart"/>
      <w:r>
        <w:t>Hanegbi</w:t>
      </w:r>
      <w:proofErr w:type="spellEnd"/>
      <w:r>
        <w:t xml:space="preserve"> added: “We </w:t>
      </w:r>
      <w:r w:rsidRPr="00C81318">
        <w:rPr>
          <w:rStyle w:val="StyleUnderline"/>
        </w:rPr>
        <w:t>want to let Iran know that its adventure</w:t>
      </w:r>
      <w:r>
        <w:t xml:space="preserve"> to reposition in Syria </w:t>
      </w:r>
      <w:r w:rsidRPr="00C81318">
        <w:rPr>
          <w:rStyle w:val="StyleUnderline"/>
        </w:rPr>
        <w:t>is not useful and there is</w:t>
      </w:r>
      <w:r>
        <w:t xml:space="preserve"> </w:t>
      </w:r>
      <w:r w:rsidRPr="00C81318">
        <w:rPr>
          <w:rStyle w:val="StyleUnderline"/>
        </w:rPr>
        <w:t>no hope for them</w:t>
      </w:r>
      <w:r>
        <w:t xml:space="preserve"> to reposition </w:t>
      </w:r>
      <w:r w:rsidRPr="00C81318">
        <w:rPr>
          <w:rStyle w:val="StyleUnderline"/>
        </w:rPr>
        <w:t>there</w:t>
      </w:r>
      <w:r>
        <w:t>.” “They might think that we [Israel] will stop deterring, but this will never happen,” he added.</w:t>
      </w:r>
    </w:p>
    <w:p w:rsidR="00024C11" w:rsidRDefault="00024C11" w:rsidP="00024C11"/>
    <w:p w:rsidR="00024C11" w:rsidRDefault="00024C11" w:rsidP="00024C11">
      <w:r>
        <w:t xml:space="preserve">Explaining what he meant by “direct confrontation,” </w:t>
      </w:r>
      <w:proofErr w:type="spellStart"/>
      <w:r>
        <w:t>Hanegbi</w:t>
      </w:r>
      <w:proofErr w:type="spellEnd"/>
      <w:r>
        <w:t xml:space="preserve"> said: “</w:t>
      </w:r>
      <w:r w:rsidRPr="00C81318">
        <w:rPr>
          <w:rStyle w:val="StyleUnderline"/>
        </w:rPr>
        <w:t>We strike them and they respond without</w:t>
      </w:r>
      <w:r>
        <w:t xml:space="preserve"> </w:t>
      </w:r>
      <w:r w:rsidRPr="00C81318">
        <w:rPr>
          <w:rStyle w:val="StyleUnderline"/>
        </w:rPr>
        <w:t>harming us.</w:t>
      </w:r>
      <w:r>
        <w:t xml:space="preserve"> The Iranians are able to use rockets from Iraq and work from Lebanon or Iran itself.”</w:t>
      </w:r>
    </w:p>
    <w:p w:rsidR="00024C11" w:rsidRDefault="00024C11" w:rsidP="00024C11"/>
    <w:p w:rsidR="00024C11" w:rsidRDefault="00024C11" w:rsidP="00024C11">
      <w:r>
        <w:t>He concluded: “</w:t>
      </w:r>
      <w:r w:rsidRPr="00C81318">
        <w:rPr>
          <w:rStyle w:val="StyleUnderline"/>
        </w:rPr>
        <w:t>We will finish every confrontation with victory</w:t>
      </w:r>
      <w:r>
        <w:t>. We know how to protect ourselves from every threat we have, as we have defensive abilities which they do not have.”</w:t>
      </w:r>
    </w:p>
    <w:p w:rsidR="00024C11" w:rsidRPr="0065064A" w:rsidRDefault="00024C11" w:rsidP="00024C11"/>
    <w:p w:rsidR="00024C11" w:rsidRPr="0065064A" w:rsidRDefault="00024C11" w:rsidP="00024C11"/>
    <w:p w:rsidR="00024C11" w:rsidRDefault="00024C11" w:rsidP="00024C11">
      <w:pPr>
        <w:pStyle w:val="Heading3"/>
      </w:pPr>
      <w:r>
        <w:t>2NC – Strikes Work</w:t>
      </w:r>
    </w:p>
    <w:p w:rsidR="00024C11" w:rsidRDefault="00024C11" w:rsidP="00024C11">
      <w:pPr>
        <w:pStyle w:val="Heading4"/>
      </w:pPr>
      <w:r>
        <w:t xml:space="preserve">First strike would end Iran’s ability to strike back or develop more weapons --- tomahawks and b-2s ensure </w:t>
      </w:r>
    </w:p>
    <w:p w:rsidR="00024C11" w:rsidRDefault="00024C11" w:rsidP="00024C11">
      <w:r w:rsidRPr="006E3F4F">
        <w:rPr>
          <w:b/>
          <w:bCs/>
          <w:sz w:val="24"/>
          <w:szCs w:val="24"/>
        </w:rPr>
        <w:t>Osborn 19</w:t>
      </w:r>
      <w:r>
        <w:t xml:space="preserve">, Kris Osborn, previously served at the Pentagon as a Highly Qualified Expert with the Office of the Assistant Secretary of the Army - Acquisition, Logistics &amp; Technology. Osborn has also been an anchor and on-air military analyst for national TV networks. </w:t>
      </w:r>
      <w:proofErr w:type="gramStart"/>
      <w:r>
        <w:t>,  6</w:t>
      </w:r>
      <w:proofErr w:type="gramEnd"/>
      <w:r>
        <w:t>-27-2019, "What Would a U.S. Attack on Iran Look Like? Think F-35s and B-2 Bombers," National Interest, https://nationalinterest.org/blog/buzz/what-would-us-attack-iran-look-think-f-35s-and-b-2-bombers-64441 /AH</w:t>
      </w:r>
    </w:p>
    <w:p w:rsidR="00024C11" w:rsidRPr="006E3F4F" w:rsidRDefault="00024C11" w:rsidP="00024C11">
      <w:pPr>
        <w:rPr>
          <w:rStyle w:val="StyleUnderline"/>
        </w:rPr>
      </w:pPr>
      <w:r>
        <w:t xml:space="preserve">Designed as a Cold War weapon to counter Soviet air defenses, </w:t>
      </w:r>
      <w:r w:rsidRPr="006E3F4F">
        <w:rPr>
          <w:rStyle w:val="StyleUnderline"/>
        </w:rPr>
        <w:t>Tomahawks are engineered to fly parallel to the ground on a lower trajectory closer to the terrain below, so as to avoid enemy radar systems</w:t>
      </w:r>
      <w:r>
        <w:t xml:space="preserve">. Now, while newer </w:t>
      </w:r>
      <w:r w:rsidRPr="006E3F4F">
        <w:rPr>
          <w:rStyle w:val="StyleUnderline"/>
        </w:rPr>
        <w:t>Tomahawks</w:t>
      </w:r>
      <w:r>
        <w:t xml:space="preserve">, such as the Maritime Tomahawk able to hit moving targets are now being engineered, they </w:t>
      </w:r>
      <w:r w:rsidRPr="006E3F4F">
        <w:rPr>
          <w:rStyle w:val="StyleUnderline"/>
        </w:rPr>
        <w:t>are not yet</w:t>
      </w:r>
      <w:r>
        <w:t xml:space="preserve"> </w:t>
      </w:r>
      <w:r w:rsidRPr="006E3F4F">
        <w:rPr>
          <w:rStyle w:val="StyleUnderline"/>
        </w:rPr>
        <w:t>operational</w:t>
      </w:r>
      <w:r>
        <w:t xml:space="preserve">. Given this scenario, </w:t>
      </w:r>
      <w:r w:rsidRPr="006E3F4F">
        <w:rPr>
          <w:rStyle w:val="StyleUnderline"/>
        </w:rPr>
        <w:t>maneuverable air-assets might also be used in tandem with Tomahawks to surveil and hit targets such as mobile air defenses.</w:t>
      </w:r>
    </w:p>
    <w:p w:rsidR="00024C11" w:rsidRDefault="00024C11" w:rsidP="00024C11"/>
    <w:p w:rsidR="00024C11" w:rsidRDefault="00024C11" w:rsidP="00024C11">
      <w:r>
        <w:t xml:space="preserve">While specifics regarding any potential strike on Iran are not available for understandable security reasons, </w:t>
      </w:r>
      <w:r w:rsidRPr="006E3F4F">
        <w:rPr>
          <w:rStyle w:val="StyleUnderline"/>
        </w:rPr>
        <w:t>the</w:t>
      </w:r>
      <w:r>
        <w:t xml:space="preserve"> </w:t>
      </w:r>
      <w:r w:rsidRPr="006E3F4F">
        <w:rPr>
          <w:rStyle w:val="StyleUnderline"/>
        </w:rPr>
        <w:t>prospect of a measured attack of some kind raises</w:t>
      </w:r>
      <w:r>
        <w:t xml:space="preserve"> significant </w:t>
      </w:r>
      <w:r w:rsidRPr="006E3F4F">
        <w:rPr>
          <w:rStyle w:val="StyleUnderline"/>
        </w:rPr>
        <w:t>questions regarding what assets</w:t>
      </w:r>
      <w:r>
        <w:t xml:space="preserve"> or platforms </w:t>
      </w:r>
      <w:r w:rsidRPr="006E3F4F">
        <w:rPr>
          <w:rStyle w:val="StyleUnderline"/>
        </w:rPr>
        <w:t>might be</w:t>
      </w:r>
      <w:r>
        <w:t xml:space="preserve"> </w:t>
      </w:r>
      <w:r w:rsidRPr="006E3F4F">
        <w:rPr>
          <w:rStyle w:val="StyleUnderline"/>
        </w:rPr>
        <w:t>best suited</w:t>
      </w:r>
      <w:r>
        <w:t xml:space="preserve"> for a mission such as this -- </w:t>
      </w:r>
      <w:r w:rsidRPr="006E3F4F">
        <w:rPr>
          <w:rStyle w:val="StyleUnderline"/>
        </w:rPr>
        <w:t>submarine or ship launched Tomahawk missiles</w:t>
      </w:r>
      <w:r>
        <w:t xml:space="preserve">? </w:t>
      </w:r>
      <w:proofErr w:type="gramStart"/>
      <w:r>
        <w:t>Or stealth aircraft such as a B-2 or even an F-35?</w:t>
      </w:r>
      <w:proofErr w:type="gramEnd"/>
    </w:p>
    <w:p w:rsidR="00024C11" w:rsidRDefault="00024C11" w:rsidP="00024C11"/>
    <w:p w:rsidR="00024C11" w:rsidRDefault="00024C11" w:rsidP="00024C11">
      <w:r w:rsidRPr="006E3F4F">
        <w:rPr>
          <w:rStyle w:val="StyleUnderline"/>
        </w:rPr>
        <w:t>Widely regarded as a “first to strike” weapon</w:t>
      </w:r>
      <w:r>
        <w:t xml:space="preserve">, a </w:t>
      </w:r>
      <w:r w:rsidRPr="006E3F4F">
        <w:rPr>
          <w:rStyle w:val="StyleUnderline"/>
        </w:rPr>
        <w:t>Tomahawk</w:t>
      </w:r>
      <w:r>
        <w:t xml:space="preserve"> missile </w:t>
      </w:r>
      <w:r w:rsidRPr="006E3F4F">
        <w:rPr>
          <w:rStyle w:val="StyleUnderline"/>
        </w:rPr>
        <w:t>could bring a number of specific unique advantages</w:t>
      </w:r>
      <w:r>
        <w:t xml:space="preserve">. First and foremost, </w:t>
      </w:r>
      <w:r w:rsidRPr="006E3F4F">
        <w:rPr>
          <w:rStyle w:val="StyleUnderline"/>
        </w:rPr>
        <w:t>they pose little risk to an attacking</w:t>
      </w:r>
      <w:r>
        <w:t xml:space="preserve"> given that </w:t>
      </w:r>
      <w:r w:rsidRPr="006E3F4F">
        <w:rPr>
          <w:rStyle w:val="StyleUnderline"/>
        </w:rPr>
        <w:t>they have a range of up to 900 miles or more</w:t>
      </w:r>
      <w:r>
        <w:t xml:space="preserve">. They are </w:t>
      </w:r>
      <w:r w:rsidRPr="006E3F4F">
        <w:rPr>
          <w:rStyle w:val="StyleUnderline"/>
        </w:rPr>
        <w:t>extremely precise and effective against fixed or stationary targets</w:t>
      </w:r>
      <w:r>
        <w:t xml:space="preserve"> </w:t>
      </w:r>
      <w:r w:rsidRPr="006E3F4F">
        <w:rPr>
          <w:rStyle w:val="StyleUnderline"/>
        </w:rPr>
        <w:t>such as command and control centers</w:t>
      </w:r>
      <w:r>
        <w:t xml:space="preserve">, fixed enemy missile launchers or anti-aircraft weapons. </w:t>
      </w:r>
      <w:r w:rsidRPr="006E3F4F">
        <w:rPr>
          <w:rStyle w:val="StyleUnderline"/>
        </w:rPr>
        <w:t>Using GPS guidance and a two-way data link</w:t>
      </w:r>
      <w:r>
        <w:t xml:space="preserve">, current Block IV </w:t>
      </w:r>
      <w:r w:rsidRPr="006E3F4F">
        <w:rPr>
          <w:rStyle w:val="StyleUnderline"/>
        </w:rPr>
        <w:t>Tomahawks</w:t>
      </w:r>
      <w:r>
        <w:t xml:space="preserve"> </w:t>
      </w:r>
      <w:r w:rsidRPr="006E3F4F">
        <w:rPr>
          <w:rStyle w:val="StyleUnderline"/>
        </w:rPr>
        <w:t>do have an ability to change course in flight</w:t>
      </w:r>
      <w:r>
        <w:t xml:space="preserve"> - </w:t>
      </w:r>
      <w:r w:rsidRPr="006E3F4F">
        <w:rPr>
          <w:rStyle w:val="StyleUnderline"/>
        </w:rPr>
        <w:t>should new intelligence arrive</w:t>
      </w:r>
      <w:r>
        <w:t xml:space="preserve">. </w:t>
      </w:r>
      <w:r w:rsidRPr="006E3F4F">
        <w:rPr>
          <w:rStyle w:val="StyleUnderline"/>
        </w:rPr>
        <w:t>They</w:t>
      </w:r>
      <w:r>
        <w:t xml:space="preserve"> even </w:t>
      </w:r>
      <w:r w:rsidRPr="006E3F4F">
        <w:rPr>
          <w:rStyle w:val="StyleUnderline"/>
        </w:rPr>
        <w:t>have a drone-like</w:t>
      </w:r>
      <w:r>
        <w:t xml:space="preserve"> </w:t>
      </w:r>
      <w:r w:rsidRPr="006E3F4F">
        <w:rPr>
          <w:rStyle w:val="StyleUnderline"/>
        </w:rPr>
        <w:t>aerial sensor ability to surveil target areas from the air,</w:t>
      </w:r>
      <w:r>
        <w:t xml:space="preserve"> adding to levels of accuracy or precision. </w:t>
      </w:r>
      <w:r w:rsidRPr="006E3F4F">
        <w:rPr>
          <w:rStyle w:val="StyleUnderline"/>
        </w:rPr>
        <w:t>Tomahawks</w:t>
      </w:r>
      <w:r>
        <w:t xml:space="preserve"> </w:t>
      </w:r>
      <w:r w:rsidRPr="006E3F4F">
        <w:rPr>
          <w:rStyle w:val="StyleUnderline"/>
        </w:rPr>
        <w:t>have</w:t>
      </w:r>
      <w:r>
        <w:t xml:space="preserve"> </w:t>
      </w:r>
      <w:r w:rsidRPr="006E3F4F">
        <w:rPr>
          <w:rStyle w:val="StyleUnderline"/>
        </w:rPr>
        <w:t>been used as a first strike weapons</w:t>
      </w:r>
      <w:r>
        <w:t xml:space="preserve"> in a high number of engagements in recent years to include Libya, Syria and Iraq - among others. Tomahawks </w:t>
      </w:r>
      <w:r w:rsidRPr="006E3F4F">
        <w:rPr>
          <w:rStyle w:val="StyleUnderline"/>
        </w:rPr>
        <w:t>can be fired from Navy cruisers</w:t>
      </w:r>
      <w:r>
        <w:t xml:space="preserve">, </w:t>
      </w:r>
      <w:r w:rsidRPr="006E3F4F">
        <w:rPr>
          <w:rStyle w:val="StyleUnderline"/>
        </w:rPr>
        <w:t>destroyers and even attack submarines beneath the sea.</w:t>
      </w:r>
      <w:r>
        <w:t xml:space="preserve"> Finally, while the Navy of course has weapons to counter or destroy Iranian small boat attacks, a longer range, ship or submarine-fired </w:t>
      </w:r>
      <w:r w:rsidRPr="006E3F4F">
        <w:rPr>
          <w:rStyle w:val="StyleUnderline"/>
        </w:rPr>
        <w:t>Tomahawk</w:t>
      </w:r>
      <w:r>
        <w:t xml:space="preserve"> </w:t>
      </w:r>
      <w:r w:rsidRPr="006E3F4F">
        <w:rPr>
          <w:rStyle w:val="StyleUnderline"/>
        </w:rPr>
        <w:t>could</w:t>
      </w:r>
      <w:r>
        <w:t xml:space="preserve"> likely </w:t>
      </w:r>
      <w:r w:rsidRPr="006E3F4F">
        <w:rPr>
          <w:rStyle w:val="StyleUnderline"/>
        </w:rPr>
        <w:t>strike Iran while staying out of range of enemy counterattack</w:t>
      </w:r>
      <w:r>
        <w:t>.</w:t>
      </w:r>
    </w:p>
    <w:p w:rsidR="00024C11" w:rsidRDefault="00024C11" w:rsidP="00024C11"/>
    <w:p w:rsidR="00024C11" w:rsidRDefault="00024C11" w:rsidP="00024C11">
      <w:r>
        <w:t xml:space="preserve">Designed as a Cold War weapon to counter Soviet air defenses, Tomahawks are engineered to fly parallel to the ground on a lower trajectory closer to the terrain below, so as to avoid enemy radar systems. Now, while newer Tomahawks, such as the Maritime </w:t>
      </w:r>
      <w:r w:rsidRPr="006E3F4F">
        <w:rPr>
          <w:rStyle w:val="StyleUnderline"/>
        </w:rPr>
        <w:t>Tomahawk able to hit moving targets are now being engineered</w:t>
      </w:r>
      <w:r>
        <w:t>, they are not yet operational. Given this scenario, maneuverable air-assets might also be used in tandem with Tomahawks to surveil and hit targets such as mobile air defenses.</w:t>
      </w:r>
    </w:p>
    <w:p w:rsidR="00024C11" w:rsidRDefault="00024C11" w:rsidP="00024C11"/>
    <w:p w:rsidR="00024C11" w:rsidRDefault="00024C11" w:rsidP="00024C11">
      <w:r>
        <w:t xml:space="preserve">Now </w:t>
      </w:r>
      <w:r w:rsidRPr="006E3F4F">
        <w:rPr>
          <w:rStyle w:val="StyleUnderline"/>
        </w:rPr>
        <w:t>when it comes to air attacks</w:t>
      </w:r>
      <w:r>
        <w:t xml:space="preserve">, </w:t>
      </w:r>
      <w:r w:rsidRPr="006E3F4F">
        <w:rPr>
          <w:rStyle w:val="StyleUnderline"/>
        </w:rPr>
        <w:t>the</w:t>
      </w:r>
      <w:r>
        <w:t xml:space="preserve"> </w:t>
      </w:r>
      <w:r w:rsidRPr="006E3F4F">
        <w:rPr>
          <w:rStyle w:val="StyleUnderline"/>
        </w:rPr>
        <w:t>Air Force</w:t>
      </w:r>
      <w:r>
        <w:t xml:space="preserve"> and Pentagon </w:t>
      </w:r>
      <w:r w:rsidRPr="006E3F4F">
        <w:rPr>
          <w:rStyle w:val="StyleUnderline"/>
        </w:rPr>
        <w:t>have long referred to stealth bombers and newer “5th”</w:t>
      </w:r>
      <w:r>
        <w:t xml:space="preserve"> </w:t>
      </w:r>
      <w:r w:rsidRPr="006E3F4F">
        <w:rPr>
          <w:rStyle w:val="StyleUnderline"/>
        </w:rPr>
        <w:t>generation</w:t>
      </w:r>
      <w:r>
        <w:t xml:space="preserve"> </w:t>
      </w:r>
      <w:r w:rsidRPr="006E3F4F">
        <w:rPr>
          <w:rStyle w:val="StyleUnderline"/>
        </w:rPr>
        <w:t>aircraft</w:t>
      </w:r>
      <w:r>
        <w:t xml:space="preserve">, </w:t>
      </w:r>
      <w:r w:rsidRPr="006E3F4F">
        <w:rPr>
          <w:rStyle w:val="StyleUnderline"/>
        </w:rPr>
        <w:t>such as the F-35 and F-22,</w:t>
      </w:r>
      <w:r>
        <w:t xml:space="preserve"> as being designed for a more high-end “contested” environment wherein the US may not have total air superiority. Therefore, should </w:t>
      </w:r>
      <w:r w:rsidRPr="006E3F4F">
        <w:rPr>
          <w:rStyle w:val="StyleUnderline"/>
        </w:rPr>
        <w:t>Iran have mobile air defenses</w:t>
      </w:r>
      <w:r>
        <w:t xml:space="preserve">, </w:t>
      </w:r>
      <w:r w:rsidRPr="006E3F4F">
        <w:rPr>
          <w:rStyle w:val="StyleUnderline"/>
        </w:rPr>
        <w:t>ground assets or</w:t>
      </w:r>
      <w:r>
        <w:t xml:space="preserve"> </w:t>
      </w:r>
      <w:r w:rsidRPr="006E3F4F">
        <w:rPr>
          <w:rStyle w:val="StyleUnderline"/>
        </w:rPr>
        <w:t>other targets difficult to reach, attacks could likely come from a stealth aircraft</w:t>
      </w:r>
      <w:r>
        <w:t xml:space="preserve">. The now operational </w:t>
      </w:r>
      <w:r w:rsidRPr="006E3F4F">
        <w:rPr>
          <w:rStyle w:val="StyleUnderline"/>
        </w:rPr>
        <w:t>F-35</w:t>
      </w:r>
      <w:r>
        <w:t xml:space="preserve">, which has launched attacks in Afghanistan, </w:t>
      </w:r>
      <w:r w:rsidRPr="006E3F4F">
        <w:rPr>
          <w:rStyle w:val="StyleUnderline"/>
        </w:rPr>
        <w:t>could bring new advantages</w:t>
      </w:r>
      <w:r>
        <w:t xml:space="preserve"> to an aerial assault of some kind. Since Iran may or may not have some advanced or modern air defenses, a stealth aircraft such as an F-35 might be used in tandem with Tomahawk strikes against Iranian air defenses.</w:t>
      </w:r>
    </w:p>
    <w:p w:rsidR="00024C11" w:rsidRDefault="00024C11" w:rsidP="00024C11"/>
    <w:p w:rsidR="00024C11" w:rsidRPr="006E3F4F" w:rsidRDefault="00024C11" w:rsidP="00024C11">
      <w:pPr>
        <w:rPr>
          <w:rStyle w:val="StyleUnderline"/>
        </w:rPr>
      </w:pPr>
      <w:r>
        <w:t xml:space="preserve">It is known that military attacks, or limited strikes of this kind are often first to destroy air defenses and command and control centers. These kinds of strikes, such as those used in 2003 during Operation Iraqi Freedom against Iraq, would be designed to disable an enemy’s ability to counter any kind of air assault. Now, while </w:t>
      </w:r>
      <w:r w:rsidRPr="006E3F4F">
        <w:rPr>
          <w:rStyle w:val="StyleUnderline"/>
        </w:rPr>
        <w:t>aircraft</w:t>
      </w:r>
      <w:r>
        <w:t xml:space="preserve"> such as carrier-based F-18s or land-based Air Force F-15s </w:t>
      </w:r>
      <w:r w:rsidRPr="006E3F4F">
        <w:rPr>
          <w:rStyle w:val="StyleUnderline"/>
        </w:rPr>
        <w:t>could be successful in an engagement such as this</w:t>
      </w:r>
      <w:r>
        <w:t xml:space="preserve"> - </w:t>
      </w:r>
      <w:r w:rsidRPr="006E3F4F">
        <w:rPr>
          <w:rStyle w:val="StyleUnderline"/>
        </w:rPr>
        <w:t>any initial air attack on Iran is less</w:t>
      </w:r>
      <w:r>
        <w:t xml:space="preserve"> </w:t>
      </w:r>
      <w:r w:rsidRPr="006E3F4F">
        <w:rPr>
          <w:rStyle w:val="StyleUnderline"/>
        </w:rPr>
        <w:t>likely to use a 4th-gen aircraft</w:t>
      </w:r>
      <w:r>
        <w:t xml:space="preserve"> -- given that some details regarding the effectiveness and range of Iranian air defenses may not be known. For instance, while a 2015 </w:t>
      </w:r>
      <w:r w:rsidRPr="006E3F4F">
        <w:rPr>
          <w:rStyle w:val="StyleUnderline"/>
        </w:rPr>
        <w:t>Russian News Agency</w:t>
      </w:r>
      <w:r>
        <w:t xml:space="preserve"> (TASS) </w:t>
      </w:r>
      <w:r w:rsidRPr="006E3F4F">
        <w:rPr>
          <w:rStyle w:val="StyleUnderline"/>
        </w:rPr>
        <w:t>report confirms the sale of S-300s to Iran</w:t>
      </w:r>
      <w:r>
        <w:t xml:space="preserve">, </w:t>
      </w:r>
      <w:r w:rsidRPr="006E3F4F">
        <w:rPr>
          <w:rStyle w:val="StyleUnderline"/>
        </w:rPr>
        <w:t>there may be questions regarding just how much they have been sustained</w:t>
      </w:r>
      <w:r>
        <w:t xml:space="preserve"> and upgraded. Nevertheless, </w:t>
      </w:r>
      <w:r w:rsidRPr="006E3F4F">
        <w:rPr>
          <w:rStyle w:val="StyleUnderline"/>
        </w:rPr>
        <w:t>should</w:t>
      </w:r>
      <w:r>
        <w:t xml:space="preserve"> </w:t>
      </w:r>
      <w:r w:rsidRPr="006E3F4F">
        <w:rPr>
          <w:rStyle w:val="StyleUnderline"/>
        </w:rPr>
        <w:t>Iranian air defenses be among the most modern</w:t>
      </w:r>
      <w:r>
        <w:t xml:space="preserve"> S-300s or S-400s, - which is not known - </w:t>
      </w:r>
      <w:r w:rsidRPr="006E3F4F">
        <w:rPr>
          <w:rStyle w:val="StyleUnderline"/>
        </w:rPr>
        <w:t>they could present more of</w:t>
      </w:r>
      <w:r>
        <w:t xml:space="preserve"> </w:t>
      </w:r>
      <w:r w:rsidRPr="006E3F4F">
        <w:rPr>
          <w:rStyle w:val="StyleUnderline"/>
        </w:rPr>
        <w:t>a</w:t>
      </w:r>
      <w:r>
        <w:t xml:space="preserve"> </w:t>
      </w:r>
      <w:r w:rsidRPr="006E3F4F">
        <w:rPr>
          <w:rStyle w:val="StyleUnderline"/>
        </w:rPr>
        <w:t>threat</w:t>
      </w:r>
      <w:r>
        <w:t xml:space="preserve">. </w:t>
      </w:r>
      <w:r w:rsidRPr="006E3F4F">
        <w:rPr>
          <w:rStyle w:val="StyleUnderline"/>
        </w:rPr>
        <w:t>The most modern air defenses are better networked with digital processing</w:t>
      </w:r>
      <w:r>
        <w:t xml:space="preserve">, able to use a wider range of radar frequencies and </w:t>
      </w:r>
      <w:r w:rsidRPr="006E3F4F">
        <w:rPr>
          <w:rStyle w:val="StyleUnderline"/>
        </w:rPr>
        <w:t>equipped to hit longer range targets.</w:t>
      </w:r>
    </w:p>
    <w:p w:rsidR="00024C11" w:rsidRDefault="00024C11" w:rsidP="00024C11"/>
    <w:p w:rsidR="00024C11" w:rsidRDefault="00024C11" w:rsidP="00024C11">
      <w:r w:rsidRPr="006E3F4F">
        <w:rPr>
          <w:rStyle w:val="StyleUnderline"/>
        </w:rPr>
        <w:t>A stealthy B-2 bomber</w:t>
      </w:r>
      <w:r>
        <w:t xml:space="preserve">, which was used over Afghanistan and Iraq, </w:t>
      </w:r>
      <w:r w:rsidRPr="006E3F4F">
        <w:rPr>
          <w:rStyle w:val="StyleUnderline"/>
        </w:rPr>
        <w:t>could not only fly at higher altitudes to hit targets</w:t>
      </w:r>
      <w:r>
        <w:t xml:space="preserve"> </w:t>
      </w:r>
      <w:r w:rsidRPr="006E3F4F">
        <w:rPr>
          <w:rStyle w:val="StyleUnderline"/>
        </w:rPr>
        <w:t>with precision at safer ranges</w:t>
      </w:r>
      <w:r>
        <w:t xml:space="preserve"> - </w:t>
      </w:r>
      <w:r w:rsidRPr="006E3F4F">
        <w:rPr>
          <w:rStyle w:val="StyleUnderline"/>
        </w:rPr>
        <w:t>but</w:t>
      </w:r>
      <w:r>
        <w:t xml:space="preserve"> </w:t>
      </w:r>
      <w:r w:rsidRPr="006E3F4F">
        <w:rPr>
          <w:rStyle w:val="StyleUnderline"/>
        </w:rPr>
        <w:t>could</w:t>
      </w:r>
      <w:r>
        <w:t xml:space="preserve"> also draw upon its stealth configuration to simply </w:t>
      </w:r>
      <w:r w:rsidRPr="006E3F4F">
        <w:rPr>
          <w:rStyle w:val="StyleUnderline"/>
        </w:rPr>
        <w:t>avoid detection all</w:t>
      </w:r>
      <w:r>
        <w:t xml:space="preserve"> </w:t>
      </w:r>
      <w:r w:rsidRPr="006E3F4F">
        <w:rPr>
          <w:rStyle w:val="StyleUnderline"/>
        </w:rPr>
        <w:t>together</w:t>
      </w:r>
      <w:r>
        <w:t xml:space="preserve">. A </w:t>
      </w:r>
      <w:r w:rsidRPr="006E3F4F">
        <w:rPr>
          <w:rStyle w:val="StyleUnderline"/>
        </w:rPr>
        <w:t>stealthy F-35,</w:t>
      </w:r>
      <w:r>
        <w:t xml:space="preserve"> in addition, </w:t>
      </w:r>
      <w:r w:rsidRPr="006E3F4F">
        <w:rPr>
          <w:rStyle w:val="StyleUnderline"/>
        </w:rPr>
        <w:t>could draw upon its “sensor fusion” technology</w:t>
      </w:r>
      <w:r>
        <w:t xml:space="preserve"> wherein targeting, sensor data and weapons are all networked for pilots to quickly see an integrated picture of what could be fast-emerging or changing targets. Finally, the F-35s Electro-Optical Targeting System - EOTS -- and its Distributed Aperture System sensors - are longer range than any existing 4th-gen platform. The -F-35 is designed to find and destroy enemy targets - before enemies even know it is there - effectively operating at ranges less detectable to enemy fire. JDAMs, or Joint Direct Aerial Munitions, long-established and extremely precise from the air using GPS, would be a likely choice for air-dropped bombs.</w:t>
      </w:r>
    </w:p>
    <w:p w:rsidR="00024C11" w:rsidRDefault="00024C11" w:rsidP="00024C11"/>
    <w:p w:rsidR="00024C11" w:rsidRDefault="00024C11" w:rsidP="00024C11">
      <w:r w:rsidRPr="006E3F4F">
        <w:rPr>
          <w:rStyle w:val="StyleUnderline"/>
        </w:rPr>
        <w:t>Any type of attack,</w:t>
      </w:r>
      <w:r>
        <w:t xml:space="preserve"> or series of coordinated strikes, </w:t>
      </w:r>
      <w:r w:rsidRPr="006E3F4F">
        <w:rPr>
          <w:rStyle w:val="StyleUnderline"/>
        </w:rPr>
        <w:t>would</w:t>
      </w:r>
      <w:r>
        <w:t xml:space="preserve"> of course likely </w:t>
      </w:r>
      <w:r w:rsidRPr="006E3F4F">
        <w:rPr>
          <w:rStyle w:val="StyleUnderline"/>
        </w:rPr>
        <w:t>hinge upon the quality of intelligence</w:t>
      </w:r>
      <w:r>
        <w:t>. Should there be high-fidelity drone video footage or satellite images able to identify targets with clarity, it would make a case for Tomahawks or high altitude B-2s</w:t>
      </w:r>
      <w:proofErr w:type="gramStart"/>
      <w:r>
        <w:t>..</w:t>
      </w:r>
      <w:proofErr w:type="gramEnd"/>
      <w:r>
        <w:t xml:space="preserve"> However, should additional SIGINT or other kinds of intelligence be necessary to follow fast-changing, mobile or more fluid target sets, lower flying drones or 5th-gen assets might bring needed to find and hit emerging targets.</w:t>
      </w:r>
    </w:p>
    <w:p w:rsidR="00024C11" w:rsidRPr="00C06ED1" w:rsidRDefault="00024C11" w:rsidP="00024C11"/>
    <w:p w:rsidR="00024C11" w:rsidRDefault="00024C11" w:rsidP="00024C11">
      <w:pPr>
        <w:pStyle w:val="Heading3"/>
      </w:pPr>
      <w:r>
        <w:t xml:space="preserve">2NC </w:t>
      </w:r>
      <w:proofErr w:type="gramStart"/>
      <w:r>
        <w:t>– !</w:t>
      </w:r>
      <w:proofErr w:type="gramEnd"/>
      <w:r>
        <w:t xml:space="preserve"> – DIB </w:t>
      </w:r>
    </w:p>
    <w:p w:rsidR="00024C11" w:rsidRDefault="00024C11" w:rsidP="00024C11">
      <w:pPr>
        <w:pStyle w:val="Heading4"/>
      </w:pPr>
      <w:r>
        <w:t xml:space="preserve">U.S. Iran war is key to keep the defense industrial base strong --- the two strongest sellers rely on it </w:t>
      </w:r>
    </w:p>
    <w:p w:rsidR="00024C11" w:rsidRDefault="00024C11" w:rsidP="00024C11">
      <w:r w:rsidRPr="00D029B6">
        <w:rPr>
          <w:b/>
          <w:bCs/>
          <w:sz w:val="24"/>
          <w:szCs w:val="24"/>
        </w:rPr>
        <w:t>Spence 15</w:t>
      </w:r>
      <w:r>
        <w:t>, Katie Spence, writer who attended the University of Colorado 7-11-2015, "The Ugly Truth About Defense Stocks," Motley Fool, https://www.fool.com/investing/general/2015/07/11/the-ugly-truth-about-defense-stocks.aspx /AH</w:t>
      </w:r>
    </w:p>
    <w:p w:rsidR="00024C11" w:rsidRDefault="00024C11" w:rsidP="00024C11">
      <w:r>
        <w:t xml:space="preserve">Peace or conflict? While this may seem like a random question, </w:t>
      </w:r>
      <w:r w:rsidRPr="000F6449">
        <w:rPr>
          <w:rStyle w:val="StyleUnderline"/>
        </w:rPr>
        <w:t>when you invest in a defense company like Lockheed Martin</w:t>
      </w:r>
      <w:r>
        <w:t xml:space="preserve"> (NYSE:LMT) </w:t>
      </w:r>
      <w:r w:rsidRPr="000F6449">
        <w:rPr>
          <w:rStyle w:val="StyleUnderline"/>
        </w:rPr>
        <w:t>or Northrop Grumman</w:t>
      </w:r>
      <w:r>
        <w:t xml:space="preserve"> (NYSE:NOC), </w:t>
      </w:r>
      <w:r w:rsidRPr="000F6449">
        <w:rPr>
          <w:rStyle w:val="StyleUnderline"/>
        </w:rPr>
        <w:t>you're betting that the world isn't headed for peace</w:t>
      </w:r>
      <w:r>
        <w:t xml:space="preserve">. Here's why </w:t>
      </w:r>
      <w:r w:rsidRPr="000F6449">
        <w:rPr>
          <w:rStyle w:val="StyleUnderline"/>
        </w:rPr>
        <w:t>this is important for investors</w:t>
      </w:r>
      <w:r>
        <w:t>.</w:t>
      </w:r>
    </w:p>
    <w:p w:rsidR="00024C11" w:rsidRDefault="00024C11" w:rsidP="00024C11"/>
    <w:p w:rsidR="00024C11" w:rsidRDefault="00024C11" w:rsidP="00024C11">
      <w:r>
        <w:t>The "pure" defense Play</w:t>
      </w:r>
    </w:p>
    <w:p w:rsidR="00024C11" w:rsidRPr="000F6449" w:rsidRDefault="00024C11" w:rsidP="00024C11">
      <w:pPr>
        <w:rPr>
          <w:rStyle w:val="StyleUnderline"/>
        </w:rPr>
      </w:pPr>
      <w:r>
        <w:t xml:space="preserve">In contrast to defense companies like Boeing, which receives a majority of its revenue from commercial airplanes sales, </w:t>
      </w:r>
      <w:r w:rsidRPr="000F6449">
        <w:rPr>
          <w:rStyle w:val="StyleUnderline"/>
        </w:rPr>
        <w:t>"pure" defense companies</w:t>
      </w:r>
      <w:r>
        <w:t xml:space="preserve"> are companies that </w:t>
      </w:r>
      <w:r w:rsidRPr="000F6449">
        <w:rPr>
          <w:rStyle w:val="StyleUnderline"/>
        </w:rPr>
        <w:t>receive almost all of their revenue from selling defense systems</w:t>
      </w:r>
      <w:r>
        <w:t xml:space="preserve"> -- this includes everything from </w:t>
      </w:r>
      <w:r w:rsidRPr="000F6449">
        <w:rPr>
          <w:rStyle w:val="StyleUnderline"/>
        </w:rPr>
        <w:t>warships</w:t>
      </w:r>
      <w:r>
        <w:t xml:space="preserve"> </w:t>
      </w:r>
      <w:r w:rsidRPr="000F6449">
        <w:rPr>
          <w:rStyle w:val="StyleUnderline"/>
        </w:rPr>
        <w:t>like the Gerald R. Ford-Class Nuclear Aircraft Carrier</w:t>
      </w:r>
      <w:r>
        <w:t xml:space="preserve"> </w:t>
      </w:r>
      <w:r w:rsidRPr="000F6449">
        <w:rPr>
          <w:rStyle w:val="StyleUnderline"/>
        </w:rPr>
        <w:t>and fighters like the F-35,</w:t>
      </w:r>
      <w:r>
        <w:t xml:space="preserve"> </w:t>
      </w:r>
      <w:r w:rsidRPr="000F6449">
        <w:rPr>
          <w:rStyle w:val="StyleUnderline"/>
        </w:rPr>
        <w:t>to cyber security software.</w:t>
      </w:r>
    </w:p>
    <w:p w:rsidR="00024C11" w:rsidRDefault="00024C11" w:rsidP="00024C11"/>
    <w:p w:rsidR="00024C11" w:rsidRDefault="00024C11" w:rsidP="00024C11">
      <w:r>
        <w:t xml:space="preserve">In fact, in its 2014 annual report </w:t>
      </w:r>
      <w:r w:rsidRPr="000F6449">
        <w:rPr>
          <w:rStyle w:val="StyleUnderline"/>
        </w:rPr>
        <w:t>Lockheed states, "In 2014, 79% of our $45.6 billion</w:t>
      </w:r>
      <w:r>
        <w:t xml:space="preserve"> </w:t>
      </w:r>
      <w:r w:rsidRPr="000F6449">
        <w:rPr>
          <w:rStyle w:val="StyleUnderline"/>
        </w:rPr>
        <w:t>in</w:t>
      </w:r>
      <w:r>
        <w:t xml:space="preserve"> net </w:t>
      </w:r>
      <w:r w:rsidRPr="000F6449">
        <w:rPr>
          <w:rStyle w:val="StyleUnderline"/>
        </w:rPr>
        <w:t>sales were from the U.S.</w:t>
      </w:r>
      <w:r>
        <w:t xml:space="preserve"> </w:t>
      </w:r>
      <w:proofErr w:type="gramStart"/>
      <w:r w:rsidRPr="000F6449">
        <w:rPr>
          <w:rStyle w:val="StyleUnderline"/>
        </w:rPr>
        <w:t>Government</w:t>
      </w:r>
      <w:r>
        <w:t>, ...</w:t>
      </w:r>
      <w:proofErr w:type="gramEnd"/>
      <w:r>
        <w:t xml:space="preserve"> </w:t>
      </w:r>
      <w:r w:rsidRPr="000F6449">
        <w:rPr>
          <w:rStyle w:val="StyleUnderline"/>
        </w:rPr>
        <w:t>20% were from international customers</w:t>
      </w:r>
      <w:r>
        <w:t xml:space="preserve"> (including foreign military sales (</w:t>
      </w:r>
      <w:r w:rsidRPr="000F6449">
        <w:rPr>
          <w:rStyle w:val="StyleUnderline"/>
        </w:rPr>
        <w:t>FMS</w:t>
      </w:r>
      <w:r>
        <w:t xml:space="preserve">) contracted through the U.S. Government) </w:t>
      </w:r>
      <w:r w:rsidRPr="000F6449">
        <w:rPr>
          <w:rStyle w:val="StyleUnderline"/>
        </w:rPr>
        <w:t>and 1% were from U.S. commercial</w:t>
      </w:r>
      <w:r>
        <w:t xml:space="preserve"> and other customers."  </w:t>
      </w:r>
    </w:p>
    <w:p w:rsidR="00024C11" w:rsidRDefault="00024C11" w:rsidP="00024C11"/>
    <w:p w:rsidR="00024C11" w:rsidRDefault="00024C11" w:rsidP="00024C11">
      <w:r>
        <w:t xml:space="preserve">Likewise, </w:t>
      </w:r>
      <w:r w:rsidRPr="000F6449">
        <w:rPr>
          <w:rStyle w:val="StyleUnderline"/>
        </w:rPr>
        <w:t>according to Northrop's 2014 annual report</w:t>
      </w:r>
      <w:r>
        <w:t xml:space="preserve">, for the year ending December 31st 2014, </w:t>
      </w:r>
      <w:r w:rsidRPr="000F6449">
        <w:rPr>
          <w:rStyle w:val="StyleUnderline"/>
        </w:rPr>
        <w:t>84% of total sales came from the U.S. Government, and 13% came from international sales</w:t>
      </w:r>
      <w:r>
        <w:t xml:space="preserve"> (which includes foreign military sales). Simply put, pure </w:t>
      </w:r>
      <w:r w:rsidRPr="000F6449">
        <w:rPr>
          <w:rStyle w:val="StyleUnderline"/>
        </w:rPr>
        <w:t>defense companies like Lockheed and Northrop make money when governments see a need for</w:t>
      </w:r>
      <w:r>
        <w:t xml:space="preserve">, or maintenance of, </w:t>
      </w:r>
      <w:r w:rsidRPr="000F6449">
        <w:rPr>
          <w:rStyle w:val="StyleUnderline"/>
        </w:rPr>
        <w:t>defense systems</w:t>
      </w:r>
      <w:r>
        <w:t xml:space="preserve">. Conversely, </w:t>
      </w:r>
      <w:r w:rsidRPr="000F6449">
        <w:rPr>
          <w:rStyle w:val="StyleUnderline"/>
        </w:rPr>
        <w:t>without this real or perceived need</w:t>
      </w:r>
      <w:r>
        <w:t xml:space="preserve">, these </w:t>
      </w:r>
      <w:r w:rsidRPr="000F6449">
        <w:rPr>
          <w:rStyle w:val="StyleUnderline"/>
        </w:rPr>
        <w:t>companies would see their profits decline</w:t>
      </w:r>
      <w:r>
        <w:t>, as they don't have a large commercial business segment to fall back on.</w:t>
      </w:r>
    </w:p>
    <w:p w:rsidR="00024C11" w:rsidRDefault="00024C11" w:rsidP="00024C11"/>
    <w:p w:rsidR="00024C11" w:rsidRDefault="00024C11" w:rsidP="00024C11">
      <w:r>
        <w:t>Examining your defense investment</w:t>
      </w:r>
    </w:p>
    <w:p w:rsidR="00024C11" w:rsidRDefault="00024C11" w:rsidP="00024C11">
      <w:r>
        <w:t>When you invest in a company, you're buying into that company's future and betting there's a market for whatever product that company makes. This is especially important to keep in mind when investing in defense companies like the above.</w:t>
      </w:r>
    </w:p>
    <w:p w:rsidR="00024C11" w:rsidRDefault="00024C11" w:rsidP="00024C11"/>
    <w:p w:rsidR="00024C11" w:rsidRDefault="00024C11" w:rsidP="00024C11">
      <w:r>
        <w:t xml:space="preserve">Right now, </w:t>
      </w:r>
      <w:r w:rsidRPr="000F6449">
        <w:rPr>
          <w:rStyle w:val="StyleUnderline"/>
        </w:rPr>
        <w:t>defense spending is declining</w:t>
      </w:r>
      <w:r>
        <w:t xml:space="preserve"> thanks to deficit reduction pressure and the Budget Control Act of 2011, or BCA, and this will likely have a more pronounced impact on both Lockheed and Northrop going forward. In fact, </w:t>
      </w:r>
      <w:r w:rsidRPr="000F6449">
        <w:rPr>
          <w:rStyle w:val="StyleUnderline"/>
        </w:rPr>
        <w:t>Lockheed states, "We expect 2015 net sales will decline in the low single digit range</w:t>
      </w:r>
      <w:r>
        <w:t xml:space="preserve"> from 2014 levels as we continue to see downward pressure from the effects of U.S. Government budget reductions, primarily in our services businesses." And </w:t>
      </w:r>
      <w:r w:rsidRPr="000F6449">
        <w:rPr>
          <w:rStyle w:val="StyleUnderline"/>
        </w:rPr>
        <w:t>Northrop states, "Our primary customer is the U.S. Government, from which we derived approximately 85 percent of our total sales</w:t>
      </w:r>
      <w:r>
        <w:t xml:space="preserve"> during each of the past several years. </w:t>
      </w:r>
      <w:r w:rsidRPr="000F6449">
        <w:rPr>
          <w:rStyle w:val="StyleUnderline"/>
        </w:rPr>
        <w:t>The U.S. Government is implementing significant reductions in government spending and other significant program changes</w:t>
      </w:r>
      <w:r>
        <w:t xml:space="preserve">." </w:t>
      </w:r>
    </w:p>
    <w:p w:rsidR="00024C11" w:rsidRDefault="00024C11" w:rsidP="00024C11"/>
    <w:p w:rsidR="00024C11" w:rsidRPr="000F6449" w:rsidRDefault="00024C11" w:rsidP="00024C11">
      <w:pPr>
        <w:rPr>
          <w:rStyle w:val="StyleUnderline"/>
        </w:rPr>
      </w:pPr>
      <w:r>
        <w:t xml:space="preserve">In other words, it's probable that </w:t>
      </w:r>
      <w:r w:rsidRPr="000F6449">
        <w:rPr>
          <w:rStyle w:val="StyleUnderline"/>
        </w:rPr>
        <w:t>in the not-too-distant future, defense profits for both of these companies will suffer,</w:t>
      </w:r>
      <w:r>
        <w:t xml:space="preserve"> and </w:t>
      </w:r>
      <w:r w:rsidRPr="000F6449">
        <w:rPr>
          <w:rStyle w:val="StyleUnderline"/>
        </w:rPr>
        <w:t>that could negatively impact their stock price</w:t>
      </w:r>
      <w:r>
        <w:t xml:space="preserve">. This is where your defense outlook comes into play. If you believe the world is headed for peace, and the need for defense systems is on the decline, now might be a good time to start looking at cashing in on your defense stocks. On the other hand, </w:t>
      </w:r>
      <w:r w:rsidRPr="000F6449">
        <w:rPr>
          <w:rStyle w:val="StyleUnderline"/>
        </w:rPr>
        <w:t>if you believe the world is just getting crazier</w:t>
      </w:r>
      <w:r>
        <w:t xml:space="preserve"> by the second, </w:t>
      </w:r>
      <w:r w:rsidRPr="000F6449">
        <w:rPr>
          <w:rStyle w:val="StyleUnderline"/>
        </w:rPr>
        <w:t>the current reduction in defense spending shouldn't overly concern you.</w:t>
      </w:r>
    </w:p>
    <w:p w:rsidR="00024C11" w:rsidRPr="00191CEA" w:rsidRDefault="00024C11" w:rsidP="00024C11">
      <w:r>
        <w:t xml:space="preserve">The ugly truth about investing in pure </w:t>
      </w:r>
      <w:r w:rsidRPr="000F6449">
        <w:rPr>
          <w:rStyle w:val="StyleUnderline"/>
        </w:rPr>
        <w:t>defense companies</w:t>
      </w:r>
      <w:r>
        <w:t xml:space="preserve"> is that these companies </w:t>
      </w:r>
      <w:r w:rsidRPr="000F6449">
        <w:rPr>
          <w:rStyle w:val="StyleUnderline"/>
        </w:rPr>
        <w:t>can only make a profit if the world</w:t>
      </w:r>
      <w:r>
        <w:t xml:space="preserve"> </w:t>
      </w:r>
      <w:r w:rsidRPr="000F6449">
        <w:rPr>
          <w:rStyle w:val="StyleUnderline"/>
        </w:rPr>
        <w:t>continues to face conflicts</w:t>
      </w:r>
      <w:r>
        <w:t xml:space="preserve">. More pointedly, </w:t>
      </w:r>
      <w:r w:rsidRPr="000F6449">
        <w:rPr>
          <w:rStyle w:val="StyleUnderline"/>
        </w:rPr>
        <w:t>the more conflicts the world faces, the more defense companies prosper</w:t>
      </w:r>
      <w:r>
        <w:t>. Right now, U.S. defense spending is on the decline thanks to the BCA, and, barring a catalyst for emergency funding, it's likely that defense companies will see an increase in loss of revenue the longer the BCA is in effect. Plus, there are other concerns beyond financial that could impact defense companies. However, if you think the world is far from peaceful, selling your defense stocks based solely on the current budget restrictions and probable future decline in revenue is not the best bet.</w:t>
      </w:r>
    </w:p>
    <w:p w:rsidR="00024C11" w:rsidRDefault="00024C11" w:rsidP="00024C11">
      <w:pPr>
        <w:pStyle w:val="Heading3"/>
      </w:pPr>
      <w:r>
        <w:t xml:space="preserve">2AC </w:t>
      </w:r>
      <w:proofErr w:type="gramStart"/>
      <w:r>
        <w:t>– !</w:t>
      </w:r>
      <w:proofErr w:type="gramEnd"/>
      <w:r>
        <w:t xml:space="preserve"> – Iran Regional </w:t>
      </w:r>
      <w:proofErr w:type="spellStart"/>
      <w:r>
        <w:t>Heg</w:t>
      </w:r>
      <w:proofErr w:type="spellEnd"/>
    </w:p>
    <w:p w:rsidR="00024C11" w:rsidRDefault="00024C11" w:rsidP="00024C11">
      <w:pPr>
        <w:pStyle w:val="Heading4"/>
      </w:pPr>
      <w:r>
        <w:t xml:space="preserve">Iran strikes are key to U.S. credibility abroad AND stopping the spread of Iranian regional </w:t>
      </w:r>
      <w:proofErr w:type="spellStart"/>
      <w:r>
        <w:t>heg</w:t>
      </w:r>
      <w:proofErr w:type="spellEnd"/>
      <w:r>
        <w:t xml:space="preserve"> </w:t>
      </w:r>
    </w:p>
    <w:p w:rsidR="00024C11" w:rsidRDefault="00024C11" w:rsidP="00024C11">
      <w:r w:rsidRPr="00821105">
        <w:rPr>
          <w:b/>
          <w:bCs/>
          <w:sz w:val="24"/>
          <w:szCs w:val="24"/>
        </w:rPr>
        <w:t>Ladd 19</w:t>
      </w:r>
      <w:r>
        <w:t xml:space="preserve">, </w:t>
      </w:r>
      <w:proofErr w:type="spellStart"/>
      <w:r>
        <w:t>Brittain</w:t>
      </w:r>
      <w:proofErr w:type="spellEnd"/>
      <w:r>
        <w:t xml:space="preserve"> Ladd, a global strategy, retail and supply chain management consultant. He specializes in designing and implementing strategies for retailers with a focus on cross border, e-commerce and physical retail store operations., 5-31-2019, "President Trump: There Are 241 Reasons to Go to War With Iran," Observer, https://observer.com/2019/05/trump-iran-war-marine-deaths-lebanon/ /AH</w:t>
      </w:r>
    </w:p>
    <w:p w:rsidR="00024C11" w:rsidRDefault="00024C11" w:rsidP="00024C11">
      <w:r>
        <w:t>2019 is the 36th anniversary of the second deadliest terror attack on Americans at the Marine barracks in Beirut, Lebanon, which was bombed by Lebanese terrorists supported and directed by Iran on October 23, 1983. The attack, which killed 241 American servicemen (220 Marines serving in the 1st Battalion, 8th Marines; 16 Navy personnel; and three Army soldiers), was the deadliest single-day death toll for the Marines since the World War II Battle of Iwo Jima and the deadliest for the U.S. military since the 1968 Tet Offensive in Vietnam.</w:t>
      </w:r>
    </w:p>
    <w:p w:rsidR="00024C11" w:rsidRDefault="00024C11" w:rsidP="00024C11"/>
    <w:p w:rsidR="00024C11" w:rsidRDefault="00024C11" w:rsidP="00024C11">
      <w:r>
        <w:t>The Marines were in Lebanon as part of an international peacekeeping force trying to stabilize the country, which had been torn by a civil war between Christians—with their ally Israel—and Muslims. A U.S. contingent entered Lebanon in July of 1982 to oversee the departure of the Palestine Liberation Organization, which Israel had invaded to displace. That American detachment left in September of 1982, but U.S. forces returned later that month when violence resumed.</w:t>
      </w:r>
    </w:p>
    <w:p w:rsidR="00024C11" w:rsidRDefault="00024C11" w:rsidP="00024C11"/>
    <w:p w:rsidR="00024C11" w:rsidRDefault="00024C11" w:rsidP="00024C11">
      <w:r>
        <w:t xml:space="preserve">The story of the Marines in Lebanon can only be described as a tragic comedy of errors. President Ronald Reagan foolishly believed sending in the Marines would stabilize the region. Instead of insisting that the Marines insert into Beirut with the required tanks, artillery, helicopters and fixed-wing aircraft to ensure their own security, and to also return fire if attacked, Reagan’s Secretary of Defense, Caspar Weinberger, went to extreme measures to “defang” the Marines through rules of engagement that forced the Marines to operate from a defensive posture. This included reducing heavy weapons and ordering the Marines to keep their weapons unloaded to prevent accidental shootings. The Marine Corps wasn’t designed to keep the </w:t>
      </w:r>
      <w:proofErr w:type="gramStart"/>
      <w:r>
        <w:t>peace,</w:t>
      </w:r>
      <w:proofErr w:type="gramEnd"/>
      <w:r>
        <w:t xml:space="preserve"> the Marine Corps exists to wreak havoc on bad guys. The events in Lebanon drove home this point.</w:t>
      </w:r>
    </w:p>
    <w:p w:rsidR="00024C11" w:rsidRDefault="00024C11" w:rsidP="00024C11"/>
    <w:p w:rsidR="00024C11" w:rsidRDefault="00024C11" w:rsidP="00024C11"/>
    <w:p w:rsidR="00024C11" w:rsidRDefault="00024C11" w:rsidP="00024C11">
      <w:r>
        <w:t>After the attack on the Marine barracks, Weinberger committed the unforgivable sin of ensuring there would be no retaliation or escalation by the U.S. military against Iran or forces in Lebanon—even though 241 service men had been murdered.</w:t>
      </w:r>
    </w:p>
    <w:p w:rsidR="00024C11" w:rsidRDefault="00024C11" w:rsidP="00024C11"/>
    <w:p w:rsidR="00024C11" w:rsidRDefault="00024C11" w:rsidP="00024C11">
      <w:r>
        <w:t xml:space="preserve">President Bill Clinton and his cabinet didn’t learn much from the events in Lebanon. Clinton’s Secretary of Defense, Les Aspin, turned down a request from the ground commander of U.S. forces in Mogadishu, Somalia for armor (tanks). The failure of Aspin to approve sending tanks to Somalia weakened the ability of the U.S. Army to defend itself. During a mission on October 3 and 4, 1993, two U.S. Army Black Hawk helicopters were shot down. Without tanks to blow up </w:t>
      </w:r>
      <w:proofErr w:type="spellStart"/>
      <w:r>
        <w:t>technicals</w:t>
      </w:r>
      <w:proofErr w:type="spellEnd"/>
      <w:r>
        <w:t xml:space="preserve"> (trucks with heavy weapons mounted on them) and break through barricades, the U.S. Army became engaged in a long-running firefight resulting in the deaths of 18 soldiers. Had just two M1 Abrams tanks with dozer blades on the front been authorized by Aspin for use in Mogadishu, the outcome would have been much different.</w:t>
      </w:r>
    </w:p>
    <w:p w:rsidR="00024C11" w:rsidRDefault="00024C11" w:rsidP="00024C11"/>
    <w:p w:rsidR="00024C11" w:rsidRDefault="00024C11" w:rsidP="00024C11">
      <w:r>
        <w:t>The events in Somalia can be viewed in this video Black Hawk Down.</w:t>
      </w:r>
    </w:p>
    <w:p w:rsidR="00024C11" w:rsidRDefault="00024C11" w:rsidP="00024C11"/>
    <w:p w:rsidR="00024C11" w:rsidRDefault="00024C11" w:rsidP="00024C11">
      <w:r>
        <w:t>There are grave similarities between the events in Lebanon and Somalia—poor mission planning, poor execution and eventual withdrawal of the U.S.</w:t>
      </w:r>
    </w:p>
    <w:p w:rsidR="00024C11" w:rsidRDefault="00024C11" w:rsidP="00024C11"/>
    <w:p w:rsidR="00024C11" w:rsidRDefault="00024C11" w:rsidP="00024C11">
      <w:r>
        <w:t xml:space="preserve">U.S. Marines search for victims after the terrorist attack that killed 241 American soldiers on October 23, 1983 in Beirut. </w:t>
      </w:r>
    </w:p>
    <w:p w:rsidR="00024C11" w:rsidRDefault="00024C11" w:rsidP="00024C11"/>
    <w:p w:rsidR="00024C11" w:rsidRDefault="00024C11" w:rsidP="00024C11">
      <w:r>
        <w:t>A Simple Plan</w:t>
      </w:r>
    </w:p>
    <w:p w:rsidR="00024C11" w:rsidRDefault="00024C11" w:rsidP="00024C11">
      <w:r>
        <w:t>In April 1983, the U.S. embassy in Beirut was struck by a 400-pound suicide truck bomb, which killed 63 people, including 17 Americans, and wiped out the CIA’s Middle East bureau. When the bombing proved to be an overwhelming success, terrorists began to think on an even larger scale—attack the U.S. military peacekeepers directly in Lebanon.</w:t>
      </w:r>
    </w:p>
    <w:p w:rsidR="00024C11" w:rsidRDefault="00024C11" w:rsidP="00024C11"/>
    <w:p w:rsidR="00024C11" w:rsidRDefault="00024C11" w:rsidP="00024C11">
      <w:r>
        <w:t>Unknown to the U.S. military at the time, the National Security Agency (NSA) had made a diplomatic communications intercept on September 26, 1983, in which the Iranian Intelligence Service provided explicit instructions to the Iranian ambassador in Damascus (a known terrorist) to attack the Marines at Beirut International Airport. The suicide attackers struck 28 days later, with word of the intercept stuck in the intelligence pipeline until days after the attack. There is an eerie similarity between the attack on the Marines in Beirut and the sneak attack on Pearl Harbor on December 7, 1941. Months after the attack on Pearl Harbor, investigators identified multiple instances of messages that indicated an attack on Pearl Harbor was imminent, but the messages were either ignored or deciphered too late.</w:t>
      </w:r>
    </w:p>
    <w:p w:rsidR="00024C11" w:rsidRDefault="00024C11" w:rsidP="00024C11"/>
    <w:p w:rsidR="00024C11" w:rsidRDefault="00024C11" w:rsidP="00024C11">
      <w:r>
        <w:t xml:space="preserve">As is the case with most terrorist attacks, a simple plan resulted in catastrophic casualties. On the morning of October 23, 1983, terrorists hijacked a water delivery truck on its way to the Beirut International Airport Marine barracks and sent another truck, loaded with explosives, in its place. </w:t>
      </w:r>
      <w:proofErr w:type="spellStart"/>
      <w:r>
        <w:t>Ismalal</w:t>
      </w:r>
      <w:proofErr w:type="spellEnd"/>
      <w:r>
        <w:t xml:space="preserve"> </w:t>
      </w:r>
      <w:proofErr w:type="spellStart"/>
      <w:r>
        <w:t>Ascari</w:t>
      </w:r>
      <w:proofErr w:type="spellEnd"/>
      <w:r>
        <w:t>, an Iranian, drove the 19-ton truck over the barbed wire fence around the barracks, past two guard posts, and into the center of the Marine barracks compound. (The lack of security around the Marine barracks was appalling. The fact that the Marines were in the building in the first place proved a tragic mistake). According to the FBI and other intelligence agencies that investigated the attack, the resulting explosion from the hijacked water truck was the largest non-nuclear explosion that had ever been detonated on the face of the Earth, with a force equal to between 15,000 and 21,000 pounds of TNT. In other words, only the use of the atomic bomb on Japan on two occasions in 1945, were larger than the explosion that destroyed the Marine barracks in Lebanon.</w:t>
      </w:r>
    </w:p>
    <w:p w:rsidR="00024C11" w:rsidRDefault="00024C11" w:rsidP="00024C11"/>
    <w:p w:rsidR="00024C11" w:rsidRDefault="00024C11" w:rsidP="00024C11">
      <w:r>
        <w:t xml:space="preserve">The suicide truck bombing, along with a similar bombing that day which killed 58 French paratroopers, was perpetrated by the Lebanese terrorist group Hezbollah (“Party of God”), which was created, supported and directed by Iran. The U.S. did nothing to punish Iran in 1983 or any time thereafter for attacking the Marines. The attack on the Marine barracks and lack of retaliation by the U.S. emboldened terrorists in the Middle East. Two years after the bombing of the Marine barracks, TWA Flight 847 was hijacked and forced to land in Beirut, Lebanon. Navy diver Robert </w:t>
      </w:r>
      <w:proofErr w:type="spellStart"/>
      <w:r>
        <w:t>Stethem</w:t>
      </w:r>
      <w:proofErr w:type="spellEnd"/>
      <w:r>
        <w:t xml:space="preserve"> was beaten and murdered, and his body was dumped on the tarmac at the airport. I am incredulous that two terrorists associated with the killing of </w:t>
      </w:r>
      <w:proofErr w:type="spellStart"/>
      <w:r>
        <w:t>Stethem</w:t>
      </w:r>
      <w:proofErr w:type="spellEnd"/>
      <w:r>
        <w:t xml:space="preserve"> remain on the FBI’s Most Wanted Terrorists list, Ali </w:t>
      </w:r>
      <w:proofErr w:type="spellStart"/>
      <w:r>
        <w:t>Atwa</w:t>
      </w:r>
      <w:proofErr w:type="spellEnd"/>
      <w:r>
        <w:t xml:space="preserve"> and Mohammed Ali </w:t>
      </w:r>
      <w:proofErr w:type="spellStart"/>
      <w:r>
        <w:t>Hamadei</w:t>
      </w:r>
      <w:proofErr w:type="spellEnd"/>
      <w:r>
        <w:t>.</w:t>
      </w:r>
    </w:p>
    <w:p w:rsidR="00024C11" w:rsidRDefault="00024C11" w:rsidP="00024C11"/>
    <w:p w:rsidR="00024C11" w:rsidRDefault="00024C11" w:rsidP="00024C11">
      <w:r>
        <w:t xml:space="preserve">President Donald Trump: Why haven’t you directed the U.S. military or the CIA to find and kill </w:t>
      </w:r>
      <w:proofErr w:type="spellStart"/>
      <w:r>
        <w:t>Atwa</w:t>
      </w:r>
      <w:proofErr w:type="spellEnd"/>
      <w:r>
        <w:t xml:space="preserve"> and </w:t>
      </w:r>
      <w:proofErr w:type="spellStart"/>
      <w:r>
        <w:t>Hamadei</w:t>
      </w:r>
      <w:proofErr w:type="spellEnd"/>
      <w:r>
        <w:t>? Why haven’t you asked Israel to find and kill both men? By all accounts both men are in Lebanon.</w:t>
      </w:r>
    </w:p>
    <w:p w:rsidR="00024C11" w:rsidRDefault="00024C11" w:rsidP="00024C11"/>
    <w:p w:rsidR="00024C11" w:rsidRDefault="00024C11" w:rsidP="00024C11">
      <w:r>
        <w:t>U.S. President Donald Trump</w:t>
      </w:r>
    </w:p>
    <w:p w:rsidR="00024C11" w:rsidRDefault="00024C11" w:rsidP="00024C11"/>
    <w:p w:rsidR="00024C11" w:rsidRDefault="00024C11" w:rsidP="00024C11">
      <w:r>
        <w:t>Payback</w:t>
      </w:r>
    </w:p>
    <w:p w:rsidR="00024C11" w:rsidRPr="00DE3DDC" w:rsidRDefault="00024C11" w:rsidP="00024C11">
      <w:pPr>
        <w:rPr>
          <w:rStyle w:val="StyleUnderline"/>
        </w:rPr>
      </w:pPr>
      <w:r w:rsidRPr="00DE3DDC">
        <w:rPr>
          <w:rStyle w:val="StyleUnderline"/>
        </w:rPr>
        <w:t xml:space="preserve">Currently, the U.S. and Iran are engaged in </w:t>
      </w:r>
      <w:proofErr w:type="spellStart"/>
      <w:r w:rsidRPr="00DE3DDC">
        <w:rPr>
          <w:rStyle w:val="StyleUnderline"/>
        </w:rPr>
        <w:t>sabre-rattling</w:t>
      </w:r>
      <w:proofErr w:type="spellEnd"/>
      <w:r w:rsidRPr="00DE3DDC">
        <w:rPr>
          <w:rStyle w:val="StyleUnderline"/>
        </w:rPr>
        <w:t>, with Trump vacillating from threatening Iran with military action to stating that he has no desire to go to war with Iran</w:t>
      </w:r>
      <w:r>
        <w:t xml:space="preserve">. Note to President Trump: As Commander in Chief, </w:t>
      </w:r>
      <w:r w:rsidRPr="00DE3DDC">
        <w:rPr>
          <w:rStyle w:val="StyleUnderline"/>
        </w:rPr>
        <w:t>the worst thing you can do is threaten the use of military force.</w:t>
      </w:r>
      <w:r>
        <w:t xml:space="preserve"> Frankly, you have threatened to use the military so many times that you’ve </w:t>
      </w:r>
      <w:r w:rsidRPr="00DE3DDC">
        <w:rPr>
          <w:rStyle w:val="StyleUnderline"/>
        </w:rPr>
        <w:t>created the perception that you are a paper tiger capable of growling</w:t>
      </w:r>
      <w:r>
        <w:t xml:space="preserve"> </w:t>
      </w:r>
      <w:r w:rsidRPr="00DE3DDC">
        <w:rPr>
          <w:rStyle w:val="StyleUnderline"/>
        </w:rPr>
        <w:t>but lacking the courage</w:t>
      </w:r>
      <w:r>
        <w:t xml:space="preserve">, claws or fangs </w:t>
      </w:r>
      <w:r w:rsidRPr="00DE3DDC">
        <w:rPr>
          <w:rStyle w:val="StyleUnderline"/>
        </w:rPr>
        <w:t>to do any real damage.</w:t>
      </w:r>
      <w:r>
        <w:t xml:space="preserve"> In the case of Iran, some military analysts believe the die has been cast and the U.S. has already reached the point of no return regarding the use of military force. </w:t>
      </w:r>
      <w:r w:rsidRPr="00DE3DDC">
        <w:rPr>
          <w:rStyle w:val="StyleUnderline"/>
        </w:rPr>
        <w:t>If the U.S. withdraws the military assets</w:t>
      </w:r>
      <w:r>
        <w:t xml:space="preserve"> </w:t>
      </w:r>
      <w:r w:rsidRPr="00DE3DDC">
        <w:rPr>
          <w:rStyle w:val="StyleUnderline"/>
        </w:rPr>
        <w:t>already in the region, Iran will have learned a valuable lesson</w:t>
      </w:r>
      <w:r>
        <w:t xml:space="preserve">—Donald </w:t>
      </w:r>
      <w:r w:rsidRPr="00DE3DDC">
        <w:rPr>
          <w:rStyle w:val="StyleUnderline"/>
        </w:rPr>
        <w:t>Trump will back down. Worse, Iran will</w:t>
      </w:r>
      <w:r>
        <w:t xml:space="preserve"> </w:t>
      </w:r>
      <w:r w:rsidRPr="00DE3DDC">
        <w:rPr>
          <w:rStyle w:val="StyleUnderline"/>
        </w:rPr>
        <w:t>understand</w:t>
      </w:r>
      <w:r>
        <w:t xml:space="preserve"> that </w:t>
      </w:r>
      <w:r w:rsidRPr="00DE3DDC">
        <w:rPr>
          <w:rStyle w:val="StyleUnderline"/>
        </w:rPr>
        <w:t>it can operate with impunity on the world stage putting Israel, the U.S. and other nations at risk.</w:t>
      </w:r>
    </w:p>
    <w:p w:rsidR="00024C11" w:rsidRDefault="00024C11" w:rsidP="00024C11"/>
    <w:p w:rsidR="00024C11" w:rsidRDefault="00024C11" w:rsidP="00024C11">
      <w:r>
        <w:t xml:space="preserve">Based on interviews with the media, tweets and past comments on Iran by Trump, it appears that the president is searching for a reason to attack Iran. Mr. President, you don’t need to find a reason to attack Iran. </w:t>
      </w:r>
      <w:r w:rsidRPr="00DE3DDC">
        <w:rPr>
          <w:rStyle w:val="StyleUnderline"/>
        </w:rPr>
        <w:t>Iran gave you the</w:t>
      </w:r>
      <w:r>
        <w:t xml:space="preserve"> </w:t>
      </w:r>
      <w:r w:rsidRPr="00DE3DDC">
        <w:rPr>
          <w:rStyle w:val="StyleUnderline"/>
        </w:rPr>
        <w:t>reason on October 23, 1983 when it ordered the murder of 241 members of the U.S. military</w:t>
      </w:r>
      <w:r>
        <w:t xml:space="preserve">. In addition, from 1983 until the present, Iran has committed one aggressive act after another against the U.S. and our allies, especially Israel and Saudi Arabia. </w:t>
      </w:r>
      <w:r w:rsidRPr="00DE3DDC">
        <w:rPr>
          <w:rStyle w:val="StyleUnderline"/>
        </w:rPr>
        <w:t>Iran is indeed a legitimate military target.</w:t>
      </w:r>
    </w:p>
    <w:p w:rsidR="00024C11" w:rsidRDefault="00024C11" w:rsidP="00024C11"/>
    <w:p w:rsidR="00024C11" w:rsidRDefault="00024C11" w:rsidP="00024C11"/>
    <w:p w:rsidR="00024C11" w:rsidRPr="00DE3DDC" w:rsidRDefault="00024C11" w:rsidP="00024C11">
      <w:pPr>
        <w:rPr>
          <w:rStyle w:val="StyleUnderline"/>
        </w:rPr>
      </w:pPr>
      <w:r>
        <w:t xml:space="preserve">If you have members of your cabinet urging you to avoid military conflict with Iran, Mr. President, ask them to justify a reason why the U.S. shouldn’t get payback for the killing of 241 members of our military. </w:t>
      </w:r>
      <w:r w:rsidRPr="00DE3DDC">
        <w:rPr>
          <w:rStyle w:val="StyleUnderline"/>
        </w:rPr>
        <w:t>Ask them to explain how Iran will become less of a threat in the future when the CIA has identified Iran as a growing major threat to the U.S.</w:t>
      </w:r>
    </w:p>
    <w:p w:rsidR="00024C11" w:rsidRDefault="00024C11" w:rsidP="00024C11"/>
    <w:p w:rsidR="00024C11" w:rsidRDefault="00024C11" w:rsidP="00024C11">
      <w:r>
        <w:t xml:space="preserve">President Ronald and Nancy Reagan view the coffins of victims killed in a bomb explosion at the United States Embassy in Beirut, Lebanon. </w:t>
      </w:r>
    </w:p>
    <w:p w:rsidR="00024C11" w:rsidRDefault="00024C11" w:rsidP="00024C11"/>
    <w:p w:rsidR="00024C11" w:rsidRDefault="00024C11" w:rsidP="00024C11">
      <w:r>
        <w:t>There Are Two Options: Bad and Worse</w:t>
      </w:r>
    </w:p>
    <w:p w:rsidR="00024C11" w:rsidRPr="00DE3DDC" w:rsidRDefault="00024C11" w:rsidP="00024C11">
      <w:pPr>
        <w:rPr>
          <w:rStyle w:val="StyleUnderline"/>
        </w:rPr>
      </w:pPr>
      <w:r>
        <w:t xml:space="preserve">After reviewing several articles written by former senior leaders in the military regarding a potential war with Iran, I have identified a key reason why </w:t>
      </w:r>
      <w:r w:rsidRPr="00DE3DDC">
        <w:rPr>
          <w:rStyle w:val="StyleUnderline"/>
        </w:rPr>
        <w:t>engagements by the U.S. military have become increasingly ineffective since World War II. (</w:t>
      </w:r>
      <w:r>
        <w:t xml:space="preserve">This is the best strategy paper I’ve read related to a war with Iran.) During WW II, President Franklin D. Roosevelt and President Harry Truman, as well as America’s military leaders like Dwight Eisenhower, Curtis </w:t>
      </w:r>
      <w:proofErr w:type="spellStart"/>
      <w:proofErr w:type="gramStart"/>
      <w:r>
        <w:t>LeMay</w:t>
      </w:r>
      <w:proofErr w:type="spellEnd"/>
      <w:proofErr w:type="gramEnd"/>
      <w:r>
        <w:t xml:space="preserve"> and George Patton, all believed that the only way to win a war was to utilize the strategy of total war. What makes a policy of total war so devastating is that </w:t>
      </w:r>
      <w:r w:rsidRPr="00DE3DDC">
        <w:rPr>
          <w:rStyle w:val="StyleUnderline"/>
        </w:rPr>
        <w:t>attacking civilians is justified</w:t>
      </w:r>
      <w:r>
        <w:t xml:space="preserve">—sort of like Iran when it sponsors and funds terrorists to kill innocent men, women and children. </w:t>
      </w:r>
      <w:r w:rsidRPr="00DE3DDC">
        <w:rPr>
          <w:rStyle w:val="StyleUnderline"/>
        </w:rPr>
        <w:t>Far too many</w:t>
      </w:r>
      <w:r>
        <w:t xml:space="preserve"> of the </w:t>
      </w:r>
      <w:r w:rsidRPr="00DE3DDC">
        <w:rPr>
          <w:rStyle w:val="StyleUnderline"/>
        </w:rPr>
        <w:t>military plans</w:t>
      </w:r>
      <w:r>
        <w:t xml:space="preserve"> I’ve reviewed regarding Iran all </w:t>
      </w:r>
      <w:r w:rsidRPr="00DE3DDC">
        <w:rPr>
          <w:rStyle w:val="StyleUnderline"/>
        </w:rPr>
        <w:t>go to great lengths to limit civilian casualties. This is a mistake.</w:t>
      </w:r>
    </w:p>
    <w:p w:rsidR="00024C11" w:rsidRDefault="00024C11" w:rsidP="00024C11"/>
    <w:p w:rsidR="00024C11" w:rsidRDefault="00024C11" w:rsidP="00024C11">
      <w:r w:rsidRPr="00DE3DDC">
        <w:rPr>
          <w:rStyle w:val="StyleUnderline"/>
        </w:rPr>
        <w:t>Trump should order</w:t>
      </w:r>
      <w:r>
        <w:t xml:space="preserve"> the Secretary of Defense to present </w:t>
      </w:r>
      <w:r w:rsidRPr="00DE3DDC">
        <w:rPr>
          <w:rStyle w:val="StyleUnderline"/>
        </w:rPr>
        <w:t>a military plan that specifically calls for the complete destruction of Iranian military assets, as well as intentionally attacking one or more of Iran’s largest cities</w:t>
      </w:r>
      <w:r>
        <w:t xml:space="preserve"> with the intent of killing as many civilians as possible. </w:t>
      </w:r>
      <w:r w:rsidRPr="00DE3DDC">
        <w:rPr>
          <w:rStyle w:val="StyleUnderline"/>
        </w:rPr>
        <w:t>Sounds cruel</w:t>
      </w:r>
      <w:r>
        <w:t xml:space="preserve">, doesn’t it? </w:t>
      </w:r>
      <w:r w:rsidRPr="00DE3DDC">
        <w:rPr>
          <w:rStyle w:val="StyleUnderline"/>
        </w:rPr>
        <w:t>It’s not</w:t>
      </w:r>
      <w:r>
        <w:t xml:space="preserve"> and here’s why. </w:t>
      </w:r>
      <w:r w:rsidRPr="00DE3DDC">
        <w:rPr>
          <w:rStyle w:val="StyleUnderline"/>
        </w:rPr>
        <w:t>The best deterrent for</w:t>
      </w:r>
      <w:r>
        <w:t xml:space="preserve"> </w:t>
      </w:r>
      <w:r w:rsidRPr="00DE3DDC">
        <w:rPr>
          <w:rStyle w:val="StyleUnderline"/>
        </w:rPr>
        <w:t>war with Iran is for the people of Iran to take to the streets in massive protest to</w:t>
      </w:r>
      <w:r>
        <w:t xml:space="preserve"> </w:t>
      </w:r>
      <w:r w:rsidRPr="00DE3DDC">
        <w:rPr>
          <w:rStyle w:val="StyleUnderline"/>
        </w:rPr>
        <w:t>destabilize</w:t>
      </w:r>
      <w:r>
        <w:t xml:space="preserve"> </w:t>
      </w:r>
      <w:r w:rsidRPr="00DE3DDC">
        <w:rPr>
          <w:rStyle w:val="StyleUnderline"/>
        </w:rPr>
        <w:t>Iran’s government</w:t>
      </w:r>
      <w:r>
        <w:t xml:space="preserve"> which is dominated by clergy. Trump making it clear that the U.S. will target Iran’s largest cities should have the desired effect of rallying Iran’s population to force change from inside Iran. </w:t>
      </w:r>
      <w:r w:rsidRPr="00DE3DDC">
        <w:rPr>
          <w:rStyle w:val="StyleUnderline"/>
        </w:rPr>
        <w:t>The U.S. can provide support to Iranians to hasten the destabilization</w:t>
      </w:r>
      <w:r>
        <w:t xml:space="preserve"> of the government.</w:t>
      </w:r>
    </w:p>
    <w:p w:rsidR="00024C11" w:rsidRDefault="00024C11" w:rsidP="00024C11"/>
    <w:p w:rsidR="00024C11" w:rsidRDefault="00024C11" w:rsidP="00024C11"/>
    <w:p w:rsidR="00024C11" w:rsidRDefault="00024C11" w:rsidP="00024C11">
      <w:r>
        <w:t xml:space="preserve">Trump would also be wise to learn from the poorly planned and executed war with Iraq by the Bush administration in 2003 which proved the fallacy that a small military force supported by air power could gain control over a large military and civilian population. I rank the invasion of Iraq as the single worst foreign policy decision in the history of the United States—even worse than the decision to go to war with Vietnam. This article by David </w:t>
      </w:r>
      <w:proofErr w:type="spellStart"/>
      <w:r>
        <w:t>Frum</w:t>
      </w:r>
      <w:proofErr w:type="spellEnd"/>
      <w:r>
        <w:t xml:space="preserve"> offers an interesting perspective on the topic of Iraq and Iran.</w:t>
      </w:r>
    </w:p>
    <w:p w:rsidR="00024C11" w:rsidRDefault="00024C11" w:rsidP="00024C11"/>
    <w:p w:rsidR="00024C11" w:rsidRDefault="00024C11" w:rsidP="00024C11">
      <w:r w:rsidRPr="00DE3DDC">
        <w:rPr>
          <w:rStyle w:val="StyleUnderline"/>
        </w:rPr>
        <w:t>Iraq fell apart because there weren’t enough U.S. troops to secure a country with a population of 25.6 million people</w:t>
      </w:r>
      <w:r>
        <w:t xml:space="preserve"> (2003 statistic). </w:t>
      </w:r>
      <w:r w:rsidRPr="00DE3DDC">
        <w:rPr>
          <w:rStyle w:val="StyleUnderline"/>
        </w:rPr>
        <w:t>Iran has a population of 81 million</w:t>
      </w:r>
      <w:r>
        <w:t xml:space="preserve"> people, </w:t>
      </w:r>
      <w:r w:rsidRPr="00DE3DDC">
        <w:rPr>
          <w:rStyle w:val="StyleUnderline"/>
        </w:rPr>
        <w:t>and</w:t>
      </w:r>
      <w:r>
        <w:t xml:space="preserve"> it is </w:t>
      </w:r>
      <w:r w:rsidRPr="00DE3DDC">
        <w:rPr>
          <w:rStyle w:val="StyleUnderline"/>
        </w:rPr>
        <w:t>the 17th largest country in the world</w:t>
      </w:r>
      <w:r>
        <w:t xml:space="preserve">. </w:t>
      </w:r>
      <w:r w:rsidRPr="00DE3DDC">
        <w:rPr>
          <w:rStyle w:val="StyleUnderline"/>
        </w:rPr>
        <w:t>This</w:t>
      </w:r>
      <w:r>
        <w:t xml:space="preserve"> link </w:t>
      </w:r>
      <w:r w:rsidRPr="00DE3DDC">
        <w:rPr>
          <w:rStyle w:val="StyleUnderline"/>
        </w:rPr>
        <w:t>provides in-depth information related to Iran’s military capabilities</w:t>
      </w:r>
      <w:r>
        <w:t xml:space="preserve">. Theoretically, in order to go to war with Iran, </w:t>
      </w:r>
      <w:r w:rsidRPr="00DE3DDC">
        <w:rPr>
          <w:rStyle w:val="StyleUnderline"/>
        </w:rPr>
        <w:t>the</w:t>
      </w:r>
      <w:r>
        <w:t xml:space="preserve"> </w:t>
      </w:r>
      <w:r w:rsidRPr="00DE3DDC">
        <w:rPr>
          <w:rStyle w:val="StyleUnderline"/>
        </w:rPr>
        <w:t>U.S. would have to activate all 600,000</w:t>
      </w:r>
      <w:r>
        <w:t xml:space="preserve"> men and women </w:t>
      </w:r>
      <w:r w:rsidRPr="00DE3DDC">
        <w:rPr>
          <w:rStyle w:val="StyleUnderline"/>
        </w:rPr>
        <w:t>currently serving</w:t>
      </w:r>
      <w:r>
        <w:t xml:space="preserve"> in the U.S. Marines and Army, </w:t>
      </w:r>
      <w:r w:rsidRPr="00DE3DDC">
        <w:rPr>
          <w:rStyle w:val="StyleUnderline"/>
        </w:rPr>
        <w:t>as well as</w:t>
      </w:r>
      <w:r>
        <w:t xml:space="preserve"> activate </w:t>
      </w:r>
      <w:r w:rsidRPr="00DE3DDC">
        <w:rPr>
          <w:rStyle w:val="StyleUnderline"/>
        </w:rPr>
        <w:t>the</w:t>
      </w:r>
      <w:r>
        <w:t xml:space="preserve"> National </w:t>
      </w:r>
      <w:r w:rsidRPr="00DE3DDC">
        <w:rPr>
          <w:rStyle w:val="StyleUnderline"/>
        </w:rPr>
        <w:t>Guard</w:t>
      </w:r>
      <w:r>
        <w:t xml:space="preserve"> </w:t>
      </w:r>
      <w:r w:rsidRPr="00DE3DDC">
        <w:rPr>
          <w:rStyle w:val="StyleUnderline"/>
        </w:rPr>
        <w:t>and</w:t>
      </w:r>
      <w:r>
        <w:t xml:space="preserve"> </w:t>
      </w:r>
      <w:r w:rsidRPr="00DE3DDC">
        <w:rPr>
          <w:rStyle w:val="StyleUnderline"/>
        </w:rPr>
        <w:t>Reserves</w:t>
      </w:r>
      <w:r>
        <w:t xml:space="preserve">. According to military doctrine, however, </w:t>
      </w:r>
      <w:r w:rsidRPr="00DE3DDC">
        <w:rPr>
          <w:rStyle w:val="StyleUnderline"/>
        </w:rPr>
        <w:t>the size of the force would still be</w:t>
      </w:r>
      <w:r>
        <w:t xml:space="preserve"> </w:t>
      </w:r>
      <w:r w:rsidRPr="00DE3DDC">
        <w:rPr>
          <w:rStyle w:val="StyleUnderline"/>
        </w:rPr>
        <w:t>too small</w:t>
      </w:r>
      <w:r>
        <w:t xml:space="preserve"> to invade a country with a population of nearly 81 million people. </w:t>
      </w:r>
      <w:r w:rsidRPr="00DE3DDC">
        <w:rPr>
          <w:rStyle w:val="StyleUnderline"/>
        </w:rPr>
        <w:t>Without a draft, the U.S. doesn’t have</w:t>
      </w:r>
      <w:r>
        <w:t xml:space="preserve"> </w:t>
      </w:r>
      <w:r w:rsidRPr="00DE3DDC">
        <w:rPr>
          <w:rStyle w:val="StyleUnderline"/>
        </w:rPr>
        <w:t>enough troops to fight Iran</w:t>
      </w:r>
      <w:r>
        <w:t xml:space="preserve">. Raise your hand if you think Republicans want to go into the 2020 election with Trump talking about the need for a draft… </w:t>
      </w:r>
      <w:proofErr w:type="gramStart"/>
      <w:r>
        <w:t>Anyone?</w:t>
      </w:r>
      <w:proofErr w:type="gramEnd"/>
    </w:p>
    <w:p w:rsidR="00024C11" w:rsidRDefault="00024C11" w:rsidP="00024C11"/>
    <w:p w:rsidR="00024C11" w:rsidRPr="00DE3DDC" w:rsidRDefault="00024C11" w:rsidP="00024C11">
      <w:pPr>
        <w:rPr>
          <w:rStyle w:val="StyleUnderline"/>
        </w:rPr>
      </w:pPr>
      <w:r w:rsidRPr="00DE3DDC">
        <w:rPr>
          <w:rStyle w:val="StyleUnderline"/>
        </w:rPr>
        <w:t>The alternative to a draft is to increase the brutality of the attack on Iran</w:t>
      </w:r>
      <w:r>
        <w:t xml:space="preserve">, </w:t>
      </w:r>
      <w:r w:rsidRPr="00DE3DDC">
        <w:rPr>
          <w:rStyle w:val="StyleUnderline"/>
        </w:rPr>
        <w:t>hence</w:t>
      </w:r>
      <w:r>
        <w:t xml:space="preserve"> the comment about </w:t>
      </w:r>
      <w:r w:rsidRPr="00DE3DDC">
        <w:rPr>
          <w:rStyle w:val="StyleUnderline"/>
        </w:rPr>
        <w:t>killing</w:t>
      </w:r>
      <w:r>
        <w:t xml:space="preserve"> Iranian </w:t>
      </w:r>
      <w:r w:rsidRPr="00DE3DDC">
        <w:rPr>
          <w:rStyle w:val="StyleUnderline"/>
        </w:rPr>
        <w:t>civilians</w:t>
      </w:r>
      <w:r>
        <w:t xml:space="preserve">. </w:t>
      </w:r>
      <w:r w:rsidRPr="00DE3DDC">
        <w:rPr>
          <w:rStyle w:val="StyleUnderline"/>
        </w:rPr>
        <w:t>In WW II, the U.S. didn’t have enough men</w:t>
      </w:r>
      <w:r>
        <w:t xml:space="preserve">, tanks or planes to fight Japan and Germany. </w:t>
      </w:r>
      <w:r w:rsidRPr="00DE3DDC">
        <w:rPr>
          <w:rStyle w:val="StyleUnderline"/>
        </w:rPr>
        <w:t>The equalizer was</w:t>
      </w:r>
      <w:r>
        <w:t xml:space="preserve"> </w:t>
      </w:r>
      <w:r w:rsidRPr="00DE3DDC">
        <w:rPr>
          <w:rStyle w:val="StyleUnderline"/>
        </w:rPr>
        <w:t>intentionally killing civilians</w:t>
      </w:r>
      <w:r>
        <w:t xml:space="preserve"> to create as horrific of an environment as possible. Cities in Germany were intentionally bombed to great effect. </w:t>
      </w:r>
      <w:r w:rsidRPr="00DE3DDC">
        <w:rPr>
          <w:rStyle w:val="StyleUnderline"/>
        </w:rPr>
        <w:t>Dropping atomic bombs on Hiroshima</w:t>
      </w:r>
      <w:r>
        <w:t xml:space="preserve">, Japan on August 6, 1945 and Nagasaki, Japan on August 9, 1945 </w:t>
      </w:r>
      <w:r w:rsidRPr="00DE3DDC">
        <w:rPr>
          <w:rStyle w:val="StyleUnderline"/>
        </w:rPr>
        <w:t>was done for one reason only—to kill large numbers of civilians and force Japan to surrender</w:t>
      </w:r>
      <w:r>
        <w:t xml:space="preserve">. The U.S. chose to use atomic weapons on Japan after a review of two proposed military plans to invade Japan—Operations Olympic and Coronet—estimated that if the U.S. invaded Japan, one million Japanese civilians would be killed. Strange as it sounds, </w:t>
      </w:r>
      <w:r w:rsidRPr="00DE3DDC">
        <w:rPr>
          <w:rStyle w:val="StyleUnderline"/>
        </w:rPr>
        <w:t>dropping two atomic bombs was the most humane option for ending the war with Japan.</w:t>
      </w:r>
    </w:p>
    <w:p w:rsidR="00024C11" w:rsidRDefault="00024C11" w:rsidP="00024C11"/>
    <w:p w:rsidR="00024C11" w:rsidRDefault="00024C11" w:rsidP="00024C11"/>
    <w:p w:rsidR="00024C11" w:rsidRDefault="00024C11" w:rsidP="00024C11">
      <w:r w:rsidRPr="00DE3DDC">
        <w:rPr>
          <w:rStyle w:val="StyleUnderline"/>
        </w:rPr>
        <w:t>Regarding a potential war</w:t>
      </w:r>
      <w:r>
        <w:t xml:space="preserve"> with Iran, I’m convinced </w:t>
      </w:r>
      <w:r w:rsidRPr="00DE3DDC">
        <w:rPr>
          <w:rStyle w:val="StyleUnderline"/>
        </w:rPr>
        <w:t>there are two options: bad and worse</w:t>
      </w:r>
      <w:r>
        <w:t xml:space="preserve">. </w:t>
      </w:r>
      <w:r w:rsidRPr="00DE3DDC">
        <w:rPr>
          <w:rStyle w:val="StyleUnderline"/>
        </w:rPr>
        <w:t>If the U.S. rushes into</w:t>
      </w:r>
      <w:r>
        <w:t xml:space="preserve"> </w:t>
      </w:r>
      <w:r w:rsidRPr="00DE3DDC">
        <w:rPr>
          <w:rStyle w:val="StyleUnderline"/>
        </w:rPr>
        <w:t>military action</w:t>
      </w:r>
      <w:r>
        <w:t xml:space="preserve">, odds are high that </w:t>
      </w:r>
      <w:r w:rsidRPr="00DE3DDC">
        <w:rPr>
          <w:rStyle w:val="StyleUnderline"/>
        </w:rPr>
        <w:t>Iran could prove to be a much more formidable opponent t</w:t>
      </w:r>
      <w:r>
        <w:t xml:space="preserve">han many in the Trump administration are willing to accept. </w:t>
      </w:r>
      <w:r w:rsidRPr="00DE3DDC">
        <w:rPr>
          <w:rStyle w:val="StyleUnderline"/>
        </w:rPr>
        <w:t>Without the required troop strength, the U.S. military will have no choice but to escalate</w:t>
      </w:r>
      <w:r>
        <w:t xml:space="preserve"> the war, leading to the death of many civilians and an increase in destruction of key infrastructure sites throughout Iran.</w:t>
      </w:r>
    </w:p>
    <w:p w:rsidR="00024C11" w:rsidRDefault="00024C11" w:rsidP="00024C11"/>
    <w:p w:rsidR="00024C11" w:rsidRDefault="00024C11" w:rsidP="00024C11">
      <w:r w:rsidRPr="00DE3DDC">
        <w:rPr>
          <w:rStyle w:val="StyleUnderline"/>
        </w:rPr>
        <w:t xml:space="preserve">If the U.S. opts for a </w:t>
      </w:r>
      <w:proofErr w:type="gramStart"/>
      <w:r w:rsidRPr="00DE3DDC">
        <w:rPr>
          <w:rStyle w:val="StyleUnderline"/>
        </w:rPr>
        <w:t>draft</w:t>
      </w:r>
      <w:r>
        <w:t>(</w:t>
      </w:r>
      <w:proofErr w:type="gramEnd"/>
      <w:r>
        <w:t xml:space="preserve">something more close to reality than people realize), </w:t>
      </w:r>
      <w:r w:rsidRPr="00DE3DDC">
        <w:rPr>
          <w:rStyle w:val="StyleUnderline"/>
        </w:rPr>
        <w:t>the political fallout would be even</w:t>
      </w:r>
      <w:r>
        <w:t xml:space="preserve"> </w:t>
      </w:r>
      <w:r w:rsidRPr="00DE3DDC">
        <w:rPr>
          <w:rStyle w:val="StyleUnderline"/>
        </w:rPr>
        <w:t>worse</w:t>
      </w:r>
      <w:r>
        <w:t xml:space="preserve"> than the protests against the draft in the 1960s and early ’70s. </w:t>
      </w:r>
      <w:r w:rsidRPr="00DE3DDC">
        <w:rPr>
          <w:rStyle w:val="StyleUnderline"/>
        </w:rPr>
        <w:t>There is no widespread support for a war with</w:t>
      </w:r>
      <w:r>
        <w:t xml:space="preserve"> </w:t>
      </w:r>
      <w:r w:rsidRPr="00DE3DDC">
        <w:rPr>
          <w:rStyle w:val="StyleUnderline"/>
        </w:rPr>
        <w:t>Iran</w:t>
      </w:r>
      <w:r>
        <w:t xml:space="preserve"> </w:t>
      </w:r>
      <w:r w:rsidRPr="00DE3DDC">
        <w:rPr>
          <w:rStyle w:val="StyleUnderline"/>
        </w:rPr>
        <w:t>because</w:t>
      </w:r>
      <w:r>
        <w:t xml:space="preserve"> the </w:t>
      </w:r>
      <w:r w:rsidRPr="00DE3DDC">
        <w:rPr>
          <w:rStyle w:val="StyleUnderline"/>
        </w:rPr>
        <w:t>Trump</w:t>
      </w:r>
      <w:r>
        <w:t xml:space="preserve"> administration </w:t>
      </w:r>
      <w:r w:rsidRPr="00DE3DDC">
        <w:rPr>
          <w:rStyle w:val="StyleUnderline"/>
        </w:rPr>
        <w:t>has</w:t>
      </w:r>
      <w:r>
        <w:t xml:space="preserve"> </w:t>
      </w:r>
      <w:r w:rsidRPr="00DE3DDC">
        <w:rPr>
          <w:rStyle w:val="StyleUnderline"/>
        </w:rPr>
        <w:t>failed</w:t>
      </w:r>
      <w:r>
        <w:t xml:space="preserve"> at every level </w:t>
      </w:r>
      <w:r w:rsidRPr="00DE3DDC">
        <w:rPr>
          <w:rStyle w:val="StyleUnderline"/>
        </w:rPr>
        <w:t>to make an argument as to why a war with Iran is</w:t>
      </w:r>
      <w:r>
        <w:t xml:space="preserve"> </w:t>
      </w:r>
      <w:r w:rsidRPr="00DE3DDC">
        <w:rPr>
          <w:rStyle w:val="StyleUnderline"/>
        </w:rPr>
        <w:t>necessary</w:t>
      </w:r>
      <w:r>
        <w:t xml:space="preserve">. </w:t>
      </w:r>
      <w:r w:rsidRPr="00DE3DDC">
        <w:rPr>
          <w:rStyle w:val="StyleUnderline"/>
        </w:rPr>
        <w:t>Americans</w:t>
      </w:r>
      <w:r>
        <w:t xml:space="preserve"> </w:t>
      </w:r>
      <w:r w:rsidRPr="00DE3DDC">
        <w:rPr>
          <w:rStyle w:val="StyleUnderline"/>
        </w:rPr>
        <w:t>will rally around a true threat to the security</w:t>
      </w:r>
      <w:r>
        <w:t xml:space="preserve"> of the United States, </w:t>
      </w:r>
      <w:r w:rsidRPr="00DE3DDC">
        <w:rPr>
          <w:rStyle w:val="StyleUnderline"/>
        </w:rPr>
        <w:t>but few Americans believe</w:t>
      </w:r>
      <w:r>
        <w:t xml:space="preserve"> </w:t>
      </w:r>
      <w:r w:rsidRPr="00DE3DDC">
        <w:rPr>
          <w:rStyle w:val="StyleUnderline"/>
        </w:rPr>
        <w:t>Iran is capable of wreaking havoc</w:t>
      </w:r>
      <w:r>
        <w:t xml:space="preserve"> against Americans on U.S. soil.</w:t>
      </w:r>
    </w:p>
    <w:p w:rsidR="00024C11" w:rsidRDefault="00024C11" w:rsidP="00024C11"/>
    <w:p w:rsidR="00024C11" w:rsidRPr="00DE3DDC" w:rsidRDefault="00024C11" w:rsidP="00024C11">
      <w:pPr>
        <w:rPr>
          <w:rStyle w:val="StyleUnderline"/>
        </w:rPr>
      </w:pPr>
      <w:r>
        <w:t xml:space="preserve">Worse, </w:t>
      </w:r>
      <w:r w:rsidRPr="00DE3DDC">
        <w:rPr>
          <w:rStyle w:val="StyleUnderline"/>
        </w:rPr>
        <w:t>a war with Iran will expose</w:t>
      </w:r>
      <w:r>
        <w:t xml:space="preserve"> a very </w:t>
      </w:r>
      <w:r w:rsidRPr="00DE3DDC">
        <w:rPr>
          <w:rStyle w:val="StyleUnderline"/>
        </w:rPr>
        <w:t>painful truth: The U.S. military isn’t capable of fighting Iran while maintaining the ability to fight in another conflict</w:t>
      </w:r>
      <w:r>
        <w:t xml:space="preserve">. I recently returned from a trip to Moscow, Russia, and one of the topics that came up in discussions was </w:t>
      </w:r>
      <w:r w:rsidRPr="00DE3DDC">
        <w:rPr>
          <w:rStyle w:val="StyleUnderline"/>
        </w:rPr>
        <w:t>Russia’s growing level of confidence to expand their sphere of influence because of their view that the U.S. has grown weaker militarily. Russia is in Syria, and Russia is actively expanding its role in Africa through use of the Wagner Group.</w:t>
      </w:r>
      <w:r>
        <w:t xml:space="preserve"> (Full Disclosure: I am in the process of trying to secure a contract with the Wagner Group to learn more about their operations from the inside). </w:t>
      </w:r>
      <w:r w:rsidRPr="00DE3DDC">
        <w:rPr>
          <w:rStyle w:val="StyleUnderline"/>
        </w:rPr>
        <w:t>A war with Iran has an unintended consequence of weakening the U.S. military to the point where Russia (and even China) may feel confident to make a big military move and the U.S. will be unable to do anything about it.</w:t>
      </w:r>
    </w:p>
    <w:p w:rsidR="00024C11" w:rsidRDefault="00024C11" w:rsidP="00024C11"/>
    <w:p w:rsidR="00024C11" w:rsidRDefault="00024C11" w:rsidP="00024C11">
      <w:r>
        <w:t>National Security Advisor John Bolton’s actions over the past year indicate he is looking for a fight with Iran. BRENDAN SMIALOWSKI/AFP/Getty Images</w:t>
      </w:r>
    </w:p>
    <w:p w:rsidR="00024C11" w:rsidRDefault="00024C11" w:rsidP="00024C11"/>
    <w:p w:rsidR="00024C11" w:rsidRDefault="00024C11" w:rsidP="00024C11">
      <w:r>
        <w:t>Hawks Must Be Balanced By Doves</w:t>
      </w:r>
    </w:p>
    <w:p w:rsidR="00024C11" w:rsidRDefault="00024C11" w:rsidP="00024C11">
      <w:r>
        <w:t>Throughout this article, I have taken a position best characterized as being hawkish against Iran. I truly want payback against Iran for what happened to the Marines in Lebanon. Lest anyone think I am advocating for military action that I won’t be a part of, that is false. If war with Iran is imminent, I ask that Trump and Secretary of Defense Patrick Shanahan grant me the necessary waivers to allow me to once again serve on active duty. I previously served in the Marine Corps for six years. I am more than happy to serve in the Marine Raider Regiment, as a member of an armor crew or as an infantryman. Assign me to the Marine Battalion Landing Team—that will be the first to enter Iran in the event of a war.</w:t>
      </w:r>
    </w:p>
    <w:p w:rsidR="00024C11" w:rsidRDefault="00024C11" w:rsidP="00024C11"/>
    <w:p w:rsidR="00024C11" w:rsidRDefault="00024C11" w:rsidP="00024C11">
      <w:r>
        <w:t xml:space="preserve">After being discharged from the Marines, I </w:t>
      </w:r>
      <w:r w:rsidRPr="00B85051">
        <w:rPr>
          <w:rStyle w:val="StyleUnderline"/>
        </w:rPr>
        <w:t>earned a bachelor’s degree and three master’s degrees</w:t>
      </w:r>
      <w:r>
        <w:t>. Deep down inside, I am still very much a hawk. However, over the years I’ve learned a valuable lesson: Hawks need to be balanced by doves. The Bush administration had way too many hawks pushing for war against Iraq and not enough doves asking why war was the only answer.</w:t>
      </w:r>
    </w:p>
    <w:p w:rsidR="00024C11" w:rsidRDefault="00024C11" w:rsidP="00024C11"/>
    <w:p w:rsidR="00024C11" w:rsidRDefault="00024C11" w:rsidP="00024C11">
      <w:r>
        <w:t xml:space="preserve">When Iranian students overran the U.S. Embassy in Tehran on November 4, 1979, it severely weakened President Jimmy Carter. To turn the tide, Carter approved a rescue attempt of the hostages, code name Operation Eagle Claw. Hawks drove every aspect of the mission planning and execution. During critical planning sessions, it was determined that if fewer than six CH-53 helicopters remained operational, the mission would be aborted, even though it was determined only four helicopters were absolutely required. Only five of the eight helicopters made it to the staging area for the mission, and the mission was aborted with tragic consequences. A review of Operation Eagle Claw by a group of mathematicians who studied the mean time between failure rates of the engines and hydraulics on the CH-53 determined that for there to be a 97 percent chance of having six fully operational helicopters arrive as desired, a total of 17 helicopters should have been launched. </w:t>
      </w:r>
      <w:r w:rsidRPr="00B85051">
        <w:rPr>
          <w:rStyle w:val="StyleUnderline"/>
        </w:rPr>
        <w:t>Hawks accepted the narrow margin of error</w:t>
      </w:r>
      <w:r>
        <w:t>. Doves would have asked someone to prove if eight helicopters were indeed enough in the first place.</w:t>
      </w:r>
    </w:p>
    <w:p w:rsidR="00024C11" w:rsidRDefault="00024C11" w:rsidP="00024C11"/>
    <w:p w:rsidR="00024C11" w:rsidRDefault="00024C11" w:rsidP="00024C11">
      <w:r>
        <w:t xml:space="preserve">As for Trump, don’t be goaded into a war with Iran. Balance your cabinet with hawks and doves but don’t ever forget, once the toothpaste is out of the tube, </w:t>
      </w:r>
      <w:proofErr w:type="spellStart"/>
      <w:proofErr w:type="gramStart"/>
      <w:r>
        <w:t>its</w:t>
      </w:r>
      <w:proofErr w:type="spellEnd"/>
      <w:proofErr w:type="gramEnd"/>
      <w:r>
        <w:t xml:space="preserve"> nearly impossible to put back in. Going down the path of war with Iran is a decision not to be made lightly. Learn from the mistakes of the past but understand this most of all—hawks will always say a mission can be accomplished. </w:t>
      </w:r>
      <w:proofErr w:type="gramStart"/>
      <w:r>
        <w:t>Always.</w:t>
      </w:r>
      <w:proofErr w:type="gramEnd"/>
      <w:r>
        <w:t xml:space="preserve"> Doves are needed to ask the hard questions, proving that all required planning has been conducted, potential mission failures have been identified, and insisting that all options other than war have been evaluated. What doves are good at is identifying arguments for war that are false and which ones are legitimate. If you’re not careful, Mr. President, hawks will lead you into a war that will be worse than anything the world has seen outside of WW II.</w:t>
      </w:r>
    </w:p>
    <w:p w:rsidR="00024C11" w:rsidRPr="00C06ED1" w:rsidRDefault="00024C11" w:rsidP="00024C11"/>
    <w:p w:rsidR="00024C11" w:rsidRDefault="00024C11" w:rsidP="00024C11">
      <w:pPr>
        <w:pStyle w:val="Heading3"/>
      </w:pPr>
      <w:r>
        <w:t xml:space="preserve">2NC </w:t>
      </w:r>
      <w:proofErr w:type="gramStart"/>
      <w:r>
        <w:t>– !</w:t>
      </w:r>
      <w:proofErr w:type="gramEnd"/>
      <w:r>
        <w:t xml:space="preserve"> – Nuclear Development</w:t>
      </w:r>
    </w:p>
    <w:p w:rsidR="00024C11" w:rsidRDefault="00024C11" w:rsidP="00024C11">
      <w:pPr>
        <w:pStyle w:val="Heading4"/>
      </w:pPr>
      <w:r>
        <w:t xml:space="preserve">Iran first strike is key to stop their acquirement of nuclear capabilities --- other methods fail, its empirically proven sanctions and diplomacy fail </w:t>
      </w:r>
    </w:p>
    <w:p w:rsidR="00024C11" w:rsidRPr="00EE411A" w:rsidRDefault="00024C11" w:rsidP="00024C11">
      <w:r w:rsidRPr="00EE411A">
        <w:rPr>
          <w:b/>
          <w:bCs/>
          <w:sz w:val="24"/>
          <w:szCs w:val="24"/>
        </w:rPr>
        <w:t>Bolton 15</w:t>
      </w:r>
      <w:r>
        <w:t>, John R. Bolton, National Security Advisor of the United States since 2018, a scholar at the American Enterprise Institute, was the United States ambassador to the United Nations from August 2005 to December 2006. 3-26-2015, "Opinion," NY Times, https://www.nytimes.com/2015/03/26/opinion/to-stop-irans-bomb-bomb-iran.html /AH</w:t>
      </w:r>
    </w:p>
    <w:p w:rsidR="00024C11" w:rsidRPr="00EE411A" w:rsidRDefault="00024C11" w:rsidP="00024C11">
      <w:pPr>
        <w:rPr>
          <w:rStyle w:val="StyleUnderline"/>
        </w:rPr>
      </w:pPr>
      <w:r>
        <w:t xml:space="preserve">FOR years, </w:t>
      </w:r>
      <w:r w:rsidRPr="00EE411A">
        <w:rPr>
          <w:rStyle w:val="StyleUnderline"/>
        </w:rPr>
        <w:t>experts worried that the Middle East would face an uncontrollable nuclear-arms race if Iran ever acquired weapons capability</w:t>
      </w:r>
      <w:r>
        <w:t xml:space="preserve">. Given the region’s political, religious and ethnic conflicts, </w:t>
      </w:r>
      <w:r w:rsidRPr="00EE411A">
        <w:rPr>
          <w:rStyle w:val="StyleUnderline"/>
        </w:rPr>
        <w:t>the logic is straightforward.</w:t>
      </w:r>
    </w:p>
    <w:p w:rsidR="00024C11" w:rsidRDefault="00024C11" w:rsidP="00024C11"/>
    <w:p w:rsidR="00024C11" w:rsidRDefault="00024C11" w:rsidP="00024C11">
      <w:r>
        <w:t xml:space="preserve">As </w:t>
      </w:r>
      <w:r w:rsidRPr="00EE411A">
        <w:rPr>
          <w:rStyle w:val="StyleUnderline"/>
        </w:rPr>
        <w:t>in other nuclear proliferation cases like India, Pakistan and North Korea, America and the West were guilty of inattention when they should have been vigilant</w:t>
      </w:r>
      <w:r>
        <w:t xml:space="preserve">. But failing to act in the past is no excuse for making the same mistakes now. All presidents enter office facing the cumulative effects of their predecessors’ decisions. But each is responsible for what happens on his watch. President </w:t>
      </w:r>
      <w:r w:rsidRPr="00EE411A">
        <w:rPr>
          <w:rStyle w:val="StyleUnderline"/>
        </w:rPr>
        <w:t>Obama’s approach on Iran has brought a</w:t>
      </w:r>
      <w:r>
        <w:t xml:space="preserve"> bad </w:t>
      </w:r>
      <w:r w:rsidRPr="00EE411A">
        <w:rPr>
          <w:rStyle w:val="StyleUnderline"/>
        </w:rPr>
        <w:t>situation to the brink of catastrophe</w:t>
      </w:r>
      <w:r>
        <w:t>.</w:t>
      </w:r>
    </w:p>
    <w:p w:rsidR="00024C11" w:rsidRDefault="00024C11" w:rsidP="00024C11"/>
    <w:p w:rsidR="00024C11" w:rsidRDefault="00024C11" w:rsidP="00024C11">
      <w:r>
        <w:t xml:space="preserve">In theory, comprehensive international </w:t>
      </w:r>
      <w:r w:rsidRPr="00EE411A">
        <w:rPr>
          <w:rStyle w:val="StyleUnderline"/>
        </w:rPr>
        <w:t>sanctions</w:t>
      </w:r>
      <w:r>
        <w:t xml:space="preserve">, rigorously enforced and universally adhered to, </w:t>
      </w:r>
      <w:r w:rsidRPr="00EE411A">
        <w:rPr>
          <w:rStyle w:val="StyleUnderline"/>
        </w:rPr>
        <w:t>might have broken the back of Iran’s nuclear program</w:t>
      </w:r>
      <w:r>
        <w:t xml:space="preserve">. </w:t>
      </w:r>
      <w:r w:rsidRPr="00EE411A">
        <w:rPr>
          <w:rStyle w:val="StyleUnderline"/>
        </w:rPr>
        <w:t>But the sanctions imposed have not met those criteria.</w:t>
      </w:r>
      <w:r>
        <w:t xml:space="preserve"> Naturally, Tehran wants to be free of them, but the president’s own director of National Intelligence testified in 2014 that they had not stopped Iran’s </w:t>
      </w:r>
      <w:proofErr w:type="gramStart"/>
      <w:r>
        <w:t>progressing</w:t>
      </w:r>
      <w:proofErr w:type="gramEnd"/>
      <w:r>
        <w:t xml:space="preserve"> its nuclear program. There is now widespread acknowledgment that the rosy 2007 National Intelligence Estimate, which judged that Iran’s weapons program was halted in 2003, was an embarrassment, little more than wishful thinking.</w:t>
      </w:r>
    </w:p>
    <w:p w:rsidR="00024C11" w:rsidRDefault="00024C11" w:rsidP="00024C11"/>
    <w:p w:rsidR="00024C11" w:rsidRPr="00EE411A" w:rsidRDefault="00024C11" w:rsidP="00024C11">
      <w:pPr>
        <w:rPr>
          <w:u w:val="single"/>
        </w:rPr>
      </w:pPr>
      <w:r>
        <w:t xml:space="preserve">Even absent palpable proof, like a nuclear test, </w:t>
      </w:r>
      <w:r w:rsidRPr="00EE411A">
        <w:rPr>
          <w:rStyle w:val="StyleUnderline"/>
        </w:rPr>
        <w:t>Iran’s steady progress toward nuclear weapons has long been evident.</w:t>
      </w:r>
      <w:r>
        <w:t xml:space="preserve"> Now </w:t>
      </w:r>
      <w:r w:rsidRPr="00EE411A">
        <w:rPr>
          <w:rStyle w:val="StyleUnderline"/>
        </w:rPr>
        <w:t>the arms race has begun</w:t>
      </w:r>
      <w:r>
        <w:t xml:space="preserve">: </w:t>
      </w:r>
      <w:r w:rsidRPr="00EE411A">
        <w:rPr>
          <w:rStyle w:val="StyleUnderline"/>
        </w:rPr>
        <w:t>Neighboring countries are</w:t>
      </w:r>
      <w:r>
        <w:t xml:space="preserve"> moving forward, </w:t>
      </w:r>
      <w:r w:rsidRPr="00EE411A">
        <w:rPr>
          <w:rStyle w:val="StyleUnderline"/>
        </w:rPr>
        <w:t>driven by fears that</w:t>
      </w:r>
      <w:r>
        <w:t xml:space="preserve"> Mr. </w:t>
      </w:r>
      <w:r w:rsidRPr="00EE411A">
        <w:rPr>
          <w:rStyle w:val="StyleUnderline"/>
        </w:rPr>
        <w:t>Obama’s</w:t>
      </w:r>
      <w:r>
        <w:t xml:space="preserve"> diplomacy </w:t>
      </w:r>
      <w:r w:rsidRPr="00EE411A">
        <w:rPr>
          <w:rStyle w:val="StyleUnderline"/>
        </w:rPr>
        <w:t>is fostering a nuclear Iran</w:t>
      </w:r>
      <w:r>
        <w:t xml:space="preserve">. </w:t>
      </w:r>
      <w:r w:rsidRPr="00EE411A">
        <w:rPr>
          <w:rStyle w:val="StyleUnderline"/>
        </w:rPr>
        <w:t>Saudi</w:t>
      </w:r>
      <w:r>
        <w:t xml:space="preserve"> Arabia, keystone of the oil-producing monarchies, </w:t>
      </w:r>
      <w:r w:rsidRPr="00EE411A">
        <w:rPr>
          <w:rStyle w:val="StyleUnderline"/>
        </w:rPr>
        <w:t>has</w:t>
      </w:r>
      <w:r>
        <w:t xml:space="preserve"> long </w:t>
      </w:r>
      <w:r w:rsidRPr="00EE411A">
        <w:rPr>
          <w:rStyle w:val="StyleUnderline"/>
        </w:rPr>
        <w:t>been expected to move first. No way</w:t>
      </w:r>
      <w:r>
        <w:t xml:space="preserve"> would the </w:t>
      </w:r>
      <w:r w:rsidRPr="00EE411A">
        <w:rPr>
          <w:rStyle w:val="StyleUnderline"/>
        </w:rPr>
        <w:t>Sunni Saudis allow</w:t>
      </w:r>
      <w:r>
        <w:t xml:space="preserve"> the </w:t>
      </w:r>
      <w:r w:rsidRPr="00EE411A">
        <w:rPr>
          <w:rStyle w:val="StyleUnderline"/>
        </w:rPr>
        <w:t>Shiite Persians to outpace them</w:t>
      </w:r>
      <w:r>
        <w:t xml:space="preserve"> </w:t>
      </w:r>
      <w:r w:rsidRPr="00EE411A">
        <w:rPr>
          <w:rStyle w:val="StyleUnderline"/>
        </w:rPr>
        <w:t>in</w:t>
      </w:r>
      <w:r>
        <w:t xml:space="preserve"> the quest for dominance within Islam and Middle Eastern </w:t>
      </w:r>
      <w:r w:rsidRPr="00EE411A">
        <w:rPr>
          <w:rStyle w:val="StyleUnderline"/>
        </w:rPr>
        <w:t>geopolitical hegemony</w:t>
      </w:r>
      <w:r>
        <w:t xml:space="preserve">. Because of reports of early Saudi funding, analysts have long believed that </w:t>
      </w:r>
      <w:r w:rsidRPr="00EE411A">
        <w:rPr>
          <w:rStyle w:val="StyleUnderline"/>
        </w:rPr>
        <w:t>Saudi Arabia has an option to obtain nuclear weapons from Pakistan,</w:t>
      </w:r>
      <w:r>
        <w:t xml:space="preserve"> allowing it to become </w:t>
      </w:r>
      <w:r w:rsidRPr="00EE411A">
        <w:rPr>
          <w:rStyle w:val="StyleUnderline"/>
        </w:rPr>
        <w:t>a nuclear-weapons state overnight. Egypt and Turkey</w:t>
      </w:r>
      <w:r>
        <w:t xml:space="preserve">, both </w:t>
      </w:r>
      <w:r w:rsidRPr="00EE411A">
        <w:rPr>
          <w:rStyle w:val="StyleUnderline"/>
        </w:rPr>
        <w:t>with imperial legacies and modern aspirations, and similarly distrustful of Tehran, would be right behind.</w:t>
      </w:r>
    </w:p>
    <w:p w:rsidR="00024C11" w:rsidRDefault="00024C11" w:rsidP="00024C11"/>
    <w:p w:rsidR="00024C11" w:rsidRDefault="00024C11" w:rsidP="00024C11">
      <w:r>
        <w:t xml:space="preserve">Ironically </w:t>
      </w:r>
      <w:r w:rsidRPr="00FF4D32">
        <w:rPr>
          <w:rStyle w:val="StyleUnderline"/>
        </w:rPr>
        <w:t>perhaps, Israel’s nuclear weapons have not triggered an arms race</w:t>
      </w:r>
      <w:r>
        <w:t>. Other states in the region understood — even if they couldn’t admit it publicly — that Israel’s nukes were intended as a deterrent, not as an offensive measure.</w:t>
      </w:r>
    </w:p>
    <w:p w:rsidR="00024C11" w:rsidRDefault="00024C11" w:rsidP="00024C11"/>
    <w:p w:rsidR="00024C11" w:rsidRDefault="00024C11" w:rsidP="00024C11">
      <w:r w:rsidRPr="00FF4D32">
        <w:rPr>
          <w:rStyle w:val="StyleUnderline"/>
        </w:rPr>
        <w:t>Iran is a different story</w:t>
      </w:r>
      <w:r>
        <w:t xml:space="preserve">. Extensive progress in </w:t>
      </w:r>
      <w:r w:rsidRPr="00FF4D32">
        <w:rPr>
          <w:rStyle w:val="StyleUnderline"/>
        </w:rPr>
        <w:t>uranium enrichment and plutonium reprocessing reveal its ambitions.</w:t>
      </w:r>
      <w:r>
        <w:t xml:space="preserve"> Saudi, Egyptian and Turkish interests are complex and conflicting, but faced with Iran’s </w:t>
      </w:r>
      <w:proofErr w:type="gramStart"/>
      <w:r>
        <w:t>threat,</w:t>
      </w:r>
      <w:proofErr w:type="gramEnd"/>
      <w:r>
        <w:t xml:space="preserve"> all have concluded that nuclear weapons are essential.</w:t>
      </w:r>
    </w:p>
    <w:p w:rsidR="00024C11" w:rsidRDefault="00024C11" w:rsidP="00024C11">
      <w:r>
        <w:t xml:space="preserve">The former Saudi intelligence chief, Prince </w:t>
      </w:r>
      <w:proofErr w:type="spellStart"/>
      <w:r>
        <w:t>Turki</w:t>
      </w:r>
      <w:proofErr w:type="spellEnd"/>
      <w:r>
        <w:t xml:space="preserve"> al-Faisal, said recently, “</w:t>
      </w:r>
      <w:proofErr w:type="gramStart"/>
      <w:r>
        <w:t>whatever</w:t>
      </w:r>
      <w:proofErr w:type="gramEnd"/>
      <w:r>
        <w:t xml:space="preserve"> comes out of these talks, we will want the same.” He added, “</w:t>
      </w:r>
      <w:proofErr w:type="gramStart"/>
      <w:r>
        <w:t>if</w:t>
      </w:r>
      <w:proofErr w:type="gramEnd"/>
      <w:r>
        <w:t xml:space="preserve"> Iran has the ability to enrich uranium to whatever level, it’s not just Saudi Arabia that’s going to ask for that.” Obviously, the Saudis, Turkey and Egypt will not be issuing news releases trumpeting their intentions. But the evidence is accumulating that they have quickened their pace toward developing weapons.</w:t>
      </w:r>
    </w:p>
    <w:p w:rsidR="00024C11" w:rsidRDefault="00024C11" w:rsidP="00024C11"/>
    <w:p w:rsidR="00024C11" w:rsidRDefault="00024C11" w:rsidP="00024C11">
      <w:r>
        <w:t>Saudi Arabia has signed nuclear cooperation agreements with South Korea, China, France and Argentina, aiming to build a total of 16 reactors by 2030. The Saudis also just hosted meetings with the leaders of Pakistan, Egypt and Turkey; nuclear matters were almost certainly on the agenda. Pakistan could quickly supply nuclear weapons or technology to Egypt, Turkey and others. Or, for the right price, North Korea might sell behind the backs of its Iranian friends.</w:t>
      </w:r>
    </w:p>
    <w:p w:rsidR="00024C11" w:rsidRDefault="00024C11" w:rsidP="00024C11"/>
    <w:p w:rsidR="00024C11" w:rsidRDefault="00024C11" w:rsidP="00024C11">
      <w:r>
        <w:t>The Obama administration’s increasingly frantic efforts to reach agreement with Iran have spurred demands for ever-greater concessions from Washington. Successive administrations, Democratic and Republican, worked hard, with varying success, to forestall or terminate efforts to acquire nuclear weapons by states as diverse as South Korea, Taiwan, Argentina, Brazil and South Africa. Even where civilian nuclear reactors were tolerated, access to the rest of the nuclear fuel cycle was typically avoided. Everyone involved understood why.</w:t>
      </w:r>
    </w:p>
    <w:p w:rsidR="00024C11" w:rsidRDefault="00024C11" w:rsidP="00024C11"/>
    <w:p w:rsidR="00024C11" w:rsidRDefault="00024C11" w:rsidP="00024C11">
      <w:r>
        <w:t>This gold standard is now everywhere in jeopardy because the president’s policy is empowering Iran. Whether diplomacy and sanctions would ever have worked against the hard-liners running Iran is unlikely. But abandoning the red line on weapons-grade fuel drawn originally by the Europeans in 2003, and by the United Nations Security Council in several resolutions, has alarmed the Middle East and effectively handed a permit to Iran’s nuclear weapons establishment.</w:t>
      </w:r>
    </w:p>
    <w:p w:rsidR="00024C11" w:rsidRDefault="00024C11" w:rsidP="00024C11"/>
    <w:p w:rsidR="00024C11" w:rsidRDefault="00024C11" w:rsidP="00024C11">
      <w:r>
        <w:t xml:space="preserve">The inescapable conclusion is that </w:t>
      </w:r>
      <w:r w:rsidRPr="00FF4D32">
        <w:rPr>
          <w:rStyle w:val="StyleUnderline"/>
        </w:rPr>
        <w:t>Iran will not negotiate away its nuclear program. Nor will sanctions block</w:t>
      </w:r>
      <w:r>
        <w:t xml:space="preserve"> </w:t>
      </w:r>
      <w:r w:rsidRPr="00FF4D32">
        <w:rPr>
          <w:rStyle w:val="StyleUnderline"/>
        </w:rPr>
        <w:t>its building a broad and deep weapons infrastructure</w:t>
      </w:r>
      <w:r>
        <w:t xml:space="preserve">. The inconvenient truth is that </w:t>
      </w:r>
      <w:r w:rsidRPr="00FF4D32">
        <w:rPr>
          <w:rStyle w:val="StyleUnderline"/>
        </w:rPr>
        <w:t>only military action like</w:t>
      </w:r>
      <w:r>
        <w:t xml:space="preserve"> </w:t>
      </w:r>
      <w:r w:rsidRPr="00FF4D32">
        <w:rPr>
          <w:rStyle w:val="StyleUnderline"/>
        </w:rPr>
        <w:t xml:space="preserve">Israel’s 1981 attack on Saddam Hussein’s </w:t>
      </w:r>
      <w:proofErr w:type="spellStart"/>
      <w:r w:rsidRPr="00FF4D32">
        <w:rPr>
          <w:rStyle w:val="StyleUnderline"/>
        </w:rPr>
        <w:t>Osirak</w:t>
      </w:r>
      <w:proofErr w:type="spellEnd"/>
      <w:r w:rsidRPr="00FF4D32">
        <w:rPr>
          <w:rStyle w:val="StyleUnderline"/>
        </w:rPr>
        <w:t xml:space="preserve"> reactor in Iraq</w:t>
      </w:r>
      <w:r>
        <w:t xml:space="preserve"> or its 2007 destruction of a Syrian </w:t>
      </w:r>
      <w:proofErr w:type="gramStart"/>
      <w:r>
        <w:t>reactor,</w:t>
      </w:r>
      <w:proofErr w:type="gramEnd"/>
      <w:r>
        <w:t xml:space="preserve"> designed and built by North Korea, </w:t>
      </w:r>
      <w:r w:rsidRPr="00FF4D32">
        <w:rPr>
          <w:rStyle w:val="StyleUnderline"/>
        </w:rPr>
        <w:t>can accomplish what is required</w:t>
      </w:r>
      <w:r>
        <w:t>. Time is terribly short, but a strike can still succeed.</w:t>
      </w:r>
    </w:p>
    <w:p w:rsidR="00024C11" w:rsidRDefault="00024C11" w:rsidP="00024C11"/>
    <w:p w:rsidR="00024C11" w:rsidRPr="00FF4D32" w:rsidRDefault="00024C11" w:rsidP="00024C11">
      <w:pPr>
        <w:rPr>
          <w:rStyle w:val="StyleUnderline"/>
        </w:rPr>
      </w:pPr>
      <w:r>
        <w:t xml:space="preserve">Rendering inoperable the </w:t>
      </w:r>
      <w:proofErr w:type="spellStart"/>
      <w:r>
        <w:t>Natanz</w:t>
      </w:r>
      <w:proofErr w:type="spellEnd"/>
      <w:r>
        <w:t xml:space="preserve"> and </w:t>
      </w:r>
      <w:proofErr w:type="spellStart"/>
      <w:r>
        <w:t>Fordow</w:t>
      </w:r>
      <w:proofErr w:type="spellEnd"/>
      <w:r>
        <w:t xml:space="preserve"> uranium-enrichment installations and the Arak heavy-water production facility and reactor would be priorities. So, too, would be the little-noticed but critical uranium-conversion facility at Isfahan</w:t>
      </w:r>
      <w:r w:rsidRPr="00FF4D32">
        <w:rPr>
          <w:rStyle w:val="StyleUnderline"/>
        </w:rPr>
        <w:t xml:space="preserve">. An attack need not destroy </w:t>
      </w:r>
      <w:proofErr w:type="gramStart"/>
      <w:r w:rsidRPr="00FF4D32">
        <w:rPr>
          <w:rStyle w:val="StyleUnderline"/>
        </w:rPr>
        <w:t>all of Iran’s</w:t>
      </w:r>
      <w:proofErr w:type="gramEnd"/>
      <w:r w:rsidRPr="00FF4D32">
        <w:rPr>
          <w:rStyle w:val="StyleUnderline"/>
        </w:rPr>
        <w:t xml:space="preserve"> nuclear infrastructure, but by breaking key links in the nuclear-fuel cycle, it could set back its program</w:t>
      </w:r>
      <w:r>
        <w:t xml:space="preserve"> by three to five years. </w:t>
      </w:r>
      <w:r w:rsidRPr="00FF4D32">
        <w:rPr>
          <w:rStyle w:val="StyleUnderline"/>
        </w:rPr>
        <w:t>The United States could do a thorough job of destruction, but Israel alone can do what’s necessary.</w:t>
      </w:r>
      <w:r>
        <w:t xml:space="preserve"> </w:t>
      </w:r>
      <w:r w:rsidRPr="00FF4D32">
        <w:rPr>
          <w:rStyle w:val="StyleUnderline"/>
        </w:rPr>
        <w:t>Such action should be combined with vigorous American support for Iran’s opposition, aimed at regime change in Tehran.</w:t>
      </w:r>
    </w:p>
    <w:p w:rsidR="00024C11" w:rsidRDefault="00024C11" w:rsidP="00024C11"/>
    <w:p w:rsidR="00024C11" w:rsidRDefault="00024C11" w:rsidP="00024C11">
      <w:r>
        <w:t>Mr. Obama’s fascination with an Iranian nuclear deal always had an air of unreality. But by ignoring the strategic implications of such diplomacy, these talks have triggered a potential wave of nuclear programs. The president’s biggest legacy could be a thoroughly nuclear-weaponized Middle East.</w:t>
      </w:r>
    </w:p>
    <w:p w:rsidR="00024C11" w:rsidRPr="00191CEA" w:rsidRDefault="00024C11" w:rsidP="00024C11"/>
    <w:p w:rsidR="00024C11" w:rsidRDefault="00024C11" w:rsidP="00024C11">
      <w:pPr>
        <w:pStyle w:val="Heading3"/>
      </w:pPr>
      <w:r>
        <w:t xml:space="preserve">2NC </w:t>
      </w:r>
      <w:proofErr w:type="gramStart"/>
      <w:r>
        <w:t>– !</w:t>
      </w:r>
      <w:proofErr w:type="gramEnd"/>
      <w:r>
        <w:t xml:space="preserve"> – Oil – 2020</w:t>
      </w:r>
    </w:p>
    <w:p w:rsidR="00024C11" w:rsidRDefault="00024C11" w:rsidP="00024C11">
      <w:pPr>
        <w:pStyle w:val="Heading4"/>
      </w:pPr>
      <w:r>
        <w:t>U.S. Iran War would massively raise the price of oil --- that’s horrible for Trump going into 2020</w:t>
      </w:r>
    </w:p>
    <w:p w:rsidR="00024C11" w:rsidRDefault="00024C11" w:rsidP="00024C11">
      <w:r w:rsidRPr="008338AB">
        <w:rPr>
          <w:b/>
          <w:bCs/>
          <w:sz w:val="24"/>
          <w:szCs w:val="24"/>
        </w:rPr>
        <w:t xml:space="preserve">Miller and </w:t>
      </w:r>
      <w:proofErr w:type="spellStart"/>
      <w:r w:rsidRPr="008338AB">
        <w:rPr>
          <w:b/>
          <w:bCs/>
          <w:sz w:val="24"/>
          <w:szCs w:val="24"/>
        </w:rPr>
        <w:t>Sokolsky</w:t>
      </w:r>
      <w:proofErr w:type="spellEnd"/>
      <w:r w:rsidRPr="008338AB">
        <w:rPr>
          <w:b/>
          <w:bCs/>
          <w:sz w:val="24"/>
          <w:szCs w:val="24"/>
        </w:rPr>
        <w:t xml:space="preserve"> 19</w:t>
      </w:r>
      <w:r>
        <w:t xml:space="preserve">, 6-20-2019, Aaron David Miller (@aarondmiller2), a distinguished fellow at the Woodrow Wilson International Center for Scholars and a former State Department adviser and Middle East negotiator, is the author of The End of Greatness: Why America Can't Have (and Doesn't Want) Another Great President. Richard </w:t>
      </w:r>
      <w:proofErr w:type="spellStart"/>
      <w:r>
        <w:t>Sokolsky</w:t>
      </w:r>
      <w:proofErr w:type="spellEnd"/>
      <w:r>
        <w:t>, currently a nonresident senior fellow at the Carnegie Endowment for International Peace, worked in the State Department for six different administrations and was a member of the secretary of state's Office of Policy Planning from 2005-2015., "Opinion: Why War With Iran Is Bad For Trump — And America," NPR.org, https://www.npr.org/2019/06/20/734203649/opinion-why-war-with-iran-is-bad-for-trump-and-america /AH</w:t>
      </w:r>
    </w:p>
    <w:p w:rsidR="00024C11" w:rsidRDefault="00024C11" w:rsidP="00024C11">
      <w:r>
        <w:t xml:space="preserve">Ever since World War II, </w:t>
      </w:r>
      <w:r w:rsidRPr="00930ADF">
        <w:rPr>
          <w:rStyle w:val="StyleUnderline"/>
        </w:rPr>
        <w:t>wars have not been kind to American presidents</w:t>
      </w:r>
      <w:r>
        <w:t>. The United States didn't achieve victory in Korea, Vietnam, Iraq or Afghanistan, and the costs of these wars in human lives and dollars were staggering. They left bruises and tarnished legacies for the presidencies of Harry Truman, Lyndon Johnson, George W. Bush and Barack Obama.</w:t>
      </w:r>
    </w:p>
    <w:p w:rsidR="00024C11" w:rsidRDefault="00024C11" w:rsidP="00024C11"/>
    <w:p w:rsidR="00024C11" w:rsidRDefault="00024C11" w:rsidP="00024C11">
      <w:r>
        <w:t>We're not predicting that America and Iran are inexorably headed toward a major war, though Iran's shoot-down overnight of a U.S. drone underscores the growing risk of conflict between the countries.</w:t>
      </w:r>
    </w:p>
    <w:p w:rsidR="00024C11" w:rsidRDefault="00024C11" w:rsidP="00024C11"/>
    <w:p w:rsidR="00024C11" w:rsidRDefault="00024C11" w:rsidP="00024C11">
      <w:r w:rsidRPr="00930ADF">
        <w:rPr>
          <w:rStyle w:val="StyleUnderline"/>
        </w:rPr>
        <w:t>Should war occur, President Trump will wish he had stayed out</w:t>
      </w:r>
      <w:r>
        <w:t>. Given that he defines the world in terms of his political rather than the national interest, he would be wise to consider the following.</w:t>
      </w:r>
    </w:p>
    <w:p w:rsidR="00024C11" w:rsidRDefault="00024C11" w:rsidP="00024C11"/>
    <w:p w:rsidR="00024C11" w:rsidRDefault="00024C11" w:rsidP="00024C11">
      <w:r>
        <w:t>There's no good end game</w:t>
      </w:r>
    </w:p>
    <w:p w:rsidR="00024C11" w:rsidRDefault="00024C11" w:rsidP="00024C11"/>
    <w:p w:rsidR="00024C11" w:rsidRDefault="00024C11" w:rsidP="00024C11">
      <w:r>
        <w:t>The Trump administration has conveyed no clear or realistic goals that would be served by the use of military force against Iran. Iran is too big and strong to be toppled, and there is no strong, united opposition capable of fomenting the kind of unrest that could overthrow the regime in the wake of U.S. military strikes.</w:t>
      </w:r>
    </w:p>
    <w:p w:rsidR="00024C11" w:rsidRDefault="00024C11" w:rsidP="00024C11"/>
    <w:p w:rsidR="00024C11" w:rsidRDefault="00024C11" w:rsidP="00024C11">
      <w:r>
        <w:t>If the regime did collapse, it would likely be followed either by a period of instability or a government that is even more militantly anti-American.</w:t>
      </w:r>
    </w:p>
    <w:p w:rsidR="00024C11" w:rsidRDefault="00024C11" w:rsidP="00024C11"/>
    <w:p w:rsidR="00024C11" w:rsidRDefault="00024C11" w:rsidP="00024C11">
      <w:r>
        <w:t>In response to more limited U.S. military attacks, Iran has many options available to raise the cost for the U.S. and its friends in the region — including in Lebanon, Iraq, Yemen and Afghanistan.</w:t>
      </w:r>
    </w:p>
    <w:p w:rsidR="00024C11" w:rsidRDefault="00024C11" w:rsidP="00024C11"/>
    <w:p w:rsidR="00024C11" w:rsidRDefault="00024C11" w:rsidP="00024C11">
      <w:r>
        <w:t>There is no reason to believe that Iran's supreme leader is prepared to suffer the humiliation of returning to negotiations and caving to U.S. demands, especially since it was the Trump administration that walked away from an agreement with which the Iranians were complying. And there is no evidence that President Trump is willing to offer Iran concessions to lure Tehran back to the table.</w:t>
      </w:r>
    </w:p>
    <w:p w:rsidR="00024C11" w:rsidRDefault="00024C11" w:rsidP="00024C11"/>
    <w:p w:rsidR="00024C11" w:rsidRDefault="00024C11" w:rsidP="00024C11">
      <w:r>
        <w:t>Furthermore, going to war without any clearly defined and attainable war aims is a recipe for an open-ended conflict almost certain to undermine U.S. interests and credibility.</w:t>
      </w:r>
    </w:p>
    <w:p w:rsidR="00024C11" w:rsidRDefault="00024C11" w:rsidP="00024C11"/>
    <w:p w:rsidR="00024C11" w:rsidRPr="00930ADF" w:rsidRDefault="00024C11" w:rsidP="00024C11">
      <w:pPr>
        <w:rPr>
          <w:rStyle w:val="StyleUnderline"/>
        </w:rPr>
      </w:pPr>
      <w:r w:rsidRPr="00930ADF">
        <w:rPr>
          <w:rStyle w:val="StyleUnderline"/>
        </w:rPr>
        <w:t>Riled oil markets</w:t>
      </w:r>
    </w:p>
    <w:p w:rsidR="00024C11" w:rsidRDefault="00024C11" w:rsidP="00024C11"/>
    <w:p w:rsidR="00024C11" w:rsidRDefault="00024C11" w:rsidP="00024C11">
      <w:r w:rsidRPr="00930ADF">
        <w:rPr>
          <w:rStyle w:val="StyleUnderline"/>
        </w:rPr>
        <w:t>Periods of Middle East tensions historically make for instability in oil markets</w:t>
      </w:r>
      <w:r>
        <w:t xml:space="preserve">. Hours </w:t>
      </w:r>
      <w:r w:rsidRPr="00930ADF">
        <w:rPr>
          <w:rStyle w:val="StyleUnderline"/>
        </w:rPr>
        <w:t>after two tankers were disabled in</w:t>
      </w:r>
      <w:r>
        <w:t xml:space="preserve"> </w:t>
      </w:r>
      <w:r w:rsidRPr="00930ADF">
        <w:rPr>
          <w:rStyle w:val="StyleUnderline"/>
        </w:rPr>
        <w:t>the Gulf of Oman</w:t>
      </w:r>
      <w:r>
        <w:t xml:space="preserve"> by what was almost certainly Iranian sabotage, </w:t>
      </w:r>
      <w:r w:rsidRPr="00930ADF">
        <w:rPr>
          <w:rStyle w:val="StyleUnderline"/>
        </w:rPr>
        <w:t>oil prices spiked</w:t>
      </w:r>
      <w:r>
        <w:t>.</w:t>
      </w:r>
    </w:p>
    <w:p w:rsidR="00024C11" w:rsidRDefault="00024C11" w:rsidP="00024C11"/>
    <w:p w:rsidR="00024C11" w:rsidRDefault="00024C11" w:rsidP="00024C11">
      <w:r w:rsidRPr="00930ADF">
        <w:rPr>
          <w:rStyle w:val="StyleUnderline"/>
        </w:rPr>
        <w:t xml:space="preserve">The last thing Trump needs as the 2020 election approaches is </w:t>
      </w:r>
      <w:proofErr w:type="gramStart"/>
      <w:r w:rsidRPr="00930ADF">
        <w:rPr>
          <w:rStyle w:val="StyleUnderline"/>
        </w:rPr>
        <w:t>rising</w:t>
      </w:r>
      <w:proofErr w:type="gramEnd"/>
      <w:r w:rsidRPr="00930ADF">
        <w:rPr>
          <w:rStyle w:val="StyleUnderline"/>
        </w:rPr>
        <w:t xml:space="preserve"> gas prices.</w:t>
      </w:r>
      <w:r>
        <w:t xml:space="preserve"> But </w:t>
      </w:r>
      <w:r w:rsidRPr="00930ADF">
        <w:rPr>
          <w:rStyle w:val="StyleUnderline"/>
        </w:rPr>
        <w:t>that's likely what he'll get should</w:t>
      </w:r>
      <w:r>
        <w:t xml:space="preserve"> </w:t>
      </w:r>
      <w:r w:rsidRPr="00930ADF">
        <w:rPr>
          <w:rStyle w:val="StyleUnderline"/>
        </w:rPr>
        <w:t>the U.S. and Iran find themselves in conflict</w:t>
      </w:r>
      <w:r>
        <w:t>.</w:t>
      </w:r>
    </w:p>
    <w:p w:rsidR="00024C11" w:rsidRDefault="00024C11" w:rsidP="00024C11"/>
    <w:p w:rsidR="00024C11" w:rsidRDefault="00024C11" w:rsidP="00024C11">
      <w:r w:rsidRPr="00930ADF">
        <w:rPr>
          <w:rStyle w:val="StyleUnderline"/>
        </w:rPr>
        <w:t>Oil trades in a single market</w:t>
      </w:r>
      <w:r>
        <w:t xml:space="preserve"> </w:t>
      </w:r>
      <w:r w:rsidRPr="00930ADF">
        <w:rPr>
          <w:rStyle w:val="StyleUnderline"/>
        </w:rPr>
        <w:t>and</w:t>
      </w:r>
      <w:r>
        <w:t xml:space="preserve"> </w:t>
      </w:r>
      <w:r w:rsidRPr="00930ADF">
        <w:rPr>
          <w:rStyle w:val="StyleUnderline"/>
        </w:rPr>
        <w:t>regardless of increased U.S. production</w:t>
      </w:r>
      <w:r>
        <w:t xml:space="preserve">, </w:t>
      </w:r>
      <w:r w:rsidRPr="00930ADF">
        <w:rPr>
          <w:rStyle w:val="StyleUnderline"/>
        </w:rPr>
        <w:t>disruptions</w:t>
      </w:r>
      <w:r>
        <w:t xml:space="preserve"> </w:t>
      </w:r>
      <w:r w:rsidRPr="00930ADF">
        <w:rPr>
          <w:rStyle w:val="StyleUnderline"/>
        </w:rPr>
        <w:t>in the supply of</w:t>
      </w:r>
      <w:r>
        <w:t xml:space="preserve"> Persian </w:t>
      </w:r>
      <w:r w:rsidRPr="00930ADF">
        <w:rPr>
          <w:rStyle w:val="StyleUnderline"/>
        </w:rPr>
        <w:t>Gulf oil</w:t>
      </w:r>
      <w:r>
        <w:t xml:space="preserve"> </w:t>
      </w:r>
      <w:r w:rsidRPr="00930ADF">
        <w:rPr>
          <w:rStyle w:val="StyleUnderline"/>
        </w:rPr>
        <w:t>will drive up prices</w:t>
      </w:r>
      <w:r>
        <w:t xml:space="preserve">. </w:t>
      </w:r>
      <w:r w:rsidRPr="00930ADF">
        <w:rPr>
          <w:rStyle w:val="StyleUnderline"/>
        </w:rPr>
        <w:t>Iran</w:t>
      </w:r>
      <w:r>
        <w:t xml:space="preserve"> </w:t>
      </w:r>
      <w:r w:rsidRPr="00930ADF">
        <w:rPr>
          <w:rStyle w:val="StyleUnderline"/>
        </w:rPr>
        <w:t>has</w:t>
      </w:r>
      <w:r>
        <w:t xml:space="preserve"> ample </w:t>
      </w:r>
      <w:r w:rsidRPr="00930ADF">
        <w:rPr>
          <w:rStyle w:val="StyleUnderline"/>
        </w:rPr>
        <w:t>means</w:t>
      </w:r>
      <w:r>
        <w:t xml:space="preserve"> — </w:t>
      </w:r>
      <w:r w:rsidRPr="00930ADF">
        <w:rPr>
          <w:rStyle w:val="StyleUnderline"/>
        </w:rPr>
        <w:t>with anti-ship missiles, mines and torpedoes</w:t>
      </w:r>
      <w:r>
        <w:t xml:space="preserve"> — </w:t>
      </w:r>
      <w:r w:rsidRPr="00930ADF">
        <w:rPr>
          <w:rStyle w:val="StyleUnderline"/>
        </w:rPr>
        <w:t>to disrupt oil shipments.</w:t>
      </w:r>
      <w:r>
        <w:t xml:space="preserve"> Even though the U.S. maintains overwhelming military preponderance in the region, </w:t>
      </w:r>
      <w:r w:rsidRPr="00930ADF">
        <w:rPr>
          <w:rStyle w:val="StyleUnderline"/>
        </w:rPr>
        <w:t>it's an illusion to believe that</w:t>
      </w:r>
      <w:r>
        <w:t xml:space="preserve"> </w:t>
      </w:r>
      <w:r w:rsidRPr="00930ADF">
        <w:rPr>
          <w:rStyle w:val="StyleUnderline"/>
        </w:rPr>
        <w:t>restoring the uninterrupted flow of oil would be quick or easy</w:t>
      </w:r>
      <w:r>
        <w:t xml:space="preserve"> in the face of a determined Iranian campaign to interdict shipping and to damage critical energy infrastructure in the Gulf.</w:t>
      </w:r>
    </w:p>
    <w:p w:rsidR="00024C11" w:rsidRDefault="00024C11" w:rsidP="00024C11"/>
    <w:p w:rsidR="00024C11" w:rsidRDefault="00024C11" w:rsidP="00024C11">
      <w:r>
        <w:t>Tangled up in another foreign war</w:t>
      </w:r>
    </w:p>
    <w:p w:rsidR="00024C11" w:rsidRDefault="00024C11" w:rsidP="00024C11">
      <w:r>
        <w:t>President Trump has made getting out of unwinnable wars one of the hallmarks of his presidency. Trump's positions, from reducing the number of U.S. forces in Afghanistan to his great reluctance to deploy troops to Syria, show an awareness of the American public's aversion to new military adventures. Last February, he told CBS's Margaret Brennan that getting out of "endless wars" was one of his main messages and helped him defeat 17 Republicans for the nomination in 2016. And he has repeatedly expressed a desire to talk to the Iranians rather than to fight with them.</w:t>
      </w:r>
    </w:p>
    <w:p w:rsidR="00024C11" w:rsidRDefault="00024C11" w:rsidP="00024C11"/>
    <w:p w:rsidR="00024C11" w:rsidRDefault="00024C11" w:rsidP="00024C11">
      <w:r>
        <w:t>Unless it's short and decisive, a risky, uncertain and open-ended conflict with Iran won't help him much with his Democratic opponent, independents or his base. In fact, an unnamed White House official told the Washington Examiner that it would "absolutely alienate his base" if he were to involve America in new war.</w:t>
      </w:r>
    </w:p>
    <w:p w:rsidR="00024C11" w:rsidRDefault="00024C11" w:rsidP="00024C11"/>
    <w:p w:rsidR="00024C11" w:rsidRDefault="00024C11" w:rsidP="00024C11">
      <w:r>
        <w:t>America alone: Who will stand with the U.S.?</w:t>
      </w:r>
    </w:p>
    <w:p w:rsidR="00024C11" w:rsidRDefault="00024C11" w:rsidP="00024C11"/>
    <w:p w:rsidR="00024C11" w:rsidRDefault="00024C11" w:rsidP="00024C11">
      <w:r>
        <w:t>The U.S. has had military and diplomatic support for every major war it has conducted since the end of the Korean War in 1953. Even in the unpopular 2003 invasion of Iraq, the Bush administration cobbled together a small coalition of willing countries to join America in combat.</w:t>
      </w:r>
    </w:p>
    <w:p w:rsidR="00024C11" w:rsidRDefault="00024C11" w:rsidP="00024C11"/>
    <w:p w:rsidR="00024C11" w:rsidRDefault="00024C11" w:rsidP="00024C11">
      <w:r>
        <w:t>At best, should the U.S. go to war against Iran, it will be able to muster the diplomatic and perhaps military support of four countries: the United Kingdom, Saudi Arabia, the United Arab Emirates and Israel. Otherwise, the rest of the world has been completely put off by the Trump administration's unilateralism, belligerent nationalism, its decision to leave the nuclear agreement without a compelling cause and actions that are clearly aimed at provoking a military confrontation with Iran. A war with Iran without significant international support, and perceived to be America's fault, would leave the U.S. isolated and bearing full responsibility. More than likely, this kind of unilateralism would hand Russia and China — and Iran — an enormous propaganda advantage and weaken U.S. leverage in the days after.</w:t>
      </w:r>
    </w:p>
    <w:p w:rsidR="00024C11" w:rsidRDefault="00024C11" w:rsidP="00024C11"/>
    <w:p w:rsidR="00024C11" w:rsidRDefault="00024C11" w:rsidP="00024C11">
      <w:r>
        <w:t>It is the day-after problem that looms large over America's experiences with the use of military force in Afghanistan, Iraq and even Syria. When a president is deciding whether to put Americans in harm's way, it's critical to ask not just can we, but should we, what will it cost and what's the exit strategy? We hope those are under consideration. Because of all the plausible military conflicts confronting America today, we cannot think of one that's more unnecessary, counterproductive and fraught with greater uncertainty and risk than stumbling or willfully heading into war with Iran.</w:t>
      </w:r>
    </w:p>
    <w:p w:rsidR="00024C11" w:rsidRDefault="00024C11" w:rsidP="00024C11">
      <w:pPr>
        <w:pStyle w:val="Heading3"/>
      </w:pPr>
      <w:r>
        <w:t xml:space="preserve">2AC </w:t>
      </w:r>
      <w:proofErr w:type="gramStart"/>
      <w:r>
        <w:t>– !</w:t>
      </w:r>
      <w:proofErr w:type="gramEnd"/>
      <w:r>
        <w:t xml:space="preserve"> – SOI </w:t>
      </w:r>
    </w:p>
    <w:p w:rsidR="00024C11" w:rsidRDefault="00024C11" w:rsidP="00024C11">
      <w:pPr>
        <w:pStyle w:val="Heading4"/>
      </w:pPr>
      <w:r>
        <w:t xml:space="preserve">Iran strikes are necessary to send a broader signal of warning to adversaries --- the alternative is Russian and Chinese influence </w:t>
      </w:r>
    </w:p>
    <w:p w:rsidR="00024C11" w:rsidRDefault="00024C11" w:rsidP="00024C11">
      <w:r w:rsidRPr="00292384">
        <w:rPr>
          <w:b/>
          <w:bCs/>
          <w:sz w:val="24"/>
          <w:szCs w:val="24"/>
        </w:rPr>
        <w:t>Rubin 19</w:t>
      </w:r>
      <w:r>
        <w:t xml:space="preserve">, Michael Rubin, a Ph.D. and an M.A. in history from Yale University, A former Pentagon official, Dr. Rubin has lived in post-revolution Iran, Yemen, and both pre- and postwar </w:t>
      </w:r>
      <w:proofErr w:type="gramStart"/>
      <w:r>
        <w:t>Iraq,</w:t>
      </w:r>
      <w:proofErr w:type="gramEnd"/>
      <w:r>
        <w:t xml:space="preserve"> and he spent time with the Taliban before 9/11. He is the author, coauthor, and coeditor of several books exploring Iranian history, American diplomacy, Kurdish studies, and Shi’ite politics1-14-2019, "Planning for military strikes on Iran is actually the responsible thing to do," AEI, http://www.aei.org/publication/planning-for-military-strikes-on-iran-is-actually-the-responsible-thing-to-do/ /AH</w:t>
      </w:r>
    </w:p>
    <w:p w:rsidR="00024C11" w:rsidRDefault="00024C11" w:rsidP="00024C11">
      <w:r>
        <w:t xml:space="preserve">The Wall Street Journal has a bombshell report revealing that President </w:t>
      </w:r>
      <w:r w:rsidRPr="00292384">
        <w:rPr>
          <w:rStyle w:val="StyleUnderline"/>
        </w:rPr>
        <w:t>Trump’s national security team sought options from the Pentagon for striking Iran</w:t>
      </w:r>
      <w:r>
        <w:t xml:space="preserve">. Daniel </w:t>
      </w:r>
      <w:proofErr w:type="spellStart"/>
      <w:r>
        <w:t>Drezner</w:t>
      </w:r>
      <w:proofErr w:type="spellEnd"/>
      <w:r>
        <w:t>, a Tufts professor and Washington Post columnist, responded to the reports by calling national security adviser John Bolton and Secretary of State Mike Pompeo “</w:t>
      </w:r>
      <w:proofErr w:type="spellStart"/>
      <w:r>
        <w:t>batshit</w:t>
      </w:r>
      <w:proofErr w:type="spellEnd"/>
      <w:r>
        <w:t xml:space="preserve"> crazy,” his unfortunately common response to those who disagree with him.</w:t>
      </w:r>
    </w:p>
    <w:p w:rsidR="00024C11" w:rsidRDefault="00024C11" w:rsidP="00024C11"/>
    <w:p w:rsidR="00024C11" w:rsidRDefault="00024C11" w:rsidP="00024C11">
      <w:r>
        <w:t xml:space="preserve">I have long opposed military strikes on Iran, and my opinion has not changed. But </w:t>
      </w:r>
      <w:r w:rsidRPr="00292384">
        <w:rPr>
          <w:rStyle w:val="StyleUnderline"/>
        </w:rPr>
        <w:t>the entire report is much ado about nothing.</w:t>
      </w:r>
    </w:p>
    <w:p w:rsidR="00024C11" w:rsidRDefault="00024C11" w:rsidP="00024C11"/>
    <w:p w:rsidR="00024C11" w:rsidRDefault="00024C11" w:rsidP="00024C11">
      <w:r>
        <w:t xml:space="preserve">When developing ranges of options, </w:t>
      </w:r>
      <w:r w:rsidRPr="00292384">
        <w:rPr>
          <w:rStyle w:val="StyleUnderline"/>
        </w:rPr>
        <w:t>it makes sense to plan for eventualities that hopefully will never occur</w:t>
      </w:r>
      <w:r>
        <w:t xml:space="preserve">. Frankly, </w:t>
      </w:r>
      <w:r w:rsidRPr="00292384">
        <w:rPr>
          <w:rStyle w:val="StyleUnderline"/>
        </w:rPr>
        <w:t>the Pentagon should constantly plan for conflicts against</w:t>
      </w:r>
      <w:r>
        <w:t xml:space="preserve"> </w:t>
      </w:r>
      <w:r w:rsidRPr="00292384">
        <w:rPr>
          <w:rStyle w:val="StyleUnderline"/>
        </w:rPr>
        <w:t>not only Iran, but also No</w:t>
      </w:r>
      <w:r>
        <w:t xml:space="preserve">rth </w:t>
      </w:r>
      <w:r w:rsidRPr="00292384">
        <w:rPr>
          <w:rStyle w:val="StyleUnderline"/>
        </w:rPr>
        <w:t>Ko</w:t>
      </w:r>
      <w:r>
        <w:t xml:space="preserve">rea, Russia, China, </w:t>
      </w:r>
      <w:r w:rsidRPr="00292384">
        <w:rPr>
          <w:rStyle w:val="StyleUnderline"/>
        </w:rPr>
        <w:t xml:space="preserve">or any other imaginable belligerent. </w:t>
      </w:r>
      <w:r>
        <w:t>One of the biggest mistakes in the run up to the 2003 Iraq War was then-national security adviser Condoleezza Rice’s refusal to allow open planning for conflict until just a couple months before the outbreak of hostilities out of fear that the optics of preparing for war might undercut diplomacy.</w:t>
      </w:r>
    </w:p>
    <w:p w:rsidR="00024C11" w:rsidRDefault="00024C11" w:rsidP="00024C11"/>
    <w:p w:rsidR="00024C11" w:rsidRDefault="00024C11" w:rsidP="00024C11">
      <w:r>
        <w:t xml:space="preserve">In contrast, </w:t>
      </w:r>
      <w:r w:rsidRPr="00292384">
        <w:rPr>
          <w:rStyle w:val="StyleUnderline"/>
        </w:rPr>
        <w:t>open and credible preparations for war are the best enabler of effective diplomacy</w:t>
      </w:r>
      <w:r>
        <w:t>.</w:t>
      </w:r>
    </w:p>
    <w:p w:rsidR="00024C11" w:rsidRDefault="00024C11" w:rsidP="00024C11"/>
    <w:p w:rsidR="00024C11" w:rsidRDefault="00024C11" w:rsidP="00024C11">
      <w:r>
        <w:t xml:space="preserve">Of course, there is also the case of </w:t>
      </w:r>
      <w:r w:rsidRPr="00292384">
        <w:rPr>
          <w:rStyle w:val="StyleUnderline"/>
        </w:rPr>
        <w:t>the Obama administration</w:t>
      </w:r>
      <w:r>
        <w:t xml:space="preserve">. In the run-up to negotiations that culminated in the 2015 Joint Comprehensive Plan of Action, </w:t>
      </w:r>
      <w:r w:rsidRPr="00292384">
        <w:rPr>
          <w:rStyle w:val="StyleUnderline"/>
        </w:rPr>
        <w:t xml:space="preserve">the </w:t>
      </w:r>
      <w:r>
        <w:t xml:space="preserve">so-called </w:t>
      </w:r>
      <w:r w:rsidRPr="00292384">
        <w:rPr>
          <w:rStyle w:val="StyleUnderline"/>
        </w:rPr>
        <w:t>Iran nuclear deal</w:t>
      </w:r>
      <w:r>
        <w:t xml:space="preserve">, former President Barack </w:t>
      </w:r>
      <w:r w:rsidRPr="00292384">
        <w:rPr>
          <w:rStyle w:val="StyleUnderline"/>
        </w:rPr>
        <w:t xml:space="preserve">Obama </w:t>
      </w:r>
      <w:r>
        <w:t xml:space="preserve">and his top advisers </w:t>
      </w:r>
      <w:r w:rsidRPr="00292384">
        <w:rPr>
          <w:rStyle w:val="StyleUnderline"/>
        </w:rPr>
        <w:t xml:space="preserve">repeatedly said all options remained on the table </w:t>
      </w:r>
      <w:r>
        <w:t xml:space="preserve">with regard to Iran. The pundits, </w:t>
      </w:r>
      <w:r w:rsidRPr="00292384">
        <w:rPr>
          <w:rStyle w:val="StyleUnderline"/>
        </w:rPr>
        <w:t>journalists</w:t>
      </w:r>
      <w:r>
        <w:t xml:space="preserve">, and academics </w:t>
      </w:r>
      <w:proofErr w:type="gramStart"/>
      <w:r>
        <w:t>who</w:t>
      </w:r>
      <w:proofErr w:type="gramEnd"/>
      <w:r>
        <w:t xml:space="preserve"> are now raising alarm bells about Bolton (including those anonymously sourced in the Wall Street Journal) either have no idea what “all options” mean, or </w:t>
      </w:r>
      <w:r w:rsidRPr="00292384">
        <w:rPr>
          <w:rStyle w:val="StyleUnderline"/>
        </w:rPr>
        <w:t>recognized that Obama was lying</w:t>
      </w:r>
      <w:r>
        <w:t xml:space="preserve">. </w:t>
      </w:r>
      <w:r w:rsidRPr="00292384">
        <w:rPr>
          <w:rStyle w:val="StyleUnderline"/>
        </w:rPr>
        <w:t xml:space="preserve">If Obama was not serious about all options being on the table, it should have come as no surprise that his diplomatic leverage evaporated </w:t>
      </w:r>
      <w:r>
        <w:t>ahead of the JCPOA, which even prominent and progressive Democrats recognized was a flawed agreement.</w:t>
      </w:r>
    </w:p>
    <w:p w:rsidR="00024C11" w:rsidRDefault="00024C11" w:rsidP="00024C11"/>
    <w:p w:rsidR="00024C11" w:rsidRDefault="00024C11" w:rsidP="00024C11">
      <w:r>
        <w:t xml:space="preserve">Then there’s the complaint that the rocket attack on the US consulate in Basra missed. If the consulate was indeed the target (it is co-located in the Basra airport complex) and if US authorities were certain (via intercepts, for example) that Iranian authorities had ordered their proxy militias in Iraq to target the Americans, the idea that Iran should be rewarded for bad aim is bizarre. </w:t>
      </w:r>
      <w:proofErr w:type="gramStart"/>
      <w:r>
        <w:t>Policies of procrastination (tempering responses until Americans come home in body bags) is</w:t>
      </w:r>
      <w:proofErr w:type="gramEnd"/>
      <w:r>
        <w:t xml:space="preserve"> not a strategy; it is irresponsibility.</w:t>
      </w:r>
    </w:p>
    <w:p w:rsidR="00024C11" w:rsidRDefault="00024C11" w:rsidP="00024C11"/>
    <w:p w:rsidR="00024C11" w:rsidRPr="00C06ED1" w:rsidRDefault="00024C11" w:rsidP="00024C11">
      <w:r>
        <w:t xml:space="preserve">Of course, </w:t>
      </w:r>
      <w:r w:rsidRPr="00BB4903">
        <w:rPr>
          <w:rStyle w:val="StyleUnderline"/>
        </w:rPr>
        <w:t>this is not the first Wall Street Journal</w:t>
      </w:r>
      <w:r>
        <w:t xml:space="preserve"> report that took simple military concepts and </w:t>
      </w:r>
      <w:r w:rsidRPr="00BB4903">
        <w:rPr>
          <w:rStyle w:val="StyleUnderline"/>
        </w:rPr>
        <w:t>spun them in illogical</w:t>
      </w:r>
      <w:r>
        <w:t xml:space="preserve"> </w:t>
      </w:r>
      <w:r w:rsidRPr="00BB4903">
        <w:rPr>
          <w:rStyle w:val="StyleUnderline"/>
        </w:rPr>
        <w:t>ways</w:t>
      </w:r>
      <w:r>
        <w:t xml:space="preserve">. </w:t>
      </w:r>
      <w:r w:rsidRPr="00BB4903">
        <w:rPr>
          <w:rStyle w:val="StyleUnderline"/>
        </w:rPr>
        <w:t>The press and its pundits can play</w:t>
      </w:r>
      <w:r>
        <w:t xml:space="preserve"> </w:t>
      </w:r>
      <w:r w:rsidRPr="00BB4903">
        <w:rPr>
          <w:rStyle w:val="StyleUnderline"/>
        </w:rPr>
        <w:t>into</w:t>
      </w:r>
      <w:r>
        <w:t xml:space="preserve"> </w:t>
      </w:r>
      <w:r w:rsidRPr="00BB4903">
        <w:rPr>
          <w:rStyle w:val="StyleUnderline"/>
        </w:rPr>
        <w:t>the image they have crafted for Bolton</w:t>
      </w:r>
      <w:r>
        <w:t xml:space="preserve"> but, in this case, </w:t>
      </w:r>
      <w:r w:rsidRPr="00BB4903">
        <w:rPr>
          <w:rStyle w:val="StyleUnderline"/>
        </w:rPr>
        <w:t>a simple</w:t>
      </w:r>
      <w:r>
        <w:t xml:space="preserve"> </w:t>
      </w:r>
      <w:r w:rsidRPr="00BB4903">
        <w:rPr>
          <w:rStyle w:val="StyleUnderline"/>
        </w:rPr>
        <w:t>understanding that military planning does not lead to</w:t>
      </w:r>
      <w:r>
        <w:t xml:space="preserve"> or even enable </w:t>
      </w:r>
      <w:r w:rsidRPr="00BB4903">
        <w:rPr>
          <w:rStyle w:val="StyleUnderline"/>
        </w:rPr>
        <w:t>pulling the trigger might be warranted</w:t>
      </w:r>
      <w:r>
        <w:t xml:space="preserve">. Of course, </w:t>
      </w:r>
      <w:r w:rsidRPr="00BB4903">
        <w:rPr>
          <w:rStyle w:val="StyleUnderline"/>
        </w:rPr>
        <w:t>there is a silver lining: If authorities in Tehran read the report</w:t>
      </w:r>
      <w:r>
        <w:t xml:space="preserve">, </w:t>
      </w:r>
      <w:r w:rsidRPr="00BB4903">
        <w:rPr>
          <w:rStyle w:val="StyleUnderline"/>
        </w:rPr>
        <w:t>they</w:t>
      </w:r>
      <w:r>
        <w:t xml:space="preserve"> may </w:t>
      </w:r>
      <w:r w:rsidRPr="00BB4903">
        <w:rPr>
          <w:rStyle w:val="StyleUnderline"/>
        </w:rPr>
        <w:t>recognize that they face a very</w:t>
      </w:r>
      <w:r>
        <w:t xml:space="preserve"> </w:t>
      </w:r>
      <w:r w:rsidRPr="00BB4903">
        <w:rPr>
          <w:rStyle w:val="StyleUnderline"/>
        </w:rPr>
        <w:t>different</w:t>
      </w:r>
      <w:r>
        <w:t xml:space="preserve"> set </w:t>
      </w:r>
      <w:r w:rsidRPr="00BB4903">
        <w:rPr>
          <w:rStyle w:val="StyleUnderline"/>
        </w:rPr>
        <w:t>of</w:t>
      </w:r>
      <w:r>
        <w:t xml:space="preserve"> Washington </w:t>
      </w:r>
      <w:r w:rsidRPr="00BB4903">
        <w:rPr>
          <w:rStyle w:val="StyleUnderline"/>
        </w:rPr>
        <w:t>decision-makers than</w:t>
      </w:r>
      <w:r>
        <w:t xml:space="preserve"> </w:t>
      </w:r>
      <w:r w:rsidRPr="00BB4903">
        <w:rPr>
          <w:rStyle w:val="StyleUnderline"/>
        </w:rPr>
        <w:t>they</w:t>
      </w:r>
      <w:r>
        <w:t xml:space="preserve"> </w:t>
      </w:r>
      <w:r w:rsidRPr="00BB4903">
        <w:rPr>
          <w:rStyle w:val="StyleUnderline"/>
        </w:rPr>
        <w:t>have over the previous administrations</w:t>
      </w:r>
      <w:r>
        <w:t xml:space="preserve">. </w:t>
      </w:r>
      <w:r w:rsidRPr="00BB4903">
        <w:rPr>
          <w:rStyle w:val="StyleUnderline"/>
        </w:rPr>
        <w:t>It would be a</w:t>
      </w:r>
      <w:r>
        <w:t xml:space="preserve"> very </w:t>
      </w:r>
      <w:r w:rsidRPr="00BB4903">
        <w:rPr>
          <w:rStyle w:val="StyleUnderline"/>
        </w:rPr>
        <w:t>good</w:t>
      </w:r>
      <w:r>
        <w:t xml:space="preserve"> </w:t>
      </w:r>
      <w:r w:rsidRPr="00BB4903">
        <w:rPr>
          <w:rStyle w:val="StyleUnderline"/>
        </w:rPr>
        <w:t>thing for Iranian authorities to recognize that they may face accountability</w:t>
      </w:r>
      <w:r>
        <w:t xml:space="preserve"> for any decisions they make that lead to the deaths of Americans.</w:t>
      </w:r>
    </w:p>
    <w:p w:rsidR="00024C11" w:rsidRDefault="00024C11" w:rsidP="00024C11">
      <w:pPr>
        <w:pStyle w:val="Heading3"/>
      </w:pPr>
      <w:r>
        <w:t>2NC – AT: Sanctions Solve</w:t>
      </w:r>
    </w:p>
    <w:p w:rsidR="00024C11" w:rsidRDefault="00024C11" w:rsidP="00024C11">
      <w:pPr>
        <w:pStyle w:val="Heading4"/>
      </w:pPr>
      <w:r>
        <w:t>Iran won’t crack under sanctions – they think they can survive and will only come to the negotiating table when they have leverage</w:t>
      </w:r>
    </w:p>
    <w:p w:rsidR="00024C11" w:rsidRPr="006E0E91" w:rsidRDefault="00024C11" w:rsidP="00024C11">
      <w:pPr>
        <w:rPr>
          <w:rStyle w:val="Style13ptBold"/>
        </w:rPr>
      </w:pPr>
      <w:proofErr w:type="spellStart"/>
      <w:r>
        <w:rPr>
          <w:rStyle w:val="Style13ptBold"/>
        </w:rPr>
        <w:t>Vaez</w:t>
      </w:r>
      <w:proofErr w:type="spellEnd"/>
      <w:r>
        <w:rPr>
          <w:rStyle w:val="Style13ptBold"/>
        </w:rPr>
        <w:t xml:space="preserve"> </w:t>
      </w:r>
      <w:r w:rsidRPr="006E0E91">
        <w:t>5/12/</w:t>
      </w:r>
      <w:r>
        <w:rPr>
          <w:rStyle w:val="Style13ptBold"/>
        </w:rPr>
        <w:t xml:space="preserve">19 </w:t>
      </w:r>
      <w:r w:rsidRPr="006E0E91">
        <w:t>– [</w:t>
      </w:r>
      <w:r>
        <w:t xml:space="preserve">Ali </w:t>
      </w:r>
      <w:proofErr w:type="spellStart"/>
      <w:r>
        <w:t>Vaez</w:t>
      </w:r>
      <w:proofErr w:type="spellEnd"/>
      <w:r>
        <w:t xml:space="preserve"> - director of the Iran project at the International Crisis Group, May 12</w:t>
      </w:r>
      <w:r w:rsidRPr="00050363">
        <w:rPr>
          <w:vertAlign w:val="superscript"/>
        </w:rPr>
        <w:t>th</w:t>
      </w:r>
      <w:r>
        <w:t xml:space="preserve"> 2019, “Trump’s ‘Maximum Pressure’ Won’t Make Iran Yield”, </w:t>
      </w:r>
      <w:hyperlink r:id="rId11" w:history="1">
        <w:r w:rsidRPr="00E651B5">
          <w:rPr>
            <w:rStyle w:val="Hyperlink"/>
          </w:rPr>
          <w:t>https://www.theatlantic.com/ideas/archive/2019/05/why-trumps-sanctions-iran-arent-working/589288/</w:t>
        </w:r>
      </w:hyperlink>
      <w:r>
        <w:t xml:space="preserve">, </w:t>
      </w:r>
      <w:proofErr w:type="spellStart"/>
      <w:r>
        <w:t>eph</w:t>
      </w:r>
      <w:proofErr w:type="spellEnd"/>
      <w:r w:rsidRPr="006E0E91">
        <w:t>]</w:t>
      </w:r>
    </w:p>
    <w:p w:rsidR="00024C11" w:rsidRDefault="00024C11" w:rsidP="00024C11">
      <w:r>
        <w:t xml:space="preserve">A magnificent fresco adorns the main pavilion of the royal palace in the Iranian city of Isfahan, depicting the 16th-century Battle of </w:t>
      </w:r>
      <w:proofErr w:type="spellStart"/>
      <w:r>
        <w:t>Chaldiran</w:t>
      </w:r>
      <w:proofErr w:type="spellEnd"/>
      <w:r>
        <w:t>, fought between the Turkish-Ottoman and Persian-</w:t>
      </w:r>
      <w:proofErr w:type="spellStart"/>
      <w:r>
        <w:t>Safavid</w:t>
      </w:r>
      <w:proofErr w:type="spellEnd"/>
      <w:r>
        <w:t xml:space="preserve"> empires. The fresco appears to show the Persian army victorious, having crushed its Turkish adversary. The truth is that </w:t>
      </w:r>
      <w:proofErr w:type="spellStart"/>
      <w:r>
        <w:t>Chaldiran</w:t>
      </w:r>
      <w:proofErr w:type="spellEnd"/>
      <w:r>
        <w:t xml:space="preserve"> marked a decisive victory for the Ottomans, who went on to annex eastern Anatolia and northern Iraq. But what the self-serving historical distortion suggests is not shame of defeat but pride in the heroic valor with which the Iranians resisted a foe that outnumbered them and, unlike them, possessed heavy artillery. Donald Trump’s administration, which has made bringing Iranians to their knees the cornerstone of its Mideast policy half a millennium later, should draw a lesson from the battle and the way the Persians digested defeat.</w:t>
      </w:r>
    </w:p>
    <w:p w:rsidR="00024C11" w:rsidRDefault="00024C11" w:rsidP="00024C11">
      <w:r>
        <w:t xml:space="preserve">It </w:t>
      </w:r>
      <w:r w:rsidRPr="00430A14">
        <w:rPr>
          <w:rStyle w:val="StyleUnderline"/>
        </w:rPr>
        <w:t>has been one year since</w:t>
      </w:r>
      <w:r w:rsidRPr="00A42FB1">
        <w:t xml:space="preserve"> President </w:t>
      </w:r>
      <w:r w:rsidRPr="00430A14">
        <w:rPr>
          <w:rStyle w:val="StyleUnderline"/>
        </w:rPr>
        <w:t>Trump reneged</w:t>
      </w:r>
      <w:r>
        <w:t xml:space="preserve"> </w:t>
      </w:r>
      <w:r w:rsidRPr="00430A14">
        <w:rPr>
          <w:rStyle w:val="StyleUnderline"/>
        </w:rPr>
        <w:t>on</w:t>
      </w:r>
      <w:r>
        <w:t xml:space="preserve"> the 2015 </w:t>
      </w:r>
      <w:r w:rsidRPr="00430A14">
        <w:rPr>
          <w:rStyle w:val="StyleUnderline"/>
        </w:rPr>
        <w:t>nuclear deal</w:t>
      </w:r>
      <w:r>
        <w:t xml:space="preserve"> that rolled back Iran’s nuclear activities and placed them under the most rigorous international inspection regime ever implemented anywhere. </w:t>
      </w:r>
      <w:proofErr w:type="gramStart"/>
      <w:r w:rsidRPr="00430A14">
        <w:rPr>
          <w:rStyle w:val="StyleUnderline"/>
        </w:rPr>
        <w:t>Then came one of the most draconian sanctions regimes ever imposed by Washington</w:t>
      </w:r>
      <w:r>
        <w:t xml:space="preserve"> on any adversary.</w:t>
      </w:r>
      <w:proofErr w:type="gramEnd"/>
      <w:r>
        <w:t xml:space="preserve"> So far, </w:t>
      </w:r>
      <w:r w:rsidRPr="00430A14">
        <w:rPr>
          <w:rStyle w:val="StyleUnderline"/>
        </w:rPr>
        <w:t>the U.S. Treasury has blacklisted nearly 1,000 Iranian entities and individuals, targeting nearly all sectors of Iran’s economy</w:t>
      </w:r>
      <w:r>
        <w:t>.</w:t>
      </w:r>
    </w:p>
    <w:p w:rsidR="00024C11" w:rsidRDefault="00024C11" w:rsidP="00024C11">
      <w:r>
        <w:t xml:space="preserve">There can be </w:t>
      </w:r>
      <w:r w:rsidRPr="00430A14">
        <w:rPr>
          <w:rStyle w:val="StyleUnderline"/>
        </w:rPr>
        <w:t>little doubt that the administration’s “maximum pressure” policy is inflicting considerable economic harm on Iran. Economic growth that followed the lifting of sanctions in 2016 has given way to an inflationary recession</w:t>
      </w:r>
      <w:r>
        <w:t xml:space="preserve">. The Iranian currency has lost two-thirds of its </w:t>
      </w:r>
      <w:proofErr w:type="gramStart"/>
      <w:r>
        <w:t>value,</w:t>
      </w:r>
      <w:proofErr w:type="gramEnd"/>
      <w:r>
        <w:t xml:space="preserve"> as </w:t>
      </w:r>
      <w:r w:rsidRPr="00A145D0">
        <w:rPr>
          <w:rStyle w:val="StyleUnderline"/>
        </w:rPr>
        <w:t>oil exports have dropped</w:t>
      </w:r>
      <w:r>
        <w:t xml:space="preserve"> by more than half and will likely fall further still. Although food and medicine are exempt from sanctions, lack of access to the global financial system is giving rise to a humanitarian crisis. </w:t>
      </w:r>
      <w:r w:rsidRPr="00A145D0">
        <w:t>Some families have not been able to eat meat for months and are suffering from shortages of specialized medicine.</w:t>
      </w:r>
    </w:p>
    <w:p w:rsidR="00024C11" w:rsidRDefault="00024C11" w:rsidP="00024C11">
      <w:r>
        <w:t xml:space="preserve">To date, however, </w:t>
      </w:r>
      <w:r w:rsidRPr="00A145D0">
        <w:rPr>
          <w:rStyle w:val="StyleUnderline"/>
        </w:rPr>
        <w:t>there is no sign that either Iran’s regional policies are shifting or its leaders are willing to come back to the negotiating table</w:t>
      </w:r>
      <w:r>
        <w:t xml:space="preserve"> and submit to the Trump administration’s demands. </w:t>
      </w:r>
      <w:r w:rsidRPr="00A145D0">
        <w:rPr>
          <w:rStyle w:val="StyleUnderline"/>
        </w:rPr>
        <w:t>Nor is there any hint that economic hardship has triggered popular unrest of a magnitude that would threaten the regime’s survival.</w:t>
      </w:r>
      <w:r>
        <w:t xml:space="preserve"> In the absence of any visible shift in Tehran’s political calculus, Washington is presenting the sanctions’ impact by no metric other than their quantity and severity.</w:t>
      </w:r>
    </w:p>
    <w:p w:rsidR="00024C11" w:rsidRDefault="00024C11" w:rsidP="00024C11">
      <w:r>
        <w:t xml:space="preserve">There appears to be a belief among U.S. policy makers, almost congealed into </w:t>
      </w:r>
      <w:proofErr w:type="gramStart"/>
      <w:r>
        <w:t>doctrine, that</w:t>
      </w:r>
      <w:proofErr w:type="gramEnd"/>
      <w:r>
        <w:t xml:space="preserve"> Iran will cave to nothing less than massive pressure, a point it clearly has not reached. With U.S. elections at the end of next year, the administration is therefore responding to Iran’s refusal to concede defeat by doubling down, and it’s going about it in a hurry. It has resorted to the unprecedented steps of designating a state entity, Iran’s Islamic Revolutionary Guard Corps, a “foreign terrorist organization,” and of trying to push Iran’s oil exports to zero almost overnight.</w:t>
      </w:r>
    </w:p>
    <w:p w:rsidR="00024C11" w:rsidRDefault="00024C11" w:rsidP="00024C11">
      <w:r>
        <w:t>This policy is unlikely to succeed for three main reasons.</w:t>
      </w:r>
    </w:p>
    <w:p w:rsidR="00024C11" w:rsidRDefault="00024C11" w:rsidP="00024C11">
      <w:r>
        <w:t>First and most important</w:t>
      </w:r>
      <w:r w:rsidRPr="00A145D0">
        <w:rPr>
          <w:rStyle w:val="StyleUnderline"/>
        </w:rPr>
        <w:t>: The one thing Tehran would find more intolerable than the crushing impact of sanctions is raising the white flag</w:t>
      </w:r>
      <w:r>
        <w:t xml:space="preserve"> because of them. Convinced that Trump’s national-security team is bent on toppling the Islamic Republic, </w:t>
      </w:r>
      <w:r w:rsidRPr="00A145D0">
        <w:rPr>
          <w:rStyle w:val="StyleUnderline"/>
        </w:rPr>
        <w:t>the Iranian leadership views economic sanctions as just one in a range of measures designed to destabilize it. Its counterstrategy can be summed up in two words: Resist and survive. The mere act of survival would constitute victory</w:t>
      </w:r>
      <w:r>
        <w:t>, however pyrrhic.</w:t>
      </w:r>
    </w:p>
    <w:p w:rsidR="00024C11" w:rsidRDefault="00024C11" w:rsidP="00024C11">
      <w:r>
        <w:t xml:space="preserve">Tehran believes it has history on its side. Neither besiegement nor prolonged economic suffering is new to Iran’s rulers or its people. </w:t>
      </w:r>
      <w:r w:rsidRPr="00A145D0">
        <w:rPr>
          <w:rStyle w:val="StyleUnderline"/>
        </w:rPr>
        <w:t>They have previously witnessed nearly half of the country’s oil revenue evaporate during the Iran-Iraq War in the 1980s, again during the Asian financial crisis in 1997, and a third time as a result of the European oil embargo and U.S. sanctions in 2012. They know how to get around sanctions and keep state and society afloat</w:t>
      </w:r>
      <w:r>
        <w:t>.</w:t>
      </w:r>
    </w:p>
    <w:p w:rsidR="00024C11" w:rsidRDefault="00024C11" w:rsidP="00024C11">
      <w:r>
        <w:t xml:space="preserve">Second, Tehran feels compelled to prove to U.S. policy makers the bankruptcy of their belief that severe pressure can force Tehran to yield. Iran may have sued for compromise when it faced potential existential threats in the past, but strategic gain outweighed the cost each time. In 1988, Ayatollah </w:t>
      </w:r>
      <w:proofErr w:type="spellStart"/>
      <w:r>
        <w:t>Ruhollah</w:t>
      </w:r>
      <w:proofErr w:type="spellEnd"/>
      <w:r>
        <w:t xml:space="preserve"> Khomeini reluctantly declared that he would “drink from the poison chalice,” agreeing to a cease-fire with Iraq. But when the guns fell silent, after having suffered hundreds of thousands of casualties, Iran had managed to consolidate the young republic’s rule without losing an inch of territory. A similar logic applied in 2003, when after the U.S. invasion of Iraq and, separately, the exposure of Iran’s secret nuclear activities, Tehran pushed the pause button on the nuclear program, lest it become the next target for regime change, and proposed a grand bargain to Washington. Nothing came of what was essentially an invitation to dialogue, in part because the Bush administration’s Iraq adventure proved a strategic disaster.</w:t>
      </w:r>
    </w:p>
    <w:p w:rsidR="00024C11" w:rsidRDefault="00024C11" w:rsidP="00024C11">
      <w:r>
        <w:t xml:space="preserve">And third, if past is prologue, </w:t>
      </w:r>
      <w:r w:rsidRPr="00A145D0">
        <w:rPr>
          <w:rStyle w:val="StyleUnderline"/>
        </w:rPr>
        <w:t>Iran will not negotiate with Washington unless it knows it has a relatively strong hand.</w:t>
      </w:r>
      <w:r>
        <w:t xml:space="preserve"> As Supreme Leader Ali Khamenei put it, </w:t>
      </w:r>
      <w:r w:rsidRPr="00A145D0">
        <w:rPr>
          <w:rStyle w:val="StyleUnderline"/>
        </w:rPr>
        <w:t>when Iran entered into serious</w:t>
      </w:r>
      <w:r>
        <w:t xml:space="preserve"> (but then still secret) </w:t>
      </w:r>
      <w:r w:rsidRPr="00A145D0">
        <w:rPr>
          <w:rStyle w:val="StyleUnderline"/>
        </w:rPr>
        <w:t>negotiations with the United States in 2012, it had accumulated significant leverage, in the form of thousands of nuclear centrifuges</w:t>
      </w:r>
      <w:r>
        <w:t>, tons of low-enriched uranium, bunkered uranium-enrichment facilities, and a nearly completed heavy-water reactor.</w:t>
      </w:r>
    </w:p>
    <w:p w:rsidR="00024C11" w:rsidRDefault="00024C11" w:rsidP="00024C11">
      <w:r>
        <w:t xml:space="preserve">President Barack Obama took two additional steps that persuaded Iran to talk and ultimately reach a deal: He took regime change off the table and openly declared that Iran, in principle, would be allowed to enrich uranium on its own soil. So if coercive diplomacy was a factor in bringing Iran to the table, it was not the only, and perhaps not </w:t>
      </w:r>
      <w:proofErr w:type="gramStart"/>
      <w:r>
        <w:t>even</w:t>
      </w:r>
      <w:proofErr w:type="gramEnd"/>
      <w:r>
        <w:t xml:space="preserve"> the principal, one. Iran had built up leverage that it could trade against the lifting of sanctions, and it was offered a realistic way forward. Today the Iranian leadership sees nothing of the sort. That is why it rolled back some of its commitments this week and issued an ultimatum to the deal’s remaining parties that either they step up to salvage the deal or it would step aside from its commitments.</w:t>
      </w:r>
    </w:p>
    <w:p w:rsidR="00024C11" w:rsidRDefault="00024C11" w:rsidP="00024C11">
      <w:r>
        <w:t xml:space="preserve">These factors suggest that whatever the benefits, </w:t>
      </w:r>
      <w:r w:rsidRPr="006E0E91">
        <w:rPr>
          <w:rStyle w:val="StyleUnderline"/>
        </w:rPr>
        <w:t>great risks are built into Trump’s maximum-pressure campaign. For one thing, it increases the threat of a nuclear escalation</w:t>
      </w:r>
      <w:r>
        <w:t xml:space="preserve">: </w:t>
      </w:r>
      <w:r w:rsidRPr="006E0E91">
        <w:t>If Iran reneges on its obligations under the nuclear deal, the United States and Israel will respond by targeting Iran’s resurgent nuclear program, and Iran might direct its allies in the region to target Western assets and personnel.</w:t>
      </w:r>
    </w:p>
    <w:p w:rsidR="00024C11" w:rsidRDefault="00024C11" w:rsidP="00024C11">
      <w:r>
        <w:t xml:space="preserve">But even without such a nightmare scenario, the Trump administration’s approach is self-defeating in the long term. The </w:t>
      </w:r>
      <w:r w:rsidRPr="006E0E91">
        <w:rPr>
          <w:rStyle w:val="StyleUnderline"/>
        </w:rPr>
        <w:t>sanctions will reduce Iran’s pro-Western middle class to tatters</w:t>
      </w:r>
      <w:r>
        <w:t xml:space="preserve"> at a time when the country stands in front of a major transition to a post-1979 leadership. </w:t>
      </w:r>
      <w:r w:rsidRPr="006E0E91">
        <w:rPr>
          <w:rStyle w:val="StyleUnderline"/>
        </w:rPr>
        <w:t>Regime hard-liners, meanwhile, stand to benefit financially from sanctions through their control of the black market</w:t>
      </w:r>
      <w:r>
        <w:t xml:space="preserve"> and politically through their control of a repressive apparatus to put down dissent. The net effect is a country with its economy in ruins but its regime intact—a political victory snatched from the jaws of economic defeat.</w:t>
      </w:r>
    </w:p>
    <w:p w:rsidR="00024C11" w:rsidRDefault="00024C11" w:rsidP="00024C11">
      <w:r>
        <w:t xml:space="preserve">Sanctions, the U.S. travel ban, and a lack of sensitivity to Iranians’ sense of dignity </w:t>
      </w:r>
      <w:r w:rsidRPr="006E0E91">
        <w:rPr>
          <w:rStyle w:val="StyleUnderline"/>
        </w:rPr>
        <w:t>could combine to harden the perception that U.S. policy is indiscriminate and implacable. This is a formula for perpetuating enmity between the two countries for another generation.</w:t>
      </w:r>
    </w:p>
    <w:p w:rsidR="00024C11" w:rsidRDefault="00024C11" w:rsidP="00024C11">
      <w:r>
        <w:t>Trump and his closest advisers may discover that history will not bend to their will. Rather than trying to achieve the unattainable goal of Iran’s surrender, they should act to prevent another costly U.S. war of choice. This would require stepping back from maximalist demands, and using sanctions as a scalpel, not a chainsaw. In practice, that would mean lifting sanctions gradually and conditionally. The question is whether Trump can find his way out of the escalating confrontation, toward win-win negotiations.</w:t>
      </w:r>
    </w:p>
    <w:p w:rsidR="00024C11" w:rsidRDefault="00024C11" w:rsidP="00024C11">
      <w:pPr>
        <w:pStyle w:val="Heading4"/>
      </w:pPr>
      <w:r>
        <w:t>Sanctions fail in the long run – black market shipments and perception of US sanctions being weak</w:t>
      </w:r>
    </w:p>
    <w:p w:rsidR="00024C11" w:rsidRPr="00383D8C" w:rsidRDefault="00024C11" w:rsidP="00024C11">
      <w:pPr>
        <w:rPr>
          <w:rStyle w:val="Style13ptBold"/>
        </w:rPr>
      </w:pPr>
      <w:proofErr w:type="gramStart"/>
      <w:r>
        <w:rPr>
          <w:rStyle w:val="Style13ptBold"/>
        </w:rPr>
        <w:t xml:space="preserve">Rosenberg </w:t>
      </w:r>
      <w:r w:rsidRPr="00383D8C">
        <w:t>4/26/</w:t>
      </w:r>
      <w:r>
        <w:rPr>
          <w:rStyle w:val="Style13ptBold"/>
        </w:rPr>
        <w:t>19</w:t>
      </w:r>
      <w:r w:rsidRPr="00383D8C">
        <w:t xml:space="preserve"> – [</w:t>
      </w:r>
      <w:r>
        <w:t>Elizabeth Rosenberg - senior fellow and director of the Energy, Economics, and Security Program at the Center for a New American Security.</w:t>
      </w:r>
      <w:proofErr w:type="gramEnd"/>
      <w:r>
        <w:t xml:space="preserve"> Served as a senior advisor at the U.S. Department of the Treasury, April 26</w:t>
      </w:r>
      <w:r w:rsidRPr="00383D8C">
        <w:rPr>
          <w:vertAlign w:val="superscript"/>
        </w:rPr>
        <w:t>th</w:t>
      </w:r>
      <w:r>
        <w:t xml:space="preserve"> 2019, “Maximum Pressure on Iran Won’t Work”, </w:t>
      </w:r>
      <w:hyperlink r:id="rId12" w:history="1">
        <w:r w:rsidRPr="00E651B5">
          <w:rPr>
            <w:rStyle w:val="Hyperlink"/>
          </w:rPr>
          <w:t>https://foreignpolicy.com/2019/04/26/maximum-pressure-on-iran-wont-work/</w:t>
        </w:r>
      </w:hyperlink>
      <w:r>
        <w:t xml:space="preserve">, </w:t>
      </w:r>
      <w:proofErr w:type="spellStart"/>
      <w:r>
        <w:t>eph</w:t>
      </w:r>
      <w:proofErr w:type="spellEnd"/>
      <w:r w:rsidRPr="00383D8C">
        <w:t>]</w:t>
      </w:r>
    </w:p>
    <w:p w:rsidR="00024C11" w:rsidRDefault="00024C11" w:rsidP="00024C11">
      <w:r>
        <w:t xml:space="preserve">This week, U.S. Secretary of State Mike Pompeo moved to end sanctions waivers on Iranian oil—a major step to increase financial pressure on Tehran. The </w:t>
      </w:r>
      <w:r w:rsidRPr="00050363">
        <w:rPr>
          <w:rStyle w:val="StyleUnderline"/>
        </w:rPr>
        <w:t>new policy, once it goes into force on May 2, aims to force China, India, Japan, South Korea, and Turkey to stop buying crude from Iran, depriving the country of its primary source of cash</w:t>
      </w:r>
      <w:r>
        <w:t>.</w:t>
      </w:r>
    </w:p>
    <w:p w:rsidR="00024C11" w:rsidRDefault="00024C11" w:rsidP="00024C11">
      <w:r>
        <w:t>In the near term, the pressure tactic will mostly work, successfully siphoning off a significant share of Iran’s oil exports. The big buyers in the handful of countries still doing oil business with Iran will plead for leniency, or kick and scream, and then grudgingly wind down. They are unlikely to get to zero, for lack of affordable and available alternatives, possible permission from the United States to slow-walk their retreat, and good old-fashioned recalcitrance. But they will likely steer away from committing reputational and financial suicide by flagrantly breaching U.S. sanctions.</w:t>
      </w:r>
    </w:p>
    <w:p w:rsidR="00024C11" w:rsidRDefault="00024C11" w:rsidP="00024C11">
      <w:r>
        <w:t xml:space="preserve">President Donald Trump will surely shout victory. He is right that the United States can, for now, </w:t>
      </w:r>
      <w:proofErr w:type="spellStart"/>
      <w:r>
        <w:t>weaponize</w:t>
      </w:r>
      <w:proofErr w:type="spellEnd"/>
      <w:r>
        <w:t xml:space="preserve"> the global financial system. Washington can use sanctions to bring businesses around the world to their knees, making them the unwilling executors of U.S. national security policy.</w:t>
      </w:r>
    </w:p>
    <w:p w:rsidR="00024C11" w:rsidRDefault="00024C11" w:rsidP="00024C11">
      <w:r w:rsidRPr="00050363">
        <w:rPr>
          <w:rStyle w:val="StyleUnderline"/>
        </w:rPr>
        <w:t>Tehran is seething and threatening retaliation.</w:t>
      </w:r>
      <w:r>
        <w:t xml:space="preserve"> It is probably closer to leaving the 2015 nuclear deal than it has ever been. </w:t>
      </w:r>
      <w:r w:rsidRPr="00050363">
        <w:rPr>
          <w:rStyle w:val="StyleUnderline"/>
        </w:rPr>
        <w:t>European countries and other supporters of the agreement are irate</w:t>
      </w:r>
      <w:r>
        <w:t xml:space="preserve">. </w:t>
      </w:r>
      <w:r w:rsidRPr="00050363">
        <w:rPr>
          <w:rStyle w:val="StyleUnderline"/>
        </w:rPr>
        <w:t>Their</w:t>
      </w:r>
      <w:r>
        <w:t xml:space="preserve"> limited </w:t>
      </w:r>
      <w:r w:rsidRPr="00050363">
        <w:rPr>
          <w:rStyle w:val="StyleUnderline"/>
        </w:rPr>
        <w:t>willingness to cooperate with the United States on security issues is shrinking</w:t>
      </w:r>
      <w:r>
        <w:t>.</w:t>
      </w:r>
    </w:p>
    <w:p w:rsidR="00024C11" w:rsidRDefault="00024C11" w:rsidP="00024C11">
      <w:r>
        <w:t>These are all desired outcomes for the Trump administration, regardless of the collateral damage to the working poor around the globe, who will bear the brunt of spiking energy prices.</w:t>
      </w:r>
    </w:p>
    <w:p w:rsidR="00024C11" w:rsidRDefault="00024C11" w:rsidP="00024C11">
      <w:r>
        <w:t>Ultimately, by tightening the economic vice, the Trump administration aims to isolate Iran and create enough pressure to instigate regime change. The White House wants to exact commitments from Iran to end its support for terrorism, missile proliferation, and human rights abuses—along with other destabilizing regional activities—and curtail the country’s nuclear ambitions. The administration also wants Iran to embrace transparency, liberal politics, and peace.</w:t>
      </w:r>
    </w:p>
    <w:p w:rsidR="00024C11" w:rsidRDefault="00024C11" w:rsidP="00024C11">
      <w:r>
        <w:t>To be sure, many people both in and outside Iran want to see new leadership in Tehran that is more committed to rule of law, a free and protected civil society, and global engagement. However, there is little to indicate that the Trump administration’s brand of maximum economic pressure will deliver this result.</w:t>
      </w:r>
    </w:p>
    <w:p w:rsidR="00024C11" w:rsidRDefault="00024C11" w:rsidP="00024C11">
      <w:r>
        <w:t xml:space="preserve">What the White House strategy is set to deliver is a meaningful, if </w:t>
      </w:r>
      <w:proofErr w:type="gramStart"/>
      <w:r>
        <w:t>temporary,</w:t>
      </w:r>
      <w:proofErr w:type="gramEnd"/>
      <w:r>
        <w:t xml:space="preserve"> dip in Iran’s oil exports. This hollow triumph will come at an exceedingly high cost.</w:t>
      </w:r>
    </w:p>
    <w:p w:rsidR="00024C11" w:rsidRDefault="00024C11" w:rsidP="00024C11">
      <w:r>
        <w:t xml:space="preserve">To begin with, Iranian oil exports should only take a serious slide when most of the big players exit Iranian oil deals next month. But </w:t>
      </w:r>
      <w:r w:rsidRPr="00050363">
        <w:rPr>
          <w:rStyle w:val="StyleUnderline"/>
        </w:rPr>
        <w:t>exports will inevitably creep back up and continue to flow. Smaller-scale traders will ferry cargoes to smaller-scale refineries</w:t>
      </w:r>
      <w:r>
        <w:t xml:space="preserve">. </w:t>
      </w:r>
      <w:r w:rsidRPr="00050363">
        <w:rPr>
          <w:rStyle w:val="StyleUnderline"/>
        </w:rPr>
        <w:t>Smaller-scale banks or trading companies, with extremely limited exposure to the United States and U.S. sanctions enforcement, will process the oil transactions</w:t>
      </w:r>
      <w:r>
        <w:t>. R</w:t>
      </w:r>
      <w:r w:rsidRPr="00383D8C">
        <w:rPr>
          <w:rStyle w:val="StyleUnderline"/>
        </w:rPr>
        <w:t>egulators in countries angered by the U.S. policy may look the other way</w:t>
      </w:r>
      <w:r>
        <w:t xml:space="preserve"> as this barter and smuggling activity occurs. Chinese, Indian, and Turkish entities are the most likely candidates for this new kind of commerce.</w:t>
      </w:r>
    </w:p>
    <w:p w:rsidR="00024C11" w:rsidRDefault="00024C11" w:rsidP="00024C11">
      <w:r>
        <w:t xml:space="preserve">The United States cannot possibly hit every Iran sanctions violator, no matter how much it wants the pressure policy to work. Washington cannot rely on the same international intelligence sharing and enforcement assistance as it made use of during the 2012-2015 </w:t>
      </w:r>
      <w:proofErr w:type="gramStart"/>
      <w:r>
        <w:t>period</w:t>
      </w:r>
      <w:proofErr w:type="gramEnd"/>
      <w:r>
        <w:t xml:space="preserve"> of intensive Iran sanctions. </w:t>
      </w:r>
      <w:r w:rsidRPr="00383D8C">
        <w:rPr>
          <w:rStyle w:val="StyleUnderline"/>
        </w:rPr>
        <w:t>As some Iranian oil continues to make its way to market, observers may conclude that U.S. sanctions are not so tough after all, which could supercharge the incentive to</w:t>
      </w:r>
      <w:r>
        <w:t xml:space="preserve"> push the envelope or </w:t>
      </w:r>
      <w:r w:rsidRPr="00383D8C">
        <w:rPr>
          <w:rStyle w:val="StyleUnderline"/>
        </w:rPr>
        <w:t>breach them</w:t>
      </w:r>
      <w:r>
        <w:t>. This will make Trump’s Iran policy less effective.</w:t>
      </w:r>
    </w:p>
    <w:p w:rsidR="00024C11" w:rsidRDefault="00024C11" w:rsidP="00024C11">
      <w:r w:rsidRPr="00383D8C">
        <w:rPr>
          <w:rStyle w:val="StyleUnderline"/>
        </w:rPr>
        <w:t>Many expect that Iran will suffer through the intensive sanctions regime instead of capitulating</w:t>
      </w:r>
      <w:r>
        <w:t xml:space="preserve">. </w:t>
      </w:r>
      <w:r w:rsidRPr="00383D8C">
        <w:rPr>
          <w:rStyle w:val="StyleUnderline"/>
        </w:rPr>
        <w:t>Irregular warfare is cheap, and Iran has always put funding for terrorist proxies ahead of a broad social safety net and domestic investment.</w:t>
      </w:r>
      <w:r>
        <w:t xml:space="preserve"> Iran’s revolutionary generals will continue to threaten Israel and others in the Middle East.</w:t>
      </w:r>
    </w:p>
    <w:p w:rsidR="00024C11" w:rsidRDefault="00024C11" w:rsidP="00024C11">
      <w:r>
        <w:t xml:space="preserve">Another enormous problem with </w:t>
      </w:r>
      <w:r w:rsidRPr="00E316F5">
        <w:rPr>
          <w:rStyle w:val="StyleUnderline"/>
        </w:rPr>
        <w:t>Trump’s strategy</w:t>
      </w:r>
      <w:r>
        <w:t xml:space="preserve"> is </w:t>
      </w:r>
      <w:r w:rsidRPr="00E316F5">
        <w:t xml:space="preserve">that it </w:t>
      </w:r>
      <w:r w:rsidRPr="00383D8C">
        <w:rPr>
          <w:rStyle w:val="StyleUnderline"/>
        </w:rPr>
        <w:t>could send a message to the world that all U.S. sanction</w:t>
      </w:r>
      <w:r w:rsidRPr="00720DC9">
        <w:rPr>
          <w:rStyle w:val="StyleUnderline"/>
        </w:rPr>
        <w:t>s</w:t>
      </w:r>
      <w:r>
        <w:t xml:space="preserve">, not just those on Iran, </w:t>
      </w:r>
      <w:r w:rsidRPr="00383D8C">
        <w:rPr>
          <w:rStyle w:val="StyleUnderline"/>
        </w:rPr>
        <w:t>are underwhelming</w:t>
      </w:r>
      <w:r>
        <w:t>—a heavy cost for the United States to bear. As major, long-term competition mounts with a rising China over strategic influence and global leverage, weakening sanctions seems particularly misguided.</w:t>
      </w:r>
    </w:p>
    <w:p w:rsidR="00024C11" w:rsidRDefault="00024C11" w:rsidP="00024C11">
      <w:r>
        <w:t xml:space="preserve">Even considering the immediate future alone, it is deeply unwise for the Trump administration to undermine the power of </w:t>
      </w:r>
      <w:r w:rsidRPr="00720DC9">
        <w:rPr>
          <w:rStyle w:val="StyleUnderline"/>
        </w:rPr>
        <w:t xml:space="preserve">U.S. </w:t>
      </w:r>
      <w:r w:rsidRPr="00383D8C">
        <w:rPr>
          <w:rStyle w:val="StyleUnderline"/>
        </w:rPr>
        <w:t>sanctions</w:t>
      </w:r>
      <w:r w:rsidRPr="00720DC9">
        <w:t xml:space="preserve">. They </w:t>
      </w:r>
      <w:r w:rsidRPr="00383D8C">
        <w:rPr>
          <w:rStyle w:val="StyleUnderline"/>
        </w:rPr>
        <w:t xml:space="preserve">are a core part of Trump’s strategy to move North Korea toward denuclearization and weaken </w:t>
      </w:r>
      <w:proofErr w:type="spellStart"/>
      <w:r w:rsidRPr="00383D8C">
        <w:rPr>
          <w:rStyle w:val="StyleUnderline"/>
        </w:rPr>
        <w:t>Nicolás</w:t>
      </w:r>
      <w:proofErr w:type="spellEnd"/>
      <w:r w:rsidRPr="00383D8C">
        <w:rPr>
          <w:rStyle w:val="StyleUnderline"/>
        </w:rPr>
        <w:t xml:space="preserve"> Maduro’s brutal regime in Venezuela</w:t>
      </w:r>
      <w:r>
        <w:t>. Economic pressure is also one of the few tools the United States can deploy against the Kremlin’s democratic interference campaigns, hacking, and violation of territorial integrity.</w:t>
      </w:r>
    </w:p>
    <w:p w:rsidR="00024C11" w:rsidRPr="00050363" w:rsidRDefault="00024C11" w:rsidP="00024C11">
      <w:r>
        <w:t xml:space="preserve">For now, the Trump administration can thrill in its sanctions adrenaline high—a victory for policy-driven market manipulation. </w:t>
      </w:r>
      <w:r w:rsidRPr="00383D8C">
        <w:rPr>
          <w:rStyle w:val="StyleUnderline"/>
        </w:rPr>
        <w:t>The next generation of U.S. leaders will be the ones who have to cope with the troubling and enigmatic longer-term outcomes</w:t>
      </w:r>
      <w:r>
        <w:t xml:space="preserve">: </w:t>
      </w:r>
      <w:r w:rsidRPr="00383D8C">
        <w:rPr>
          <w:rStyle w:val="StyleUnderline"/>
        </w:rPr>
        <w:t>an even more entrenched and embittered Iran and a weakened U.S. arsenal of economic tools</w:t>
      </w:r>
      <w:r>
        <w:t>. Their part will be to win back the confidence of U.S. partners and allies and seek their help with the daunting challenge of addressing the Iranian security threat and restoring the United States’ tarnished economic leverage.</w:t>
      </w:r>
    </w:p>
    <w:p w:rsidR="00024C11" w:rsidRPr="0065064A" w:rsidRDefault="00024C11" w:rsidP="00024C11"/>
    <w:p w:rsidR="00024C11" w:rsidRDefault="00024C11" w:rsidP="00024C11">
      <w:pPr>
        <w:pStyle w:val="Heading2"/>
      </w:pPr>
      <w:r>
        <w:t>A2 Iran Strikes Good</w:t>
      </w:r>
    </w:p>
    <w:p w:rsidR="00024C11" w:rsidRDefault="00024C11" w:rsidP="00024C11">
      <w:pPr>
        <w:pStyle w:val="Heading3"/>
      </w:pPr>
      <w:r>
        <w:t>2AC – War Now Bad</w:t>
      </w:r>
    </w:p>
    <w:p w:rsidR="00024C11" w:rsidRDefault="00024C11" w:rsidP="00024C11">
      <w:pPr>
        <w:pStyle w:val="Heading4"/>
      </w:pPr>
      <w:r>
        <w:t xml:space="preserve">U.S. Iran War now would cause oil shocks, </w:t>
      </w:r>
      <w:proofErr w:type="gramStart"/>
      <w:r>
        <w:t>middle east</w:t>
      </w:r>
      <w:proofErr w:type="gramEnd"/>
      <w:r>
        <w:t xml:space="preserve"> instability and retaliation </w:t>
      </w:r>
    </w:p>
    <w:p w:rsidR="00024C11" w:rsidRDefault="00024C11" w:rsidP="00024C11">
      <w:r w:rsidRPr="008338AB">
        <w:rPr>
          <w:b/>
          <w:bCs/>
          <w:sz w:val="24"/>
          <w:szCs w:val="24"/>
        </w:rPr>
        <w:t xml:space="preserve">Miller and </w:t>
      </w:r>
      <w:proofErr w:type="spellStart"/>
      <w:r w:rsidRPr="008338AB">
        <w:rPr>
          <w:b/>
          <w:bCs/>
          <w:sz w:val="24"/>
          <w:szCs w:val="24"/>
        </w:rPr>
        <w:t>Sokolsky</w:t>
      </w:r>
      <w:proofErr w:type="spellEnd"/>
      <w:r w:rsidRPr="008338AB">
        <w:rPr>
          <w:b/>
          <w:bCs/>
          <w:sz w:val="24"/>
          <w:szCs w:val="24"/>
        </w:rPr>
        <w:t xml:space="preserve"> 19</w:t>
      </w:r>
      <w:r>
        <w:t xml:space="preserve">, 6-20-2019, Aaron David Miller (@aarondmiller2), a distinguished fellow at the Woodrow Wilson International Center for Scholars and a former State Department adviser and Middle East negotiator, is the author of The End of Greatness: Why America Can't Have (and Doesn't Want) Another Great President. Richard </w:t>
      </w:r>
      <w:proofErr w:type="spellStart"/>
      <w:r>
        <w:t>Sokolsky</w:t>
      </w:r>
      <w:proofErr w:type="spellEnd"/>
      <w:r>
        <w:t>, currently a nonresident senior fellow at the Carnegie Endowment for International Peace, worked in the State Department for six different administrations and was a member of the secretary of state's Office of Policy Planning from 2005-2015., "Opinion: Why War With Iran Is Bad For Trump — And America," NPR.org, https://www.npr.org/2019/06/20/734203649/opinion-why-war-with-iran-is-bad-for-trump-and-america /AH</w:t>
      </w:r>
    </w:p>
    <w:p w:rsidR="00024C11" w:rsidRDefault="00024C11" w:rsidP="00024C11">
      <w:r>
        <w:t xml:space="preserve">Ever since World War II, </w:t>
      </w:r>
      <w:r w:rsidRPr="00930ADF">
        <w:rPr>
          <w:rStyle w:val="StyleUnderline"/>
        </w:rPr>
        <w:t>wars have not been kind to American presidents</w:t>
      </w:r>
      <w:r>
        <w:t>. The United States didn't achieve victory in Korea, Vietnam, Iraq or Afghanistan, and the costs of these wars in human lives and dollars were staggering. They left bruises and tarnished legacies for the presidencies of Harry Truman, Lyndon Johnson, George W. Bush and Barack Obama.</w:t>
      </w:r>
    </w:p>
    <w:p w:rsidR="00024C11" w:rsidRDefault="00024C11" w:rsidP="00024C11"/>
    <w:p w:rsidR="00024C11" w:rsidRDefault="00024C11" w:rsidP="00024C11">
      <w:r>
        <w:t>We're not predicting that America and Iran are inexorably headed toward a major war, though Iran's shoot-down overnight of a U.S. drone underscores the growing risk of conflict between the countries.</w:t>
      </w:r>
    </w:p>
    <w:p w:rsidR="00024C11" w:rsidRDefault="00024C11" w:rsidP="00024C11"/>
    <w:p w:rsidR="00024C11" w:rsidRDefault="00024C11" w:rsidP="00024C11">
      <w:r w:rsidRPr="00930ADF">
        <w:rPr>
          <w:rStyle w:val="StyleUnderline"/>
        </w:rPr>
        <w:t>Should war occur, President Trump will wish he had stayed out</w:t>
      </w:r>
      <w:r>
        <w:t>. Given that he defines the world in terms of his political rather than the national interest, he would be wise to consider the following.</w:t>
      </w:r>
    </w:p>
    <w:p w:rsidR="00024C11" w:rsidRDefault="00024C11" w:rsidP="00024C11"/>
    <w:p w:rsidR="00024C11" w:rsidRPr="00930ADF" w:rsidRDefault="00024C11" w:rsidP="00024C11">
      <w:pPr>
        <w:rPr>
          <w:rStyle w:val="StyleUnderline"/>
        </w:rPr>
      </w:pPr>
      <w:r w:rsidRPr="00930ADF">
        <w:rPr>
          <w:rStyle w:val="StyleUnderline"/>
        </w:rPr>
        <w:t>There's no good end game</w:t>
      </w:r>
    </w:p>
    <w:p w:rsidR="00024C11" w:rsidRDefault="00024C11" w:rsidP="00024C11"/>
    <w:p w:rsidR="00024C11" w:rsidRDefault="00024C11" w:rsidP="00024C11">
      <w:r>
        <w:t xml:space="preserve">The </w:t>
      </w:r>
      <w:r w:rsidRPr="00930ADF">
        <w:rPr>
          <w:rStyle w:val="StyleUnderline"/>
        </w:rPr>
        <w:t>Trump administration has conveyed no clear or realistic goals that would be served by the use of military force against Iran</w:t>
      </w:r>
      <w:r>
        <w:t xml:space="preserve">. </w:t>
      </w:r>
      <w:r w:rsidRPr="00930ADF">
        <w:rPr>
          <w:rStyle w:val="StyleUnderline"/>
        </w:rPr>
        <w:t>Iran is too big and strong to be toppled</w:t>
      </w:r>
      <w:r>
        <w:t xml:space="preserve">, </w:t>
      </w:r>
      <w:r w:rsidRPr="00930ADF">
        <w:rPr>
          <w:rStyle w:val="StyleUnderline"/>
        </w:rPr>
        <w:t>and</w:t>
      </w:r>
      <w:r>
        <w:t xml:space="preserve"> </w:t>
      </w:r>
      <w:r w:rsidRPr="00930ADF">
        <w:rPr>
          <w:rStyle w:val="StyleUnderline"/>
        </w:rPr>
        <w:t>there is no strong</w:t>
      </w:r>
      <w:r>
        <w:t xml:space="preserve">, united </w:t>
      </w:r>
      <w:r w:rsidRPr="00930ADF">
        <w:rPr>
          <w:rStyle w:val="StyleUnderline"/>
        </w:rPr>
        <w:t>opposition capable of fomenting</w:t>
      </w:r>
      <w:r>
        <w:t xml:space="preserve"> </w:t>
      </w:r>
      <w:r w:rsidRPr="00930ADF">
        <w:rPr>
          <w:rStyle w:val="StyleUnderline"/>
        </w:rPr>
        <w:t>the kind of unrest that could overthrow the regime</w:t>
      </w:r>
      <w:r>
        <w:t xml:space="preserve"> in the wake of U.S. military strikes.</w:t>
      </w:r>
    </w:p>
    <w:p w:rsidR="00024C11" w:rsidRDefault="00024C11" w:rsidP="00024C11"/>
    <w:p w:rsidR="00024C11" w:rsidRDefault="00024C11" w:rsidP="00024C11">
      <w:r w:rsidRPr="00930ADF">
        <w:rPr>
          <w:rStyle w:val="StyleUnderline"/>
        </w:rPr>
        <w:t>If the regime did collapse, it would</w:t>
      </w:r>
      <w:r>
        <w:t xml:space="preserve"> likely </w:t>
      </w:r>
      <w:r w:rsidRPr="00930ADF">
        <w:rPr>
          <w:rStyle w:val="StyleUnderline"/>
        </w:rPr>
        <w:t>be followed either by a period of instability</w:t>
      </w:r>
      <w:r>
        <w:t xml:space="preserve"> </w:t>
      </w:r>
      <w:r w:rsidRPr="00930ADF">
        <w:rPr>
          <w:rStyle w:val="StyleUnderline"/>
        </w:rPr>
        <w:t>or a government that is even</w:t>
      </w:r>
      <w:r>
        <w:t xml:space="preserve"> </w:t>
      </w:r>
      <w:r w:rsidRPr="00930ADF">
        <w:rPr>
          <w:rStyle w:val="StyleUnderline"/>
        </w:rPr>
        <w:t>more militantly anti-American</w:t>
      </w:r>
      <w:r>
        <w:t>.</w:t>
      </w:r>
    </w:p>
    <w:p w:rsidR="00024C11" w:rsidRDefault="00024C11" w:rsidP="00024C11"/>
    <w:p w:rsidR="00024C11" w:rsidRDefault="00024C11" w:rsidP="00024C11">
      <w:r w:rsidRPr="00930ADF">
        <w:rPr>
          <w:rStyle w:val="StyleUnderline"/>
        </w:rPr>
        <w:t>In response to more limited</w:t>
      </w:r>
      <w:r>
        <w:t xml:space="preserve"> U.S. military </w:t>
      </w:r>
      <w:r w:rsidRPr="00930ADF">
        <w:rPr>
          <w:rStyle w:val="StyleUnderline"/>
        </w:rPr>
        <w:t>attacks</w:t>
      </w:r>
      <w:r>
        <w:t xml:space="preserve">, </w:t>
      </w:r>
      <w:r w:rsidRPr="00930ADF">
        <w:rPr>
          <w:rStyle w:val="StyleUnderline"/>
        </w:rPr>
        <w:t>Iran has many options</w:t>
      </w:r>
      <w:r>
        <w:t xml:space="preserve"> available </w:t>
      </w:r>
      <w:r w:rsidRPr="00930ADF">
        <w:rPr>
          <w:rStyle w:val="StyleUnderline"/>
        </w:rPr>
        <w:t>to raise the cost for the U.S. and its</w:t>
      </w:r>
      <w:r>
        <w:t xml:space="preserve"> </w:t>
      </w:r>
      <w:r w:rsidRPr="00930ADF">
        <w:rPr>
          <w:rStyle w:val="StyleUnderline"/>
        </w:rPr>
        <w:t>friends</w:t>
      </w:r>
      <w:r>
        <w:t xml:space="preserve"> in the region — including in Lebanon, Iraq, Yemen and Afghanistan.</w:t>
      </w:r>
    </w:p>
    <w:p w:rsidR="00024C11" w:rsidRDefault="00024C11" w:rsidP="00024C11"/>
    <w:p w:rsidR="00024C11" w:rsidRDefault="00024C11" w:rsidP="00024C11">
      <w:r w:rsidRPr="00930ADF">
        <w:rPr>
          <w:rStyle w:val="StyleUnderline"/>
        </w:rPr>
        <w:t>There is no reason to believe</w:t>
      </w:r>
      <w:r>
        <w:t xml:space="preserve"> that </w:t>
      </w:r>
      <w:r w:rsidRPr="00930ADF">
        <w:rPr>
          <w:rStyle w:val="StyleUnderline"/>
        </w:rPr>
        <w:t>Iran's supreme leader is prepared to suffer the humiliation of returning to negotiations and caving to U.S. demands</w:t>
      </w:r>
      <w:r>
        <w:t xml:space="preserve">, especially since it was the Trump administration that walked away from an agreement with which the Iranians were complying. </w:t>
      </w:r>
      <w:r w:rsidRPr="00930ADF">
        <w:rPr>
          <w:rStyle w:val="StyleUnderline"/>
        </w:rPr>
        <w:t>And</w:t>
      </w:r>
      <w:r>
        <w:t xml:space="preserve"> there is </w:t>
      </w:r>
      <w:r w:rsidRPr="00930ADF">
        <w:rPr>
          <w:rStyle w:val="StyleUnderline"/>
        </w:rPr>
        <w:t>no evidence that</w:t>
      </w:r>
      <w:r>
        <w:t xml:space="preserve"> President </w:t>
      </w:r>
      <w:r w:rsidRPr="00930ADF">
        <w:rPr>
          <w:rStyle w:val="StyleUnderline"/>
        </w:rPr>
        <w:t>Trump is willing to offer Iran concessions to lure Tehran back to the table</w:t>
      </w:r>
      <w:r>
        <w:t>.</w:t>
      </w:r>
    </w:p>
    <w:p w:rsidR="00024C11" w:rsidRDefault="00024C11" w:rsidP="00024C11"/>
    <w:p w:rsidR="00024C11" w:rsidRDefault="00024C11" w:rsidP="00024C11">
      <w:r>
        <w:t xml:space="preserve">Furthermore, </w:t>
      </w:r>
      <w:r w:rsidRPr="00930ADF">
        <w:rPr>
          <w:rStyle w:val="StyleUnderline"/>
        </w:rPr>
        <w:t>going to war without any clearly defined</w:t>
      </w:r>
      <w:r>
        <w:t xml:space="preserve"> and attainable war </w:t>
      </w:r>
      <w:r w:rsidRPr="00930ADF">
        <w:rPr>
          <w:rStyle w:val="StyleUnderline"/>
        </w:rPr>
        <w:t>aims</w:t>
      </w:r>
      <w:r>
        <w:t xml:space="preserve"> </w:t>
      </w:r>
      <w:r w:rsidRPr="00930ADF">
        <w:rPr>
          <w:rStyle w:val="StyleUnderline"/>
        </w:rPr>
        <w:t>is a recipe for an open-ended conflict</w:t>
      </w:r>
      <w:r>
        <w:t xml:space="preserve"> almost </w:t>
      </w:r>
      <w:r w:rsidRPr="00930ADF">
        <w:rPr>
          <w:rStyle w:val="StyleUnderline"/>
        </w:rPr>
        <w:t>certain to undermine U.S. interests and credibility</w:t>
      </w:r>
      <w:r>
        <w:t>.</w:t>
      </w:r>
    </w:p>
    <w:p w:rsidR="00024C11" w:rsidRDefault="00024C11" w:rsidP="00024C11"/>
    <w:p w:rsidR="00024C11" w:rsidRPr="00930ADF" w:rsidRDefault="00024C11" w:rsidP="00024C11">
      <w:pPr>
        <w:rPr>
          <w:rStyle w:val="StyleUnderline"/>
        </w:rPr>
      </w:pPr>
      <w:r w:rsidRPr="00930ADF">
        <w:rPr>
          <w:rStyle w:val="StyleUnderline"/>
        </w:rPr>
        <w:t>Riled oil markets</w:t>
      </w:r>
    </w:p>
    <w:p w:rsidR="00024C11" w:rsidRDefault="00024C11" w:rsidP="00024C11"/>
    <w:p w:rsidR="00024C11" w:rsidRDefault="00024C11" w:rsidP="00024C11">
      <w:r w:rsidRPr="00930ADF">
        <w:rPr>
          <w:rStyle w:val="StyleUnderline"/>
        </w:rPr>
        <w:t>Periods of Middle East tensions historically make for instability in oil markets</w:t>
      </w:r>
      <w:r>
        <w:t xml:space="preserve">. Hours </w:t>
      </w:r>
      <w:r w:rsidRPr="00930ADF">
        <w:rPr>
          <w:rStyle w:val="StyleUnderline"/>
        </w:rPr>
        <w:t>after two tankers were disabled in</w:t>
      </w:r>
      <w:r>
        <w:t xml:space="preserve"> </w:t>
      </w:r>
      <w:r w:rsidRPr="00930ADF">
        <w:rPr>
          <w:rStyle w:val="StyleUnderline"/>
        </w:rPr>
        <w:t>the Gulf of Oman</w:t>
      </w:r>
      <w:r>
        <w:t xml:space="preserve"> by what was almost certainly Iranian sabotage, </w:t>
      </w:r>
      <w:r w:rsidRPr="00930ADF">
        <w:rPr>
          <w:rStyle w:val="StyleUnderline"/>
        </w:rPr>
        <w:t>oil prices spiked</w:t>
      </w:r>
      <w:r>
        <w:t>.</w:t>
      </w:r>
    </w:p>
    <w:p w:rsidR="00024C11" w:rsidRDefault="00024C11" w:rsidP="00024C11"/>
    <w:p w:rsidR="00024C11" w:rsidRDefault="00024C11" w:rsidP="00024C11">
      <w:r w:rsidRPr="00930ADF">
        <w:rPr>
          <w:rStyle w:val="StyleUnderline"/>
        </w:rPr>
        <w:t xml:space="preserve">The last thing Trump needs as the 2020 election approaches is </w:t>
      </w:r>
      <w:proofErr w:type="gramStart"/>
      <w:r w:rsidRPr="00930ADF">
        <w:rPr>
          <w:rStyle w:val="StyleUnderline"/>
        </w:rPr>
        <w:t>rising</w:t>
      </w:r>
      <w:proofErr w:type="gramEnd"/>
      <w:r w:rsidRPr="00930ADF">
        <w:rPr>
          <w:rStyle w:val="StyleUnderline"/>
        </w:rPr>
        <w:t xml:space="preserve"> gas prices.</w:t>
      </w:r>
      <w:r>
        <w:t xml:space="preserve"> But </w:t>
      </w:r>
      <w:r w:rsidRPr="00930ADF">
        <w:rPr>
          <w:rStyle w:val="StyleUnderline"/>
        </w:rPr>
        <w:t>that's likely what he'll get should</w:t>
      </w:r>
      <w:r>
        <w:t xml:space="preserve"> </w:t>
      </w:r>
      <w:r w:rsidRPr="00930ADF">
        <w:rPr>
          <w:rStyle w:val="StyleUnderline"/>
        </w:rPr>
        <w:t>the U.S. and Iran find themselves in conflict</w:t>
      </w:r>
      <w:r>
        <w:t>.</w:t>
      </w:r>
    </w:p>
    <w:p w:rsidR="00024C11" w:rsidRDefault="00024C11" w:rsidP="00024C11"/>
    <w:p w:rsidR="00024C11" w:rsidRDefault="00024C11" w:rsidP="00024C11">
      <w:r w:rsidRPr="00930ADF">
        <w:rPr>
          <w:rStyle w:val="StyleUnderline"/>
        </w:rPr>
        <w:t>Oil trades in a single market</w:t>
      </w:r>
      <w:r>
        <w:t xml:space="preserve"> </w:t>
      </w:r>
      <w:r w:rsidRPr="00930ADF">
        <w:rPr>
          <w:rStyle w:val="StyleUnderline"/>
        </w:rPr>
        <w:t>and</w:t>
      </w:r>
      <w:r>
        <w:t xml:space="preserve"> </w:t>
      </w:r>
      <w:r w:rsidRPr="00930ADF">
        <w:rPr>
          <w:rStyle w:val="StyleUnderline"/>
        </w:rPr>
        <w:t>regardless of increased U.S. production</w:t>
      </w:r>
      <w:r>
        <w:t xml:space="preserve">, </w:t>
      </w:r>
      <w:r w:rsidRPr="00930ADF">
        <w:rPr>
          <w:rStyle w:val="StyleUnderline"/>
        </w:rPr>
        <w:t>disruptions</w:t>
      </w:r>
      <w:r>
        <w:t xml:space="preserve"> </w:t>
      </w:r>
      <w:r w:rsidRPr="00930ADF">
        <w:rPr>
          <w:rStyle w:val="StyleUnderline"/>
        </w:rPr>
        <w:t>in the supply of</w:t>
      </w:r>
      <w:r>
        <w:t xml:space="preserve"> Persian </w:t>
      </w:r>
      <w:r w:rsidRPr="00930ADF">
        <w:rPr>
          <w:rStyle w:val="StyleUnderline"/>
        </w:rPr>
        <w:t>Gulf oil</w:t>
      </w:r>
      <w:r>
        <w:t xml:space="preserve"> </w:t>
      </w:r>
      <w:r w:rsidRPr="00930ADF">
        <w:rPr>
          <w:rStyle w:val="StyleUnderline"/>
        </w:rPr>
        <w:t>will drive up prices</w:t>
      </w:r>
      <w:r>
        <w:t xml:space="preserve">. </w:t>
      </w:r>
      <w:r w:rsidRPr="00930ADF">
        <w:rPr>
          <w:rStyle w:val="StyleUnderline"/>
        </w:rPr>
        <w:t>Iran</w:t>
      </w:r>
      <w:r>
        <w:t xml:space="preserve"> </w:t>
      </w:r>
      <w:r w:rsidRPr="00930ADF">
        <w:rPr>
          <w:rStyle w:val="StyleUnderline"/>
        </w:rPr>
        <w:t>has</w:t>
      </w:r>
      <w:r>
        <w:t xml:space="preserve"> ample </w:t>
      </w:r>
      <w:r w:rsidRPr="00930ADF">
        <w:rPr>
          <w:rStyle w:val="StyleUnderline"/>
        </w:rPr>
        <w:t>means</w:t>
      </w:r>
      <w:r>
        <w:t xml:space="preserve"> — </w:t>
      </w:r>
      <w:r w:rsidRPr="00930ADF">
        <w:rPr>
          <w:rStyle w:val="StyleUnderline"/>
        </w:rPr>
        <w:t>with anti-ship missiles, mines and torpedoes</w:t>
      </w:r>
      <w:r>
        <w:t xml:space="preserve"> — </w:t>
      </w:r>
      <w:r w:rsidRPr="00930ADF">
        <w:rPr>
          <w:rStyle w:val="StyleUnderline"/>
        </w:rPr>
        <w:t>to disrupt oil shipments.</w:t>
      </w:r>
      <w:r>
        <w:t xml:space="preserve"> Even though the U.S. maintains overwhelming military preponderance in the region, </w:t>
      </w:r>
      <w:r w:rsidRPr="00930ADF">
        <w:rPr>
          <w:rStyle w:val="StyleUnderline"/>
        </w:rPr>
        <w:t>it's an illusion to believe that</w:t>
      </w:r>
      <w:r>
        <w:t xml:space="preserve"> </w:t>
      </w:r>
      <w:r w:rsidRPr="00930ADF">
        <w:rPr>
          <w:rStyle w:val="StyleUnderline"/>
        </w:rPr>
        <w:t>restoring the uninterrupted flow of oil would be quick or easy</w:t>
      </w:r>
      <w:r>
        <w:t xml:space="preserve"> in the face of a determined Iranian campaign to interdict shipping and to damage critical energy infrastructure in the Gulf.</w:t>
      </w:r>
    </w:p>
    <w:p w:rsidR="00024C11" w:rsidRDefault="00024C11" w:rsidP="00024C11"/>
    <w:p w:rsidR="00024C11" w:rsidRPr="00930ADF" w:rsidRDefault="00024C11" w:rsidP="00024C11">
      <w:pPr>
        <w:rPr>
          <w:rStyle w:val="StyleUnderline"/>
        </w:rPr>
      </w:pPr>
      <w:r w:rsidRPr="00930ADF">
        <w:rPr>
          <w:rStyle w:val="StyleUnderline"/>
        </w:rPr>
        <w:t>Tangled up in another foreign war</w:t>
      </w:r>
    </w:p>
    <w:p w:rsidR="00024C11" w:rsidRDefault="00024C11" w:rsidP="00024C11">
      <w:r>
        <w:t>President Trump has made getting out of unwinnable wars one of the hallmarks of his presidency. Trump's positions, from reducing the number of U.S. forces in Afghanistan to his great reluctance to deploy troops to Syria, show an awareness of the American public's aversion to new military adventures. Last February, he told CBS's Margaret Brennan that getting out of "endless wars" was one of his main messages and helped him defeat 17 Republicans for the nomination in 2016. And he has repeatedly expressed a desire to talk to the Iranians rather than to fight with them.</w:t>
      </w:r>
    </w:p>
    <w:p w:rsidR="00024C11" w:rsidRDefault="00024C11" w:rsidP="00024C11"/>
    <w:p w:rsidR="00024C11" w:rsidRPr="00930ADF" w:rsidRDefault="00024C11" w:rsidP="00024C11">
      <w:pPr>
        <w:rPr>
          <w:rStyle w:val="StyleUnderline"/>
        </w:rPr>
      </w:pPr>
      <w:r w:rsidRPr="00930ADF">
        <w:rPr>
          <w:rStyle w:val="StyleUnderline"/>
        </w:rPr>
        <w:t>Unless it's short and decisive, a risky, uncertain and open-ended conflict</w:t>
      </w:r>
      <w:r>
        <w:t xml:space="preserve"> with Iran </w:t>
      </w:r>
      <w:r w:rsidRPr="00930ADF">
        <w:rPr>
          <w:rStyle w:val="StyleUnderline"/>
        </w:rPr>
        <w:t>won't help him much with his</w:t>
      </w:r>
      <w:r>
        <w:t xml:space="preserve"> </w:t>
      </w:r>
      <w:r w:rsidRPr="00930ADF">
        <w:rPr>
          <w:rStyle w:val="StyleUnderline"/>
        </w:rPr>
        <w:t>Democratic opponent, independents or his base</w:t>
      </w:r>
      <w:r>
        <w:t xml:space="preserve">. In fact, an unnamed White House official told the Washington Examiner that </w:t>
      </w:r>
      <w:r w:rsidRPr="00930ADF">
        <w:rPr>
          <w:rStyle w:val="StyleUnderline"/>
        </w:rPr>
        <w:t>it would "absolutely alienate his base" if he were to involve America in new war.</w:t>
      </w:r>
    </w:p>
    <w:p w:rsidR="00024C11" w:rsidRDefault="00024C11" w:rsidP="00024C11"/>
    <w:p w:rsidR="00024C11" w:rsidRDefault="00024C11" w:rsidP="00024C11">
      <w:r>
        <w:t>America alone: Who will stand with the U.S.?</w:t>
      </w:r>
    </w:p>
    <w:p w:rsidR="00024C11" w:rsidRDefault="00024C11" w:rsidP="00024C11"/>
    <w:p w:rsidR="00024C11" w:rsidRDefault="00024C11" w:rsidP="00024C11">
      <w:r w:rsidRPr="00930ADF">
        <w:rPr>
          <w:rStyle w:val="StyleUnderline"/>
        </w:rPr>
        <w:t>The U.S. has had military and diplomatic support for every major war it has conducted</w:t>
      </w:r>
      <w:r>
        <w:t xml:space="preserve"> </w:t>
      </w:r>
      <w:r w:rsidRPr="00930ADF">
        <w:rPr>
          <w:rStyle w:val="StyleUnderline"/>
        </w:rPr>
        <w:t>since</w:t>
      </w:r>
      <w:r>
        <w:t xml:space="preserve"> </w:t>
      </w:r>
      <w:r w:rsidRPr="00930ADF">
        <w:rPr>
          <w:rStyle w:val="StyleUnderline"/>
        </w:rPr>
        <w:t>the</w:t>
      </w:r>
      <w:r>
        <w:t xml:space="preserve"> end of the </w:t>
      </w:r>
      <w:r w:rsidRPr="00930ADF">
        <w:rPr>
          <w:rStyle w:val="StyleUnderline"/>
        </w:rPr>
        <w:t>Korean War</w:t>
      </w:r>
      <w:r>
        <w:t xml:space="preserve"> in 1953. Even in the unpopular 2003 invasion of Iraq, the Bush administration cobbled together a small coalition of willing countries to join America in combat.</w:t>
      </w:r>
    </w:p>
    <w:p w:rsidR="00024C11" w:rsidRDefault="00024C11" w:rsidP="00024C11"/>
    <w:p w:rsidR="00024C11" w:rsidRDefault="00024C11" w:rsidP="00024C11">
      <w:r>
        <w:t xml:space="preserve">At best, </w:t>
      </w:r>
      <w:r w:rsidRPr="00930ADF">
        <w:rPr>
          <w:rStyle w:val="StyleUnderline"/>
        </w:rPr>
        <w:t>should the U.S. go to war against Iran, it will</w:t>
      </w:r>
      <w:r>
        <w:t xml:space="preserve"> be able to </w:t>
      </w:r>
      <w:r w:rsidRPr="00930ADF">
        <w:rPr>
          <w:rStyle w:val="StyleUnderline"/>
        </w:rPr>
        <w:t>muster the diplomatic and perhaps military support of</w:t>
      </w:r>
      <w:r>
        <w:t xml:space="preserve"> </w:t>
      </w:r>
      <w:r w:rsidRPr="00930ADF">
        <w:rPr>
          <w:rStyle w:val="StyleUnderline"/>
        </w:rPr>
        <w:t>four countries</w:t>
      </w:r>
      <w:r>
        <w:t xml:space="preserve">: the United Kingdom, Saudi Arabia, the United Arab Emirates and Israel. Otherwise, </w:t>
      </w:r>
      <w:r w:rsidRPr="00930ADF">
        <w:rPr>
          <w:rStyle w:val="StyleUnderline"/>
        </w:rPr>
        <w:t>the rest of the</w:t>
      </w:r>
      <w:r>
        <w:t xml:space="preserve"> </w:t>
      </w:r>
      <w:r w:rsidRPr="00930ADF">
        <w:rPr>
          <w:rStyle w:val="StyleUnderline"/>
        </w:rPr>
        <w:t>world has been completely put off by</w:t>
      </w:r>
      <w:r>
        <w:t xml:space="preserve"> the </w:t>
      </w:r>
      <w:r w:rsidRPr="00930ADF">
        <w:rPr>
          <w:rStyle w:val="StyleUnderline"/>
        </w:rPr>
        <w:t>Trump</w:t>
      </w:r>
      <w:r>
        <w:t xml:space="preserve"> administration's </w:t>
      </w:r>
      <w:r w:rsidRPr="00930ADF">
        <w:rPr>
          <w:rStyle w:val="StyleUnderline"/>
        </w:rPr>
        <w:t>unilateralism, belligerent nationalism</w:t>
      </w:r>
      <w:r>
        <w:t xml:space="preserve">, </w:t>
      </w:r>
      <w:r w:rsidRPr="00930ADF">
        <w:rPr>
          <w:rStyle w:val="StyleUnderline"/>
        </w:rPr>
        <w:t>its decision to</w:t>
      </w:r>
      <w:r>
        <w:t xml:space="preserve"> </w:t>
      </w:r>
      <w:r w:rsidRPr="00930ADF">
        <w:rPr>
          <w:rStyle w:val="StyleUnderline"/>
        </w:rPr>
        <w:t>leave the nuclear agreement</w:t>
      </w:r>
      <w:r>
        <w:t xml:space="preserve"> without a compelling cause and actions that are clearly aimed at provoking a military confrontation with Iran. </w:t>
      </w:r>
      <w:r w:rsidRPr="00930ADF">
        <w:rPr>
          <w:rStyle w:val="StyleUnderline"/>
        </w:rPr>
        <w:t>A war with Iran without significant international support</w:t>
      </w:r>
      <w:r>
        <w:t xml:space="preserve">, and perceived to be America's fault, </w:t>
      </w:r>
      <w:r w:rsidRPr="00930ADF">
        <w:rPr>
          <w:rStyle w:val="StyleUnderline"/>
        </w:rPr>
        <w:t>would leave the U.S. isolated and bearing full responsibility</w:t>
      </w:r>
      <w:r>
        <w:t xml:space="preserve">. More than likely, </w:t>
      </w:r>
      <w:r w:rsidRPr="00930ADF">
        <w:rPr>
          <w:rStyle w:val="StyleUnderline"/>
        </w:rPr>
        <w:t>this</w:t>
      </w:r>
      <w:r>
        <w:t xml:space="preserve"> kind of unilateralism </w:t>
      </w:r>
      <w:r w:rsidRPr="00930ADF">
        <w:rPr>
          <w:rStyle w:val="StyleUnderline"/>
        </w:rPr>
        <w:t>would hand</w:t>
      </w:r>
      <w:r>
        <w:t xml:space="preserve"> </w:t>
      </w:r>
      <w:r w:rsidRPr="00930ADF">
        <w:rPr>
          <w:rStyle w:val="StyleUnderline"/>
        </w:rPr>
        <w:t>Russia and China — and Iran — an enormous propaganda advantage</w:t>
      </w:r>
      <w:r>
        <w:t xml:space="preserve"> </w:t>
      </w:r>
      <w:r w:rsidRPr="00930ADF">
        <w:rPr>
          <w:rStyle w:val="StyleUnderline"/>
        </w:rPr>
        <w:t>and weaken U.S. leverage</w:t>
      </w:r>
      <w:r>
        <w:t xml:space="preserve"> in the days after.</w:t>
      </w:r>
    </w:p>
    <w:p w:rsidR="00024C11" w:rsidRDefault="00024C11" w:rsidP="00024C11"/>
    <w:p w:rsidR="00024C11" w:rsidRPr="008338AB" w:rsidRDefault="00024C11" w:rsidP="00024C11">
      <w:r>
        <w:t>It is the day-after problem that looms large over America's experiences with the use of military force in Afghanistan, Iraq and even Syria. When a president is deciding whether to put Americans in harm's way, it's critical to ask not just can we, but should we, what will it cost and what's the exit strategy? We hope those are under consideration. Because of all the plausible military conflicts confronting America today, we cannot think of one that's more unnecessary, counterproductive and fraught with greater uncertainty and risk than stumbling or willfully heading into war with Iran.</w:t>
      </w:r>
    </w:p>
    <w:p w:rsidR="00024C11" w:rsidRPr="00191CEA" w:rsidRDefault="00024C11" w:rsidP="00024C11"/>
    <w:p w:rsidR="00024C11" w:rsidRDefault="00024C11" w:rsidP="00024C11">
      <w:pPr>
        <w:pStyle w:val="Heading4"/>
      </w:pPr>
      <w:r>
        <w:t>Any U.S. Iran war guarantees extinction --- attacks on the homeland, dirty bombs, economic collapse AND Israel draw in</w:t>
      </w:r>
    </w:p>
    <w:p w:rsidR="00024C11" w:rsidRDefault="00024C11" w:rsidP="00024C11">
      <w:proofErr w:type="spellStart"/>
      <w:r w:rsidRPr="001E507B">
        <w:rPr>
          <w:b/>
          <w:bCs/>
          <w:sz w:val="24"/>
          <w:szCs w:val="24"/>
        </w:rPr>
        <w:t>Krane</w:t>
      </w:r>
      <w:proofErr w:type="spellEnd"/>
      <w:r w:rsidRPr="001E507B">
        <w:rPr>
          <w:b/>
          <w:bCs/>
          <w:sz w:val="24"/>
          <w:szCs w:val="24"/>
        </w:rPr>
        <w:t xml:space="preserve"> 19</w:t>
      </w:r>
      <w:r>
        <w:t xml:space="preserve">, Jim </w:t>
      </w:r>
      <w:proofErr w:type="spellStart"/>
      <w:r>
        <w:t>Krane</w:t>
      </w:r>
      <w:proofErr w:type="spellEnd"/>
      <w:r>
        <w:t>, Ph.D., is the Wallace S. Wilson Fellow for Energy Studies at Rice University’s Baker Institute. His research addresses the geopolitical aspects of energy, with a focus on the Middle East and the OPEC states and their political and economic strategies. , 6-13-2019, "Now That Trump Has Revived Iran's Nuclear Program, Is War Inevitable</w:t>
      </w:r>
      <w:proofErr w:type="gramStart"/>
      <w:r>
        <w:t>?,</w:t>
      </w:r>
      <w:proofErr w:type="gramEnd"/>
      <w:r>
        <w:t>" Forbes, https://www.forbes.com/sites/thebakersinstitute/2019/06/17/now-that-trump-has-revived-irans-nuclear-program-is-war-inevitable/#a67933856306 /AH</w:t>
      </w:r>
    </w:p>
    <w:p w:rsidR="00024C11" w:rsidRPr="004945E8" w:rsidRDefault="00024C11" w:rsidP="00024C11">
      <w:r w:rsidRPr="004945E8">
        <w:t>With the US and Iran staggering toward war, it bears asking: How would US interests be served by war with Iran?</w:t>
      </w:r>
    </w:p>
    <w:p w:rsidR="00024C11" w:rsidRPr="004945E8" w:rsidRDefault="00024C11" w:rsidP="00024C11"/>
    <w:p w:rsidR="00024C11" w:rsidRPr="004945E8" w:rsidRDefault="00024C11" w:rsidP="00024C11">
      <w:r w:rsidRPr="004945E8">
        <w:t>It’s clear that US interests would be deeply undermined.</w:t>
      </w:r>
    </w:p>
    <w:p w:rsidR="00024C11" w:rsidRDefault="00024C11" w:rsidP="00024C11"/>
    <w:p w:rsidR="00024C11" w:rsidRDefault="00024C11" w:rsidP="00024C11">
      <w:r>
        <w:t>Even a cursory appraisal of the handy list drawn up by the Commission on US National Interests demonstrates how far off course the Trump administration’s extreme hostility toward Iran is, in terms of American interests.</w:t>
      </w:r>
    </w:p>
    <w:p w:rsidR="00024C11" w:rsidRDefault="00024C11" w:rsidP="00024C11"/>
    <w:p w:rsidR="00024C11" w:rsidRPr="007B7408" w:rsidRDefault="00024C11" w:rsidP="00024C11">
      <w:pPr>
        <w:rPr>
          <w:rStyle w:val="StyleUnderline"/>
        </w:rPr>
      </w:pPr>
      <w:r w:rsidRPr="007B7408">
        <w:rPr>
          <w:rStyle w:val="StyleUnderline"/>
        </w:rPr>
        <w:t>Globally, vital American interests start with preventing or deterring attacks on the United States and its allies, particularly with nuclear, biological and chemical weapons.</w:t>
      </w:r>
    </w:p>
    <w:p w:rsidR="00024C11" w:rsidRPr="00904118" w:rsidRDefault="00024C11" w:rsidP="00024C11"/>
    <w:p w:rsidR="00024C11" w:rsidRPr="00904118" w:rsidRDefault="00024C11" w:rsidP="00024C11">
      <w:r w:rsidRPr="00904118">
        <w:t>In the Middle East, chief US interests comprise Israel’s survival as a “free state,” along with uninterrupted exports of Middle Eastern oil and deterrence of terrorism and acquisition of nuclear, chemical or biological weapons by hostile states.</w:t>
      </w:r>
    </w:p>
    <w:p w:rsidR="00024C11" w:rsidRDefault="00024C11" w:rsidP="00024C11"/>
    <w:p w:rsidR="00024C11" w:rsidRDefault="00024C11" w:rsidP="00024C11"/>
    <w:p w:rsidR="00024C11" w:rsidRDefault="00024C11" w:rsidP="00024C11">
      <w:r>
        <w:t>The Trump administration would be wise to familiarize itself with these interests.</w:t>
      </w:r>
    </w:p>
    <w:p w:rsidR="00024C11" w:rsidRDefault="00024C11" w:rsidP="00024C11"/>
    <w:p w:rsidR="00024C11" w:rsidRPr="00A37509" w:rsidRDefault="00024C11" w:rsidP="00024C11">
      <w:r w:rsidRPr="00A37509">
        <w:t>Six ships have been attacked near the strategic Strait of Hormuz since Trump scuttled the Iran nuclear deal and began imposing his vow to strangle Iran’s oil exports to zero.</w:t>
      </w:r>
    </w:p>
    <w:p w:rsidR="00024C11" w:rsidRPr="00A37509" w:rsidRDefault="00024C11" w:rsidP="00024C11"/>
    <w:p w:rsidR="00024C11" w:rsidRPr="00A37509" w:rsidRDefault="00024C11" w:rsidP="00024C11">
      <w:r w:rsidRPr="00A37509">
        <w:t>It’s looking like Iran had something to do with the reckless attacks on civilian shipping, probably in response to what Tehran unsurprisingly views as US economic warfare.</w:t>
      </w:r>
    </w:p>
    <w:p w:rsidR="00024C11" w:rsidRPr="007B7408" w:rsidRDefault="00024C11" w:rsidP="00024C11">
      <w:pPr>
        <w:rPr>
          <w:rStyle w:val="StyleUnderline"/>
        </w:rPr>
      </w:pPr>
    </w:p>
    <w:p w:rsidR="00024C11" w:rsidRPr="007B7408" w:rsidRDefault="00024C11" w:rsidP="00024C11">
      <w:pPr>
        <w:rPr>
          <w:rStyle w:val="StyleUnderline"/>
        </w:rPr>
      </w:pPr>
      <w:r w:rsidRPr="00A37509">
        <w:t xml:space="preserve">If reprisals continue, we’ll soon be at </w:t>
      </w:r>
      <w:r w:rsidRPr="007B7408">
        <w:rPr>
          <w:rStyle w:val="StyleUnderline"/>
        </w:rPr>
        <w:t>war</w:t>
      </w:r>
      <w:r w:rsidRPr="00A37509">
        <w:t xml:space="preserve">. That </w:t>
      </w:r>
      <w:r w:rsidRPr="007B7408">
        <w:rPr>
          <w:rStyle w:val="StyleUnderline"/>
        </w:rPr>
        <w:t>would be a tragedy. It would also hurt our vital interests.</w:t>
      </w:r>
    </w:p>
    <w:p w:rsidR="00024C11" w:rsidRDefault="00024C11" w:rsidP="00024C11"/>
    <w:p w:rsidR="00024C11" w:rsidRPr="007B7408" w:rsidRDefault="00024C11" w:rsidP="00024C11">
      <w:pPr>
        <w:rPr>
          <w:rStyle w:val="StyleUnderline"/>
        </w:rPr>
      </w:pPr>
      <w:r w:rsidRPr="007B7408">
        <w:rPr>
          <w:rStyle w:val="StyleUnderline"/>
        </w:rPr>
        <w:t>For starters, war with Iran makes attacks on the US homeland, on American troops, and on US allies far more likely.</w:t>
      </w:r>
    </w:p>
    <w:p w:rsidR="00024C11" w:rsidRDefault="00024C11" w:rsidP="00024C11"/>
    <w:p w:rsidR="00024C11" w:rsidRPr="007B7408" w:rsidRDefault="00024C11" w:rsidP="00024C11">
      <w:pPr>
        <w:rPr>
          <w:rStyle w:val="StyleUnderline"/>
        </w:rPr>
      </w:pPr>
      <w:r w:rsidRPr="00E03DA8">
        <w:rPr>
          <w:rStyle w:val="StyleUnderline"/>
        </w:rPr>
        <w:t>Altho</w:t>
      </w:r>
      <w:r w:rsidRPr="007B7408">
        <w:rPr>
          <w:rStyle w:val="StyleUnderline"/>
        </w:rPr>
        <w:t>ugh Iran does not yet have nuclear weapons, it does have chemical weapons and capability to produce biological weapons. Iran also has missile delivery systems and perhaps unconventional stockpiles outside the country. One analyst suggests the possibility of reprisal by “dirty bombs” in US cities.</w:t>
      </w:r>
    </w:p>
    <w:p w:rsidR="00024C11" w:rsidRDefault="00024C11" w:rsidP="00024C11"/>
    <w:p w:rsidR="00024C11" w:rsidRDefault="00024C11" w:rsidP="00024C11">
      <w:r>
        <w:t>By risking war, is Trump’s brinkmanship somehow dissuading Iran from seeking nuclear weapons?</w:t>
      </w:r>
    </w:p>
    <w:p w:rsidR="00024C11" w:rsidRDefault="00024C11" w:rsidP="00024C11"/>
    <w:p w:rsidR="00024C11" w:rsidRDefault="00024C11" w:rsidP="00024C11">
      <w:proofErr w:type="gramStart"/>
      <w:r>
        <w:t>Wishful thinking.</w:t>
      </w:r>
      <w:proofErr w:type="gramEnd"/>
      <w:r>
        <w:t xml:space="preserve"> US hostility has a better chance of doing the exact opposite.</w:t>
      </w:r>
    </w:p>
    <w:p w:rsidR="00024C11" w:rsidRDefault="00024C11" w:rsidP="00024C11"/>
    <w:p w:rsidR="00024C11" w:rsidRPr="00741CDF" w:rsidRDefault="00024C11" w:rsidP="00024C11">
      <w:pPr>
        <w:rPr>
          <w:rStyle w:val="StyleUnderline"/>
        </w:rPr>
      </w:pPr>
      <w:r>
        <w:t>There is no question that Iran abided by the commitments it made in 2015</w:t>
      </w:r>
      <w:r w:rsidRPr="00125761">
        <w:t xml:space="preserve">. </w:t>
      </w:r>
      <w:r w:rsidRPr="00741CDF">
        <w:rPr>
          <w:rStyle w:val="StyleUnderline"/>
        </w:rPr>
        <w:t>It opened its nuclear sites to inspection, dismantled most of its centrifuges, handed its uranium stocks to Russia, and even poured concrete into the reactor core that might have given it weapons-grade plutonium.</w:t>
      </w:r>
    </w:p>
    <w:p w:rsidR="00024C11" w:rsidRPr="00741CDF" w:rsidRDefault="00024C11" w:rsidP="00024C11">
      <w:pPr>
        <w:rPr>
          <w:rStyle w:val="StyleUnderline"/>
        </w:rPr>
      </w:pPr>
    </w:p>
    <w:p w:rsidR="00024C11" w:rsidRPr="00741CDF" w:rsidRDefault="00024C11" w:rsidP="00024C11">
      <w:pPr>
        <w:rPr>
          <w:rStyle w:val="StyleUnderline"/>
        </w:rPr>
      </w:pPr>
      <w:r w:rsidRPr="00741CDF">
        <w:rPr>
          <w:rStyle w:val="StyleUnderline"/>
        </w:rPr>
        <w:t>Trump’s re-imposition of sanctions – despite Iran’s compliance – was a major strategic blunder. It reinvigorated Iranian hardliners, who now have evidence that Washington can only be counted on for one thing: betrayal.</w:t>
      </w:r>
    </w:p>
    <w:p w:rsidR="00024C11" w:rsidRDefault="00024C11" w:rsidP="00024C11"/>
    <w:p w:rsidR="00024C11" w:rsidRPr="001E507B" w:rsidRDefault="00024C11" w:rsidP="00024C11">
      <w:r>
        <w:t xml:space="preserve">Iranian hardliners are finding a receptive audience for their more worrying message. </w:t>
      </w:r>
      <w:r w:rsidRPr="001E507B">
        <w:t>Until it develops a nuclear weapon like North Korea’s, Iran will be unable to deter a US attack or embargo, or even win the respect of its neighbors.</w:t>
      </w:r>
    </w:p>
    <w:p w:rsidR="00024C11" w:rsidRDefault="00024C11" w:rsidP="00024C11"/>
    <w:p w:rsidR="00024C11" w:rsidRDefault="00024C11" w:rsidP="00024C11">
      <w:r>
        <w:t>Is there anything the Trump administration can do to prevent a nuclear-armed Iran?</w:t>
      </w:r>
    </w:p>
    <w:p w:rsidR="00024C11" w:rsidRDefault="00024C11" w:rsidP="00024C11"/>
    <w:p w:rsidR="00024C11" w:rsidRPr="001E507B" w:rsidRDefault="00024C11" w:rsidP="00024C11">
      <w:pPr>
        <w:rPr>
          <w:rStyle w:val="StyleUnderline"/>
        </w:rPr>
      </w:pPr>
      <w:r>
        <w:t>A better question might be</w:t>
      </w:r>
      <w:r w:rsidRPr="001E110A">
        <w:t xml:space="preserve">: </w:t>
      </w:r>
      <w:r w:rsidRPr="0048301C">
        <w:rPr>
          <w:rStyle w:val="StyleUnderline"/>
        </w:rPr>
        <w:t>Is</w:t>
      </w:r>
      <w:r w:rsidRPr="001E507B">
        <w:rPr>
          <w:rStyle w:val="StyleUnderline"/>
        </w:rPr>
        <w:t xml:space="preserve"> America willing to invade Iran and kill, capture or disarm the Iranians who support a nuclear deterrent, including the 750,000 members of the Iranian Revolutionary Guard and other forces, along with their supporters in government?</w:t>
      </w:r>
    </w:p>
    <w:p w:rsidR="00024C11" w:rsidRPr="001E507B" w:rsidRDefault="00024C11" w:rsidP="00024C11">
      <w:pPr>
        <w:rPr>
          <w:rStyle w:val="StyleUnderline"/>
        </w:rPr>
      </w:pPr>
    </w:p>
    <w:p w:rsidR="00024C11" w:rsidRPr="001E507B" w:rsidRDefault="00024C11" w:rsidP="00024C11">
      <w:pPr>
        <w:rPr>
          <w:rStyle w:val="StyleUnderline"/>
        </w:rPr>
      </w:pPr>
      <w:r w:rsidRPr="001E507B">
        <w:rPr>
          <w:rStyle w:val="StyleUnderline"/>
        </w:rPr>
        <w:t>Such an invasion and occupation would take decades and make the $2 trillion Iraq war look trivial.</w:t>
      </w:r>
    </w:p>
    <w:p w:rsidR="00024C11" w:rsidRPr="001E507B" w:rsidRDefault="00024C11" w:rsidP="00024C11">
      <w:pPr>
        <w:rPr>
          <w:rStyle w:val="StyleUnderline"/>
        </w:rPr>
      </w:pPr>
    </w:p>
    <w:p w:rsidR="00024C11" w:rsidRPr="001E507B" w:rsidRDefault="00024C11" w:rsidP="00024C11">
      <w:pPr>
        <w:rPr>
          <w:rStyle w:val="StyleUnderline"/>
        </w:rPr>
      </w:pPr>
      <w:r w:rsidRPr="001E507B">
        <w:rPr>
          <w:rStyle w:val="StyleUnderline"/>
        </w:rPr>
        <w:t xml:space="preserve">And unlike in Iraq, the Trump administration’s jilting of US </w:t>
      </w:r>
      <w:proofErr w:type="gramStart"/>
      <w:r w:rsidRPr="001E507B">
        <w:rPr>
          <w:rStyle w:val="StyleUnderline"/>
        </w:rPr>
        <w:t>allies</w:t>
      </w:r>
      <w:proofErr w:type="gramEnd"/>
      <w:r w:rsidRPr="001E507B">
        <w:rPr>
          <w:rStyle w:val="StyleUnderline"/>
        </w:rPr>
        <w:t xml:space="preserve"> means America would fight virtually alone. The list of conceivable partners is short: Israel, Saudi Arabia, the United Arab Emirates and Egypt.</w:t>
      </w:r>
    </w:p>
    <w:p w:rsidR="00024C11" w:rsidRDefault="00024C11" w:rsidP="00024C11"/>
    <w:p w:rsidR="00024C11" w:rsidRDefault="00024C11" w:rsidP="00024C11">
      <w:r>
        <w:t>Trump’s other card is the fomenting of a popular uprising that deposes the theocratic regime. Despite his administration’s best efforts, Iranians prefer their current government to one of our choosing.</w:t>
      </w:r>
    </w:p>
    <w:p w:rsidR="00024C11" w:rsidRDefault="00024C11" w:rsidP="00024C11"/>
    <w:p w:rsidR="00024C11" w:rsidRPr="001E507B" w:rsidRDefault="00024C11" w:rsidP="00024C11">
      <w:pPr>
        <w:rPr>
          <w:rStyle w:val="StyleUnderline"/>
        </w:rPr>
      </w:pPr>
      <w:r w:rsidRPr="001E507B">
        <w:rPr>
          <w:rStyle w:val="StyleUnderline"/>
        </w:rPr>
        <w:t>What about US interests in global trade stability and energy exports?</w:t>
      </w:r>
    </w:p>
    <w:p w:rsidR="00024C11" w:rsidRPr="001E507B" w:rsidRDefault="00024C11" w:rsidP="00024C11">
      <w:pPr>
        <w:rPr>
          <w:rStyle w:val="StyleUnderline"/>
        </w:rPr>
      </w:pPr>
    </w:p>
    <w:p w:rsidR="00024C11" w:rsidRPr="001E507B" w:rsidRDefault="00024C11" w:rsidP="00024C11">
      <w:pPr>
        <w:rPr>
          <w:rStyle w:val="StyleUnderline"/>
        </w:rPr>
      </w:pPr>
      <w:proofErr w:type="gramStart"/>
      <w:r w:rsidRPr="001E507B">
        <w:rPr>
          <w:rStyle w:val="StyleUnderline"/>
        </w:rPr>
        <w:t>Equally undermined.</w:t>
      </w:r>
      <w:proofErr w:type="gramEnd"/>
      <w:r w:rsidRPr="001E507B">
        <w:rPr>
          <w:rStyle w:val="StyleUnderline"/>
        </w:rPr>
        <w:t xml:space="preserve"> Iran is a major oil exporter that Trump’s unilateral embargo has taken nearly offline.</w:t>
      </w:r>
    </w:p>
    <w:p w:rsidR="00024C11" w:rsidRPr="001E507B" w:rsidRDefault="00024C11" w:rsidP="00024C11">
      <w:pPr>
        <w:rPr>
          <w:rStyle w:val="StyleUnderline"/>
        </w:rPr>
      </w:pPr>
    </w:p>
    <w:p w:rsidR="00024C11" w:rsidRPr="001E507B" w:rsidRDefault="00024C11" w:rsidP="00024C11">
      <w:pPr>
        <w:rPr>
          <w:rStyle w:val="StyleUnderline"/>
        </w:rPr>
      </w:pPr>
      <w:r w:rsidRPr="001E507B">
        <w:rPr>
          <w:rStyle w:val="StyleUnderline"/>
        </w:rPr>
        <w:t>While oil markets remain adequately supplied at the moment, a closure of the Strait of Hormuz would not go down well. Some 17 million barrels of oil per day flow out the strait, a pinch point between Iran and Oman. The loss of that oil would devastate the global economy.</w:t>
      </w:r>
    </w:p>
    <w:p w:rsidR="00024C11" w:rsidRDefault="00024C11" w:rsidP="00024C11"/>
    <w:p w:rsidR="00024C11" w:rsidRDefault="00024C11" w:rsidP="00024C11">
      <w:r>
        <w:t>Closing the strait was one of the issues that I examined as a participant in a 2015 oil disruption workshop convened by the US Department of Energy. A special issue of Energy Policy journal is dedicated to our findings.</w:t>
      </w:r>
    </w:p>
    <w:p w:rsidR="00024C11" w:rsidRDefault="00024C11" w:rsidP="00024C11"/>
    <w:p w:rsidR="00024C11" w:rsidRDefault="00024C11" w:rsidP="00024C11">
      <w:r>
        <w:t>We gauged that a full closure of the strait for at least a month – long enough to exhaust some oil stored in strategic reserves – was unlikely, even in war.</w:t>
      </w:r>
    </w:p>
    <w:p w:rsidR="00024C11" w:rsidRDefault="00024C11" w:rsidP="00024C11"/>
    <w:p w:rsidR="00024C11" w:rsidRPr="001E507B" w:rsidRDefault="00024C11" w:rsidP="00024C11">
      <w:pPr>
        <w:rPr>
          <w:rStyle w:val="StyleUnderline"/>
        </w:rPr>
      </w:pPr>
      <w:r w:rsidRPr="001E507B">
        <w:rPr>
          <w:rStyle w:val="StyleUnderline"/>
        </w:rPr>
        <w:t>More likely, an interstate war in the Gulf would leave the Strait of Hormuz partially shut. It would halt at least 4m barrels per day of exports, perhaps double that amount.</w:t>
      </w:r>
    </w:p>
    <w:p w:rsidR="00024C11" w:rsidRPr="001E507B" w:rsidRDefault="00024C11" w:rsidP="00024C11">
      <w:pPr>
        <w:rPr>
          <w:rStyle w:val="StyleUnderline"/>
        </w:rPr>
      </w:pPr>
    </w:p>
    <w:p w:rsidR="00024C11" w:rsidRPr="00E54C44" w:rsidRDefault="00024C11" w:rsidP="00024C11">
      <w:r w:rsidRPr="001E507B">
        <w:rPr>
          <w:rStyle w:val="StyleUnderline"/>
        </w:rPr>
        <w:t xml:space="preserve">The outage could last from a month to a year and a half. </w:t>
      </w:r>
      <w:r w:rsidRPr="00E54C44">
        <w:t xml:space="preserve">(See: </w:t>
      </w:r>
      <w:proofErr w:type="spellStart"/>
      <w:r w:rsidRPr="00E54C44">
        <w:t>Beccue</w:t>
      </w:r>
      <w:proofErr w:type="spellEnd"/>
      <w:r w:rsidRPr="00E54C44">
        <w:t xml:space="preserve"> et al., “An updated assessment of oil market disruption risks.” Energy Policy, 2018)</w:t>
      </w:r>
    </w:p>
    <w:p w:rsidR="00024C11" w:rsidRDefault="00024C11" w:rsidP="00024C11"/>
    <w:p w:rsidR="00024C11" w:rsidRPr="001E507B" w:rsidRDefault="00024C11" w:rsidP="00024C11">
      <w:pPr>
        <w:rPr>
          <w:rStyle w:val="StyleUnderline"/>
        </w:rPr>
      </w:pPr>
      <w:r w:rsidRPr="001E507B">
        <w:rPr>
          <w:rStyle w:val="StyleUnderline"/>
        </w:rPr>
        <w:t>Ravaged oil markets could be worse off than we imagined.</w:t>
      </w:r>
    </w:p>
    <w:p w:rsidR="00024C11" w:rsidRDefault="00024C11" w:rsidP="00024C11"/>
    <w:p w:rsidR="00024C11" w:rsidRDefault="00024C11" w:rsidP="00024C11">
      <w:r>
        <w:t>We hadn’t considered that Houthi rebels in Yemen might simultaneously send drones to attack and shut Saudi Arabia’s east-west pipeline, which allows the kingdom to export 5m b/d via the Red Sea, avoiding the Strait of Hormuz.</w:t>
      </w:r>
    </w:p>
    <w:p w:rsidR="00024C11" w:rsidRDefault="00024C11" w:rsidP="00024C11"/>
    <w:p w:rsidR="00024C11" w:rsidRPr="001E507B" w:rsidRDefault="00024C11" w:rsidP="00024C11">
      <w:pPr>
        <w:rPr>
          <w:rStyle w:val="StyleUnderline"/>
        </w:rPr>
      </w:pPr>
      <w:r w:rsidRPr="001E507B">
        <w:rPr>
          <w:rStyle w:val="StyleUnderline"/>
        </w:rPr>
        <w:t xml:space="preserve">What about Israel? A US invasion of Iran could unleash many of Hezbollah’s 130,000 rockets toward Israel, and draw Lebanon and Syria into a regional war. </w:t>
      </w:r>
      <w:r w:rsidRPr="00E54C44">
        <w:t>Even so, the Israeli prime minister has been pushing for stronger sanctions and even military strikes against Iran, just as he urged Congress to do in Iraq.</w:t>
      </w:r>
    </w:p>
    <w:p w:rsidR="00024C11" w:rsidRPr="001E507B" w:rsidRDefault="00024C11" w:rsidP="00024C11">
      <w:pPr>
        <w:rPr>
          <w:rStyle w:val="StyleUnderline"/>
        </w:rPr>
      </w:pPr>
    </w:p>
    <w:p w:rsidR="00024C11" w:rsidRPr="001E507B" w:rsidRDefault="00024C11" w:rsidP="00024C11">
      <w:pPr>
        <w:rPr>
          <w:rStyle w:val="StyleUnderline"/>
        </w:rPr>
      </w:pPr>
      <w:r w:rsidRPr="001E507B">
        <w:rPr>
          <w:rStyle w:val="StyleUnderline"/>
        </w:rPr>
        <w:t>Why? Israel wants to preserve its nuclear monopoly in the Middle East. A long US war with Iran could help.</w:t>
      </w:r>
    </w:p>
    <w:p w:rsidR="00024C11" w:rsidRPr="001E507B" w:rsidRDefault="00024C11" w:rsidP="00024C11">
      <w:pPr>
        <w:rPr>
          <w:rStyle w:val="StyleUnderline"/>
        </w:rPr>
      </w:pPr>
    </w:p>
    <w:p w:rsidR="00024C11" w:rsidRPr="001E507B" w:rsidRDefault="00024C11" w:rsidP="00024C11">
      <w:pPr>
        <w:rPr>
          <w:rStyle w:val="StyleUnderline"/>
        </w:rPr>
      </w:pPr>
      <w:r w:rsidRPr="001E507B">
        <w:rPr>
          <w:rStyle w:val="StyleUnderline"/>
        </w:rPr>
        <w:t>But US interests are congruent with Israel remaining a “free state,” not a nuclear monopoly. The Obama administration dismissed Mr. Netanyahu’s theatrical incitements. Trump, unwisely, has bought in.</w:t>
      </w:r>
    </w:p>
    <w:p w:rsidR="00024C11" w:rsidRDefault="00024C11" w:rsidP="00024C11"/>
    <w:p w:rsidR="00024C11" w:rsidRDefault="00024C11" w:rsidP="00024C11">
      <w:r>
        <w:t>What does all this say about the attacks on shipping near the Persian Gulf, for which Iran is the main suspect?</w:t>
      </w:r>
    </w:p>
    <w:p w:rsidR="00024C11" w:rsidRDefault="00024C11" w:rsidP="00024C11"/>
    <w:p w:rsidR="00024C11" w:rsidRDefault="00024C11" w:rsidP="00024C11">
      <w:r>
        <w:t>The attacks on oil tankers, while reckless and unjustifiable, were a predictable outcome of unilateral US sanctions on Iranian oil exports.</w:t>
      </w:r>
    </w:p>
    <w:p w:rsidR="00024C11" w:rsidRDefault="00024C11" w:rsidP="00024C11"/>
    <w:p w:rsidR="00024C11" w:rsidRDefault="00024C11" w:rsidP="00024C11">
      <w:r>
        <w:t>Iran’s disruption strategy has been common knowledge since then-President Rafsanjani’s warnings ahead of the Tanker War in the 1980s.</w:t>
      </w:r>
    </w:p>
    <w:p w:rsidR="00024C11" w:rsidRDefault="00024C11" w:rsidP="00024C11"/>
    <w:p w:rsidR="00024C11" w:rsidRDefault="00024C11" w:rsidP="00024C11">
      <w:r>
        <w:t>“As long as we can use the Persian Gulf, we shall maintain its security,” Rafsanjani is quoted as saying in the New York Times. “If ever the Gulf is unusable by us, it will be unusable by others.”</w:t>
      </w:r>
    </w:p>
    <w:p w:rsidR="00024C11" w:rsidRDefault="00024C11" w:rsidP="00024C11"/>
    <w:p w:rsidR="00024C11" w:rsidRDefault="00024C11" w:rsidP="00024C11">
      <w:r>
        <w:t>Current Iranian President Rouhani has made similar remarks. Trump administration officials were either not listening or willing to provoke attacks on shipping.</w:t>
      </w:r>
    </w:p>
    <w:p w:rsidR="00024C11" w:rsidRDefault="00024C11" w:rsidP="00024C11"/>
    <w:p w:rsidR="00024C11" w:rsidRDefault="00024C11" w:rsidP="00024C11">
      <w:r>
        <w:t>Let’s hope those same officials do some stock-taking and get us off the road to war. They can start by re-acquainting themselves with US national interests.</w:t>
      </w:r>
    </w:p>
    <w:p w:rsidR="00024C11" w:rsidRDefault="00024C11" w:rsidP="00024C11">
      <w:pPr>
        <w:pStyle w:val="Heading4"/>
      </w:pPr>
      <w:r>
        <w:t xml:space="preserve">U.S. Iran war is highly likely to end in disaster --- best predictions prove </w:t>
      </w:r>
    </w:p>
    <w:p w:rsidR="00024C11" w:rsidRDefault="00024C11" w:rsidP="00024C11">
      <w:r w:rsidRPr="00E04352">
        <w:rPr>
          <w:b/>
          <w:bCs/>
          <w:sz w:val="24"/>
          <w:szCs w:val="24"/>
        </w:rPr>
        <w:t>Salem 19</w:t>
      </w:r>
      <w:r>
        <w:t xml:space="preserve">, Paul Salem, 6-14-2019, MEI’s </w:t>
      </w:r>
      <w:proofErr w:type="gramStart"/>
      <w:r>
        <w:t>president.,</w:t>
      </w:r>
      <w:proofErr w:type="gramEnd"/>
      <w:r>
        <w:t xml:space="preserve"> "Five scenarios for the US-Iran conflict," Middle East Institute, https://www.mei.edu/publications/five-scenarios-us-iran-conflict /AH</w:t>
      </w:r>
    </w:p>
    <w:p w:rsidR="00024C11" w:rsidRPr="00E04352" w:rsidRDefault="00024C11" w:rsidP="00024C11">
      <w:pPr>
        <w:rPr>
          <w:rStyle w:val="StyleUnderline"/>
        </w:rPr>
      </w:pPr>
      <w:r w:rsidRPr="00E04352">
        <w:rPr>
          <w:rStyle w:val="StyleUnderline"/>
        </w:rPr>
        <w:t>The U.S. and Iran are locked in conflict.</w:t>
      </w:r>
      <w:r>
        <w:t xml:space="preserve"> Regardless of the details or culpability regarding the latest attack on two tankers in the Gulf, the conflict is centered on Washington’s “maximum pressure” campaign and Tehran’s response that it will not sit idly by while its economy is brought to its knees. Instead, Tehran has communicated that it will inflict a heavy toll on U.S. partners in the region, especially Saudi Arabia and the UAE, and that if it can’t export its oil, other countries won’t be allowed to export theirs either. This conflict system is likely to endure, at least until the U.S. elections in November of next year, as the Trump administration is unlikely to lift sanctions and Iran will not quietly accept its fate. Among the many questions is </w:t>
      </w:r>
      <w:r w:rsidRPr="00E04352">
        <w:rPr>
          <w:rStyle w:val="StyleUnderline"/>
        </w:rPr>
        <w:t>what shape this conflict might take in the weeks and months ahead</w:t>
      </w:r>
      <w:r>
        <w:t xml:space="preserve">. Below, </w:t>
      </w:r>
      <w:r w:rsidRPr="00E04352">
        <w:rPr>
          <w:rStyle w:val="StyleUnderline"/>
        </w:rPr>
        <w:t>I sketch out five possibilities.</w:t>
      </w:r>
    </w:p>
    <w:p w:rsidR="00024C11" w:rsidRDefault="00024C11" w:rsidP="00024C11"/>
    <w:p w:rsidR="00024C11" w:rsidRDefault="00024C11" w:rsidP="00024C11">
      <w:r w:rsidRPr="00E04352">
        <w:rPr>
          <w:rStyle w:val="StyleUnderline"/>
        </w:rPr>
        <w:t>Medium simmer:</w:t>
      </w:r>
      <w:r>
        <w:t xml:space="preserve"> </w:t>
      </w:r>
      <w:r w:rsidRPr="00E04352">
        <w:rPr>
          <w:rStyle w:val="StyleUnderline"/>
        </w:rPr>
        <w:t>The U.S. might decide to escort ships through the Strait</w:t>
      </w:r>
      <w:r>
        <w:t xml:space="preserve"> of Hormuz </w:t>
      </w:r>
      <w:r w:rsidRPr="00E04352">
        <w:rPr>
          <w:rStyle w:val="StyleUnderline"/>
        </w:rPr>
        <w:t>and continue to warn Iran against</w:t>
      </w:r>
      <w:r>
        <w:t xml:space="preserve"> </w:t>
      </w:r>
      <w:r w:rsidRPr="00E04352">
        <w:rPr>
          <w:rStyle w:val="StyleUnderline"/>
        </w:rPr>
        <w:t>major disruptions</w:t>
      </w:r>
      <w:r>
        <w:t xml:space="preserve">; </w:t>
      </w:r>
      <w:r w:rsidRPr="00E04352">
        <w:rPr>
          <w:rStyle w:val="StyleUnderline"/>
        </w:rPr>
        <w:t>Iran could continue to measure its actions</w:t>
      </w:r>
      <w:r>
        <w:t xml:space="preserve">, </w:t>
      </w:r>
      <w:r w:rsidRPr="00E04352">
        <w:rPr>
          <w:rStyle w:val="StyleUnderline"/>
        </w:rPr>
        <w:t>staging</w:t>
      </w:r>
      <w:r>
        <w:t xml:space="preserve"> </w:t>
      </w:r>
      <w:r w:rsidRPr="00E04352">
        <w:rPr>
          <w:rStyle w:val="StyleUnderline"/>
        </w:rPr>
        <w:t>deniable</w:t>
      </w:r>
      <w:r>
        <w:t xml:space="preserve"> </w:t>
      </w:r>
      <w:r w:rsidRPr="00E04352">
        <w:rPr>
          <w:rStyle w:val="StyleUnderline"/>
        </w:rPr>
        <w:t>and</w:t>
      </w:r>
      <w:r>
        <w:t xml:space="preserve"> </w:t>
      </w:r>
      <w:r w:rsidRPr="00E04352">
        <w:rPr>
          <w:rStyle w:val="StyleUnderline"/>
        </w:rPr>
        <w:t>limited</w:t>
      </w:r>
      <w:r>
        <w:t xml:space="preserve"> indirect </w:t>
      </w:r>
      <w:r w:rsidRPr="00E04352">
        <w:rPr>
          <w:rStyle w:val="StyleUnderline"/>
        </w:rPr>
        <w:t>attacks</w:t>
      </w:r>
      <w:r>
        <w:t xml:space="preserve"> </w:t>
      </w:r>
      <w:r w:rsidRPr="00E04352">
        <w:rPr>
          <w:rStyle w:val="StyleUnderline"/>
        </w:rPr>
        <w:t>within the region, without forcing a major escalation</w:t>
      </w:r>
      <w:r>
        <w:t xml:space="preserve"> or significantly disrupting Gulf shipping.</w:t>
      </w:r>
    </w:p>
    <w:p w:rsidR="00024C11" w:rsidRDefault="00024C11" w:rsidP="00024C11"/>
    <w:p w:rsidR="00024C11" w:rsidRDefault="00024C11" w:rsidP="00024C11">
      <w:r w:rsidRPr="00E04352">
        <w:rPr>
          <w:rStyle w:val="StyleUnderline"/>
        </w:rPr>
        <w:t>High boil:</w:t>
      </w:r>
      <w:r>
        <w:t xml:space="preserve"> In this scenario, the </w:t>
      </w:r>
      <w:r w:rsidRPr="00E04352">
        <w:rPr>
          <w:rStyle w:val="StyleUnderline"/>
        </w:rPr>
        <w:t>escalation ratchets up, but remains short of all-out war.</w:t>
      </w:r>
      <w:r>
        <w:t xml:space="preserve"> </w:t>
      </w:r>
      <w:r w:rsidRPr="00E04352">
        <w:rPr>
          <w:rStyle w:val="StyleUnderline"/>
        </w:rPr>
        <w:t>Indirect</w:t>
      </w:r>
      <w:r>
        <w:t xml:space="preserve"> </w:t>
      </w:r>
      <w:r w:rsidRPr="00E04352">
        <w:rPr>
          <w:rStyle w:val="StyleUnderline"/>
        </w:rPr>
        <w:t>attacks</w:t>
      </w:r>
      <w:r>
        <w:t xml:space="preserve"> </w:t>
      </w:r>
      <w:r w:rsidRPr="00E04352">
        <w:rPr>
          <w:rStyle w:val="StyleUnderline"/>
        </w:rPr>
        <w:t>intensify</w:t>
      </w:r>
      <w:r>
        <w:t xml:space="preserve"> against targets in Saudi Arabia and the UAE, </w:t>
      </w:r>
      <w:r w:rsidRPr="00E04352">
        <w:rPr>
          <w:rStyle w:val="StyleUnderline"/>
        </w:rPr>
        <w:t>and Gulf shipping is more significantly jeopardized</w:t>
      </w:r>
      <w:r>
        <w:t xml:space="preserve">, </w:t>
      </w:r>
      <w:r w:rsidRPr="00E04352">
        <w:rPr>
          <w:rStyle w:val="StyleUnderline"/>
        </w:rPr>
        <w:t>causing a serious spike in oil</w:t>
      </w:r>
      <w:r>
        <w:t xml:space="preserve"> </w:t>
      </w:r>
      <w:r w:rsidRPr="00E04352">
        <w:rPr>
          <w:rStyle w:val="StyleUnderline"/>
        </w:rPr>
        <w:t>prices</w:t>
      </w:r>
      <w:r>
        <w:t xml:space="preserve"> and insurance costs. </w:t>
      </w:r>
      <w:r w:rsidRPr="00E04352">
        <w:rPr>
          <w:rStyle w:val="StyleUnderline"/>
        </w:rPr>
        <w:t>The U.S. gets tougher on Iran, with</w:t>
      </w:r>
      <w:r>
        <w:t xml:space="preserve"> possible limited </w:t>
      </w:r>
      <w:r w:rsidRPr="00E04352">
        <w:rPr>
          <w:rStyle w:val="StyleUnderline"/>
        </w:rPr>
        <w:t>attacks</w:t>
      </w:r>
      <w:r>
        <w:t xml:space="preserve"> </w:t>
      </w:r>
      <w:r w:rsidRPr="00E04352">
        <w:rPr>
          <w:rStyle w:val="StyleUnderline"/>
        </w:rPr>
        <w:t>on Iranian naval assets in the</w:t>
      </w:r>
      <w:r>
        <w:t xml:space="preserve"> </w:t>
      </w:r>
      <w:r w:rsidRPr="00E04352">
        <w:rPr>
          <w:rStyle w:val="StyleUnderline"/>
        </w:rPr>
        <w:t>Gulf</w:t>
      </w:r>
      <w:r>
        <w:t xml:space="preserve"> or bases along the Iranian coast that are suspected of involvement.</w:t>
      </w:r>
    </w:p>
    <w:p w:rsidR="00024C11" w:rsidRDefault="00024C11" w:rsidP="00024C11"/>
    <w:p w:rsidR="00024C11" w:rsidRDefault="00024C11" w:rsidP="00024C11">
      <w:r w:rsidRPr="00E04352">
        <w:rPr>
          <w:rStyle w:val="StyleUnderline"/>
        </w:rPr>
        <w:t>Big bang:</w:t>
      </w:r>
      <w:r>
        <w:t xml:space="preserve"> In this scenario, </w:t>
      </w:r>
      <w:r w:rsidRPr="00E04352">
        <w:rPr>
          <w:rStyle w:val="StyleUnderline"/>
        </w:rPr>
        <w:t>escalation leads to war</w:t>
      </w:r>
      <w:r>
        <w:t xml:space="preserve">. </w:t>
      </w:r>
      <w:r w:rsidRPr="00E04352">
        <w:rPr>
          <w:rStyle w:val="StyleUnderline"/>
        </w:rPr>
        <w:t>As a result of real disruption of Gulf shipping</w:t>
      </w:r>
      <w:r>
        <w:t xml:space="preserve">, or a major attack on Saudi, Emirati, or American personnel or assets, </w:t>
      </w:r>
      <w:r w:rsidRPr="00E04352">
        <w:rPr>
          <w:rStyle w:val="StyleUnderline"/>
        </w:rPr>
        <w:t>the U.S. launches significant air or missile attacks on Iranian targets</w:t>
      </w:r>
      <w:r>
        <w:t xml:space="preserve"> well beyond the coastline. </w:t>
      </w:r>
      <w:r w:rsidRPr="00E04352">
        <w:rPr>
          <w:rStyle w:val="StyleUnderline"/>
        </w:rPr>
        <w:t>Iran retaliates with missile attacks</w:t>
      </w:r>
      <w:r>
        <w:t xml:space="preserve"> on the UAE and Saudi Arabia, </w:t>
      </w:r>
      <w:r w:rsidRPr="00E04352">
        <w:rPr>
          <w:rStyle w:val="StyleUnderline"/>
        </w:rPr>
        <w:t>an all-out naval scramble in</w:t>
      </w:r>
      <w:r>
        <w:t xml:space="preserve"> </w:t>
      </w:r>
      <w:r w:rsidRPr="00E04352">
        <w:rPr>
          <w:rStyle w:val="StyleUnderline"/>
        </w:rPr>
        <w:t>the Gulf, and proxy attacks on U.S. personnel</w:t>
      </w:r>
      <w:r>
        <w:t xml:space="preserve">, embassies, and bases in the region. </w:t>
      </w:r>
      <w:r w:rsidRPr="00E04352">
        <w:rPr>
          <w:rStyle w:val="StyleUnderline"/>
        </w:rPr>
        <w:t>This war would engulf Iran, the UAE</w:t>
      </w:r>
      <w:r>
        <w:t xml:space="preserve">, </w:t>
      </w:r>
      <w:r w:rsidRPr="00E04352">
        <w:rPr>
          <w:rStyle w:val="StyleUnderline"/>
        </w:rPr>
        <w:t>and Saudi</w:t>
      </w:r>
      <w:r>
        <w:t xml:space="preserve"> Arabia. </w:t>
      </w:r>
      <w:r w:rsidRPr="00E04352">
        <w:rPr>
          <w:rStyle w:val="StyleUnderline"/>
        </w:rPr>
        <w:t>Iran</w:t>
      </w:r>
      <w:r>
        <w:t xml:space="preserve"> </w:t>
      </w:r>
      <w:r w:rsidRPr="00E04352">
        <w:rPr>
          <w:rStyle w:val="StyleUnderline"/>
        </w:rPr>
        <w:t>would</w:t>
      </w:r>
      <w:r>
        <w:t xml:space="preserve"> likely </w:t>
      </w:r>
      <w:r w:rsidRPr="00E04352">
        <w:rPr>
          <w:rStyle w:val="StyleUnderline"/>
        </w:rPr>
        <w:t>get Hezbollah to join the fight</w:t>
      </w:r>
      <w:r>
        <w:t xml:space="preserve"> </w:t>
      </w:r>
      <w:r w:rsidRPr="00E04352">
        <w:rPr>
          <w:rStyle w:val="StyleUnderline"/>
        </w:rPr>
        <w:t>and</w:t>
      </w:r>
      <w:r>
        <w:t xml:space="preserve"> </w:t>
      </w:r>
      <w:r w:rsidRPr="00E04352">
        <w:rPr>
          <w:rStyle w:val="StyleUnderline"/>
        </w:rPr>
        <w:t>unleash a missile barrage on Israel</w:t>
      </w:r>
      <w:r>
        <w:t xml:space="preserve">, which would then trigger a massive Israeli retaliation — and </w:t>
      </w:r>
      <w:r w:rsidRPr="00E04352">
        <w:rPr>
          <w:rStyle w:val="StyleUnderline"/>
        </w:rPr>
        <w:t>Lebanon and Israel would also be engulfed</w:t>
      </w:r>
      <w:r>
        <w:t xml:space="preserve"> in the conflict.</w:t>
      </w:r>
    </w:p>
    <w:p w:rsidR="00024C11" w:rsidRDefault="00024C11" w:rsidP="00024C11"/>
    <w:p w:rsidR="00024C11" w:rsidRPr="00E04352" w:rsidRDefault="00024C11" w:rsidP="00024C11">
      <w:pPr>
        <w:rPr>
          <w:rStyle w:val="StyleUnderline"/>
        </w:rPr>
      </w:pPr>
      <w:r w:rsidRPr="00E04352">
        <w:rPr>
          <w:rStyle w:val="StyleUnderline"/>
        </w:rPr>
        <w:t>These three scenarios are on the negative side</w:t>
      </w:r>
      <w:r>
        <w:t xml:space="preserve"> of the ledger; it is important to lay out </w:t>
      </w:r>
      <w:r w:rsidRPr="00E04352">
        <w:rPr>
          <w:rStyle w:val="StyleUnderline"/>
        </w:rPr>
        <w:t>two more positive scenarios</w:t>
      </w:r>
      <w:r>
        <w:t xml:space="preserve"> as well, although the second of these is </w:t>
      </w:r>
      <w:r w:rsidRPr="00E04352">
        <w:rPr>
          <w:rStyle w:val="StyleUnderline"/>
        </w:rPr>
        <w:t>very unlikely.</w:t>
      </w:r>
    </w:p>
    <w:p w:rsidR="00024C11" w:rsidRDefault="00024C11" w:rsidP="00024C11"/>
    <w:p w:rsidR="00024C11" w:rsidRDefault="00024C11" w:rsidP="00024C11">
      <w:r w:rsidRPr="00E04352">
        <w:rPr>
          <w:rStyle w:val="StyleUnderline"/>
        </w:rPr>
        <w:t>Limited de-escalation</w:t>
      </w:r>
      <w:r>
        <w:t xml:space="preserve">: In point of fact, both Donald Trump and Iran do not actually want a war or a major escalation. Iran wants some relief from crippling sanctions, at least until they figure out what to do with the next U.S. president; Trump wants to maintain the image of standing tough but also wants to avoid war, major escalation, or a spike in oil prices. They have a degree of common interest in limited de-escalation. But </w:t>
      </w:r>
      <w:r w:rsidRPr="00E04352">
        <w:rPr>
          <w:rStyle w:val="StyleUnderline"/>
        </w:rPr>
        <w:t>that won’t be easy</w:t>
      </w:r>
      <w:r>
        <w:t xml:space="preserve">. In this scenario, </w:t>
      </w:r>
      <w:r w:rsidRPr="00E04352">
        <w:rPr>
          <w:rStyle w:val="StyleUnderline"/>
        </w:rPr>
        <w:t>back- channel mediation would produce an understanding that Iran will ease off on major attacks</w:t>
      </w:r>
      <w:r>
        <w:t xml:space="preserve">, </w:t>
      </w:r>
      <w:r w:rsidRPr="00E04352">
        <w:rPr>
          <w:rStyle w:val="StyleUnderline"/>
        </w:rPr>
        <w:t>if the U.S. loosens the</w:t>
      </w:r>
      <w:r>
        <w:t xml:space="preserve"> </w:t>
      </w:r>
      <w:r w:rsidRPr="00E04352">
        <w:rPr>
          <w:rStyle w:val="StyleUnderline"/>
        </w:rPr>
        <w:t>blockade</w:t>
      </w:r>
      <w:r>
        <w:t xml:space="preserve"> somewhat, perhaps by extending waivers to U.S. allies and friends like Japan, South Korea, Taiwan, Italy, and Greece. </w:t>
      </w:r>
      <w:r w:rsidRPr="00E04352">
        <w:rPr>
          <w:rStyle w:val="StyleUnderline"/>
        </w:rPr>
        <w:t>This will be hard,</w:t>
      </w:r>
      <w:r>
        <w:t xml:space="preserve"> but not impossible</w:t>
      </w:r>
      <w:r w:rsidRPr="00E04352">
        <w:rPr>
          <w:rStyle w:val="StyleUnderline"/>
        </w:rPr>
        <w:t>, for Trump to do</w:t>
      </w:r>
      <w:r>
        <w:t>. It might be enough to get through the next year without a major escalation.</w:t>
      </w:r>
    </w:p>
    <w:p w:rsidR="00024C11" w:rsidRDefault="00024C11" w:rsidP="00024C11"/>
    <w:p w:rsidR="00024C11" w:rsidRDefault="00024C11" w:rsidP="00024C11">
      <w:r w:rsidRPr="00E04352">
        <w:rPr>
          <w:rStyle w:val="StyleUnderline"/>
        </w:rPr>
        <w:t>Unlikely breakthrough</w:t>
      </w:r>
      <w:r>
        <w:t xml:space="preserve">: </w:t>
      </w:r>
      <w:r w:rsidRPr="00E04352">
        <w:rPr>
          <w:rStyle w:val="StyleUnderline"/>
        </w:rPr>
        <w:t>This scenario is highly unlikely</w:t>
      </w:r>
      <w:r>
        <w:t xml:space="preserve">, but President Trump has been known to turn on a dime, and he relishes declaring major deals, even when the terms are not much different than what prevailed before. He might need the appearance of a deal if the situation continues to escalate and it affects his chances for reelection. It’s possible — </w:t>
      </w:r>
      <w:r w:rsidRPr="00E04352">
        <w:rPr>
          <w:rStyle w:val="StyleUnderline"/>
        </w:rPr>
        <w:t>although very unlikely — that the Iranians</w:t>
      </w:r>
      <w:r>
        <w:t xml:space="preserve">, if conditions get desperate enough over the next months, </w:t>
      </w:r>
      <w:r w:rsidRPr="00E04352">
        <w:rPr>
          <w:rStyle w:val="StyleUnderline"/>
        </w:rPr>
        <w:t>might</w:t>
      </w:r>
      <w:r>
        <w:t xml:space="preserve"> </w:t>
      </w:r>
      <w:r w:rsidRPr="00E04352">
        <w:rPr>
          <w:rStyle w:val="StyleUnderline"/>
        </w:rPr>
        <w:t>also attempt a “deal” with Trump</w:t>
      </w:r>
      <w:r>
        <w:t xml:space="preserve">, figuring that a needy Trump might cut a deal they could live with. </w:t>
      </w:r>
    </w:p>
    <w:p w:rsidR="00024C11" w:rsidRDefault="00024C11" w:rsidP="00024C11"/>
    <w:p w:rsidR="00024C11" w:rsidRDefault="00024C11" w:rsidP="00024C11">
      <w:r>
        <w:t xml:space="preserve">Which direction </w:t>
      </w:r>
      <w:r w:rsidRPr="00E04352">
        <w:rPr>
          <w:rStyle w:val="StyleUnderline"/>
        </w:rPr>
        <w:t>the</w:t>
      </w:r>
      <w:r>
        <w:t xml:space="preserve"> </w:t>
      </w:r>
      <w:r w:rsidRPr="00E04352">
        <w:rPr>
          <w:rStyle w:val="StyleUnderline"/>
        </w:rPr>
        <w:t>crisis</w:t>
      </w:r>
      <w:r>
        <w:t xml:space="preserve"> between the U.S. and Iran will take </w:t>
      </w:r>
      <w:r w:rsidRPr="00E04352">
        <w:rPr>
          <w:rStyle w:val="StyleUnderline"/>
        </w:rPr>
        <w:t>is impossible to predict</w:t>
      </w:r>
      <w:r>
        <w:t xml:space="preserve">, </w:t>
      </w:r>
      <w:r w:rsidRPr="00E04352">
        <w:rPr>
          <w:rStyle w:val="StyleUnderline"/>
        </w:rPr>
        <w:t>but</w:t>
      </w:r>
      <w:r>
        <w:t xml:space="preserve"> </w:t>
      </w:r>
      <w:r w:rsidRPr="00E04352">
        <w:rPr>
          <w:rStyle w:val="StyleUnderline"/>
        </w:rPr>
        <w:t>short of a very unlikely</w:t>
      </w:r>
      <w:r>
        <w:t xml:space="preserve"> </w:t>
      </w:r>
      <w:r w:rsidRPr="00E04352">
        <w:rPr>
          <w:rStyle w:val="StyleUnderline"/>
        </w:rPr>
        <w:t>breakthrough</w:t>
      </w:r>
      <w:r>
        <w:t xml:space="preserve">, </w:t>
      </w:r>
      <w:r w:rsidRPr="00E04352">
        <w:rPr>
          <w:rStyle w:val="StyleUnderline"/>
        </w:rPr>
        <w:t>the U.S., Iran, and much of the Gulf is likely to be mired in some level of conflict</w:t>
      </w:r>
      <w:r>
        <w:t xml:space="preserve"> at least for the coming year.</w:t>
      </w:r>
    </w:p>
    <w:p w:rsidR="00024C11" w:rsidRPr="0065064A" w:rsidRDefault="00024C11" w:rsidP="00024C11"/>
    <w:p w:rsidR="00024C11" w:rsidRDefault="00024C11" w:rsidP="00024C11">
      <w:pPr>
        <w:pStyle w:val="Heading3"/>
      </w:pPr>
      <w:r>
        <w:t>2NC – War Now Bad – Oil</w:t>
      </w:r>
    </w:p>
    <w:p w:rsidR="00024C11" w:rsidRPr="00DC2B14" w:rsidRDefault="00024C11" w:rsidP="00024C11">
      <w:pPr>
        <w:pStyle w:val="Heading4"/>
      </w:pPr>
      <w:r>
        <w:t xml:space="preserve">U.S. Iran war would ensure oil disruption – drone strikes prove prices would soar </w:t>
      </w:r>
    </w:p>
    <w:p w:rsidR="00024C11" w:rsidRDefault="00024C11" w:rsidP="00024C11">
      <w:proofErr w:type="spellStart"/>
      <w:r w:rsidRPr="009D3D23">
        <w:rPr>
          <w:b/>
          <w:bCs/>
          <w:sz w:val="24"/>
          <w:szCs w:val="24"/>
        </w:rPr>
        <w:t>Turak</w:t>
      </w:r>
      <w:proofErr w:type="spellEnd"/>
      <w:r w:rsidRPr="009D3D23">
        <w:rPr>
          <w:b/>
          <w:bCs/>
          <w:sz w:val="24"/>
          <w:szCs w:val="24"/>
        </w:rPr>
        <w:t xml:space="preserve"> 19</w:t>
      </w:r>
      <w:r>
        <w:t xml:space="preserve">, Natasha </w:t>
      </w:r>
      <w:proofErr w:type="spellStart"/>
      <w:r>
        <w:t>Turak</w:t>
      </w:r>
      <w:proofErr w:type="spellEnd"/>
      <w:r>
        <w:t>, Correspondent, CNBC, 6-6-2019, “Oil at $100? Experts predict where crude could go if an Iran conflict breaks out,” CNBC, https://www.cnbc.com/2019/06/06/heres-how-high-the-price-of-oil-could-go-if-conflict-broke-out-with-iran.html /AH</w:t>
      </w:r>
    </w:p>
    <w:p w:rsidR="00024C11" w:rsidRDefault="00024C11" w:rsidP="00024C11">
      <w:r>
        <w:t xml:space="preserve">DUBAI — </w:t>
      </w:r>
      <w:r w:rsidRPr="00C82F91">
        <w:rPr>
          <w:rStyle w:val="StyleUnderline"/>
        </w:rPr>
        <w:t>Oil is in the crosshairs as the prospect of confrontation brews between the U.S. and Iran</w:t>
      </w:r>
      <w:r>
        <w:t xml:space="preserve">. At least, </w:t>
      </w:r>
      <w:r w:rsidRPr="00C82F91">
        <w:rPr>
          <w:rStyle w:val="StyleUnderline"/>
        </w:rPr>
        <w:t>that’s how Iranian officials would have it.</w:t>
      </w:r>
    </w:p>
    <w:p w:rsidR="00024C11" w:rsidRDefault="00024C11" w:rsidP="00024C11"/>
    <w:p w:rsidR="00024C11" w:rsidRDefault="00024C11" w:rsidP="00024C11">
      <w:r>
        <w:t xml:space="preserve">A top military aide to Iran’s supreme leader Ayatollah Ali Khamenei, </w:t>
      </w:r>
      <w:proofErr w:type="spellStart"/>
      <w:r>
        <w:t>Yahya</w:t>
      </w:r>
      <w:proofErr w:type="spellEnd"/>
      <w:r>
        <w:t xml:space="preserve"> Rahim </w:t>
      </w:r>
      <w:proofErr w:type="spellStart"/>
      <w:r w:rsidRPr="00C82F91">
        <w:rPr>
          <w:rStyle w:val="StyleUnderline"/>
        </w:rPr>
        <w:t>Safavi</w:t>
      </w:r>
      <w:proofErr w:type="spellEnd"/>
      <w:r>
        <w:t xml:space="preserve">, </w:t>
      </w:r>
      <w:r w:rsidRPr="00C82F91">
        <w:rPr>
          <w:rStyle w:val="StyleUnderline"/>
        </w:rPr>
        <w:t>warned</w:t>
      </w:r>
      <w:r>
        <w:t xml:space="preserve"> earlier this month that “</w:t>
      </w:r>
      <w:r w:rsidRPr="00C82F91">
        <w:rPr>
          <w:rStyle w:val="StyleUnderline"/>
        </w:rPr>
        <w:t>The first bullet fired in the Persian Gulf will push oil prices above $100.”</w:t>
      </w:r>
      <w:r>
        <w:t xml:space="preserve"> He added, “</w:t>
      </w:r>
      <w:r w:rsidRPr="00C82F91">
        <w:rPr>
          <w:rStyle w:val="StyleUnderline"/>
        </w:rPr>
        <w:t>This would be unbearable to America</w:t>
      </w:r>
      <w:r>
        <w:t xml:space="preserve">, Europe </w:t>
      </w:r>
      <w:r w:rsidRPr="00C82F91">
        <w:rPr>
          <w:rStyle w:val="StyleUnderline"/>
        </w:rPr>
        <w:t>and</w:t>
      </w:r>
      <w:r>
        <w:t xml:space="preserve"> the U.S. </w:t>
      </w:r>
      <w:r w:rsidRPr="00C82F91">
        <w:rPr>
          <w:rStyle w:val="StyleUnderline"/>
        </w:rPr>
        <w:t>allies</w:t>
      </w:r>
      <w:r>
        <w:t xml:space="preserve"> like Japan and South Korea.”</w:t>
      </w:r>
    </w:p>
    <w:p w:rsidR="00024C11" w:rsidRDefault="00024C11" w:rsidP="00024C11"/>
    <w:p w:rsidR="00024C11" w:rsidRDefault="00024C11" w:rsidP="00024C11">
      <w:r w:rsidRPr="00C82F91">
        <w:rPr>
          <w:rStyle w:val="StyleUnderline"/>
        </w:rPr>
        <w:t>Brent crude jumped 3%</w:t>
      </w:r>
      <w:r>
        <w:t xml:space="preserve"> in Thursday morning trade </w:t>
      </w:r>
      <w:r w:rsidRPr="00C82F91">
        <w:rPr>
          <w:rStyle w:val="StyleUnderline"/>
        </w:rPr>
        <w:t>on the news of a U.S. military drone shot down over the Strait of Hormuz,</w:t>
      </w:r>
      <w:r>
        <w:t xml:space="preserve"> </w:t>
      </w:r>
      <w:r w:rsidRPr="00C82F91">
        <w:rPr>
          <w:rStyle w:val="StyleUnderline"/>
        </w:rPr>
        <w:t>the critical conduit for 30% of the world’s seaborne oil</w:t>
      </w:r>
      <w:r>
        <w:t>. Iran’s Revolutionary Guards claim to have shot it down with a missile, describing the downing as “a clear message” to Washington.</w:t>
      </w:r>
    </w:p>
    <w:p w:rsidR="00024C11" w:rsidRDefault="00024C11" w:rsidP="00024C11"/>
    <w:p w:rsidR="00024C11" w:rsidRDefault="00024C11" w:rsidP="00024C11">
      <w:r w:rsidRPr="00C82F91">
        <w:rPr>
          <w:rStyle w:val="StyleUnderline"/>
        </w:rPr>
        <w:t>Both</w:t>
      </w:r>
      <w:r>
        <w:t xml:space="preserve"> a major </w:t>
      </w:r>
      <w:r w:rsidRPr="00C82F91">
        <w:rPr>
          <w:rStyle w:val="StyleUnderline"/>
        </w:rPr>
        <w:t>war</w:t>
      </w:r>
      <w:r>
        <w:t xml:space="preserve"> </w:t>
      </w:r>
      <w:r w:rsidRPr="00C82F91">
        <w:rPr>
          <w:rStyle w:val="StyleUnderline"/>
        </w:rPr>
        <w:t>and</w:t>
      </w:r>
      <w:r>
        <w:t xml:space="preserve"> a more </w:t>
      </w:r>
      <w:r w:rsidRPr="00C82F91">
        <w:rPr>
          <w:rStyle w:val="StyleUnderline"/>
        </w:rPr>
        <w:t>limited confrontation</w:t>
      </w:r>
      <w:r>
        <w:t xml:space="preserve"> “</w:t>
      </w:r>
      <w:r w:rsidRPr="00C82F91">
        <w:rPr>
          <w:rStyle w:val="StyleUnderline"/>
        </w:rPr>
        <w:t>would have a significant impact on commodity prices</w:t>
      </w:r>
      <w:r>
        <w:t xml:space="preserve"> </w:t>
      </w:r>
      <w:r w:rsidRPr="00C82F91">
        <w:rPr>
          <w:rStyle w:val="StyleUnderline"/>
        </w:rPr>
        <w:t>and could</w:t>
      </w:r>
      <w:r>
        <w:t xml:space="preserve"> </w:t>
      </w:r>
      <w:r w:rsidRPr="00C82F91">
        <w:rPr>
          <w:rStyle w:val="StyleUnderline"/>
        </w:rPr>
        <w:t>trigger instability beyond the Gulf</w:t>
      </w:r>
      <w:r>
        <w:t>,” Henry Rome, senior analyst at political risk consultancy Eurasia Group, said in an email note Wednesday.</w:t>
      </w:r>
    </w:p>
    <w:p w:rsidR="00024C11" w:rsidRDefault="00024C11" w:rsidP="00024C11"/>
    <w:p w:rsidR="00024C11" w:rsidRDefault="00024C11" w:rsidP="00024C11">
      <w:r>
        <w:t>“</w:t>
      </w:r>
      <w:r w:rsidRPr="00C82F91">
        <w:rPr>
          <w:rStyle w:val="StyleUnderline"/>
        </w:rPr>
        <w:t>A limited war would</w:t>
      </w:r>
      <w:r>
        <w:t xml:space="preserve"> likely </w:t>
      </w:r>
      <w:r w:rsidRPr="00C82F91">
        <w:rPr>
          <w:rStyle w:val="StyleUnderline"/>
        </w:rPr>
        <w:t>push oil prices above $100 per barrel,</w:t>
      </w:r>
      <w:r>
        <w:t xml:space="preserve"> while a </w:t>
      </w:r>
      <w:r w:rsidRPr="00C82F91">
        <w:rPr>
          <w:rStyle w:val="StyleUnderline"/>
        </w:rPr>
        <w:t>major confrontation would likely drive prices above $150,”</w:t>
      </w:r>
      <w:r>
        <w:t xml:space="preserve"> Rome said. But not all experts agree.</w:t>
      </w:r>
    </w:p>
    <w:p w:rsidR="00024C11" w:rsidRDefault="00024C11" w:rsidP="00024C11"/>
    <w:p w:rsidR="00024C11" w:rsidRDefault="00024C11" w:rsidP="00024C11">
      <w:proofErr w:type="gramStart"/>
      <w:r>
        <w:t>Iran hitting back at sanctions?</w:t>
      </w:r>
      <w:proofErr w:type="gramEnd"/>
    </w:p>
    <w:p w:rsidR="00024C11" w:rsidRDefault="00024C11" w:rsidP="00024C11">
      <w:r w:rsidRPr="00C82F91">
        <w:rPr>
          <w:rStyle w:val="StyleUnderline"/>
        </w:rPr>
        <w:t>More than a million barrels of oil per day have been wiped off the market as U.S. sanctions</w:t>
      </w:r>
      <w:r>
        <w:t xml:space="preserve">, imposed after the Donald Trump administration withdrew from the 2015 Iran nuclear deal last </w:t>
      </w:r>
      <w:proofErr w:type="gramStart"/>
      <w:r>
        <w:t>year,</w:t>
      </w:r>
      <w:proofErr w:type="gramEnd"/>
      <w:r>
        <w:t xml:space="preserve"> endeavor to bring the exports of OPEC’s third-largest producer to zero. </w:t>
      </w:r>
      <w:r w:rsidRPr="00C82F91">
        <w:rPr>
          <w:rStyle w:val="StyleUnderline"/>
        </w:rPr>
        <w:t>This has contributed to the crippling of Iran’s economy</w:t>
      </w:r>
      <w:r>
        <w:t xml:space="preserve">, leading </w:t>
      </w:r>
      <w:r w:rsidRPr="00C82F91">
        <w:rPr>
          <w:rStyle w:val="StyleUnderline"/>
        </w:rPr>
        <w:t xml:space="preserve">many analysts </w:t>
      </w:r>
      <w:r>
        <w:t xml:space="preserve">to </w:t>
      </w:r>
      <w:r w:rsidRPr="00C82F91">
        <w:rPr>
          <w:rStyle w:val="StyleUnderline"/>
        </w:rPr>
        <w:t>believe</w:t>
      </w:r>
      <w:r>
        <w:t xml:space="preserve"> that </w:t>
      </w:r>
      <w:r w:rsidRPr="00C82F91">
        <w:rPr>
          <w:rStyle w:val="StyleUnderline"/>
        </w:rPr>
        <w:t xml:space="preserve">a series of recent tanker attacks in the </w:t>
      </w:r>
      <w:r>
        <w:t xml:space="preserve">Persian </w:t>
      </w:r>
      <w:r w:rsidRPr="00C82F91">
        <w:rPr>
          <w:rStyle w:val="StyleUnderline"/>
        </w:rPr>
        <w:t>Gulf is Tehran’s way of fighting back</w:t>
      </w:r>
      <w:r>
        <w:t>. Iran denies involvement.</w:t>
      </w:r>
    </w:p>
    <w:p w:rsidR="00024C11" w:rsidRDefault="00024C11" w:rsidP="00024C11"/>
    <w:p w:rsidR="00024C11" w:rsidRDefault="00024C11" w:rsidP="00024C11">
      <w:r w:rsidRPr="00C82F91">
        <w:rPr>
          <w:rStyle w:val="StyleUnderline"/>
        </w:rPr>
        <w:t>Iran has responded to</w:t>
      </w:r>
      <w:r>
        <w:t xml:space="preserve"> the </w:t>
      </w:r>
      <w:r w:rsidRPr="00C82F91">
        <w:rPr>
          <w:rStyle w:val="StyleUnderline"/>
        </w:rPr>
        <w:t xml:space="preserve">sanctions by threatening to ditch its obligations under the nuclear deal </w:t>
      </w:r>
      <w:r>
        <w:t xml:space="preserve">— which had promised economic relief in exchange for limits to its nuclear development — </w:t>
      </w:r>
      <w:r w:rsidRPr="00C82F91">
        <w:rPr>
          <w:rStyle w:val="StyleUnderline"/>
        </w:rPr>
        <w:t>and return to higher levels of uranium enrichment</w:t>
      </w:r>
      <w:r>
        <w:t>.</w:t>
      </w:r>
    </w:p>
    <w:p w:rsidR="00024C11" w:rsidRDefault="00024C11" w:rsidP="00024C11"/>
    <w:p w:rsidR="00024C11" w:rsidRDefault="00024C11" w:rsidP="00024C11">
      <w:r>
        <w:t>The spike won’t be long-lasting, especially as fracking (in the U.S.) becomes economical whenever oil goes upwards of $60 per barrel.</w:t>
      </w:r>
    </w:p>
    <w:p w:rsidR="00024C11" w:rsidRDefault="00024C11" w:rsidP="00024C11">
      <w:r>
        <w:t xml:space="preserve">The </w:t>
      </w:r>
      <w:r w:rsidRPr="00C82F91">
        <w:rPr>
          <w:rStyle w:val="StyleUnderline"/>
        </w:rPr>
        <w:t xml:space="preserve">suspected tanker attacks </w:t>
      </w:r>
      <w:r>
        <w:t xml:space="preserve">in the Gulf of Oman and strikes in Saudi Arabia that are being blamed on Iran </w:t>
      </w:r>
      <w:r w:rsidRPr="00C82F91">
        <w:rPr>
          <w:rStyle w:val="StyleUnderline"/>
        </w:rPr>
        <w:t>have now pushed tensions to new highs</w:t>
      </w:r>
      <w:r>
        <w:t xml:space="preserve">, </w:t>
      </w:r>
      <w:r w:rsidRPr="00C82F91">
        <w:rPr>
          <w:rStyle w:val="StyleUnderline"/>
        </w:rPr>
        <w:t xml:space="preserve">and prompted the U.S. to deploy more troops </w:t>
      </w:r>
      <w:r>
        <w:t xml:space="preserve">and military hardware to the region. </w:t>
      </w:r>
      <w:r w:rsidRPr="00C82F91">
        <w:rPr>
          <w:rStyle w:val="StyleUnderline"/>
        </w:rPr>
        <w:t>In an area responsible for the shipment of one-third of the world’s seaborne oil</w:t>
      </w:r>
      <w:r>
        <w:t>, just how high could military confrontation — or indeed, an outright war — send the price of crude?</w:t>
      </w:r>
    </w:p>
    <w:p w:rsidR="00024C11" w:rsidRDefault="00024C11" w:rsidP="00024C11"/>
    <w:p w:rsidR="00024C11" w:rsidRDefault="00024C11" w:rsidP="00024C11">
      <w:r>
        <w:t>Not as high as you might think, according to some experts.</w:t>
      </w:r>
    </w:p>
    <w:p w:rsidR="00024C11" w:rsidRDefault="00024C11" w:rsidP="00024C11"/>
    <w:p w:rsidR="00024C11" w:rsidRDefault="00024C11" w:rsidP="00024C11">
      <w:r>
        <w:t xml:space="preserve">“I think that $100 per barrel is ambitious,” Stephen </w:t>
      </w:r>
      <w:proofErr w:type="spellStart"/>
      <w:r>
        <w:t>Brennock</w:t>
      </w:r>
      <w:proofErr w:type="spellEnd"/>
      <w:r>
        <w:t>, an oil analyst at PVM Oil Associates in London, told CNBC via email on Wednesday. He pointed out that the oil market has “more or less shrugged off” the disappearance of a further 500,000 barrels per day of Iranian oil since Washington terminated its sanctions waivers in May.</w:t>
      </w:r>
    </w:p>
    <w:p w:rsidR="00024C11" w:rsidRDefault="00024C11" w:rsidP="00024C11"/>
    <w:p w:rsidR="00024C11" w:rsidRDefault="00024C11" w:rsidP="00024C11">
      <w:proofErr w:type="gramStart"/>
      <w:r>
        <w:t>Neither Iran or</w:t>
      </w:r>
      <w:proofErr w:type="gramEnd"/>
      <w:r>
        <w:t xml:space="preserve"> the US want direct conflict, analyst says</w:t>
      </w:r>
    </w:p>
    <w:p w:rsidR="00024C11" w:rsidRDefault="00024C11" w:rsidP="00024C11">
      <w:r>
        <w:t xml:space="preserve">“That said, </w:t>
      </w:r>
      <w:r w:rsidRPr="00C82F91">
        <w:rPr>
          <w:rStyle w:val="StyleUnderline"/>
        </w:rPr>
        <w:t xml:space="preserve">any direct conflict between the U.S. and Iran would </w:t>
      </w:r>
      <w:r>
        <w:t xml:space="preserve">further </w:t>
      </w:r>
      <w:r w:rsidRPr="00C82F91">
        <w:rPr>
          <w:rStyle w:val="StyleUnderline"/>
        </w:rPr>
        <w:t xml:space="preserve">reduce shipments from the OPEC nation and </w:t>
      </w:r>
      <w:r>
        <w:t xml:space="preserve">may even </w:t>
      </w:r>
      <w:r w:rsidRPr="00C82F91">
        <w:rPr>
          <w:rStyle w:val="StyleUnderline"/>
        </w:rPr>
        <w:t>disrupt exports from other Persian Gulf producers</w:t>
      </w:r>
      <w:r>
        <w:t xml:space="preserve">,” </w:t>
      </w:r>
      <w:proofErr w:type="spellStart"/>
      <w:r>
        <w:t>Brennock</w:t>
      </w:r>
      <w:proofErr w:type="spellEnd"/>
      <w:r>
        <w:t xml:space="preserve"> noted. Still, he expects oil will struggle to return to triple-digit prices — thanks in large part to the U.S.-China trade war — and predicts an $80 to $90 per barrel range as the most likely target.</w:t>
      </w:r>
    </w:p>
    <w:p w:rsidR="00024C11" w:rsidRDefault="00024C11" w:rsidP="00024C11"/>
    <w:p w:rsidR="00024C11" w:rsidRDefault="00024C11" w:rsidP="00024C11">
      <w:r>
        <w:t xml:space="preserve">“In the (unlikely) event of any direct conflict and subsequent disruptions to supplies in the region,” </w:t>
      </w:r>
      <w:proofErr w:type="spellStart"/>
      <w:r>
        <w:t>Brennock</w:t>
      </w:r>
      <w:proofErr w:type="spellEnd"/>
      <w:r>
        <w:t xml:space="preserve"> added, “global spare capacity is ample and U.S. production is steadily increasing. This should act as a buffer to any supply shock thereby limiting the prospect of a return to $100 oil.”</w:t>
      </w:r>
    </w:p>
    <w:p w:rsidR="00024C11" w:rsidRDefault="00024C11" w:rsidP="00024C11"/>
    <w:p w:rsidR="00024C11" w:rsidRDefault="00024C11" w:rsidP="00024C11">
      <w:r>
        <w:t>And amid fears of conflict triggering higher oil prices, it’s worth remembering that Brent crude is still well below its highs of the last year, despite mounting Middle East tensions and supply disruptions in Venezuela and Libya. Brent crude was trading at $63.43 a barrel at 10:30 a.m. London time Thursday, up $1.65 and still far from its four-year high of more than $80 last fall.</w:t>
      </w:r>
    </w:p>
    <w:p w:rsidR="00024C11" w:rsidRDefault="00024C11" w:rsidP="00024C11"/>
    <w:p w:rsidR="00024C11" w:rsidRDefault="00024C11" w:rsidP="00024C11">
      <w:r>
        <w:t>Oil targets in Iraq and the Strait of Hormuz</w:t>
      </w:r>
    </w:p>
    <w:p w:rsidR="00024C11" w:rsidRDefault="00024C11" w:rsidP="00024C11">
      <w:r>
        <w:t xml:space="preserve">Others believe </w:t>
      </w:r>
      <w:r w:rsidRPr="00C82F91">
        <w:rPr>
          <w:rStyle w:val="StyleUnderline"/>
        </w:rPr>
        <w:t>the market may seriously tighten resulting in a potentially dramatic price spike</w:t>
      </w:r>
      <w:r>
        <w:t>, but they doubt whether it will last.</w:t>
      </w:r>
    </w:p>
    <w:p w:rsidR="00024C11" w:rsidRDefault="00024C11" w:rsidP="00024C11"/>
    <w:p w:rsidR="00024C11" w:rsidRDefault="00024C11" w:rsidP="00024C11">
      <w:r>
        <w:t>“</w:t>
      </w:r>
      <w:r w:rsidRPr="00C82F91">
        <w:rPr>
          <w:rStyle w:val="StyleUnderline"/>
        </w:rPr>
        <w:t>Oil has been $100 per barrel before and so</w:t>
      </w:r>
      <w:r>
        <w:t xml:space="preserve">, </w:t>
      </w:r>
      <w:r w:rsidRPr="00C82F91">
        <w:rPr>
          <w:rStyle w:val="StyleUnderline"/>
        </w:rPr>
        <w:t>in case of conflict, the real price might be far higher</w:t>
      </w:r>
      <w:r>
        <w:t>,” said Michael Rubin, an Arab affairs expert at the American Enterprise Institute in Washington, D.C.</w:t>
      </w:r>
    </w:p>
    <w:p w:rsidR="00024C11" w:rsidRDefault="00024C11" w:rsidP="00024C11"/>
    <w:p w:rsidR="00024C11" w:rsidRPr="00C82F91" w:rsidRDefault="00024C11" w:rsidP="00024C11">
      <w:pPr>
        <w:rPr>
          <w:rStyle w:val="StyleUnderline"/>
        </w:rPr>
      </w:pPr>
      <w:r>
        <w:t xml:space="preserve">Much depends, he said, on whether other countries can make up Iran’s shortfall. In the event that conflict closes the all-important shipping artery that is the Strait of Hormuz, vital oil shipments from Saudi Arabia and Iraq, </w:t>
      </w:r>
      <w:r w:rsidRPr="00C82F91">
        <w:rPr>
          <w:rStyle w:val="StyleUnderline"/>
        </w:rPr>
        <w:t>OPEC’s largest and second-largest</w:t>
      </w:r>
      <w:r>
        <w:t xml:space="preserve"> crude </w:t>
      </w:r>
      <w:r w:rsidRPr="00C82F91">
        <w:rPr>
          <w:rStyle w:val="StyleUnderline"/>
        </w:rPr>
        <w:t>producers</w:t>
      </w:r>
      <w:r>
        <w:t xml:space="preserve">, respectively, </w:t>
      </w:r>
      <w:r w:rsidRPr="00C82F91">
        <w:rPr>
          <w:rStyle w:val="StyleUnderline"/>
        </w:rPr>
        <w:t>would have a hard time getting to market.</w:t>
      </w:r>
    </w:p>
    <w:p w:rsidR="00024C11" w:rsidRDefault="00024C11" w:rsidP="00024C11"/>
    <w:p w:rsidR="00024C11" w:rsidRDefault="00024C11" w:rsidP="00024C11">
      <w:r>
        <w:t>Still, “the spike won’t be long-lasting,” Rubin believes, “especially as fracking (in the U.S.) becomes economical whenever oil goes upwards of $60 per barrel.”</w:t>
      </w:r>
    </w:p>
    <w:p w:rsidR="00024C11" w:rsidRDefault="00024C11" w:rsidP="00024C11"/>
    <w:p w:rsidR="00024C11" w:rsidRDefault="00024C11" w:rsidP="00024C11">
      <w:r w:rsidRPr="00C82F91">
        <w:rPr>
          <w:rStyle w:val="StyleUnderline"/>
        </w:rPr>
        <w:t xml:space="preserve">It would depend </w:t>
      </w:r>
      <w:r>
        <w:t xml:space="preserve">very much </w:t>
      </w:r>
      <w:r w:rsidRPr="00C82F91">
        <w:rPr>
          <w:rStyle w:val="StyleUnderline"/>
        </w:rPr>
        <w:t xml:space="preserve">on what actually happens in a hypothetical war </w:t>
      </w:r>
      <w:r>
        <w:t>— a limited one “would probably take nearly all Iranian oil off the market and add $10 to the price,” says Robin Mills, CEO at Dubai-based Qamar Energy. A wider conflict with attacks on tankers would be a lot more serious.</w:t>
      </w:r>
    </w:p>
    <w:p w:rsidR="00024C11" w:rsidRDefault="00024C11" w:rsidP="00024C11"/>
    <w:p w:rsidR="00024C11" w:rsidRDefault="00024C11" w:rsidP="00024C11">
      <w:r w:rsidRPr="00C82F91">
        <w:rPr>
          <w:rStyle w:val="StyleUnderline"/>
        </w:rPr>
        <w:t>On Wednesday, a missile hit an oil camp in Iraq’s oil-rich southern city of Basra</w:t>
      </w:r>
      <w:r>
        <w:t xml:space="preserve">, the </w:t>
      </w:r>
      <w:r w:rsidRPr="00C82F91">
        <w:rPr>
          <w:rStyle w:val="StyleUnderline"/>
        </w:rPr>
        <w:t>site of a number of foreign oil companies, including Exxon</w:t>
      </w:r>
      <w:r>
        <w:t>. The source of the missile has not yet been found and no one was killed, but Exxon is expected to evacuate its staff.</w:t>
      </w:r>
    </w:p>
    <w:p w:rsidR="00024C11" w:rsidRDefault="00024C11" w:rsidP="00024C11"/>
    <w:p w:rsidR="00024C11" w:rsidRDefault="00024C11" w:rsidP="00024C11">
      <w:r>
        <w:t>“</w:t>
      </w:r>
      <w:r w:rsidRPr="00C82F91">
        <w:rPr>
          <w:rStyle w:val="StyleUnderline"/>
        </w:rPr>
        <w:t>If Iran retaliated in Iraq</w:t>
      </w:r>
      <w:r>
        <w:t xml:space="preserve">, </w:t>
      </w:r>
      <w:r w:rsidRPr="00C82F91">
        <w:rPr>
          <w:rStyle w:val="StyleUnderline"/>
        </w:rPr>
        <w:t xml:space="preserve">and halted </w:t>
      </w:r>
      <w:r>
        <w:t xml:space="preserve">a lot of Iraqi oil </w:t>
      </w:r>
      <w:r w:rsidRPr="00C82F91">
        <w:rPr>
          <w:rStyle w:val="StyleUnderline"/>
        </w:rPr>
        <w:t>exports, then prices could go to $100</w:t>
      </w:r>
      <w:r>
        <w:t>,” Mills said. But that doesn’t cover scenarios that escalate into a wider regional war or in which the U.S. actually invades or tries to occupy parts of Iran, Mills says, something he sees as very unlikely.</w:t>
      </w:r>
    </w:p>
    <w:p w:rsidR="00024C11" w:rsidRDefault="00024C11" w:rsidP="00024C11"/>
    <w:p w:rsidR="00024C11" w:rsidRDefault="00024C11" w:rsidP="00024C11">
      <w:r>
        <w:t>Is the market being complacent?</w:t>
      </w:r>
    </w:p>
    <w:p w:rsidR="00024C11" w:rsidRPr="00C82F91" w:rsidRDefault="00024C11" w:rsidP="00024C11">
      <w:pPr>
        <w:rPr>
          <w:rStyle w:val="StyleUnderline"/>
        </w:rPr>
      </w:pPr>
      <w:r>
        <w:t xml:space="preserve">But it all comes down to whether there is major damage to critical energy infrastructure, says </w:t>
      </w:r>
      <w:proofErr w:type="spellStart"/>
      <w:r>
        <w:t>Helima</w:t>
      </w:r>
      <w:proofErr w:type="spellEnd"/>
      <w:r>
        <w:t xml:space="preserve"> Croft, global head of commodity strategy at RBC Capital Markets. </w:t>
      </w:r>
      <w:r w:rsidRPr="00C82F91">
        <w:rPr>
          <w:rStyle w:val="StyleUnderline"/>
        </w:rPr>
        <w:t>If facilities like Saudi Arabia’s Abqaiq</w:t>
      </w:r>
      <w:r>
        <w:t xml:space="preserve">, </w:t>
      </w:r>
      <w:r w:rsidRPr="00C82F91">
        <w:rPr>
          <w:rStyle w:val="StyleUnderline"/>
        </w:rPr>
        <w:t xml:space="preserve">the world’s largest oil </w:t>
      </w:r>
      <w:r>
        <w:t xml:space="preserve">processing facility, </w:t>
      </w:r>
      <w:r w:rsidRPr="00C82F91">
        <w:rPr>
          <w:rStyle w:val="StyleUnderline"/>
        </w:rPr>
        <w:t xml:space="preserve">were seriously hit, </w:t>
      </w:r>
      <w:r>
        <w:t>“</w:t>
      </w:r>
      <w:r w:rsidRPr="00C82F91">
        <w:rPr>
          <w:rStyle w:val="StyleUnderline"/>
        </w:rPr>
        <w:t>we would be off to the races</w:t>
      </w:r>
      <w:r>
        <w:t xml:space="preserve">,” she told CNBC in an email. </w:t>
      </w:r>
      <w:r w:rsidRPr="00C82F91">
        <w:rPr>
          <w:rStyle w:val="StyleUnderline"/>
        </w:rPr>
        <w:t xml:space="preserve">Attacks on oil tankers would </w:t>
      </w:r>
      <w:r>
        <w:t xml:space="preserve">also </w:t>
      </w:r>
      <w:r w:rsidRPr="00C82F91">
        <w:rPr>
          <w:rStyle w:val="StyleUnderline"/>
        </w:rPr>
        <w:t>spur a major oil price breakout.</w:t>
      </w:r>
    </w:p>
    <w:p w:rsidR="00024C11" w:rsidRDefault="00024C11" w:rsidP="00024C11"/>
    <w:p w:rsidR="00024C11" w:rsidRDefault="00024C11" w:rsidP="00024C11">
      <w:r>
        <w:t>But the market for now is “pretty complacent about the risks,” Croft noted, describing oil traders as viewing Middle East tensions as “more of the same” and being far more focused on how demand is being hit by the trade war and rising protectionism between global trading partners.</w:t>
      </w:r>
    </w:p>
    <w:p w:rsidR="00024C11" w:rsidRDefault="00024C11" w:rsidP="00024C11"/>
    <w:p w:rsidR="00024C11" w:rsidRDefault="00024C11" w:rsidP="00024C11">
      <w:r>
        <w:t>For now, fear of war doesn’t seem to be in the market. “I think people are waiting to see if there is a real disruption to Middle East energy supplies,” Croft said.</w:t>
      </w:r>
    </w:p>
    <w:p w:rsidR="00024C11" w:rsidRDefault="00024C11" w:rsidP="00024C11">
      <w:pPr>
        <w:pStyle w:val="Heading4"/>
      </w:pPr>
      <w:r>
        <w:t xml:space="preserve">War with Iran would spike oil prices --- past Iranian strategies prove it’s the most likely outcome </w:t>
      </w:r>
    </w:p>
    <w:p w:rsidR="00024C11" w:rsidRDefault="00024C11" w:rsidP="00024C11">
      <w:proofErr w:type="spellStart"/>
      <w:r w:rsidRPr="000F6449">
        <w:rPr>
          <w:b/>
          <w:bCs/>
          <w:sz w:val="24"/>
          <w:szCs w:val="24"/>
        </w:rPr>
        <w:t>Lauerman</w:t>
      </w:r>
      <w:proofErr w:type="spellEnd"/>
      <w:r w:rsidRPr="000F6449">
        <w:rPr>
          <w:b/>
          <w:bCs/>
          <w:sz w:val="24"/>
          <w:szCs w:val="24"/>
        </w:rPr>
        <w:t xml:space="preserve"> 19</w:t>
      </w:r>
      <w:r>
        <w:t xml:space="preserve">, Vincent </w:t>
      </w:r>
      <w:proofErr w:type="spellStart"/>
      <w:r>
        <w:t>Lauerman</w:t>
      </w:r>
      <w:proofErr w:type="spellEnd"/>
      <w:r>
        <w:t xml:space="preserve">, 5-20-2019, is president of Geopolitics Central, a Calgary-based energy consultancy. He has spent the majority of his three-decade career working as a global energy </w:t>
      </w:r>
      <w:proofErr w:type="gramStart"/>
      <w:r>
        <w:t>analyst.,</w:t>
      </w:r>
      <w:proofErr w:type="gramEnd"/>
      <w:r>
        <w:t xml:space="preserve"> "War With Iran Could Send Oil To $250," </w:t>
      </w:r>
      <w:proofErr w:type="spellStart"/>
      <w:r>
        <w:t>OilPrice</w:t>
      </w:r>
      <w:proofErr w:type="spellEnd"/>
      <w:r>
        <w:t>, https://oilprice.com/Geopolitics/Middle-East/War-With-Iran-Could-Send-Oil-To-250.html# /AH</w:t>
      </w:r>
    </w:p>
    <w:p w:rsidR="00024C11" w:rsidRDefault="00024C11" w:rsidP="00024C11">
      <w:r>
        <w:t>There has been much talk of an Iran War in recent weeks, but the likelihood of a war, whether intentional or accidental, is relatively small for the simple reason that the leaders of Iran and the U.S. don’t want one. President Donald Trump, who has been remarkably faithful to his campaign promises, to the chagrin of many, doesn’t want another Iraq-like war – with a quick victory followed by a long defeat. Ayatollah Ali Khamenei, Supreme Leader of Iran, doesn’t want his revolution and country crushed by the massive military might of America.</w:t>
      </w:r>
    </w:p>
    <w:p w:rsidR="00024C11" w:rsidRDefault="00024C11" w:rsidP="00024C11"/>
    <w:p w:rsidR="00024C11" w:rsidRDefault="00024C11" w:rsidP="00024C11">
      <w:r>
        <w:t>This is not to say there aren’t powerful individuals in the Trump administration – such as National Security Advisor John Bolton and possibly Secretary of State Mike Pompeo – and regional allies – Israel, Saudi Arabia and United Arab Emirates (UAE) – who want a war to bring about regime change in Iran, and who are willing to stir the pot in an attempt to make it happen.</w:t>
      </w:r>
    </w:p>
    <w:p w:rsidR="00024C11" w:rsidRDefault="00024C11" w:rsidP="00024C11"/>
    <w:p w:rsidR="00024C11" w:rsidRDefault="00024C11" w:rsidP="00024C11">
      <w:r>
        <w:t>Trump’s personal preference for Iran may also be regime change, with a negotiated neutering of the Islamic Republic his next best outcome. But he probably would settle for long-term containment of Iran through his “maximum pressure” campaign, accepting that the Iranian regime would likely be able to sustain itself though skirting sanctions.</w:t>
      </w:r>
    </w:p>
    <w:p w:rsidR="00024C11" w:rsidRDefault="00024C11" w:rsidP="00024C11"/>
    <w:p w:rsidR="00024C11" w:rsidRDefault="00024C11" w:rsidP="00024C11">
      <w:r>
        <w:t>Iran has made huge geopolitical gains in the Middle East since the U.S. inadvertently pushed Shiite-majority Iraq into the Iranian sphere of influence by imposing democracy on the country following the 2003 war. Tehran now directly or indirectly controls an arc of territory north of Saudi Arabia – Iraq, Syria and Lebanon – while supporting Houthi rebels to the south of the kingdom in Yemen.</w:t>
      </w:r>
    </w:p>
    <w:p w:rsidR="00024C11" w:rsidRDefault="00024C11" w:rsidP="00024C11"/>
    <w:p w:rsidR="00024C11" w:rsidRDefault="00024C11" w:rsidP="00024C11">
      <w:r>
        <w:t>Although U.S. sanctions on Iran’s oil and metal exports are unlikely to bring about regime change, they will make it significantly more difficult for the Islamic Republic to consolidate its territorial gains and sustain its regional proxy network, as the government will have to prioritize domestic spending to maintain social stability. Simply put, the sanctions make it more difficult for Iran to directly challenge its regional enemies, Israel, Saudi Arabia and UAE and score additional foreign policy victories.</w:t>
      </w:r>
    </w:p>
    <w:p w:rsidR="00024C11" w:rsidRDefault="00024C11" w:rsidP="00024C11"/>
    <w:p w:rsidR="00024C11" w:rsidRDefault="00024C11" w:rsidP="00024C11">
      <w:r w:rsidRPr="000F6449">
        <w:rPr>
          <w:rStyle w:val="StyleUnderline"/>
        </w:rPr>
        <w:t>Despite an aversion to war with the U.S., it appears Khamenei</w:t>
      </w:r>
      <w:r>
        <w:t xml:space="preserve"> </w:t>
      </w:r>
      <w:r w:rsidRPr="000F6449">
        <w:rPr>
          <w:rStyle w:val="StyleUnderline"/>
        </w:rPr>
        <w:t>has given</w:t>
      </w:r>
      <w:r>
        <w:t xml:space="preserve"> </w:t>
      </w:r>
      <w:proofErr w:type="spellStart"/>
      <w:r>
        <w:t>Qassem</w:t>
      </w:r>
      <w:proofErr w:type="spellEnd"/>
      <w:r>
        <w:t xml:space="preserve"> </w:t>
      </w:r>
      <w:proofErr w:type="spellStart"/>
      <w:r w:rsidRPr="000F6449">
        <w:rPr>
          <w:rStyle w:val="StyleUnderline"/>
        </w:rPr>
        <w:t>Suleimani</w:t>
      </w:r>
      <w:proofErr w:type="spellEnd"/>
      <w:r w:rsidRPr="000F6449">
        <w:rPr>
          <w:rStyle w:val="StyleUnderline"/>
        </w:rPr>
        <w:t>, leader of Iran’s powerful</w:t>
      </w:r>
      <w:r>
        <w:t xml:space="preserve"> </w:t>
      </w:r>
      <w:r w:rsidRPr="000F6449">
        <w:rPr>
          <w:rStyle w:val="StyleUnderline"/>
        </w:rPr>
        <w:t>Quds Force</w:t>
      </w:r>
      <w:r>
        <w:t xml:space="preserve"> and national hero</w:t>
      </w:r>
      <w:r w:rsidRPr="000F6449">
        <w:rPr>
          <w:rStyle w:val="StyleUnderline"/>
        </w:rPr>
        <w:t>, permission to encourage foreign militias aligned with Tehran to cause mischief for U.S. and allied forces</w:t>
      </w:r>
      <w:r>
        <w:t xml:space="preserve"> in the Middle East, </w:t>
      </w:r>
      <w:r w:rsidRPr="000F6449">
        <w:rPr>
          <w:rStyle w:val="StyleUnderline"/>
        </w:rPr>
        <w:t>and</w:t>
      </w:r>
      <w:r>
        <w:t xml:space="preserve"> if possible, </w:t>
      </w:r>
      <w:r w:rsidRPr="000F6449">
        <w:rPr>
          <w:rStyle w:val="StyleUnderline"/>
        </w:rPr>
        <w:t>disrupt the flow of oil from the region</w:t>
      </w:r>
      <w:r>
        <w:t xml:space="preserve"> through non-attributed actions.</w:t>
      </w:r>
    </w:p>
    <w:p w:rsidR="00024C11" w:rsidRDefault="00024C11" w:rsidP="00024C11"/>
    <w:p w:rsidR="00024C11" w:rsidRPr="008338AB" w:rsidRDefault="00024C11" w:rsidP="00024C11">
      <w:pPr>
        <w:rPr>
          <w:rStyle w:val="StyleUnderline"/>
        </w:rPr>
      </w:pPr>
      <w:r w:rsidRPr="008338AB">
        <w:rPr>
          <w:rStyle w:val="StyleUnderline"/>
        </w:rPr>
        <w:t>The Iranian goal is to break the resolve of the U.S.,</w:t>
      </w:r>
      <w:r>
        <w:t xml:space="preserve"> given American military retreats from the Middle East in the past – Lebanon (1984), Iraq (2011), and Syria (presently) – </w:t>
      </w:r>
      <w:r w:rsidRPr="008338AB">
        <w:rPr>
          <w:rStyle w:val="StyleUnderline"/>
        </w:rPr>
        <w:t>and to increase the cost of Iranian oil sanctions on the global economy through additional disruptions to supply.</w:t>
      </w:r>
    </w:p>
    <w:p w:rsidR="00024C11" w:rsidRDefault="00024C11" w:rsidP="00024C11"/>
    <w:p w:rsidR="00024C11" w:rsidRDefault="00024C11" w:rsidP="00024C11">
      <w:r w:rsidRPr="008338AB">
        <w:rPr>
          <w:rStyle w:val="StyleUnderline"/>
        </w:rPr>
        <w:t>This is</w:t>
      </w:r>
      <w:r>
        <w:t xml:space="preserve"> obviously </w:t>
      </w:r>
      <w:r w:rsidRPr="008338AB">
        <w:rPr>
          <w:rStyle w:val="StyleUnderline"/>
        </w:rPr>
        <w:t>a dangerous game that could lead to real war</w:t>
      </w:r>
      <w:r>
        <w:t xml:space="preserve">, not just proxy war. As a result, it is important to explore </w:t>
      </w:r>
      <w:r w:rsidRPr="008338AB">
        <w:rPr>
          <w:rStyle w:val="StyleUnderline"/>
        </w:rPr>
        <w:t>the potential impact of both on the world oil market</w:t>
      </w:r>
      <w:r>
        <w:t>, despite the latter being significantly more likely than the former.</w:t>
      </w:r>
    </w:p>
    <w:p w:rsidR="00024C11" w:rsidRDefault="00024C11" w:rsidP="00024C11"/>
    <w:p w:rsidR="00024C11" w:rsidRDefault="00024C11" w:rsidP="00024C11">
      <w:r>
        <w:t>U.S. Perspective</w:t>
      </w:r>
    </w:p>
    <w:p w:rsidR="00024C11" w:rsidRDefault="00024C11" w:rsidP="00024C11"/>
    <w:p w:rsidR="00024C11" w:rsidRDefault="00024C11" w:rsidP="00024C11">
      <w:r>
        <w:t>Pompeo laid out the Trump administration’s rationale and strategy for dealing with the Islamic Republic in “Confronting Iran,” an article in the November-December 2018 issue of Foreign Affairs. He argued the deal the Obama administration and international community struck with Iran in 2015 – the Joint Comprehensive Plan of Action (JCPOA) – was fundamentally flawed as it failed to end the country’s nuclear weapons ambition. Instead, the deal simply postponed Iran’s nuclear ambitions while the regime continued its ballistic missile program to allow it to deliver a nuclear payload.</w:t>
      </w:r>
    </w:p>
    <w:p w:rsidR="00024C11" w:rsidRDefault="00024C11" w:rsidP="00024C11"/>
    <w:p w:rsidR="00024C11" w:rsidRDefault="00024C11" w:rsidP="00024C11">
      <w:r>
        <w:t>At the same time, the deal gave “Tehran piles of money, which the supreme leader has used to sponsor all types of terrorism throughout the Middle East (with few consequences in response) and which have boosted the economic fortunes of a regime that remains bent on exporting its revolution abroad and imposing it at home.”</w:t>
      </w:r>
    </w:p>
    <w:p w:rsidR="00024C11" w:rsidRDefault="00024C11" w:rsidP="00024C11"/>
    <w:p w:rsidR="00024C11" w:rsidRDefault="00024C11" w:rsidP="00024C11">
      <w:r>
        <w:t xml:space="preserve">The core of the Trump administration’s maximum pressure campaign are economic sanctions designed to “choke off revenues” to Iran to force its government to negotiate a “new deal” covering its nuclear activities, ballistic missile program and “malign </w:t>
      </w:r>
      <w:proofErr w:type="spellStart"/>
      <w:r>
        <w:t>behaviour</w:t>
      </w:r>
      <w:proofErr w:type="spellEnd"/>
      <w:r>
        <w:t>” across the Middle East, while providing sufficient military deterrence to keep Tehran from lashing out at U.S. forces and allies in the region.</w:t>
      </w:r>
    </w:p>
    <w:p w:rsidR="00024C11" w:rsidRDefault="00024C11" w:rsidP="00024C11"/>
    <w:p w:rsidR="00024C11" w:rsidRDefault="00024C11" w:rsidP="00024C11">
      <w:r>
        <w:t xml:space="preserve">Trump withdrew the U.S. from the Iran nuclear deal in May 2018, and has since ratcheted up economic sanctions on the Islamic Republic in August and November of last year, while going the full </w:t>
      </w:r>
      <w:proofErr w:type="spellStart"/>
      <w:proofErr w:type="gramStart"/>
      <w:r>
        <w:t>monty</w:t>
      </w:r>
      <w:proofErr w:type="spellEnd"/>
      <w:proofErr w:type="gramEnd"/>
      <w:r>
        <w:t xml:space="preserve"> on Iranian crude and condensate exports at the beginning of May.</w:t>
      </w:r>
    </w:p>
    <w:p w:rsidR="00024C11" w:rsidRDefault="00024C11" w:rsidP="00024C11"/>
    <w:p w:rsidR="00024C11" w:rsidRDefault="00024C11" w:rsidP="00024C11">
      <w:r>
        <w:t>On the deterrence front, the U.S. has moved numerous military assets to the Persian Gulf region since the Trump administration’s “no waiver” oil sanctions came into effect. These include: hastening the arrival of a carrier strike group; deployment of a bomber task-force; additional Patriot missiles; and as reported by The New York Times, drawing up plans to send up to 120,000 U.S. troops to the Middle East, if Iran attacks U.S. forces or rushes to develop nuclear weapons.</w:t>
      </w:r>
    </w:p>
    <w:p w:rsidR="00024C11" w:rsidRDefault="00024C11" w:rsidP="00024C11"/>
    <w:p w:rsidR="00024C11" w:rsidRDefault="00024C11" w:rsidP="00024C11">
      <w:r>
        <w:t>It should be noted that a military buildup of this size would take months, and the 120,000 number is widely viewed as insufficient for a full-scale invasion of Iran. The Islamic Republic has been planning and building up asymmetric military capabilities to thwart a U.S. attack since the 1990s, while the country is larger in size and population than Iraq. The U.S. military plan reported by the New York Times did not call for a land invasion of Iran.</w:t>
      </w:r>
    </w:p>
    <w:p w:rsidR="00024C11" w:rsidRDefault="00024C11" w:rsidP="00024C11"/>
    <w:p w:rsidR="00024C11" w:rsidRDefault="00024C11" w:rsidP="00024C11">
      <w:r>
        <w:t>On May 14, Trump denied the New York Times report, but in characteristic fashion appeared to up the ante. “Now, would I do that? Absolutely,” Trump said. “But we have not planned for that. Hopefully we’re not going to have to plan for that. If we did that, we would send a hell of a lot more troops than that.”</w:t>
      </w:r>
    </w:p>
    <w:p w:rsidR="00024C11" w:rsidRDefault="00024C11" w:rsidP="00024C11"/>
    <w:p w:rsidR="00024C11" w:rsidRDefault="00024C11" w:rsidP="00024C11">
      <w:r>
        <w:t>But in the Foreign Affairs article Pompeo wrote that Trump does not want the U.S. to go to war with Iran: “President Trump does not want another long-term U.S. military engagement in the Middle East—or in any other region, for that matter. He has spoken openly about the dreadful consequences of the 2003 invasion of Iraq and the 2011 intervention in Libya.”</w:t>
      </w:r>
    </w:p>
    <w:p w:rsidR="00024C11" w:rsidRDefault="00024C11" w:rsidP="00024C11"/>
    <w:p w:rsidR="00024C11" w:rsidRDefault="00024C11" w:rsidP="00024C11">
      <w:r>
        <w:t>Iranian Perspective</w:t>
      </w:r>
    </w:p>
    <w:p w:rsidR="00024C11" w:rsidRDefault="00024C11" w:rsidP="00024C11"/>
    <w:p w:rsidR="00024C11" w:rsidRDefault="00024C11" w:rsidP="00024C11">
      <w:r>
        <w:t>On May 14, Khamenei explicitly said that Iran does not want to go to war with the U.S., and suggested the same of America, as a war would be in neither country’s interest. "There won't be any war,” he said. "Neither we nor they seek war. They know it will not be in their interest."</w:t>
      </w:r>
    </w:p>
    <w:p w:rsidR="00024C11" w:rsidRDefault="00024C11" w:rsidP="00024C11"/>
    <w:p w:rsidR="00024C11" w:rsidRDefault="00024C11" w:rsidP="00024C11">
      <w:r>
        <w:t>In terms of Iran’s current situation, David Petraeus, ex-CIA director and America’s former top general in the Middle East, possibly put it best. "Certainly, if Iran were to precipitate that [a war], it would be a suicide gesture," Petraeus said on May 9. "It would be very, very foolhardy. And they know that."</w:t>
      </w:r>
    </w:p>
    <w:p w:rsidR="00024C11" w:rsidRDefault="00024C11" w:rsidP="00024C11"/>
    <w:p w:rsidR="00024C11" w:rsidRDefault="00024C11" w:rsidP="00024C11">
      <w:r>
        <w:t>The Islamic Republic has done an excellent job of marshaling relatively limited financial and military resources to expand its influence and control through the Middle East since 2003, but its defense budget of about US$16 billion – or a mere 3.7 percent of GDP – falls considerably short compared to regional rivals Israel, Saudi Arabia and UAE on an individual basis, let alone a collective one. The military capabilities of the U.S. dwarf those of Iran on every conceivable measure, which should come as no surprise since America’s most recent defense budget is a massive US$686 billion.</w:t>
      </w:r>
    </w:p>
    <w:p w:rsidR="00024C11" w:rsidRDefault="00024C11" w:rsidP="00024C11"/>
    <w:p w:rsidR="00024C11" w:rsidRDefault="00024C11" w:rsidP="00024C11">
      <w:r>
        <w:t>Khamenei also said his country has no desire to negotiate with the U.S., given the Trump administration’s extreme demands and unilateral breaking of the nuclear pact, and suggested the current crisis will likely be a long one, a view supported by Hassan Rouhani, the democratically elected president of Iran. “The Iranian nation has chosen the path of resistance," Khamenei said.</w:t>
      </w:r>
    </w:p>
    <w:p w:rsidR="00024C11" w:rsidRDefault="00024C11" w:rsidP="00024C11"/>
    <w:p w:rsidR="00024C11" w:rsidRDefault="00024C11" w:rsidP="00024C11">
      <w:r>
        <w:t xml:space="preserve">Rouhani was even more explicit. Speaking to activists from a wide range of political factions on May 12, he said Iran is facing “unprecedented” pressure from U.S. sanctions and suggested economic conditions may become worse than during the 1980-88 Iran-Iraq War. “The </w:t>
      </w:r>
      <w:proofErr w:type="gramStart"/>
      <w:r>
        <w:t>pressures by enemies is</w:t>
      </w:r>
      <w:proofErr w:type="gramEnd"/>
      <w:r>
        <w:t xml:space="preserve"> a war unprecedented in the history of our Islamic revolution,” Rouhani said, according to the state news agency IRNA. “But I do not despair and have great hope for the future and believe that we can move past these difficult conditions provided that we are united.”</w:t>
      </w:r>
    </w:p>
    <w:p w:rsidR="00024C11" w:rsidRDefault="00024C11" w:rsidP="00024C11"/>
    <w:p w:rsidR="00024C11" w:rsidRDefault="00024C11" w:rsidP="00024C11">
      <w:r>
        <w:t>The International Monetary Fund (IMF) is forecasting the Iranian economy to contract 6 percent in 2019, following a 3.9 percent decline last year, with unemployment to climb to 15.4 percent. In contrast, Iran’s economy surged an impressive 12.5 percent in 2016, after most global economic sanctions were lifted following the signing of JCPOA the year before.</w:t>
      </w:r>
    </w:p>
    <w:p w:rsidR="00024C11" w:rsidRDefault="00024C11" w:rsidP="00024C11"/>
    <w:p w:rsidR="00024C11" w:rsidRDefault="00024C11" w:rsidP="00024C11">
      <w:r>
        <w:t>Khamenei’s unwillingness to negotiate with the Trump administration, at least at the present time, should not come as a big surprise, as European diplomats and officials from past U.S. administrations say there are no grounds for serious negotiation. Tehran would see America’s current demands as “de facto surrender,” after a long line of geopolitical victories in the Middle East contributing to Iranian hubris.</w:t>
      </w:r>
    </w:p>
    <w:p w:rsidR="00024C11" w:rsidRDefault="00024C11" w:rsidP="00024C11"/>
    <w:p w:rsidR="00024C11" w:rsidRDefault="00024C11" w:rsidP="00024C11">
      <w:r>
        <w:t>Cat and Mouse</w:t>
      </w:r>
    </w:p>
    <w:p w:rsidR="00024C11" w:rsidRDefault="00024C11" w:rsidP="00024C11"/>
    <w:p w:rsidR="00024C11" w:rsidRDefault="00024C11" w:rsidP="00024C11">
      <w:r>
        <w:t>The Iranian leadership may not want real war, but it does want proxy war – a game of cat and mouse – against the U.S. and its regional allies to increase the cost of their anti-Iran policies in an attempt to break American resolve, while avoiding escalation to full-scale military conflict.</w:t>
      </w:r>
    </w:p>
    <w:p w:rsidR="00024C11" w:rsidRDefault="00024C11" w:rsidP="00024C11"/>
    <w:p w:rsidR="00024C11" w:rsidRDefault="00024C11" w:rsidP="00024C11">
      <w:r>
        <w:t xml:space="preserve">On May 16, The Guardian reported that </w:t>
      </w:r>
      <w:proofErr w:type="spellStart"/>
      <w:r>
        <w:t>Suleimani</w:t>
      </w:r>
      <w:proofErr w:type="spellEnd"/>
      <w:r>
        <w:t xml:space="preserve"> held a meeting in Baghdad three weeks prior where he told Iranian-backed Iraqi militias to “prepare for proxy war.” Knowledge of this meeting contributed to the U.S. government’s May 15 decision to evacuate non-essential staff from its diplomatic missions in Baghdad and Erbil and to raise the threat status at American bases in Iraq. It has since been reported that Iranian-backed militias elsewhere in the Middle East have been told to “await instructions.”</w:t>
      </w:r>
    </w:p>
    <w:p w:rsidR="00024C11" w:rsidRDefault="00024C11" w:rsidP="00024C11"/>
    <w:p w:rsidR="00024C11" w:rsidRDefault="00024C11" w:rsidP="00024C11">
      <w:r>
        <w:t xml:space="preserve">The </w:t>
      </w:r>
      <w:r w:rsidRPr="008338AB">
        <w:rPr>
          <w:rStyle w:val="StyleUnderline"/>
        </w:rPr>
        <w:t>most tangible actions of</w:t>
      </w:r>
      <w:r>
        <w:t xml:space="preserve"> </w:t>
      </w:r>
      <w:r w:rsidRPr="008338AB">
        <w:rPr>
          <w:rStyle w:val="StyleUnderline"/>
        </w:rPr>
        <w:t>this</w:t>
      </w:r>
      <w:r>
        <w:t xml:space="preserve"> so-called </w:t>
      </w:r>
      <w:r w:rsidRPr="008338AB">
        <w:rPr>
          <w:rStyle w:val="StyleUnderline"/>
        </w:rPr>
        <w:t>proxy war to date appear to be four ships</w:t>
      </w:r>
      <w:r>
        <w:t xml:space="preserve"> – two Saudi, one Emirati and one Norwegian – </w:t>
      </w:r>
      <w:r w:rsidRPr="008338AB">
        <w:rPr>
          <w:rStyle w:val="StyleUnderline"/>
        </w:rPr>
        <w:t>being hulled off the coast of the UAE</w:t>
      </w:r>
      <w:r>
        <w:t xml:space="preserve"> on May 12 in what Emirati officials have described </w:t>
      </w:r>
      <w:r w:rsidRPr="008338AB">
        <w:rPr>
          <w:rStyle w:val="StyleUnderline"/>
        </w:rPr>
        <w:t>as acts of</w:t>
      </w:r>
      <w:r>
        <w:t xml:space="preserve"> </w:t>
      </w:r>
      <w:r w:rsidRPr="008338AB">
        <w:rPr>
          <w:rStyle w:val="StyleUnderline"/>
        </w:rPr>
        <w:t>sabotage</w:t>
      </w:r>
      <w:r>
        <w:t xml:space="preserve"> near the port of Fujairah – 164 kilometers outside the Strait of Hormuz – </w:t>
      </w:r>
      <w:r w:rsidRPr="008338AB">
        <w:rPr>
          <w:rStyle w:val="StyleUnderline"/>
        </w:rPr>
        <w:t>and Houthi-rebels in Yemen using</w:t>
      </w:r>
      <w:r>
        <w:t xml:space="preserve"> armed </w:t>
      </w:r>
      <w:r w:rsidRPr="008338AB">
        <w:rPr>
          <w:rStyle w:val="StyleUnderline"/>
        </w:rPr>
        <w:t>drones to attack two pumping stations of Saudi Arabia’s East-West crude pipeline</w:t>
      </w:r>
      <w:r>
        <w:t xml:space="preserve"> two days later.</w:t>
      </w:r>
    </w:p>
    <w:p w:rsidR="00024C11" w:rsidRDefault="00024C11" w:rsidP="00024C11"/>
    <w:p w:rsidR="00024C11" w:rsidRDefault="00024C11" w:rsidP="00024C11">
      <w:r>
        <w:t>But Saudi state media has already called for “surgical strikes” by U.S. forces against Iranian targets in response to these transgressions. In an editorial titled “Iran must not go unpunished” in the Riyadh-based Arab New on May 16, the paper wrote: “The next logical step – in this newspaper’s view – should be surgical strikes. The US has set a precedent, and it had a telling effect: The Trump strikes on Syria when the Assad regime used Sarin gas against its people.” The Guardian reported that the Saudi leadership has specifically asked Washington whether it is planning to act to defend their interests.</w:t>
      </w:r>
    </w:p>
    <w:p w:rsidR="00024C11" w:rsidRDefault="00024C11" w:rsidP="00024C11"/>
    <w:p w:rsidR="00024C11" w:rsidRDefault="00024C11" w:rsidP="00024C11">
      <w:r>
        <w:t>The Iranian leadership also appears to be using the threat of restarting its nuclear program in their cat and mouse game. On May 15, state news agency ISNA reported Iran had officially stopped some relatively minor commitments under the 2015 nuclear deal, after notifying China, France, Germany, Russia and the United Kingdom of such the week before – and a year after the other signatory, the U.S., had unilaterally withdrawn from the pact.</w:t>
      </w:r>
    </w:p>
    <w:p w:rsidR="00024C11" w:rsidRDefault="00024C11" w:rsidP="00024C11"/>
    <w:p w:rsidR="00024C11" w:rsidRDefault="00024C11" w:rsidP="00024C11">
      <w:r>
        <w:t xml:space="preserve">In particular, Tehran is no longer planning to adhere to the nuclear deal’s 300 kilogram limit on low-enriched – 3.67 percent; compared to 90 percent for weapons-grade – uranium stocks and the 130 </w:t>
      </w:r>
      <w:proofErr w:type="spellStart"/>
      <w:r>
        <w:t>tonne</w:t>
      </w:r>
      <w:proofErr w:type="spellEnd"/>
      <w:r>
        <w:t xml:space="preserve"> limit on heavy water stockpiles.</w:t>
      </w:r>
    </w:p>
    <w:p w:rsidR="00024C11" w:rsidRDefault="00024C11" w:rsidP="00024C11"/>
    <w:p w:rsidR="00024C11" w:rsidRDefault="00024C11" w:rsidP="00024C11">
      <w:r>
        <w:t>Proxy versus Real War</w:t>
      </w:r>
    </w:p>
    <w:p w:rsidR="00024C11" w:rsidRDefault="00024C11" w:rsidP="00024C11"/>
    <w:p w:rsidR="00024C11" w:rsidRPr="008338AB" w:rsidRDefault="00024C11" w:rsidP="00024C11">
      <w:pPr>
        <w:rPr>
          <w:rStyle w:val="StyleUnderline"/>
        </w:rPr>
      </w:pPr>
      <w:r>
        <w:t xml:space="preserve">As a result, while there are many possible outcomes, </w:t>
      </w:r>
      <w:r w:rsidRPr="008338AB">
        <w:rPr>
          <w:rStyle w:val="StyleUnderline"/>
        </w:rPr>
        <w:t>there are two extreme but plausible scenarios for Iran, the Middle East and the world oil market – Proxy War and Real War.</w:t>
      </w:r>
    </w:p>
    <w:p w:rsidR="00024C11" w:rsidRDefault="00024C11" w:rsidP="00024C11"/>
    <w:p w:rsidR="00024C11" w:rsidRDefault="00024C11" w:rsidP="00024C11">
      <w:r w:rsidRPr="008338AB">
        <w:rPr>
          <w:rStyle w:val="StyleUnderline"/>
        </w:rPr>
        <w:t>Under Proxy War, Iranian-backed militias</w:t>
      </w:r>
      <w:r>
        <w:t xml:space="preserve"> in Lebanon, Syria, Gaza, Iraq and Yemen </w:t>
      </w:r>
      <w:r w:rsidRPr="008338AB">
        <w:rPr>
          <w:rStyle w:val="StyleUnderline"/>
        </w:rPr>
        <w:t>would ramp up attacks on U.S.-allied</w:t>
      </w:r>
      <w:r>
        <w:t xml:space="preserve"> </w:t>
      </w:r>
      <w:r w:rsidRPr="008338AB">
        <w:rPr>
          <w:rStyle w:val="StyleUnderline"/>
        </w:rPr>
        <w:t>forces</w:t>
      </w:r>
      <w:r>
        <w:t xml:space="preserve"> in the Middle East, while </w:t>
      </w:r>
      <w:r w:rsidRPr="008338AB">
        <w:rPr>
          <w:rStyle w:val="StyleUnderline"/>
        </w:rPr>
        <w:t>Iran and its proxies would launch</w:t>
      </w:r>
      <w:r>
        <w:t xml:space="preserve"> sporadic </w:t>
      </w:r>
      <w:r w:rsidRPr="008338AB">
        <w:rPr>
          <w:rStyle w:val="StyleUnderline"/>
        </w:rPr>
        <w:t>missile and sabotage attacks on oil and gas</w:t>
      </w:r>
      <w:r>
        <w:t xml:space="preserve"> </w:t>
      </w:r>
      <w:r w:rsidRPr="008338AB">
        <w:rPr>
          <w:rStyle w:val="StyleUnderline"/>
        </w:rPr>
        <w:t>infrastructure and tankers transiting the straits of</w:t>
      </w:r>
      <w:r>
        <w:t xml:space="preserve"> Bab al-</w:t>
      </w:r>
      <w:r w:rsidRPr="008338AB">
        <w:rPr>
          <w:rStyle w:val="StyleUnderline"/>
        </w:rPr>
        <w:t>Mandeb</w:t>
      </w:r>
      <w:r>
        <w:t xml:space="preserve"> </w:t>
      </w:r>
      <w:r w:rsidRPr="008338AB">
        <w:rPr>
          <w:rStyle w:val="StyleUnderline"/>
        </w:rPr>
        <w:t>and Hormuz</w:t>
      </w:r>
      <w:r>
        <w:t>. But their malign activities are constrained by two factors: U.S. and aligned forces hitting back hard in a disciplined fashion; and Iran’s financial difficulties significantly cutting funding and resources for their proxy forces.</w:t>
      </w:r>
    </w:p>
    <w:p w:rsidR="00024C11" w:rsidRDefault="00024C11" w:rsidP="00024C11"/>
    <w:p w:rsidR="00024C11" w:rsidRDefault="00024C11" w:rsidP="00024C11">
      <w:r w:rsidRPr="008338AB">
        <w:rPr>
          <w:rStyle w:val="StyleUnderline"/>
        </w:rPr>
        <w:t>In response to attacks</w:t>
      </w:r>
      <w:r>
        <w:t xml:space="preserve"> and Iranian efforts to build up military assets in the Levant, </w:t>
      </w:r>
      <w:r w:rsidRPr="008338AB">
        <w:rPr>
          <w:rStyle w:val="StyleUnderline"/>
        </w:rPr>
        <w:t>the Israeli Defense Forces (IDF)</w:t>
      </w:r>
      <w:r>
        <w:t xml:space="preserve"> </w:t>
      </w:r>
      <w:r w:rsidRPr="008338AB">
        <w:rPr>
          <w:rStyle w:val="StyleUnderline"/>
        </w:rPr>
        <w:t>would launch airstrikes on Hamas in Gaza</w:t>
      </w:r>
      <w:r>
        <w:t xml:space="preserve">, Hezbollah in Lebanon and Iranian-backed forces in Syria, while Saudi Arabia and UAE would boost their military activities to crush Houthi rebels in Yemen. By agreement, </w:t>
      </w:r>
      <w:r w:rsidRPr="008338AB">
        <w:rPr>
          <w:rStyle w:val="StyleUnderline"/>
        </w:rPr>
        <w:t>the U.S. will continue to</w:t>
      </w:r>
      <w:r>
        <w:t xml:space="preserve"> </w:t>
      </w:r>
      <w:r w:rsidRPr="008338AB">
        <w:rPr>
          <w:rStyle w:val="StyleUnderline"/>
        </w:rPr>
        <w:t>patrol regional waters</w:t>
      </w:r>
      <w:r>
        <w:t xml:space="preserve"> and respond militarily to any attacks to shipping and their armed forces in the region.</w:t>
      </w:r>
    </w:p>
    <w:p w:rsidR="00024C11" w:rsidRDefault="00024C11" w:rsidP="00024C11"/>
    <w:p w:rsidR="00024C11" w:rsidRDefault="00024C11" w:rsidP="00024C11">
      <w:r>
        <w:t>In this geopolitically-charged environment, the spot price of international benchmark Brent crude tends to average around US$85 per barrel, US$15 more than if Iranian oil exports were not constrained by U.S. sanctions, with occasional spikes above US$100 per barrel – despite continuing strong growth in U.S. oil production through the second half of the next decade.</w:t>
      </w:r>
    </w:p>
    <w:p w:rsidR="00024C11" w:rsidRDefault="00024C11" w:rsidP="00024C11"/>
    <w:p w:rsidR="00024C11" w:rsidRDefault="00024C11" w:rsidP="00024C11">
      <w:r w:rsidRPr="008338AB">
        <w:rPr>
          <w:rStyle w:val="StyleUnderline"/>
        </w:rPr>
        <w:t>The loss of roughly 2 million b/d of Iranian crude</w:t>
      </w:r>
      <w:r>
        <w:t xml:space="preserve"> </w:t>
      </w:r>
      <w:r w:rsidRPr="008338AB">
        <w:rPr>
          <w:rStyle w:val="StyleUnderline"/>
        </w:rPr>
        <w:t>and condensate from the world oil market</w:t>
      </w:r>
      <w:r>
        <w:t xml:space="preserve"> – </w:t>
      </w:r>
      <w:r w:rsidRPr="008338AB">
        <w:rPr>
          <w:rStyle w:val="StyleUnderline"/>
        </w:rPr>
        <w:t>cutting</w:t>
      </w:r>
      <w:r>
        <w:t xml:space="preserve"> </w:t>
      </w:r>
      <w:r w:rsidRPr="008338AB">
        <w:rPr>
          <w:rStyle w:val="StyleUnderline"/>
        </w:rPr>
        <w:t>Tehran’s</w:t>
      </w:r>
      <w:r>
        <w:t xml:space="preserve"> oil </w:t>
      </w:r>
      <w:r w:rsidRPr="008338AB">
        <w:rPr>
          <w:rStyle w:val="StyleUnderline"/>
        </w:rPr>
        <w:t>exports</w:t>
      </w:r>
      <w:r>
        <w:t xml:space="preserve"> </w:t>
      </w:r>
      <w:r w:rsidRPr="008338AB">
        <w:rPr>
          <w:rStyle w:val="StyleUnderline"/>
        </w:rPr>
        <w:t>by</w:t>
      </w:r>
      <w:r>
        <w:t xml:space="preserve"> about</w:t>
      </w:r>
      <w:r w:rsidRPr="008338AB">
        <w:rPr>
          <w:rStyle w:val="StyleUnderline"/>
        </w:rPr>
        <w:t xml:space="preserve"> three</w:t>
      </w:r>
      <w:r>
        <w:t xml:space="preserve">-quarters – </w:t>
      </w:r>
      <w:r w:rsidRPr="008338AB">
        <w:rPr>
          <w:rStyle w:val="StyleUnderline"/>
        </w:rPr>
        <w:t>would drive spare capacity well below 1 million b/d, making crude prices more</w:t>
      </w:r>
      <w:r>
        <w:t xml:space="preserve"> </w:t>
      </w:r>
      <w:r w:rsidRPr="008338AB">
        <w:rPr>
          <w:rStyle w:val="StyleUnderline"/>
        </w:rPr>
        <w:t>susceptible</w:t>
      </w:r>
      <w:r>
        <w:t xml:space="preserve"> </w:t>
      </w:r>
      <w:r w:rsidRPr="008338AB">
        <w:rPr>
          <w:rStyle w:val="StyleUnderline"/>
        </w:rPr>
        <w:t>to</w:t>
      </w:r>
      <w:r>
        <w:t xml:space="preserve"> </w:t>
      </w:r>
      <w:r w:rsidRPr="008338AB">
        <w:rPr>
          <w:rStyle w:val="StyleUnderline"/>
        </w:rPr>
        <w:t>supply</w:t>
      </w:r>
      <w:r>
        <w:t xml:space="preserve"> </w:t>
      </w:r>
      <w:r w:rsidRPr="008338AB">
        <w:rPr>
          <w:rStyle w:val="StyleUnderline"/>
        </w:rPr>
        <w:t>disruptions</w:t>
      </w:r>
      <w:r>
        <w:t>, Iranian-inspired or otherwise.</w:t>
      </w:r>
    </w:p>
    <w:p w:rsidR="00024C11" w:rsidRDefault="00024C11" w:rsidP="00024C11"/>
    <w:p w:rsidR="00024C11" w:rsidRPr="008338AB" w:rsidRDefault="00024C11" w:rsidP="00024C11">
      <w:pPr>
        <w:rPr>
          <w:rStyle w:val="StyleUnderline"/>
        </w:rPr>
      </w:pPr>
      <w:r w:rsidRPr="008338AB">
        <w:rPr>
          <w:rStyle w:val="StyleUnderline"/>
        </w:rPr>
        <w:t>Under Real War</w:t>
      </w:r>
      <w:r>
        <w:t xml:space="preserve">, the less plausible of the two extreme scenarios, </w:t>
      </w:r>
      <w:r w:rsidRPr="008338AB">
        <w:rPr>
          <w:rStyle w:val="StyleUnderline"/>
        </w:rPr>
        <w:t>Iran’s proxy war and related nuclear activities would be perceived as too much by Trump</w:t>
      </w:r>
      <w:r>
        <w:t xml:space="preserve">, especially after much nudging by hawkish advisors and regional allies. In March 2020, Saudi Arabia, Israel, UAE and </w:t>
      </w:r>
      <w:r w:rsidRPr="008338AB">
        <w:rPr>
          <w:rStyle w:val="StyleUnderline"/>
        </w:rPr>
        <w:t>the U.S. would launch a coordinated attack against Iranian aligned forces and assets in the Middle East.</w:t>
      </w:r>
    </w:p>
    <w:p w:rsidR="00024C11" w:rsidRDefault="00024C11" w:rsidP="00024C11"/>
    <w:p w:rsidR="00024C11" w:rsidRDefault="00024C11" w:rsidP="00024C11">
      <w:r>
        <w:t xml:space="preserve">In this scenario, the IDF invades Gaza and southern Lebanon to battle Hamas and Hezbollah, respectively, and launches massive airstrikes against Iranian military resources in Syria. Saudi Arabia, UAE and the U.S. launch airstrikes and missile attacks on Iranian military forces, oil facilities and major cities. Iran, and its proxy forces, </w:t>
      </w:r>
      <w:proofErr w:type="gramStart"/>
      <w:r>
        <w:t>respond</w:t>
      </w:r>
      <w:proofErr w:type="gramEnd"/>
      <w:r>
        <w:t xml:space="preserve"> in kind. Both sides refrain from a land attack, with the 120,000 U.S. troops stationed in the Gulf insufficient to launch a successful invasion of Iran but plenty to deter Tehran and its proxies. China and Russia call for an emergency UN Security Council meeting to condemn American-led aggression against Iran, but Britain, France and the US – the other veto holders in the council – nix a vote.</w:t>
      </w:r>
    </w:p>
    <w:p w:rsidR="00024C11" w:rsidRDefault="00024C11" w:rsidP="00024C11"/>
    <w:p w:rsidR="00024C11" w:rsidRPr="008338AB" w:rsidRDefault="00024C11" w:rsidP="00024C11">
      <w:pPr>
        <w:rPr>
          <w:rStyle w:val="StyleUnderline"/>
        </w:rPr>
      </w:pPr>
      <w:r w:rsidRPr="008338AB">
        <w:rPr>
          <w:rStyle w:val="StyleUnderline"/>
        </w:rPr>
        <w:t>In six short weeks there is tremendous damage to oil facilities on both sides</w:t>
      </w:r>
      <w:r>
        <w:t xml:space="preserve">, </w:t>
      </w:r>
      <w:r w:rsidRPr="008338AB">
        <w:rPr>
          <w:rStyle w:val="StyleUnderline"/>
        </w:rPr>
        <w:t>given their proximity to the</w:t>
      </w:r>
      <w:r>
        <w:t xml:space="preserve"> Persian </w:t>
      </w:r>
      <w:r w:rsidRPr="008338AB">
        <w:rPr>
          <w:rStyle w:val="StyleUnderline"/>
        </w:rPr>
        <w:t>Gulf</w:t>
      </w:r>
      <w:r>
        <w:t xml:space="preserve"> </w:t>
      </w:r>
      <w:r w:rsidRPr="008338AB">
        <w:rPr>
          <w:rStyle w:val="StyleUnderline"/>
        </w:rPr>
        <w:t>region</w:t>
      </w:r>
      <w:r>
        <w:t xml:space="preserve">, </w:t>
      </w:r>
      <w:r w:rsidRPr="008338AB">
        <w:rPr>
          <w:rStyle w:val="StyleUnderline"/>
        </w:rPr>
        <w:t>and</w:t>
      </w:r>
      <w:r>
        <w:t xml:space="preserve"> to </w:t>
      </w:r>
      <w:r w:rsidRPr="008338AB">
        <w:rPr>
          <w:rStyle w:val="StyleUnderline"/>
        </w:rPr>
        <w:t>major cities as well</w:t>
      </w:r>
      <w:r>
        <w:t xml:space="preserve">. </w:t>
      </w:r>
      <w:r w:rsidRPr="008338AB">
        <w:rPr>
          <w:rStyle w:val="StyleUnderline"/>
        </w:rPr>
        <w:t>Iran</w:t>
      </w:r>
      <w:r>
        <w:t xml:space="preserve">, with its fleet of fast patrol craft and arsenal of short-range rockets, </w:t>
      </w:r>
      <w:r w:rsidRPr="008338AB">
        <w:rPr>
          <w:rStyle w:val="StyleUnderline"/>
        </w:rPr>
        <w:t>is able to briefly close the Strait of Hormuz, disrupting the flow of about 18 million b/d to the world market</w:t>
      </w:r>
      <w:r>
        <w:t xml:space="preserve">, </w:t>
      </w:r>
      <w:r w:rsidRPr="008338AB">
        <w:rPr>
          <w:rStyle w:val="StyleUnderline"/>
        </w:rPr>
        <w:t>almost a fifth of global supply.</w:t>
      </w:r>
    </w:p>
    <w:p w:rsidR="00024C11" w:rsidRDefault="00024C11" w:rsidP="00024C11"/>
    <w:p w:rsidR="00024C11" w:rsidRDefault="00024C11" w:rsidP="00024C11">
      <w:r w:rsidRPr="008338AB">
        <w:rPr>
          <w:rStyle w:val="StyleUnderline"/>
        </w:rPr>
        <w:t>Brent spikes over US$250 per barrel, before falling back to around US$150</w:t>
      </w:r>
      <w:r>
        <w:t xml:space="preserve"> </w:t>
      </w:r>
      <w:r w:rsidRPr="008338AB">
        <w:rPr>
          <w:rStyle w:val="StyleUnderline"/>
        </w:rPr>
        <w:t>with</w:t>
      </w:r>
      <w:r>
        <w:t xml:space="preserve"> </w:t>
      </w:r>
      <w:r w:rsidRPr="008338AB">
        <w:rPr>
          <w:rStyle w:val="StyleUnderline"/>
        </w:rPr>
        <w:t>the</w:t>
      </w:r>
      <w:r>
        <w:t xml:space="preserve"> International Energy Agency (IEA</w:t>
      </w:r>
      <w:r w:rsidRPr="008338AB">
        <w:rPr>
          <w:rStyle w:val="StyleUnderline"/>
        </w:rPr>
        <w:t>)</w:t>
      </w:r>
      <w:r>
        <w:t xml:space="preserve"> </w:t>
      </w:r>
      <w:r w:rsidRPr="008338AB">
        <w:rPr>
          <w:rStyle w:val="StyleUnderline"/>
        </w:rPr>
        <w:t>coordinating an emergency release of oil stocks</w:t>
      </w:r>
      <w:r>
        <w:t xml:space="preserve"> from strategic reserves of its member countries and China releasing significant volumes from its now substantial strategic reserve as well.</w:t>
      </w:r>
    </w:p>
    <w:p w:rsidR="00024C11" w:rsidRDefault="00024C11" w:rsidP="00024C11"/>
    <w:p w:rsidR="00024C11" w:rsidRDefault="00024C11" w:rsidP="00024C11">
      <w:r>
        <w:t>Under heavy bombardment and with their military resources running low, the Iranian leadership calls for an end in hostilities and negotiations, which the U.S. and its regional allies immediately agree upon. Through negotiations a détente is achieved in the Middle East, with the two sides agreeing to demarcate spheres of influence in the region.</w:t>
      </w:r>
    </w:p>
    <w:p w:rsidR="00024C11" w:rsidRDefault="00024C11" w:rsidP="00024C11"/>
    <w:p w:rsidR="00024C11" w:rsidRDefault="00024C11" w:rsidP="00024C11">
      <w:r>
        <w:t>Saudi Arabia and the UAE agree to stop meddling in Iraq and Syria in return for Iran ending its meddling in Shiite areas of Bahrain, Yemen and Saudi Arabia. Lebanon is declared neutral territory. Iran agrees to mothball its nuclear program indefinitely and stop exporting weapons to its regional allies.</w:t>
      </w:r>
    </w:p>
    <w:p w:rsidR="00024C11" w:rsidRDefault="00024C11" w:rsidP="00024C11"/>
    <w:p w:rsidR="00024C11" w:rsidRDefault="00024C11" w:rsidP="00024C11">
      <w:r>
        <w:t xml:space="preserve">Once hostilities cease, </w:t>
      </w:r>
      <w:r w:rsidRPr="008338AB">
        <w:rPr>
          <w:rStyle w:val="StyleUnderline"/>
        </w:rPr>
        <w:t>it takes two or more years for the price of Brent to fall back into a US$60-70 per range</w:t>
      </w:r>
      <w:r>
        <w:t xml:space="preserve"> – </w:t>
      </w:r>
      <w:r w:rsidRPr="008338AB">
        <w:rPr>
          <w:rStyle w:val="StyleUnderline"/>
        </w:rPr>
        <w:t>given</w:t>
      </w:r>
      <w:r>
        <w:t xml:space="preserve"> </w:t>
      </w:r>
      <w:r w:rsidRPr="008338AB">
        <w:rPr>
          <w:rStyle w:val="StyleUnderline"/>
        </w:rPr>
        <w:t>necessary repairs to war damaged oil facilities</w:t>
      </w:r>
      <w:r>
        <w:t xml:space="preserve"> in the Persian Gulf region </w:t>
      </w:r>
      <w:r w:rsidRPr="008338AB">
        <w:rPr>
          <w:rStyle w:val="StyleUnderline"/>
        </w:rPr>
        <w:t>and the rebuilding of global oil inventories</w:t>
      </w:r>
      <w:r>
        <w:t xml:space="preserve"> – </w:t>
      </w:r>
      <w:r w:rsidRPr="008338AB">
        <w:rPr>
          <w:rStyle w:val="StyleUnderline"/>
        </w:rPr>
        <w:t>where</w:t>
      </w:r>
      <w:r>
        <w:t xml:space="preserve"> </w:t>
      </w:r>
      <w:r w:rsidRPr="008338AB">
        <w:rPr>
          <w:rStyle w:val="StyleUnderline"/>
        </w:rPr>
        <w:t>prices remain indefinitely, capped by the spreading Shale Oil Revolution</w:t>
      </w:r>
      <w:r>
        <w:t>.</w:t>
      </w:r>
    </w:p>
    <w:p w:rsidR="00024C11" w:rsidRPr="009D3D23" w:rsidRDefault="00024C11" w:rsidP="00024C11"/>
    <w:p w:rsidR="00024C11" w:rsidRDefault="00024C11" w:rsidP="00024C11">
      <w:pPr>
        <w:pStyle w:val="Heading4"/>
      </w:pPr>
      <w:r>
        <w:t xml:space="preserve">U.S. Iran war would raise global oil prices </w:t>
      </w:r>
    </w:p>
    <w:p w:rsidR="00024C11" w:rsidRDefault="00024C11" w:rsidP="00024C11">
      <w:r w:rsidRPr="00070874">
        <w:rPr>
          <w:b/>
          <w:bCs/>
          <w:sz w:val="24"/>
          <w:szCs w:val="24"/>
        </w:rPr>
        <w:t>Spinelli 19</w:t>
      </w:r>
      <w:r>
        <w:t>, Dan Spinelli, a reporter in Mother Jones’ DC bureau who covers national security., 6-26-2019, "Here's what it would look like if Trump starts a war with Iran," Mother Jones, https://www.motherjones.com/politics/2019/06/heres-what-it-would-look-like-if-trump-starts-a-war-with-iran/ /AH</w:t>
      </w:r>
    </w:p>
    <w:p w:rsidR="00024C11" w:rsidRPr="00070874" w:rsidRDefault="00024C11" w:rsidP="00024C11">
      <w:r w:rsidRPr="00070874">
        <w:t xml:space="preserve">The simmering conflict between the United States and Iran could become a war in much the same way Ernest Hemingway once described going bankrupt: “gradually and then suddenly.” Weeks of escalating tension have left the two longtime adversaries at the brink with hard liners on both sides paving the way toward a military clash.  </w:t>
      </w:r>
    </w:p>
    <w:p w:rsidR="00024C11" w:rsidRPr="00070874" w:rsidRDefault="00024C11" w:rsidP="00024C11"/>
    <w:p w:rsidR="00024C11" w:rsidRPr="00070874" w:rsidRDefault="00024C11" w:rsidP="00024C11">
      <w:r w:rsidRPr="00070874">
        <w:t xml:space="preserve">“Any spark in the region could set off this fire,” says Joe </w:t>
      </w:r>
      <w:proofErr w:type="spellStart"/>
      <w:r w:rsidRPr="00070874">
        <w:t>Cirincione</w:t>
      </w:r>
      <w:proofErr w:type="spellEnd"/>
      <w:r w:rsidRPr="00070874">
        <w:t>, a nuclear weapons policy expert and former adviser to the State Department.</w:t>
      </w:r>
    </w:p>
    <w:p w:rsidR="00024C11" w:rsidRPr="00070874" w:rsidRDefault="00024C11" w:rsidP="00024C11"/>
    <w:p w:rsidR="00024C11" w:rsidRPr="00070874" w:rsidRDefault="00024C11" w:rsidP="00024C11">
      <w:r w:rsidRPr="00070874">
        <w:t>On the campaign trail, Trump frequently criticized America’s interventions in Iraq and Libya as a pointless waste of time, money, and lives—his earlier support of the Iraq invasion notwithstanding—and even described Syria in January as nothing more than “sand and death.” Trump clearly has no desire to mire the US in another foreign war, but surrounded by aides who are cheerleading for a confrontation with Iran, Trump’s blustering style could lead, intentionally or not, to a war more destructive and sprawling than the ones he condemned as a presidential candidate.</w:t>
      </w:r>
    </w:p>
    <w:p w:rsidR="00024C11" w:rsidRPr="00070874" w:rsidRDefault="00024C11" w:rsidP="00024C11"/>
    <w:p w:rsidR="00024C11" w:rsidRPr="00070874" w:rsidRDefault="00024C11" w:rsidP="00024C11">
      <w:r w:rsidRPr="00070874">
        <w:t xml:space="preserve">Here’s how such a conflict could start and what it might look like: </w:t>
      </w:r>
    </w:p>
    <w:p w:rsidR="00024C11" w:rsidRPr="00070874" w:rsidRDefault="00024C11" w:rsidP="00024C11"/>
    <w:p w:rsidR="00024C11" w:rsidRPr="00070874" w:rsidRDefault="00024C11" w:rsidP="00024C11">
      <w:r w:rsidRPr="00070874">
        <w:t>It might not take much for Iran to cross Trump’s red line—whatever that is.</w:t>
      </w:r>
    </w:p>
    <w:p w:rsidR="00024C11" w:rsidRPr="00070874" w:rsidRDefault="00024C11" w:rsidP="00024C11">
      <w:r w:rsidRPr="00070874">
        <w:t xml:space="preserve">Last week, the Islamic Revolutionary Guard Corps, an elite component of the Iranian military, shot down an American drone, “in large part to prove they could do it,” according to Iranian officials who spoke with the New York Times. Trump’s initial response was harshly critical of the regime. “Iran made a very big mistake!” Trump tweeted on June 20. Hours later, he reversed himself and seemed to suggest the attack was literally a mistake. “I find it hard to believe it was intentional,” he told reporters gathered in the Oval Office. The shifting meanings “allow different people to hear what they want,” Maggie </w:t>
      </w:r>
      <w:proofErr w:type="spellStart"/>
      <w:r w:rsidRPr="00070874">
        <w:t>Haberman</w:t>
      </w:r>
      <w:proofErr w:type="spellEnd"/>
      <w:r w:rsidRPr="00070874">
        <w:t xml:space="preserve">, of the New York Times, observed on Twitter. </w:t>
      </w:r>
    </w:p>
    <w:p w:rsidR="00024C11" w:rsidRPr="00070874" w:rsidRDefault="00024C11" w:rsidP="00024C11"/>
    <w:p w:rsidR="00024C11" w:rsidRPr="00070874" w:rsidRDefault="00024C11" w:rsidP="00024C11">
      <w:r w:rsidRPr="00070874">
        <w:t xml:space="preserve">These contradictions, Trump’s habit of embellishing and outright lying, and the different pressures exerted by his more hawkish advisers make it difficult to determine where he will draw a firm line regarding Iran. </w:t>
      </w:r>
      <w:proofErr w:type="gramStart"/>
      <w:r w:rsidRPr="00070874">
        <w:t xml:space="preserve">National security adviser John Bolton, who with Secretary of State Mike Pompeo and CIA director Gina </w:t>
      </w:r>
      <w:proofErr w:type="spellStart"/>
      <w:r w:rsidRPr="00070874">
        <w:t>Haspel</w:t>
      </w:r>
      <w:proofErr w:type="spellEnd"/>
      <w:r w:rsidRPr="00070874">
        <w:t>, reportedly urged Trump to strike Iran last week, promised last month that the US would “respond to any attack, whether by proxy, the Islamic Revolutionary Guard Corps, or regular Iranian forces.”</w:t>
      </w:r>
      <w:proofErr w:type="gramEnd"/>
      <w:r w:rsidRPr="00070874">
        <w:t xml:space="preserve"> This week, Trump narrowed his focus but upped the stakes. “Any attack by Iran on anything American will be met with great and overwhelming force,” he tweeted. “In some areas, overwhelming will mean obliteration.” </w:t>
      </w:r>
    </w:p>
    <w:p w:rsidR="00024C11" w:rsidRPr="00070874" w:rsidRDefault="00024C11" w:rsidP="00024C11"/>
    <w:p w:rsidR="00024C11" w:rsidRPr="00070874" w:rsidRDefault="00024C11" w:rsidP="00024C11"/>
    <w:p w:rsidR="00024C11" w:rsidRPr="00070874" w:rsidRDefault="00024C11" w:rsidP="00024C11">
      <w:r w:rsidRPr="00070874">
        <w:t>Donald J. Trump</w:t>
      </w:r>
    </w:p>
    <w:p w:rsidR="00024C11" w:rsidRPr="00070874" w:rsidRDefault="00024C11" w:rsidP="00024C11">
      <w:r w:rsidRPr="00070874">
        <w:rPr>
          <w:rFonts w:ascii="Segoe UI Emoji" w:hAnsi="Segoe UI Emoji" w:cs="Segoe UI Emoji"/>
        </w:rPr>
        <w:t>✔</w:t>
      </w:r>
    </w:p>
    <w:p w:rsidR="00024C11" w:rsidRPr="00070874" w:rsidRDefault="00024C11" w:rsidP="00024C11">
      <w:r w:rsidRPr="00070874">
        <w:t>@</w:t>
      </w:r>
      <w:proofErr w:type="spellStart"/>
      <w:r w:rsidRPr="00070874">
        <w:t>realDonaldTrump</w:t>
      </w:r>
      <w:proofErr w:type="spellEnd"/>
    </w:p>
    <w:p w:rsidR="00024C11" w:rsidRPr="00070874" w:rsidRDefault="00024C11" w:rsidP="00024C11">
      <w:r w:rsidRPr="00070874">
        <w:t xml:space="preserve"> · Jun 25, 2019</w:t>
      </w:r>
    </w:p>
    <w:p w:rsidR="00024C11" w:rsidRPr="00070874" w:rsidRDefault="00024C11" w:rsidP="00024C11">
      <w:r w:rsidRPr="00070874">
        <w:t>Replying to @</w:t>
      </w:r>
      <w:proofErr w:type="spellStart"/>
      <w:r w:rsidRPr="00070874">
        <w:t>realDonaldTrump</w:t>
      </w:r>
      <w:proofErr w:type="spellEnd"/>
    </w:p>
    <w:p w:rsidR="00024C11" w:rsidRPr="00070874" w:rsidRDefault="00024C11" w:rsidP="00024C11">
      <w:r w:rsidRPr="00070874">
        <w:t>....The wonderful Iranian people are suffering, and for no reason at all. Their leadership spends all of its money on Terror, and little on anything else. The U.S. has not forgotten Iran’s use of IED’s &amp; EFP’s (bombs), which killed 2000 Americans, and wounded many more...</w:t>
      </w:r>
    </w:p>
    <w:p w:rsidR="00024C11" w:rsidRPr="00070874" w:rsidRDefault="00024C11" w:rsidP="00024C11"/>
    <w:p w:rsidR="00024C11" w:rsidRPr="00070874" w:rsidRDefault="00024C11" w:rsidP="00024C11"/>
    <w:p w:rsidR="00024C11" w:rsidRPr="00070874" w:rsidRDefault="00024C11" w:rsidP="00024C11">
      <w:r w:rsidRPr="00070874">
        <w:t>Donald J. Trump</w:t>
      </w:r>
    </w:p>
    <w:p w:rsidR="00024C11" w:rsidRPr="00070874" w:rsidRDefault="00024C11" w:rsidP="00024C11">
      <w:r w:rsidRPr="00070874">
        <w:rPr>
          <w:rFonts w:ascii="Segoe UI Emoji" w:hAnsi="Segoe UI Emoji" w:cs="Segoe UI Emoji"/>
        </w:rPr>
        <w:t>✔</w:t>
      </w:r>
    </w:p>
    <w:p w:rsidR="00024C11" w:rsidRPr="00070874" w:rsidRDefault="00024C11" w:rsidP="00024C11">
      <w:r w:rsidRPr="00070874">
        <w:t>@</w:t>
      </w:r>
      <w:proofErr w:type="spellStart"/>
      <w:r w:rsidRPr="00070874">
        <w:t>realDonaldTrump</w:t>
      </w:r>
      <w:proofErr w:type="spellEnd"/>
    </w:p>
    <w:p w:rsidR="00024C11" w:rsidRPr="00070874" w:rsidRDefault="00024C11" w:rsidP="00024C11">
      <w:r w:rsidRPr="00070874">
        <w:t>....Iran’s very ignorant and insulting statement, put out today, only shows that they do not understand reality. Any attack by Iran on anything American will be met with great and overwhelming force. In some areas, overwhelming will mean obliteration. No more John Kerry &amp; Obama!</w:t>
      </w:r>
    </w:p>
    <w:p w:rsidR="00024C11" w:rsidRPr="00070874" w:rsidRDefault="00024C11" w:rsidP="00024C11"/>
    <w:p w:rsidR="00024C11" w:rsidRPr="00070874" w:rsidRDefault="00024C11" w:rsidP="00024C11">
      <w:r w:rsidRPr="00070874">
        <w:t>99.4K</w:t>
      </w:r>
    </w:p>
    <w:p w:rsidR="00024C11" w:rsidRPr="00070874" w:rsidRDefault="00024C11" w:rsidP="00024C11">
      <w:r w:rsidRPr="00070874">
        <w:t>10:42 AM - Jun 25, 2019</w:t>
      </w:r>
    </w:p>
    <w:p w:rsidR="00024C11" w:rsidRPr="00070874" w:rsidRDefault="00024C11" w:rsidP="00024C11">
      <w:r w:rsidRPr="00070874">
        <w:t>Twitter Ads info and privacy</w:t>
      </w:r>
    </w:p>
    <w:p w:rsidR="00024C11" w:rsidRPr="00070874" w:rsidRDefault="00024C11" w:rsidP="00024C11">
      <w:r w:rsidRPr="00070874">
        <w:t>43.8K people are talking about this</w:t>
      </w:r>
    </w:p>
    <w:p w:rsidR="00024C11" w:rsidRDefault="00024C11" w:rsidP="00024C11">
      <w:r w:rsidRPr="00070874">
        <w:t xml:space="preserve">It is not clear whether Trump’s red line refers to American assets or people, or whether it extends to Iran’s conventional army, its specialized Revolutionary Guards, or the proxies Tehran trains and funds across the Middle East, including the Houthi rebels in Yemen and several Shia militias in Iraq. These groups vary in their level of obedience to the Islamic Republic and have clashed with American troops in the past, with the Pentagon estimating in April that Iranian proxies have killed at least 603 Americans in Iraq since 2003. “Especially in Iraq or Syria, you could have a US fatality,” Colin </w:t>
      </w:r>
      <w:proofErr w:type="spellStart"/>
      <w:r w:rsidRPr="00070874">
        <w:t>Kahl</w:t>
      </w:r>
      <w:proofErr w:type="spellEnd"/>
      <w:r w:rsidRPr="00070874">
        <w:t>, former national security adviser to Vice</w:t>
      </w:r>
      <w:r>
        <w:t xml:space="preserve"> President Joe Biden, told reporters on a call last week. “It could happen intentionally if Iran feels squeezed or desperate. It could happen inadvertently because Iran doesn’t have complete control over its proxies.”</w:t>
      </w:r>
    </w:p>
    <w:p w:rsidR="00024C11" w:rsidRDefault="00024C11" w:rsidP="00024C11"/>
    <w:p w:rsidR="00024C11" w:rsidRDefault="00024C11" w:rsidP="00024C11">
      <w:r w:rsidRPr="00070874">
        <w:rPr>
          <w:rStyle w:val="StyleUnderline"/>
        </w:rPr>
        <w:t>A conventional war</w:t>
      </w:r>
      <w:r>
        <w:t xml:space="preserve"> isn’t likely, but </w:t>
      </w:r>
      <w:r w:rsidRPr="00070874">
        <w:rPr>
          <w:rStyle w:val="StyleUnderline"/>
        </w:rPr>
        <w:t>if it happens, Iran has some strategic advantages</w:t>
      </w:r>
      <w:r>
        <w:t>.</w:t>
      </w:r>
    </w:p>
    <w:p w:rsidR="00024C11" w:rsidRPr="00070874" w:rsidRDefault="00024C11" w:rsidP="00024C11">
      <w:pPr>
        <w:rPr>
          <w:rStyle w:val="StyleUnderline"/>
        </w:rPr>
      </w:pPr>
      <w:r w:rsidRPr="00070874">
        <w:rPr>
          <w:rStyle w:val="StyleUnderline"/>
        </w:rPr>
        <w:t>Iran’s</w:t>
      </w:r>
      <w:r>
        <w:t xml:space="preserve"> undisputed </w:t>
      </w:r>
      <w:r w:rsidRPr="00070874">
        <w:rPr>
          <w:rStyle w:val="StyleUnderline"/>
        </w:rPr>
        <w:t>military strength is in its diverse</w:t>
      </w:r>
      <w:r>
        <w:t xml:space="preserve"> and </w:t>
      </w:r>
      <w:r w:rsidRPr="00070874">
        <w:rPr>
          <w:rStyle w:val="StyleUnderline"/>
        </w:rPr>
        <w:t>rapidly-improving</w:t>
      </w:r>
      <w:r>
        <w:t xml:space="preserve"> array of </w:t>
      </w:r>
      <w:r w:rsidRPr="00070874">
        <w:rPr>
          <w:rStyle w:val="StyleUnderline"/>
        </w:rPr>
        <w:t>ballistic missiles</w:t>
      </w:r>
      <w:r>
        <w:t xml:space="preserve">, which it has supplied frequently to its allies across the region. One of Trump’s persistent criticisms of the nuclear deal negotiated by the Obama administration and other nations was that it did not cover Iran’s missiles and </w:t>
      </w:r>
      <w:r w:rsidRPr="00070874">
        <w:rPr>
          <w:rStyle w:val="StyleUnderline"/>
        </w:rPr>
        <w:t>the regime has repeatedly</w:t>
      </w:r>
      <w:r>
        <w:t xml:space="preserve"> </w:t>
      </w:r>
      <w:r w:rsidRPr="00070874">
        <w:rPr>
          <w:rStyle w:val="StyleUnderline"/>
        </w:rPr>
        <w:t>countered international efforts to limit their production</w:t>
      </w:r>
      <w:r>
        <w:t xml:space="preserve"> in recent years. In a war with Iran or one of its proxies, </w:t>
      </w:r>
      <w:r w:rsidRPr="00070874">
        <w:rPr>
          <w:rStyle w:val="StyleUnderline"/>
        </w:rPr>
        <w:t>the U</w:t>
      </w:r>
      <w:r>
        <w:t xml:space="preserve">nited </w:t>
      </w:r>
      <w:r w:rsidRPr="00070874">
        <w:rPr>
          <w:rStyle w:val="StyleUnderline"/>
        </w:rPr>
        <w:t>S</w:t>
      </w:r>
      <w:r>
        <w:t xml:space="preserve">tates </w:t>
      </w:r>
      <w:r w:rsidRPr="00070874">
        <w:rPr>
          <w:rStyle w:val="StyleUnderline"/>
        </w:rPr>
        <w:t>would have to grapple with missiles capable</w:t>
      </w:r>
      <w:r>
        <w:t xml:space="preserve"> </w:t>
      </w:r>
      <w:r w:rsidRPr="00070874">
        <w:rPr>
          <w:rStyle w:val="StyleUnderline"/>
        </w:rPr>
        <w:t>of traveling at least 3,000 kilometers</w:t>
      </w:r>
      <w:r>
        <w:t>, according to the Missile Defense Project at the Center for Strategic and International Studies. “</w:t>
      </w:r>
      <w:r w:rsidRPr="00070874">
        <w:rPr>
          <w:rStyle w:val="StyleUnderline"/>
        </w:rPr>
        <w:t>Iran doesn’t have a lot of advanced</w:t>
      </w:r>
      <w:r>
        <w:t xml:space="preserve"> </w:t>
      </w:r>
      <w:r w:rsidRPr="00070874">
        <w:rPr>
          <w:rStyle w:val="StyleUnderline"/>
        </w:rPr>
        <w:t>aircraft</w:t>
      </w:r>
      <w:r>
        <w:t xml:space="preserve">,” says Thomas </w:t>
      </w:r>
      <w:proofErr w:type="spellStart"/>
      <w:r>
        <w:t>Karako</w:t>
      </w:r>
      <w:proofErr w:type="spellEnd"/>
      <w:r>
        <w:t xml:space="preserve">, the project’s director. “Where </w:t>
      </w:r>
      <w:r w:rsidRPr="00070874">
        <w:rPr>
          <w:rStyle w:val="StyleUnderline"/>
        </w:rPr>
        <w:t xml:space="preserve">they’ve put their money is in missiles that can target nearby bases.” </w:t>
      </w:r>
    </w:p>
    <w:p w:rsidR="00024C11" w:rsidRDefault="00024C11" w:rsidP="00024C11"/>
    <w:p w:rsidR="00024C11" w:rsidRDefault="00024C11" w:rsidP="00024C11">
      <w:r>
        <w:t xml:space="preserve">Seventeen years ago, a $250 million war game conducted by the US military pondered the same possible conflict. That exercise, conducted in the lead-up to the American invasion of Iraq, simulated a war in the Persian Gulf, where American troops were promptly defeated. Nineteen US ships sank, including an aircraft carrier, according to political scientist Micah </w:t>
      </w:r>
      <w:proofErr w:type="spellStart"/>
      <w:r>
        <w:t>Zenko</w:t>
      </w:r>
      <w:proofErr w:type="spellEnd"/>
      <w:r>
        <w:t xml:space="preserve">, who highlighted the war game in his book, Red Team: How to Succeed by Thinking </w:t>
      </w:r>
      <w:proofErr w:type="gramStart"/>
      <w:r>
        <w:t>Like</w:t>
      </w:r>
      <w:proofErr w:type="gramEnd"/>
      <w:r>
        <w:t xml:space="preserve"> the Enemy. Nearly two decades later, the circumstances have changed but the potential cost of another Gulf War remains high, particularly because of Iran’s continuing ability to navigate the narrow Strait of Hormuz.</w:t>
      </w:r>
    </w:p>
    <w:p w:rsidR="00024C11" w:rsidRDefault="00024C11" w:rsidP="00024C11"/>
    <w:p w:rsidR="00024C11" w:rsidRDefault="00024C11" w:rsidP="00024C11">
      <w:r>
        <w:t xml:space="preserve">The US Navy may far outstrip Iran in its number of sailors and diversity of carriers and boats, but </w:t>
      </w:r>
      <w:r w:rsidRPr="00D029B6">
        <w:rPr>
          <w:rStyle w:val="StyleUnderline"/>
        </w:rPr>
        <w:t>the location of any maritime conflict would significantly benefit Iran,</w:t>
      </w:r>
      <w:r>
        <w:t xml:space="preserve"> which prefers to fight the US as a scrappy underdog on its own turf. </w:t>
      </w:r>
      <w:r w:rsidRPr="00D029B6">
        <w:rPr>
          <w:rStyle w:val="StyleUnderline"/>
        </w:rPr>
        <w:t>Iran has already demonstrated its ability to escalate tensions in the Strait by bombing at least six oil tankers</w:t>
      </w:r>
      <w:r>
        <w:t xml:space="preserve"> in recent weeks. If the Strait remained open to commercial traffic, </w:t>
      </w:r>
      <w:r w:rsidRPr="00D029B6">
        <w:rPr>
          <w:rStyle w:val="StyleUnderline"/>
        </w:rPr>
        <w:t>ships belonging to the U</w:t>
      </w:r>
      <w:r>
        <w:t xml:space="preserve">nited </w:t>
      </w:r>
      <w:r w:rsidRPr="00D029B6">
        <w:rPr>
          <w:rStyle w:val="StyleUnderline"/>
        </w:rPr>
        <w:t>S</w:t>
      </w:r>
      <w:r>
        <w:t xml:space="preserve">tates </w:t>
      </w:r>
      <w:r w:rsidRPr="00D029B6">
        <w:rPr>
          <w:rStyle w:val="StyleUnderline"/>
        </w:rPr>
        <w:t>or</w:t>
      </w:r>
      <w:r>
        <w:t xml:space="preserve"> its </w:t>
      </w:r>
      <w:r w:rsidRPr="00D029B6">
        <w:rPr>
          <w:rStyle w:val="StyleUnderline"/>
        </w:rPr>
        <w:t>allies would be</w:t>
      </w:r>
      <w:r>
        <w:t xml:space="preserve"> </w:t>
      </w:r>
      <w:r w:rsidRPr="00D029B6">
        <w:rPr>
          <w:rStyle w:val="StyleUnderline"/>
        </w:rPr>
        <w:t>vulnerable to attacks</w:t>
      </w:r>
      <w:r>
        <w:t xml:space="preserve">, especially if Iranian vessels were able to disguise themselves as civilian transports. </w:t>
      </w:r>
      <w:r w:rsidRPr="00D029B6">
        <w:rPr>
          <w:rStyle w:val="StyleUnderline"/>
        </w:rPr>
        <w:t>The Strait’s</w:t>
      </w:r>
      <w:r>
        <w:t xml:space="preserve"> </w:t>
      </w:r>
      <w:r w:rsidRPr="00D029B6">
        <w:rPr>
          <w:rStyle w:val="StyleUnderline"/>
        </w:rPr>
        <w:t>narrow shipping lanes</w:t>
      </w:r>
      <w:r>
        <w:t>—only 1.6 nautical miles wide at certain points—</w:t>
      </w:r>
      <w:r w:rsidRPr="00D029B6">
        <w:rPr>
          <w:rStyle w:val="StyleUnderline"/>
        </w:rPr>
        <w:t>would further constrain how quickly American</w:t>
      </w:r>
      <w:r>
        <w:t xml:space="preserve"> </w:t>
      </w:r>
      <w:r w:rsidRPr="00D029B6">
        <w:rPr>
          <w:rStyle w:val="StyleUnderline"/>
        </w:rPr>
        <w:t>war boats would be able to respond</w:t>
      </w:r>
      <w:r>
        <w:t xml:space="preserve"> to attacks from Iranian submarines.</w:t>
      </w:r>
    </w:p>
    <w:p w:rsidR="00024C11" w:rsidRDefault="00024C11" w:rsidP="00024C11"/>
    <w:p w:rsidR="00024C11" w:rsidRDefault="00024C11" w:rsidP="00024C11">
      <w:r>
        <w:t xml:space="preserve">“You’re looking for small boats hidden potentially among plenty of civilian boats in an area that has a lot of commercial traffic,” says John Allen Gay, co-author of the book War </w:t>
      </w:r>
      <w:proofErr w:type="gramStart"/>
      <w:r>
        <w:t>With</w:t>
      </w:r>
      <w:proofErr w:type="gramEnd"/>
      <w:r>
        <w:t xml:space="preserve"> Iran: Political, Military, and Economic Consequences, making it difficult for the US “to achieve a really decisive result.” </w:t>
      </w:r>
    </w:p>
    <w:p w:rsidR="00024C11" w:rsidRDefault="00024C11" w:rsidP="00024C11"/>
    <w:p w:rsidR="00024C11" w:rsidRDefault="00024C11" w:rsidP="00024C11">
      <w:r>
        <w:t xml:space="preserve">A </w:t>
      </w:r>
      <w:r w:rsidRPr="00D029B6">
        <w:rPr>
          <w:rStyle w:val="StyleUnderline"/>
        </w:rPr>
        <w:t>conflict could escalate to the entire region</w:t>
      </w:r>
      <w:r>
        <w:t>.</w:t>
      </w:r>
    </w:p>
    <w:p w:rsidR="00024C11" w:rsidRDefault="00024C11" w:rsidP="00024C11">
      <w:r w:rsidRPr="00D029B6">
        <w:rPr>
          <w:rStyle w:val="StyleUnderline"/>
        </w:rPr>
        <w:t>War with Iran by necessity would</w:t>
      </w:r>
      <w:r>
        <w:t xml:space="preserve"> almost </w:t>
      </w:r>
      <w:r w:rsidRPr="00D029B6">
        <w:rPr>
          <w:rStyle w:val="StyleUnderline"/>
        </w:rPr>
        <w:t>have to involve its regional neighbors and adversaries</w:t>
      </w:r>
      <w:r>
        <w:t xml:space="preserve">, including </w:t>
      </w:r>
      <w:r w:rsidRPr="00D029B6">
        <w:rPr>
          <w:rStyle w:val="StyleUnderline"/>
        </w:rPr>
        <w:t>Israel</w:t>
      </w:r>
      <w:r>
        <w:t xml:space="preserve">, </w:t>
      </w:r>
      <w:r w:rsidRPr="00D029B6">
        <w:rPr>
          <w:rStyle w:val="StyleUnderline"/>
        </w:rPr>
        <w:t>Lebanon, Yemen, Saudi Arabia, Iraq, Syria, and Russia</w:t>
      </w:r>
      <w:r>
        <w:t xml:space="preserve">. Iranian </w:t>
      </w:r>
      <w:r w:rsidRPr="00D029B6">
        <w:rPr>
          <w:rStyle w:val="StyleUnderline"/>
        </w:rPr>
        <w:t>proxies could support Tehran by</w:t>
      </w:r>
      <w:r>
        <w:t xml:space="preserve"> </w:t>
      </w:r>
      <w:r w:rsidRPr="00D029B6">
        <w:rPr>
          <w:rStyle w:val="StyleUnderline"/>
        </w:rPr>
        <w:t>targeting US troops in</w:t>
      </w:r>
      <w:r>
        <w:t xml:space="preserve"> </w:t>
      </w:r>
      <w:r w:rsidRPr="00D029B6">
        <w:rPr>
          <w:rStyle w:val="StyleUnderline"/>
        </w:rPr>
        <w:t>Iraq or continuing to use their perch in Yemen to bomb Saudi</w:t>
      </w:r>
      <w:r>
        <w:t xml:space="preserve"> Arabia, which </w:t>
      </w:r>
      <w:proofErr w:type="gramStart"/>
      <w:r>
        <w:t>is</w:t>
      </w:r>
      <w:proofErr w:type="gramEnd"/>
      <w:r>
        <w:t xml:space="preserve"> America’s close ally and Iran’s sectarian enemy. Then depending on the route American bombers take to reach Iran, they run the risk of angering Iran’s neighbors. “You’re either going to fly in over Iraq or fly in over parts of Syria which has very good air defenses,” Gay says. “That’s where the best Russian air defenses are.” Routing the attack through Israel and Lebanon might provide a workaround, but that could draw these countries into the conflict.</w:t>
      </w:r>
    </w:p>
    <w:p w:rsidR="00024C11" w:rsidRDefault="00024C11" w:rsidP="00024C11"/>
    <w:p w:rsidR="00024C11" w:rsidRDefault="00024C11" w:rsidP="00024C11">
      <w:r>
        <w:t xml:space="preserve">Then </w:t>
      </w:r>
      <w:r w:rsidRPr="00D029B6">
        <w:rPr>
          <w:rStyle w:val="StyleUnderline"/>
        </w:rPr>
        <w:t>there’s the economic element</w:t>
      </w:r>
      <w:r>
        <w:t xml:space="preserve">. </w:t>
      </w:r>
      <w:r w:rsidRPr="00D029B6">
        <w:rPr>
          <w:rStyle w:val="StyleUnderline"/>
        </w:rPr>
        <w:t>Oil prices would soar if the Strait of Hormuz were closed</w:t>
      </w:r>
      <w:r>
        <w:t xml:space="preserve"> to commercial traffic. </w:t>
      </w:r>
      <w:r w:rsidRPr="00D029B6">
        <w:rPr>
          <w:rStyle w:val="StyleUnderline"/>
        </w:rPr>
        <w:t>The</w:t>
      </w:r>
      <w:r>
        <w:t xml:space="preserve"> impact at home might not be immediately felt, but the </w:t>
      </w:r>
      <w:r w:rsidRPr="00D029B6">
        <w:rPr>
          <w:rStyle w:val="StyleUnderline"/>
        </w:rPr>
        <w:t>administration would likely want to avoid a hike in gas prices right before an election year</w:t>
      </w:r>
      <w:r>
        <w:t xml:space="preserve">. “In the event of a bigger conflict, </w:t>
      </w:r>
      <w:r w:rsidRPr="00D029B6">
        <w:rPr>
          <w:rStyle w:val="StyleUnderline"/>
        </w:rPr>
        <w:t>at minimum you’re going to see a spike</w:t>
      </w:r>
      <w:r>
        <w:t xml:space="preserve">,” Gay says. Global oil </w:t>
      </w:r>
      <w:r w:rsidRPr="00D029B6">
        <w:rPr>
          <w:rStyle w:val="StyleUnderline"/>
        </w:rPr>
        <w:t>prices have remained steady in recent weeks</w:t>
      </w:r>
      <w:r>
        <w:t xml:space="preserve">, in part </w:t>
      </w:r>
      <w:r w:rsidRPr="00D029B6">
        <w:rPr>
          <w:rStyle w:val="StyleUnderline"/>
        </w:rPr>
        <w:t>due to the trade war between the US and China weakening demand. But after Iran shot down the drone</w:t>
      </w:r>
      <w:r>
        <w:t xml:space="preserve">, oil </w:t>
      </w:r>
      <w:r w:rsidRPr="00D029B6">
        <w:rPr>
          <w:rStyle w:val="StyleUnderline"/>
        </w:rPr>
        <w:t>prices reached the highest point in weeks</w:t>
      </w:r>
      <w:r>
        <w:t xml:space="preserve">. </w:t>
      </w:r>
    </w:p>
    <w:p w:rsidR="00024C11" w:rsidRDefault="00024C11" w:rsidP="00024C11"/>
    <w:p w:rsidR="00024C11" w:rsidRPr="00D029B6" w:rsidRDefault="00024C11" w:rsidP="00024C11">
      <w:pPr>
        <w:rPr>
          <w:rStyle w:val="StyleUnderline"/>
        </w:rPr>
      </w:pPr>
      <w:r w:rsidRPr="00D029B6">
        <w:rPr>
          <w:rStyle w:val="StyleUnderline"/>
        </w:rPr>
        <w:t>Trump has no exit strategy.</w:t>
      </w:r>
    </w:p>
    <w:p w:rsidR="00024C11" w:rsidRDefault="00024C11" w:rsidP="00024C11">
      <w:r>
        <w:t xml:space="preserve">It’s easy to compare Trump’s actions regarding North Korea—ratchet up the rhetoric, saber-rattle for weeks, only to veer toward diplomacy—to what is happening with Iran. Several media outlets have done just that as this crisis with Iran has ballooned. There’s one crucial difference: in North Korea, decades of diplomatic outreach had failed to yield a preexisting deal, but </w:t>
      </w:r>
      <w:r w:rsidRPr="00D029B6">
        <w:rPr>
          <w:rStyle w:val="StyleUnderline"/>
        </w:rPr>
        <w:t>with Iran a multilateral nuclear deal had been reached</w:t>
      </w:r>
      <w:r>
        <w:t>—</w:t>
      </w:r>
      <w:r w:rsidRPr="00D029B6">
        <w:rPr>
          <w:rStyle w:val="StyleUnderline"/>
        </w:rPr>
        <w:t>and Trump ripped it up</w:t>
      </w:r>
      <w:r>
        <w:t xml:space="preserve">. And then he unilaterally expanded the terms of the debate way beyond the already difficult topic of Iran’s nuclear program. </w:t>
      </w:r>
      <w:r w:rsidRPr="00D029B6">
        <w:rPr>
          <w:rStyle w:val="StyleUnderline"/>
        </w:rPr>
        <w:t>Trump and Pompeo have made 12 demands for Iran to meet</w:t>
      </w:r>
      <w:r>
        <w:t>—</w:t>
      </w:r>
      <w:r w:rsidRPr="00D029B6">
        <w:rPr>
          <w:rStyle w:val="StyleUnderline"/>
        </w:rPr>
        <w:t>including ending its support for all regional proxies</w:t>
      </w:r>
      <w:r>
        <w:t xml:space="preserve"> and halting its development of nuclear-capable missiles—</w:t>
      </w:r>
      <w:r w:rsidRPr="00D029B6">
        <w:rPr>
          <w:rStyle w:val="StyleUnderline"/>
        </w:rPr>
        <w:t>which</w:t>
      </w:r>
      <w:r>
        <w:t xml:space="preserve"> in their totality amount to what Wendy Sherman, the lead negotiator for Obama’s deal, told reporters the </w:t>
      </w:r>
      <w:r w:rsidRPr="00D029B6">
        <w:rPr>
          <w:rStyle w:val="StyleUnderline"/>
        </w:rPr>
        <w:t>Iranians view as “not just regime change, but regime overthrow</w:t>
      </w:r>
      <w:r>
        <w:t xml:space="preserve">.” Then there is the open question of the war’s objectives: To stop a nuclear program, to attempt to force Tehran’s acceptance of all these demands, or to destroy the current regime and somehow remake the country? </w:t>
      </w:r>
    </w:p>
    <w:p w:rsidR="00024C11" w:rsidRDefault="00024C11" w:rsidP="00024C11"/>
    <w:p w:rsidR="00024C11" w:rsidRPr="00D029B6" w:rsidRDefault="00024C11" w:rsidP="00024C11">
      <w:pPr>
        <w:rPr>
          <w:rStyle w:val="StyleUnderline"/>
        </w:rPr>
      </w:pPr>
      <w:r w:rsidRPr="00D029B6">
        <w:rPr>
          <w:rStyle w:val="StyleUnderline"/>
        </w:rPr>
        <w:t>Iran continues to refuse Trump’s offers to negotiate, even as his administration’s “maximum pressure” strategy has devastated Iran’s oil trade</w:t>
      </w:r>
      <w:r>
        <w:t xml:space="preserve">. As part of its effort to eliminate Iranian oil exports, the </w:t>
      </w:r>
      <w:r w:rsidRPr="00D029B6">
        <w:rPr>
          <w:rStyle w:val="StyleUnderline"/>
        </w:rPr>
        <w:t>Trump administration announced</w:t>
      </w:r>
      <w:r>
        <w:t xml:space="preserve"> in April that </w:t>
      </w:r>
      <w:r w:rsidRPr="00D029B6">
        <w:rPr>
          <w:rStyle w:val="StyleUnderline"/>
        </w:rPr>
        <w:t>it would no longer grant waivers to eight countries that had previously been allowed to import Iran’s oil temporarily,</w:t>
      </w:r>
      <w:r>
        <w:t xml:space="preserve"> sparking immediate reprisals from Turkey and China. </w:t>
      </w:r>
      <w:r w:rsidRPr="00D029B6">
        <w:rPr>
          <w:rStyle w:val="StyleUnderline"/>
        </w:rPr>
        <w:t>Roughly half of state spending in Iran is tied to oil revenues.</w:t>
      </w:r>
    </w:p>
    <w:p w:rsidR="00024C11" w:rsidRDefault="00024C11" w:rsidP="00024C11"/>
    <w:p w:rsidR="00024C11" w:rsidRDefault="00024C11" w:rsidP="00024C11">
      <w:r w:rsidRPr="00D029B6">
        <w:rPr>
          <w:rStyle w:val="StyleUnderline"/>
        </w:rPr>
        <w:t>“That’s the Iranian red line</w:t>
      </w:r>
      <w:r>
        <w:t xml:space="preserve">,” says Gregory </w:t>
      </w:r>
      <w:proofErr w:type="spellStart"/>
      <w:r>
        <w:t>Aftandilian</w:t>
      </w:r>
      <w:proofErr w:type="spellEnd"/>
      <w:r>
        <w:t>, a former Middle East analyst at the State Department who now teaches at Boston University. “Until America lifts the oil embargo, why should we enter into talks?”</w:t>
      </w:r>
    </w:p>
    <w:p w:rsidR="00024C11" w:rsidRDefault="00024C11" w:rsidP="00024C11"/>
    <w:p w:rsidR="00024C11" w:rsidRDefault="00024C11" w:rsidP="00024C11">
      <w:r>
        <w:t>Trump showed no signs of backing down on Tuesday when a reporter asked if he had an exit strategy planned in the event of war breaking out. “You are not going to need an exit strategy,” he replied. “I don’t need exit strategies.”</w:t>
      </w:r>
    </w:p>
    <w:p w:rsidR="00024C11" w:rsidRDefault="00024C11" w:rsidP="00024C11">
      <w:pPr>
        <w:pStyle w:val="Heading3"/>
      </w:pPr>
      <w:r>
        <w:t>2AC – War Now Bad – Cyber</w:t>
      </w:r>
    </w:p>
    <w:p w:rsidR="00024C11" w:rsidRDefault="00024C11" w:rsidP="00024C11">
      <w:pPr>
        <w:pStyle w:val="Heading4"/>
      </w:pPr>
      <w:r>
        <w:t xml:space="preserve">***U.S.-Iran war would ensure cyberattacks --- that would set an dangerous international precedent justifying cyber, which ensures U.S. collapse in the long term </w:t>
      </w:r>
    </w:p>
    <w:p w:rsidR="00024C11" w:rsidRDefault="00024C11" w:rsidP="00024C11">
      <w:r w:rsidRPr="00235139">
        <w:rPr>
          <w:b/>
          <w:bCs/>
          <w:sz w:val="24"/>
          <w:szCs w:val="24"/>
        </w:rPr>
        <w:t>Zheng 19</w:t>
      </w:r>
      <w:r>
        <w:t>, Li Zheng, 7-5-2019, Assistant Research Fellow, China Institutes of Contemporary, "US Cyber-attacks on Iran May Change the Rules of War," China-US Focus, https://www.chinausfocus.com/peace-security/us-cyber-attacks-on-iran-may-change-the-rules-of-war /AH</w:t>
      </w:r>
    </w:p>
    <w:p w:rsidR="00024C11" w:rsidRDefault="00024C11" w:rsidP="00024C11">
      <w:r>
        <w:t xml:space="preserve">At the end of June, after a U.S. drone was shot down by Iran, the US adopted an unusual means of retaliation. Under the authority of President Trump, </w:t>
      </w:r>
      <w:r w:rsidRPr="00254385">
        <w:rPr>
          <w:rStyle w:val="StyleUnderline"/>
        </w:rPr>
        <w:t>US cyber forces launched cyber-attacks against a number of Iranian military and intelligence agencies, with destructive purpose</w:t>
      </w:r>
      <w:r>
        <w:t xml:space="preserve">. The specific damage caused by this attack remains a mystery, but </w:t>
      </w:r>
      <w:r w:rsidRPr="00254385">
        <w:rPr>
          <w:rStyle w:val="StyleUnderline"/>
        </w:rPr>
        <w:t xml:space="preserve">this new form of military retaliation may change many countries’ perceptions of national security, which </w:t>
      </w:r>
      <w:r>
        <w:t xml:space="preserve">in turn </w:t>
      </w:r>
      <w:r w:rsidRPr="00254385">
        <w:rPr>
          <w:rStyle w:val="StyleUnderline"/>
        </w:rPr>
        <w:t>could lead to unpredictable chain reactions in the future</w:t>
      </w:r>
      <w:r>
        <w:t>.</w:t>
      </w:r>
    </w:p>
    <w:p w:rsidR="00024C11" w:rsidRDefault="00024C11" w:rsidP="00024C11"/>
    <w:p w:rsidR="00024C11" w:rsidRDefault="00024C11" w:rsidP="00024C11">
      <w:r>
        <w:t xml:space="preserve">Although the attack on Iran is not the first time the US launched a cyber-attack, </w:t>
      </w:r>
      <w:r w:rsidRPr="00254385">
        <w:rPr>
          <w:rStyle w:val="StyleUnderline"/>
        </w:rPr>
        <w:t xml:space="preserve">this particular attack has </w:t>
      </w:r>
      <w:r>
        <w:t xml:space="preserve">some </w:t>
      </w:r>
      <w:r w:rsidRPr="00254385">
        <w:rPr>
          <w:rStyle w:val="StyleUnderline"/>
        </w:rPr>
        <w:t>features that deserve attention</w:t>
      </w:r>
      <w:r>
        <w:t xml:space="preserve">. For example, this is </w:t>
      </w:r>
      <w:r w:rsidRPr="00254385">
        <w:rPr>
          <w:rStyle w:val="StyleUnderline"/>
        </w:rPr>
        <w:t>the first time the US has used cyber-attacks as a tool of retaliation</w:t>
      </w:r>
      <w:r>
        <w:t xml:space="preserve">. </w:t>
      </w:r>
      <w:r w:rsidRPr="00254385">
        <w:rPr>
          <w:rStyle w:val="StyleUnderline"/>
        </w:rPr>
        <w:t xml:space="preserve">Unlike previous </w:t>
      </w:r>
      <w:r>
        <w:t>cyber-</w:t>
      </w:r>
      <w:r w:rsidRPr="00254385">
        <w:rPr>
          <w:rStyle w:val="StyleUnderline"/>
        </w:rPr>
        <w:t>attacks</w:t>
      </w:r>
      <w:r>
        <w:t xml:space="preserve">, this time </w:t>
      </w:r>
      <w:r w:rsidRPr="00254385">
        <w:rPr>
          <w:rStyle w:val="StyleUnderline"/>
        </w:rPr>
        <w:t>the US government</w:t>
      </w:r>
      <w:r>
        <w:t xml:space="preserve"> and the military </w:t>
      </w:r>
      <w:r w:rsidRPr="00254385">
        <w:rPr>
          <w:rStyle w:val="StyleUnderline"/>
        </w:rPr>
        <w:t>deliberately revealed some details of the offensive</w:t>
      </w:r>
      <w:r>
        <w:t xml:space="preserve">, such as the target and purpose. The goal was to damage Iran’s weapons and command system with a clear and destructive intention. </w:t>
      </w:r>
      <w:r w:rsidRPr="00254385">
        <w:rPr>
          <w:rStyle w:val="StyleUnderline"/>
        </w:rPr>
        <w:t>These characteristics make this attack more like an example of cyber war</w:t>
      </w:r>
      <w:r>
        <w:t>, rather than mere hacking.</w:t>
      </w:r>
    </w:p>
    <w:p w:rsidR="00024C11" w:rsidRDefault="00024C11" w:rsidP="00024C11"/>
    <w:p w:rsidR="00024C11" w:rsidRDefault="00024C11" w:rsidP="00024C11">
      <w:r>
        <w:t xml:space="preserve">In recent years, with US cyber forces completing several of their phased goals, </w:t>
      </w:r>
      <w:r w:rsidRPr="00254385">
        <w:rPr>
          <w:rStyle w:val="StyleUnderline"/>
        </w:rPr>
        <w:t xml:space="preserve">the US defense posture in cyberspace has become more aggressive. </w:t>
      </w:r>
      <w:r>
        <w:t>According to US media reports, at least three countries have become victims of similar cyber-attacks or penetrations by US cyber forces. In addition to Iran, during the Obama administration US cyber forces launched a network interference attack on North Korea’s missile launch, causing many missiles to explode shortly after lift-off. This practice is similar to the recent attack on Iran. A month ago, The New York Times revealed that US cyber forces were implanting an "offensive" Trojan virus in the Russian electrical grid, ready to be activated at a specific moment to cause significant harm.</w:t>
      </w:r>
    </w:p>
    <w:p w:rsidR="00024C11" w:rsidRDefault="00024C11" w:rsidP="00024C11"/>
    <w:p w:rsidR="00024C11" w:rsidRPr="00254385" w:rsidRDefault="00024C11" w:rsidP="00024C11">
      <w:pPr>
        <w:rPr>
          <w:rStyle w:val="StyleUnderline"/>
        </w:rPr>
      </w:pPr>
      <w:r w:rsidRPr="00254385">
        <w:rPr>
          <w:rStyle w:val="StyleUnderline"/>
        </w:rPr>
        <w:t>Iran, North Korea and Russia all have some hostility with the US and are subject to US economic sanctions. Cyber-attacks are regarded by the US as a "safer, lower threshold" punitive measure</w:t>
      </w:r>
      <w:r>
        <w:t xml:space="preserve">. At the same time, the </w:t>
      </w:r>
      <w:r w:rsidRPr="00254385">
        <w:rPr>
          <w:rStyle w:val="StyleUnderline"/>
        </w:rPr>
        <w:t>US regards cyber-attacks as a foreign policy tool that brings uncertainty to the stability of cyberspace, and undermines the international community's mutual trust in cybersecurity.</w:t>
      </w:r>
    </w:p>
    <w:p w:rsidR="00024C11" w:rsidRPr="00254385" w:rsidRDefault="00024C11" w:rsidP="00024C11">
      <w:pPr>
        <w:rPr>
          <w:rStyle w:val="StyleUnderline"/>
        </w:rPr>
      </w:pPr>
    </w:p>
    <w:p w:rsidR="00024C11" w:rsidRDefault="00024C11" w:rsidP="00024C11">
      <w:r>
        <w:t xml:space="preserve">First, </w:t>
      </w:r>
      <w:r w:rsidRPr="00254385">
        <w:rPr>
          <w:rStyle w:val="StyleUnderline"/>
        </w:rPr>
        <w:t xml:space="preserve">this practice may change international attitudes towards the militarization of cyberspace, with more countries regarding offensive cyber capacity building as an urgent need. </w:t>
      </w:r>
      <w:r>
        <w:t>Cyber-</w:t>
      </w:r>
      <w:r w:rsidRPr="00254385">
        <w:rPr>
          <w:rStyle w:val="StyleUnderline"/>
        </w:rPr>
        <w:t xml:space="preserve">attacks are low in cost and easy to implement, while cyber defenses are difficult. </w:t>
      </w:r>
      <w:r>
        <w:t xml:space="preserve">The US believes that, given the significant gap between US military capabilities and those of other countries, </w:t>
      </w:r>
      <w:r w:rsidRPr="00254385">
        <w:rPr>
          <w:rStyle w:val="StyleUnderline"/>
        </w:rPr>
        <w:t>its adversaries will not rashly use military means to respond.</w:t>
      </w:r>
      <w:r>
        <w:t xml:space="preserve"> Therefore, cyber-attacks provide the US with additional advantages and flexibility in a grey-area confrontation. However, this advantage will soon be eliminated, as </w:t>
      </w:r>
      <w:r w:rsidRPr="00254385">
        <w:rPr>
          <w:rStyle w:val="StyleUnderline"/>
        </w:rPr>
        <w:t xml:space="preserve">US competitors will develop corresponding cyber-attacks as soon as possible, forming a deterrent against the US, </w:t>
      </w:r>
      <w:r>
        <w:t>or using cyber methods as a counterattack when necessary.</w:t>
      </w:r>
    </w:p>
    <w:p w:rsidR="00024C11" w:rsidRDefault="00024C11" w:rsidP="00024C11"/>
    <w:p w:rsidR="00024C11" w:rsidRPr="00254385" w:rsidRDefault="00024C11" w:rsidP="00024C11">
      <w:pPr>
        <w:rPr>
          <w:rStyle w:val="StyleUnderline"/>
        </w:rPr>
      </w:pPr>
      <w:r>
        <w:t xml:space="preserve">Second, </w:t>
      </w:r>
      <w:r w:rsidRPr="00254385">
        <w:rPr>
          <w:rStyle w:val="StyleUnderline"/>
        </w:rPr>
        <w:t>this practice has weakened mutual trust between the United States and other countries on military matters. The United States once considered itself a "victim" of cyber-attacks</w:t>
      </w:r>
      <w:r>
        <w:t xml:space="preserve">. The International Strategy for Cyberspace, launched by the US government in 2011, </w:t>
      </w:r>
      <w:r w:rsidRPr="00254385">
        <w:rPr>
          <w:rStyle w:val="StyleUnderline"/>
        </w:rPr>
        <w:t>p</w:t>
      </w:r>
      <w:r>
        <w:t xml:space="preserve">roposes to enhance the security and reliability of the global Internet through international cooperation. </w:t>
      </w:r>
      <w:r w:rsidRPr="00254385">
        <w:rPr>
          <w:rStyle w:val="StyleUnderline"/>
        </w:rPr>
        <w:t xml:space="preserve">During this period, cybersecurity became a key area of cooperation between the US and other countries. </w:t>
      </w:r>
      <w:r>
        <w:t xml:space="preserve">In recent days, </w:t>
      </w:r>
      <w:r w:rsidRPr="00254385">
        <w:rPr>
          <w:rStyle w:val="StyleUnderline"/>
        </w:rPr>
        <w:t>the US has suddenly changed its position and implemented some cyber behaviors that it had previously opposed.</w:t>
      </w:r>
      <w:r>
        <w:t xml:space="preserve"> For example, the US has expressed its opposition to launching cyber-attacks on critical infrastructure such as power grids in peacetime, </w:t>
      </w:r>
      <w:r w:rsidRPr="00254385">
        <w:rPr>
          <w:rStyle w:val="StyleUnderline"/>
        </w:rPr>
        <w:t>while the malicious network penetration of the Russian power grid clearly contradicts this position. This inconsistency has caused more countries to worry that US is also carrying out similar acts against them in secret, causing serious distrust.</w:t>
      </w:r>
    </w:p>
    <w:p w:rsidR="00024C11" w:rsidRDefault="00024C11" w:rsidP="00024C11"/>
    <w:p w:rsidR="00024C11" w:rsidRPr="00254385" w:rsidRDefault="00024C11" w:rsidP="00024C11">
      <w:pPr>
        <w:rPr>
          <w:rStyle w:val="StyleUnderline"/>
        </w:rPr>
      </w:pPr>
      <w:r>
        <w:t xml:space="preserve">Third, </w:t>
      </w:r>
      <w:r w:rsidRPr="00254385">
        <w:rPr>
          <w:rStyle w:val="StyleUnderline"/>
        </w:rPr>
        <w:t>this approach may promote the development of hacker organizations</w:t>
      </w:r>
      <w:r>
        <w:t xml:space="preserve">. </w:t>
      </w:r>
      <w:r w:rsidRPr="00254385">
        <w:rPr>
          <w:rStyle w:val="StyleUnderline"/>
        </w:rPr>
        <w:t>It will become increasingly common to “outsource” cyber weapons research and development to hackers</w:t>
      </w:r>
      <w:r>
        <w:t xml:space="preserve">. </w:t>
      </w:r>
      <w:r w:rsidRPr="00254385">
        <w:rPr>
          <w:rStyle w:val="StyleUnderline"/>
        </w:rPr>
        <w:t xml:space="preserve">Some countries may </w:t>
      </w:r>
      <w:r>
        <w:t xml:space="preserve">also </w:t>
      </w:r>
      <w:r w:rsidRPr="00254385">
        <w:rPr>
          <w:rStyle w:val="StyleUnderline"/>
        </w:rPr>
        <w:t xml:space="preserve">reorganize hacking organizations into "cyber militias" or “private cyber forces” </w:t>
      </w:r>
      <w:r>
        <w:t xml:space="preserve">to </w:t>
      </w:r>
      <w:r w:rsidRPr="00254385">
        <w:rPr>
          <w:rStyle w:val="StyleUnderline"/>
        </w:rPr>
        <w:t>replace the role of regular forces</w:t>
      </w:r>
      <w:r>
        <w:t xml:space="preserve">. </w:t>
      </w:r>
      <w:r w:rsidRPr="00254385">
        <w:rPr>
          <w:rStyle w:val="StyleUnderline"/>
        </w:rPr>
        <w:t xml:space="preserve">These </w:t>
      </w:r>
      <w:r>
        <w:t xml:space="preserve">new tasks and resources </w:t>
      </w:r>
      <w:r w:rsidRPr="00254385">
        <w:rPr>
          <w:rStyle w:val="StyleUnderline"/>
        </w:rPr>
        <w:t>will lead to the growth of hacker organizations</w:t>
      </w:r>
      <w:r>
        <w:t xml:space="preserve">. In the absence of cybersecurity cooperation, </w:t>
      </w:r>
      <w:r w:rsidRPr="00254385">
        <w:rPr>
          <w:rStyle w:val="StyleUnderline"/>
        </w:rPr>
        <w:t>international hacker organizations may even become a new force threatening national security.</w:t>
      </w:r>
    </w:p>
    <w:p w:rsidR="00024C11" w:rsidRDefault="00024C11" w:rsidP="00024C11"/>
    <w:p w:rsidR="00024C11" w:rsidRDefault="00024C11" w:rsidP="00024C11">
      <w:r>
        <w:t xml:space="preserve">Fourth, the “9/11” or “Pearl Harbor” of cyberspace may break out at any time. The development of 5G technology and the Internet of Things has made society more dependent on cyberspace, and the potential harm caused by cyber-attacks has also expanded. Compared with traditional warfare, </w:t>
      </w:r>
      <w:r w:rsidRPr="00254385">
        <w:rPr>
          <w:rStyle w:val="StyleUnderline"/>
        </w:rPr>
        <w:t xml:space="preserve">cyber warfare </w:t>
      </w:r>
      <w:r>
        <w:t xml:space="preserve">has more available targets, and </w:t>
      </w:r>
      <w:r w:rsidRPr="00254385">
        <w:rPr>
          <w:rStyle w:val="StyleUnderline"/>
        </w:rPr>
        <w:t>is more prone to unpredictable chain reactions.</w:t>
      </w:r>
    </w:p>
    <w:p w:rsidR="00024C11" w:rsidRDefault="00024C11" w:rsidP="00024C11"/>
    <w:p w:rsidR="00024C11" w:rsidRDefault="00024C11" w:rsidP="00024C11">
      <w:r w:rsidRPr="00254385">
        <w:rPr>
          <w:rStyle w:val="StyleUnderline"/>
        </w:rPr>
        <w:t xml:space="preserve">For Sino-US relations, the US cyber-attack against Iran will pose a potential risk for Sino-US military relations. The militaries </w:t>
      </w:r>
      <w:r>
        <w:t xml:space="preserve">of the two countries </w:t>
      </w:r>
      <w:r w:rsidRPr="00254385">
        <w:rPr>
          <w:rStyle w:val="StyleUnderline"/>
        </w:rPr>
        <w:t>need to prepare a plan for such incidents</w:t>
      </w:r>
      <w:r>
        <w:t xml:space="preserve">, </w:t>
      </w:r>
      <w:r w:rsidRPr="00254385">
        <w:rPr>
          <w:rStyle w:val="StyleUnderline"/>
        </w:rPr>
        <w:t>manage the risk of escalating attacks</w:t>
      </w:r>
      <w:r>
        <w:t xml:space="preserve">, </w:t>
      </w:r>
      <w:r w:rsidRPr="00254385">
        <w:rPr>
          <w:rStyle w:val="StyleUnderline"/>
        </w:rPr>
        <w:t>and set rules and boundaries for cyber-attacks</w:t>
      </w:r>
      <w:r>
        <w:t>. Cyber-attacks should not be a military option with no scruples, and US should take a more cautious view of its approach.</w:t>
      </w:r>
    </w:p>
    <w:p w:rsidR="00024C11" w:rsidRPr="00C06ED1" w:rsidRDefault="00024C11" w:rsidP="00024C11"/>
    <w:p w:rsidR="00024C11" w:rsidRPr="00191CEA" w:rsidRDefault="00024C11" w:rsidP="00024C11"/>
    <w:p w:rsidR="00024C11" w:rsidRDefault="00024C11" w:rsidP="00024C11">
      <w:pPr>
        <w:pStyle w:val="Heading3"/>
      </w:pPr>
      <w:r>
        <w:t>2AC – Strike Fails</w:t>
      </w:r>
    </w:p>
    <w:p w:rsidR="00024C11" w:rsidRDefault="00024C11" w:rsidP="00024C11">
      <w:pPr>
        <w:pStyle w:val="Heading4"/>
      </w:pPr>
      <w:r>
        <w:t>***First strike would fail and Iran would retaliate with all weapons at their disposal.</w:t>
      </w:r>
    </w:p>
    <w:p w:rsidR="00024C11" w:rsidRDefault="00024C11" w:rsidP="00024C11">
      <w:r w:rsidRPr="00BB4903">
        <w:rPr>
          <w:b/>
          <w:bCs/>
          <w:sz w:val="24"/>
          <w:szCs w:val="24"/>
        </w:rPr>
        <w:t>Rienzi 11</w:t>
      </w:r>
      <w:r>
        <w:t xml:space="preserve">, Michael Rienzi, 2011, a Navy Reservist and holds a </w:t>
      </w:r>
      <w:proofErr w:type="spellStart"/>
      <w:r>
        <w:t>Masters</w:t>
      </w:r>
      <w:proofErr w:type="spellEnd"/>
      <w:r>
        <w:t xml:space="preserve"> Degree from American Military University (AMU) in Intelligence Studies with </w:t>
      </w:r>
      <w:proofErr w:type="spellStart"/>
      <w:r>
        <w:t>a&amp;nbsp</w:t>
      </w:r>
      <w:proofErr w:type="gramStart"/>
      <w:r>
        <w:t>;concetration</w:t>
      </w:r>
      <w:proofErr w:type="spellEnd"/>
      <w:proofErr w:type="gramEnd"/>
      <w:r>
        <w:t xml:space="preserve"> in Homeland Security., "Iran's Response to a U.S. Attack," No Publication, https://smallwarsjournal.com/jrnl/art/irans-response-to-a-us-attack /AH</w:t>
      </w:r>
    </w:p>
    <w:p w:rsidR="00024C11" w:rsidRDefault="00024C11" w:rsidP="00024C11">
      <w:r>
        <w:t xml:space="preserve">The US sees Iran developing nuclear weapons as a serious threat to its national security and its strategic objectives in the Middle East. They have tried with very little success to find a way to either totally eliminate Iran’s nuclear program or to at least setup safeguards that would prevent Iran from turning a civilian program into a nuclear weapons program. As time goes by one can assume Iran is getting closer to developing nuclear weapons. Even if we take into account the damage and delays to Iran’s program due to the </w:t>
      </w:r>
      <w:proofErr w:type="spellStart"/>
      <w:r>
        <w:t>Stuxnet</w:t>
      </w:r>
      <w:proofErr w:type="spellEnd"/>
      <w:r>
        <w:t xml:space="preserve"> virus, sanctions, and elimination of some of their nuclear scientist, these must only be considered delay tactics and not a strategy that will prevent Iran from developing weapons without some sort of additional measures.</w:t>
      </w:r>
    </w:p>
    <w:p w:rsidR="00024C11" w:rsidRDefault="00024C11" w:rsidP="00024C11"/>
    <w:p w:rsidR="00024C11" w:rsidRDefault="00024C11" w:rsidP="00024C11">
      <w:r>
        <w:t>The IAEA report in early November is further proof of this. Iran does have time on its side; while the mullahs did face their biggest threat in years during the massive uprisings in 2009, they have since been contained and almost completely eliminated. Recent oil sanctions imposed by the US have already resulted in Asian countries asking for waivers. EU oil sanctions will not be enforced until July and even then are no sure bet. This brings the very real possibility that if Iran continues on its current path of attempting to develop nuclear weapons, they will eventually succeed unless stopped by some external force.</w:t>
      </w:r>
    </w:p>
    <w:p w:rsidR="00024C11" w:rsidRDefault="00024C11" w:rsidP="00024C11"/>
    <w:p w:rsidR="00024C11" w:rsidRDefault="00024C11" w:rsidP="00024C11">
      <w:r>
        <w:t xml:space="preserve">It is important to note that according to many experts, the point is fast approaching where Iran becomes very close to developing the capability to produce nuclear weapons. If the US decides that Iran obtaining a nuclear bomb is unacceptable and will do anything in its power to stop them, Iran and the US could be heading towards a military confrontation in the near future. It is this scenario that leads to the research question; how will Iran react to a strike by US military forces on its nuclear facilities? </w:t>
      </w:r>
    </w:p>
    <w:p w:rsidR="00024C11" w:rsidRDefault="00024C11" w:rsidP="00024C11"/>
    <w:p w:rsidR="00024C11" w:rsidRDefault="00024C11" w:rsidP="00024C11">
      <w:r>
        <w:t>The hypothesis generated for this question is if attacked, Iran’s reaction would be to use all means at its disposal including their large arsenal of missiles, asymmetric warfare, regular forces, and economic/political disruption methods that would cause large amounts of devastation, casualties, economic disruption, and fear; in the hopes that the enemy would lose the support of its citizens and allies, thus forcing them to end the confrontation; Iran would use all means at its disposal to accomplish this goal rather quickly as they would try to avoid an extended conflict.</w:t>
      </w:r>
    </w:p>
    <w:p w:rsidR="00024C11" w:rsidRDefault="00024C11" w:rsidP="00024C11"/>
    <w:p w:rsidR="00024C11" w:rsidRDefault="00024C11" w:rsidP="00024C11">
      <w:r>
        <w:t>Findings</w:t>
      </w:r>
    </w:p>
    <w:p w:rsidR="00024C11" w:rsidRDefault="00024C11" w:rsidP="00024C11"/>
    <w:p w:rsidR="00024C11" w:rsidRDefault="00024C11" w:rsidP="00024C11">
      <w:r>
        <w:t>It is well known that Iran could retaliate using multiple methods. In wars, the actors always calculate and pay close attention to what are or will be the potential number of casualties, the economic impact, and the psychological impact of their military members and citizens at home. If the US were to attack, Iran will not hesitate to resort to asymmetrical warfare. Asymmetric warfare has the capability to cause a major impact on casualties, economies, and the psyches of the adversary.</w:t>
      </w:r>
    </w:p>
    <w:p w:rsidR="00024C11" w:rsidRDefault="00024C11" w:rsidP="00024C11"/>
    <w:p w:rsidR="00024C11" w:rsidRDefault="00024C11" w:rsidP="00024C11">
      <w:r>
        <w:t xml:space="preserve">Iran understands they are not capable of squaring off against the US in a conventional sense. This is not to say Iran wouldn’t launch conventional missiles against US targets, or confront US ground troops with Iranian troops in the highly unlikely scenario of US ground troops entering Iran. However, any chance of Iran succeeding against the American military machine would be through the use of a well-organized asymmetric battle plan. In an interview conducted with </w:t>
      </w:r>
      <w:proofErr w:type="spellStart"/>
      <w:r>
        <w:t>Afshin</w:t>
      </w:r>
      <w:proofErr w:type="spellEnd"/>
      <w:r>
        <w:t xml:space="preserve"> </w:t>
      </w:r>
      <w:proofErr w:type="spellStart"/>
      <w:r>
        <w:t>Molavi</w:t>
      </w:r>
      <w:proofErr w:type="spellEnd"/>
      <w:r>
        <w:t xml:space="preserve"> from the New American Foundation located in Washington DC, he was asked what asymmetric warfare tactics the US should be most worried about. Mr. </w:t>
      </w:r>
      <w:proofErr w:type="spellStart"/>
      <w:r>
        <w:t>Molavi</w:t>
      </w:r>
      <w:proofErr w:type="spellEnd"/>
      <w:r>
        <w:t xml:space="preserve"> suggested “that direct attacks on US troops and contractors in Afghanistan, carried out by Iranian proxies should be a major concern.” There is no arguing that Iran has already supplied weapons to insurgents in Afghanistan and Iraq, but Mr. </w:t>
      </w:r>
      <w:proofErr w:type="spellStart"/>
      <w:r>
        <w:t>Molavi</w:t>
      </w:r>
      <w:proofErr w:type="spellEnd"/>
      <w:r>
        <w:t xml:space="preserve"> suggests “that more lethal weapons would be supplied and the number of attacks would skyrocket with the Quds force having a more direct role than before.” Interestingly, </w:t>
      </w:r>
      <w:proofErr w:type="spellStart"/>
      <w:r>
        <w:t>Molavi</w:t>
      </w:r>
      <w:proofErr w:type="spellEnd"/>
      <w:r>
        <w:t xml:space="preserve"> also states “while it is no sure bet, Iran might keep their asymmetric attacks throughout the Persian Gulf limited.” He goes on by explaining that “China, who has a personal interest in seeing a continuous flow of oil come out of the Gulf, might put pressure on Iran to not take any actions that would further destabilize the region, thus interrupting the flow of oil.”  </w:t>
      </w:r>
    </w:p>
    <w:p w:rsidR="00024C11" w:rsidRDefault="00024C11" w:rsidP="00024C11"/>
    <w:p w:rsidR="00024C11" w:rsidRDefault="00024C11" w:rsidP="00024C11">
      <w:r>
        <w:t>If this war were to ever to take place, it would be conducted mostly from the air and sea, something the Iranians fully understand. The buildup of their Navy, particularly the Islamic Revolutionary Guard Corps of Iran Navy (IRGCN) and their naval strategy revision which occurred a few years ago proves this. The thoughts of a country building up their Navy conjures up images of a country adding numerous surface ships such as destroyers, frigates, maybe even aircraft carriers, while Iran has added some of these types recently, the majority of their buildup has constituted mostly of small boats that are fast and capable of firing lethal missiles, including cruise missiles. They have built up these forces partially through acquisitions of Chinese missile boats and Chinese C802 anti-ship cruise missiles and torpedoes. Iran’s use of fast attack crafts have a history of success; during the Tanker Wars in the 1980’s Iran used swarming techniques to overwhelm larger slower moving ships throughout the Gulf. Furthermore, the one time they decided to face the US navy in a conventional naval battle, they lost the majority of their surface ships within hours. Iran has since learned its lesson and will rely heavily on unconventional methods to attack the US fleet. In matter of fact, “the IRGC claims that Iran would use its growing arsenal of modern weapons, including cruise missiles, modern mines, and submarines, but in a different way and at a time and place the enemy would not know or expect.” (ONI, pg7)</w:t>
      </w:r>
    </w:p>
    <w:p w:rsidR="00024C11" w:rsidRDefault="00024C11" w:rsidP="00024C11"/>
    <w:p w:rsidR="00024C11" w:rsidRDefault="00024C11" w:rsidP="00024C11">
      <w:r>
        <w:t xml:space="preserve">When Mr. </w:t>
      </w:r>
      <w:proofErr w:type="spellStart"/>
      <w:r>
        <w:t>Molavi</w:t>
      </w:r>
      <w:proofErr w:type="spellEnd"/>
      <w:r>
        <w:t xml:space="preserve"> was asked his opinion concerning Iranian swarming attacks, he suggested that “they will not be effective.” He theorizes that “these attacks would only be effective during times of peace when a target would have its guard down, but in times of war, the target, in this case the highly advanced US warships would be ready and have the capability to eliminate this threat.” However, it should be noted that even the most advanced warships are highly vulnerable to small boats that are in close proximity. When small boats are able to get within hundreds of yards of these ships, the ships have to rely heavily on small arms and crew served weapons to eliminate the threat. If dozens of boats are in close, the ship would be hard pressed to eliminate every single one of them before being hit with enemy fire. The reader might recall US/Iranian computerized war games conducted in 2002 by the US Department of Defense where. During the war game, the red team which played the part of Iran relied heavily on swarming tactics to attack the US fleet. This resulted in over a dozen US warships sinking and thousands of sailors perishing.</w:t>
      </w:r>
    </w:p>
    <w:p w:rsidR="00024C11" w:rsidRDefault="00024C11" w:rsidP="00024C11"/>
    <w:p w:rsidR="00024C11" w:rsidRDefault="00024C11" w:rsidP="00024C11">
      <w:r>
        <w:t>In altering their naval strategy, they have implemented a passive defense where their weapons including these small boats would be well hidden or concealed so to survive an initial attack. They also implemented a command and control which is decentralized. Iran is fully aware of US capabilities to eliminate command and control in the early hours of battle so they devised a plan where individual units would have the ability to wage their attacks without the consent of higher authority in the case of war. There are many people who suggest Iran would close the Strait of Hormuz if they were to be attacked, and it should be mentioned that they would do so using asymmetric warfare including the speed boat attacks, mines, as well as cruise missiles lining the Iranian coast. It should be noted though that while Iran might have the capability to close the Strait, it would be in their best interest to not do so, unless of course the US were to blockade Iran from exporting its oil first. Anything short of that though, and Iran would be cutting off it nose to spite its face.</w:t>
      </w:r>
    </w:p>
    <w:p w:rsidR="00024C11" w:rsidRDefault="00024C11" w:rsidP="00024C11"/>
    <w:p w:rsidR="00024C11" w:rsidRDefault="00024C11" w:rsidP="00024C11">
      <w:r>
        <w:t>It was mentioned earlier that a major motivation behind conducting asymmetric warfare is that it targets the psyche of its adversaries military and citizens at home. In supporting this idea and the hypothesis of this paper, the following is quoted from the Office of Naval Intelligence assessment on Iranian capabilities “In an effort to attack political will, Iranian leadership has stated that if the US took military action against Iran, 200,000 American soldiers will be seriously imperiled in the region and the US Fifth Fleet in the Persian Gulf would be turned into a sea of fire.” (ONI, pg11) Furthermore, according to the ONI report, Iran would try to spread the conflict throughout the Middle-East and around the world. How would they carry this out?</w:t>
      </w:r>
    </w:p>
    <w:p w:rsidR="00024C11" w:rsidRDefault="00024C11" w:rsidP="00024C11"/>
    <w:p w:rsidR="00024C11" w:rsidRDefault="00024C11" w:rsidP="00024C11">
      <w:r>
        <w:t xml:space="preserve">They could supply more lethal weapons to insurgents in Afghanistan to attack US troops and bases there. They could do so by targeting Gulf Cooperation Council states such as Saudi Arabia, UAE, Bahrain, and Kuwait which are either housing US troops and ships or providing intelligence to US forces. “Teheran has warned that it would target Gulf Cooperation Council States in any retaliation for a US attack.” (International Security &amp; Counter Terrorism Research Center, pg1) They could carry out attacks on US or Israeli embassies throughout the world, conduct kidnappings of government officials, cyber-attacks etcetera. “Iran’s response could go global, analysis say, but the scale would depend on the scale of the US attack” (Peterson, pg1) </w:t>
      </w:r>
      <w:proofErr w:type="gramStart"/>
      <w:r>
        <w:t>It</w:t>
      </w:r>
      <w:proofErr w:type="gramEnd"/>
      <w:r>
        <w:t xml:space="preserve"> is important to note that this suggestion of Iran responding in proportion to the US attack against them goes against the hypothesis of this study. Iran has a history of conducting the types of operations mentioned above; so the next question that should logically follow is who would Iran rely on to carry out some of these attacks beyond the Persian Gulf region?</w:t>
      </w:r>
    </w:p>
    <w:p w:rsidR="00024C11" w:rsidRDefault="00024C11" w:rsidP="00024C11"/>
    <w:p w:rsidR="00024C11" w:rsidRDefault="00024C11" w:rsidP="00024C11">
      <w:r>
        <w:t xml:space="preserve">There are numerous groups that Iran has funneled money and weapons to throughout the Middle-East including Hamas, and Palestinian Islamic Jihad. According to The Council on Foreign Relations, “US officials say Iran provides funding, weapons, training, and sanctuary to numerous terrorist groups-most notably in Iraq, Afghanistan, and Lebanon.” (Bruno, pg1) Former Secretary of State Condoleezza Rice once said “Iran has been the country that has been in many ways a kind of central banker for terrorism in important regions…” It is suggested though, that there is only one group that has the capability to strike throughout the Middle-East and beyond. That group is called Hezbollah. “Hezbollah, whose name means "Party of God," is a Lebanese organization of several thousand Shiite militants that oppose the West and Israel, and seeks to create in Lebanon a Muslim fundamentalist state modeled on Iran.” (Anonymous, pg1)    </w:t>
      </w:r>
    </w:p>
    <w:p w:rsidR="00024C11" w:rsidRDefault="00024C11" w:rsidP="00024C11"/>
    <w:p w:rsidR="00024C11" w:rsidRDefault="00024C11" w:rsidP="00024C11">
      <w:r>
        <w:t>As reported by the Council of Foreign Relations, “Hezbollah and its affiliates have planned or been linked to a lengthy series of terrorist attacks against the United States, Israel, and other Western targets. These attacks include: a series of kidnappings of Westerners in Lebanon, including several Americans, in the 1980s; the suicide truck bombings that killed more than 200 U.S. Marines at their barracks in Beirut, Lebanon, in 1983; the 1985 hijacking of TWA flight 847, which featured the famous footage of the plane’s pilot leaning out of the cockpit with a gun to his head; two major 1990s attacks on Jewish targets in Argentina—the 1992 bombing of the Israeli Embassy (killing twenty-nine) and the 1994 bombing of a Jewish community center (killing ninety-five); a July 2006 raid on a border post in northern Israel in which two Israeli soldiers were taken captive. The abductions sparked an Israeli military campaign against Lebanon to which Hezbollah responded by firing rockets across the Lebanese border into Israel.”(Council on Foreign Relations, pg4) According to most terrorism experts, most if not all of the terrorist attacks listed above were supported by Iran. In the case of war with Iran, the US and for that matter Israel, could expect to see similar attacks carried out by Hezbollah at the request of Iran, including possibly within the US. It is widely believed that Hezbollah has cells throughout the US currently with the main purpose of raising money, however, in the case of war; they could suddenly change their mode of operation to include terrorist attacks on US soil.</w:t>
      </w:r>
    </w:p>
    <w:p w:rsidR="00024C11" w:rsidRDefault="00024C11" w:rsidP="00024C11"/>
    <w:p w:rsidR="00024C11" w:rsidRDefault="00024C11" w:rsidP="00024C11">
      <w:r>
        <w:t>There is a counter argument however, it is not Hezbollah which has the capability to launch attacks throughout the world and within the US; it is actually the Quds Force. “According to the State Departments 2010 Country Reports on Terrorism, the IRGC and more specifically the elite Quds Force, remains Iran’s primary mechanism for cultivating and supporting terrorists abroad.” (Bruno, pg2) “The Al Quds Force is comprised of 5,000 to 15,000 members of the IRGC; this is the equivalent of one Special Forces division.” (</w:t>
      </w:r>
      <w:proofErr w:type="spellStart"/>
      <w:r>
        <w:t>Cordesman</w:t>
      </w:r>
      <w:proofErr w:type="spellEnd"/>
      <w:r>
        <w:t xml:space="preserve">, Toukan, </w:t>
      </w:r>
      <w:proofErr w:type="spellStart"/>
      <w:r>
        <w:t>Wilner</w:t>
      </w:r>
      <w:proofErr w:type="spellEnd"/>
      <w:r>
        <w:t>, pg52) They run many of Iran’s unconventional warfare training camps and they have offices in many Iranian embassies located throughout the world. It has been primarily the Quds Force that has provided training and weapons to the Shiite insurgents in southern Iraq and some Taliban elements in Afghanistan. Here in the US, it was purported in October 2011 that the Quds Force was behind the plot to assassinate the Saudi Ambassador to the US in Washington DC. No matter which entity has the ability to carry out these attacks against US interests throughout the world, they are sure to have a psychological impact on the minds of US policy makers and the general public.</w:t>
      </w:r>
    </w:p>
    <w:p w:rsidR="00024C11" w:rsidRDefault="00024C11" w:rsidP="00024C11"/>
    <w:p w:rsidR="00024C11" w:rsidRDefault="00024C11" w:rsidP="00024C11">
      <w:r>
        <w:t>Over the past ten years Iran has built up their missile capability. Due to their geographic location and the proximity of major choke points in the Persian Gulf and the number of US bases not too far from Iranian shores, Iran rightfully felt their missile capability would go a long way in deterring their enemies. However, as we see from the ranges of their Shahab class missiles (see appendix), Iran is not limiting itself to hitting targets only in their immediate area. In matter of fact, former US Secretary of Defense Robert Gates suggested that “Iran could if it wanted to, launch scores, even hundreds of missiles into Europe.”</w:t>
      </w:r>
    </w:p>
    <w:p w:rsidR="00024C11" w:rsidRDefault="00024C11" w:rsidP="00024C11"/>
    <w:p w:rsidR="00024C11" w:rsidRDefault="00024C11" w:rsidP="00024C11">
      <w:r>
        <w:t xml:space="preserve">In March 2010, Iranian Minister of Defense General Ahmad </w:t>
      </w:r>
      <w:proofErr w:type="spellStart"/>
      <w:r>
        <w:t>Vahidi</w:t>
      </w:r>
      <w:proofErr w:type="spellEnd"/>
      <w:r>
        <w:t xml:space="preserve"> reported “that the Nasr-1 cruise missile is capable of destroying 3,000 ton targets and this short range surface to surface missile will be capable of being fired from the air and underwater in the near future.” (</w:t>
      </w:r>
      <w:proofErr w:type="spellStart"/>
      <w:r>
        <w:t>Cordesman</w:t>
      </w:r>
      <w:proofErr w:type="spellEnd"/>
      <w:r>
        <w:t xml:space="preserve">, Toucan, </w:t>
      </w:r>
      <w:proofErr w:type="spellStart"/>
      <w:r>
        <w:t>Wilner</w:t>
      </w:r>
      <w:proofErr w:type="spellEnd"/>
      <w:r>
        <w:t xml:space="preserve">, pg49) In February 2011, IRGC chief Mohamed Ali </w:t>
      </w:r>
      <w:proofErr w:type="spellStart"/>
      <w:r>
        <w:t>Jafari</w:t>
      </w:r>
      <w:proofErr w:type="spellEnd"/>
      <w:r>
        <w:t xml:space="preserve"> stated that “Iran had developed supersonic smart ballistic missiles which cannot be tracked and can hit targets with high precision and have a range of 300km.” (</w:t>
      </w:r>
      <w:proofErr w:type="spellStart"/>
      <w:r>
        <w:t>Cordesman</w:t>
      </w:r>
      <w:proofErr w:type="spellEnd"/>
      <w:r>
        <w:t xml:space="preserve">, Toucan, </w:t>
      </w:r>
      <w:proofErr w:type="spellStart"/>
      <w:r>
        <w:t>Wilner</w:t>
      </w:r>
      <w:proofErr w:type="spellEnd"/>
      <w:r>
        <w:t>, pg47)</w:t>
      </w:r>
    </w:p>
    <w:p w:rsidR="00024C11" w:rsidRDefault="00024C11" w:rsidP="00024C11"/>
    <w:p w:rsidR="00024C11" w:rsidRDefault="00024C11" w:rsidP="00024C11">
      <w:r>
        <w:t>Iran has been known to exaggerate their capabilities in the past; so why should we believe them now? There have been reports made available to the public over the past few years that state Iran has received some assistance from China and Pakistan and a great amount of assistance from North Korea in developing their weapons programs. These countries are already known to possess these weapons systems so it would not be a stretch to believe one of them or all of them have shared their technology with Iran.</w:t>
      </w:r>
    </w:p>
    <w:p w:rsidR="00024C11" w:rsidRDefault="00024C11" w:rsidP="00024C11"/>
    <w:p w:rsidR="00024C11" w:rsidRDefault="00024C11" w:rsidP="00024C11">
      <w:r>
        <w:t xml:space="preserve">Iran has also improved their long range anti-ship missiles which are based on land including some of the islands off the Iranian coast. These include the Seersucker HY-2 and CSS-C3. They have also improved their shorter range cruise missiles by importing the Chinese made C801/802. These missiles while having a shorter range then the </w:t>
      </w:r>
      <w:proofErr w:type="gramStart"/>
      <w:r>
        <w:t>Seersucker,</w:t>
      </w:r>
      <w:proofErr w:type="gramEnd"/>
      <w:r>
        <w:t xml:space="preserve"> possess greater accuracy, stealthier due to their lower cruising altitude and have a much faster setup time. The C802 was successfully used by Hezbollah during the war in 2006, striking an Israeli warship in the Mediterranean. They also developed the ship based Nasr-2 anti-ship missile.</w:t>
      </w:r>
    </w:p>
    <w:p w:rsidR="00024C11" w:rsidRDefault="00024C11" w:rsidP="00024C11"/>
    <w:p w:rsidR="00024C11" w:rsidRDefault="00024C11" w:rsidP="00024C11">
      <w:r>
        <w:t>When all the information is taken into account of Iran’s capabilities and strategic objectives in case of war, we could find Iran using their missiles to severely damage US warships and supply ships, or at the very least, keep them a certain distance from Iranian waters. The vulnerability of US ships to Iranian anti-ship missiles “extends throughout the Persian Gulf, into the Gulf of Oman, and in nearby waters of the Indian Ocean, Gulf of Aden, and Red Sea.” (</w:t>
      </w:r>
      <w:proofErr w:type="spellStart"/>
      <w:r>
        <w:t>Cordesman</w:t>
      </w:r>
      <w:proofErr w:type="spellEnd"/>
      <w:r>
        <w:t xml:space="preserve">, Toucan, </w:t>
      </w:r>
      <w:proofErr w:type="spellStart"/>
      <w:r>
        <w:t>Wilner</w:t>
      </w:r>
      <w:proofErr w:type="spellEnd"/>
      <w:r>
        <w:t>, pg14) Iran could also be expected to launch missiles at US bases throughout the Gulf, including ports in Kuwait, UAE, and Bahrain where the US Fifth Fleet Headquarters are located as well as a number of US warships, mainly mine sweepers and coastal patrol ships (PC). It should be assumed however, that in the case of US initiating an attack on Iran, all US warships will be out to sea leaving these ports vacant. While vacant in regards to US warships, keep in mind that many of these ports are not solely military. They are also major commercial shipping ports such as Jebel Ali located near Dubai in the United Arab Emirates. In addition to Iran striking US bases, ships, and ports, Iran would also strike offshore oil platforms, petroleum facilities, tankers and anything else that would cause economic pain. Then there is the very real possibility of Iran striking Israel with its ballistic missiles. This of course would be on top of Iran instructing Hezbollah to conduct operations against Israel that would make the casualties suffered during the 2006 war seem minimal.</w:t>
      </w:r>
    </w:p>
    <w:p w:rsidR="00024C11" w:rsidRDefault="00024C11" w:rsidP="00024C11"/>
    <w:p w:rsidR="00024C11" w:rsidRDefault="00024C11" w:rsidP="00024C11">
      <w:r>
        <w:t xml:space="preserve">Iranian long range missiles might not be accurate; however, Iran wouldn’t necessarily be looking to hit any particular target in Israel. Military installations, residential areas, not matter, as long as whatever is hit causes a considerable amount of damage and casualties. When the question of Iran potentially hitting Israel and the GCC countries with missiles was posed to </w:t>
      </w:r>
      <w:proofErr w:type="spellStart"/>
      <w:r>
        <w:t>Molavi</w:t>
      </w:r>
      <w:proofErr w:type="spellEnd"/>
      <w:r>
        <w:t>, he suggested “that Iran would do so, only if it was believed that Israel or the GCC countries were involved.” He goes on to say “that it is possible Iran would launch missiles at Israel, but they would keep it to a minimum because Iran would be reluctant to escalate the war.” If we are to take Iran’s rhetoric seriously, retaliation by Iran via its missiles can be expected at the onset of war. Iran understands the United States capabilities to take out many of their missile platforms within the first weeks if not days of the war. Iran’s retaliation depends heavily on their missile capabilities and it would be foolish of them to let the US take that capability away without ever firing them off.</w:t>
      </w:r>
    </w:p>
    <w:p w:rsidR="00024C11" w:rsidRDefault="00024C11" w:rsidP="00024C11"/>
    <w:p w:rsidR="00024C11" w:rsidRDefault="00024C11" w:rsidP="00024C11">
      <w:r>
        <w:t>When discussing Iran’s military capabilities most of the focus is on the IRGC and what there mode of operation would be in the case of an attack. As a military planner, the IRGC should be the major focus in any confrontation with Iran for these are the most loyal, best trained forces in the Islamic Republic. However, while it might be easy to forget, Iran does have conventional forces as well. They include a branch of the army, navy, and air force that is separate from the IRGC. How would Iran use these forces and what are their capabilities?</w:t>
      </w:r>
    </w:p>
    <w:p w:rsidR="00024C11" w:rsidRDefault="00024C11" w:rsidP="00024C11"/>
    <w:p w:rsidR="00024C11" w:rsidRDefault="00024C11" w:rsidP="00024C11">
      <w:r>
        <w:t xml:space="preserve">According to Anthony H. </w:t>
      </w:r>
      <w:proofErr w:type="spellStart"/>
      <w:r>
        <w:t>Cordesman</w:t>
      </w:r>
      <w:proofErr w:type="spellEnd"/>
      <w:r>
        <w:t>, “Iran’s conventional army, navy, and air force are severely limited in capability, but are strong enough to create major problems for any invasion. They are unlikely to win any major military clash if the US intervened decisively to defeat them.” (</w:t>
      </w:r>
      <w:proofErr w:type="spellStart"/>
      <w:r>
        <w:t>Corsdesman</w:t>
      </w:r>
      <w:proofErr w:type="spellEnd"/>
      <w:r>
        <w:t>, pg1) We need to keep in mind however, short of some special force operations, the US would be reluctant to send ground forces into Iran; any attack on Iran would be carried out mostly by air and sea. Assuming this is accurate, the use of the Iranian conventional army would be limited to defensive purposes, primarily on the borders and guarding various installations within Iran.</w:t>
      </w:r>
    </w:p>
    <w:p w:rsidR="00024C11" w:rsidRDefault="00024C11" w:rsidP="00024C11"/>
    <w:p w:rsidR="00024C11" w:rsidRDefault="00024C11" w:rsidP="00024C11">
      <w:proofErr w:type="gramStart"/>
      <w:r>
        <w:t xml:space="preserve">Also according to </w:t>
      </w:r>
      <w:proofErr w:type="spellStart"/>
      <w:r>
        <w:t>Cordesman</w:t>
      </w:r>
      <w:proofErr w:type="spellEnd"/>
      <w:r>
        <w:t>, “like the IRGC, Iran’s conventional forces have significant capabilities for irregular warfare and to threaten, intimidate, and conduct asymmetric operations and wars of attrition.”</w:t>
      </w:r>
      <w:proofErr w:type="gramEnd"/>
      <w:r>
        <w:t xml:space="preserve"> (</w:t>
      </w:r>
      <w:proofErr w:type="spellStart"/>
      <w:r>
        <w:t>Cordesman</w:t>
      </w:r>
      <w:proofErr w:type="spellEnd"/>
      <w:r>
        <w:t xml:space="preserve">, pg1) This belief is not widely held though, when the questions of Iran’s conventional forces were posed to </w:t>
      </w:r>
      <w:proofErr w:type="spellStart"/>
      <w:r>
        <w:t>Afshin</w:t>
      </w:r>
      <w:proofErr w:type="spellEnd"/>
      <w:r>
        <w:t xml:space="preserve"> </w:t>
      </w:r>
      <w:proofErr w:type="spellStart"/>
      <w:r>
        <w:t>Molavi</w:t>
      </w:r>
      <w:proofErr w:type="spellEnd"/>
      <w:r>
        <w:t>, he responded that “Iran’s conventional forces can be counted on to defend the homeland; however, they cannot be counted on to carry out asymmetric attacks.” He argues that the conventional forces do not receive the same training, equipment, and loyalty from the mullahs that the IRGC receive. Part of the reason is the mullahs still look at the conventional forces as leftovers from the time of the</w:t>
      </w:r>
    </w:p>
    <w:p w:rsidR="00024C11" w:rsidRDefault="00024C11" w:rsidP="00024C11"/>
    <w:p w:rsidR="00024C11" w:rsidRDefault="00024C11" w:rsidP="00024C11">
      <w:r>
        <w:t xml:space="preserve">Shah and of course the IRGC is a product of the revolution. When it comes to the loyalty of the conventional forces to the Islamic regime, it should be noted that some of them are probably resentful for being treated as second class to the IRGC, secondly, it has been reported that a good number of the conventional forces had shown loyalty to the Green Movement during the uprisings that took place in 2009. This loyalty to the Green Movement was mentioned by </w:t>
      </w:r>
      <w:proofErr w:type="spellStart"/>
      <w:r>
        <w:t>Molavi</w:t>
      </w:r>
      <w:proofErr w:type="spellEnd"/>
      <w:r>
        <w:t xml:space="preserve"> as well.</w:t>
      </w:r>
    </w:p>
    <w:p w:rsidR="00024C11" w:rsidRDefault="00024C11" w:rsidP="00024C11"/>
    <w:p w:rsidR="00024C11" w:rsidRDefault="00024C11" w:rsidP="00024C11">
      <w:r>
        <w:t xml:space="preserve">Regardless of their loyalty, it would be beneficial for the US to take into account Iran’s conventional force capabilities. According to </w:t>
      </w:r>
      <w:proofErr w:type="spellStart"/>
      <w:r>
        <w:t>Cordesman</w:t>
      </w:r>
      <w:proofErr w:type="spellEnd"/>
      <w:r>
        <w:t>, “most key equipment in its army, navy, and air force are obsolete or relatively low quality imports.” (</w:t>
      </w:r>
      <w:proofErr w:type="spellStart"/>
      <w:r>
        <w:t>Cordseman</w:t>
      </w:r>
      <w:proofErr w:type="spellEnd"/>
      <w:r>
        <w:t xml:space="preserve">, pg1) The makeup for Iran’s conventional forces is as follows: 350,000 in the army, 18,000 in the Navy/Marines, 35,000 in the air force, and about 40,000 paramilitary. In the same report that </w:t>
      </w:r>
      <w:proofErr w:type="spellStart"/>
      <w:r>
        <w:t>Cordesman</w:t>
      </w:r>
      <w:proofErr w:type="spellEnd"/>
      <w:r>
        <w:t xml:space="preserve"> suggests Iran’s conventional forces have significant capability to carry out asymmetric attacks, he also states that they are made up of “mostly poorly trained conscripts.” This raises red flags in that how can a force be capable and effective in carrying out asymmetric attacks when they are poorly trained? Yes, we have seen poorly trained forces carry out asymmetric attacks against the US throughout Iraq and Afghanistan, but they were only effective in creating casualties, not in defeating or removing US forces from the battlefield. Furthermore, these asymmetric attacks were conducted against ground troops with the majority of them being IED’s placed on the side of the road. Considering US attacks on Iran would be carried out by mostly air and sea, any asymmetric battle plan would need to be more sophisticated than just planting IED’s on the side of roads. Thus, these sophisticated attacks will need to be carried out by well trained personnel.</w:t>
      </w:r>
    </w:p>
    <w:p w:rsidR="00024C11" w:rsidRDefault="00024C11" w:rsidP="00024C11"/>
    <w:p w:rsidR="00024C11" w:rsidRDefault="00024C11" w:rsidP="00024C11">
      <w:r>
        <w:t>Iran’s conventional army does possess tanks, armored personnel carriers, and small amounts of self-propelled artillery weapons, but many of these are outdated and would be of little use anyway because again, the US would be reluctant to send in ground troops. The one weapon that Iran’s army could bring to the fight and the US should take note of is Iran’s updated and modified man-portable surface to air and anti-ship missiles. These could threaten low flying aircraft and littoral warships. As mentioned above, Iran would mostly likely use its army for defensive purposes and border control. It is possible Iran might have some of its army personnel augment the IRGC, but the fact that the clerical regime has very little trust in these forces and knows their limited capabilities regarding weapons and training, the regime would be reluctant to use them in any mission deemed critical. There should be no surprise if Iran decided to conceal the army’s tanks and weapons to save them from destruction, for they wouldn’t be any real threat to US forces in battle anyway.</w:t>
      </w:r>
    </w:p>
    <w:p w:rsidR="00024C11" w:rsidRDefault="00024C11" w:rsidP="00024C11"/>
    <w:p w:rsidR="00024C11" w:rsidRDefault="00024C11" w:rsidP="00024C11">
      <w:r>
        <w:t xml:space="preserve">Iran’s air force in most respects, are worse off than the army. </w:t>
      </w:r>
      <w:proofErr w:type="spellStart"/>
      <w:r>
        <w:t>Cordesman</w:t>
      </w:r>
      <w:proofErr w:type="spellEnd"/>
      <w:r>
        <w:t xml:space="preserve"> states “they are Iran’s weakest military element.” (</w:t>
      </w:r>
      <w:proofErr w:type="spellStart"/>
      <w:r>
        <w:t>Cordesman</w:t>
      </w:r>
      <w:proofErr w:type="spellEnd"/>
      <w:r>
        <w:t>, pg3) While they have 312 combat aircraft, 40 to 60% have limited to no mission capability. Many of their planes are outdated and grounded because due to sanctions they have not been able to obtain needed parts. Similar to the army, but probable even more so, Iran’s air force would most likely not be used in any major confrontation. This is not to say Iran wouldn’t use their planes for intelligence gathering purposes or to possibly attack ships near its coast or even on Special Forces personnel if Iran obtained information on where they were operating, but the air force cannot be counted on to make much of a difference against a vastly superior force.</w:t>
      </w:r>
    </w:p>
    <w:p w:rsidR="00024C11" w:rsidRDefault="00024C11" w:rsidP="00024C11"/>
    <w:p w:rsidR="00024C11" w:rsidRDefault="00024C11" w:rsidP="00024C11">
      <w:r>
        <w:t>Iran’s regular Navy (IRIN) “lacks modern surface vessel combat capability and depends on four obsolete frigates and three obsolete corvettes from the shah’s error.” (</w:t>
      </w:r>
      <w:proofErr w:type="spellStart"/>
      <w:r>
        <w:t>Cordesman</w:t>
      </w:r>
      <w:proofErr w:type="spellEnd"/>
      <w:r>
        <w:t xml:space="preserve">, pg4)  Iran has recently constructed “what it calls the MOWJ class destroyer, although, in reality it is a corvette.” (ONI, pg24) They have also built more missile patrol boats and retrofitted older ships with upgraded weapon systems including their more advanced missiles. It will be interesting to see how Iran would use IRIN ships in case of war with the US. It does not take a military expert to realize Iran’s Navy would be severely handicapped against US naval power. However, with Iran’s new strategy of trying to project their Navy beyond their shores and further out to see, one cannot see how the IRIN would not be forced to confront the US Navy. In 2008, “IRIN commander Rear Admiral </w:t>
      </w:r>
      <w:proofErr w:type="spellStart"/>
      <w:r>
        <w:t>Sayyari</w:t>
      </w:r>
      <w:proofErr w:type="spellEnd"/>
      <w:r>
        <w:t xml:space="preserve"> stated that the IRIN will push operations further out into the Gulf of Oman and even the Indian Ocean to protect Iran’s maritime interests.” (ONI, pg25) Iran has followed through on this by sending warships to conduct anti-piracy operations off the Horn of Africa and more recently sending ships into the Mediterranean. While there recent strategy modifications sees Iran sending IRIN ships further out to sea, the IRGCN has been given the mission of patrolling the Persian Gulf and protecting Iranian territorial waters. Under this strategy IRIN ships could be the first to confront US warships; this of course could lead to a repeat of what was seen in Operation Praying Mantis where the US Navy wiped out most of Iran’s surface fleet in a few hours during the Iran-Iraq war.</w:t>
      </w:r>
    </w:p>
    <w:p w:rsidR="00024C11" w:rsidRDefault="00024C11" w:rsidP="00024C11"/>
    <w:p w:rsidR="00024C11" w:rsidRDefault="00024C11" w:rsidP="00024C11">
      <w:r>
        <w:t>Regarding Iran’s submarine capabilities, the only major submersibles in their fleet are three Kilo class vessels. However, Iran has also purchased or built a number of midget submarines. Iran does not have the capability to launch missiles from their subs, “they are likely to use their submarines against seaborne enemy forces and commercial shipping traffic through the laying of mines and firing of torpedoes. They would also be used for reconnaissance missions and covert Special Forces insertion.” (NTI, pg1) The IRIN is in charge of operating the Kilo class subs while the IRGCN and IRIN both operate the various midget submarines. It is important to note that the coastal waters of Iran are very shallow limiting the Kilo class capabilities in these waters. Therefore, Iran operates its midget subs in coastal waters and the Kilo subs further out to sea. It would be interesting to see if Iran would attempt to have its Kilo class subs engage US warships in open waters. The most likely scenario to take place is Iran having its Kilo class subs attack US supply ships if docked or anchored in locations such as Fujairah in the UAE. These ships would be more vulnerable than a US warship underway in open waters. The midget subs would of course play a considerable role in Iran’s asymmetric battle plans.</w:t>
      </w:r>
    </w:p>
    <w:p w:rsidR="00024C11" w:rsidRDefault="00024C11" w:rsidP="00024C11"/>
    <w:p w:rsidR="00024C11" w:rsidRDefault="00024C11" w:rsidP="00024C11">
      <w:r>
        <w:t>There are reports that Iran is in the process of adding to its submarine fleet. According to the Fars News agency, “sources revealed in October 2011 that Iran is building a new semi-heavy submarine equipped with highly advanced weapons. The submarine called ‘</w:t>
      </w:r>
      <w:proofErr w:type="spellStart"/>
      <w:r>
        <w:t>Fateh</w:t>
      </w:r>
      <w:proofErr w:type="spellEnd"/>
      <w:r>
        <w:t>’ (Victor) weighs 600 tons and is equipped with various types of advanced defense systems and weapons, including several kinds of torpedoes and sea mines.” (</w:t>
      </w:r>
      <w:proofErr w:type="spellStart"/>
      <w:r>
        <w:t>Payvand</w:t>
      </w:r>
      <w:proofErr w:type="spellEnd"/>
      <w:r>
        <w:t xml:space="preserve">, pg1) This addition though wouldn’t necessarily alter Iran’s strategy in deploying their subs; Iranian submarines will have a role in any counter attack, but it will be limited due to the quantity in their fleet and the superior foe they would be up against. It should be noted however that if Iran decided they wanted to close off the Strait of Hormuz, their submarines would play a major roll.     </w:t>
      </w:r>
    </w:p>
    <w:p w:rsidR="00024C11" w:rsidRDefault="00024C11" w:rsidP="00024C11"/>
    <w:p w:rsidR="00024C11" w:rsidRDefault="00024C11" w:rsidP="00024C11">
      <w:r>
        <w:t xml:space="preserve">When attempting to formulate Iran’s military response to a US attack and tying it into the hypothesis of this paper, its best to take into account a statement made by Anthony H. </w:t>
      </w:r>
      <w:proofErr w:type="spellStart"/>
      <w:r>
        <w:t>Cordesman</w:t>
      </w:r>
      <w:proofErr w:type="spellEnd"/>
      <w:r>
        <w:t>. He predicts the “US could destroy all key elements of Iranian military power in virtually any scenario in a matter of weeks, if Washington had the support of Iran’s neighbors.” meaning the use of airbases etcetera. “It could inflict devastating damage in a matter of days.” (</w:t>
      </w:r>
      <w:proofErr w:type="spellStart"/>
      <w:r>
        <w:t>Cordesman</w:t>
      </w:r>
      <w:proofErr w:type="spellEnd"/>
      <w:r>
        <w:t xml:space="preserve">, pg5) The question then must be asked, would Iran allow for its military to be destroyed before having the ability to carry out any extensive counter attack? The research question was focused on Iran’s response to an attack by the US solely on its nuclear facilities, Iran could of course not respond at all; meaning their military for the most part wouldn’t become victim to US firepower. However, as will be explained in greater detail later in the study, Iran not responding to an attack doesn’t seem likely. It seems more likely that Iran would in fact respond potentially leading to an escalation of war.      </w:t>
      </w:r>
    </w:p>
    <w:p w:rsidR="00024C11" w:rsidRDefault="00024C11" w:rsidP="00024C11"/>
    <w:p w:rsidR="00024C11" w:rsidRDefault="00024C11" w:rsidP="00024C11">
      <w:r>
        <w:t>The last major variable which needs to be acknowledged by the US when facing possible Iranian retaliation is Iran’s  ability to carry out economic and political warfare. It was already written how Iran might attempt to close the Strait of Hormuz using asymmetric warfare, but what other options do they have? First off, the initial attack by the US itself would cause oil prices to sky rocket based on speculation and fear. Iran could target oil installations and refineries throughout the Gulf on land and sea. (See Appendix for location of Gulf Oil Installations) According to Geo-Strategy Direct, “Leading Gulf Cooperation Council Arab officials and analysts have warned that a US air strike on Tehran could spark massive Iranian retaliation on the six GCC states. They said the result could be the destruction of Gulf Arab crude oil and natural gas facilities as well as refineries.” (Geo-Strategy Direct, pg7) This would cause the price of oil and gas to skyrocket further hampering any economic recovery that many nations are currently struggling to attain.</w:t>
      </w:r>
    </w:p>
    <w:p w:rsidR="00024C11" w:rsidRDefault="00024C11" w:rsidP="00024C11"/>
    <w:p w:rsidR="00024C11" w:rsidRDefault="00024C11" w:rsidP="00024C11">
      <w:r>
        <w:t xml:space="preserve">The question must be asked again, would Iran attack GCC states if the US attacked Iran? The common perception which is similar to </w:t>
      </w:r>
      <w:proofErr w:type="spellStart"/>
      <w:r>
        <w:t>Molavi’s</w:t>
      </w:r>
      <w:proofErr w:type="spellEnd"/>
      <w:r>
        <w:t xml:space="preserve"> response is this would all depend on what Iran perceives to be the GCC countries complicity to the US attack. The answer based on recent history should be obvious. The Iranians would likely believe, most if not all the GCC states directly or indirectly assisted the US. Why would this be the case? The State Department cables that were obtained and released by </w:t>
      </w:r>
      <w:proofErr w:type="spellStart"/>
      <w:r>
        <w:t>Wikileaks</w:t>
      </w:r>
      <w:proofErr w:type="spellEnd"/>
      <w:r>
        <w:t xml:space="preserve"> shows Saudi Arabia asking the US to “cut of the head of the snake” (Iran) before they are able to obtain nuclear weapons. If there was ever any doubt of Saudi Arabia tolerating an attack on Iran, this was put to rest after the cable leaks.</w:t>
      </w:r>
    </w:p>
    <w:p w:rsidR="00024C11" w:rsidRDefault="00024C11" w:rsidP="00024C11"/>
    <w:p w:rsidR="00024C11" w:rsidRDefault="00024C11" w:rsidP="00024C11">
      <w:r>
        <w:t xml:space="preserve">Secondly, we have seen over the past 18 months a major acquisition of US weapons by Saudi Arabia, UAE, and others throughout the Gulf, the most recent acquisition being bunker busting bombs by the UAE. These countries are purchasing these weapons with only one threat in mind, and that threat is Iran.    </w:t>
      </w:r>
    </w:p>
    <w:p w:rsidR="00024C11" w:rsidRDefault="00024C11" w:rsidP="00024C11"/>
    <w:p w:rsidR="00024C11" w:rsidRDefault="00024C11" w:rsidP="00024C11">
      <w:r>
        <w:t xml:space="preserve">If Iran were to launch attacks against these installations, the one that needs to be mentioned according to </w:t>
      </w:r>
      <w:proofErr w:type="spellStart"/>
      <w:r>
        <w:t>Afshin</w:t>
      </w:r>
      <w:proofErr w:type="spellEnd"/>
      <w:r>
        <w:t xml:space="preserve"> </w:t>
      </w:r>
      <w:proofErr w:type="spellStart"/>
      <w:r>
        <w:t>Molavi</w:t>
      </w:r>
      <w:proofErr w:type="spellEnd"/>
      <w:r>
        <w:t xml:space="preserve"> is “Saudi Aramco's Abqaiq Plants” located in Saudi Arabia.  With a capacity of producing 7 million barrels per day, the facility is the primary oil processing site for Arabian extra light and Arabian light crude oils. A successful attack on this facility would cause long term damage to Saudi Arabia and its oil production. If Iran were to retaliate according to the hypothesis of this paper, then it is a sure bet they would strike Abqaiq. Furthermore, if the US were preventing Iran from exporting oil, Abqaiq could become a priority target.</w:t>
      </w:r>
    </w:p>
    <w:p w:rsidR="00024C11" w:rsidRDefault="00024C11" w:rsidP="00024C11"/>
    <w:p w:rsidR="00024C11" w:rsidRDefault="00024C11" w:rsidP="00024C11">
      <w:r>
        <w:t xml:space="preserve">But could GCC countries such as Saudi Arabia offset any negative affects Iran has on the oil supply? According to Prince </w:t>
      </w:r>
      <w:proofErr w:type="spellStart"/>
      <w:r>
        <w:t>Turki</w:t>
      </w:r>
      <w:proofErr w:type="spellEnd"/>
      <w:r>
        <w:t xml:space="preserve"> al-Faisal of Saudi Arabia “Saudi Arabia has so much (spare) production capacity- nearly 4 million barrels per day- </w:t>
      </w:r>
      <w:proofErr w:type="gramStart"/>
      <w:r>
        <w:t>that</w:t>
      </w:r>
      <w:proofErr w:type="gramEnd"/>
      <w:r>
        <w:t xml:space="preserve"> we could almost instantly replace all of Iran’s oil production.” (Tait, pg1) Saudi Arabia also has another option, one which they previously carried out during the first Persian Gulf War. As a precautionary measure before military action commenced in 1990-1991, “the Saudis had stored huge quantities of oil outside the warzone.” (Freedman and Karsh, pg343) There are two points that would need to be addressed before Saudi Arabia repeated history, first we are assuming that Saudi Arabia would be informed of any pending attack and done so in a time frame that allows them to remove a good amount of oil from the Persian Gulf. Secondly and more importantly, if the US were to attack Iran, they would want to do so achieving complete surprise. A major indicator for Iran of a pending US attack would be seeing the Saudis store oil outside the Gulf region. For these reasons, it is unlikely Saudi Arabia would repeat what they did during the lead up to the first Persian Gulf War.</w:t>
      </w:r>
    </w:p>
    <w:p w:rsidR="00024C11" w:rsidRDefault="00024C11" w:rsidP="00024C11"/>
    <w:p w:rsidR="00024C11" w:rsidRDefault="00024C11" w:rsidP="00024C11">
      <w:r>
        <w:t xml:space="preserve">There are other ways for Iran to cause economic damage besides cause an increase in the price of oil. Iran is known to have IRGC members located throughout the region in places such as Kuwait, Oman, and most importantly the United Arab Emirates. The UAE, particularly Dubai is considered the economic center of the Middle-East with its large amount of trade, the home of major western companies, and tourism. Dubai has a very large population of Iranians living and working there. According to </w:t>
      </w:r>
      <w:proofErr w:type="spellStart"/>
      <w:r>
        <w:t>Afshin</w:t>
      </w:r>
      <w:proofErr w:type="spellEnd"/>
      <w:r>
        <w:t xml:space="preserve"> </w:t>
      </w:r>
      <w:proofErr w:type="spellStart"/>
      <w:r>
        <w:t>Molavi</w:t>
      </w:r>
      <w:proofErr w:type="spellEnd"/>
      <w:r>
        <w:t>, “while the majority of these Iranian expatriates own legitimate businesses and are only interested in trade and making money, it would only be natural to expect some of these companies to be nothing more than fronts operated by IRGC members and Iranian citizens loyal to the Iranian regime.” Currently the sole purpose of these shell companies and agents are to raise funds and collect intelligence. In the case of war where the US attacks Iran, it shouldn’t come as a surprise to see Iran carry out terrorist attacks on western targets throughout Dubai. This would include nightspots frequented by westerns, the major shopping districts that populate the area, and of course US military personnel.</w:t>
      </w:r>
    </w:p>
    <w:p w:rsidR="00024C11" w:rsidRDefault="00024C11" w:rsidP="00024C11"/>
    <w:p w:rsidR="00024C11" w:rsidRDefault="00024C11" w:rsidP="00024C11">
      <w:r>
        <w:t>Kidnappings of western business people may occur as well. “These actions would have a devastating effect on the UAE, by ultimately shutting down Dubai.” (</w:t>
      </w:r>
      <w:proofErr w:type="spellStart"/>
      <w:r>
        <w:t>Afshin</w:t>
      </w:r>
      <w:proofErr w:type="spellEnd"/>
      <w:r>
        <w:t xml:space="preserve"> </w:t>
      </w:r>
      <w:proofErr w:type="spellStart"/>
      <w:r>
        <w:t>Molavi</w:t>
      </w:r>
      <w:proofErr w:type="spellEnd"/>
      <w:r>
        <w:t>) But closing the economic center of the Middle-East would have an impact not only in the UAE and the region, but also in Europe and Asia. While we focused on the UAE, the same could be applied to a lesser extent in Kuwait, Oman, and others in the region.</w:t>
      </w:r>
    </w:p>
    <w:p w:rsidR="00024C11" w:rsidRDefault="00024C11" w:rsidP="00024C11"/>
    <w:p w:rsidR="00024C11" w:rsidRDefault="00024C11" w:rsidP="00024C11">
      <w:r>
        <w:t>In addition to the economic instability that Iran would cause, they would also cause political instability. As mentioned earlier, uprisings in Bahrain this past year could be a preview of what we would see. It would be a sure bet that Iran would take advantage of large Shite populations in Bahrain, Saudi Arabia, Yemen, and others to cause political upheaval in their respective countries. The purpose of this would be plain old retaliation, but also Iran would try to use these uprisings as a means to put pressure on the governments to end any support for the US war effort and possibly force the countries to pressure the US into ending hostilities. This pressure could inevitably work because the one thing that worries these Kingdoms more than an Iran with nuclear weapons is a major uprising in their own country that leads to them being removed from power. Recent events in Libya, Egypt, Tunisia, and possibly Syria have not done anything to eliminate those fears either.</w:t>
      </w:r>
    </w:p>
    <w:p w:rsidR="00024C11" w:rsidRDefault="00024C11" w:rsidP="00024C11"/>
    <w:p w:rsidR="00024C11" w:rsidRDefault="00024C11" w:rsidP="00024C11">
      <w:r>
        <w:t>Conclusion</w:t>
      </w:r>
    </w:p>
    <w:p w:rsidR="00024C11" w:rsidRDefault="00024C11" w:rsidP="00024C11"/>
    <w:p w:rsidR="00024C11" w:rsidRDefault="00024C11" w:rsidP="00024C11">
      <w:r>
        <w:t xml:space="preserve">There are alternative thoughts to the ways Iran might retaliate if the US were to conduct military strikes against Iranian nuclear facilities. The views range anywhere from Iran using all means at its disposal to doing nothing at all. The purpose of this paper is to provide guidance on what could be expected and this is to be done by proving the hypothesis to be credible or not </w:t>
      </w:r>
      <w:r w:rsidRPr="00BB4903">
        <w:rPr>
          <w:rStyle w:val="StyleUnderline"/>
        </w:rPr>
        <w:t>Iran has closely watched US military actions in the neighboring countries of Iraq and Afghanistan.</w:t>
      </w:r>
      <w:r>
        <w:t xml:space="preserve"> They have </w:t>
      </w:r>
      <w:r w:rsidRPr="00BB4903">
        <w:rPr>
          <w:rStyle w:val="StyleUnderline"/>
        </w:rPr>
        <w:t>studied the US strategy in countering asymmetric warfare and counter insurgency</w:t>
      </w:r>
      <w:r>
        <w:t xml:space="preserve">. </w:t>
      </w:r>
      <w:r w:rsidRPr="00BB4903">
        <w:rPr>
          <w:rStyle w:val="StyleUnderline"/>
        </w:rPr>
        <w:t xml:space="preserve">They have </w:t>
      </w:r>
      <w:r>
        <w:t xml:space="preserve">also </w:t>
      </w:r>
      <w:r w:rsidRPr="00BB4903">
        <w:rPr>
          <w:rStyle w:val="StyleUnderline"/>
        </w:rPr>
        <w:t xml:space="preserve">noticed </w:t>
      </w:r>
      <w:r>
        <w:t xml:space="preserve">the </w:t>
      </w:r>
      <w:r w:rsidRPr="00BB4903">
        <w:rPr>
          <w:rStyle w:val="StyleUnderline"/>
        </w:rPr>
        <w:t xml:space="preserve">debates </w:t>
      </w:r>
      <w:r>
        <w:t xml:space="preserve">and bickering </w:t>
      </w:r>
      <w:r w:rsidRPr="00BB4903">
        <w:rPr>
          <w:rStyle w:val="StyleUnderline"/>
        </w:rPr>
        <w:t xml:space="preserve">that occurred in Washington over the past 10 years and tried to decipher what the US </w:t>
      </w:r>
      <w:r>
        <w:t xml:space="preserve">government and its population </w:t>
      </w:r>
      <w:r w:rsidRPr="00BB4903">
        <w:rPr>
          <w:rStyle w:val="StyleUnderline"/>
        </w:rPr>
        <w:t xml:space="preserve">is willing to tolerate when it came to its war on terror. They have seen the US confront a situation in Iraq that appeared to be hopeless </w:t>
      </w:r>
      <w:r>
        <w:t xml:space="preserve">during a time of high sectarian strife, and high casualties among Iraqi civilians and US troops. </w:t>
      </w:r>
      <w:r w:rsidRPr="00BB4903">
        <w:rPr>
          <w:rStyle w:val="StyleUnderline"/>
        </w:rPr>
        <w:t>Iran also noticed however</w:t>
      </w:r>
      <w:r>
        <w:t xml:space="preserve">, </w:t>
      </w:r>
      <w:r w:rsidRPr="00BB4903">
        <w:rPr>
          <w:rStyle w:val="StyleUnderline"/>
        </w:rPr>
        <w:t>instead of the US pulling out when times were bleak</w:t>
      </w:r>
      <w:r>
        <w:t xml:space="preserve">, </w:t>
      </w:r>
      <w:r w:rsidRPr="00BB4903">
        <w:rPr>
          <w:rStyle w:val="StyleUnderline"/>
        </w:rPr>
        <w:t>the US doubled down with a surge of forces</w:t>
      </w:r>
      <w:r>
        <w:t>.</w:t>
      </w:r>
    </w:p>
    <w:p w:rsidR="00024C11" w:rsidRDefault="00024C11" w:rsidP="00024C11"/>
    <w:p w:rsidR="00024C11" w:rsidRDefault="00024C11" w:rsidP="00024C11">
      <w:r w:rsidRPr="00BB4903">
        <w:rPr>
          <w:rStyle w:val="StyleUnderline"/>
        </w:rPr>
        <w:t>When trying to figure out how Iran might react to a US attack</w:t>
      </w:r>
      <w:r>
        <w:t xml:space="preserve">, it would behoove us to </w:t>
      </w:r>
      <w:r w:rsidRPr="00BB4903">
        <w:rPr>
          <w:rStyle w:val="StyleUnderline"/>
        </w:rPr>
        <w:t>try to obtain an understanding of Iran’s perspective of US actions in Iraq</w:t>
      </w:r>
      <w:r>
        <w:t xml:space="preserve">, in other words to see it through Iran’s point of view. This is very difficult however. </w:t>
      </w:r>
      <w:r w:rsidRPr="00BB4903">
        <w:rPr>
          <w:rStyle w:val="StyleUnderline"/>
        </w:rPr>
        <w:t xml:space="preserve">The common theory </w:t>
      </w:r>
      <w:r>
        <w:t xml:space="preserve">from many US adversaries </w:t>
      </w:r>
      <w:r w:rsidRPr="00BB4903">
        <w:rPr>
          <w:rStyle w:val="StyleUnderline"/>
        </w:rPr>
        <w:t>is that they can wait the US out</w:t>
      </w:r>
      <w:r>
        <w:t xml:space="preserve">; that they don’t necessarily need to fight to win, but only fight to survive. The thinking goes, </w:t>
      </w:r>
      <w:r w:rsidRPr="00BB4903">
        <w:rPr>
          <w:rStyle w:val="StyleUnderline"/>
        </w:rPr>
        <w:t xml:space="preserve">eventually the US will withdraw when the number of casualties become too much to bear </w:t>
      </w:r>
      <w:r>
        <w:t xml:space="preserve">on the US population and support for the war wanes. When this theory is applied to the US Iraq war, the question must be raised, </w:t>
      </w:r>
      <w:r w:rsidRPr="00BB4903">
        <w:rPr>
          <w:rStyle w:val="StyleUnderline"/>
        </w:rPr>
        <w:t>if this was true then why did the US not pull out when the war was going horribly wrong from 2004 to 2007</w:t>
      </w:r>
      <w:r>
        <w:t xml:space="preserve"> and the pressure to pull out was at its greatest? Opponents of this theory would say the fact that </w:t>
      </w:r>
      <w:r w:rsidRPr="00BB4903">
        <w:rPr>
          <w:rStyle w:val="StyleUnderline"/>
        </w:rPr>
        <w:t xml:space="preserve">the US not only stayed, but increased their troop presence proves an adversary cannot wait the US out and Iran would see it as such when creating their </w:t>
      </w:r>
      <w:r>
        <w:t xml:space="preserve">own </w:t>
      </w:r>
      <w:r w:rsidRPr="00BB4903">
        <w:rPr>
          <w:rStyle w:val="StyleUnderline"/>
        </w:rPr>
        <w:t xml:space="preserve">strategy </w:t>
      </w:r>
      <w:r>
        <w:t xml:space="preserve">in dealing with any US military action. However, interestingly enough, others offer a different point of view which needs to be taken into consideration. </w:t>
      </w:r>
      <w:proofErr w:type="spellStart"/>
      <w:r>
        <w:t>Molavi</w:t>
      </w:r>
      <w:proofErr w:type="spellEnd"/>
      <w:r>
        <w:t xml:space="preserve"> believes that Iran was not surprised that the US stayed in Iraq as long as they did, but “they are now surprised by the fact the US had decided to pull at the end of last year.”  If this is accurate, then perhaps Iran does see the US as not having the willpower to see their missions through. The two opposing theories on how Iran views the US withdrawal could potentially lead to extremely different strategies in dealing with any attack.</w:t>
      </w:r>
    </w:p>
    <w:p w:rsidR="00024C11" w:rsidRDefault="00024C11" w:rsidP="00024C11"/>
    <w:p w:rsidR="00024C11" w:rsidRDefault="00024C11" w:rsidP="00024C11">
      <w:proofErr w:type="spellStart"/>
      <w:r>
        <w:t>Molavi</w:t>
      </w:r>
      <w:proofErr w:type="spellEnd"/>
      <w:r>
        <w:t xml:space="preserve"> brings up other factors about the Iranian regime that need to be taken into account as well; such as “the Iranian regime is not suicidal, they are survivalist. They would not take any action that would escalate the war to the point where the US would start targeting the regime.” In </w:t>
      </w:r>
      <w:proofErr w:type="spellStart"/>
      <w:r>
        <w:t>Molavies</w:t>
      </w:r>
      <w:proofErr w:type="spellEnd"/>
      <w:r>
        <w:t xml:space="preserve"> thinking, Iran would retaliate, but their retaliation will be calculated and carried out via a low intensity conflict that would drag out over time. He also makes it a point to stress that while Iran might have the capability to retaliate by carrying out terrorist strikes in the US, they would refrain from doing so due to the reasons mentioned above such as the avoidance of escalation. Wayne E. White, former Deputy Director, Near East and South Asia Office, of the US State Department said something similar; “what could be perhaps more dangerous for the entire Gulf and beyond, as well as Iraq, is that the Iranians might surprise everyone by not striking back immediately, by biding their time and looking for a better opportunity.” (Anthony, </w:t>
      </w:r>
      <w:proofErr w:type="spellStart"/>
      <w:r>
        <w:t>Seznec</w:t>
      </w:r>
      <w:proofErr w:type="spellEnd"/>
      <w:r>
        <w:t>, pg9)</w:t>
      </w:r>
    </w:p>
    <w:p w:rsidR="00024C11" w:rsidRDefault="00024C11" w:rsidP="00024C11"/>
    <w:p w:rsidR="00024C11" w:rsidRDefault="00024C11" w:rsidP="00024C11">
      <w:proofErr w:type="spellStart"/>
      <w:r>
        <w:t>Molavi</w:t>
      </w:r>
      <w:proofErr w:type="spellEnd"/>
      <w:r>
        <w:t xml:space="preserve"> also points out that the Iranians were shocked by the ability of the US to take down the Iraqi government in three weeks’ time when it took the Iranians eight long bloody years of war, only to fight Iraq to a standstill. This is a point well taken, but needs to be put into perspective. The Iranians must have been impressed with US capabilities in 2003, but it is very possible and Iranian officials have recently made comments that suggest they no longer see the</w:t>
      </w:r>
    </w:p>
    <w:p w:rsidR="00024C11" w:rsidRDefault="00024C11" w:rsidP="00024C11"/>
    <w:p w:rsidR="00024C11" w:rsidRDefault="00024C11" w:rsidP="00024C11">
      <w:r w:rsidRPr="00BB4903">
        <w:rPr>
          <w:rStyle w:val="StyleUnderline"/>
        </w:rPr>
        <w:t>US being as strong as they were just a few short years ago</w:t>
      </w:r>
      <w:r>
        <w:t xml:space="preserve">. </w:t>
      </w:r>
      <w:r w:rsidRPr="00BB4903">
        <w:rPr>
          <w:rStyle w:val="StyleUnderline"/>
        </w:rPr>
        <w:t xml:space="preserve">Iran believes 10+ years of war has tired and weakened the US </w:t>
      </w:r>
      <w:r>
        <w:t xml:space="preserve">military establishment. While, yes the US still has the firepower, </w:t>
      </w:r>
      <w:r w:rsidRPr="00BB4903">
        <w:rPr>
          <w:rStyle w:val="StyleUnderline"/>
        </w:rPr>
        <w:t>they no longer have the will or endurance to carry out large military operations</w:t>
      </w:r>
      <w:r>
        <w:t xml:space="preserve">. Secondly, </w:t>
      </w:r>
      <w:r w:rsidRPr="00BB4903">
        <w:rPr>
          <w:rStyle w:val="StyleUnderline"/>
        </w:rPr>
        <w:t>the US is broke and no longer has the economic means to fight another war</w:t>
      </w:r>
      <w:r>
        <w:t xml:space="preserve">. Lastly, </w:t>
      </w:r>
      <w:r w:rsidRPr="00BB4903">
        <w:rPr>
          <w:rStyle w:val="StyleUnderline"/>
        </w:rPr>
        <w:t xml:space="preserve">the US population is sick of war and wants their government to focus on internal issues </w:t>
      </w:r>
      <w:r>
        <w:t>such as improving the economy and creating jobs.</w:t>
      </w:r>
    </w:p>
    <w:p w:rsidR="00024C11" w:rsidRDefault="00024C11" w:rsidP="00024C11"/>
    <w:p w:rsidR="00024C11" w:rsidRDefault="00024C11" w:rsidP="00024C11">
      <w:r>
        <w:t>The IRGC, which has embedded itself in the everyday functions of the Iranian government and has seen their influence on Iranian domestic and foreign policy grow over the years, perceive the US military and US foreign influence to have weakened. At the same time, Iran has seen their foreign influence increase as well as their military capabilities. Based on IRGC official comments and actions over the past few years, they can be expected to put great pressure on the Iranian regime to retaliate immediately in any case of a US attack.</w:t>
      </w:r>
    </w:p>
    <w:p w:rsidR="00024C11" w:rsidRDefault="00024C11" w:rsidP="00024C11"/>
    <w:p w:rsidR="00024C11" w:rsidRPr="00BB4903" w:rsidRDefault="00024C11" w:rsidP="00024C11">
      <w:pPr>
        <w:rPr>
          <w:rStyle w:val="StyleUnderline"/>
        </w:rPr>
      </w:pPr>
      <w:r w:rsidRPr="00BB4903">
        <w:rPr>
          <w:rStyle w:val="StyleUnderline"/>
        </w:rPr>
        <w:t>Iran believes through the use of fourth generational warfare</w:t>
      </w:r>
      <w:r>
        <w:t xml:space="preserve">, which invokes a heavy toll on the US, </w:t>
      </w:r>
      <w:r w:rsidRPr="00BB4903">
        <w:rPr>
          <w:rStyle w:val="StyleUnderline"/>
        </w:rPr>
        <w:t>Iran could end the hostilities fairly quickly in their favor.</w:t>
      </w:r>
      <w:r>
        <w:t xml:space="preserve"> “The fourth generation of war uses all available networks-political, economic, social and military to convince the enemy’s political decision makers that their strategic goals are either unachievable or too costly" (ONI, pg10) Fourth generational warfare also targets the population of its adversary not by bombs and missiles, but by psychological means. </w:t>
      </w:r>
      <w:r w:rsidRPr="00BB4903">
        <w:rPr>
          <w:rStyle w:val="StyleUnderline"/>
        </w:rPr>
        <w:t>This is could be done by inflicting a heavy death toll on</w:t>
      </w:r>
    </w:p>
    <w:p w:rsidR="00024C11" w:rsidRDefault="00024C11" w:rsidP="00024C11"/>
    <w:p w:rsidR="00024C11" w:rsidRDefault="00024C11" w:rsidP="00024C11">
      <w:r w:rsidRPr="00BB4903">
        <w:rPr>
          <w:rStyle w:val="StyleUnderline"/>
        </w:rPr>
        <w:t>US military personnel which would be shown via the 24/7 news coverage we have come to expect</w:t>
      </w:r>
      <w:r>
        <w:t>.</w:t>
      </w:r>
    </w:p>
    <w:p w:rsidR="00024C11" w:rsidRDefault="00024C11" w:rsidP="00024C11"/>
    <w:p w:rsidR="00024C11" w:rsidRDefault="00024C11" w:rsidP="00024C11">
      <w:r>
        <w:t xml:space="preserve">The question is how would Iran carry out this fourth generational warfare? Being that this war would be carried out by US forces solely through attacks by air and sea, </w:t>
      </w:r>
      <w:r w:rsidRPr="00BB4903">
        <w:rPr>
          <w:rStyle w:val="StyleUnderline"/>
        </w:rPr>
        <w:t>Iran cannot depend on carrying out a low intensity conflict which causes a great amount of casualties over time</w:t>
      </w:r>
      <w:r>
        <w:t xml:space="preserve">. This usually occurs only when the adversary has placed ground troops on foreign soil and the occupied country uses the advantage of knowing the terrain and local support to launch attacks at times of their choosing. War with the US would not offer this opportunity, </w:t>
      </w:r>
      <w:r w:rsidRPr="00BB4903">
        <w:rPr>
          <w:rStyle w:val="StyleUnderline"/>
        </w:rPr>
        <w:t xml:space="preserve">Iran would need to inflict as much damage on the US in a short period of time hoping the US </w:t>
      </w:r>
      <w:r>
        <w:t xml:space="preserve">and perhaps its allies </w:t>
      </w:r>
      <w:r w:rsidRPr="00BB4903">
        <w:rPr>
          <w:rStyle w:val="StyleUnderline"/>
        </w:rPr>
        <w:t>would ask for a truce</w:t>
      </w:r>
      <w:r>
        <w:t xml:space="preserve">. As mentioned earlier, </w:t>
      </w:r>
      <w:r w:rsidRPr="00BB4903">
        <w:rPr>
          <w:rStyle w:val="StyleUnderline"/>
        </w:rPr>
        <w:t xml:space="preserve">Iran does have the capability to carry this out and would have too if they wanted any chance to succeed </w:t>
      </w:r>
      <w:r>
        <w:t xml:space="preserve">as the war would surely escalate. Iran could of course prevent an escalation by not retaliating, or by doing so covertly at a later date. But based on Iran’s military buildup, rhetoric, and perceptions of the US strategic power in the Middle-East, </w:t>
      </w:r>
      <w:r w:rsidRPr="00BB4903">
        <w:rPr>
          <w:rStyle w:val="StyleUnderline"/>
        </w:rPr>
        <w:t xml:space="preserve">it would be a stretch to conclude that </w:t>
      </w:r>
      <w:r>
        <w:t xml:space="preserve">one, </w:t>
      </w:r>
      <w:r w:rsidRPr="00BB4903">
        <w:rPr>
          <w:rStyle w:val="StyleUnderline"/>
        </w:rPr>
        <w:t>Iran would not immediately retaliate leading to an escalation</w:t>
      </w:r>
      <w:r>
        <w:t xml:space="preserve">, </w:t>
      </w:r>
      <w:r w:rsidRPr="00BB4903">
        <w:rPr>
          <w:rStyle w:val="StyleUnderline"/>
        </w:rPr>
        <w:t xml:space="preserve">and </w:t>
      </w:r>
      <w:r>
        <w:t>two, Iran would not retaliate with all its might against a far superior force.</w:t>
      </w:r>
    </w:p>
    <w:p w:rsidR="00024C11" w:rsidRDefault="00024C11" w:rsidP="00024C11"/>
    <w:p w:rsidR="00024C11" w:rsidRDefault="00024C11" w:rsidP="00024C11">
      <w:r>
        <w:t>It is for these reasons I believe the hypotheses which states: “</w:t>
      </w:r>
      <w:r w:rsidRPr="00BB4903">
        <w:rPr>
          <w:rStyle w:val="StyleUnderline"/>
        </w:rPr>
        <w:t xml:space="preserve">Iran’s reaction to an attack by the US would be to use all means at its disposal including their large arsenal of missiles, asymmetric warfare, regular forces, and economic/political disruption methods that would cause large amounts of devastation, casualties, economic disruption, and fear; in the hopes that the enemy would lose the support of its citizens and allies, thus forcing them to end the confrontation; </w:t>
      </w:r>
      <w:r>
        <w:t xml:space="preserve">Iran would use all means at its disposal to accomplish this goal rather quickly as they would try to avoid an extended conflict” is credible and has a likely chance of occurring if the United States were to commence an attack on Iranian nuclear facilities.     </w:t>
      </w:r>
    </w:p>
    <w:p w:rsidR="00024C11" w:rsidRPr="00C06ED1" w:rsidRDefault="00024C11" w:rsidP="00024C11"/>
    <w:p w:rsidR="00024C11" w:rsidRDefault="00024C11" w:rsidP="00024C11">
      <w:pPr>
        <w:pStyle w:val="Heading4"/>
      </w:pPr>
      <w:r>
        <w:t xml:space="preserve">***War </w:t>
      </w:r>
      <w:proofErr w:type="spellStart"/>
      <w:r>
        <w:t>isnt</w:t>
      </w:r>
      <w:proofErr w:type="spellEnd"/>
      <w:r>
        <w:t xml:space="preserve"> inevitable AND fails – </w:t>
      </w:r>
      <w:proofErr w:type="spellStart"/>
      <w:r>
        <w:t>theyre</w:t>
      </w:r>
      <w:proofErr w:type="spellEnd"/>
      <w:r>
        <w:t xml:space="preserve"> reckless and will escalate to nuclear weapons </w:t>
      </w:r>
    </w:p>
    <w:p w:rsidR="00024C11" w:rsidRDefault="00024C11" w:rsidP="00024C11">
      <w:r w:rsidRPr="00E069AB">
        <w:rPr>
          <w:b/>
          <w:bCs/>
          <w:sz w:val="24"/>
          <w:szCs w:val="24"/>
        </w:rPr>
        <w:t>Pollack 19</w:t>
      </w:r>
      <w:r>
        <w:t xml:space="preserve">, Kenneth </w:t>
      </w:r>
      <w:proofErr w:type="spellStart"/>
      <w:r>
        <w:t>Pollack</w:t>
      </w:r>
      <w:proofErr w:type="gramStart"/>
      <w:r>
        <w:t>,he</w:t>
      </w:r>
      <w:proofErr w:type="spellEnd"/>
      <w:proofErr w:type="gramEnd"/>
      <w:r>
        <w:t xml:space="preserve"> was a senior fellow at the </w:t>
      </w:r>
      <w:proofErr w:type="spellStart"/>
      <w:r>
        <w:t>Saban</w:t>
      </w:r>
      <w:proofErr w:type="spellEnd"/>
      <w:r>
        <w:t xml:space="preserve"> Center for Middle East Policy. Before that, he was the center’s director and director of research. Dr. Pollack served twice at the National Security Council, first as director for Near East and South Asian affairs and then as director for Persian Gulf affairs. He began his career as a Persian Gulf military analyst at the CIA, where he was the principal author of the CIA’s classified postmortem on Iraqi strategy and military operations during the Persian Gulf War. Among other recognitions, Dr. Pollack was awarded the CIA’s Exceptional Performance Award twice and the Certificate of Distinction for Outstanding Performance of Duty, both for work on the Persian Gulf War. 5-16-2019, "Is war with Iran imminent? Here's the real truth," AEI, http://www.aei.org/publication/is-war-with-iran-imminent-heres-the-real-truth/ /AH</w:t>
      </w:r>
    </w:p>
    <w:p w:rsidR="00024C11" w:rsidRPr="00292384" w:rsidRDefault="00024C11" w:rsidP="00024C11">
      <w:pPr>
        <w:rPr>
          <w:rStyle w:val="StyleUnderline"/>
        </w:rPr>
      </w:pPr>
      <w:r w:rsidRPr="00292384">
        <w:rPr>
          <w:rStyle w:val="StyleUnderline"/>
        </w:rPr>
        <w:t xml:space="preserve">Is the United States going to war with Iran? </w:t>
      </w:r>
      <w:proofErr w:type="gramStart"/>
      <w:r w:rsidRPr="00292384">
        <w:rPr>
          <w:rStyle w:val="StyleUnderline"/>
        </w:rPr>
        <w:t>Probably not.</w:t>
      </w:r>
      <w:proofErr w:type="gramEnd"/>
    </w:p>
    <w:p w:rsidR="00024C11" w:rsidRDefault="00024C11" w:rsidP="00024C11"/>
    <w:p w:rsidR="00024C11" w:rsidRPr="00292384" w:rsidRDefault="00024C11" w:rsidP="00024C11">
      <w:pPr>
        <w:rPr>
          <w:rStyle w:val="StyleUnderline"/>
        </w:rPr>
      </w:pPr>
      <w:r w:rsidRPr="00292384">
        <w:rPr>
          <w:rStyle w:val="StyleUnderline"/>
        </w:rPr>
        <w:t xml:space="preserve">Should the United States go to war with Iran? </w:t>
      </w:r>
      <w:proofErr w:type="gramStart"/>
      <w:r w:rsidRPr="00292384">
        <w:rPr>
          <w:rStyle w:val="StyleUnderline"/>
        </w:rPr>
        <w:t>Probably not.</w:t>
      </w:r>
      <w:proofErr w:type="gramEnd"/>
    </w:p>
    <w:p w:rsidR="00024C11" w:rsidRDefault="00024C11" w:rsidP="00024C11"/>
    <w:p w:rsidR="00024C11" w:rsidRDefault="00024C11" w:rsidP="00024C11">
      <w:r>
        <w:t>Now that that’s out of the way, we can unpack the current tensions with Iran, where they are likely to lead, and the potential pitfalls the United States should avoid on the road ahead.</w:t>
      </w:r>
    </w:p>
    <w:p w:rsidR="00024C11" w:rsidRDefault="00024C11" w:rsidP="00024C11"/>
    <w:p w:rsidR="00024C11" w:rsidRDefault="00024C11" w:rsidP="00024C11">
      <w:r w:rsidRPr="00292384">
        <w:rPr>
          <w:rStyle w:val="StyleUnderline"/>
        </w:rPr>
        <w:t xml:space="preserve">It is unlikely that we will find ourselves in a war with Iran </w:t>
      </w:r>
      <w:r>
        <w:t xml:space="preserve">in the near term because </w:t>
      </w:r>
      <w:r w:rsidRPr="00292384">
        <w:rPr>
          <w:rStyle w:val="StyleUnderline"/>
        </w:rPr>
        <w:t>both sides are eager to avoid one</w:t>
      </w:r>
      <w:r>
        <w:t xml:space="preserve">. Although </w:t>
      </w:r>
      <w:r w:rsidRPr="00292384">
        <w:rPr>
          <w:rStyle w:val="StyleUnderline"/>
        </w:rPr>
        <w:t xml:space="preserve">some of </w:t>
      </w:r>
      <w:r>
        <w:t xml:space="preserve">President </w:t>
      </w:r>
      <w:r w:rsidRPr="00292384">
        <w:rPr>
          <w:rStyle w:val="StyleUnderline"/>
        </w:rPr>
        <w:t>Trump’s advisors may welcome a clash</w:t>
      </w:r>
      <w:r>
        <w:t xml:space="preserve"> with Tehran, </w:t>
      </w:r>
      <w:r w:rsidRPr="00292384">
        <w:rPr>
          <w:rStyle w:val="StyleUnderline"/>
        </w:rPr>
        <w:t xml:space="preserve">he has consistently made clear that he wants to end American wars in the Middle East, </w:t>
      </w:r>
      <w:r>
        <w:t xml:space="preserve">not start new ones. </w:t>
      </w:r>
      <w:r w:rsidRPr="00292384">
        <w:rPr>
          <w:rStyle w:val="StyleUnderline"/>
        </w:rPr>
        <w:t xml:space="preserve">That has been behind his impetus to pull US troops out of Syria and </w:t>
      </w:r>
      <w:r>
        <w:t xml:space="preserve">his </w:t>
      </w:r>
      <w:r w:rsidRPr="00292384">
        <w:rPr>
          <w:rStyle w:val="StyleUnderline"/>
        </w:rPr>
        <w:t>unwillingness to become further involved in the Yemeni civil war</w:t>
      </w:r>
      <w:r>
        <w:t>.</w:t>
      </w:r>
    </w:p>
    <w:p w:rsidR="00024C11" w:rsidRDefault="00024C11" w:rsidP="00024C11"/>
    <w:p w:rsidR="00024C11" w:rsidRDefault="00024C11" w:rsidP="00024C11">
      <w:r>
        <w:t xml:space="preserve">Iranian President Hassan Rouhani delivers a speech during the ceremony of the National Army Day parade in Tehran, Iran April 18, 2019. </w:t>
      </w:r>
    </w:p>
    <w:p w:rsidR="00024C11" w:rsidRDefault="00024C11" w:rsidP="00024C11">
      <w:r>
        <w:t>Iranian President Hassan Rouhani delivers a speech during the ceremony of the National Army Day parade in Tehran, Iran April 18, 2019. Reuters</w:t>
      </w:r>
    </w:p>
    <w:p w:rsidR="00024C11" w:rsidRDefault="00024C11" w:rsidP="00024C11"/>
    <w:p w:rsidR="00024C11" w:rsidRPr="00292384" w:rsidRDefault="00024C11" w:rsidP="00024C11">
      <w:pPr>
        <w:rPr>
          <w:rStyle w:val="StyleUnderline"/>
        </w:rPr>
      </w:pPr>
      <w:r>
        <w:t xml:space="preserve">On the other side of the Persian Gulf, Ayatollah Ali </w:t>
      </w:r>
      <w:proofErr w:type="spellStart"/>
      <w:r w:rsidRPr="00292384">
        <w:rPr>
          <w:rStyle w:val="StyleUnderline"/>
        </w:rPr>
        <w:t>Khamene’i</w:t>
      </w:r>
      <w:proofErr w:type="spellEnd"/>
      <w:r>
        <w:t xml:space="preserve">, Iran’s Supreme Leader </w:t>
      </w:r>
      <w:r w:rsidRPr="00292384">
        <w:rPr>
          <w:rStyle w:val="StyleUnderline"/>
        </w:rPr>
        <w:t xml:space="preserve">announced that there would be no war.  </w:t>
      </w:r>
      <w:r>
        <w:t xml:space="preserve">In case you don’t believe him, the </w:t>
      </w:r>
      <w:r w:rsidRPr="00292384">
        <w:rPr>
          <w:rStyle w:val="StyleUnderline"/>
        </w:rPr>
        <w:t xml:space="preserve">Iranians have typically shown enormous respect for American conventional military power since they were shellacked by it in the </w:t>
      </w:r>
      <w:r>
        <w:t xml:space="preserve">late </w:t>
      </w:r>
      <w:r w:rsidRPr="00292384">
        <w:rPr>
          <w:rStyle w:val="StyleUnderline"/>
        </w:rPr>
        <w:t>1980s</w:t>
      </w:r>
      <w:r>
        <w:t xml:space="preserve">. </w:t>
      </w:r>
      <w:r w:rsidRPr="00292384">
        <w:rPr>
          <w:rStyle w:val="StyleUnderline"/>
        </w:rPr>
        <w:t xml:space="preserve">They know </w:t>
      </w:r>
      <w:r>
        <w:t xml:space="preserve">full well that </w:t>
      </w:r>
      <w:r w:rsidRPr="00292384">
        <w:rPr>
          <w:rStyle w:val="StyleUnderline"/>
        </w:rPr>
        <w:t xml:space="preserve">in a full-on war, the US would do tremendous damage </w:t>
      </w:r>
      <w:r>
        <w:t xml:space="preserve">to Iran’s armed forces </w:t>
      </w:r>
      <w:r w:rsidRPr="00292384">
        <w:rPr>
          <w:rStyle w:val="StyleUnderline"/>
        </w:rPr>
        <w:t xml:space="preserve">and </w:t>
      </w:r>
      <w:r>
        <w:t xml:space="preserve">could </w:t>
      </w:r>
      <w:r w:rsidRPr="00292384">
        <w:rPr>
          <w:rStyle w:val="StyleUnderline"/>
        </w:rPr>
        <w:t xml:space="preserve">threaten the regime’s grip on power </w:t>
      </w:r>
      <w:r>
        <w:t xml:space="preserve">– which is </w:t>
      </w:r>
      <w:r w:rsidRPr="00292384">
        <w:rPr>
          <w:rStyle w:val="StyleUnderline"/>
        </w:rPr>
        <w:t>the very thing they are seeking to avoid.</w:t>
      </w:r>
    </w:p>
    <w:p w:rsidR="00024C11" w:rsidRDefault="00024C11" w:rsidP="00024C11"/>
    <w:p w:rsidR="00024C11" w:rsidRDefault="00024C11" w:rsidP="00024C11">
      <w:r>
        <w:t xml:space="preserve">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no one should rule out an </w:t>
      </w:r>
      <w:r w:rsidRPr="00292384">
        <w:rPr>
          <w:rStyle w:val="StyleUnderline"/>
        </w:rPr>
        <w:t xml:space="preserve">unintended clash. </w:t>
      </w:r>
      <w:r>
        <w:t xml:space="preserve">Even then, however, </w:t>
      </w:r>
      <w:r w:rsidRPr="00292384">
        <w:rPr>
          <w:rStyle w:val="StyleUnderline"/>
        </w:rPr>
        <w:t xml:space="preserve">the most likely scenario would be a limited American retaliatory strike </w:t>
      </w:r>
      <w:r>
        <w:t>to demonstrate to Iran that Washington won’t be pushed around by a 98-pound weakling and that Tehran needs to keep its problem children under control.</w:t>
      </w:r>
    </w:p>
    <w:p w:rsidR="00024C11" w:rsidRDefault="00024C11" w:rsidP="00024C11"/>
    <w:p w:rsidR="00024C11" w:rsidRDefault="00024C11" w:rsidP="00024C11">
      <w:r>
        <w:t xml:space="preserve">Over the longer term, there are other threats. Because of its conventional military weakness compared to the US (and Israel), Iran has typically preferred to employ terrorism and </w:t>
      </w:r>
      <w:proofErr w:type="spellStart"/>
      <w:r>
        <w:t>cyber attacks</w:t>
      </w:r>
      <w:proofErr w:type="spellEnd"/>
      <w:r>
        <w:t xml:space="preserve"> – more often directed at American allies than at the US itself – to create problems for Washington without creating a pretext for a major US military response. We’ve already seen that begin with mysterious attacks on Saudi oil tankers off the coast of the UAE, and drone strikes by Iran’s Houthi allies on Saudi oil pipelines. These attacks have the twin benefits for Iran of hurting (and potentially humiliating) a key American ally while simultaneously jacking up the price of oil. In the past, the Iranians have also mounted cyber-attacks on the computer network of Saudi Aramco, the company that controls the Saudi oil network.</w:t>
      </w:r>
    </w:p>
    <w:p w:rsidR="00024C11" w:rsidRDefault="00024C11" w:rsidP="00024C11"/>
    <w:p w:rsidR="00024C11" w:rsidRDefault="00024C11" w:rsidP="00024C11">
      <w:r w:rsidRPr="00292384">
        <w:rPr>
          <w:rStyle w:val="StyleUnderline"/>
        </w:rPr>
        <w:t>If Iran continues this pattern of activity</w:t>
      </w:r>
      <w:r>
        <w:t xml:space="preserve">, </w:t>
      </w:r>
      <w:r w:rsidRPr="00292384">
        <w:rPr>
          <w:rStyle w:val="StyleUnderline"/>
        </w:rPr>
        <w:t xml:space="preserve">the US and its allies will look for ways to deter and defeat </w:t>
      </w:r>
      <w:r>
        <w:t xml:space="preserve">the Iranian </w:t>
      </w:r>
      <w:r w:rsidRPr="00292384">
        <w:rPr>
          <w:rStyle w:val="StyleUnderline"/>
        </w:rPr>
        <w:t>attacks</w:t>
      </w:r>
      <w:r>
        <w:t xml:space="preserve">. At some point, the US (or the Israelis, if they get dragged in, as they often are) might decide to respond with a military strike. And the </w:t>
      </w:r>
      <w:r w:rsidRPr="00292384">
        <w:rPr>
          <w:rStyle w:val="StyleUnderline"/>
        </w:rPr>
        <w:t>Iranians might feel compelled to respond</w:t>
      </w:r>
      <w:r>
        <w:t xml:space="preserve"> in kind, if </w:t>
      </w:r>
      <w:r w:rsidRPr="00292384">
        <w:rPr>
          <w:rStyle w:val="StyleUnderline"/>
        </w:rPr>
        <w:t xml:space="preserve">only to demonstrate that they won’t take a punch </w:t>
      </w:r>
      <w:r>
        <w:t xml:space="preserve">without throwing one in return. Again, </w:t>
      </w:r>
      <w:r w:rsidRPr="00292384">
        <w:rPr>
          <w:rStyle w:val="StyleUnderline"/>
        </w:rPr>
        <w:t>there’s good reason to believe that that would be the end of it</w:t>
      </w:r>
      <w:r>
        <w:t>, but it’s not impossible that it might be the start of something bigger.</w:t>
      </w:r>
    </w:p>
    <w:p w:rsidR="00024C11" w:rsidRDefault="00024C11" w:rsidP="00024C11"/>
    <w:p w:rsidR="00024C11" w:rsidRDefault="00024C11" w:rsidP="00024C11">
      <w:r>
        <w:t xml:space="preserve">We should also remember that on occasion </w:t>
      </w:r>
      <w:r w:rsidRPr="00292384">
        <w:rPr>
          <w:rStyle w:val="StyleUnderline"/>
        </w:rPr>
        <w:t>in the past, Iran has overstepped itself</w:t>
      </w:r>
      <w:r>
        <w:t xml:space="preserve">, </w:t>
      </w:r>
      <w:r w:rsidRPr="00292384">
        <w:rPr>
          <w:rStyle w:val="StyleUnderline"/>
        </w:rPr>
        <w:t xml:space="preserve">mounting terror attacks that could </w:t>
      </w:r>
      <w:r>
        <w:t xml:space="preserve">have (and should have) </w:t>
      </w:r>
      <w:r w:rsidRPr="00292384">
        <w:rPr>
          <w:rStyle w:val="StyleUnderline"/>
        </w:rPr>
        <w:t>crossed American red lines</w:t>
      </w:r>
      <w:r>
        <w:t xml:space="preserve">. In </w:t>
      </w:r>
      <w:r w:rsidRPr="00292384">
        <w:rPr>
          <w:rStyle w:val="StyleUnderline"/>
        </w:rPr>
        <w:t>1996</w:t>
      </w:r>
      <w:r>
        <w:t xml:space="preserve">, </w:t>
      </w:r>
      <w:r w:rsidRPr="00292384">
        <w:rPr>
          <w:rStyle w:val="StyleUnderline"/>
        </w:rPr>
        <w:t xml:space="preserve">Iran blew up the Khobar Towers housing complex in Saudi </w:t>
      </w:r>
      <w:r>
        <w:t xml:space="preserve">Arabia, killing 19 and injuring almost 400 American military personnel. </w:t>
      </w:r>
      <w:r w:rsidRPr="00292384">
        <w:rPr>
          <w:rStyle w:val="StyleUnderline"/>
        </w:rPr>
        <w:t xml:space="preserve">In 2011, Iran plotted to blow up a restaurant in Washington, D.C. </w:t>
      </w:r>
      <w:r>
        <w:t xml:space="preserve">while the Saudi Ambassador was dining there. The attack was foiled before it could be executed, but if brought to fruition, it could have killed scores of people in America’s capital. </w:t>
      </w:r>
      <w:r w:rsidRPr="00292384">
        <w:rPr>
          <w:rStyle w:val="StyleUnderline"/>
        </w:rPr>
        <w:t>These were reckless Iranian moves at times of great tension that could easily have triggered a US military response.</w:t>
      </w:r>
    </w:p>
    <w:p w:rsidR="00024C11" w:rsidRDefault="00024C11" w:rsidP="00024C11"/>
    <w:p w:rsidR="00024C11" w:rsidRPr="00292384" w:rsidRDefault="00024C11" w:rsidP="00024C11">
      <w:pPr>
        <w:rPr>
          <w:rStyle w:val="StyleUnderline"/>
        </w:rPr>
      </w:pPr>
      <w:r>
        <w:t xml:space="preserve">Finally, there is the most important question of all: </w:t>
      </w:r>
      <w:r w:rsidRPr="00292384">
        <w:rPr>
          <w:rStyle w:val="StyleUnderline"/>
        </w:rPr>
        <w:t>should the US be looking to pick a fight with Iran</w:t>
      </w:r>
      <w:r>
        <w:t xml:space="preserve">? </w:t>
      </w:r>
      <w:r w:rsidRPr="00292384">
        <w:rPr>
          <w:rStyle w:val="StyleUnderline"/>
        </w:rPr>
        <w:t>A war with Iran makes no sense</w:t>
      </w:r>
      <w:r>
        <w:t xml:space="preserve"> to me and I say this as someone who would like to see the United States </w:t>
      </w:r>
      <w:r w:rsidRPr="00292384">
        <w:rPr>
          <w:rStyle w:val="StyleUnderline"/>
        </w:rPr>
        <w:t xml:space="preserve">making a much more determined effort to push back on Iranian aggression and expansionism in the Middle East. </w:t>
      </w:r>
      <w:r>
        <w:t xml:space="preserve">But the best way to do that is </w:t>
      </w:r>
      <w:r w:rsidRPr="00292384">
        <w:rPr>
          <w:rStyle w:val="StyleUnderline"/>
        </w:rPr>
        <w:t>by helping our allies across the region, allies who are legitimately frightened by the gains Iran has made in Iraq, Syria, and Yemen over the past decade.</w:t>
      </w:r>
    </w:p>
    <w:p w:rsidR="00024C11" w:rsidRDefault="00024C11" w:rsidP="00024C11"/>
    <w:p w:rsidR="00024C11" w:rsidRDefault="00024C11" w:rsidP="00024C11">
      <w:r w:rsidRPr="00292384">
        <w:rPr>
          <w:rStyle w:val="StyleUnderline"/>
        </w:rPr>
        <w:t xml:space="preserve">The best reason not to go to war with Iran is that we will </w:t>
      </w:r>
      <w:r>
        <w:t xml:space="preserve">almost certainly </w:t>
      </w:r>
      <w:r w:rsidRPr="00292384">
        <w:rPr>
          <w:rStyle w:val="StyleUnderline"/>
        </w:rPr>
        <w:t>win</w:t>
      </w:r>
      <w:r>
        <w:t xml:space="preserve">. </w:t>
      </w:r>
      <w:r w:rsidRPr="00292384">
        <w:rPr>
          <w:rStyle w:val="StyleUnderline"/>
        </w:rPr>
        <w:t xml:space="preserve">But </w:t>
      </w:r>
      <w:r>
        <w:t xml:space="preserve">in winning, </w:t>
      </w:r>
      <w:r w:rsidRPr="00292384">
        <w:rPr>
          <w:rStyle w:val="StyleUnderline"/>
        </w:rPr>
        <w:t xml:space="preserve">we could </w:t>
      </w:r>
      <w:r>
        <w:t xml:space="preserve">easily </w:t>
      </w:r>
      <w:r w:rsidRPr="00292384">
        <w:rPr>
          <w:rStyle w:val="StyleUnderline"/>
        </w:rPr>
        <w:t xml:space="preserve">cause the collapse of the </w:t>
      </w:r>
      <w:r>
        <w:t xml:space="preserve">Iranian </w:t>
      </w:r>
      <w:r w:rsidRPr="00292384">
        <w:rPr>
          <w:rStyle w:val="StyleUnderline"/>
        </w:rPr>
        <w:t>regime</w:t>
      </w:r>
      <w:r>
        <w:t xml:space="preserve">, </w:t>
      </w:r>
      <w:r w:rsidRPr="00292384">
        <w:rPr>
          <w:rStyle w:val="StyleUnderline"/>
        </w:rPr>
        <w:t>which would create the same</w:t>
      </w:r>
      <w:r>
        <w:t xml:space="preserve"> kind of </w:t>
      </w:r>
      <w:r w:rsidRPr="00292384">
        <w:rPr>
          <w:rStyle w:val="StyleUnderline"/>
        </w:rPr>
        <w:t xml:space="preserve">chaos and internal conflict in Iran that our failure to prepare for a </w:t>
      </w:r>
      <w:r>
        <w:t xml:space="preserve">full-scale </w:t>
      </w:r>
      <w:r w:rsidRPr="00292384">
        <w:rPr>
          <w:rStyle w:val="StyleUnderline"/>
        </w:rPr>
        <w:t xml:space="preserve">reconstruction of Iraq caused </w:t>
      </w:r>
      <w:r>
        <w:t xml:space="preserve">there.  </w:t>
      </w:r>
      <w:r w:rsidRPr="00292384">
        <w:rPr>
          <w:rStyle w:val="StyleUnderline"/>
        </w:rPr>
        <w:t xml:space="preserve">And like Iraq, we will </w:t>
      </w:r>
      <w:r>
        <w:t xml:space="preserve">probably </w:t>
      </w:r>
      <w:r w:rsidRPr="00292384">
        <w:rPr>
          <w:rStyle w:val="StyleUnderline"/>
        </w:rPr>
        <w:t xml:space="preserve">find </w:t>
      </w:r>
      <w:r>
        <w:t xml:space="preserve">that </w:t>
      </w:r>
      <w:r w:rsidRPr="00292384">
        <w:rPr>
          <w:rStyle w:val="StyleUnderline"/>
        </w:rPr>
        <w:t xml:space="preserve">Iran is far too important to allow to collapse </w:t>
      </w:r>
      <w:r>
        <w:t xml:space="preserve">into such turmoil. So if you liked the Iraq War you will love an Iran war because Iran has three times the population, four times the land area, and five times the problems of Iraq. </w:t>
      </w:r>
      <w:r w:rsidRPr="00292384">
        <w:rPr>
          <w:rStyle w:val="StyleUnderline"/>
        </w:rPr>
        <w:t xml:space="preserve">Winning such a war </w:t>
      </w:r>
      <w:r>
        <w:t xml:space="preserve">with Iran </w:t>
      </w:r>
      <w:r w:rsidRPr="00292384">
        <w:rPr>
          <w:rStyle w:val="StyleUnderline"/>
        </w:rPr>
        <w:t xml:space="preserve">only to have made the herculean effort to stabilize and rebuild it </w:t>
      </w:r>
      <w:r>
        <w:t xml:space="preserve">probably </w:t>
      </w:r>
      <w:r w:rsidRPr="00292384">
        <w:rPr>
          <w:rStyle w:val="StyleUnderline"/>
        </w:rPr>
        <w:t>won’t feel much like winning</w:t>
      </w:r>
      <w:r>
        <w:t xml:space="preserve"> at all.</w:t>
      </w:r>
    </w:p>
    <w:p w:rsidR="00024C11" w:rsidRDefault="00024C11" w:rsidP="00024C11">
      <w:pPr>
        <w:pStyle w:val="Heading4"/>
      </w:pPr>
      <w:r>
        <w:t xml:space="preserve">***U.S. strikes on Iran would increase regional instability AND Iranian retaliation would ensure a repetition of Iraq for the U.S. </w:t>
      </w:r>
    </w:p>
    <w:p w:rsidR="00024C11" w:rsidRDefault="00024C11" w:rsidP="00024C11">
      <w:proofErr w:type="spellStart"/>
      <w:r w:rsidRPr="00E04352">
        <w:rPr>
          <w:b/>
          <w:bCs/>
          <w:sz w:val="24"/>
          <w:szCs w:val="24"/>
        </w:rPr>
        <w:t>Ioanes</w:t>
      </w:r>
      <w:proofErr w:type="spellEnd"/>
      <w:r w:rsidRPr="00E04352">
        <w:rPr>
          <w:b/>
          <w:bCs/>
          <w:sz w:val="24"/>
          <w:szCs w:val="24"/>
        </w:rPr>
        <w:t xml:space="preserve"> 19</w:t>
      </w:r>
      <w:r>
        <w:t xml:space="preserve">, Ellen </w:t>
      </w:r>
      <w:proofErr w:type="spellStart"/>
      <w:r>
        <w:t>Ioanes</w:t>
      </w:r>
      <w:proofErr w:type="spellEnd"/>
      <w:r>
        <w:t xml:space="preserve">, the Military &amp; Defense Editorial Fellow at INSIDER. She is a graduate of Columbia Journalism School and Davidson College. Her work appears in the Guardian, the Center for Public Integrity, the Daily Dot, </w:t>
      </w:r>
      <w:proofErr w:type="spellStart"/>
      <w:r>
        <w:t>HuffPost</w:t>
      </w:r>
      <w:proofErr w:type="spellEnd"/>
      <w:r>
        <w:t xml:space="preserve"> India, and more, 6-20-2019, "A US strike on Iran would be disastrous for the region — and likely for the US," INSIDER, https://www.insider.com/us-iran-strike-middle-east-2019-6 /AH</w:t>
      </w:r>
    </w:p>
    <w:p w:rsidR="00024C11" w:rsidRDefault="00024C11" w:rsidP="00024C11">
      <w:r>
        <w:t xml:space="preserve">As the Pentagon sends more troops to the Middle East to counter what it says are Iranian threats to shipping traffic and US allies, </w:t>
      </w:r>
      <w:r w:rsidRPr="00E04352">
        <w:rPr>
          <w:rStyle w:val="StyleUnderline"/>
        </w:rPr>
        <w:t>Washington seems to be hurtling toward direct confrontation with the Islamic Republic</w:t>
      </w:r>
      <w:r>
        <w:t>.</w:t>
      </w:r>
    </w:p>
    <w:p w:rsidR="00024C11" w:rsidRDefault="00024C11" w:rsidP="00024C11"/>
    <w:p w:rsidR="00024C11" w:rsidRDefault="00024C11" w:rsidP="00024C11">
      <w:r>
        <w:t>On June 17, the Pentagon announced that 1,000 more troops would be headed to the Middle East after two tankers were attacked by Iran, according to Secretary of State Mike Pompeo, in the Gulf of Oman early in the morning of June 13. In May the US sent fighter jets, surface-to-air missiles, the USS Abraham Lincoln carrier strike group, and other assets to the region as a show of force to Iran.</w:t>
      </w:r>
    </w:p>
    <w:p w:rsidR="00024C11" w:rsidRDefault="00024C11" w:rsidP="00024C11"/>
    <w:p w:rsidR="00024C11" w:rsidRDefault="00024C11" w:rsidP="00024C11">
      <w:r>
        <w:t xml:space="preserve">But that display of firepower hasn't toned down belligerent rhetoric on either side, and </w:t>
      </w:r>
      <w:r w:rsidRPr="00E04352">
        <w:rPr>
          <w:rStyle w:val="StyleUnderline"/>
        </w:rPr>
        <w:t>Pompeo has said military</w:t>
      </w:r>
      <w:r>
        <w:t xml:space="preserve"> </w:t>
      </w:r>
      <w:r w:rsidRPr="00E04352">
        <w:rPr>
          <w:rStyle w:val="StyleUnderline"/>
        </w:rPr>
        <w:t>strikes against Iran are under consideration</w:t>
      </w:r>
      <w:r>
        <w:t>.</w:t>
      </w:r>
    </w:p>
    <w:p w:rsidR="00024C11" w:rsidRDefault="00024C11" w:rsidP="00024C11"/>
    <w:p w:rsidR="00024C11" w:rsidRDefault="00024C11" w:rsidP="00024C11"/>
    <w:p w:rsidR="00024C11" w:rsidRPr="00E04352" w:rsidRDefault="00024C11" w:rsidP="00024C11">
      <w:pPr>
        <w:rPr>
          <w:rStyle w:val="StyleUnderline"/>
        </w:rPr>
      </w:pPr>
      <w:r>
        <w:t xml:space="preserve">The US is building a case of Iranian guilt for the tanker bombings, which could be a justification for retaliation strikes. But some experts say that </w:t>
      </w:r>
      <w:r w:rsidRPr="00E04352">
        <w:rPr>
          <w:rStyle w:val="StyleUnderline"/>
        </w:rPr>
        <w:t>a military strike would not only set off other conflicts in the region, but</w:t>
      </w:r>
      <w:r>
        <w:t xml:space="preserve"> </w:t>
      </w:r>
      <w:r w:rsidRPr="00E04352">
        <w:rPr>
          <w:rStyle w:val="StyleUnderline"/>
        </w:rPr>
        <w:t>work</w:t>
      </w:r>
      <w:r>
        <w:t xml:space="preserve"> </w:t>
      </w:r>
      <w:r w:rsidRPr="00E04352">
        <w:rPr>
          <w:rStyle w:val="StyleUnderline"/>
        </w:rPr>
        <w:t>against</w:t>
      </w:r>
      <w:r>
        <w:t xml:space="preserve"> the </w:t>
      </w:r>
      <w:r w:rsidRPr="00E04352">
        <w:rPr>
          <w:rStyle w:val="StyleUnderline"/>
        </w:rPr>
        <w:t>US's interests.</w:t>
      </w:r>
    </w:p>
    <w:p w:rsidR="00024C11" w:rsidRDefault="00024C11" w:rsidP="00024C11"/>
    <w:p w:rsidR="00024C11" w:rsidRDefault="00024C11" w:rsidP="00024C11">
      <w:r>
        <w:t xml:space="preserve">Ali </w:t>
      </w:r>
      <w:proofErr w:type="spellStart"/>
      <w:r w:rsidRPr="00E04352">
        <w:rPr>
          <w:rStyle w:val="StyleUnderline"/>
        </w:rPr>
        <w:t>Vaez</w:t>
      </w:r>
      <w:proofErr w:type="spellEnd"/>
      <w:r>
        <w:t xml:space="preserve">, the Director of the Iran Project at Crisis Group, </w:t>
      </w:r>
      <w:r w:rsidRPr="00E04352">
        <w:rPr>
          <w:rStyle w:val="StyleUnderline"/>
        </w:rPr>
        <w:t>told INSIDER the most likely scenario is, "a strike against one or several [Islamic] Revolutionary Guard Corps facilities,</w:t>
      </w:r>
      <w:r>
        <w:t xml:space="preserve"> </w:t>
      </w:r>
      <w:r w:rsidRPr="00E04352">
        <w:rPr>
          <w:rStyle w:val="StyleUnderline"/>
        </w:rPr>
        <w:t>maybe</w:t>
      </w:r>
      <w:r>
        <w:t xml:space="preserve"> </w:t>
      </w:r>
      <w:r w:rsidRPr="00E04352">
        <w:rPr>
          <w:rStyle w:val="StyleUnderline"/>
        </w:rPr>
        <w:t>even</w:t>
      </w:r>
      <w:r>
        <w:t xml:space="preserve"> some of Iran's </w:t>
      </w:r>
      <w:r w:rsidRPr="00E04352">
        <w:rPr>
          <w:rStyle w:val="StyleUnderline"/>
        </w:rPr>
        <w:t>nuclear installations</w:t>
      </w:r>
      <w:r>
        <w:t xml:space="preserve">," pointing out that </w:t>
      </w:r>
      <w:r w:rsidRPr="00E04352">
        <w:rPr>
          <w:rStyle w:val="StyleUnderline"/>
        </w:rPr>
        <w:t>the latter would be risky</w:t>
      </w:r>
      <w:r>
        <w:t xml:space="preserve">, given that </w:t>
      </w:r>
      <w:r w:rsidRPr="00E04352">
        <w:rPr>
          <w:rStyle w:val="StyleUnderline"/>
        </w:rPr>
        <w:t>there are UN inspectors in Iranian nuclear facilities "all of the time</w:t>
      </w:r>
      <w:r>
        <w:t>." But the IRGC — an elite, paramilitary branch which the US sees as responsible for attacks at the Port of Fujairah in May, as well as last week's attacks — is the assumed target for limited strikes.</w:t>
      </w:r>
    </w:p>
    <w:p w:rsidR="00024C11" w:rsidRDefault="00024C11" w:rsidP="00024C11"/>
    <w:p w:rsidR="00024C11" w:rsidRDefault="00024C11" w:rsidP="00024C11">
      <w:r>
        <w:t xml:space="preserve">Alternately, </w:t>
      </w:r>
      <w:r w:rsidRPr="00E04352">
        <w:rPr>
          <w:rStyle w:val="StyleUnderline"/>
        </w:rPr>
        <w:t>the US could order a "massive aerial bombardment</w:t>
      </w:r>
      <w:r>
        <w:t>" against Iran's air defense systems and nuclear infrastructure.</w:t>
      </w:r>
    </w:p>
    <w:p w:rsidR="00024C11" w:rsidRDefault="00024C11" w:rsidP="00024C11"/>
    <w:p w:rsidR="00024C11" w:rsidRDefault="00024C11" w:rsidP="00024C11">
      <w:r>
        <w:t xml:space="preserve">But </w:t>
      </w:r>
      <w:r w:rsidRPr="009E3230">
        <w:rPr>
          <w:rStyle w:val="StyleUnderline"/>
        </w:rPr>
        <w:t>none of these options,</w:t>
      </w:r>
      <w:r>
        <w:t xml:space="preserve"> said </w:t>
      </w:r>
      <w:proofErr w:type="spellStart"/>
      <w:r>
        <w:t>Vaez</w:t>
      </w:r>
      <w:proofErr w:type="spellEnd"/>
      <w:r>
        <w:t xml:space="preserve">, </w:t>
      </w:r>
      <w:r w:rsidRPr="009E3230">
        <w:rPr>
          <w:rStyle w:val="StyleUnderline"/>
        </w:rPr>
        <w:t>is ideal; "The best course of action</w:t>
      </w:r>
      <w:r>
        <w:t xml:space="preserve">, of course, </w:t>
      </w:r>
      <w:r w:rsidRPr="009E3230">
        <w:rPr>
          <w:rStyle w:val="StyleUnderline"/>
        </w:rPr>
        <w:t>is not to stumble into a conflict,"</w:t>
      </w:r>
      <w:r>
        <w:t xml:space="preserve"> which he said the US is doing right now as a result of its Iran foreign policy — or lack thereof.</w:t>
      </w:r>
    </w:p>
    <w:p w:rsidR="00024C11" w:rsidRDefault="00024C11" w:rsidP="00024C11"/>
    <w:p w:rsidR="00024C11" w:rsidRPr="009E3230" w:rsidRDefault="00024C11" w:rsidP="00024C11">
      <w:pPr>
        <w:rPr>
          <w:rStyle w:val="StyleUnderline"/>
        </w:rPr>
      </w:pPr>
      <w:r>
        <w:t xml:space="preserve">Although </w:t>
      </w:r>
      <w:r w:rsidRPr="009E3230">
        <w:rPr>
          <w:rStyle w:val="StyleUnderline"/>
        </w:rPr>
        <w:t>the US would see a limited strike as a warning</w:t>
      </w:r>
      <w:r>
        <w:t xml:space="preserve"> — "a bloody nose operation," according to </w:t>
      </w:r>
      <w:proofErr w:type="spellStart"/>
      <w:r>
        <w:t>Vaez</w:t>
      </w:r>
      <w:proofErr w:type="spellEnd"/>
      <w:r>
        <w:t xml:space="preserve"> — </w:t>
      </w:r>
      <w:r w:rsidRPr="009E3230">
        <w:rPr>
          <w:rStyle w:val="StyleUnderline"/>
        </w:rPr>
        <w:t>Iran would almost certainly retaliate.</w:t>
      </w:r>
    </w:p>
    <w:p w:rsidR="00024C11" w:rsidRDefault="00024C11" w:rsidP="00024C11"/>
    <w:p w:rsidR="00024C11" w:rsidRDefault="00024C11" w:rsidP="00024C11">
      <w:r w:rsidRPr="009E3230">
        <w:rPr>
          <w:rStyle w:val="StyleUnderline"/>
        </w:rPr>
        <w:t>Their response would</w:t>
      </w:r>
      <w:r>
        <w:t xml:space="preserve"> almost certainly </w:t>
      </w:r>
      <w:r w:rsidRPr="009E3230">
        <w:rPr>
          <w:rStyle w:val="StyleUnderline"/>
        </w:rPr>
        <w:t>include using its proxies</w:t>
      </w:r>
      <w:r>
        <w:t xml:space="preserve"> — </w:t>
      </w:r>
      <w:r w:rsidRPr="009E3230">
        <w:rPr>
          <w:rStyle w:val="StyleUnderline"/>
        </w:rPr>
        <w:t>Houthi rebels in Yemen, Hezbollah in southern Lebanon, and militia groups in Syria and Iraq — to attack US forces or allies</w:t>
      </w:r>
      <w:r>
        <w:t xml:space="preserve"> in the region.</w:t>
      </w:r>
    </w:p>
    <w:p w:rsidR="00024C11" w:rsidRDefault="00024C11" w:rsidP="00024C11"/>
    <w:p w:rsidR="00024C11" w:rsidRPr="009E3230" w:rsidRDefault="00024C11" w:rsidP="00024C11">
      <w:pPr>
        <w:rPr>
          <w:rStyle w:val="StyleUnderline"/>
        </w:rPr>
      </w:pPr>
      <w:r>
        <w:t xml:space="preserve">"Lebanese </w:t>
      </w:r>
      <w:r w:rsidRPr="009E3230">
        <w:rPr>
          <w:rStyle w:val="StyleUnderline"/>
        </w:rPr>
        <w:t>Hezbollah is likely to fire hundreds of thousands of rockets and missiles into Israel, Israel is likely to retaliate against southern Lebanon, and maybe even Syria</w:t>
      </w:r>
      <w:r>
        <w:t xml:space="preserve">," </w:t>
      </w:r>
      <w:proofErr w:type="spellStart"/>
      <w:r>
        <w:t>Vaez</w:t>
      </w:r>
      <w:proofErr w:type="spellEnd"/>
      <w:r>
        <w:t xml:space="preserve"> said, also pointing out that </w:t>
      </w:r>
      <w:r w:rsidRPr="009E3230">
        <w:rPr>
          <w:rStyle w:val="StyleUnderline"/>
        </w:rPr>
        <w:t>proxies in Iraq could attack US</w:t>
      </w:r>
      <w:r>
        <w:t xml:space="preserve"> </w:t>
      </w:r>
      <w:r w:rsidRPr="009E3230">
        <w:rPr>
          <w:rStyle w:val="StyleUnderline"/>
        </w:rPr>
        <w:t>assets</w:t>
      </w:r>
      <w:r>
        <w:t xml:space="preserve"> there, </w:t>
      </w:r>
      <w:r w:rsidRPr="009E3230">
        <w:rPr>
          <w:rStyle w:val="StyleUnderline"/>
        </w:rPr>
        <w:t>and</w:t>
      </w:r>
      <w:r>
        <w:t xml:space="preserve"> that </w:t>
      </w:r>
      <w:r w:rsidRPr="009E3230">
        <w:rPr>
          <w:rStyle w:val="StyleUnderline"/>
        </w:rPr>
        <w:t>Houthi rebels could disrupt shipping in the Red Sea</w:t>
      </w:r>
      <w:r>
        <w:t xml:space="preserve">, </w:t>
      </w:r>
      <w:r w:rsidRPr="009E3230">
        <w:rPr>
          <w:rStyle w:val="StyleUnderline"/>
        </w:rPr>
        <w:t>or</w:t>
      </w:r>
      <w:r>
        <w:t xml:space="preserve"> even </w:t>
      </w:r>
      <w:r w:rsidRPr="009E3230">
        <w:rPr>
          <w:rStyle w:val="StyleUnderline"/>
        </w:rPr>
        <w:t>launch an invasion into southern Saudi Arabia.</w:t>
      </w:r>
    </w:p>
    <w:p w:rsidR="00024C11" w:rsidRDefault="00024C11" w:rsidP="00024C11"/>
    <w:p w:rsidR="00024C11" w:rsidRDefault="00024C11" w:rsidP="00024C11"/>
    <w:p w:rsidR="00024C11" w:rsidRDefault="00024C11" w:rsidP="00024C11">
      <w:r>
        <w:t xml:space="preserve">"So </w:t>
      </w:r>
      <w:r w:rsidRPr="009E3230">
        <w:rPr>
          <w:rStyle w:val="StyleUnderline"/>
        </w:rPr>
        <w:t>what could start as a limited tit-for-tat has the potential of quickly turning into a regional conflagration</w:t>
      </w:r>
      <w:r>
        <w:t xml:space="preserve">," </w:t>
      </w:r>
      <w:proofErr w:type="spellStart"/>
      <w:r>
        <w:t>Vaez</w:t>
      </w:r>
      <w:proofErr w:type="spellEnd"/>
      <w:r>
        <w:t xml:space="preserve"> said.</w:t>
      </w:r>
    </w:p>
    <w:p w:rsidR="00024C11" w:rsidRDefault="00024C11" w:rsidP="00024C11">
      <w:r>
        <w:t>Shiite tribesmen, known as Houthis, hold their weapons as they chant slogans during a tribal gathering showing support for the Houthi movement in Sanaa, Yemen, Tuesday, Dec. 15, 2015. A tenuous ceasefire is holding in Yemen despite some violations, as U.N.-brokered peace talks between the country’s U.S. and Saudi-backed internationally recognized government and Shiite rebels start in Switzerland. AP/Hani Mohammed</w:t>
      </w:r>
    </w:p>
    <w:p w:rsidR="00024C11" w:rsidRPr="00821105" w:rsidRDefault="00024C11" w:rsidP="00024C11">
      <w:pPr>
        <w:rPr>
          <w:rStyle w:val="StyleUnderline"/>
        </w:rPr>
      </w:pPr>
      <w:r w:rsidRPr="00821105">
        <w:rPr>
          <w:rStyle w:val="StyleUnderline"/>
        </w:rPr>
        <w:t>Apart from the effect Iranian retaliation to a US strike would have in the region</w:t>
      </w:r>
      <w:r>
        <w:t xml:space="preserve">, it's worth noting that </w:t>
      </w:r>
      <w:r w:rsidRPr="00821105">
        <w:rPr>
          <w:rStyle w:val="StyleUnderline"/>
        </w:rPr>
        <w:t>Iran is willing to endure significant losses during conflict.</w:t>
      </w:r>
    </w:p>
    <w:p w:rsidR="00024C11" w:rsidRDefault="00024C11" w:rsidP="00024C11"/>
    <w:p w:rsidR="00024C11" w:rsidRDefault="00024C11" w:rsidP="00024C11">
      <w:r>
        <w:t xml:space="preserve">"Anyone who has studied the military history of the Islamic Republic knows that </w:t>
      </w:r>
      <w:r w:rsidRPr="00821105">
        <w:rPr>
          <w:rStyle w:val="StyleUnderline"/>
        </w:rPr>
        <w:t>it has displayed an unusually high</w:t>
      </w:r>
      <w:r>
        <w:t xml:space="preserve"> </w:t>
      </w:r>
      <w:r w:rsidRPr="00821105">
        <w:rPr>
          <w:rStyle w:val="StyleUnderline"/>
        </w:rPr>
        <w:t>level of cost tolerance, with respect to military operations</w:t>
      </w:r>
      <w:r>
        <w:t xml:space="preserve">," said Caitlin Talmadge of Georgetown University's Walsh School of Foreign Service, meaning that </w:t>
      </w:r>
      <w:r w:rsidRPr="00821105">
        <w:rPr>
          <w:rStyle w:val="StyleUnderline"/>
        </w:rPr>
        <w:t>Iran is willing to sacrifice more than expected to stay in the game</w:t>
      </w:r>
      <w:r>
        <w:t xml:space="preserve">. To illustrate this, Talmadge pointed to the </w:t>
      </w:r>
      <w:r w:rsidRPr="00821105">
        <w:rPr>
          <w:rStyle w:val="StyleUnderline"/>
        </w:rPr>
        <w:t>Iran-Iraq war in the 1980s, in which Iran lost between 300,000 and 1 million people</w:t>
      </w:r>
      <w:r>
        <w:t xml:space="preserve"> </w:t>
      </w:r>
      <w:r w:rsidRPr="00821105">
        <w:rPr>
          <w:rStyle w:val="StyleUnderline"/>
        </w:rPr>
        <w:t xml:space="preserve">before it agreed to </w:t>
      </w:r>
      <w:proofErr w:type="gramStart"/>
      <w:r w:rsidRPr="00821105">
        <w:rPr>
          <w:rStyle w:val="StyleUnderline"/>
        </w:rPr>
        <w:t>a</w:t>
      </w:r>
      <w:proofErr w:type="gramEnd"/>
      <w:r>
        <w:t xml:space="preserve"> UN-brokered </w:t>
      </w:r>
      <w:r w:rsidRPr="00821105">
        <w:rPr>
          <w:rStyle w:val="StyleUnderline"/>
        </w:rPr>
        <w:t>ceasefire</w:t>
      </w:r>
      <w:r>
        <w:t>.</w:t>
      </w:r>
    </w:p>
    <w:p w:rsidR="00024C11" w:rsidRDefault="00024C11" w:rsidP="00024C11"/>
    <w:p w:rsidR="00024C11" w:rsidRDefault="00024C11" w:rsidP="00024C11"/>
    <w:p w:rsidR="00024C11" w:rsidRDefault="00024C11" w:rsidP="00024C11">
      <w:r>
        <w:t>So what would be the US's best strategy, given its current position? Not to have gotten in the position in the first place, of course. "I think the whole situation that we're seeing right now is largely one of the US's own making," Talmadge said. The US decision to leave the Joint Comprehensive Plan of Action (JCPOA, or the Iran Nuclear Deal) set off the current chain of events, she said; if President Donald Trump were to propose an alternative to the JCPOA, the situation might be quite different.</w:t>
      </w:r>
    </w:p>
    <w:p w:rsidR="00024C11" w:rsidRDefault="00024C11" w:rsidP="00024C11"/>
    <w:p w:rsidR="00024C11" w:rsidRDefault="00024C11" w:rsidP="00024C11">
      <w:r>
        <w:t>"There's a bigger strategic picture here in which the United States has undone an agreement that its own State Department certified as actually working very well."</w:t>
      </w:r>
    </w:p>
    <w:p w:rsidR="00024C11" w:rsidRDefault="00024C11" w:rsidP="00024C11"/>
    <w:p w:rsidR="00024C11" w:rsidRDefault="00024C11" w:rsidP="00024C11">
      <w:r>
        <w:t xml:space="preserve">Failing that, said </w:t>
      </w:r>
      <w:proofErr w:type="spellStart"/>
      <w:r>
        <w:t>Vaez</w:t>
      </w:r>
      <w:proofErr w:type="spellEnd"/>
      <w:r>
        <w:t xml:space="preserve">, </w:t>
      </w:r>
      <w:r w:rsidRPr="00821105">
        <w:rPr>
          <w:rStyle w:val="StyleUnderline"/>
        </w:rPr>
        <w:t>Trump needs to realize that his "maximum pressure" doctrine is no longer effective</w:t>
      </w:r>
      <w:r>
        <w:t>. "At this stage, it's best for the US to try to cash in on the leverage that it has created through sanctions to provide Iranians with a face-saving way out of this dilemma."</w:t>
      </w:r>
    </w:p>
    <w:p w:rsidR="00024C11" w:rsidRDefault="00024C11" w:rsidP="00024C11">
      <w:r>
        <w:t xml:space="preserve">In order to negotiate with Iran, said </w:t>
      </w:r>
      <w:proofErr w:type="spellStart"/>
      <w:r>
        <w:t>Vaez</w:t>
      </w:r>
      <w:proofErr w:type="spellEnd"/>
      <w:r>
        <w:t xml:space="preserve">, </w:t>
      </w:r>
      <w:r w:rsidRPr="00821105">
        <w:rPr>
          <w:rStyle w:val="StyleUnderline"/>
        </w:rPr>
        <w:t>the US needs to give up on the idea of regime change there</w:t>
      </w:r>
      <w:r>
        <w:t>, and make the first concession to Iran. But that's unlikely to happen, as long as National Security Advisor John Bolton and other Iran hawks are in Trump's administration.</w:t>
      </w:r>
    </w:p>
    <w:p w:rsidR="00024C11" w:rsidRDefault="00024C11" w:rsidP="00024C11"/>
    <w:p w:rsidR="00024C11" w:rsidRDefault="00024C11" w:rsidP="00024C11">
      <w:r>
        <w:t>"</w:t>
      </w:r>
      <w:r w:rsidRPr="00821105">
        <w:rPr>
          <w:rStyle w:val="StyleUnderline"/>
        </w:rPr>
        <w:t>You will not be able to successfully negotiate with the Iranians while holding a gun to their head</w:t>
      </w:r>
      <w:r>
        <w:t>."</w:t>
      </w:r>
    </w:p>
    <w:p w:rsidR="00024C11" w:rsidRDefault="00024C11" w:rsidP="00024C11">
      <w:pPr>
        <w:pStyle w:val="Heading4"/>
      </w:pPr>
      <w:r>
        <w:t xml:space="preserve">***First strike fails and causes U.S. Iran War – that causes global economic collapse, oil shocks and nuclear escalation </w:t>
      </w:r>
    </w:p>
    <w:p w:rsidR="00024C11" w:rsidRPr="00B85051" w:rsidRDefault="00024C11" w:rsidP="00024C11">
      <w:proofErr w:type="gramStart"/>
      <w:r w:rsidRPr="00B85051">
        <w:rPr>
          <w:b/>
          <w:bCs/>
          <w:sz w:val="24"/>
          <w:szCs w:val="24"/>
        </w:rPr>
        <w:t>Ward 19</w:t>
      </w:r>
      <w:r>
        <w:t xml:space="preserve">, Alex Ward, e staff writer covering international security and defense issues, as well as a co-host of </w:t>
      </w:r>
      <w:proofErr w:type="spellStart"/>
      <w:r>
        <w:t>Vox's</w:t>
      </w:r>
      <w:proofErr w:type="spellEnd"/>
      <w:r>
        <w:t xml:space="preserve"> "Worldly" podcast.</w:t>
      </w:r>
      <w:proofErr w:type="gramEnd"/>
      <w:r>
        <w:t xml:space="preserve"> Before joining </w:t>
      </w:r>
      <w:proofErr w:type="spellStart"/>
      <w:r>
        <w:t>Vox</w:t>
      </w:r>
      <w:proofErr w:type="spellEnd"/>
      <w:r>
        <w:t xml:space="preserve">,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w:t>
      </w:r>
      <w:proofErr w:type="spellStart"/>
      <w:r>
        <w:t>candidates's</w:t>
      </w:r>
      <w:proofErr w:type="spellEnd"/>
      <w:r>
        <w:t xml:space="preserve"> views on national security. </w:t>
      </w:r>
      <w:r>
        <w:tab/>
        <w:t xml:space="preserve">7-8-2019, ""A nasty, brutal fight": what a US-Iran war would look like," </w:t>
      </w:r>
      <w:proofErr w:type="spellStart"/>
      <w:r>
        <w:t>Vox</w:t>
      </w:r>
      <w:proofErr w:type="spellEnd"/>
      <w:r>
        <w:t>, https://www.vox.com/world/2019/7/8/18693297/us-iran-war-trump-nuclear-iraq /AH</w:t>
      </w:r>
    </w:p>
    <w:p w:rsidR="00024C11" w:rsidRPr="00B85051" w:rsidRDefault="00024C11" w:rsidP="00024C11">
      <w:pPr>
        <w:rPr>
          <w:rStyle w:val="StyleUnderline"/>
        </w:rPr>
      </w:pPr>
      <w:proofErr w:type="gramStart"/>
      <w:r w:rsidRPr="00B85051">
        <w:rPr>
          <w:rStyle w:val="StyleUnderline"/>
        </w:rPr>
        <w:t>A deadly opening attack</w:t>
      </w:r>
      <w:r>
        <w:t>.</w:t>
      </w:r>
      <w:proofErr w:type="gramEnd"/>
      <w:r>
        <w:t xml:space="preserve"> </w:t>
      </w:r>
      <w:proofErr w:type="gramStart"/>
      <w:r>
        <w:t>Nearly untraceable, ruthless proxies spreading chaos on multiple continents.</w:t>
      </w:r>
      <w:proofErr w:type="gramEnd"/>
      <w:r>
        <w:t xml:space="preserve"> </w:t>
      </w:r>
      <w:proofErr w:type="gramStart"/>
      <w:r w:rsidRPr="00B85051">
        <w:rPr>
          <w:rStyle w:val="StyleUnderline"/>
        </w:rPr>
        <w:t>Costly miscalculations.</w:t>
      </w:r>
      <w:proofErr w:type="gramEnd"/>
      <w:r w:rsidRPr="00B85051">
        <w:rPr>
          <w:rStyle w:val="StyleUnderline"/>
        </w:rPr>
        <w:t xml:space="preserve"> And thousands — perhaps hundreds of thousands — killed in a conflict that would dwarf the war in Iraq.</w:t>
      </w:r>
    </w:p>
    <w:p w:rsidR="00024C11" w:rsidRDefault="00024C11" w:rsidP="00024C11"/>
    <w:p w:rsidR="00024C11" w:rsidRDefault="00024C11" w:rsidP="00024C11">
      <w:r>
        <w:t xml:space="preserve">Welcome to </w:t>
      </w:r>
      <w:r w:rsidRPr="00B85051">
        <w:rPr>
          <w:rStyle w:val="StyleUnderline"/>
        </w:rPr>
        <w:t xml:space="preserve">the US-Iran war, </w:t>
      </w:r>
      <w:proofErr w:type="gramStart"/>
      <w:r w:rsidRPr="00B85051">
        <w:rPr>
          <w:rStyle w:val="StyleUnderline"/>
        </w:rPr>
        <w:t>which has the potential to be one of the worst conflicts in history</w:t>
      </w:r>
      <w:r>
        <w:t>.</w:t>
      </w:r>
      <w:proofErr w:type="gramEnd"/>
    </w:p>
    <w:p w:rsidR="00024C11" w:rsidRDefault="00024C11" w:rsidP="00024C11"/>
    <w:p w:rsidR="00024C11" w:rsidRDefault="00024C11" w:rsidP="00024C11">
      <w:r>
        <w:t xml:space="preserve">Washington and Tehran remain locked in a months-long standoff with no end in sight. </w:t>
      </w:r>
      <w:r w:rsidRPr="00C65B6E">
        <w:rPr>
          <w:rStyle w:val="StyleUnderline"/>
        </w:rPr>
        <w:t>The US has imposed crushing sanctions on Iran’s economy over its support for terrorism and its growing missile program, among other things, after withdrawing from the 2015 nuclear deal last year; Iran has fought back by violating parts of the nuclear agreement and downing an American military drone</w:t>
      </w:r>
      <w:r>
        <w:t>.</w:t>
      </w:r>
    </w:p>
    <w:p w:rsidR="00024C11" w:rsidRDefault="00024C11" w:rsidP="00024C11"/>
    <w:p w:rsidR="00024C11" w:rsidRDefault="00024C11" w:rsidP="00024C11">
      <w:r>
        <w:t xml:space="preserve">To hear President Donald Trump tell it, that last incident brought the US within 10 minutes of launching warplanes and dropping bombs on Iran. </w:t>
      </w:r>
      <w:r w:rsidRPr="00C65B6E">
        <w:rPr>
          <w:rStyle w:val="StyleUnderline"/>
        </w:rPr>
        <w:t>Had Trump gone through with the planned strike</w:t>
      </w:r>
      <w:r>
        <w:t xml:space="preserve">, </w:t>
      </w:r>
      <w:proofErr w:type="gramStart"/>
      <w:r>
        <w:t>it’s</w:t>
      </w:r>
      <w:proofErr w:type="gramEnd"/>
      <w:r>
        <w:t xml:space="preserve"> possible </w:t>
      </w:r>
      <w:r w:rsidRPr="00C65B6E">
        <w:rPr>
          <w:rStyle w:val="StyleUnderline"/>
        </w:rPr>
        <w:t>both nations would now be engaged in a much more violent,</w:t>
      </w:r>
      <w:r>
        <w:t xml:space="preserve"> much bloodier </w:t>
      </w:r>
      <w:r w:rsidRPr="00C65B6E">
        <w:rPr>
          <w:rStyle w:val="StyleUnderline"/>
        </w:rPr>
        <w:t>struggle</w:t>
      </w:r>
      <w:r>
        <w:t>.</w:t>
      </w:r>
    </w:p>
    <w:p w:rsidR="00024C11" w:rsidRDefault="00024C11" w:rsidP="00024C11"/>
    <w:p w:rsidR="00024C11" w:rsidRDefault="00024C11" w:rsidP="00024C11">
      <w:r>
        <w:t xml:space="preserve">Importantly, both </w:t>
      </w:r>
      <w:proofErr w:type="gramStart"/>
      <w:r>
        <w:t>country’s</w:t>
      </w:r>
      <w:proofErr w:type="gramEnd"/>
      <w:r>
        <w:t xml:space="preserve"> leaders say they don’t want a war. But the possibility of one breaking out anyway shouldn’t be discounted, especially since an Iranian insult directed at Trump last month led him to threaten the Islamic Republic’s “obliteration” for an attack on “anything American.” In other words, Tehran doesn’t have to kill any US troops, diplomats, or citizens to warrant a military response — it just has to try.</w:t>
      </w:r>
    </w:p>
    <w:p w:rsidR="00024C11" w:rsidRDefault="00024C11" w:rsidP="00024C11"/>
    <w:p w:rsidR="00024C11" w:rsidRDefault="00024C11" w:rsidP="00024C11"/>
    <w:p w:rsidR="00024C11" w:rsidRDefault="00024C11" w:rsidP="00024C11">
      <w:r>
        <w:t>Donald J. Trump</w:t>
      </w:r>
    </w:p>
    <w:p w:rsidR="00024C11" w:rsidRDefault="00024C11" w:rsidP="00024C11">
      <w:r>
        <w:rPr>
          <w:rFonts w:ascii="Segoe UI Emoji" w:hAnsi="Segoe UI Emoji" w:cs="Segoe UI Emoji"/>
        </w:rPr>
        <w:t>✔</w:t>
      </w:r>
    </w:p>
    <w:p w:rsidR="00024C11" w:rsidRDefault="00024C11" w:rsidP="00024C11">
      <w:r>
        <w:t>@</w:t>
      </w:r>
      <w:proofErr w:type="spellStart"/>
      <w:r>
        <w:t>realDonaldTrump</w:t>
      </w:r>
      <w:proofErr w:type="spellEnd"/>
    </w:p>
    <w:p w:rsidR="00024C11" w:rsidRDefault="00024C11" w:rsidP="00024C11">
      <w:r>
        <w:t>Replying to @</w:t>
      </w:r>
      <w:proofErr w:type="spellStart"/>
      <w:r>
        <w:t>realDonaldTrump</w:t>
      </w:r>
      <w:proofErr w:type="spellEnd"/>
    </w:p>
    <w:p w:rsidR="00024C11" w:rsidRDefault="00024C11" w:rsidP="00024C11">
      <w:r>
        <w:t>....Iran’s very ignorant and insulting statement, put out today, only shows that they do not understand reality. Any attack by Iran on anything American will be met with great and overwhelming force. In some areas, overwhelming will mean obliteration. No more John Kerry &amp; Obama!</w:t>
      </w:r>
    </w:p>
    <w:p w:rsidR="00024C11" w:rsidRDefault="00024C11" w:rsidP="00024C11"/>
    <w:p w:rsidR="00024C11" w:rsidRDefault="00024C11" w:rsidP="00024C11">
      <w:r>
        <w:t>99.3K</w:t>
      </w:r>
    </w:p>
    <w:p w:rsidR="00024C11" w:rsidRDefault="00024C11" w:rsidP="00024C11">
      <w:r>
        <w:t>10:42 AM - Jun 25, 2019</w:t>
      </w:r>
    </w:p>
    <w:p w:rsidR="00024C11" w:rsidRDefault="00024C11" w:rsidP="00024C11">
      <w:r>
        <w:t>Twitter Ads info and privacy</w:t>
      </w:r>
    </w:p>
    <w:p w:rsidR="00024C11" w:rsidRDefault="00024C11" w:rsidP="00024C11">
      <w:r>
        <w:t>43.8K people are talking about this</w:t>
      </w:r>
    </w:p>
    <w:p w:rsidR="00024C11" w:rsidRDefault="00024C11" w:rsidP="00024C11">
      <w:r>
        <w:t xml:space="preserve">Which means the standstill between the US and Iran teeters on a knife </w:t>
      </w:r>
      <w:proofErr w:type="gramStart"/>
      <w:r>
        <w:t>edge,</w:t>
      </w:r>
      <w:proofErr w:type="gramEnd"/>
      <w:r>
        <w:t xml:space="preserve"> and it won’t take much to knock it off. So to understand how bad it could get, I asked eight current and former White House, Pentagon, and intelligence officials, as well as Middle East experts, how a war between the US and Iran might play out.</w:t>
      </w:r>
    </w:p>
    <w:p w:rsidR="00024C11" w:rsidRDefault="00024C11" w:rsidP="00024C11"/>
    <w:p w:rsidR="00024C11" w:rsidRDefault="00024C11" w:rsidP="00024C11">
      <w:r w:rsidRPr="00C65B6E">
        <w:rPr>
          <w:rStyle w:val="StyleUnderline"/>
        </w:rPr>
        <w:t>The bottom line: It would be hell on earth</w:t>
      </w:r>
      <w:r>
        <w:t>.</w:t>
      </w:r>
    </w:p>
    <w:p w:rsidR="00024C11" w:rsidRDefault="00024C11" w:rsidP="00024C11"/>
    <w:p w:rsidR="00024C11" w:rsidRPr="00C65B6E" w:rsidRDefault="00024C11" w:rsidP="00024C11">
      <w:pPr>
        <w:rPr>
          <w:rStyle w:val="StyleUnderline"/>
        </w:rPr>
      </w:pPr>
      <w:r>
        <w:t xml:space="preserve">“This would be a violent convulsion similar to chaos of the Arab Spring inflicted on the region for years,” said </w:t>
      </w:r>
      <w:proofErr w:type="spellStart"/>
      <w:r>
        <w:t>Ilan</w:t>
      </w:r>
      <w:proofErr w:type="spellEnd"/>
      <w:r>
        <w:t xml:space="preserve"> Goldenberg, the Defense Department’s Iran team chief from 2009 to 2012, </w:t>
      </w:r>
      <w:r w:rsidRPr="00C65B6E">
        <w:rPr>
          <w:rStyle w:val="StyleUnderline"/>
        </w:rPr>
        <w:t xml:space="preserve">with the potential for it to get </w:t>
      </w:r>
      <w:r>
        <w:t xml:space="preserve">“so </w:t>
      </w:r>
      <w:r w:rsidRPr="00C65B6E">
        <w:rPr>
          <w:rStyle w:val="StyleUnderline"/>
        </w:rPr>
        <w:t>much worse than Iraq.”</w:t>
      </w:r>
    </w:p>
    <w:p w:rsidR="00024C11" w:rsidRDefault="00024C11" w:rsidP="00024C11"/>
    <w:p w:rsidR="00024C11" w:rsidRPr="00C65B6E" w:rsidRDefault="00024C11" w:rsidP="00024C11">
      <w:pPr>
        <w:rPr>
          <w:rStyle w:val="StyleUnderline"/>
        </w:rPr>
      </w:pPr>
      <w:r w:rsidRPr="00C65B6E">
        <w:rPr>
          <w:rStyle w:val="StyleUnderline"/>
        </w:rPr>
        <w:t xml:space="preserve">How </w:t>
      </w:r>
      <w:r>
        <w:t xml:space="preserve">the </w:t>
      </w:r>
      <w:r w:rsidRPr="00C65B6E">
        <w:rPr>
          <w:rStyle w:val="StyleUnderline"/>
        </w:rPr>
        <w:t>US-Iran war starts</w:t>
      </w:r>
    </w:p>
    <w:p w:rsidR="00024C11" w:rsidRDefault="00024C11" w:rsidP="00024C11">
      <w:r>
        <w:t xml:space="preserve">US-imposed </w:t>
      </w:r>
      <w:r w:rsidRPr="00C65B6E">
        <w:rPr>
          <w:rStyle w:val="StyleUnderline"/>
        </w:rPr>
        <w:t>sanctions have tanked Iran’s economy</w:t>
      </w:r>
      <w:r>
        <w:t xml:space="preserve">, and </w:t>
      </w:r>
      <w:r w:rsidRPr="00C65B6E">
        <w:rPr>
          <w:rStyle w:val="StyleUnderline"/>
        </w:rPr>
        <w:t>Tehran desperately wants them lifted</w:t>
      </w:r>
      <w:r>
        <w:t xml:space="preserve">. But </w:t>
      </w:r>
      <w:r w:rsidRPr="00C65B6E">
        <w:rPr>
          <w:rStyle w:val="StyleUnderline"/>
        </w:rPr>
        <w:t xml:space="preserve">with few options to compel </w:t>
      </w:r>
      <w:r>
        <w:t xml:space="preserve">the </w:t>
      </w:r>
      <w:r w:rsidRPr="00C65B6E">
        <w:rPr>
          <w:rStyle w:val="StyleUnderline"/>
        </w:rPr>
        <w:t xml:space="preserve">Trump </w:t>
      </w:r>
      <w:r>
        <w:t xml:space="preserve">administration </w:t>
      </w:r>
      <w:r w:rsidRPr="00C65B6E">
        <w:rPr>
          <w:rStyle w:val="StyleUnderline"/>
        </w:rPr>
        <w:t>to change course</w:t>
      </w:r>
      <w:r>
        <w:t xml:space="preserve">, </w:t>
      </w:r>
      <w:r w:rsidRPr="00C65B6E">
        <w:rPr>
          <w:rStyle w:val="StyleUnderline"/>
        </w:rPr>
        <w:t xml:space="preserve">Iranian leaders may choose a more violent tactic </w:t>
      </w:r>
      <w:r>
        <w:t>to make their point.</w:t>
      </w:r>
    </w:p>
    <w:p w:rsidR="00024C11" w:rsidRDefault="00024C11" w:rsidP="00024C11"/>
    <w:p w:rsidR="00024C11" w:rsidRDefault="00024C11" w:rsidP="00024C11">
      <w:r w:rsidRPr="00C65B6E">
        <w:rPr>
          <w:rStyle w:val="StyleUnderline"/>
        </w:rPr>
        <w:t xml:space="preserve">Iranian forces could bomb an American oil tanker </w:t>
      </w:r>
      <w:r>
        <w:t xml:space="preserve">traveling </w:t>
      </w:r>
      <w:r w:rsidRPr="00C65B6E">
        <w:rPr>
          <w:rStyle w:val="StyleUnderline"/>
        </w:rPr>
        <w:t xml:space="preserve">through the Strait </w:t>
      </w:r>
      <w:r>
        <w:t xml:space="preserve">of Hormuz, </w:t>
      </w:r>
      <w:r w:rsidRPr="00C65B6E">
        <w:rPr>
          <w:rStyle w:val="StyleUnderline"/>
        </w:rPr>
        <w:t xml:space="preserve">a vital waterway for </w:t>
      </w:r>
      <w:r>
        <w:t xml:space="preserve">the </w:t>
      </w:r>
      <w:r w:rsidRPr="00C65B6E">
        <w:rPr>
          <w:rStyle w:val="StyleUnderline"/>
        </w:rPr>
        <w:t xml:space="preserve">global energy trade </w:t>
      </w:r>
      <w:r>
        <w:t xml:space="preserve">aggressively patrolled by Tehran’s forces, </w:t>
      </w:r>
      <w:r w:rsidRPr="00C65B6E">
        <w:rPr>
          <w:rStyle w:val="StyleUnderline"/>
        </w:rPr>
        <w:t>causing loss of life or a catastrophic oil spill</w:t>
      </w:r>
      <w:r>
        <w:t xml:space="preserve">. The country’s skillful </w:t>
      </w:r>
      <w:r w:rsidRPr="00C65B6E">
        <w:rPr>
          <w:rStyle w:val="StyleUnderline"/>
        </w:rPr>
        <w:t xml:space="preserve">hackers could launch a major cyberattack on </w:t>
      </w:r>
      <w:r>
        <w:t xml:space="preserve">regional </w:t>
      </w:r>
      <w:r w:rsidRPr="00C65B6E">
        <w:rPr>
          <w:rStyle w:val="StyleUnderline"/>
        </w:rPr>
        <w:t xml:space="preserve">allies like Saudi </w:t>
      </w:r>
      <w:r>
        <w:t>Arabia or the United Arab Emirates.</w:t>
      </w:r>
    </w:p>
    <w:p w:rsidR="00024C11" w:rsidRDefault="00024C11" w:rsidP="00024C11"/>
    <w:p w:rsidR="00024C11" w:rsidRPr="00C65B6E" w:rsidRDefault="00024C11" w:rsidP="00024C11">
      <w:pPr>
        <w:rPr>
          <w:rStyle w:val="StyleUnderline"/>
        </w:rPr>
      </w:pPr>
      <w:r w:rsidRPr="00C65B6E">
        <w:rPr>
          <w:rStyle w:val="StyleUnderline"/>
        </w:rPr>
        <w:t>Israel could kill an Iranian nuclear scientist</w:t>
      </w:r>
      <w:r>
        <w:t xml:space="preserve">, </w:t>
      </w:r>
      <w:r w:rsidRPr="00C65B6E">
        <w:rPr>
          <w:rStyle w:val="StyleUnderline"/>
        </w:rPr>
        <w:t>leading Iran to strike back and drawing the US in</w:t>
      </w:r>
      <w:r>
        <w:t xml:space="preserve">to the spat, especially if Tehran responds forcefully. Or </w:t>
      </w:r>
      <w:r w:rsidRPr="00C65B6E">
        <w:rPr>
          <w:rStyle w:val="StyleUnderline"/>
        </w:rPr>
        <w:t xml:space="preserve">Iranian-linked proxies could target and murder American troops </w:t>
      </w:r>
      <w:r>
        <w:t xml:space="preserve">and diplomats </w:t>
      </w:r>
      <w:r w:rsidRPr="00C65B6E">
        <w:rPr>
          <w:rStyle w:val="StyleUnderline"/>
        </w:rPr>
        <w:t>in Iraq.</w:t>
      </w:r>
    </w:p>
    <w:p w:rsidR="00024C11" w:rsidRDefault="00024C11" w:rsidP="00024C11"/>
    <w:p w:rsidR="00024C11" w:rsidRDefault="00024C11" w:rsidP="00024C11">
      <w:r w:rsidRPr="00C65B6E">
        <w:rPr>
          <w:rStyle w:val="StyleUnderline"/>
        </w:rPr>
        <w:t>That last option is particularly likely</w:t>
      </w:r>
      <w:r>
        <w:t xml:space="preserve">, experts say. After all, </w:t>
      </w:r>
      <w:r w:rsidRPr="00C65B6E">
        <w:rPr>
          <w:rStyle w:val="StyleUnderline"/>
        </w:rPr>
        <w:t xml:space="preserve">Iran bombed US Marine barracks in Lebanon </w:t>
      </w:r>
      <w:r>
        <w:t xml:space="preserve">in 1983 </w:t>
      </w:r>
      <w:r w:rsidRPr="00C65B6E">
        <w:rPr>
          <w:rStyle w:val="StyleUnderline"/>
        </w:rPr>
        <w:t>and killed more than 600 US troops during the Iraq War</w:t>
      </w:r>
      <w:r>
        <w:t>. Taking this step may seem extreme, but “</w:t>
      </w:r>
      <w:r w:rsidRPr="00C65B6E">
        <w:rPr>
          <w:rStyle w:val="StyleUnderline"/>
        </w:rPr>
        <w:t>Iran could convince itself that it could do this</w:t>
      </w:r>
      <w:r>
        <w:t>,” Goldenberg, now at the Center for a New American Security think tank in Washington, told me.</w:t>
      </w:r>
    </w:p>
    <w:p w:rsidR="00024C11" w:rsidRDefault="00024C11" w:rsidP="00024C11"/>
    <w:p w:rsidR="00024C11" w:rsidRDefault="00024C11" w:rsidP="00024C11">
      <w:r>
        <w:t xml:space="preserve">At that point, </w:t>
      </w:r>
      <w:r w:rsidRPr="00C65B6E">
        <w:rPr>
          <w:rStyle w:val="StyleUnderline"/>
        </w:rPr>
        <w:t>it’d be nearly impossible for</w:t>
      </w:r>
      <w:r>
        <w:t xml:space="preserve"> the </w:t>
      </w:r>
      <w:r w:rsidRPr="00C65B6E">
        <w:rPr>
          <w:rStyle w:val="StyleUnderline"/>
        </w:rPr>
        <w:t xml:space="preserve">Trump </w:t>
      </w:r>
      <w:r>
        <w:t xml:space="preserve">administration </w:t>
      </w:r>
      <w:r w:rsidRPr="00C65B6E">
        <w:rPr>
          <w:rStyle w:val="StyleUnderline"/>
        </w:rPr>
        <w:t>not to respond in kind</w:t>
      </w:r>
      <w:r>
        <w:t>. The recommendations given to the president would correspond to whatever action Iran took.</w:t>
      </w:r>
    </w:p>
    <w:p w:rsidR="00024C11" w:rsidRDefault="00024C11" w:rsidP="00024C11"/>
    <w:p w:rsidR="00024C11" w:rsidRDefault="00024C11" w:rsidP="00024C11">
      <w:r w:rsidRPr="00C65B6E">
        <w:rPr>
          <w:rStyle w:val="StyleUnderline"/>
        </w:rPr>
        <w:t>If Tehran destroyed an oil tanker</w:t>
      </w:r>
      <w:r>
        <w:t xml:space="preserve">, killing people and causing an oil spill, </w:t>
      </w:r>
      <w:r w:rsidRPr="00C65B6E">
        <w:rPr>
          <w:rStyle w:val="StyleUnderline"/>
        </w:rPr>
        <w:t>the US might destroy some of Iran’s ships</w:t>
      </w:r>
      <w:r>
        <w:t xml:space="preserve">. </w:t>
      </w:r>
      <w:r w:rsidRPr="00C65B6E">
        <w:rPr>
          <w:rStyle w:val="StyleUnderline"/>
        </w:rPr>
        <w:t xml:space="preserve">If Iran took out another </w:t>
      </w:r>
      <w:r>
        <w:t xml:space="preserve">US military </w:t>
      </w:r>
      <w:r w:rsidRPr="00C65B6E">
        <w:rPr>
          <w:rStyle w:val="StyleUnderline"/>
        </w:rPr>
        <w:t>drone</w:t>
      </w:r>
      <w:r>
        <w:t xml:space="preserve">, </w:t>
      </w:r>
      <w:r w:rsidRPr="00C65B6E">
        <w:rPr>
          <w:rStyle w:val="StyleUnderline"/>
        </w:rPr>
        <w:t>the US might take out</w:t>
      </w:r>
      <w:r>
        <w:t xml:space="preserve"> some of </w:t>
      </w:r>
      <w:r w:rsidRPr="00C65B6E">
        <w:rPr>
          <w:rStyle w:val="StyleUnderline"/>
        </w:rPr>
        <w:t>Iran’s air defenses</w:t>
      </w:r>
      <w:r>
        <w:t xml:space="preserve">. And </w:t>
      </w:r>
      <w:r w:rsidRPr="00C65B6E">
        <w:rPr>
          <w:rStyle w:val="StyleUnderline"/>
        </w:rPr>
        <w:t xml:space="preserve">if </w:t>
      </w:r>
      <w:r>
        <w:t xml:space="preserve">Iranian-backed </w:t>
      </w:r>
      <w:r w:rsidRPr="00C65B6E">
        <w:rPr>
          <w:rStyle w:val="StyleUnderline"/>
        </w:rPr>
        <w:t>militants killed Americans in Iraq</w:t>
      </w:r>
      <w:r>
        <w:t xml:space="preserve">, then US </w:t>
      </w:r>
      <w:r w:rsidRPr="00C65B6E">
        <w:rPr>
          <w:rStyle w:val="StyleUnderline"/>
        </w:rPr>
        <w:t>troops stationed there could retaliate</w:t>
      </w:r>
      <w:r>
        <w:t xml:space="preserve">, killing militia fighters and targeting their bases of operation in return. </w:t>
      </w:r>
      <w:r w:rsidRPr="00C65B6E">
        <w:rPr>
          <w:rStyle w:val="StyleUnderline"/>
        </w:rPr>
        <w:t xml:space="preserve">The US could even bomb certain training grounds </w:t>
      </w:r>
      <w:r>
        <w:t>inside Iran.</w:t>
      </w:r>
    </w:p>
    <w:p w:rsidR="00024C11" w:rsidRDefault="00024C11" w:rsidP="00024C11"/>
    <w:p w:rsidR="00024C11" w:rsidRDefault="00024C11" w:rsidP="00024C11">
      <w:r>
        <w:t xml:space="preserve"> Fire and smoke billowing from the Norwegian-owned Front Altair oil tanker attacked in the waters of the Gulf of Oman on June 13, 2019. The US blames Iran for the bombing.</w:t>
      </w:r>
    </w:p>
    <w:p w:rsidR="00024C11" w:rsidRDefault="00024C11" w:rsidP="00024C11">
      <w:r>
        <w:t>Fire and smoke billowing from the Norwegian-owned Front Altair oil tanker attacked in the waters of the Gulf of Oman on June 13, 2019. The US blames Iran for the bombing. AFP/Getty Images</w:t>
      </w:r>
    </w:p>
    <w:p w:rsidR="00024C11" w:rsidRDefault="00024C11" w:rsidP="00024C11">
      <w:r>
        <w:t xml:space="preserve">It’s at this point that </w:t>
      </w:r>
      <w:r w:rsidRPr="00C65B6E">
        <w:rPr>
          <w:rStyle w:val="StyleUnderline"/>
        </w:rPr>
        <w:t>both sides would need to communicate their red lines to each other and how not to cross them.</w:t>
      </w:r>
      <w:r>
        <w:t xml:space="preserve"> The problem is </w:t>
      </w:r>
      <w:r w:rsidRPr="00C65B6E">
        <w:rPr>
          <w:rStyle w:val="StyleUnderline"/>
        </w:rPr>
        <w:t xml:space="preserve">there are no direct channels between the two countries and they don’t </w:t>
      </w:r>
      <w:r>
        <w:t xml:space="preserve">particularly </w:t>
      </w:r>
      <w:r w:rsidRPr="00C65B6E">
        <w:rPr>
          <w:rStyle w:val="StyleUnderline"/>
        </w:rPr>
        <w:t xml:space="preserve">trust each other. </w:t>
      </w:r>
      <w:r>
        <w:t xml:space="preserve">So </w:t>
      </w:r>
      <w:r w:rsidRPr="00C65B6E">
        <w:rPr>
          <w:rStyle w:val="StyleUnderline"/>
        </w:rPr>
        <w:t>the situation could easily spiral out of control.</w:t>
      </w:r>
    </w:p>
    <w:p w:rsidR="00024C11" w:rsidRDefault="00024C11" w:rsidP="00024C11"/>
    <w:p w:rsidR="00024C11" w:rsidRDefault="00024C11" w:rsidP="00024C11">
      <w:r w:rsidRPr="00C65B6E">
        <w:rPr>
          <w:rStyle w:val="StyleUnderline"/>
        </w:rPr>
        <w:t xml:space="preserve">Messaging </w:t>
      </w:r>
      <w:r>
        <w:t>“</w:t>
      </w:r>
      <w:r w:rsidRPr="00C65B6E">
        <w:rPr>
          <w:rStyle w:val="StyleUnderline"/>
        </w:rPr>
        <w:t xml:space="preserve">is </w:t>
      </w:r>
      <w:r>
        <w:t xml:space="preserve">often </w:t>
      </w:r>
      <w:r w:rsidRPr="00C65B6E">
        <w:rPr>
          <w:rStyle w:val="StyleUnderline"/>
        </w:rPr>
        <w:t>more important than physical action</w:t>
      </w:r>
      <w:r>
        <w:t>,” Jasmine El-Gamal, formerly a Middle East adviser at the Pentagon, told me. “</w:t>
      </w:r>
      <w:r w:rsidRPr="00C65B6E">
        <w:rPr>
          <w:rStyle w:val="StyleUnderline"/>
        </w:rPr>
        <w:t>Action without corresponding messaging</w:t>
      </w:r>
      <w:r>
        <w:t xml:space="preserve">, public or private, </w:t>
      </w:r>
      <w:r w:rsidRPr="00C65B6E">
        <w:rPr>
          <w:rStyle w:val="StyleUnderline"/>
        </w:rPr>
        <w:t xml:space="preserve">could </w:t>
      </w:r>
      <w:r>
        <w:t xml:space="preserve">most certainly </w:t>
      </w:r>
      <w:r w:rsidRPr="00C65B6E">
        <w:rPr>
          <w:rStyle w:val="StyleUnderline"/>
        </w:rPr>
        <w:t>lead to escalation</w:t>
      </w:r>
      <w:r>
        <w:t xml:space="preserve"> because </w:t>
      </w:r>
      <w:r w:rsidRPr="00C65B6E">
        <w:rPr>
          <w:rStyle w:val="StyleUnderline"/>
        </w:rPr>
        <w:t>the other side is free to interpret the action as they wish</w:t>
      </w:r>
      <w:r>
        <w:t>.”</w:t>
      </w:r>
    </w:p>
    <w:p w:rsidR="00024C11" w:rsidRDefault="00024C11" w:rsidP="00024C11"/>
    <w:p w:rsidR="00024C11" w:rsidRDefault="00024C11" w:rsidP="00024C11">
      <w:r>
        <w:t>Which means the initial tit-for-tat would serve as the precursor to much more bloodshed.</w:t>
      </w:r>
    </w:p>
    <w:p w:rsidR="00024C11" w:rsidRDefault="00024C11" w:rsidP="00024C11"/>
    <w:p w:rsidR="00024C11" w:rsidRDefault="00024C11" w:rsidP="00024C11">
      <w:r>
        <w:t>“What are we going to be wrong about?”</w:t>
      </w:r>
    </w:p>
    <w:p w:rsidR="00024C11" w:rsidRDefault="00024C11" w:rsidP="00024C11">
      <w:r>
        <w:t>You may have heard the phrase “the fog of war.” It refers to how hard it is for opposing sides to know what’s going on in the heat of battle. It’s particularly difficult when they don’t talk to one another, as is the case with the US and Iran.</w:t>
      </w:r>
    </w:p>
    <w:p w:rsidR="00024C11" w:rsidRDefault="00024C11" w:rsidP="00024C11"/>
    <w:p w:rsidR="00024C11" w:rsidRPr="00C65B6E" w:rsidRDefault="00024C11" w:rsidP="00024C11">
      <w:pPr>
        <w:rPr>
          <w:rStyle w:val="StyleUnderline"/>
        </w:rPr>
      </w:pPr>
      <w:r>
        <w:t xml:space="preserve">Which means that </w:t>
      </w:r>
      <w:r w:rsidRPr="00C65B6E">
        <w:rPr>
          <w:rStyle w:val="StyleUnderline"/>
        </w:rPr>
        <w:t xml:space="preserve">the way the US and Iran interpret each other’s next moves would </w:t>
      </w:r>
      <w:r>
        <w:t xml:space="preserve">mainly </w:t>
      </w:r>
      <w:r w:rsidRPr="00C65B6E">
        <w:rPr>
          <w:rStyle w:val="StyleUnderline"/>
        </w:rPr>
        <w:t>come down to guesswork.</w:t>
      </w:r>
    </w:p>
    <w:p w:rsidR="00024C11" w:rsidRDefault="00024C11" w:rsidP="00024C11"/>
    <w:p w:rsidR="00024C11" w:rsidRDefault="00024C11" w:rsidP="00024C11">
      <w:r>
        <w:t>Eric Brewer, who spent years in the intelligence community before joining Trump’s National Security Council to work on Iran, told me that’s when the Pentagon and other parts of the government rely heavily on their best-laid plans.</w:t>
      </w:r>
    </w:p>
    <w:p w:rsidR="00024C11" w:rsidRDefault="00024C11" w:rsidP="00024C11"/>
    <w:p w:rsidR="00024C11" w:rsidRDefault="00024C11" w:rsidP="00024C11">
      <w:r>
        <w:t xml:space="preserve">The problem, he noted, is that </w:t>
      </w:r>
      <w:r w:rsidRPr="00C65B6E">
        <w:rPr>
          <w:rStyle w:val="StyleUnderline"/>
        </w:rPr>
        <w:t>wars rarely play out as even the smartest officials think they will</w:t>
      </w:r>
      <w:r>
        <w:t>. A guiding question for him, then, is “what are we going to be wrong about?”</w:t>
      </w:r>
    </w:p>
    <w:p w:rsidR="00024C11" w:rsidRDefault="00024C11" w:rsidP="00024C11"/>
    <w:p w:rsidR="00024C11" w:rsidRPr="00C65B6E" w:rsidRDefault="00024C11" w:rsidP="00024C11">
      <w:pPr>
        <w:rPr>
          <w:rStyle w:val="StyleUnderline"/>
        </w:rPr>
      </w:pPr>
      <w:r>
        <w:t xml:space="preserve">Here’s one scenario in which the US might get something wrong — and open up the door to chaos: </w:t>
      </w:r>
      <w:r w:rsidRPr="00C65B6E">
        <w:rPr>
          <w:rStyle w:val="StyleUnderline"/>
        </w:rPr>
        <w:t>After America launches its first set of retaliatory strikes, Iran decides to scatter its missiles to different parts of the country.</w:t>
      </w:r>
    </w:p>
    <w:p w:rsidR="00024C11" w:rsidRDefault="00024C11" w:rsidP="00024C11"/>
    <w:p w:rsidR="00024C11" w:rsidRDefault="00024C11" w:rsidP="00024C11">
      <w:r w:rsidRPr="00C65B6E">
        <w:rPr>
          <w:rStyle w:val="StyleUnderline"/>
        </w:rPr>
        <w:t>Now</w:t>
      </w:r>
      <w:r>
        <w:t xml:space="preserve"> the </w:t>
      </w:r>
      <w:r w:rsidRPr="00C65B6E">
        <w:rPr>
          <w:rStyle w:val="StyleUnderline"/>
        </w:rPr>
        <w:t>Trump</w:t>
      </w:r>
      <w:r>
        <w:t xml:space="preserve"> administration </w:t>
      </w:r>
      <w:r w:rsidRPr="00C65B6E">
        <w:rPr>
          <w:rStyle w:val="StyleUnderline"/>
        </w:rPr>
        <w:t>has to figure out why</w:t>
      </w:r>
      <w:r>
        <w:t xml:space="preserve"> Iran did that. </w:t>
      </w:r>
      <w:r w:rsidRPr="00C65B6E">
        <w:rPr>
          <w:rStyle w:val="StyleUnderline"/>
        </w:rPr>
        <w:t>Some</w:t>
      </w:r>
      <w:r>
        <w:t xml:space="preserve"> people in the administration </w:t>
      </w:r>
      <w:r w:rsidRPr="00C65B6E">
        <w:rPr>
          <w:rStyle w:val="StyleUnderline"/>
        </w:rPr>
        <w:t>might</w:t>
      </w:r>
      <w:r>
        <w:t xml:space="preserve"> </w:t>
      </w:r>
      <w:r w:rsidRPr="00C65B6E">
        <w:rPr>
          <w:rStyle w:val="StyleUnderline"/>
        </w:rPr>
        <w:t>think it’s because Tehran plans to attack US embassies</w:t>
      </w:r>
      <w:r>
        <w:t xml:space="preserve">, troops, </w:t>
      </w:r>
      <w:r w:rsidRPr="00C65B6E">
        <w:rPr>
          <w:rStyle w:val="StyleUnderline"/>
        </w:rPr>
        <w:t>or allies</w:t>
      </w:r>
      <w:r>
        <w:t xml:space="preserve"> in the region </w:t>
      </w:r>
      <w:r w:rsidRPr="00C65B6E">
        <w:rPr>
          <w:rStyle w:val="StyleUnderline"/>
        </w:rPr>
        <w:t>and is moving its missiles</w:t>
      </w:r>
      <w:r>
        <w:t xml:space="preserve"> </w:t>
      </w:r>
      <w:r w:rsidRPr="00C65B6E">
        <w:rPr>
          <w:rStyle w:val="StyleUnderline"/>
        </w:rPr>
        <w:t>into position</w:t>
      </w:r>
      <w:r>
        <w:t xml:space="preserve"> to do so. </w:t>
      </w:r>
      <w:r w:rsidRPr="00C65B6E">
        <w:rPr>
          <w:rStyle w:val="StyleUnderline"/>
        </w:rPr>
        <w:t>Others might believe</w:t>
      </w:r>
      <w:r>
        <w:t xml:space="preserve"> that </w:t>
      </w:r>
      <w:r w:rsidRPr="00C65B6E">
        <w:rPr>
          <w:rStyle w:val="StyleUnderline"/>
        </w:rPr>
        <w:t>it was merely for defensive reasons</w:t>
      </w:r>
      <w:r>
        <w:t xml:space="preserve">, </w:t>
      </w:r>
      <w:r w:rsidRPr="00C65B6E">
        <w:rPr>
          <w:rStyle w:val="StyleUnderline"/>
        </w:rPr>
        <w:t>with</w:t>
      </w:r>
      <w:r>
        <w:t xml:space="preserve"> </w:t>
      </w:r>
      <w:r w:rsidRPr="00C65B6E">
        <w:rPr>
          <w:rStyle w:val="StyleUnderline"/>
        </w:rPr>
        <w:t>Iran</w:t>
      </w:r>
      <w:r>
        <w:t xml:space="preserve"> essentially </w:t>
      </w:r>
      <w:r w:rsidRPr="00C65B6E">
        <w:rPr>
          <w:rStyle w:val="StyleUnderline"/>
        </w:rPr>
        <w:t>trying to protect its missile arsenal</w:t>
      </w:r>
      <w:r>
        <w:t xml:space="preserve"> from being taken out by future US strikes.</w:t>
      </w:r>
    </w:p>
    <w:p w:rsidR="00024C11" w:rsidRDefault="00024C11" w:rsidP="00024C11">
      <w:r>
        <w:t xml:space="preserve">Without a clear answer, which interpretation wins out comes down to which camp in the Trump administration is the most persuasive. And if the camp that believes Iran is about to launch missile strikes wins, </w:t>
      </w:r>
      <w:r w:rsidRPr="00803B6E">
        <w:rPr>
          <w:rStyle w:val="StyleUnderline"/>
        </w:rPr>
        <w:t>they could convince the president to take preemptive action</w:t>
      </w:r>
      <w:r>
        <w:t xml:space="preserve"> against Iran.</w:t>
      </w:r>
    </w:p>
    <w:p w:rsidR="00024C11" w:rsidRDefault="00024C11" w:rsidP="00024C11"/>
    <w:p w:rsidR="00024C11" w:rsidRPr="00803B6E" w:rsidRDefault="00024C11" w:rsidP="00024C11">
      <w:pPr>
        <w:rPr>
          <w:rStyle w:val="StyleUnderline"/>
        </w:rPr>
      </w:pPr>
      <w:r>
        <w:t xml:space="preserve">That could be a good thing if they were right; after all, they’d have made sure Iran couldn’t carry out those planned attacks. But what </w:t>
      </w:r>
      <w:r w:rsidRPr="00803B6E">
        <w:rPr>
          <w:rStyle w:val="StyleUnderline"/>
        </w:rPr>
        <w:t>if they were wrong</w:t>
      </w:r>
      <w:r>
        <w:t xml:space="preserve">? What if the other camp guessed correctly that Iran was merely moving its missiles around because it was scared the US would strike once more? In that case, </w:t>
      </w:r>
      <w:r w:rsidRPr="00803B6E">
        <w:rPr>
          <w:rStyle w:val="StyleUnderline"/>
        </w:rPr>
        <w:t>the US would</w:t>
      </w:r>
      <w:r>
        <w:t xml:space="preserve"> </w:t>
      </w:r>
      <w:r w:rsidRPr="00803B6E">
        <w:rPr>
          <w:rStyle w:val="StyleUnderline"/>
        </w:rPr>
        <w:t>have bombed Iran again</w:t>
      </w:r>
      <w:r>
        <w:t xml:space="preserve">, this time for essentially no reason — thus </w:t>
      </w:r>
      <w:r w:rsidRPr="00803B6E">
        <w:rPr>
          <w:rStyle w:val="StyleUnderline"/>
        </w:rPr>
        <w:t>looking like the aggressor.</w:t>
      </w:r>
    </w:p>
    <w:p w:rsidR="00024C11" w:rsidRDefault="00024C11" w:rsidP="00024C11"/>
    <w:p w:rsidR="00024C11" w:rsidRPr="00803B6E" w:rsidRDefault="00024C11" w:rsidP="00024C11">
      <w:pPr>
        <w:rPr>
          <w:rStyle w:val="StyleUnderline"/>
        </w:rPr>
      </w:pPr>
      <w:r w:rsidRPr="00803B6E">
        <w:rPr>
          <w:rStyle w:val="StyleUnderline"/>
        </w:rPr>
        <w:t>That could cause Iran to retaliate with a bigger attack, setting off a spiral that could end in full-scale war.</w:t>
      </w:r>
    </w:p>
    <w:p w:rsidR="00024C11" w:rsidRPr="00803B6E" w:rsidRDefault="00024C11" w:rsidP="00024C11">
      <w:pPr>
        <w:rPr>
          <w:rStyle w:val="StyleUnderline"/>
        </w:rPr>
      </w:pPr>
    </w:p>
    <w:p w:rsidR="00024C11" w:rsidRDefault="00024C11" w:rsidP="00024C11">
      <w:r w:rsidRPr="00803B6E">
        <w:rPr>
          <w:rStyle w:val="StyleUnderline"/>
        </w:rPr>
        <w:t xml:space="preserve">Iran could make a grave error </w:t>
      </w:r>
      <w:r>
        <w:t xml:space="preserve">too. Imagine </w:t>
      </w:r>
      <w:r w:rsidRPr="00803B6E">
        <w:rPr>
          <w:rStyle w:val="StyleUnderline"/>
        </w:rPr>
        <w:t>Trump sends thousands of troops</w:t>
      </w:r>
      <w:r>
        <w:t xml:space="preserve">, say 25,000, </w:t>
      </w:r>
      <w:r w:rsidRPr="00803B6E">
        <w:rPr>
          <w:rStyle w:val="StyleUnderline"/>
        </w:rPr>
        <w:t>along with advanced warplanes to the Middle East in the hope that they’ll deter Iran</w:t>
      </w:r>
      <w:r>
        <w:t xml:space="preserve"> from escalating the conflict any further.</w:t>
      </w:r>
    </w:p>
    <w:p w:rsidR="00024C11" w:rsidRDefault="00024C11" w:rsidP="00024C11"/>
    <w:p w:rsidR="00024C11" w:rsidRDefault="00024C11" w:rsidP="00024C11">
      <w:r w:rsidRPr="00803B6E">
        <w:rPr>
          <w:rStyle w:val="StyleUnderline"/>
        </w:rPr>
        <w:t>Tehran could</w:t>
      </w:r>
      <w:r>
        <w:t xml:space="preserve"> just as easily </w:t>
      </w:r>
      <w:r w:rsidRPr="00803B6E">
        <w:rPr>
          <w:rStyle w:val="StyleUnderline"/>
        </w:rPr>
        <w:t>read that buildup as preparation for a US invasion</w:t>
      </w:r>
      <w:r>
        <w:t xml:space="preserve">. If that’s the case, </w:t>
      </w:r>
      <w:r w:rsidRPr="00803B6E">
        <w:rPr>
          <w:rStyle w:val="StyleUnderline"/>
        </w:rPr>
        <w:t>Iranian forces could choose to strike first in an effort to complicate the</w:t>
      </w:r>
      <w:r>
        <w:t xml:space="preserve"> perceived </w:t>
      </w:r>
      <w:r w:rsidRPr="00803B6E">
        <w:rPr>
          <w:rStyle w:val="StyleUnderline"/>
        </w:rPr>
        <w:t>incursion</w:t>
      </w:r>
      <w:r>
        <w:t>.</w:t>
      </w:r>
    </w:p>
    <w:p w:rsidR="00024C11" w:rsidRDefault="00024C11" w:rsidP="00024C11"/>
    <w:p w:rsidR="00024C11" w:rsidRDefault="00024C11" w:rsidP="00024C11">
      <w:r>
        <w:t xml:space="preserve"> US Navy sailors on </w:t>
      </w:r>
      <w:proofErr w:type="spellStart"/>
      <w:r>
        <w:t>the&amp;nbsp</w:t>
      </w:r>
      <w:proofErr w:type="gramStart"/>
      <w:r>
        <w:t>;flight</w:t>
      </w:r>
      <w:proofErr w:type="spellEnd"/>
      <w:proofErr w:type="gramEnd"/>
      <w:r>
        <w:t xml:space="preserve"> deck of USS Abraham Lincoln on May 10, 2019 in the Red Sea.</w:t>
      </w:r>
    </w:p>
    <w:p w:rsidR="00024C11" w:rsidRDefault="00024C11" w:rsidP="00024C11">
      <w:r>
        <w:t xml:space="preserve">Of course, cooler heads could prevail in those moments. But experts say </w:t>
      </w:r>
      <w:r w:rsidRPr="00803B6E">
        <w:rPr>
          <w:rStyle w:val="StyleUnderline"/>
        </w:rPr>
        <w:t>the political pressures on both</w:t>
      </w:r>
      <w:r>
        <w:t xml:space="preserve"> Washington and Tehran </w:t>
      </w:r>
      <w:r w:rsidRPr="00803B6E">
        <w:rPr>
          <w:rStyle w:val="StyleUnderline"/>
        </w:rPr>
        <w:t>not to be attacked first</w:t>
      </w:r>
      <w:r>
        <w:t xml:space="preserve"> — </w:t>
      </w:r>
      <w:r w:rsidRPr="00803B6E">
        <w:rPr>
          <w:rStyle w:val="StyleUnderline"/>
        </w:rPr>
        <w:t>and not to</w:t>
      </w:r>
      <w:r>
        <w:t xml:space="preserve"> be embarrassed or </w:t>
      </w:r>
      <w:r w:rsidRPr="00803B6E">
        <w:rPr>
          <w:rStyle w:val="StyleUnderline"/>
        </w:rPr>
        <w:t>look weak</w:t>
      </w:r>
      <w:r>
        <w:t xml:space="preserve"> — </w:t>
      </w:r>
      <w:r w:rsidRPr="00803B6E">
        <w:rPr>
          <w:rStyle w:val="StyleUnderline"/>
        </w:rPr>
        <w:t xml:space="preserve">might be too strong for </w:t>
      </w:r>
      <w:r>
        <w:t xml:space="preserve">the countries’ </w:t>
      </w:r>
      <w:r w:rsidRPr="00803B6E">
        <w:rPr>
          <w:rStyle w:val="StyleUnderline"/>
        </w:rPr>
        <w:t>leaders to ignore.</w:t>
      </w:r>
    </w:p>
    <w:p w:rsidR="00024C11" w:rsidRDefault="00024C11" w:rsidP="00024C11"/>
    <w:p w:rsidR="00024C11" w:rsidRDefault="00024C11" w:rsidP="00024C11">
      <w:r>
        <w:t>“Unintended civilian casualties or other collateral damage is always possible, and it is not clear that this administration — or any administration — understands what Iran’s own red lines are,” El-Gamal, now at the Atlantic Council think tank in Washington, told me. “As such, the greatest risk of a full-blown war comes from one side miscalculating the other’s tolerance” for conflict.</w:t>
      </w:r>
    </w:p>
    <w:p w:rsidR="00024C11" w:rsidRDefault="00024C11" w:rsidP="00024C11"/>
    <w:p w:rsidR="00024C11" w:rsidRDefault="00024C11" w:rsidP="00024C11">
      <w:r>
        <w:t xml:space="preserve">If that proves true, and the US and Iran officially escalate their fighting to more than a few one-off attacks, </w:t>
      </w:r>
      <w:proofErr w:type="gramStart"/>
      <w:r>
        <w:t>it’s</w:t>
      </w:r>
      <w:proofErr w:type="gramEnd"/>
      <w:r>
        <w:t xml:space="preserve"> war.</w:t>
      </w:r>
    </w:p>
    <w:p w:rsidR="00024C11" w:rsidRDefault="00024C11" w:rsidP="00024C11"/>
    <w:p w:rsidR="00024C11" w:rsidRDefault="00024C11" w:rsidP="00024C11">
      <w:r>
        <w:t>What the US-Iran war might look like</w:t>
      </w:r>
    </w:p>
    <w:p w:rsidR="00024C11" w:rsidRDefault="00024C11" w:rsidP="00024C11">
      <w:r>
        <w:t>At this point, it’s hard to be very precise about a hypothetical full-blown conflict. We know it would feature a series of moves and countermoves, we know it’d be very messy and confusing, and we know it’d be extremely deadly.</w:t>
      </w:r>
    </w:p>
    <w:p w:rsidR="00024C11" w:rsidRDefault="00024C11" w:rsidP="00024C11"/>
    <w:p w:rsidR="00024C11" w:rsidRDefault="00024C11" w:rsidP="00024C11">
      <w:r>
        <w:t>But unlike with the path to war, it’s less useful to offer a play-by-play of what could happen. So with that in mind, it’s better to look at what the US and Iranian war plans would likely be — to better understand the devastation each could exact.</w:t>
      </w:r>
    </w:p>
    <w:p w:rsidR="00024C11" w:rsidRDefault="00024C11" w:rsidP="00024C11"/>
    <w:p w:rsidR="00024C11" w:rsidRDefault="00024C11" w:rsidP="00024C11">
      <w:r>
        <w:t>How the US might try to win the war</w:t>
      </w:r>
    </w:p>
    <w:p w:rsidR="00024C11" w:rsidRDefault="00024C11" w:rsidP="00024C11">
      <w:r w:rsidRPr="00803B6E">
        <w:rPr>
          <w:rStyle w:val="StyleUnderline"/>
        </w:rPr>
        <w:t>The US strategy would almost certainly involve using overwhelming air and naval power to beat Iran into submission early on. “</w:t>
      </w:r>
      <w:r>
        <w:t>You don’t poke the beehive, you take the whole thing down,” Goldenberg said.</w:t>
      </w:r>
    </w:p>
    <w:p w:rsidR="00024C11" w:rsidRDefault="00024C11" w:rsidP="00024C11"/>
    <w:p w:rsidR="00024C11" w:rsidRDefault="00024C11" w:rsidP="00024C11">
      <w:r>
        <w:t>The US military would bomb Iranian ships, parked warplanes, missile sites, nuclear facilities, and training grounds, as well as launch cyberattacks on much of the country’s military infrastructure. The goal would be to degrade Iran’s conventional forces within the first few days and weeks, making it even harder for Tehran to resist American strength.</w:t>
      </w:r>
    </w:p>
    <w:p w:rsidR="00024C11" w:rsidRDefault="00024C11" w:rsidP="00024C11"/>
    <w:p w:rsidR="00024C11" w:rsidRPr="00803B6E" w:rsidRDefault="00024C11" w:rsidP="00024C11">
      <w:pPr>
        <w:rPr>
          <w:rStyle w:val="StyleUnderline"/>
        </w:rPr>
      </w:pPr>
      <w:r w:rsidRPr="00803B6E">
        <w:rPr>
          <w:rStyle w:val="StyleUnderline"/>
        </w:rPr>
        <w:t xml:space="preserve">That plan </w:t>
      </w:r>
      <w:r>
        <w:t xml:space="preserve">definitely makes sense as an opening salvo, experts say, but it </w:t>
      </w:r>
      <w:r w:rsidRPr="00803B6E">
        <w:rPr>
          <w:rStyle w:val="StyleUnderline"/>
        </w:rPr>
        <w:t>will come nowhere close to winning the war.</w:t>
      </w:r>
    </w:p>
    <w:p w:rsidR="00024C11" w:rsidRDefault="00024C11" w:rsidP="00024C11"/>
    <w:p w:rsidR="00024C11" w:rsidRDefault="00024C11" w:rsidP="00024C11">
      <w:r>
        <w:t>“It’s very unlikely that the Iranians would capitulate,” Michael Hanna, a Middle East expert at the Century Foundation in New York, told me. “It’s almost impossible to imagine that a massive air campaign will produce the desired result. It’s only going to produce escalation, not surrender.”</w:t>
      </w:r>
    </w:p>
    <w:p w:rsidR="00024C11" w:rsidRDefault="00024C11" w:rsidP="00024C11"/>
    <w:p w:rsidR="00024C11" w:rsidRDefault="00024C11" w:rsidP="00024C11">
      <w:r>
        <w:t>It won’t help that a sustained barrage of airstrikes will likely lead to hundreds of Iranians dead, among them innocent civilians. That, among other things, could galvanize Iranian society against the US and put it firmly behind the regime, even though it has in many ways treated the population horribly over decades in power.</w:t>
      </w:r>
    </w:p>
    <w:p w:rsidR="00024C11" w:rsidRDefault="00024C11" w:rsidP="00024C11"/>
    <w:p w:rsidR="00024C11" w:rsidRDefault="00024C11" w:rsidP="00024C11">
      <w:r>
        <w:t xml:space="preserve">There’s another risk: </w:t>
      </w:r>
      <w:r w:rsidRPr="00803B6E">
        <w:rPr>
          <w:rStyle w:val="StyleUnderline"/>
        </w:rPr>
        <w:t>A 2002 war game showed that Iran could sink an American ship and kill US sailors, even though the US Navy is far more powerful</w:t>
      </w:r>
      <w:r>
        <w:t xml:space="preserve">. </w:t>
      </w:r>
      <w:r w:rsidRPr="00803B6E">
        <w:rPr>
          <w:rStyle w:val="StyleUnderline"/>
        </w:rPr>
        <w:t>If</w:t>
      </w:r>
      <w:r>
        <w:t xml:space="preserve"> the Islamic Republic’s </w:t>
      </w:r>
      <w:r w:rsidRPr="00803B6E">
        <w:rPr>
          <w:rStyle w:val="StyleUnderline"/>
        </w:rPr>
        <w:t>forces succeeded in doing that, it could provide a searing image that could serve as a propaganda</w:t>
      </w:r>
      <w:r>
        <w:t xml:space="preserve"> coup for the Iranians. Washington won’t garner the same amount of enthusiasm for destroying Iranian warships — that’s what’s supposed to happen.</w:t>
      </w:r>
    </w:p>
    <w:p w:rsidR="00024C11" w:rsidRDefault="00024C11" w:rsidP="00024C11"/>
    <w:p w:rsidR="00024C11" w:rsidRDefault="00024C11" w:rsidP="00024C11">
      <w:r>
        <w:t xml:space="preserve"> An Iranian Army soldier stands guard on a military speed boat, passing by a submarine during the “Velayat-90” navy exercises in the Strait of Hormuz on December 28, 2011.</w:t>
      </w:r>
    </w:p>
    <w:p w:rsidR="00024C11" w:rsidRDefault="00024C11" w:rsidP="00024C11">
      <w:r>
        <w:t>Trump has already signaled he doesn’t want to send ground troops into Iran or even spend a long time fighting the country. That tracks with his own inclinations to keep the US out of foreign wars, particularly in the Middle East. But with hawkish aides at his side, like National Security Adviser John Bolton and Secretary of State Mike Pompeo, there’s a chance they could convince him not to look weak and to go all-in and grasp victory.</w:t>
      </w:r>
    </w:p>
    <w:p w:rsidR="00024C11" w:rsidRDefault="00024C11" w:rsidP="00024C11"/>
    <w:p w:rsidR="00024C11" w:rsidRDefault="00024C11" w:rsidP="00024C11">
      <w:r>
        <w:t>But the options facing the president at that point will be extremely problematic, experts say.</w:t>
      </w:r>
    </w:p>
    <w:p w:rsidR="00024C11" w:rsidRDefault="00024C11" w:rsidP="00024C11"/>
    <w:p w:rsidR="00024C11" w:rsidRDefault="00024C11" w:rsidP="00024C11">
      <w:r w:rsidRPr="00803B6E">
        <w:rPr>
          <w:rStyle w:val="StyleUnderline"/>
        </w:rPr>
        <w:t>The riskiest one — by far — would be to invade Iran</w:t>
      </w:r>
      <w:r>
        <w:t xml:space="preserve">. The logistics alone boggle the mind, and </w:t>
      </w:r>
      <w:r w:rsidRPr="001E32A4">
        <w:rPr>
          <w:rStyle w:val="StyleUnderline"/>
        </w:rPr>
        <w:t>any attempt</w:t>
      </w:r>
      <w:r>
        <w:t xml:space="preserve"> to try it </w:t>
      </w:r>
      <w:r w:rsidRPr="001E32A4">
        <w:rPr>
          <w:rStyle w:val="StyleUnderline"/>
        </w:rPr>
        <w:t>would be seen from miles away</w:t>
      </w:r>
      <w:r>
        <w:t>. “</w:t>
      </w:r>
      <w:r w:rsidRPr="001E32A4">
        <w:rPr>
          <w:rStyle w:val="StyleUnderline"/>
        </w:rPr>
        <w:t>There’s no surprise invasion</w:t>
      </w:r>
      <w:r>
        <w:t xml:space="preserve"> of Iran,” Brewer, who is now at the Center for Strategic and International Studies think tank in Washington, told me.</w:t>
      </w:r>
    </w:p>
    <w:p w:rsidR="00024C11" w:rsidRDefault="00024C11" w:rsidP="00024C11"/>
    <w:p w:rsidR="00024C11" w:rsidRDefault="00024C11" w:rsidP="00024C11">
      <w:r w:rsidRPr="001E32A4">
        <w:rPr>
          <w:rStyle w:val="StyleUnderline"/>
        </w:rPr>
        <w:t>Iran has nearly three times the amount of people Iraq</w:t>
      </w:r>
      <w:r>
        <w:t xml:space="preserve"> </w:t>
      </w:r>
      <w:r w:rsidRPr="001E32A4">
        <w:rPr>
          <w:rStyle w:val="StyleUnderline"/>
        </w:rPr>
        <w:t>did</w:t>
      </w:r>
      <w:r>
        <w:t xml:space="preserve"> in 2003, when the war began, </w:t>
      </w:r>
      <w:r w:rsidRPr="001E32A4">
        <w:rPr>
          <w:rStyle w:val="StyleUnderline"/>
        </w:rPr>
        <w:t>and is about three</w:t>
      </w:r>
      <w:r>
        <w:t xml:space="preserve"> </w:t>
      </w:r>
      <w:r w:rsidRPr="001E32A4">
        <w:rPr>
          <w:rStyle w:val="StyleUnderline"/>
        </w:rPr>
        <w:t>and a half times as big</w:t>
      </w:r>
      <w:r>
        <w:t>. In fact, it’s the world’s 17th-largest country, with territory greater than France, Germany, the Netherlands, Belgium, Spain, and Portugal combined.</w:t>
      </w:r>
    </w:p>
    <w:p w:rsidR="00024C11" w:rsidRDefault="00024C11" w:rsidP="00024C11"/>
    <w:p w:rsidR="00024C11" w:rsidRDefault="00024C11" w:rsidP="00024C11">
      <w:r>
        <w:t xml:space="preserve">The </w:t>
      </w:r>
      <w:r w:rsidRPr="001E32A4">
        <w:rPr>
          <w:rStyle w:val="StyleUnderline"/>
        </w:rPr>
        <w:t>geography is also treacherous</w:t>
      </w:r>
      <w:r>
        <w:t xml:space="preserve">. It has </w:t>
      </w:r>
      <w:r w:rsidRPr="001E32A4">
        <w:rPr>
          <w:rStyle w:val="StyleUnderline"/>
        </w:rPr>
        <w:t>small mountain ranges along some of its borders</w:t>
      </w:r>
      <w:r>
        <w:t xml:space="preserve">. </w:t>
      </w:r>
      <w:r w:rsidRPr="001E32A4">
        <w:rPr>
          <w:rStyle w:val="StyleUnderline"/>
        </w:rPr>
        <w:t>Entering</w:t>
      </w:r>
      <w:r>
        <w:t xml:space="preserve"> from the Afghanistan side in the east </w:t>
      </w:r>
      <w:r w:rsidRPr="001E32A4">
        <w:rPr>
          <w:rStyle w:val="StyleUnderline"/>
        </w:rPr>
        <w:t>would mean traversing two deserts</w:t>
      </w:r>
      <w:r>
        <w:t xml:space="preserve">. </w:t>
      </w:r>
      <w:r w:rsidRPr="001E32A4">
        <w:rPr>
          <w:rStyle w:val="StyleUnderline"/>
        </w:rPr>
        <w:t>Trying to get in from the west could</w:t>
      </w:r>
      <w:r>
        <w:t xml:space="preserve"> also </w:t>
      </w:r>
      <w:r w:rsidRPr="001E32A4">
        <w:rPr>
          <w:rStyle w:val="StyleUnderline"/>
        </w:rPr>
        <w:t>prove difficult even with Turkey</w:t>
      </w:r>
      <w:r>
        <w:t xml:space="preserve"> — a NATO ally — </w:t>
      </w:r>
      <w:r w:rsidRPr="001E32A4">
        <w:rPr>
          <w:rStyle w:val="StyleUnderline"/>
        </w:rPr>
        <w:t>as a bordering nation</w:t>
      </w:r>
      <w:r>
        <w:t>. After all, Ankara wouldn’t let the US use Turkey to invade Iraq, and its relations with Washington have only soured since.</w:t>
      </w:r>
    </w:p>
    <w:p w:rsidR="00024C11" w:rsidRDefault="00024C11" w:rsidP="00024C11"/>
    <w:p w:rsidR="00024C11" w:rsidRDefault="00024C11" w:rsidP="00024C11">
      <w:r>
        <w:t>“IT’S ALMOST IMPOSSIBLE TO IMAGINE THAT A MASSIVE AIR CAMPAIGN WILL PRODUCE THE DESIRED RESULT. IT’S ONLY GOING TO PRODUCE ESCALATION, NOT SURRENDER.” —MICHAEL HANNA, A MIDDLE EAST EXPERT AT THE CENTURY FOUNDATION</w:t>
      </w:r>
    </w:p>
    <w:p w:rsidR="00024C11" w:rsidRDefault="00024C11" w:rsidP="00024C11">
      <w:r>
        <w:t xml:space="preserve">The US could try to enter Iran the way Saddam Hussein did during the Iran-Iraq war, near </w:t>
      </w:r>
      <w:proofErr w:type="gramStart"/>
      <w:r>
        <w:t>a water</w:t>
      </w:r>
      <w:proofErr w:type="gramEnd"/>
      <w:r>
        <w:t xml:space="preserve"> pass bordering Iran’s southwest. But it’s swampy — the Tigris and Euphrates rivers meet there — and relatively easy to protect. Plus, an invading force would run up against the Zagros Mountains after passing through, just like Saddam’s forces did.</w:t>
      </w:r>
    </w:p>
    <w:p w:rsidR="00024C11" w:rsidRDefault="00024C11" w:rsidP="00024C11"/>
    <w:p w:rsidR="00024C11" w:rsidRDefault="00024C11" w:rsidP="00024C11">
      <w:r>
        <w:t xml:space="preserve">It’s for these reasons that the private intelligence firm </w:t>
      </w:r>
      <w:proofErr w:type="spellStart"/>
      <w:r>
        <w:t>Stratfor</w:t>
      </w:r>
      <w:proofErr w:type="spellEnd"/>
      <w:r>
        <w:t xml:space="preserve"> called Iran a “fortress” back in 2011. If Trump chose to launch an incursion, he’d likely need around 1.6 million troops to take control of the capital and country, a force so big it would overwhelm America’s ability to host them in regional bases. By contrast, America never had more than 180,000 service members in Iraq.</w:t>
      </w:r>
    </w:p>
    <w:p w:rsidR="00024C11" w:rsidRDefault="00024C11" w:rsidP="00024C11"/>
    <w:p w:rsidR="00024C11" w:rsidRPr="001E32A4" w:rsidRDefault="00024C11" w:rsidP="00024C11">
      <w:pPr>
        <w:rPr>
          <w:rStyle w:val="StyleUnderline"/>
        </w:rPr>
      </w:pPr>
      <w:r>
        <w:t xml:space="preserve">And there’s the human cost. A </w:t>
      </w:r>
      <w:r w:rsidRPr="001E32A4">
        <w:rPr>
          <w:rStyle w:val="StyleUnderline"/>
        </w:rPr>
        <w:t>US-Iran war would likely lead to thousands or hundreds of thousands of dead. Trying to forcibly remove the country’s leadership, experts say, might drive that total into the millions.</w:t>
      </w:r>
    </w:p>
    <w:p w:rsidR="00024C11" w:rsidRDefault="00024C11" w:rsidP="00024C11"/>
    <w:p w:rsidR="00024C11" w:rsidRDefault="00024C11" w:rsidP="00024C11">
      <w:r>
        <w:t>That helps explain why nations in the region hope they won’t see a fight. Goldenberg, who traveled last month to meet with officials in the Gulf, said that none of them wanted a US-Iran war. European nations will also worry greatly about millions of refugees streaming into the continent, which would put immense pressure on governments already dealing with the fallout of the Syrian refugee crisis. Israel also would worry about Iranian proxies targeting it (more on that below).</w:t>
      </w:r>
    </w:p>
    <w:p w:rsidR="00024C11" w:rsidRDefault="00024C11" w:rsidP="00024C11"/>
    <w:p w:rsidR="00024C11" w:rsidRDefault="00024C11" w:rsidP="00024C11">
      <w:r>
        <w:t xml:space="preserve">Meanwhile, </w:t>
      </w:r>
      <w:r w:rsidRPr="001E32A4">
        <w:rPr>
          <w:rStyle w:val="StyleUnderline"/>
        </w:rPr>
        <w:t>countries like Russia and China — both friendly to Iran — would try to curtail the fighting and exploit it at the same time,</w:t>
      </w:r>
      <w:r>
        <w:t xml:space="preserve"> the Century Foundation’s Hanna told me. </w:t>
      </w:r>
      <w:r w:rsidRPr="001E32A4">
        <w:rPr>
          <w:rStyle w:val="StyleUnderline"/>
        </w:rPr>
        <w:t xml:space="preserve">China depends heavily on its goods traveling through the Strait of Hormuz, so it would </w:t>
      </w:r>
      <w:r>
        <w:t xml:space="preserve">probably </w:t>
      </w:r>
      <w:r w:rsidRPr="001E32A4">
        <w:rPr>
          <w:rStyle w:val="StyleUnderline"/>
        </w:rPr>
        <w:t xml:space="preserve">call for calm and for Tehran not to close down the waterway. Russia would </w:t>
      </w:r>
      <w:r>
        <w:t xml:space="preserve">likely </w:t>
      </w:r>
      <w:r w:rsidRPr="001E32A4">
        <w:rPr>
          <w:rStyle w:val="StyleUnderline"/>
        </w:rPr>
        <w:t xml:space="preserve">demand restraint as well, but use the opportunity to solidify its ties </w:t>
      </w:r>
      <w:r>
        <w:t>with the Islamic Republic.</w:t>
      </w:r>
    </w:p>
    <w:p w:rsidR="00024C11" w:rsidRDefault="00024C11" w:rsidP="00024C11"/>
    <w:p w:rsidR="00024C11" w:rsidRDefault="00024C11" w:rsidP="00024C11">
      <w:r>
        <w:t xml:space="preserve"> President Donald Trump and Mohammed bin Salman, the crown prince of Saudi Arabia, stand side by side in the group picture at the G20 summit on June 28, 2019.</w:t>
      </w:r>
    </w:p>
    <w:p w:rsidR="00024C11" w:rsidRDefault="00024C11" w:rsidP="00024C11">
      <w:r>
        <w:t xml:space="preserve">And since </w:t>
      </w:r>
      <w:r w:rsidRPr="001E32A4">
        <w:rPr>
          <w:rStyle w:val="StyleUnderline"/>
        </w:rPr>
        <w:t>both countries have veto power on the UN Security Council</w:t>
      </w:r>
      <w:r>
        <w:t xml:space="preserve">, </w:t>
      </w:r>
      <w:r w:rsidRPr="001E32A4">
        <w:rPr>
          <w:rStyle w:val="StyleUnderline"/>
        </w:rPr>
        <w:t>they</w:t>
      </w:r>
      <w:r>
        <w:t xml:space="preserve"> </w:t>
      </w:r>
      <w:r w:rsidRPr="001E32A4">
        <w:rPr>
          <w:rStyle w:val="StyleUnderline"/>
        </w:rPr>
        <w:t>could</w:t>
      </w:r>
      <w:r>
        <w:t xml:space="preserve"> </w:t>
      </w:r>
      <w:r w:rsidRPr="001E32A4">
        <w:rPr>
          <w:rStyle w:val="StyleUnderline"/>
        </w:rPr>
        <w:t>ruin</w:t>
      </w:r>
      <w:r>
        <w:t xml:space="preserve"> </w:t>
      </w:r>
      <w:r w:rsidRPr="001E32A4">
        <w:rPr>
          <w:rStyle w:val="StyleUnderline"/>
        </w:rPr>
        <w:t>any</w:t>
      </w:r>
      <w:r>
        <w:t xml:space="preserve"> </w:t>
      </w:r>
      <w:r w:rsidRPr="001E32A4">
        <w:rPr>
          <w:rStyle w:val="StyleUnderline"/>
        </w:rPr>
        <w:t>political legitimacy for the war that the US may aim to gain</w:t>
      </w:r>
      <w:r>
        <w:t xml:space="preserve"> through that body.</w:t>
      </w:r>
    </w:p>
    <w:p w:rsidR="00024C11" w:rsidRDefault="00024C11" w:rsidP="00024C11"/>
    <w:p w:rsidR="00024C11" w:rsidRDefault="00024C11" w:rsidP="00024C11">
      <w:r>
        <w:t>The hope for the Trump administration would therefore be that the conflict ends soon after the opening salvos begin. If it doesn’t, and Iran resists, all that’d really be left are a slew of bad options to make a horrid situation much, much worse.</w:t>
      </w:r>
    </w:p>
    <w:p w:rsidR="00024C11" w:rsidRDefault="00024C11" w:rsidP="00024C11"/>
    <w:p w:rsidR="00024C11" w:rsidRDefault="00024C11" w:rsidP="00024C11">
      <w:r>
        <w:t>How Iran might try to win the war</w:t>
      </w:r>
    </w:p>
    <w:p w:rsidR="00024C11" w:rsidRDefault="00024C11" w:rsidP="00024C11">
      <w:r>
        <w:t>Retired Marine Lt. Gen. Vincent Stewart left his post as the No. 2 at US Cyber Command earlier this year, ending a decorated four-decade career. Toward the end of it, he spent his time at the forefront of the military intelligence and cybersecurity communities.</w:t>
      </w:r>
    </w:p>
    <w:p w:rsidR="00024C11" w:rsidRDefault="00024C11" w:rsidP="00024C11"/>
    <w:p w:rsidR="00024C11" w:rsidRDefault="00024C11" w:rsidP="00024C11">
      <w:r>
        <w:t>If anyone has the most up-to-date information on how Iran may fight the US, then, it’s Stewart.</w:t>
      </w:r>
    </w:p>
    <w:p w:rsidR="00024C11" w:rsidRDefault="00024C11" w:rsidP="00024C11"/>
    <w:p w:rsidR="00024C11" w:rsidRDefault="00024C11" w:rsidP="00024C11">
      <w:r>
        <w:t>“The Iranian strategy would be to avoid, where possible, direct conventional force-on-force operations,” he wrote for the Cipher Brief on July 2. “They would attempt to impose cost on a global scale, striking at US interests through cyber operations and targeted terrorism with the intent of expanding the conflict, while encouraging the international community to restrain America’s actions.”</w:t>
      </w:r>
    </w:p>
    <w:p w:rsidR="00024C11" w:rsidRDefault="00024C11" w:rsidP="00024C11"/>
    <w:p w:rsidR="00024C11" w:rsidRPr="00070B05" w:rsidRDefault="00024C11" w:rsidP="00024C11">
      <w:pPr>
        <w:rPr>
          <w:rStyle w:val="StyleUnderline"/>
        </w:rPr>
      </w:pPr>
      <w:r>
        <w:t xml:space="preserve">In other words, </w:t>
      </w:r>
      <w:r w:rsidRPr="00070B05">
        <w:rPr>
          <w:rStyle w:val="StyleUnderline"/>
        </w:rPr>
        <w:t>Tehran can’t match Washington’s firepower</w:t>
      </w:r>
      <w:r>
        <w:t xml:space="preserve">. </w:t>
      </w:r>
      <w:r w:rsidRPr="00070B05">
        <w:rPr>
          <w:rStyle w:val="StyleUnderline"/>
        </w:rPr>
        <w:t>But it can spread chaos in the Middle East and</w:t>
      </w:r>
      <w:r>
        <w:t xml:space="preserve"> </w:t>
      </w:r>
      <w:r w:rsidRPr="00070B05">
        <w:rPr>
          <w:rStyle w:val="StyleUnderline"/>
        </w:rPr>
        <w:t>around the world, hoping that a war-weary US public</w:t>
      </w:r>
      <w:r>
        <w:t xml:space="preserve">, an </w:t>
      </w:r>
      <w:r w:rsidRPr="00070B05">
        <w:rPr>
          <w:rStyle w:val="StyleUnderline"/>
        </w:rPr>
        <w:t>intervention-skeptical president</w:t>
      </w:r>
      <w:r>
        <w:t xml:space="preserve">, </w:t>
      </w:r>
      <w:r w:rsidRPr="00070B05">
        <w:rPr>
          <w:rStyle w:val="StyleUnderline"/>
        </w:rPr>
        <w:t>and</w:t>
      </w:r>
      <w:r>
        <w:t xml:space="preserve"> an </w:t>
      </w:r>
      <w:r w:rsidRPr="00070B05">
        <w:rPr>
          <w:rStyle w:val="StyleUnderline"/>
        </w:rPr>
        <w:t>angered</w:t>
      </w:r>
      <w:r>
        <w:t xml:space="preserve"> </w:t>
      </w:r>
      <w:r w:rsidRPr="00070B05">
        <w:rPr>
          <w:rStyle w:val="StyleUnderline"/>
        </w:rPr>
        <w:t>international community cause America to stand down</w:t>
      </w:r>
      <w:r>
        <w:t>.</w:t>
      </w:r>
    </w:p>
    <w:p w:rsidR="00024C11" w:rsidRDefault="00024C11" w:rsidP="00024C11"/>
    <w:p w:rsidR="00024C11" w:rsidRDefault="00024C11" w:rsidP="00024C11">
      <w:r>
        <w:t xml:space="preserve">That may seem like a huge task — and it is — but </w:t>
      </w:r>
      <w:r w:rsidRPr="00070B05">
        <w:rPr>
          <w:rStyle w:val="StyleUnderline"/>
        </w:rPr>
        <w:t>experts believe the Islamic Republic has the capability</w:t>
      </w:r>
      <w:r>
        <w:t xml:space="preserve">, knowhow, and will to pull off such an ambitious campaign. “The </w:t>
      </w:r>
      <w:r w:rsidRPr="00070B05">
        <w:rPr>
          <w:rStyle w:val="StyleUnderline"/>
        </w:rPr>
        <w:t>Iranians can escalate the situation in a lot of</w:t>
      </w:r>
      <w:r>
        <w:t xml:space="preserve"> </w:t>
      </w:r>
      <w:r w:rsidRPr="00070B05">
        <w:rPr>
          <w:rStyle w:val="StyleUnderline"/>
        </w:rPr>
        <w:t>different ways and</w:t>
      </w:r>
      <w:r>
        <w:t xml:space="preserve"> in a lot of different </w:t>
      </w:r>
      <w:r w:rsidRPr="00070B05">
        <w:rPr>
          <w:rStyle w:val="StyleUnderline"/>
        </w:rPr>
        <w:t>places</w:t>
      </w:r>
      <w:r>
        <w:t>,” Hanna told me. “They have the capacity to do a lot of damage.”</w:t>
      </w:r>
    </w:p>
    <w:p w:rsidR="00024C11" w:rsidRDefault="00024C11" w:rsidP="00024C11"/>
    <w:p w:rsidR="00024C11" w:rsidRDefault="00024C11" w:rsidP="00024C11">
      <w:r>
        <w:t xml:space="preserve">Take what it could do </w:t>
      </w:r>
      <w:r w:rsidRPr="00070B05">
        <w:rPr>
          <w:rStyle w:val="StyleUnderline"/>
        </w:rPr>
        <w:t>in the Middle East. Iran’s vast network of proxies</w:t>
      </w:r>
      <w:r>
        <w:t xml:space="preserve"> and elite units — like the Islamic Revolutionary Guard Corps — </w:t>
      </w:r>
      <w:r w:rsidRPr="00070B05">
        <w:rPr>
          <w:rStyle w:val="StyleUnderline"/>
        </w:rPr>
        <w:t>could be activated to kill American troops</w:t>
      </w:r>
      <w:r>
        <w:t xml:space="preserve">, diplomats, and citizens throughout the region. </w:t>
      </w:r>
      <w:r w:rsidRPr="00070B05">
        <w:rPr>
          <w:rStyle w:val="StyleUnderline"/>
        </w:rPr>
        <w:t>US troops in Syria are poorly defended</w:t>
      </w:r>
      <w:r>
        <w:t xml:space="preserve"> and have little support, making them easy targets, experts say. </w:t>
      </w:r>
      <w:r w:rsidRPr="00070B05">
        <w:rPr>
          <w:rStyle w:val="StyleUnderline"/>
        </w:rPr>
        <w:t>America also has thousands of civilians</w:t>
      </w:r>
      <w:r>
        <w:t xml:space="preserve">, troops, and contractors </w:t>
      </w:r>
      <w:r w:rsidRPr="00070B05">
        <w:rPr>
          <w:rStyle w:val="StyleUnderline"/>
        </w:rPr>
        <w:t>in Iraq</w:t>
      </w:r>
      <w:r>
        <w:t>, many of whom work in areas near where Iranian militias operate within the country.</w:t>
      </w:r>
    </w:p>
    <w:p w:rsidR="00024C11" w:rsidRDefault="00024C11" w:rsidP="00024C11"/>
    <w:p w:rsidR="00024C11" w:rsidRDefault="00024C11" w:rsidP="00024C11">
      <w:r w:rsidRPr="00070B05">
        <w:rPr>
          <w:rStyle w:val="StyleUnderline"/>
        </w:rPr>
        <w:t>US allies would also be prime targets. Hezbollah</w:t>
      </w:r>
      <w:r>
        <w:t xml:space="preserve">, an Iran-backed terrorist group in Lebanon, </w:t>
      </w:r>
      <w:r w:rsidRPr="00070B05">
        <w:rPr>
          <w:rStyle w:val="StyleUnderline"/>
        </w:rPr>
        <w:t>might attack</w:t>
      </w:r>
      <w:r>
        <w:t xml:space="preserve"> </w:t>
      </w:r>
      <w:r w:rsidRPr="00070B05">
        <w:rPr>
          <w:rStyle w:val="StyleUnderline"/>
        </w:rPr>
        <w:t>Israel</w:t>
      </w:r>
      <w:r>
        <w:t xml:space="preserve"> with rockets and start its own brutal fight. We’ve heard this story before: In 2006, they battled in a month-long war where the militant group fired more than 4,000 rockets into Israel, and Israeli forces fired around 7,000 bombs and missiles into Lebanon.</w:t>
      </w:r>
    </w:p>
    <w:p w:rsidR="00024C11" w:rsidRDefault="00024C11" w:rsidP="00024C11"/>
    <w:p w:rsidR="00024C11" w:rsidRDefault="00024C11" w:rsidP="00024C11">
      <w:r>
        <w:t>About 160 Israelis troops and civilians died, according to the Israel Ministry of Foreign Affairs, and about 1,100 Lebanese — most of them civilians — perished, per Human Rights Watch, a US-headquartered advocacy organization. It also reports about 4,400 Lebanese were injured, and around 1 million people were displaced.</w:t>
      </w:r>
    </w:p>
    <w:p w:rsidR="00024C11" w:rsidRDefault="00024C11" w:rsidP="00024C11"/>
    <w:p w:rsidR="00024C11" w:rsidRDefault="00024C11" w:rsidP="00024C11">
      <w:r>
        <w:t xml:space="preserve">But that’s not all. </w:t>
      </w:r>
      <w:r w:rsidRPr="00070B05">
        <w:rPr>
          <w:rStyle w:val="StyleUnderline"/>
        </w:rPr>
        <w:t>Iran could encourage terrorist organizations</w:t>
      </w:r>
      <w:r>
        <w:t xml:space="preserve"> or other proxies </w:t>
      </w:r>
      <w:r w:rsidRPr="00070B05">
        <w:rPr>
          <w:rStyle w:val="StyleUnderline"/>
        </w:rPr>
        <w:t>to strike inside Saudi</w:t>
      </w:r>
      <w:r>
        <w:t xml:space="preserve"> Arabia, the United Arab Emirates, </w:t>
      </w:r>
      <w:r w:rsidRPr="00070B05">
        <w:rPr>
          <w:rStyle w:val="StyleUnderline"/>
        </w:rPr>
        <w:t>and other Gulf nations</w:t>
      </w:r>
      <w:r>
        <w:t xml:space="preserve">. </w:t>
      </w:r>
      <w:r w:rsidRPr="00070B05">
        <w:rPr>
          <w:rStyle w:val="StyleUnderline"/>
        </w:rPr>
        <w:t>Its support for Houthis rebels</w:t>
      </w:r>
      <w:r>
        <w:t xml:space="preserve"> in Yemen </w:t>
      </w:r>
      <w:r w:rsidRPr="00070B05">
        <w:rPr>
          <w:rStyle w:val="StyleUnderline"/>
        </w:rPr>
        <w:t>would</w:t>
      </w:r>
      <w:r>
        <w:t xml:space="preserve"> mostly </w:t>
      </w:r>
      <w:r w:rsidRPr="00070B05">
        <w:rPr>
          <w:rStyle w:val="StyleUnderline"/>
        </w:rPr>
        <w:t>certainly increase,</w:t>
      </w:r>
      <w:r>
        <w:t xml:space="preserve"> offering them more weapons and funds to attack Saudi Arabia’s airports, military bases, and energy plants.</w:t>
      </w:r>
    </w:p>
    <w:p w:rsidR="00024C11" w:rsidRDefault="00024C11" w:rsidP="00024C11"/>
    <w:p w:rsidR="00024C11" w:rsidRDefault="00024C11" w:rsidP="00024C11">
      <w:r>
        <w:t xml:space="preserve"> The US government on April 8, 2019 said it had designated the IRGC as a terrorist organization, marking the first time a US government has made such a designation on a foreign government’s organization.</w:t>
      </w:r>
    </w:p>
    <w:p w:rsidR="00024C11" w:rsidRDefault="00024C11" w:rsidP="00024C11">
      <w:r>
        <w:t>Experts note that the Islamic Republic surely has sleeper cells in Europe and Latin America, and they could resurface in dramatic and violent ways. In 1994, for example, Iranian-linked terrorists bombed the hub of the Jewish community in Argentina’s capital, Buenos Aires, killing 85 people and injuring roughly 300 more.</w:t>
      </w:r>
    </w:p>
    <w:p w:rsidR="00024C11" w:rsidRDefault="00024C11" w:rsidP="00024C11"/>
    <w:p w:rsidR="00024C11" w:rsidRDefault="00024C11" w:rsidP="00024C11">
      <w:r>
        <w:t>That remains the largest terrorist attack in Latin America’s history, and the possibility for an even bigger one exists. Last year, Argentina arrested two men suspected of having ties with Hezbollah.</w:t>
      </w:r>
    </w:p>
    <w:p w:rsidR="00024C11" w:rsidRDefault="00024C11" w:rsidP="00024C11"/>
    <w:p w:rsidR="00024C11" w:rsidRDefault="00024C11" w:rsidP="00024C11">
      <w:r>
        <w:t xml:space="preserve">But Chris </w:t>
      </w:r>
      <w:proofErr w:type="spellStart"/>
      <w:r>
        <w:t>Musselman</w:t>
      </w:r>
      <w:proofErr w:type="spellEnd"/>
      <w:r>
        <w:t xml:space="preserve">, formerly the National Security Council’s counterterrorism director under </w:t>
      </w:r>
      <w:proofErr w:type="gramStart"/>
      <w:r>
        <w:t>Trump,</w:t>
      </w:r>
      <w:proofErr w:type="gramEnd"/>
      <w:r>
        <w:t xml:space="preserve"> told me the US and its allies may have the most trouble containing the proxy swarm in Western Africa.</w:t>
      </w:r>
    </w:p>
    <w:p w:rsidR="00024C11" w:rsidRDefault="00024C11" w:rsidP="00024C11"/>
    <w:p w:rsidR="00024C11" w:rsidRDefault="00024C11" w:rsidP="00024C11">
      <w:r>
        <w:t>“We could see a conflict that spread quickly to places the US may not be able to protect people, and it’s a fight that we are grossly unprepared for,” he told me, adding that there’s a strong Hezbollah presence in the region and American embassy security there isn’t great. Making matters worse, he continued, the US isn’t particularly good at collecting intelligence there, meaning some militants could operate relatively under the radar.</w:t>
      </w:r>
    </w:p>
    <w:p w:rsidR="00024C11" w:rsidRDefault="00024C11" w:rsidP="00024C11"/>
    <w:p w:rsidR="00024C11" w:rsidRDefault="00024C11" w:rsidP="00024C11">
      <w:r>
        <w:t>“This isn’t really a law enforcement function that US can take on a global scale,” he said. It would require that countries unwittingly hosting proxies to lead on defeating the Iranian-linked fighters, with US support when needed.</w:t>
      </w:r>
    </w:p>
    <w:p w:rsidR="00024C11" w:rsidRDefault="00024C11" w:rsidP="00024C11"/>
    <w:p w:rsidR="00024C11" w:rsidRDefault="00024C11" w:rsidP="00024C11">
      <w:r w:rsidRPr="009D19D8">
        <w:rPr>
          <w:rStyle w:val="StyleUnderline"/>
        </w:rPr>
        <w:t>The chaos would also extend into the cyber realm</w:t>
      </w:r>
      <w:r>
        <w:t xml:space="preserve">. </w:t>
      </w:r>
      <w:r w:rsidRPr="009D19D8">
        <w:rPr>
          <w:rStyle w:val="StyleUnderline"/>
        </w:rPr>
        <w:t>Iran</w:t>
      </w:r>
      <w:r>
        <w:t xml:space="preserve"> </w:t>
      </w:r>
      <w:r w:rsidRPr="009D19D8">
        <w:rPr>
          <w:rStyle w:val="StyleUnderline"/>
        </w:rPr>
        <w:t>is</w:t>
      </w:r>
      <w:r>
        <w:t xml:space="preserve"> </w:t>
      </w:r>
      <w:r w:rsidRPr="009D19D8">
        <w:rPr>
          <w:rStyle w:val="StyleUnderline"/>
        </w:rPr>
        <w:t>a</w:t>
      </w:r>
      <w:r>
        <w:t xml:space="preserve"> </w:t>
      </w:r>
      <w:r w:rsidRPr="009D19D8">
        <w:rPr>
          <w:rStyle w:val="StyleUnderline"/>
        </w:rPr>
        <w:t>major</w:t>
      </w:r>
      <w:r>
        <w:t xml:space="preserve"> </w:t>
      </w:r>
      <w:r w:rsidRPr="009D19D8">
        <w:rPr>
          <w:rStyle w:val="StyleUnderline"/>
        </w:rPr>
        <w:t>threat</w:t>
      </w:r>
      <w:r>
        <w:t xml:space="preserve"> </w:t>
      </w:r>
      <w:r w:rsidRPr="009D19D8">
        <w:rPr>
          <w:rStyle w:val="StyleUnderline"/>
        </w:rPr>
        <w:t>to the US in cyberspace</w:t>
      </w:r>
      <w:r>
        <w:t xml:space="preserve">. Starting in 2011, </w:t>
      </w:r>
      <w:r w:rsidRPr="009D19D8">
        <w:rPr>
          <w:rStyle w:val="StyleUnderline"/>
        </w:rPr>
        <w:t>Iran attacked more than 40 American banks</w:t>
      </w:r>
      <w:r>
        <w:t>, including JPMorgan Chase and Bank of America. The attack made it so the banks had trouble serving its customers and customers had trouble using the bank’s services.</w:t>
      </w:r>
    </w:p>
    <w:p w:rsidR="00024C11" w:rsidRDefault="00024C11" w:rsidP="00024C11"/>
    <w:p w:rsidR="00024C11" w:rsidRDefault="00024C11" w:rsidP="00024C11">
      <w:r>
        <w:t>In 2012, Iran released malware into the networks of Saudi Aramco, a major oil company, which erased documents, emails, and other files on around 75 percent of the company’s computers — replacing them with an image of a burning American flag.</w:t>
      </w:r>
    </w:p>
    <w:p w:rsidR="00024C11" w:rsidRDefault="00024C11" w:rsidP="00024C11"/>
    <w:p w:rsidR="00024C11" w:rsidRPr="00C01747" w:rsidRDefault="00024C11" w:rsidP="00024C11">
      <w:pPr>
        <w:rPr>
          <w:rStyle w:val="StyleUnderline"/>
        </w:rPr>
      </w:pPr>
      <w:r w:rsidRPr="00C01747">
        <w:rPr>
          <w:rStyle w:val="StyleUnderline"/>
        </w:rPr>
        <w:t>In the middle of a war, one could imagine Tehran’s hackers wreaking even more havoc.</w:t>
      </w:r>
    </w:p>
    <w:p w:rsidR="00024C11" w:rsidRDefault="00024C11" w:rsidP="00024C11"/>
    <w:p w:rsidR="00024C11" w:rsidRDefault="00024C11" w:rsidP="00024C11">
      <w:r>
        <w:t xml:space="preserve">“I </w:t>
      </w:r>
      <w:r w:rsidRPr="00C01747">
        <w:rPr>
          <w:rStyle w:val="StyleUnderline"/>
        </w:rPr>
        <w:t>would expect them to have begun selected targeting through</w:t>
      </w:r>
      <w:r>
        <w:t xml:space="preserve"> socially-engineered </w:t>
      </w:r>
      <w:r w:rsidRPr="00C01747">
        <w:rPr>
          <w:rStyle w:val="StyleUnderline"/>
        </w:rPr>
        <w:t>phishing activities</w:t>
      </w:r>
      <w:r>
        <w:t xml:space="preserve"> focused on </w:t>
      </w:r>
      <w:r w:rsidRPr="00C01747">
        <w:rPr>
          <w:rStyle w:val="StyleUnderline"/>
        </w:rPr>
        <w:t>the oil and gas sector, the financial sector and the electric power grid</w:t>
      </w:r>
      <w:r>
        <w:t xml:space="preserve"> in that order,” Stewart wrote. “There may be instances now where they already have some persistent access. If they do, I expect they would use it, or risk losing the access and employ that capability early in the escalation of the crisis.”</w:t>
      </w:r>
    </w:p>
    <w:p w:rsidR="00024C11" w:rsidRDefault="00024C11" w:rsidP="00024C11"/>
    <w:p w:rsidR="00024C11" w:rsidRDefault="00024C11" w:rsidP="00024C11">
      <w:r>
        <w:t>“WE COULD SEE A CONFLICT THAT SPREAD QUICKLY TO PLACES THE US MAY NOT BE ABLE TO PROTECT PEOPLE, AND IT’S A FIGHT THAT WE ARE GROSSLY UNPREPARED FOR” —CHRIS MUSSELMAN, FORMERLY THE NATIONAL SECURITY COUNCIL’S COUNTERTERRORISM DIRECTOR UNDER TRUMP</w:t>
      </w:r>
    </w:p>
    <w:p w:rsidR="00024C11" w:rsidRDefault="00024C11" w:rsidP="00024C11">
      <w:r>
        <w:t xml:space="preserve">Recent reports indicate that </w:t>
      </w:r>
      <w:r w:rsidRPr="00C01747">
        <w:rPr>
          <w:rStyle w:val="StyleUnderline"/>
        </w:rPr>
        <w:t xml:space="preserve">Iranian </w:t>
      </w:r>
      <w:proofErr w:type="spellStart"/>
      <w:r w:rsidRPr="00C01747">
        <w:rPr>
          <w:rStyle w:val="StyleUnderline"/>
        </w:rPr>
        <w:t>cyberwarriors</w:t>
      </w:r>
      <w:proofErr w:type="spellEnd"/>
      <w:r w:rsidRPr="00C01747">
        <w:rPr>
          <w:rStyle w:val="StyleUnderline"/>
        </w:rPr>
        <w:t xml:space="preserve"> have stepped up their online operations</w:t>
      </w:r>
      <w:r>
        <w:t xml:space="preserve">, with a particular emphasis on preparing to attack US firms. Among other moves, </w:t>
      </w:r>
      <w:r w:rsidRPr="00C01747">
        <w:rPr>
          <w:rStyle w:val="StyleUnderline"/>
        </w:rPr>
        <w:t>they’re aiming to trick employees at major</w:t>
      </w:r>
      <w:r>
        <w:t xml:space="preserve"> </w:t>
      </w:r>
      <w:r w:rsidRPr="00C01747">
        <w:rPr>
          <w:rStyle w:val="StyleUnderline"/>
        </w:rPr>
        <w:t>businesses</w:t>
      </w:r>
      <w:r>
        <w:t xml:space="preserve"> </w:t>
      </w:r>
      <w:r w:rsidRPr="00C01747">
        <w:rPr>
          <w:rStyle w:val="StyleUnderline"/>
        </w:rPr>
        <w:t>to hand over passwords</w:t>
      </w:r>
      <w:r>
        <w:t xml:space="preserve"> and other vital information, </w:t>
      </w:r>
      <w:r w:rsidRPr="00C01747">
        <w:rPr>
          <w:rStyle w:val="StyleUnderline"/>
        </w:rPr>
        <w:t>giving them greater access to a firm’s</w:t>
      </w:r>
      <w:r>
        <w:t xml:space="preserve"> </w:t>
      </w:r>
      <w:r w:rsidRPr="00C01747">
        <w:rPr>
          <w:rStyle w:val="StyleUnderline"/>
        </w:rPr>
        <w:t>networks</w:t>
      </w:r>
      <w:r>
        <w:t>.</w:t>
      </w:r>
    </w:p>
    <w:p w:rsidR="00024C11" w:rsidRDefault="00024C11" w:rsidP="00024C11"/>
    <w:p w:rsidR="00024C11" w:rsidRDefault="00024C11" w:rsidP="00024C11">
      <w:r>
        <w:t>“When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Foreign Policy on July 1.</w:t>
      </w:r>
    </w:p>
    <w:p w:rsidR="00024C11" w:rsidRDefault="00024C11" w:rsidP="00024C11"/>
    <w:p w:rsidR="00024C11" w:rsidRDefault="00024C11" w:rsidP="00024C11">
      <w:r>
        <w:t xml:space="preserve"> Iranian Supreme Leader Ayatollah Ali Khamenei attends a graduation ceremony of the Iranian Navy cadets in the city of </w:t>
      </w:r>
      <w:proofErr w:type="spellStart"/>
      <w:r>
        <w:t>Noshahr</w:t>
      </w:r>
      <w:proofErr w:type="spellEnd"/>
      <w:r>
        <w:t xml:space="preserve"> on September 30, 2015.</w:t>
      </w:r>
    </w:p>
    <w:p w:rsidR="00024C11" w:rsidRPr="00277F80" w:rsidRDefault="00024C11" w:rsidP="00024C11">
      <w:pPr>
        <w:rPr>
          <w:rStyle w:val="StyleUnderline"/>
        </w:rPr>
      </w:pPr>
      <w:r>
        <w:t xml:space="preserve">All of this — proxies striking around the world, </w:t>
      </w:r>
      <w:r w:rsidRPr="00277F80">
        <w:rPr>
          <w:rStyle w:val="StyleUnderline"/>
        </w:rPr>
        <w:t>cyberattacks on enterprise — would happen while Iran continued to resist conventional American forces.</w:t>
      </w:r>
    </w:p>
    <w:p w:rsidR="00024C11" w:rsidRDefault="00024C11" w:rsidP="00024C11"/>
    <w:p w:rsidR="00024C11" w:rsidRDefault="00024C11" w:rsidP="00024C11">
      <w:r>
        <w:t xml:space="preserve">In the Strait of Hormuz, for instance, </w:t>
      </w:r>
      <w:r w:rsidRPr="00277F80">
        <w:rPr>
          <w:rStyle w:val="StyleUnderline"/>
        </w:rPr>
        <w:t>Iranian sailors could use speedboats to place bombs on oil tankers or place mines in the water to destroy US warships</w:t>
      </w:r>
      <w:r>
        <w:t xml:space="preserve">. The Islamic Republic’s </w:t>
      </w:r>
      <w:r w:rsidRPr="00277F80">
        <w:rPr>
          <w:rStyle w:val="StyleUnderline"/>
        </w:rPr>
        <w:t>submarines would also play a huge part in trying to sink an American vessel</w:t>
      </w:r>
      <w:r>
        <w:t>. And the nation’s anti-ship missiles and drones could prove constant and deadly nuisances.</w:t>
      </w:r>
    </w:p>
    <w:p w:rsidR="00024C11" w:rsidRDefault="00024C11" w:rsidP="00024C11"/>
    <w:p w:rsidR="00024C11" w:rsidRDefault="00024C11" w:rsidP="00024C11">
      <w:r w:rsidRPr="00277F80">
        <w:rPr>
          <w:rStyle w:val="StyleUnderline"/>
        </w:rPr>
        <w:t>Should US troops try to enter Iranian territory on land</w:t>
      </w:r>
      <w:r>
        <w:t xml:space="preserve">, Iranian ground forces would also push back on them fiercely using insurgent-like tactics while the US painfully marches toward </w:t>
      </w:r>
      <w:proofErr w:type="gramStart"/>
      <w:r>
        <w:t>Tehran.</w:t>
      </w:r>
      <w:proofErr w:type="gramEnd"/>
    </w:p>
    <w:p w:rsidR="00024C11" w:rsidRDefault="00024C11" w:rsidP="00024C11"/>
    <w:p w:rsidR="00024C11" w:rsidRPr="00277F80" w:rsidRDefault="00024C11" w:rsidP="00024C11">
      <w:pPr>
        <w:rPr>
          <w:rStyle w:val="StyleUnderline"/>
        </w:rPr>
      </w:pPr>
      <w:r>
        <w:t xml:space="preserve">Put together, Brewer notes succinctly, </w:t>
      </w:r>
      <w:r w:rsidRPr="00277F80">
        <w:rPr>
          <w:rStyle w:val="StyleUnderline"/>
        </w:rPr>
        <w:t>a US-Iran war would be “a nasty, brutal fight.”</w:t>
      </w:r>
    </w:p>
    <w:p w:rsidR="00024C11" w:rsidRDefault="00024C11" w:rsidP="00024C11"/>
    <w:p w:rsidR="00024C11" w:rsidRDefault="00024C11" w:rsidP="00024C11">
      <w:r>
        <w:t>Aftermath: “The worst-case scenarios here are quite serious”</w:t>
      </w:r>
    </w:p>
    <w:p w:rsidR="00024C11" w:rsidRDefault="00024C11" w:rsidP="00024C11">
      <w:r>
        <w:t xml:space="preserve">Imagine, as we already have, that the earlier stages of strife escalate to a major war. That’s already bad enough. But assume for a moment not only that the fighting takes place, but that </w:t>
      </w:r>
      <w:r w:rsidRPr="00D83241">
        <w:rPr>
          <w:rStyle w:val="StyleUnderline"/>
        </w:rPr>
        <w:t>the US does the unlikely</w:t>
      </w:r>
      <w:r>
        <w:t xml:space="preserve"> and near impossible: It </w:t>
      </w:r>
      <w:r w:rsidRPr="00D83241">
        <w:rPr>
          <w:rStyle w:val="StyleUnderline"/>
        </w:rPr>
        <w:t>invades and overthrows the Iranian regime</w:t>
      </w:r>
      <w:r>
        <w:t xml:space="preserve"> (which National Security Adviser Bolton, at least, has openly called for in the past).</w:t>
      </w:r>
    </w:p>
    <w:p w:rsidR="00024C11" w:rsidRDefault="00024C11" w:rsidP="00024C11"/>
    <w:p w:rsidR="00024C11" w:rsidRDefault="00024C11" w:rsidP="00024C11">
      <w:r>
        <w:t>If that happens, it’s worth keeping two things in mind.</w:t>
      </w:r>
    </w:p>
    <w:p w:rsidR="00024C11" w:rsidRDefault="00024C11" w:rsidP="00024C11"/>
    <w:p w:rsidR="00024C11" w:rsidRPr="00D83241" w:rsidRDefault="00024C11" w:rsidP="00024C11">
      <w:pPr>
        <w:rPr>
          <w:rStyle w:val="StyleUnderline"/>
        </w:rPr>
      </w:pPr>
      <w:r>
        <w:t xml:space="preserve">First, </w:t>
      </w:r>
      <w:r w:rsidRPr="00D83241">
        <w:rPr>
          <w:rStyle w:val="StyleUnderline"/>
        </w:rPr>
        <w:t>experts say upward of a million people</w:t>
      </w:r>
      <w:r>
        <w:t xml:space="preserve"> — </w:t>
      </w:r>
      <w:r w:rsidRPr="00D83241">
        <w:rPr>
          <w:rStyle w:val="StyleUnderline"/>
        </w:rPr>
        <w:t xml:space="preserve">troops from </w:t>
      </w:r>
      <w:proofErr w:type="gramStart"/>
      <w:r w:rsidRPr="00D83241">
        <w:rPr>
          <w:rStyle w:val="StyleUnderline"/>
        </w:rPr>
        <w:t>both sides</w:t>
      </w:r>
      <w:proofErr w:type="gramEnd"/>
      <w:r>
        <w:t xml:space="preserve"> as well as Iranian men, women, and children, and American diplomats and contractors — likely </w:t>
      </w:r>
      <w:r w:rsidRPr="00D83241">
        <w:rPr>
          <w:rStyle w:val="StyleUnderline"/>
        </w:rPr>
        <w:t>will have died by that point</w:t>
      </w:r>
      <w:r>
        <w:t xml:space="preserve">. </w:t>
      </w:r>
      <w:r w:rsidRPr="00D83241">
        <w:rPr>
          <w:rStyle w:val="StyleUnderline"/>
        </w:rPr>
        <w:t>Cities will burn</w:t>
      </w:r>
      <w:r>
        <w:t xml:space="preserve"> and smolder. </w:t>
      </w:r>
      <w:r w:rsidRPr="00D83241">
        <w:rPr>
          <w:rStyle w:val="StyleUnderline"/>
        </w:rPr>
        <w:t>Those who survived</w:t>
      </w:r>
      <w:r>
        <w:t xml:space="preserve"> the conflict </w:t>
      </w:r>
      <w:r w:rsidRPr="00D83241">
        <w:rPr>
          <w:rStyle w:val="StyleUnderline"/>
        </w:rPr>
        <w:t>will</w:t>
      </w:r>
      <w:r>
        <w:t xml:space="preserve"> mainly </w:t>
      </w:r>
      <w:r w:rsidRPr="00D83241">
        <w:rPr>
          <w:rStyle w:val="StyleUnderline"/>
        </w:rPr>
        <w:t>live in a state of economic devastation for years</w:t>
      </w:r>
      <w:r>
        <w:t xml:space="preserve"> </w:t>
      </w:r>
      <w:r w:rsidRPr="00D83241">
        <w:rPr>
          <w:rStyle w:val="StyleUnderline"/>
        </w:rPr>
        <w:t>and</w:t>
      </w:r>
      <w:r>
        <w:t xml:space="preserve"> some, perhaps, will pick up arms and </w:t>
      </w:r>
      <w:r w:rsidRPr="00D83241">
        <w:rPr>
          <w:rStyle w:val="StyleUnderline"/>
        </w:rPr>
        <w:t>form</w:t>
      </w:r>
      <w:r>
        <w:t xml:space="preserve"> </w:t>
      </w:r>
      <w:r w:rsidRPr="00D83241">
        <w:rPr>
          <w:rStyle w:val="StyleUnderline"/>
        </w:rPr>
        <w:t>insurgent</w:t>
      </w:r>
      <w:r>
        <w:t xml:space="preserve"> </w:t>
      </w:r>
      <w:r w:rsidRPr="00D83241">
        <w:rPr>
          <w:rStyle w:val="StyleUnderline"/>
        </w:rPr>
        <w:t>groups</w:t>
      </w:r>
      <w:r>
        <w:t xml:space="preserve"> </w:t>
      </w:r>
      <w:r w:rsidRPr="00D83241">
        <w:rPr>
          <w:rStyle w:val="StyleUnderline"/>
        </w:rPr>
        <w:t>to</w:t>
      </w:r>
      <w:r>
        <w:t xml:space="preserve"> </w:t>
      </w:r>
      <w:r w:rsidRPr="00D83241">
        <w:rPr>
          <w:rStyle w:val="StyleUnderline"/>
        </w:rPr>
        <w:t>fight the invading US force.</w:t>
      </w:r>
    </w:p>
    <w:p w:rsidR="00024C11" w:rsidRDefault="00024C11" w:rsidP="00024C11"/>
    <w:p w:rsidR="00024C11" w:rsidRDefault="00024C11" w:rsidP="00024C11">
      <w:r>
        <w:t xml:space="preserve">Second, </w:t>
      </w:r>
      <w:r w:rsidRPr="00D83241">
        <w:rPr>
          <w:rStyle w:val="StyleUnderline"/>
        </w:rPr>
        <w:t>power abhors a vacuum</w:t>
      </w:r>
      <w:r>
        <w:t xml:space="preserve">. </w:t>
      </w:r>
      <w:r w:rsidRPr="00D83241">
        <w:rPr>
          <w:rStyle w:val="StyleUnderline"/>
        </w:rPr>
        <w:t>With no entrenched regime</w:t>
      </w:r>
      <w:r>
        <w:t xml:space="preserve"> in place, </w:t>
      </w:r>
      <w:r w:rsidRPr="00D83241">
        <w:rPr>
          <w:rStyle w:val="StyleUnderline"/>
        </w:rPr>
        <w:t>multiple authority figures from Iran’s</w:t>
      </w:r>
      <w:r>
        <w:t xml:space="preserve"> clerical and military </w:t>
      </w:r>
      <w:r w:rsidRPr="00D83241">
        <w:rPr>
          <w:rStyle w:val="StyleUnderline"/>
        </w:rPr>
        <w:t>circles</w:t>
      </w:r>
      <w:r>
        <w:t xml:space="preserve">, among others, </w:t>
      </w:r>
      <w:r w:rsidRPr="00D83241">
        <w:rPr>
          <w:rStyle w:val="StyleUnderline"/>
        </w:rPr>
        <w:t>will jockey for control. Those sides could split into violent factions</w:t>
      </w:r>
      <w:r>
        <w:t xml:space="preserve">, </w:t>
      </w:r>
      <w:r w:rsidRPr="00D83241">
        <w:rPr>
          <w:rStyle w:val="StyleUnderline"/>
        </w:rPr>
        <w:t>initiating a civil war</w:t>
      </w:r>
      <w:r>
        <w:t xml:space="preserve"> that would bring more carnage to the country. Millions more refugees might flock out of the country, overwhelming already taxed nations nearby, and </w:t>
      </w:r>
      <w:r w:rsidRPr="00D83241">
        <w:rPr>
          <w:rStyle w:val="StyleUnderline"/>
        </w:rPr>
        <w:t>ungoverned pockets will give terrorist groups new safe havens</w:t>
      </w:r>
      <w:r>
        <w:t xml:space="preserve"> from which to operate.</w:t>
      </w:r>
    </w:p>
    <w:p w:rsidR="00024C11" w:rsidRDefault="00024C11" w:rsidP="00024C11"/>
    <w:p w:rsidR="00024C11" w:rsidRDefault="00024C11" w:rsidP="00024C11">
      <w:r>
        <w:t>Iran would be on the verge of being a failed state, if it wasn’t already by that point, and the US would be the main reason why. To turn the tide, America may feel compelled to help rebuild the country at the cost of billions of dollars, years of effort, and likely more dead. It could also choose to withdraw, leaving behind a gaping wound in the center of the Middle East.</w:t>
      </w:r>
    </w:p>
    <w:p w:rsidR="00024C11" w:rsidRDefault="00024C11" w:rsidP="00024C11"/>
    <w:p w:rsidR="00024C11" w:rsidRDefault="00024C11" w:rsidP="00024C11">
      <w:r>
        <w:t xml:space="preserve">In some ways, then, </w:t>
      </w:r>
      <w:r w:rsidRPr="00D83241">
        <w:rPr>
          <w:rStyle w:val="StyleUnderline"/>
        </w:rPr>
        <w:t xml:space="preserve">what comes after the war could be worse than the war </w:t>
      </w:r>
      <w:proofErr w:type="gramStart"/>
      <w:r w:rsidRPr="00D83241">
        <w:rPr>
          <w:rStyle w:val="StyleUnderline"/>
        </w:rPr>
        <w:t>itself</w:t>
      </w:r>
      <w:r>
        <w:t>.</w:t>
      </w:r>
      <w:proofErr w:type="gramEnd"/>
      <w:r>
        <w:t xml:space="preserve"> It should therefore not be lost on anyone: A US-Iran war would be a bloody hell during and after the fighting. It’s a good thing neither Trump nor </w:t>
      </w:r>
      <w:proofErr w:type="gramStart"/>
      <w:r>
        <w:t>Iran’s leadership currently wants</w:t>
      </w:r>
      <w:proofErr w:type="gramEnd"/>
      <w:r>
        <w:t xml:space="preserve"> a conflict. But if they change their minds, only carnage follows.</w:t>
      </w:r>
    </w:p>
    <w:p w:rsidR="00024C11" w:rsidRDefault="00024C11" w:rsidP="00024C11"/>
    <w:p w:rsidR="00024C11" w:rsidRDefault="00024C11" w:rsidP="00024C11">
      <w:r>
        <w:t xml:space="preserve">“The worst-case scenarios here are quite serious,” Hanna told </w:t>
      </w:r>
      <w:proofErr w:type="spellStart"/>
      <w:r>
        <w:t>me.A</w:t>
      </w:r>
      <w:proofErr w:type="spellEnd"/>
      <w:r>
        <w:t xml:space="preserve"> deadly opening attack. </w:t>
      </w:r>
      <w:proofErr w:type="gramStart"/>
      <w:r>
        <w:t>Nearly untraceable, ruthless proxies spreading chaos on multiple continents.</w:t>
      </w:r>
      <w:proofErr w:type="gramEnd"/>
      <w:r>
        <w:t xml:space="preserve"> </w:t>
      </w:r>
      <w:proofErr w:type="gramStart"/>
      <w:r>
        <w:t>Costly miscalculations.</w:t>
      </w:r>
      <w:proofErr w:type="gramEnd"/>
      <w:r>
        <w:t xml:space="preserve"> And thousands — perhaps hundreds of thousands — killed in a conflict that would dwarf the war in Iraq.</w:t>
      </w:r>
    </w:p>
    <w:p w:rsidR="00024C11" w:rsidRDefault="00024C11" w:rsidP="00024C11"/>
    <w:p w:rsidR="00024C11" w:rsidRDefault="00024C11" w:rsidP="00024C11">
      <w:pPr>
        <w:pStyle w:val="Heading4"/>
      </w:pPr>
      <w:r>
        <w:t xml:space="preserve">***Iran strikes would not be an easy win – it would lock us into another Iraq style war </w:t>
      </w:r>
    </w:p>
    <w:p w:rsidR="00024C11" w:rsidRDefault="00024C11" w:rsidP="00024C11">
      <w:proofErr w:type="gramStart"/>
      <w:r w:rsidRPr="00BB4903">
        <w:rPr>
          <w:b/>
          <w:bCs/>
          <w:sz w:val="24"/>
          <w:szCs w:val="24"/>
        </w:rPr>
        <w:t>Hunter 19</w:t>
      </w:r>
      <w:r>
        <w:t>, Jack Hunter, an American radio host, political commentator and Politics Editor for Rare.us, a Washington, D.C.-based news website.</w:t>
      </w:r>
      <w:proofErr w:type="gramEnd"/>
      <w:r>
        <w:t xml:space="preserve"> He began his career in the late 1990s on alternative rock station WAVF 96.1 FM using the moniker "Southern Avenger", an anonymous pro wrestler/superhero-style character. In 2007, Hunter began appearing every Tuesday and Friday morning on WTMA News-Talk 1250 AM, and contributed to a weekly column to the Charleston City Paper., 7-16-2019, "Tom Cotton is a maniac," Washington Examiner, https://www.washingtonexaminer.com/opinion/tom-cotton-is-a-maniac /AH</w:t>
      </w:r>
    </w:p>
    <w:p w:rsidR="00024C11" w:rsidRDefault="00024C11" w:rsidP="00024C11">
      <w:r w:rsidRPr="006E3F4F">
        <w:rPr>
          <w:rStyle w:val="StyleUnderline"/>
        </w:rPr>
        <w:t>When Japanese and Norwegian oil tankers were reportedly attacked</w:t>
      </w:r>
      <w:r>
        <w:t xml:space="preserve"> in the Gulf of Oman on Thursday, </w:t>
      </w:r>
      <w:r w:rsidRPr="006E3F4F">
        <w:rPr>
          <w:rStyle w:val="StyleUnderline"/>
        </w:rPr>
        <w:t>Republican foreign policy hawks eager for any excuse to start another war</w:t>
      </w:r>
      <w:r>
        <w:t xml:space="preserve"> were champing at the bit to attack Iran.</w:t>
      </w:r>
    </w:p>
    <w:p w:rsidR="00024C11" w:rsidRDefault="00024C11" w:rsidP="00024C11"/>
    <w:p w:rsidR="00024C11" w:rsidRDefault="00024C11" w:rsidP="00024C11">
      <w:r>
        <w:t xml:space="preserve">Naturally, </w:t>
      </w:r>
      <w:r w:rsidRPr="006E3F4F">
        <w:rPr>
          <w:rStyle w:val="StyleUnderline"/>
        </w:rPr>
        <w:t>leading the pack was Sen. Tom Cotton</w:t>
      </w:r>
      <w:r>
        <w:t>, R-Ark.</w:t>
      </w:r>
    </w:p>
    <w:p w:rsidR="00024C11" w:rsidRDefault="00024C11" w:rsidP="00024C11"/>
    <w:p w:rsidR="00024C11" w:rsidRDefault="00024C11" w:rsidP="00024C11">
      <w:r w:rsidRPr="006E3F4F">
        <w:rPr>
          <w:rStyle w:val="StyleUnderline"/>
        </w:rPr>
        <w:t>The U.S. should launch a “retaliatory strike” on Iran</w:t>
      </w:r>
      <w:r>
        <w:t xml:space="preserve">, Cotton said on CBS News’ “Face the Nation” </w:t>
      </w:r>
      <w:proofErr w:type="gramStart"/>
      <w:r>
        <w:t>Sunday, that</w:t>
      </w:r>
      <w:proofErr w:type="gramEnd"/>
      <w:r>
        <w:t xml:space="preserve"> would unleash “the fire and the fury of the military.”</w:t>
      </w:r>
    </w:p>
    <w:p w:rsidR="00024C11" w:rsidRDefault="00024C11" w:rsidP="00024C11"/>
    <w:p w:rsidR="00024C11" w:rsidRDefault="00024C11" w:rsidP="00024C11"/>
    <w:p w:rsidR="00024C11" w:rsidRDefault="00024C11" w:rsidP="00024C11">
      <w:r>
        <w:t>This stance is not new for the Iraq War veteran. Cotton has wanted war with Iran (and everyone else) since he became a senator in 2015.</w:t>
      </w:r>
    </w:p>
    <w:p w:rsidR="00024C11" w:rsidRDefault="00024C11" w:rsidP="00024C11"/>
    <w:p w:rsidR="00024C11" w:rsidRDefault="00024C11" w:rsidP="00024C11">
      <w:r w:rsidRPr="006E3F4F">
        <w:rPr>
          <w:rStyle w:val="StyleUnderline"/>
        </w:rPr>
        <w:t xml:space="preserve">He’s </w:t>
      </w:r>
      <w:proofErr w:type="spellStart"/>
      <w:r w:rsidRPr="006E3F4F">
        <w:rPr>
          <w:rStyle w:val="StyleUnderline"/>
        </w:rPr>
        <w:t>uncautiously</w:t>
      </w:r>
      <w:proofErr w:type="spellEnd"/>
      <w:r w:rsidRPr="006E3F4F">
        <w:rPr>
          <w:rStyle w:val="StyleUnderline"/>
        </w:rPr>
        <w:t xml:space="preserve"> optimistic:</w:t>
      </w:r>
      <w:r>
        <w:t xml:space="preserve"> How long would it take to win a war with Iran? Just a few days, Cotton said in 2015. On PBS’ “Firing Line” in May, host Margaret Hoover asked Cotton, “Could we win a war with Iran?”</w:t>
      </w:r>
    </w:p>
    <w:p w:rsidR="00024C11" w:rsidRDefault="00024C11" w:rsidP="00024C11"/>
    <w:p w:rsidR="00024C11" w:rsidRDefault="00024C11" w:rsidP="00024C11">
      <w:r>
        <w:t>“Yes,” he replied immediately.</w:t>
      </w:r>
    </w:p>
    <w:p w:rsidR="00024C11" w:rsidRDefault="00024C11" w:rsidP="00024C11"/>
    <w:p w:rsidR="00024C11" w:rsidRDefault="00024C11" w:rsidP="00024C11"/>
    <w:p w:rsidR="00024C11" w:rsidRDefault="00024C11" w:rsidP="00024C11">
      <w:r>
        <w:t>“That didn’t take you a second,” she replied.</w:t>
      </w:r>
    </w:p>
    <w:p w:rsidR="00024C11" w:rsidRDefault="00024C11" w:rsidP="00024C11"/>
    <w:p w:rsidR="00024C11" w:rsidRDefault="00024C11" w:rsidP="00024C11">
      <w:r w:rsidRPr="006E3F4F">
        <w:rPr>
          <w:rStyle w:val="StyleUnderline"/>
        </w:rPr>
        <w:t>“Two strikes,” responded Cotton. “The first strike and the last strike,”</w:t>
      </w:r>
      <w:r>
        <w:t xml:space="preserve"> is all it would take to win, the senator insisted.</w:t>
      </w:r>
    </w:p>
    <w:p w:rsidR="00024C11" w:rsidRDefault="00024C11" w:rsidP="00024C11"/>
    <w:p w:rsidR="00024C11" w:rsidRDefault="00024C11" w:rsidP="00024C11">
      <w:r>
        <w:t>That’s pretty confident.</w:t>
      </w:r>
    </w:p>
    <w:p w:rsidR="00024C11" w:rsidRDefault="00024C11" w:rsidP="00024C11"/>
    <w:p w:rsidR="00024C11" w:rsidRDefault="00024C11" w:rsidP="00024C11">
      <w:r w:rsidRPr="006E3F4F">
        <w:rPr>
          <w:rStyle w:val="StyleUnderline"/>
        </w:rPr>
        <w:t>Iran is three times the size of Iraq</w:t>
      </w:r>
      <w:r>
        <w:t xml:space="preserve">. Obviously, if Cotton will recall since he was there, </w:t>
      </w:r>
      <w:r w:rsidRPr="006E3F4F">
        <w:rPr>
          <w:rStyle w:val="StyleUnderline"/>
        </w:rPr>
        <w:t>the conflict we started with the</w:t>
      </w:r>
      <w:r>
        <w:t xml:space="preserve"> invasion of </w:t>
      </w:r>
      <w:r w:rsidRPr="006E3F4F">
        <w:rPr>
          <w:rStyle w:val="StyleUnderline"/>
        </w:rPr>
        <w:t>Iraq</w:t>
      </w:r>
      <w:r>
        <w:t xml:space="preserve"> </w:t>
      </w:r>
      <w:r w:rsidRPr="006E3F4F">
        <w:rPr>
          <w:rStyle w:val="StyleUnderline"/>
        </w:rPr>
        <w:t>in</w:t>
      </w:r>
      <w:r>
        <w:t xml:space="preserve"> </w:t>
      </w:r>
      <w:r w:rsidRPr="006E3F4F">
        <w:rPr>
          <w:rStyle w:val="StyleUnderline"/>
        </w:rPr>
        <w:t>2003 took more than a few days to wrap up</w:t>
      </w:r>
      <w:r>
        <w:t xml:space="preserve">. Not surprisingly, </w:t>
      </w:r>
      <w:r w:rsidRPr="006E3F4F">
        <w:rPr>
          <w:rStyle w:val="StyleUnderline"/>
        </w:rPr>
        <w:t>the same club of neoconservative</w:t>
      </w:r>
      <w:r>
        <w:t xml:space="preserve"> </w:t>
      </w:r>
      <w:r w:rsidRPr="006E3F4F">
        <w:rPr>
          <w:rStyle w:val="StyleUnderline"/>
        </w:rPr>
        <w:t>hawks</w:t>
      </w:r>
      <w:r>
        <w:t xml:space="preserve"> the senator belongs to </w:t>
      </w:r>
      <w:r w:rsidRPr="006E3F4F">
        <w:rPr>
          <w:rStyle w:val="StyleUnderline"/>
        </w:rPr>
        <w:t>also predicted an expeditious war back then</w:t>
      </w:r>
      <w:r>
        <w:t>. “Five days or five weeks or five months, but it certainly isn't going to last any longer than that,” then-Defense Secretary Donald Rumsfeld insisted in 2002.</w:t>
      </w:r>
    </w:p>
    <w:p w:rsidR="00024C11" w:rsidRDefault="00024C11" w:rsidP="00024C11"/>
    <w:p w:rsidR="00024C11" w:rsidRDefault="00024C11" w:rsidP="00024C11">
      <w:proofErr w:type="spellStart"/>
      <w:r>
        <w:t>Dumbfoundingly</w:t>
      </w:r>
      <w:proofErr w:type="spellEnd"/>
      <w:r>
        <w:t xml:space="preserve">, </w:t>
      </w:r>
      <w:r w:rsidRPr="006E3F4F">
        <w:rPr>
          <w:rStyle w:val="StyleUnderline"/>
        </w:rPr>
        <w:t>Cotton</w:t>
      </w:r>
      <w:r>
        <w:t xml:space="preserve">, unlike most Americans including veterans, </w:t>
      </w:r>
      <w:r w:rsidRPr="006E3F4F">
        <w:rPr>
          <w:rStyle w:val="StyleUnderline"/>
        </w:rPr>
        <w:t>believes</w:t>
      </w:r>
      <w:r>
        <w:t xml:space="preserve"> not only that </w:t>
      </w:r>
      <w:r w:rsidRPr="006E3F4F">
        <w:rPr>
          <w:rStyle w:val="StyleUnderline"/>
        </w:rPr>
        <w:t>the Iraq War was</w:t>
      </w:r>
      <w:r>
        <w:t xml:space="preserve"> not a mistake, but that it “was </w:t>
      </w:r>
      <w:r w:rsidRPr="006E3F4F">
        <w:rPr>
          <w:rStyle w:val="StyleUnderline"/>
        </w:rPr>
        <w:t>a just and noble war</w:t>
      </w:r>
      <w:r>
        <w:t>” we should be proud of.</w:t>
      </w:r>
    </w:p>
    <w:p w:rsidR="00024C11" w:rsidRDefault="00024C11" w:rsidP="00024C11"/>
    <w:p w:rsidR="00024C11" w:rsidRDefault="00024C11" w:rsidP="00024C11">
      <w:r>
        <w:t xml:space="preserve">The cliché exists for a reason: </w:t>
      </w:r>
      <w:r w:rsidRPr="006E3F4F">
        <w:rPr>
          <w:rStyle w:val="StyleUnderline"/>
        </w:rPr>
        <w:t>Those who ignore history are doomed to repeat</w:t>
      </w:r>
      <w:r>
        <w:t xml:space="preserve"> it. Cotton is </w:t>
      </w:r>
      <w:proofErr w:type="spellStart"/>
      <w:r>
        <w:t>hellbent</w:t>
      </w:r>
      <w:proofErr w:type="spellEnd"/>
      <w:r>
        <w:t xml:space="preserve"> on repeating it.</w:t>
      </w:r>
    </w:p>
    <w:p w:rsidR="00024C11" w:rsidRDefault="00024C11" w:rsidP="00024C11"/>
    <w:p w:rsidR="00024C11" w:rsidRPr="006E3F4F" w:rsidRDefault="00024C11" w:rsidP="00024C11">
      <w:pPr>
        <w:rPr>
          <w:rStyle w:val="StyleUnderline"/>
        </w:rPr>
      </w:pPr>
      <w:r>
        <w:t xml:space="preserve">Rep. Matt </w:t>
      </w:r>
      <w:proofErr w:type="spellStart"/>
      <w:r w:rsidRPr="006E3F4F">
        <w:rPr>
          <w:rStyle w:val="StyleUnderline"/>
        </w:rPr>
        <w:t>Gaetz</w:t>
      </w:r>
      <w:proofErr w:type="spellEnd"/>
      <w:r>
        <w:t xml:space="preserve">, R-Fla., on the other hand, </w:t>
      </w:r>
      <w:r w:rsidRPr="006E3F4F">
        <w:rPr>
          <w:rStyle w:val="StyleUnderline"/>
        </w:rPr>
        <w:t>does not want another Iraq-style war.</w:t>
      </w:r>
    </w:p>
    <w:p w:rsidR="00024C11" w:rsidRDefault="00024C11" w:rsidP="00024C11"/>
    <w:p w:rsidR="00024C11" w:rsidRDefault="00024C11" w:rsidP="00024C11"/>
    <w:p w:rsidR="00024C11" w:rsidRDefault="00024C11" w:rsidP="00024C11">
      <w:r>
        <w:t xml:space="preserve">The first two brief sentences from </w:t>
      </w:r>
      <w:proofErr w:type="spellStart"/>
      <w:r>
        <w:t>Gaetz</w:t>
      </w:r>
      <w:proofErr w:type="spellEnd"/>
      <w:r>
        <w:t xml:space="preserve"> are revelatory: </w:t>
      </w:r>
      <w:r w:rsidRPr="006E3F4F">
        <w:rPr>
          <w:rStyle w:val="StyleUnderline"/>
        </w:rPr>
        <w:t>The countries whose tankers were actually attacked aren’t</w:t>
      </w:r>
      <w:r>
        <w:t xml:space="preserve"> </w:t>
      </w:r>
      <w:r w:rsidRPr="006E3F4F">
        <w:rPr>
          <w:rStyle w:val="StyleUnderline"/>
        </w:rPr>
        <w:t>seeking retaliation.</w:t>
      </w:r>
      <w:r>
        <w:t xml:space="preserve"> Also, Japan wants proof from the U.S. that Iran was behind the attacks, which has yet to be convincingly presented. Additionally, the owner of the Japanese tanker disagrees with the U.S. version of the account, and it’s his ship.</w:t>
      </w:r>
    </w:p>
    <w:p w:rsidR="00024C11" w:rsidRDefault="00024C11" w:rsidP="00024C11"/>
    <w:p w:rsidR="00024C11" w:rsidRDefault="00024C11" w:rsidP="00024C11">
      <w:r w:rsidRPr="006E3F4F">
        <w:rPr>
          <w:rStyle w:val="StyleUnderline"/>
        </w:rPr>
        <w:t>After</w:t>
      </w:r>
      <w:r>
        <w:t xml:space="preserve"> Secretary of State Mike </w:t>
      </w:r>
      <w:r w:rsidRPr="006E3F4F">
        <w:rPr>
          <w:rStyle w:val="StyleUnderline"/>
        </w:rPr>
        <w:t>Pompeo</w:t>
      </w:r>
      <w:r>
        <w:t xml:space="preserve"> </w:t>
      </w:r>
      <w:r w:rsidRPr="006E3F4F">
        <w:rPr>
          <w:rStyle w:val="StyleUnderline"/>
        </w:rPr>
        <w:t>declared</w:t>
      </w:r>
      <w:r>
        <w:t xml:space="preserve"> last week, almost immediately, </w:t>
      </w:r>
      <w:r w:rsidRPr="006E3F4F">
        <w:rPr>
          <w:rStyle w:val="StyleUnderline"/>
        </w:rPr>
        <w:t>that Iran was behind the attack</w:t>
      </w:r>
      <w:r>
        <w:t>, the American Conservative’s Barbara Boland reported, “[</w:t>
      </w:r>
      <w:r w:rsidRPr="006E3F4F">
        <w:rPr>
          <w:rStyle w:val="StyleUnderline"/>
        </w:rPr>
        <w:t>Pompeo</w:t>
      </w:r>
      <w:r>
        <w:t xml:space="preserve">] </w:t>
      </w:r>
      <w:r w:rsidRPr="006E3F4F">
        <w:rPr>
          <w:rStyle w:val="StyleUnderline"/>
        </w:rPr>
        <w:t>did not cite specific evidence as to why the U.S. believes Iran,</w:t>
      </w:r>
      <w:r>
        <w:t xml:space="preserve"> or its proxies, </w:t>
      </w:r>
      <w:r w:rsidRPr="006E3F4F">
        <w:rPr>
          <w:rStyle w:val="StyleUnderline"/>
        </w:rPr>
        <w:t>are responsible for the attacks</w:t>
      </w:r>
      <w:r>
        <w:t>.”</w:t>
      </w:r>
    </w:p>
    <w:p w:rsidR="00024C11" w:rsidRDefault="00024C11" w:rsidP="00024C11"/>
    <w:p w:rsidR="00024C11" w:rsidRDefault="00024C11" w:rsidP="00024C11">
      <w:r>
        <w:t xml:space="preserve">Like Cotton, the hawkish </w:t>
      </w:r>
      <w:r w:rsidRPr="006E3F4F">
        <w:rPr>
          <w:rStyle w:val="StyleUnderline"/>
        </w:rPr>
        <w:t>Pompeo</w:t>
      </w:r>
      <w:r>
        <w:t xml:space="preserve"> </w:t>
      </w:r>
      <w:r w:rsidRPr="006E3F4F">
        <w:rPr>
          <w:rStyle w:val="StyleUnderline"/>
        </w:rPr>
        <w:t>has</w:t>
      </w:r>
      <w:r>
        <w:t xml:space="preserve"> </w:t>
      </w:r>
      <w:r w:rsidRPr="006E3F4F">
        <w:rPr>
          <w:rStyle w:val="StyleUnderline"/>
        </w:rPr>
        <w:t>wanted war with Iran for a long time</w:t>
      </w:r>
      <w:r>
        <w:t>. Some even wondered if this could be another “Gulf of Tonkin,” the 1964 “false flag” incident that ginned up support for escalating the Vietnam War.</w:t>
      </w:r>
    </w:p>
    <w:p w:rsidR="00024C11" w:rsidRDefault="00024C11" w:rsidP="00024C11"/>
    <w:p w:rsidR="00024C11" w:rsidRDefault="00024C11" w:rsidP="00024C11">
      <w:r>
        <w:t>The government lying about attacks or data to get the U.S. into war is not unprecedented. President Trump even once claimed former President George W. Bush “</w:t>
      </w:r>
      <w:proofErr w:type="gramStart"/>
      <w:r>
        <w:t>lied</w:t>
      </w:r>
      <w:proofErr w:type="gramEnd"/>
      <w:r>
        <w:t>” America into Iraq.</w:t>
      </w:r>
    </w:p>
    <w:p w:rsidR="00024C11" w:rsidRDefault="00024C11" w:rsidP="00024C11"/>
    <w:p w:rsidR="00024C11" w:rsidRDefault="00024C11" w:rsidP="00024C11">
      <w:r>
        <w:t xml:space="preserve">Which brings us to the most important part of </w:t>
      </w:r>
      <w:proofErr w:type="spellStart"/>
      <w:r>
        <w:t>Gaetz’s</w:t>
      </w:r>
      <w:proofErr w:type="spellEnd"/>
      <w:r>
        <w:t xml:space="preserve"> tweet: “</w:t>
      </w:r>
      <w:r w:rsidRPr="006E3F4F">
        <w:rPr>
          <w:rStyle w:val="StyleUnderline"/>
        </w:rPr>
        <w:t xml:space="preserve">We can’t </w:t>
      </w:r>
      <w:proofErr w:type="gramStart"/>
      <w:r w:rsidRPr="006E3F4F">
        <w:rPr>
          <w:rStyle w:val="StyleUnderline"/>
        </w:rPr>
        <w:t>afford another #</w:t>
      </w:r>
      <w:proofErr w:type="spellStart"/>
      <w:proofErr w:type="gramEnd"/>
      <w:r w:rsidRPr="006E3F4F">
        <w:rPr>
          <w:rStyle w:val="StyleUnderline"/>
        </w:rPr>
        <w:t>ForeverWar</w:t>
      </w:r>
      <w:proofErr w:type="spellEnd"/>
      <w:r>
        <w:t>.”</w:t>
      </w:r>
    </w:p>
    <w:p w:rsidR="00024C11" w:rsidRDefault="00024C11" w:rsidP="00024C11"/>
    <w:p w:rsidR="00024C11" w:rsidRPr="006E3F4F" w:rsidRDefault="00024C11" w:rsidP="00024C11">
      <w:pPr>
        <w:rPr>
          <w:rStyle w:val="StyleUnderline"/>
        </w:rPr>
      </w:pPr>
      <w:r>
        <w:t xml:space="preserve">No, we can’t. While Cotton is eager to “shoot first and ask questions later” by starting a conflict based on questionable data that the senator is also certain will be short and sweet, </w:t>
      </w:r>
      <w:proofErr w:type="spellStart"/>
      <w:r>
        <w:t>Gaetz</w:t>
      </w:r>
      <w:proofErr w:type="spellEnd"/>
      <w:r>
        <w:t xml:space="preserve"> fears </w:t>
      </w:r>
      <w:r w:rsidRPr="006E3F4F">
        <w:rPr>
          <w:rStyle w:val="StyleUnderline"/>
        </w:rPr>
        <w:t>another conflict like Iraq and Afghanistan that will last forever.</w:t>
      </w:r>
    </w:p>
    <w:p w:rsidR="00024C11" w:rsidRDefault="00024C11" w:rsidP="00024C11"/>
    <w:p w:rsidR="00024C11" w:rsidRDefault="00024C11" w:rsidP="00024C11">
      <w:r>
        <w:t xml:space="preserve">Cotton fully trusts his government’s competence and efficiency in foreign affairs despite its terrible track record. </w:t>
      </w:r>
      <w:proofErr w:type="spellStart"/>
      <w:r>
        <w:t>Gaetz</w:t>
      </w:r>
      <w:proofErr w:type="spellEnd"/>
      <w:r>
        <w:t xml:space="preserve"> questions all of it, precisely because of that record.</w:t>
      </w:r>
    </w:p>
    <w:p w:rsidR="00024C11" w:rsidRDefault="00024C11" w:rsidP="00024C11"/>
    <w:p w:rsidR="00024C11" w:rsidRDefault="00024C11" w:rsidP="00024C11">
      <w:r>
        <w:t>There’s no question which Republican is taking the conservative approach here.</w:t>
      </w:r>
    </w:p>
    <w:p w:rsidR="00024C11" w:rsidRDefault="00024C11" w:rsidP="00024C11"/>
    <w:p w:rsidR="00024C11" w:rsidRDefault="00024C11" w:rsidP="00024C11">
      <w:r>
        <w:t>There’s also no question who is actually putting “America First.”</w:t>
      </w:r>
    </w:p>
    <w:p w:rsidR="00024C11" w:rsidRDefault="00024C11" w:rsidP="00024C11"/>
    <w:p w:rsidR="00024C11" w:rsidRDefault="00024C11" w:rsidP="00024C11">
      <w:r>
        <w:t>“</w:t>
      </w:r>
      <w:r w:rsidRPr="006E3F4F">
        <w:rPr>
          <w:rStyle w:val="StyleUnderline"/>
        </w:rPr>
        <w:t>The examples of Afghanistan, Iraq, and Libya</w:t>
      </w:r>
      <w:r>
        <w:t xml:space="preserve"> — just to name a few — </w:t>
      </w:r>
      <w:r w:rsidRPr="006E3F4F">
        <w:rPr>
          <w:rStyle w:val="StyleUnderline"/>
        </w:rPr>
        <w:t>teach us that it is an illusion to think that just beyond the life of every dictator lies a peaceful democracy, rather than generations of anarchy, violence, terrorism, and chaos</w:t>
      </w:r>
      <w:r>
        <w:t xml:space="preserve">,” </w:t>
      </w:r>
      <w:proofErr w:type="spellStart"/>
      <w:r>
        <w:t>Gaetz</w:t>
      </w:r>
      <w:proofErr w:type="spellEnd"/>
      <w:r>
        <w:t xml:space="preserve"> said in a foreign policy address in May. “</w:t>
      </w:r>
      <w:r w:rsidRPr="006E3F4F">
        <w:rPr>
          <w:rStyle w:val="StyleUnderline"/>
        </w:rPr>
        <w:t>Freedom cannot be America’s gift to the world</w:t>
      </w:r>
      <w:r>
        <w:t xml:space="preserve">, </w:t>
      </w:r>
      <w:r w:rsidRPr="006E3F4F">
        <w:rPr>
          <w:rStyle w:val="StyleUnderline"/>
        </w:rPr>
        <w:t>purchased</w:t>
      </w:r>
      <w:r>
        <w:t xml:space="preserve"> </w:t>
      </w:r>
      <w:r w:rsidRPr="006E3F4F">
        <w:rPr>
          <w:rStyle w:val="StyleUnderline"/>
        </w:rPr>
        <w:t>with the blood of U.S. service members</w:t>
      </w:r>
      <w:r>
        <w:t xml:space="preserve"> alone.”</w:t>
      </w:r>
    </w:p>
    <w:p w:rsidR="00024C11" w:rsidRDefault="00024C11" w:rsidP="00024C11"/>
    <w:p w:rsidR="00024C11" w:rsidRDefault="00024C11" w:rsidP="00024C11">
      <w:r>
        <w:t xml:space="preserve">Directly challenging the Washington foreign policy establishment that has more often been in line with the reflexively aggressive thinking of leaders such as Cotton, </w:t>
      </w:r>
      <w:proofErr w:type="spellStart"/>
      <w:r>
        <w:t>Gaetz</w:t>
      </w:r>
      <w:proofErr w:type="spellEnd"/>
      <w:r>
        <w:t xml:space="preserve"> continued, “Real morality and real toughness is standing up to the pro-war special interests and globalist power brokers. Real morality is affirming forever that the blood of American troops is not for sale.”</w:t>
      </w:r>
    </w:p>
    <w:p w:rsidR="00024C11" w:rsidRDefault="00024C11" w:rsidP="00024C11"/>
    <w:p w:rsidR="00024C11" w:rsidRDefault="00024C11" w:rsidP="00024C11">
      <w:r>
        <w:t xml:space="preserve">Both </w:t>
      </w:r>
      <w:proofErr w:type="spellStart"/>
      <w:r>
        <w:t>Gaetz</w:t>
      </w:r>
      <w:proofErr w:type="spellEnd"/>
      <w:r>
        <w:t xml:space="preserve"> and Cotton claim to be allies of Trump and advocates of his agenda. But on foreign policy, it is the Florida congressman who hews more closely to the anti-Iraq War, “America First” rhetoric of Trump, while Cotton wants to return Republicans to same Bush-Cheney policies the president once railed against. There is reason to be concerned Cotton could get his way.</w:t>
      </w:r>
    </w:p>
    <w:p w:rsidR="00024C11" w:rsidRDefault="00024C11" w:rsidP="00024C11"/>
    <w:p w:rsidR="00024C11" w:rsidRDefault="00024C11" w:rsidP="00024C11">
      <w:r>
        <w:t>Former Defense Secretary Robert Gates once said anyone who wants to repeat what the U.S. did in Iraq needs to “have his head examined.”</w:t>
      </w:r>
    </w:p>
    <w:p w:rsidR="00024C11" w:rsidRDefault="00024C11" w:rsidP="00024C11"/>
    <w:p w:rsidR="00024C11" w:rsidRDefault="00024C11" w:rsidP="00024C11">
      <w:proofErr w:type="spellStart"/>
      <w:r>
        <w:t>Headcase</w:t>
      </w:r>
      <w:proofErr w:type="spellEnd"/>
      <w:r>
        <w:t xml:space="preserve"> Cotton is raring for war with no questions asked, apparently, and seemingly little concern for what it might do to the country.</w:t>
      </w:r>
    </w:p>
    <w:p w:rsidR="00024C11" w:rsidRDefault="00024C11" w:rsidP="00024C11"/>
    <w:p w:rsidR="00024C11" w:rsidRDefault="00024C11" w:rsidP="00024C11">
      <w:r>
        <w:t xml:space="preserve">“America First” Matt </w:t>
      </w:r>
      <w:proofErr w:type="spellStart"/>
      <w:r>
        <w:t>Gaetz</w:t>
      </w:r>
      <w:proofErr w:type="spellEnd"/>
      <w:r>
        <w:t xml:space="preserve"> offers something more thoughtful and inherently conservative: “There are always places we could invade, people we could rescue, </w:t>
      </w:r>
      <w:proofErr w:type="gramStart"/>
      <w:r>
        <w:t>nations</w:t>
      </w:r>
      <w:proofErr w:type="gramEnd"/>
      <w:r>
        <w:t xml:space="preserve"> we could build. A clear-eyed look at the threats we face, proves that peace through strength also means strength through peace.”</w:t>
      </w:r>
    </w:p>
    <w:p w:rsidR="00024C11" w:rsidRDefault="00024C11" w:rsidP="00024C11"/>
    <w:p w:rsidR="00024C11" w:rsidRDefault="00024C11" w:rsidP="00024C11">
      <w:r>
        <w:t>Pray for peace.</w:t>
      </w:r>
    </w:p>
    <w:p w:rsidR="00024C11" w:rsidRDefault="00024C11" w:rsidP="00024C11">
      <w:pPr>
        <w:pStyle w:val="Heading4"/>
      </w:pPr>
      <w:r>
        <w:t xml:space="preserve">***Strikes would fail --- </w:t>
      </w:r>
      <w:proofErr w:type="spellStart"/>
      <w:r>
        <w:t>Irans</w:t>
      </w:r>
      <w:proofErr w:type="spellEnd"/>
      <w:r>
        <w:t xml:space="preserve"> bases are spread out and they’d retaliate navally – the U.S. is disadvantaged and likely to lose there AND all their </w:t>
      </w:r>
      <w:proofErr w:type="spellStart"/>
      <w:proofErr w:type="gramStart"/>
      <w:r>
        <w:t>ev</w:t>
      </w:r>
      <w:proofErr w:type="spellEnd"/>
      <w:proofErr w:type="gramEnd"/>
      <w:r>
        <w:t xml:space="preserve"> is biased, the pentagon funds and fuels propaganda </w:t>
      </w:r>
      <w:proofErr w:type="spellStart"/>
      <w:r>
        <w:t>overexaggerating</w:t>
      </w:r>
      <w:proofErr w:type="spellEnd"/>
      <w:r>
        <w:t xml:space="preserve"> the strength of the military </w:t>
      </w:r>
    </w:p>
    <w:p w:rsidR="00024C11" w:rsidRDefault="00024C11" w:rsidP="00024C11">
      <w:r w:rsidRPr="00C6039F">
        <w:rPr>
          <w:b/>
          <w:bCs/>
          <w:sz w:val="24"/>
          <w:szCs w:val="24"/>
        </w:rPr>
        <w:t>O'Connor 19</w:t>
      </w:r>
      <w:r>
        <w:t>, Tom O'Connor, Specializing in the Middle East, North Korea and other foreign conflicts at Newsweek, formerly at International Business Times, New York Post, The Daily Star (Lebanon) and Staten Island Advance., 5-17-2019, "Could the U.S. defeat Iran's Navy? This exercise shows war would not be easy," Newsweek, &lt;span class="skimlinks-unlinked"&gt;https://www.newsweek.com/us-defeat-iran-war-navy-1429348&lt;/span&gt; /AH</w:t>
      </w:r>
    </w:p>
    <w:p w:rsidR="00024C11" w:rsidRDefault="00024C11" w:rsidP="00024C11">
      <w:r w:rsidRPr="00987006">
        <w:rPr>
          <w:rStyle w:val="StyleUnderline"/>
        </w:rPr>
        <w:t>The United States</w:t>
      </w:r>
      <w:r>
        <w:t xml:space="preserve"> is widely cited as the world's foremost military power, but the country </w:t>
      </w:r>
      <w:r w:rsidRPr="00987006">
        <w:rPr>
          <w:rStyle w:val="StyleUnderline"/>
        </w:rPr>
        <w:t>has a spotty record when it comes to asymmetrical warfare</w:t>
      </w:r>
      <w:r>
        <w:t xml:space="preserve">. Now-infamous war games conducted nearly 17 years ago showed </w:t>
      </w:r>
      <w:r w:rsidRPr="00987006">
        <w:rPr>
          <w:rStyle w:val="StyleUnderline"/>
        </w:rPr>
        <w:t>a maritime matchup against tactics similar to those of Iran would likely prove extremely deadly for the Navy.</w:t>
      </w:r>
    </w:p>
    <w:p w:rsidR="00024C11" w:rsidRDefault="00024C11" w:rsidP="00024C11"/>
    <w:p w:rsidR="00024C11" w:rsidRDefault="00024C11" w:rsidP="00024C11">
      <w:r w:rsidRPr="00987006">
        <w:rPr>
          <w:rStyle w:val="StyleUnderline"/>
        </w:rPr>
        <w:t>A new wave of tensions</w:t>
      </w:r>
      <w:r>
        <w:t xml:space="preserve"> between longtime foes Washington and Tehran </w:t>
      </w:r>
      <w:r w:rsidRPr="00987006">
        <w:rPr>
          <w:rStyle w:val="StyleUnderline"/>
        </w:rPr>
        <w:t>was set off by alleged reports of Iran pursuing new missile activity in the region,</w:t>
      </w:r>
      <w:r>
        <w:t xml:space="preserve"> just as it prepared to commemorate the U.S.' unilateral pullout from a 2015 nuclear deal by stepping back from some of its own commitments to the historic agreement. Among these alleged threats </w:t>
      </w:r>
      <w:proofErr w:type="gramStart"/>
      <w:r>
        <w:t>were</w:t>
      </w:r>
      <w:proofErr w:type="gramEnd"/>
      <w:r>
        <w:t xml:space="preserve"> satellite imagery purporting to show small traditional sailing vessels known as dhows being fitted with cruise missiles.</w:t>
      </w:r>
    </w:p>
    <w:p w:rsidR="00024C11" w:rsidRDefault="00024C11" w:rsidP="00024C11"/>
    <w:p w:rsidR="00024C11" w:rsidRDefault="00024C11" w:rsidP="00024C11">
      <w:r>
        <w:t xml:space="preserve">Iran's ambassador to the United Nations Majid </w:t>
      </w:r>
      <w:proofErr w:type="spellStart"/>
      <w:r>
        <w:t>Takht</w:t>
      </w:r>
      <w:proofErr w:type="spellEnd"/>
      <w:r>
        <w:t xml:space="preserve"> </w:t>
      </w:r>
      <w:proofErr w:type="spellStart"/>
      <w:r>
        <w:t>Ravanchi</w:t>
      </w:r>
      <w:proofErr w:type="spellEnd"/>
      <w:r>
        <w:t xml:space="preserve"> dismissed these assessments, telling CBS News on Friday that "we do not fire missiles out of small boats." He rejected such "fake intelligence" as deliberate attempts to set up the pretext for conflict—not unlike the false claims that led up to the 2003 invasion of Iraq.</w:t>
      </w:r>
    </w:p>
    <w:p w:rsidR="00024C11" w:rsidRDefault="00024C11" w:rsidP="00024C11"/>
    <w:p w:rsidR="00024C11" w:rsidRPr="00987006" w:rsidRDefault="00024C11" w:rsidP="00024C11">
      <w:pPr>
        <w:rPr>
          <w:rStyle w:val="StyleUnderline"/>
        </w:rPr>
      </w:pPr>
      <w:r w:rsidRPr="00987006">
        <w:rPr>
          <w:rStyle w:val="StyleUnderline"/>
        </w:rPr>
        <w:t>Iran's two maritime forces—its conventional navy and the navy of the elite Revolutionary Guards—do, however, maintain a missile-equipped fleet of fast attack craft that it claims could take out even the most advanced U.S. warships although some have dismissed the capabilities of such assets</w:t>
      </w:r>
      <w:r>
        <w:t>. In a mixed computer and live-fire simulation in 2002</w:t>
      </w:r>
      <w:r w:rsidRPr="00987006">
        <w:rPr>
          <w:rStyle w:val="StyleUnderline"/>
        </w:rPr>
        <w:t>, a "Red Team" armed with vessels and strategies not unlike those known to be employed by Iran once pummeled a "Blue Team" representing the U.S. to the point where the Pentagon needed to step in to ensure a friendly victory.</w:t>
      </w:r>
    </w:p>
    <w:p w:rsidR="00024C11" w:rsidRDefault="00024C11" w:rsidP="00024C11">
      <w:r>
        <w:t>The U.S. was already on the path to war with Iraq in 2002, after it accused the country of possessing weapons of mass destructions and threatening regional stability through missile activity and support for militant groups. From July 24 through August 15, the since-dismantled Joint Forces Command conducted a $250 million dollar exercise known as Millennial Challenge that pitted the U.S.' Blue Team led by Army General Lieutenant General Burwell B. Bell III against a Red Team representing an oil-rich Persian Gulf nation, most associated with either Iran or Iraq, but in actuality led by retired Marine Corps Lieutenant General Paul Van Riper.</w:t>
      </w:r>
    </w:p>
    <w:p w:rsidR="00024C11" w:rsidRDefault="00024C11" w:rsidP="00024C11">
      <w:r>
        <w:t>Despite being significantly outgunned by a much more technologically-advanced adversary, Van Riper launched a massive shock cruise missile salvo that overwhelmed the Blue Team' Aegis Ballistic Missile Defense System radars, sinking a significant portion of what was the equivalent to a strike carrier group. He then led a shock guerilla-like assault of fast attack craft that finished off much of what remained using missiles and suicide charges.</w:t>
      </w:r>
    </w:p>
    <w:p w:rsidR="00024C11" w:rsidRDefault="00024C11" w:rsidP="00024C11">
      <w:r>
        <w:t xml:space="preserve">As Micah </w:t>
      </w:r>
      <w:proofErr w:type="spellStart"/>
      <w:r>
        <w:t>Zenko</w:t>
      </w:r>
      <w:proofErr w:type="spellEnd"/>
      <w:r>
        <w:t xml:space="preserve"> recounted in his 2015 book Red Team: How to Succeed by Thinking </w:t>
      </w:r>
      <w:proofErr w:type="gramStart"/>
      <w:r>
        <w:t>Like</w:t>
      </w:r>
      <w:proofErr w:type="gramEnd"/>
      <w:r>
        <w:t xml:space="preserve"> the Enemy, Bell admitted that </w:t>
      </w:r>
      <w:r w:rsidRPr="00F05B03">
        <w:rPr>
          <w:rStyle w:val="StyleUnderline"/>
        </w:rPr>
        <w:t xml:space="preserve">Van </w:t>
      </w:r>
      <w:proofErr w:type="spellStart"/>
      <w:r w:rsidRPr="00F05B03">
        <w:rPr>
          <w:rStyle w:val="StyleUnderline"/>
        </w:rPr>
        <w:t>Riper's</w:t>
      </w:r>
      <w:proofErr w:type="spellEnd"/>
      <w:r w:rsidRPr="00F05B03">
        <w:rPr>
          <w:rStyle w:val="StyleUnderline"/>
        </w:rPr>
        <w:t xml:space="preserve"> forces had "sunk my damn navy," and had inflicted "an extremely high rate of attrition, and a disaster, from which we all learned a great lesson."</w:t>
      </w:r>
    </w:p>
    <w:p w:rsidR="00024C11" w:rsidRDefault="00024C11" w:rsidP="00024C11"/>
    <w:p w:rsidR="00024C11" w:rsidRDefault="00024C11" w:rsidP="00024C11">
      <w:r>
        <w:t xml:space="preserve">Rather than concede the losses, however, </w:t>
      </w:r>
      <w:r w:rsidRPr="00F05B03">
        <w:rPr>
          <w:rStyle w:val="StyleUnderline"/>
        </w:rPr>
        <w:t>the Pentagon's control team overseeing the exercise simply chose to bring the fallen back to life and then further artificially constrain the Red Team's abilities in a way that it could not possibly succeed,</w:t>
      </w:r>
      <w:r>
        <w:t xml:space="preserve"> a disgruntled Van Riper later recounted in a private e-mail leaked by the Army Times. </w:t>
      </w:r>
      <w:r w:rsidRPr="00F05B03">
        <w:rPr>
          <w:rStyle w:val="StyleUnderline"/>
        </w:rPr>
        <w:t>"Instead of a free-play, two-sided game," he argued, "</w:t>
      </w:r>
      <w:proofErr w:type="gramStart"/>
      <w:r w:rsidRPr="00F05B03">
        <w:rPr>
          <w:rStyle w:val="StyleUnderline"/>
        </w:rPr>
        <w:t>it</w:t>
      </w:r>
      <w:proofErr w:type="gramEnd"/>
      <w:r w:rsidRPr="00F05B03">
        <w:rPr>
          <w:rStyle w:val="StyleUnderline"/>
        </w:rPr>
        <w:t xml:space="preserve"> simply became a scripted exercise."</w:t>
      </w:r>
    </w:p>
    <w:p w:rsidR="00024C11" w:rsidRDefault="00024C11" w:rsidP="00024C11"/>
    <w:p w:rsidR="00024C11" w:rsidRDefault="00024C11" w:rsidP="00024C11">
      <w:r>
        <w:t xml:space="preserve">While </w:t>
      </w:r>
      <w:r w:rsidRPr="00F05B03">
        <w:rPr>
          <w:rStyle w:val="StyleUnderline"/>
        </w:rPr>
        <w:t>the Pentagon justified its decision by wanting to employ the full extent of what was a costly, complex undertaking involving</w:t>
      </w:r>
      <w:r>
        <w:t xml:space="preserve"> multiple real-life U.S. forces that had been scheduled to appear in the war games, many felt the "great lesson" was lost as casualties mounted during the Iraq War. Speaking to Newsweek just two weeks after the 2003 invasion, the late U.S. career diplomat and Red Team civilian leader for Millennial Challenge 2002 Robert Oakley said Pentagon officials "felt that it was unimportant," something he felt was a mistake.</w:t>
      </w:r>
    </w:p>
    <w:p w:rsidR="00024C11" w:rsidRDefault="00024C11" w:rsidP="00024C11"/>
    <w:p w:rsidR="00024C11" w:rsidRPr="00C22FB0" w:rsidRDefault="00024C11" w:rsidP="00024C11">
      <w:pPr>
        <w:rPr>
          <w:rStyle w:val="StyleUnderline"/>
        </w:rPr>
      </w:pPr>
      <w:r w:rsidRPr="00C22FB0">
        <w:rPr>
          <w:rStyle w:val="StyleUnderline"/>
        </w:rPr>
        <w:t>Oakley warned of a U.S. "temptation to overestimate our sophistication, our superiority in technology, our superiority in weapons"—citing examples in Vietnam and Lebanon</w:t>
      </w:r>
      <w:r>
        <w:t xml:space="preserve">. "I think we do this frequently. We get carried away by our weapons, firepower, superiority, technology, all this kind of stuff, and we fail to look at the human factor. </w:t>
      </w:r>
      <w:r w:rsidRPr="00C22FB0">
        <w:rPr>
          <w:rStyle w:val="StyleUnderline"/>
        </w:rPr>
        <w:t>People will look for a chink in our armor, the same way David found a chink in Goliath's armor."</w:t>
      </w:r>
    </w:p>
    <w:p w:rsidR="00024C11" w:rsidRPr="00C22FB0" w:rsidRDefault="00024C11" w:rsidP="00024C11">
      <w:pPr>
        <w:rPr>
          <w:rStyle w:val="StyleUnderline"/>
        </w:rPr>
      </w:pPr>
      <w:r>
        <w:t xml:space="preserve">Iranian soldiers take part in "National Persian Gulf Day" in the Strait of Hormuz, on April 30. </w:t>
      </w:r>
      <w:r w:rsidRPr="00C22FB0">
        <w:rPr>
          <w:rStyle w:val="StyleUnderline"/>
        </w:rPr>
        <w:t>Iran has warned it could disrupt oil shipments in the world’s top oil chokepoint should the U.S. enforce measures to bring the Islamic republic’s exports to zero.</w:t>
      </w:r>
    </w:p>
    <w:p w:rsidR="00024C11" w:rsidRDefault="00024C11" w:rsidP="00024C11">
      <w:r>
        <w:t xml:space="preserve">Fast forward 16 years—during which the U.S. has seen its troops only further entrenched in more murky post-9/11 conflicts—Arkansas Senator Tom </w:t>
      </w:r>
      <w:r w:rsidRPr="00D87DC1">
        <w:rPr>
          <w:rStyle w:val="StyleUnderline"/>
        </w:rPr>
        <w:t>Cotton told PBS</w:t>
      </w:r>
      <w:r>
        <w:t xml:space="preserve"> on Tuesday that </w:t>
      </w:r>
      <w:r w:rsidRPr="00D87DC1">
        <w:rPr>
          <w:rStyle w:val="StyleUnderline"/>
        </w:rPr>
        <w:t>the U.S. would defeat Iran in "two strikes"</w:t>
      </w:r>
      <w:r>
        <w:t xml:space="preserve">—"the first strike and the last strike." Many other </w:t>
      </w:r>
      <w:r w:rsidRPr="00D87DC1">
        <w:rPr>
          <w:rStyle w:val="StyleUnderline"/>
        </w:rPr>
        <w:t>officials and experts disagreed</w:t>
      </w:r>
      <w:r>
        <w:t xml:space="preserve">, as </w:t>
      </w:r>
      <w:r w:rsidRPr="00D87DC1">
        <w:rPr>
          <w:rStyle w:val="StyleUnderline"/>
        </w:rPr>
        <w:t>Cotton's</w:t>
      </w:r>
      <w:r>
        <w:t xml:space="preserve"> </w:t>
      </w:r>
      <w:r w:rsidRPr="00D87DC1">
        <w:rPr>
          <w:rStyle w:val="StyleUnderline"/>
        </w:rPr>
        <w:t>assessment came despite the fact that Iran was a much larger country</w:t>
      </w:r>
      <w:r>
        <w:t>, with the Middle East's largest standing army and missile arsenal, as well as countless Shiite Muslim militia fighters aligned to its revolutionary Shiite Muslim ideology across the region.</w:t>
      </w:r>
    </w:p>
    <w:p w:rsidR="00024C11" w:rsidRDefault="00024C11" w:rsidP="00024C11">
      <w:r>
        <w:t xml:space="preserve">While many have compared the Trump administration's Iran approach to that of former President George W. Bush's ahead of the Iraq War—including the hawkish influence of John </w:t>
      </w:r>
      <w:proofErr w:type="spellStart"/>
      <w:r>
        <w:t>BWhile</w:t>
      </w:r>
      <w:proofErr w:type="spellEnd"/>
      <w:r>
        <w:t xml:space="preserve"> many have compared the Trump administration's Iran approach to that of former President George W. Bush's ahead of the Iraq War—including the hawkish influence of John Bolton—both Trump and various Iranian leaders have expressed the fact that they did not seek a war between their two countries.</w:t>
      </w:r>
    </w:p>
    <w:p w:rsidR="00024C11" w:rsidRDefault="00024C11" w:rsidP="00024C11">
      <w:r>
        <w:t xml:space="preserve">Still, the White House's decision to unilaterally leave the landmark 2015 nuclear deal has left Tehran skeptical of further diplomacy and Newsweek confirmed a National Security Council meeting last week in which Acting Defense Secretary Patrick Shanahan drew up offensive and retaliatory military options for Iran at Bolton's request, further escalating an already tense situation in the Persian </w:t>
      </w:r>
      <w:proofErr w:type="spellStart"/>
      <w:r>
        <w:t>Gulf.olton</w:t>
      </w:r>
      <w:proofErr w:type="spellEnd"/>
      <w:r>
        <w:t>—both Trump and various Iranian leaders have expressed the fact that they did not seek a war between their two countries.</w:t>
      </w:r>
    </w:p>
    <w:p w:rsidR="00024C11" w:rsidRPr="00C06ED1" w:rsidRDefault="00024C11" w:rsidP="00024C11"/>
    <w:p w:rsidR="00024C11" w:rsidRDefault="00024C11" w:rsidP="00024C11">
      <w:pPr>
        <w:pStyle w:val="Heading4"/>
      </w:pPr>
      <w:r>
        <w:t xml:space="preserve">U.S. strikes on Iran would backfire – the program would go underground and expand unregulated </w:t>
      </w:r>
    </w:p>
    <w:p w:rsidR="00024C11" w:rsidRDefault="00024C11" w:rsidP="00024C11">
      <w:r w:rsidRPr="003D7FD0">
        <w:rPr>
          <w:b/>
          <w:bCs/>
          <w:sz w:val="24"/>
          <w:szCs w:val="24"/>
        </w:rPr>
        <w:t>Wilson 19</w:t>
      </w:r>
      <w:r>
        <w:t xml:space="preserve">, Geoff Wilson, 6-22-2019, a Research Associate at Ploughshares Fund, a global security foundation. He has authored articles for The Huffington Post, Defense One/ and War on the </w:t>
      </w:r>
      <w:proofErr w:type="gramStart"/>
      <w:r>
        <w:t>Rocks.,</w:t>
      </w:r>
      <w:proofErr w:type="gramEnd"/>
      <w:r>
        <w:t xml:space="preserve"> "</w:t>
      </w:r>
      <w:proofErr w:type="spellStart"/>
      <w:r>
        <w:t>Wanna</w:t>
      </w:r>
      <w:proofErr w:type="spellEnd"/>
      <w:r>
        <w:t xml:space="preserve"> Bomb Iran? Here Are All of the Reasons It Could Backfire," National Interest, </w:t>
      </w:r>
      <w:hyperlink r:id="rId13" w:history="1">
        <w:r w:rsidRPr="00A32F7E">
          <w:rPr>
            <w:rStyle w:val="Hyperlink"/>
          </w:rPr>
          <w:t>https://nationalinterest.org/blog/buzz/wanna-bomb-iran-here-are-all-reasons-it-could-backfire-63832</w:t>
        </w:r>
      </w:hyperlink>
      <w:r>
        <w:t xml:space="preserve"> /AH</w:t>
      </w:r>
    </w:p>
    <w:p w:rsidR="00024C11" w:rsidRPr="00BF31D8" w:rsidRDefault="00024C11" w:rsidP="00024C11">
      <w:pPr>
        <w:rPr>
          <w:rStyle w:val="StyleUnderline"/>
        </w:rPr>
      </w:pPr>
      <w:r w:rsidRPr="00BF31D8">
        <w:rPr>
          <w:rStyle w:val="StyleUnderline"/>
        </w:rPr>
        <w:t>The enormous costs involved in engaging U.S. forces against Iran</w:t>
      </w:r>
      <w:r>
        <w:t xml:space="preserve">, both human and </w:t>
      </w:r>
      <w:proofErr w:type="gramStart"/>
      <w:r>
        <w:t>materiel,</w:t>
      </w:r>
      <w:proofErr w:type="gramEnd"/>
      <w:r>
        <w:t xml:space="preserve"> </w:t>
      </w:r>
      <w:r w:rsidRPr="00BF31D8">
        <w:rPr>
          <w:rStyle w:val="StyleUnderline"/>
        </w:rPr>
        <w:t>should not be bandied about lightly.</w:t>
      </w:r>
    </w:p>
    <w:p w:rsidR="00024C11" w:rsidRDefault="00024C11" w:rsidP="00024C11"/>
    <w:p w:rsidR="00024C11" w:rsidRDefault="00024C11" w:rsidP="00024C11">
      <w:r>
        <w:t>(This story originally appeared on March 28, 2015, more than three years before Pres. Donald Trump ended the Obama-era deal preventing Iran from obtaining nuclear weapons.)</w:t>
      </w:r>
    </w:p>
    <w:p w:rsidR="00024C11" w:rsidRDefault="00024C11" w:rsidP="00024C11"/>
    <w:p w:rsidR="00024C11" w:rsidRDefault="00024C11" w:rsidP="00024C11">
      <w:r>
        <w:t>Iran hawks are playing with fire. We are close to a nuclear deal with Iran, but opponents continue to step up attacks aimed at torpedoing efforts to reach a settlement. They insist that we must walk away from the negotiating table, and that there’s a better deal to be had.</w:t>
      </w:r>
    </w:p>
    <w:p w:rsidR="00024C11" w:rsidRDefault="00024C11" w:rsidP="00024C11">
      <w:r>
        <w:t>That belief is a fantasy.</w:t>
      </w:r>
    </w:p>
    <w:p w:rsidR="00024C11" w:rsidRDefault="00024C11" w:rsidP="00024C11"/>
    <w:p w:rsidR="00024C11" w:rsidRDefault="00024C11" w:rsidP="00024C11">
      <w:r>
        <w:t xml:space="preserve">The reality is that </w:t>
      </w:r>
      <w:r w:rsidRPr="00BF31D8">
        <w:rPr>
          <w:rStyle w:val="StyleUnderline"/>
        </w:rPr>
        <w:t xml:space="preserve">if negotiations with Iran fail, the wreckage will leave the United States without any good options. </w:t>
      </w:r>
      <w:r>
        <w:t xml:space="preserve">“If we undermine negotiations now, </w:t>
      </w:r>
      <w:r w:rsidRPr="00BF31D8">
        <w:rPr>
          <w:rStyle w:val="StyleUnderline"/>
        </w:rPr>
        <w:t xml:space="preserve">we’ll have only two choices — Accept the reality of an Iranian nuclear bomb, or use military force to attack Iran’s nuclear program,” </w:t>
      </w:r>
      <w:r>
        <w:t>former Sen. Carl Levin wrote in a recent op-ed for U.S. News &amp; World Report.</w:t>
      </w:r>
    </w:p>
    <w:p w:rsidR="00024C11" w:rsidRDefault="00024C11" w:rsidP="00024C11">
      <w:r>
        <w:t xml:space="preserve">There is hardly a nation in the world that wants a nuclear Iran. But </w:t>
      </w:r>
      <w:r w:rsidRPr="00BF31D8">
        <w:rPr>
          <w:rStyle w:val="StyleUnderline"/>
        </w:rPr>
        <w:t xml:space="preserve">the United States should only consider a war with Iran to be a last resort. </w:t>
      </w:r>
      <w:r>
        <w:t xml:space="preserve">“If you think the war in Iraq was hard, </w:t>
      </w:r>
      <w:r w:rsidRPr="00BF31D8">
        <w:rPr>
          <w:rStyle w:val="StyleUnderline"/>
        </w:rPr>
        <w:t xml:space="preserve">an attack on Iran would, in my opinion, be a catastrophe,” </w:t>
      </w:r>
      <w:r>
        <w:t>former Defense Secretary Robert Gates said in 2012.</w:t>
      </w:r>
    </w:p>
    <w:p w:rsidR="00024C11" w:rsidRDefault="00024C11" w:rsidP="00024C11"/>
    <w:p w:rsidR="00024C11" w:rsidRPr="00BF31D8" w:rsidRDefault="00024C11" w:rsidP="00024C11">
      <w:pPr>
        <w:rPr>
          <w:rStyle w:val="StyleUnderline"/>
        </w:rPr>
      </w:pPr>
      <w:r>
        <w:t xml:space="preserve">Furthermore, he added that such </w:t>
      </w:r>
      <w:r w:rsidRPr="00BF31D8">
        <w:rPr>
          <w:rStyle w:val="StyleUnderline"/>
        </w:rPr>
        <w:t>a quixotic attack would only “make a nuclear-armed Iran inevitable, [as] they would just bury the program deeper and make it more covert.”</w:t>
      </w:r>
    </w:p>
    <w:p w:rsidR="00024C11" w:rsidRDefault="00024C11" w:rsidP="00024C11">
      <w:r>
        <w:t xml:space="preserve">Yet </w:t>
      </w:r>
      <w:r w:rsidRPr="00BF31D8">
        <w:rPr>
          <w:rStyle w:val="StyleUnderline"/>
        </w:rPr>
        <w:t>the reality of this no-win scenario has done little to deter hawks</w:t>
      </w:r>
      <w:r>
        <w:t xml:space="preserve">, both in and out of Congress, </w:t>
      </w:r>
      <w:r w:rsidRPr="00BF31D8">
        <w:rPr>
          <w:rStyle w:val="StyleUnderline"/>
        </w:rPr>
        <w:t>from continued attempts</w:t>
      </w:r>
      <w:r>
        <w:t xml:space="preserve"> to undermine negotiations. Arkansas Sen. Tom Cotton’s letter, signed by 46 of his Republican colleagues, is only the most recent example of their continued campaign of political brinkmanship.</w:t>
      </w:r>
    </w:p>
    <w:p w:rsidR="00024C11" w:rsidRDefault="00024C11" w:rsidP="00024C11"/>
    <w:p w:rsidR="00024C11" w:rsidRDefault="00024C11" w:rsidP="00024C11">
      <w:r>
        <w:t>Even more worrisome though, is the cavalier attitude toward the use of U.S. military force that underlies this approach.</w:t>
      </w:r>
    </w:p>
    <w:p w:rsidR="00024C11" w:rsidRDefault="00024C11" w:rsidP="00024C11">
      <w:r w:rsidRPr="00BF31D8">
        <w:rPr>
          <w:rStyle w:val="StyleUnderline"/>
        </w:rPr>
        <w:t xml:space="preserve">In his recent op-ed </w:t>
      </w:r>
      <w:r>
        <w:t xml:space="preserve">for The New York Times, former Bush administration official </w:t>
      </w:r>
      <w:r w:rsidRPr="00BF31D8">
        <w:rPr>
          <w:rStyle w:val="StyleUnderline"/>
        </w:rPr>
        <w:t xml:space="preserve">John Bolton backed up the idea of using </w:t>
      </w:r>
      <w:r>
        <w:t xml:space="preserve">U.S. military </w:t>
      </w:r>
      <w:r w:rsidRPr="00BF31D8">
        <w:rPr>
          <w:rStyle w:val="StyleUnderline"/>
        </w:rPr>
        <w:t xml:space="preserve">force </w:t>
      </w:r>
      <w:r>
        <w:t>against Iran.</w:t>
      </w:r>
    </w:p>
    <w:p w:rsidR="00024C11" w:rsidRDefault="00024C11" w:rsidP="00024C11"/>
    <w:p w:rsidR="00024C11" w:rsidRDefault="00024C11" w:rsidP="00024C11">
      <w:r>
        <w:t xml:space="preserve">“The inconvenient truth is that only military action like Israel’s 1981 attack on Saddam Hussein’s </w:t>
      </w:r>
      <w:proofErr w:type="spellStart"/>
      <w:r>
        <w:t>Osirak</w:t>
      </w:r>
      <w:proofErr w:type="spellEnd"/>
      <w:r>
        <w:t xml:space="preserve"> reactor in Iraq or its 2007 destruction of a Syrian reactor, designed and built by North Korea, can accomplish what is required,” he wrote.</w:t>
      </w:r>
    </w:p>
    <w:p w:rsidR="00024C11" w:rsidRDefault="00024C11" w:rsidP="00024C11">
      <w:r>
        <w:t>“Time is terribly short, but a strike can still succeed,” Bolton added. “Such action should be combined with vigorous American support for Iran’s opposition, aimed at regime change in Tehran.”</w:t>
      </w:r>
    </w:p>
    <w:p w:rsidR="00024C11" w:rsidRDefault="00024C11" w:rsidP="00024C11"/>
    <w:p w:rsidR="00024C11" w:rsidRDefault="00024C11" w:rsidP="00024C11">
      <w:r w:rsidRPr="00BF31D8">
        <w:rPr>
          <w:rStyle w:val="StyleUnderline"/>
        </w:rPr>
        <w:t xml:space="preserve">These comments echo Cotton’s statements </w:t>
      </w:r>
      <w:r>
        <w:t xml:space="preserve">from earlier this month. “Israel struck Iraq’s nuclear program in 1981 and they didn’t reconstitute it,” Cotton </w:t>
      </w:r>
      <w:proofErr w:type="spellStart"/>
      <w:r>
        <w:t>said</w:t>
      </w:r>
      <w:proofErr w:type="gramStart"/>
      <w:r>
        <w:t>.“</w:t>
      </w:r>
      <w:proofErr w:type="gramEnd"/>
      <w:r>
        <w:t>Rogue</w:t>
      </w:r>
      <w:proofErr w:type="spellEnd"/>
      <w:r>
        <w:t xml:space="preserve"> regimes have a way of getting the picture when there is a credible threat of military force on the table.”</w:t>
      </w:r>
    </w:p>
    <w:p w:rsidR="00024C11" w:rsidRDefault="00024C11" w:rsidP="00024C11">
      <w:r w:rsidRPr="00BF31D8">
        <w:rPr>
          <w:rStyle w:val="StyleUnderline"/>
        </w:rPr>
        <w:t xml:space="preserve">Both </w:t>
      </w:r>
      <w:r>
        <w:t xml:space="preserve">Bolton and Cotton’s </w:t>
      </w:r>
      <w:r w:rsidRPr="00BF31D8">
        <w:rPr>
          <w:rStyle w:val="StyleUnderline"/>
        </w:rPr>
        <w:t xml:space="preserve">accounts of the strikes on Iraq </w:t>
      </w:r>
      <w:r>
        <w:t xml:space="preserve">in 1981 </w:t>
      </w:r>
      <w:r w:rsidRPr="00BF31D8">
        <w:rPr>
          <w:rStyle w:val="StyleUnderline"/>
        </w:rPr>
        <w:t>are completely wrong</w:t>
      </w:r>
      <w:r>
        <w:t>.</w:t>
      </w:r>
    </w:p>
    <w:p w:rsidR="00024C11" w:rsidRDefault="00024C11" w:rsidP="00024C11"/>
    <w:p w:rsidR="00024C11" w:rsidRDefault="00024C11" w:rsidP="00024C11">
      <w:r w:rsidRPr="00BF31D8">
        <w:rPr>
          <w:rStyle w:val="StyleUnderline"/>
        </w:rPr>
        <w:t xml:space="preserve">Those strikes </w:t>
      </w:r>
      <w:r>
        <w:t xml:space="preserve">actually </w:t>
      </w:r>
      <w:r w:rsidRPr="00BF31D8">
        <w:rPr>
          <w:rStyle w:val="StyleUnderline"/>
        </w:rPr>
        <w:t>drove the program underground, where it expanded</w:t>
      </w:r>
      <w:r>
        <w:t xml:space="preserve">. </w:t>
      </w:r>
      <w:r w:rsidRPr="00BF31D8">
        <w:rPr>
          <w:rStyle w:val="StyleUnderline"/>
        </w:rPr>
        <w:t xml:space="preserve">This is </w:t>
      </w:r>
      <w:r>
        <w:t xml:space="preserve">just </w:t>
      </w:r>
      <w:r w:rsidRPr="00BF31D8">
        <w:rPr>
          <w:rStyle w:val="StyleUnderline"/>
        </w:rPr>
        <w:t>what Gates warns would happen with Iran</w:t>
      </w:r>
      <w:r>
        <w:t xml:space="preserve">. As Deputy National Security Advisor Colin </w:t>
      </w:r>
      <w:proofErr w:type="spellStart"/>
      <w:r>
        <w:t>Kahl</w:t>
      </w:r>
      <w:proofErr w:type="spellEnd"/>
      <w:r>
        <w:t xml:space="preserve"> wrote in 2012, “new evidence suggests that </w:t>
      </w:r>
      <w:r w:rsidRPr="00BF31D8">
        <w:rPr>
          <w:rStyle w:val="StyleUnderline"/>
        </w:rPr>
        <w:t xml:space="preserve">Hussein had not decided to launch a full-fledged weapons program prior to the Israeli </w:t>
      </w:r>
      <w:proofErr w:type="spellStart"/>
      <w:r w:rsidRPr="00BF31D8">
        <w:rPr>
          <w:rStyle w:val="StyleUnderline"/>
        </w:rPr>
        <w:t>strike.”“</w:t>
      </w:r>
      <w:r>
        <w:t>By</w:t>
      </w:r>
      <w:proofErr w:type="spellEnd"/>
      <w:r>
        <w:t xml:space="preserve"> </w:t>
      </w:r>
      <w:r w:rsidRPr="00BF31D8">
        <w:rPr>
          <w:rStyle w:val="StyleUnderline"/>
        </w:rPr>
        <w:t>demonstrating Iraq’s vulnerability</w:t>
      </w:r>
      <w:r>
        <w:t xml:space="preserve">, </w:t>
      </w:r>
      <w:r w:rsidRPr="00BF31D8">
        <w:rPr>
          <w:rStyle w:val="StyleUnderline"/>
        </w:rPr>
        <w:t xml:space="preserve">the attack </w:t>
      </w:r>
      <w:r>
        <w:t xml:space="preserve">on </w:t>
      </w:r>
      <w:proofErr w:type="spellStart"/>
      <w:r>
        <w:t>Osirak</w:t>
      </w:r>
      <w:proofErr w:type="spellEnd"/>
      <w:r>
        <w:t xml:space="preserve"> actually </w:t>
      </w:r>
      <w:r w:rsidRPr="00BF31D8">
        <w:rPr>
          <w:rStyle w:val="StyleUnderline"/>
        </w:rPr>
        <w:t xml:space="preserve">increased Hussein’s determination to develop a nuclear deterrent and provided </w:t>
      </w:r>
      <w:r>
        <w:t xml:space="preserve">Iraq’s </w:t>
      </w:r>
      <w:r w:rsidRPr="00BF31D8">
        <w:rPr>
          <w:rStyle w:val="StyleUnderline"/>
        </w:rPr>
        <w:t>scientists an opportunity to better organize the program</w:t>
      </w:r>
      <w:r>
        <w:t>. The Iraqi leader devoted significantly more resources toward pursuing nuclear weapons after the Israeli assault. As [political scientist Dan] Reiter notes, ‘the Iraqi nuclear program increased from a program of 400 scientists and $400 million to one of 7,000 scientists and $10 billion.’”</w:t>
      </w:r>
    </w:p>
    <w:p w:rsidR="00024C11" w:rsidRDefault="00024C11" w:rsidP="00024C11"/>
    <w:p w:rsidR="00024C11" w:rsidRDefault="00024C11" w:rsidP="00024C11">
      <w:r>
        <w:t xml:space="preserve">More importantly, these sentiments are reminiscent of </w:t>
      </w:r>
      <w:r w:rsidRPr="00BF31D8">
        <w:rPr>
          <w:rStyle w:val="StyleUnderline"/>
        </w:rPr>
        <w:t>the Bush administration’s failed policy toward Iran in the early 2000s.</w:t>
      </w:r>
      <w:r>
        <w:t xml:space="preserve"> When approached with deals that would have seen all of Iran’s enriched uranium converted into fuel rods — and would have capped the program with some 100 odd centrifuges — the Bush administration balked.</w:t>
      </w:r>
    </w:p>
    <w:p w:rsidR="00024C11" w:rsidRDefault="00024C11" w:rsidP="00024C11">
      <w:r>
        <w:t xml:space="preserve">Vice President Dick </w:t>
      </w:r>
      <w:r w:rsidRPr="00BF31D8">
        <w:rPr>
          <w:rStyle w:val="StyleUnderline"/>
        </w:rPr>
        <w:t xml:space="preserve">Cheney </w:t>
      </w:r>
      <w:r>
        <w:t xml:space="preserve">even once </w:t>
      </w:r>
      <w:r w:rsidRPr="00BF31D8">
        <w:rPr>
          <w:rStyle w:val="StyleUnderline"/>
        </w:rPr>
        <w:t>said</w:t>
      </w:r>
      <w:r>
        <w:t>, “</w:t>
      </w:r>
      <w:r w:rsidRPr="00BF31D8">
        <w:rPr>
          <w:rStyle w:val="StyleUnderline"/>
        </w:rPr>
        <w:t>We don’t negotiate with evil</w:t>
      </w:r>
      <w:r>
        <w:t xml:space="preserve">; we defeat it.” </w:t>
      </w:r>
      <w:proofErr w:type="gramStart"/>
      <w:r>
        <w:t>The results?</w:t>
      </w:r>
      <w:proofErr w:type="gramEnd"/>
      <w:r>
        <w:t xml:space="preserve"> </w:t>
      </w:r>
      <w:r w:rsidRPr="00BF31D8">
        <w:rPr>
          <w:rStyle w:val="StyleUnderline"/>
        </w:rPr>
        <w:t xml:space="preserve">Negotiations collapsed and Iran went from </w:t>
      </w:r>
      <w:r>
        <w:t xml:space="preserve">only </w:t>
      </w:r>
      <w:r w:rsidRPr="00BF31D8">
        <w:rPr>
          <w:rStyle w:val="StyleUnderline"/>
        </w:rPr>
        <w:t xml:space="preserve">a few installed centrifuges </w:t>
      </w:r>
      <w:r>
        <w:t xml:space="preserve">at the beginning of the Bush administration </w:t>
      </w:r>
      <w:r w:rsidRPr="00BF31D8">
        <w:rPr>
          <w:rStyle w:val="StyleUnderline"/>
        </w:rPr>
        <w:t>to about 6,000</w:t>
      </w:r>
      <w:r>
        <w:t xml:space="preserve"> by the end.</w:t>
      </w:r>
    </w:p>
    <w:p w:rsidR="00024C11" w:rsidRDefault="00024C11" w:rsidP="00024C11"/>
    <w:p w:rsidR="00024C11" w:rsidRDefault="00024C11" w:rsidP="00024C11">
      <w:r>
        <w:t xml:space="preserve">While many conservatives are quick to spurn negotiations with Iran, they seem to have done very little in the way of analyzing what </w:t>
      </w:r>
      <w:r w:rsidRPr="00BF31D8">
        <w:rPr>
          <w:rStyle w:val="StyleUnderline"/>
        </w:rPr>
        <w:t xml:space="preserve">a war with Iran </w:t>
      </w:r>
      <w:r>
        <w:t>would actually look like. Maybe they need a reminder.</w:t>
      </w:r>
    </w:p>
    <w:p w:rsidR="00024C11" w:rsidRDefault="00024C11" w:rsidP="00024C11">
      <w:r>
        <w:t xml:space="preserve">It </w:t>
      </w:r>
      <w:r w:rsidRPr="00BF31D8">
        <w:rPr>
          <w:rStyle w:val="StyleUnderline"/>
        </w:rPr>
        <w:t>would neither be quick nor painless</w:t>
      </w:r>
      <w:r>
        <w:t xml:space="preserve">. As former Brookings Institution fellow Noah </w:t>
      </w:r>
      <w:proofErr w:type="spellStart"/>
      <w:r>
        <w:t>Shachtman</w:t>
      </w:r>
      <w:proofErr w:type="spellEnd"/>
      <w:r>
        <w:t xml:space="preserve"> described in 2012, </w:t>
      </w:r>
      <w:r w:rsidRPr="00BF31D8">
        <w:rPr>
          <w:rStyle w:val="StyleUnderline"/>
        </w:rPr>
        <w:t xml:space="preserve">it would be a major </w:t>
      </w:r>
      <w:proofErr w:type="spellStart"/>
      <w:r w:rsidRPr="00BF31D8">
        <w:rPr>
          <w:rStyle w:val="StyleUnderline"/>
        </w:rPr>
        <w:t>major</w:t>
      </w:r>
      <w:proofErr w:type="spellEnd"/>
      <w:r w:rsidRPr="00BF31D8">
        <w:rPr>
          <w:rStyle w:val="StyleUnderline"/>
        </w:rPr>
        <w:t xml:space="preserve"> military action, with little chance of lasting success</w:t>
      </w:r>
      <w:r>
        <w:t>.</w:t>
      </w:r>
    </w:p>
    <w:p w:rsidR="00024C11" w:rsidRDefault="00024C11" w:rsidP="00024C11"/>
    <w:p w:rsidR="00024C11" w:rsidRDefault="00024C11" w:rsidP="00024C11">
      <w:r>
        <w:t>“</w:t>
      </w:r>
      <w:r w:rsidRPr="00BF31D8">
        <w:rPr>
          <w:rStyle w:val="StyleUnderline"/>
        </w:rPr>
        <w:t xml:space="preserve">Setting back Iran’s nuclear efforts will need to be an all-out effort, </w:t>
      </w:r>
      <w:r>
        <w:t xml:space="preserve">with </w:t>
      </w:r>
      <w:r w:rsidRPr="00BF31D8">
        <w:rPr>
          <w:rStyle w:val="StyleUnderline"/>
        </w:rPr>
        <w:t xml:space="preserve">squadrons of bombers </w:t>
      </w:r>
      <w:r>
        <w:t xml:space="preserve">and fighter jets, </w:t>
      </w:r>
      <w:r w:rsidRPr="00BF31D8">
        <w:rPr>
          <w:rStyle w:val="StyleUnderline"/>
        </w:rPr>
        <w:t>teams of commandos</w:t>
      </w:r>
      <w:r>
        <w:t xml:space="preserve">, </w:t>
      </w:r>
      <w:r w:rsidRPr="00BF31D8">
        <w:rPr>
          <w:rStyle w:val="StyleUnderline"/>
        </w:rPr>
        <w:t xml:space="preserve">rings of interceptor missiles and </w:t>
      </w:r>
      <w:r>
        <w:t xml:space="preserve">whole </w:t>
      </w:r>
      <w:r w:rsidRPr="00BF31D8">
        <w:rPr>
          <w:rStyle w:val="StyleUnderline"/>
        </w:rPr>
        <w:t xml:space="preserve">Navy carrier strike groups </w:t>
      </w:r>
      <w:r>
        <w:t xml:space="preserve">— plus enough </w:t>
      </w:r>
      <w:r w:rsidRPr="00BF31D8">
        <w:rPr>
          <w:rStyle w:val="StyleUnderline"/>
        </w:rPr>
        <w:t>drones</w:t>
      </w:r>
      <w:r>
        <w:t xml:space="preserve">, surveillance gear, </w:t>
      </w:r>
      <w:r w:rsidRPr="00BF31D8">
        <w:rPr>
          <w:rStyle w:val="StyleUnderline"/>
        </w:rPr>
        <w:t xml:space="preserve">tanker aircraft </w:t>
      </w:r>
      <w:r>
        <w:t xml:space="preserve">and logistical </w:t>
      </w:r>
      <w:r w:rsidRPr="00BF31D8">
        <w:rPr>
          <w:rStyle w:val="StyleUnderline"/>
        </w:rPr>
        <w:t xml:space="preserve">support </w:t>
      </w:r>
      <w:r>
        <w:t>to make such a massive mission go. And all of it, at best, would buy the U.S. and Israel another decade of a nuke-free Iran.”</w:t>
      </w:r>
    </w:p>
    <w:p w:rsidR="00024C11" w:rsidRDefault="00024C11" w:rsidP="00024C11">
      <w:r>
        <w:t xml:space="preserve">Even a limited strike by U.S. air and naval forces would be massive, according to Anthony </w:t>
      </w:r>
      <w:proofErr w:type="spellStart"/>
      <w:r>
        <w:t>Cordesman</w:t>
      </w:r>
      <w:proofErr w:type="spellEnd"/>
      <w:r>
        <w:t xml:space="preserve"> of the Center for Strategic and International Studies.</w:t>
      </w:r>
    </w:p>
    <w:p w:rsidR="00024C11" w:rsidRDefault="00024C11" w:rsidP="00024C11">
      <w:r>
        <w:t>“</w:t>
      </w:r>
      <w:r w:rsidRPr="00BF31D8">
        <w:rPr>
          <w:rStyle w:val="StyleUnderline"/>
        </w:rPr>
        <w:t xml:space="preserve">It </w:t>
      </w:r>
      <w:proofErr w:type="spellStart"/>
      <w:r w:rsidRPr="00BF31D8">
        <w:rPr>
          <w:rStyle w:val="StyleUnderline"/>
        </w:rPr>
        <w:t>it</w:t>
      </w:r>
      <w:proofErr w:type="spellEnd"/>
      <w:r w:rsidRPr="00BF31D8">
        <w:rPr>
          <w:rStyle w:val="StyleUnderline"/>
        </w:rPr>
        <w:t xml:space="preserve"> is not a simple mission of bombers flying in and out</w:t>
      </w:r>
      <w:r>
        <w:t xml:space="preserve"> of Iran, this is a complicated Offensive Air Strike that will involve many aircraft, each with its own role, such as Combat </w:t>
      </w:r>
      <w:proofErr w:type="spellStart"/>
      <w:r>
        <w:t>Aircarft</w:t>
      </w:r>
      <w:proofErr w:type="spellEnd"/>
      <w:r>
        <w:t xml:space="preserve"> [sic] whose role is to suppress enemy air defenses along the way, aircraft that fly fighter escort with the bombers, aircraft that carry specialized electronic warfare equipment to jam enemy radars and communications., plus probably air-to-air refueling along the way in and out of Iran.”</w:t>
      </w:r>
    </w:p>
    <w:p w:rsidR="00024C11" w:rsidRDefault="00024C11" w:rsidP="00024C11"/>
    <w:p w:rsidR="00024C11" w:rsidRDefault="00024C11" w:rsidP="00024C11">
      <w:r>
        <w:t xml:space="preserve">Even then, </w:t>
      </w:r>
      <w:proofErr w:type="spellStart"/>
      <w:r>
        <w:t>Cordesman</w:t>
      </w:r>
      <w:proofErr w:type="spellEnd"/>
      <w:r>
        <w:t xml:space="preserve"> added, “depending on the forces allocated and duration of air strikes, </w:t>
      </w:r>
      <w:r w:rsidRPr="00BF31D8">
        <w:rPr>
          <w:rStyle w:val="StyleUnderline"/>
        </w:rPr>
        <w:t xml:space="preserve">it is unlikely that an air campaign </w:t>
      </w:r>
      <w:r>
        <w:t xml:space="preserve">alone </w:t>
      </w:r>
      <w:r w:rsidRPr="00BF31D8">
        <w:rPr>
          <w:rStyle w:val="StyleUnderline"/>
        </w:rPr>
        <w:t>could alone terminate Iran’s program</w:t>
      </w:r>
      <w:r>
        <w:t>. The possibility of dispersed facilities complicates any assessment of a potential mission success, making it unclear what the ultimate effect of a strike would be on Iran’s nuclear facilities.”</w:t>
      </w:r>
    </w:p>
    <w:p w:rsidR="00024C11" w:rsidRDefault="00024C11" w:rsidP="00024C11"/>
    <w:p w:rsidR="00024C11" w:rsidRDefault="00024C11" w:rsidP="00024C11">
      <w:r>
        <w:t xml:space="preserve">Further complicating matters, </w:t>
      </w:r>
      <w:r w:rsidRPr="00BF31D8">
        <w:rPr>
          <w:rStyle w:val="StyleUnderline"/>
        </w:rPr>
        <w:t xml:space="preserve">U.S. military forces </w:t>
      </w:r>
      <w:r>
        <w:t xml:space="preserve">would not be able to simply focus on striking Iranian nuclear targets. They </w:t>
      </w:r>
      <w:r w:rsidRPr="00BF31D8">
        <w:rPr>
          <w:rStyle w:val="StyleUnderline"/>
        </w:rPr>
        <w:t xml:space="preserve">would also have to safeguard the Strait of Hormuz </w:t>
      </w:r>
      <w:r>
        <w:t xml:space="preserve">— a narrow waterway connecting the Gulf of Oman to the Persian Gulf — </w:t>
      </w:r>
      <w:r w:rsidRPr="00BF31D8">
        <w:rPr>
          <w:rStyle w:val="StyleUnderline"/>
        </w:rPr>
        <w:t xml:space="preserve">through which </w:t>
      </w:r>
      <w:r>
        <w:t xml:space="preserve">some </w:t>
      </w:r>
      <w:r w:rsidRPr="00BF31D8">
        <w:rPr>
          <w:rStyle w:val="StyleUnderline"/>
        </w:rPr>
        <w:t>20 percent of the world’s oil passes</w:t>
      </w:r>
      <w:r>
        <w:t xml:space="preserve">, </w:t>
      </w:r>
      <w:r w:rsidRPr="00BF31D8">
        <w:rPr>
          <w:rStyle w:val="StyleUnderline"/>
        </w:rPr>
        <w:t xml:space="preserve">as well as countless other </w:t>
      </w:r>
      <w:r>
        <w:t xml:space="preserve">U.S. and allied </w:t>
      </w:r>
      <w:r w:rsidRPr="00BF31D8">
        <w:rPr>
          <w:rStyle w:val="StyleUnderline"/>
        </w:rPr>
        <w:t xml:space="preserve">strategic assets </w:t>
      </w:r>
      <w:r>
        <w:t>in the area.</w:t>
      </w:r>
    </w:p>
    <w:p w:rsidR="00024C11" w:rsidRDefault="00024C11" w:rsidP="00024C11"/>
    <w:p w:rsidR="00024C11" w:rsidRDefault="00024C11" w:rsidP="00024C11">
      <w:r>
        <w:t xml:space="preserve">Indeed, </w:t>
      </w:r>
      <w:r w:rsidRPr="00BF31D8">
        <w:rPr>
          <w:rStyle w:val="StyleUnderline"/>
        </w:rPr>
        <w:t xml:space="preserve">even a temporary closure of the strait through Iranian deployment </w:t>
      </w:r>
      <w:r>
        <w:t xml:space="preserve">of mines, mini-subs, shore-to-ship missile batteries and patrol boats </w:t>
      </w:r>
      <w:r w:rsidRPr="00BF31D8">
        <w:rPr>
          <w:rStyle w:val="StyleUnderline"/>
        </w:rPr>
        <w:t>could have a serious effect upon the world economy</w:t>
      </w:r>
      <w:r>
        <w:t>.</w:t>
      </w:r>
    </w:p>
    <w:p w:rsidR="00024C11" w:rsidRDefault="00024C11" w:rsidP="00024C11"/>
    <w:p w:rsidR="00024C11" w:rsidRPr="00BF31D8" w:rsidRDefault="00024C11" w:rsidP="00024C11">
      <w:pPr>
        <w:rPr>
          <w:rStyle w:val="StyleUnderline"/>
        </w:rPr>
      </w:pPr>
      <w:r>
        <w:t xml:space="preserve">The Federation of American Scientists estimates that the “the rough </w:t>
      </w:r>
      <w:r w:rsidRPr="00BF31D8">
        <w:rPr>
          <w:rStyle w:val="StyleUnderline"/>
        </w:rPr>
        <w:t xml:space="preserve">effects </w:t>
      </w:r>
      <w:r>
        <w:t>of U.S. [military] action against Iran on the global economy — measured only in the first three months of actualization — [</w:t>
      </w:r>
      <w:r w:rsidRPr="00BF31D8">
        <w:rPr>
          <w:rStyle w:val="StyleUnderline"/>
        </w:rPr>
        <w:t>could] range from total losses of approximately $60 billion on one end of the scale to more than $2 trillion to the world economy on the other end.”</w:t>
      </w:r>
    </w:p>
    <w:p w:rsidR="00024C11" w:rsidRDefault="00024C11" w:rsidP="00024C11"/>
    <w:p w:rsidR="00024C11" w:rsidRPr="00BF31D8" w:rsidRDefault="00024C11" w:rsidP="00024C11">
      <w:pPr>
        <w:rPr>
          <w:rStyle w:val="StyleUnderline"/>
        </w:rPr>
      </w:pPr>
      <w:r>
        <w:t xml:space="preserve">All in all, a U.S. or coalition attack against Iran now would be like setting off a bomb in a gunpowder factory. As </w:t>
      </w:r>
      <w:proofErr w:type="spellStart"/>
      <w:r>
        <w:t>Cordesman</w:t>
      </w:r>
      <w:proofErr w:type="spellEnd"/>
      <w:r>
        <w:t xml:space="preserve"> noted, any “</w:t>
      </w:r>
      <w:r w:rsidRPr="00BF31D8">
        <w:rPr>
          <w:rStyle w:val="StyleUnderline"/>
        </w:rPr>
        <w:t>military strike [against Iran] could be destabilizing for the entire Middle East region and potentially generate a nuclear weapons race in that part of the world.”</w:t>
      </w:r>
    </w:p>
    <w:p w:rsidR="00024C11" w:rsidRDefault="00024C11" w:rsidP="00024C11"/>
    <w:p w:rsidR="00024C11" w:rsidRDefault="00024C11" w:rsidP="00024C11">
      <w:r>
        <w:t>War with Iran is no joke. Critics of a deal with Iran should not treat it like one. A breakdown in negotiations will have serious repercussions for the Middle East and U.S. foreign policy. That being the case, lawmakers should be more careful when threatening to use U.S. military force.</w:t>
      </w:r>
    </w:p>
    <w:p w:rsidR="00024C11" w:rsidRDefault="00024C11" w:rsidP="00024C11"/>
    <w:p w:rsidR="00024C11" w:rsidRDefault="00024C11" w:rsidP="00024C11">
      <w:r>
        <w:t xml:space="preserve">The enormous costs involved in engaging U.S. forces against Iran, both human and </w:t>
      </w:r>
      <w:proofErr w:type="gramStart"/>
      <w:r>
        <w:t>materiel,</w:t>
      </w:r>
      <w:proofErr w:type="gramEnd"/>
      <w:r>
        <w:t xml:space="preserve"> should not be bandied about lightly.</w:t>
      </w:r>
    </w:p>
    <w:p w:rsidR="00024C11" w:rsidRDefault="00024C11" w:rsidP="00024C11"/>
    <w:p w:rsidR="00024C11" w:rsidRDefault="00024C11" w:rsidP="00024C11">
      <w:r>
        <w:t>As Levin wrote, “We owe it to our friends and allies in the region, and to our men and women in uniform who might have to risk their lives if diplomacy fails</w:t>
      </w:r>
      <w:proofErr w:type="gramStart"/>
      <w:r>
        <w:t>,</w:t>
      </w:r>
      <w:proofErr w:type="gramEnd"/>
      <w:r>
        <w:t xml:space="preserve"> to give negotiations every chance to succeed.”</w:t>
      </w:r>
    </w:p>
    <w:p w:rsidR="00024C11" w:rsidRDefault="00024C11" w:rsidP="00024C11"/>
    <w:p w:rsidR="00024C11" w:rsidRPr="006F56B7" w:rsidRDefault="00024C11" w:rsidP="00024C11">
      <w:r>
        <w:t>We should listen to his advice.</w:t>
      </w:r>
    </w:p>
    <w:p w:rsidR="00024C11" w:rsidRDefault="00024C11" w:rsidP="00024C11">
      <w:pPr>
        <w:pStyle w:val="Heading4"/>
      </w:pPr>
      <w:r>
        <w:t>Iran first strike will fail AND motivate a stronger resurgence of nuclear capabilities with motivation to use</w:t>
      </w:r>
    </w:p>
    <w:p w:rsidR="00024C11" w:rsidRDefault="00024C11" w:rsidP="00024C11">
      <w:proofErr w:type="spellStart"/>
      <w:r w:rsidRPr="001E68AC">
        <w:rPr>
          <w:b/>
          <w:bCs/>
          <w:sz w:val="24"/>
          <w:szCs w:val="24"/>
        </w:rPr>
        <w:t>Rieger</w:t>
      </w:r>
      <w:proofErr w:type="spellEnd"/>
      <w:r w:rsidRPr="001E68AC">
        <w:rPr>
          <w:b/>
          <w:bCs/>
          <w:sz w:val="24"/>
          <w:szCs w:val="24"/>
        </w:rPr>
        <w:t xml:space="preserve"> and Schiller 17</w:t>
      </w:r>
      <w:r>
        <w:t xml:space="preserve">, René </w:t>
      </w:r>
      <w:proofErr w:type="spellStart"/>
      <w:r>
        <w:t>Rieger</w:t>
      </w:r>
      <w:proofErr w:type="spellEnd"/>
      <w:r>
        <w:t xml:space="preserve"> and Markus Schiller, Winter 2017, Mr. </w:t>
      </w:r>
      <w:proofErr w:type="spellStart"/>
      <w:r>
        <w:t>Rieger</w:t>
      </w:r>
      <w:proofErr w:type="spellEnd"/>
      <w:r>
        <w:t xml:space="preserve"> is a PhD candidate in Middle East Politics at the University of Exeter (UK), as well as a lecturer in international relations at the University of Munich. Dr. Schiller is an aerospace engineer and senior analyst at </w:t>
      </w:r>
      <w:proofErr w:type="spellStart"/>
      <w:r>
        <w:t>Schmucker</w:t>
      </w:r>
      <w:proofErr w:type="spellEnd"/>
      <w:r>
        <w:t xml:space="preserve"> </w:t>
      </w:r>
      <w:proofErr w:type="spellStart"/>
      <w:r>
        <w:t>Technologie</w:t>
      </w:r>
      <w:proofErr w:type="spellEnd"/>
      <w:r>
        <w:t>, Munich, and a former RAND Nuclear Security Fellow, with many years of experience in analyzing missile and space programs of various countries of interest., "Pre-emptive Strike against Iran: Prelude to an Avoidable Disaster?," No Publication, https://www.mepc.org/pre-emptive-strike-against-iran-prelude-avoidable-disaster /AH</w:t>
      </w:r>
    </w:p>
    <w:p w:rsidR="00024C11" w:rsidRDefault="00024C11" w:rsidP="00024C11">
      <w:r w:rsidRPr="00C47DBA">
        <w:rPr>
          <w:rStyle w:val="StyleUnderline"/>
        </w:rPr>
        <w:t xml:space="preserve">Both the political and academic debate on the Iranian nuclear crisis has focused on the development stage of Iran's nuclear program, in particular the time frame in which Iran could successfully engineer an operational nuclear warhead. </w:t>
      </w:r>
      <w:r w:rsidRPr="00E54C44">
        <w:t>What is</w:t>
      </w:r>
      <w:r w:rsidRPr="00C47DBA">
        <w:rPr>
          <w:rStyle w:val="StyleUnderline"/>
        </w:rPr>
        <w:t xml:space="preserve"> lacking </w:t>
      </w:r>
      <w:r w:rsidRPr="00E54C44">
        <w:t>in the discussion, however, is</w:t>
      </w:r>
      <w:r w:rsidRPr="00C47DBA">
        <w:rPr>
          <w:rStyle w:val="StyleUnderline"/>
        </w:rPr>
        <w:t xml:space="preserve"> a detailed examination of Iran's delivery systems. </w:t>
      </w:r>
      <w:r w:rsidRPr="00E54C44">
        <w:t>This paper fills an analytical gap by providing a technical-political analysis of the current development stage of Iran's missile program and draws relevant conclusions from its findings.</w:t>
      </w:r>
      <w:r w:rsidRPr="00C47DBA">
        <w:rPr>
          <w:rStyle w:val="StyleUnderline"/>
        </w:rPr>
        <w:t xml:space="preserve"> For one thing, an evaluation of the development stage of Iran's missile program leads to a re-examination of the minimum amount of time until Iran could dispose of even a single fully operational nuclear weapon</w:t>
      </w:r>
      <w:r>
        <w:t>. Moreover, the effort Iran has been putting into the development of its missile program casts considerable doubt on its intentions to develop offensive nuclear weapons in the first place.</w:t>
      </w:r>
    </w:p>
    <w:p w:rsidR="00024C11" w:rsidRDefault="00024C11" w:rsidP="00024C11"/>
    <w:p w:rsidR="00024C11" w:rsidRPr="00C47DBA" w:rsidRDefault="00024C11" w:rsidP="00024C11">
      <w:pPr>
        <w:rPr>
          <w:rStyle w:val="StyleUnderline"/>
        </w:rPr>
      </w:pPr>
      <w:r w:rsidRPr="00E54C44">
        <w:t>This paper argues that,</w:t>
      </w:r>
      <w:r w:rsidRPr="00C47DBA">
        <w:rPr>
          <w:rStyle w:val="StyleUnderline"/>
        </w:rPr>
        <w:t xml:space="preserve"> </w:t>
      </w:r>
      <w:proofErr w:type="gramStart"/>
      <w:r w:rsidRPr="00C47DBA">
        <w:rPr>
          <w:rStyle w:val="StyleUnderline"/>
        </w:rPr>
        <w:t>first,</w:t>
      </w:r>
      <w:proofErr w:type="gramEnd"/>
      <w:r w:rsidRPr="00C47DBA">
        <w:rPr>
          <w:rStyle w:val="StyleUnderline"/>
        </w:rPr>
        <w:t xml:space="preserve"> Iran lacks the capability to accurately and reliably deliver a weapon to targets beyond 1,000 </w:t>
      </w:r>
      <w:proofErr w:type="spellStart"/>
      <w:r w:rsidRPr="00C47DBA">
        <w:rPr>
          <w:rStyle w:val="StyleUnderline"/>
        </w:rPr>
        <w:t>kilometres</w:t>
      </w:r>
      <w:proofErr w:type="spellEnd"/>
      <w:r w:rsidRPr="00C47DBA">
        <w:rPr>
          <w:rStyle w:val="StyleUnderline"/>
        </w:rPr>
        <w:t>. Second, a pre-emptive attack on Iran's nuclear installations would very likely miss its objective and entail significant risks and major negative consequences. Third, due to the fact that Iran is several years away from developing operational nuclear weapons, a pre-emptive attack would not only provoke the above-mentioned repercussions; it would also be completely unnecessary.</w:t>
      </w:r>
    </w:p>
    <w:p w:rsidR="00024C11" w:rsidRDefault="00024C11" w:rsidP="00024C11"/>
    <w:p w:rsidR="00024C11" w:rsidRDefault="00024C11" w:rsidP="00024C11">
      <w:r>
        <w:t>In conclusion, the paper suggests an alternative approach to the Western community's policy of political pressure, threats and sanctions in its dealings with Iran. History shows that, despite historically burdened relations, contradictory interests and ideological antagonism, conflict de-escalation is not only possible, but urgently necessary.</w:t>
      </w:r>
    </w:p>
    <w:p w:rsidR="00024C11" w:rsidRDefault="00024C11" w:rsidP="00024C11"/>
    <w:p w:rsidR="00024C11" w:rsidRDefault="00024C11" w:rsidP="00024C11">
      <w:r>
        <w:t>BALLISTIC MISSILES AND NUKES</w:t>
      </w:r>
    </w:p>
    <w:p w:rsidR="00024C11" w:rsidRDefault="00024C11" w:rsidP="00024C11">
      <w:r>
        <w:t>While the Iranian government claims that its nuclear program is solely intended for civil use, there are other claims that the program might involve the development of a nuclear weapon as an ultimate objective. The true status and intent of the nuclear program remain uncertain. However, some important aspects are often ignored.</w:t>
      </w:r>
    </w:p>
    <w:p w:rsidR="00024C11" w:rsidRDefault="00024C11" w:rsidP="00024C11"/>
    <w:p w:rsidR="00024C11" w:rsidRPr="00C47DBA" w:rsidRDefault="00024C11" w:rsidP="00024C11">
      <w:pPr>
        <w:rPr>
          <w:rStyle w:val="StyleUnderline"/>
        </w:rPr>
      </w:pPr>
      <w:r w:rsidRPr="00C47DBA">
        <w:rPr>
          <w:rStyle w:val="StyleUnderline"/>
        </w:rPr>
        <w:t xml:space="preserve">Once a single nuclear device has been detonated, policies toward the country that has "gone nuclear" shift, </w:t>
      </w:r>
      <w:r w:rsidRPr="00E54C44">
        <w:t xml:space="preserve">no matter that a first test is only </w:t>
      </w:r>
      <w:r w:rsidRPr="00C47DBA">
        <w:rPr>
          <w:rStyle w:val="StyleUnderline"/>
        </w:rPr>
        <w:t xml:space="preserve">proof of a concept for the basic design and far from operational deployment.1 This alone makes demonstrating nuclear capability with a single detonation an attractive option. Further </w:t>
      </w:r>
      <w:proofErr w:type="spellStart"/>
      <w:r w:rsidRPr="00C47DBA">
        <w:rPr>
          <w:rStyle w:val="StyleUnderline"/>
        </w:rPr>
        <w:t>weaponization</w:t>
      </w:r>
      <w:proofErr w:type="spellEnd"/>
      <w:r w:rsidRPr="00C47DBA">
        <w:rPr>
          <w:rStyle w:val="StyleUnderline"/>
        </w:rPr>
        <w:t xml:space="preserve"> is a costly extra that entails several other requirements.</w:t>
      </w:r>
    </w:p>
    <w:p w:rsidR="00024C11" w:rsidRPr="00C47DBA" w:rsidRDefault="00024C11" w:rsidP="00024C11">
      <w:pPr>
        <w:rPr>
          <w:rStyle w:val="StyleUnderline"/>
        </w:rPr>
      </w:pPr>
    </w:p>
    <w:p w:rsidR="00024C11" w:rsidRPr="00E54C44" w:rsidRDefault="00024C11" w:rsidP="00024C11">
      <w:r w:rsidRPr="00C47DBA">
        <w:rPr>
          <w:rStyle w:val="StyleUnderline"/>
        </w:rPr>
        <w:t xml:space="preserve">For an attack, a nuclear weapon has to be detonated at the intended target site. Since nuclear weapons are usually available in very limited numbers, this requires a reliable and accurate means of delivery. </w:t>
      </w:r>
      <w:r w:rsidRPr="00E54C44">
        <w:t>Transporting a nuclear weapon to the intended target by car, truck or ship is always possible. However, this is only a viable option for a first strike, comparable to a massive terror attack.</w:t>
      </w:r>
      <w:r w:rsidRPr="00C47DBA">
        <w:rPr>
          <w:rStyle w:val="StyleUnderline"/>
        </w:rPr>
        <w:t xml:space="preserve"> Under this option, there is no credible second strike capability. Iran would not be able to fight a nuclear war. </w:t>
      </w:r>
      <w:r w:rsidRPr="00E54C44">
        <w:t xml:space="preserve">Furthermore, a governmentally sanctioned massive terrorist attack is also possible and much more easily managed than an operation using a nuclear weapon.2 </w:t>
      </w:r>
      <w:proofErr w:type="gramStart"/>
      <w:r w:rsidRPr="00E54C44">
        <w:t>Therefore,</w:t>
      </w:r>
      <w:proofErr w:type="gramEnd"/>
      <w:r w:rsidRPr="00E54C44">
        <w:t xml:space="preserve"> it seems highly unlikely that a state would develop a nuclear weapon only for terror attacks by means of cars, trucks, and ships.</w:t>
      </w:r>
    </w:p>
    <w:p w:rsidR="00024C11" w:rsidRDefault="00024C11" w:rsidP="00024C11"/>
    <w:p w:rsidR="00024C11" w:rsidRDefault="00024C11" w:rsidP="00024C11">
      <w:r>
        <w:t>Aircraft are better suited for nuclear-weapons delivery, but there is little doubt that any nuclear-armed Iranian bomber or fighter aircraft would be intercepted long before it ever got close to its intended target. The same is true for cruise missiles, which are, in principle, no different from low-flying aircraft. This leaves ballistic-missiles as the only credible delivery system for an Iranian nuclear weapon. An operational ballistic missile system is therefore a prerequisite for a credible Iranian nuclear threat.</w:t>
      </w:r>
    </w:p>
    <w:p w:rsidR="00024C11" w:rsidRDefault="00024C11" w:rsidP="00024C11"/>
    <w:p w:rsidR="00024C11" w:rsidRDefault="00024C11" w:rsidP="00024C11">
      <w:r>
        <w:t>THE THREAT EQUATION</w:t>
      </w:r>
    </w:p>
    <w:p w:rsidR="00024C11" w:rsidRDefault="00024C11" w:rsidP="00024C11">
      <w:r>
        <w:t xml:space="preserve">Threat can be seen as a product of intention and capability. If there is a capability to deal damage but no intention, there is no threat.3 </w:t>
      </w:r>
      <w:proofErr w:type="gramStart"/>
      <w:r>
        <w:t>If</w:t>
      </w:r>
      <w:proofErr w:type="gramEnd"/>
      <w:r>
        <w:t xml:space="preserve"> there is a clear intention to deal damage but no capability, the threat is also zero.</w:t>
      </w:r>
    </w:p>
    <w:p w:rsidR="00024C11" w:rsidRDefault="00024C11" w:rsidP="00024C11"/>
    <w:p w:rsidR="00024C11" w:rsidRDefault="00024C11" w:rsidP="00024C11">
      <w:r>
        <w:t>It is always hard to judge intentions. Public statements of intent are rarely in line with a country's true intentions, which are very difficult to define; the process of decision-making almost never depends on a single person. Even if it did, it is not easy to predict an individual's intentions or actions.</w:t>
      </w:r>
    </w:p>
    <w:p w:rsidR="00024C11" w:rsidRDefault="00024C11" w:rsidP="00024C11"/>
    <w:p w:rsidR="00024C11" w:rsidRDefault="00024C11" w:rsidP="00024C11">
      <w:r>
        <w:t>It is much simpler to judge the capability of a country, since this parameter depends on existing hardware. For a nuclear attack, the capability consists of the nuclear weapon and the delivery system together. There cannot be a real nuclear threat without an operational, accurate and reliable delivery system.4 Therefore, understanding the status and direction of Iran's ballistic-missile program is essential to understanding the potential threat of a nuclear-armed Iran.</w:t>
      </w:r>
    </w:p>
    <w:p w:rsidR="00024C11" w:rsidRDefault="00024C11" w:rsidP="00024C11"/>
    <w:p w:rsidR="00024C11" w:rsidRDefault="00024C11" w:rsidP="00024C11">
      <w:r>
        <w:t>THE IRANIAN MISSILE PROGRAM</w:t>
      </w:r>
    </w:p>
    <w:p w:rsidR="00024C11" w:rsidRDefault="00024C11" w:rsidP="00024C11">
      <w:r>
        <w:t>There is no doubt that Iran has an active missile program as well as an active space-launcher program. However, the exact number, range, reliability and accuracy of deployed Iranian missiles, as well as the program's status and its dependence on foreign help and proliferation, are controversial.5</w:t>
      </w:r>
    </w:p>
    <w:p w:rsidR="00024C11" w:rsidRDefault="00024C11" w:rsidP="00024C11"/>
    <w:p w:rsidR="00024C11" w:rsidRDefault="00024C11" w:rsidP="00024C11">
      <w:r>
        <w:t>Iran obviously has access to Scud B missiles (Iranian designation, Shahab 1), which were fired at targets in Iraq in the 1980s. It also seems that a longer-range version of this missile, the Scud C (Shahab 2), is available in Iran.6 But with a maximum range of 500 km, these missiles are insufficient for an attack on Israel. The distance between Iran and Israel is twice that. Due to the earth's rotation, missiles that are launched westward suffer a slight range penalty, and for various operational reasons, missiles are usually not launched from positions right at the border. The more "attractive" targets are also located in central Israel. Therefore, the nominal range requirement increases to more than 1,100 km.</w:t>
      </w:r>
    </w:p>
    <w:p w:rsidR="00024C11" w:rsidRDefault="00024C11" w:rsidP="00024C11"/>
    <w:p w:rsidR="00024C11" w:rsidRDefault="00024C11" w:rsidP="00024C11">
      <w:r>
        <w:t xml:space="preserve">With little more than 900 km, the range of the basic Shahab 3 missile is therefore insufficient for this task.7 This might have been a reason for Iran's decision to start work in the early 2000s on a modified Shahab 3, with an extended range of more than 1,300 km. A handful of flight tests were conducted with this modified version, now commonly named Shahab 3D, Shahab 3M or Ghadr-1. These tests are more in line with a technology program than a serious weapons program. According to open sources, it seems that this missile has not been launched for some years now. It is plausible to assume that the program was stopped and the gained insights incorporated into the Iranian </w:t>
      </w:r>
      <w:proofErr w:type="spellStart"/>
      <w:r>
        <w:t>Safir</w:t>
      </w:r>
      <w:proofErr w:type="spellEnd"/>
      <w:r>
        <w:t xml:space="preserve"> satellite launcher.</w:t>
      </w:r>
    </w:p>
    <w:p w:rsidR="00024C11" w:rsidRDefault="00024C11" w:rsidP="00024C11"/>
    <w:p w:rsidR="00024C11" w:rsidRDefault="00024C11" w:rsidP="00024C11">
      <w:r>
        <w:t xml:space="preserve">In the mid-2000s, Iran apparently started a program for a two-stage, solid-fuel missile with a nominal range of about 2,000 km. This missile, known at first as Ashura and later </w:t>
      </w:r>
      <w:proofErr w:type="spellStart"/>
      <w:r>
        <w:t>Sejil</w:t>
      </w:r>
      <w:proofErr w:type="spellEnd"/>
      <w:r>
        <w:t>, was launched fewer than half a dozen times in the last five years, apparently with mixed success. There are indications that the missile failed in an early test in 2007 and that problems with the missile's upper stage occurred in recent launches. Once operational, this missile would be a good tool for an attack on Israel. However, judging from the slow pace of roughly one launch per year, it seems that the program either has encountered enormous difficulties or is not being given the highest priority.</w:t>
      </w:r>
    </w:p>
    <w:p w:rsidR="00024C11" w:rsidRDefault="00024C11" w:rsidP="00024C11"/>
    <w:p w:rsidR="00024C11" w:rsidRDefault="00024C11" w:rsidP="00024C11">
      <w:r>
        <w:t xml:space="preserve">A </w:t>
      </w:r>
      <w:proofErr w:type="spellStart"/>
      <w:r>
        <w:t>Sejil</w:t>
      </w:r>
      <w:proofErr w:type="spellEnd"/>
      <w:r>
        <w:t xml:space="preserve"> missile, like the </w:t>
      </w:r>
      <w:proofErr w:type="spellStart"/>
      <w:r>
        <w:t>Safir</w:t>
      </w:r>
      <w:proofErr w:type="spellEnd"/>
      <w:r>
        <w:t xml:space="preserve"> satellite launcher, could be used for a first strike on Israel. But an attack with a space launcher or a missile that is still in development would be a unique event; the capacity for a second strike is non-existent. It would be comparable to a terrorist attack, and the risk of failure is high. Launch preparations would be lengthy, especially for the space launcher, and clearly visible. If Iran intended to launch a surprise attack of this irrational character, it would be better served to use a commercial airplane as a delivery system, for example, and not a rocket.</w:t>
      </w:r>
    </w:p>
    <w:p w:rsidR="00024C11" w:rsidRDefault="00024C11" w:rsidP="00024C11"/>
    <w:p w:rsidR="00024C11" w:rsidRDefault="00024C11" w:rsidP="00024C11">
      <w:r>
        <w:t xml:space="preserve">Projecting a time frame for the operational readiness of the </w:t>
      </w:r>
      <w:proofErr w:type="spellStart"/>
      <w:r>
        <w:t>Sejil</w:t>
      </w:r>
      <w:proofErr w:type="spellEnd"/>
      <w:r>
        <w:t xml:space="preserve"> missile is not easy. It is often overlooked that development depends not on months and years, but on the amount of work that is put into the project. If Iran continues with the </w:t>
      </w:r>
      <w:proofErr w:type="spellStart"/>
      <w:r>
        <w:t>Sejil</w:t>
      </w:r>
      <w:proofErr w:type="spellEnd"/>
      <w:r>
        <w:t xml:space="preserve"> at the same pace as it did for the last five years, it could take a decade for the missile to be ready for serial production and deployment. If no further launches are conducted, the missile will never be operational. If the program were accelerated, the time frame might be reduced to perhaps three years. Any Iranian statements suggesting the missiles are being deployed in large numbers are meaningless; the regime will always claim that every missile has been fully developed, has entered serial production, and is being deployed in large numbers.</w:t>
      </w:r>
    </w:p>
    <w:p w:rsidR="00024C11" w:rsidRDefault="00024C11" w:rsidP="00024C11"/>
    <w:p w:rsidR="00024C11" w:rsidRDefault="00024C11" w:rsidP="00024C11">
      <w:r>
        <w:t xml:space="preserve">Currently, regarding ballistic missiles that can threaten Israel, Iran has little to offer except for rhetorical threats. However, this might change if efforts were increased and programs accelerated. This might also indicate an Iranian ambition to gain </w:t>
      </w:r>
      <w:proofErr w:type="gramStart"/>
      <w:r>
        <w:t>an operational nuclear-weapons</w:t>
      </w:r>
      <w:proofErr w:type="gramEnd"/>
      <w:r>
        <w:t xml:space="preserve"> capability. Therefore, the situation should be closely monitored.</w:t>
      </w:r>
    </w:p>
    <w:p w:rsidR="00024C11" w:rsidRDefault="00024C11" w:rsidP="00024C11"/>
    <w:p w:rsidR="00024C11" w:rsidRDefault="00024C11" w:rsidP="00024C11">
      <w:proofErr w:type="gramStart"/>
      <w:r>
        <w:t>A PRE-EMPTIVE ATTACK?</w:t>
      </w:r>
      <w:proofErr w:type="gramEnd"/>
    </w:p>
    <w:p w:rsidR="00024C11" w:rsidRDefault="00024C11" w:rsidP="00024C11">
      <w:r>
        <w:t xml:space="preserve">The Obama administration has repeatedly emphasized that it has not ruled out the military option in the Iranian nuclear crisis. At the same time, the U.S. government has left no doubt, not least in its bilateral dealings with Israel, that it clearly sees a pre-emptive strike against Iran's nuclear infrastructure as a last resort. Hence, it seems safe to assume that, barring a massive change in circumstances such as an immediate Iranian crossing of the nuclear-weapons </w:t>
      </w:r>
      <w:proofErr w:type="gramStart"/>
      <w:r>
        <w:t>threshold,</w:t>
      </w:r>
      <w:proofErr w:type="gramEnd"/>
      <w:r>
        <w:t xml:space="preserve"> the United States will not initiate or voluntarily participate in a pre-emptive strike against Iran. However, despite considerable pressure from the U.S. government as well as from both former and current high-ranking officials of the Israeli military and intelligence services, the Netanyahu government might attack Iran in the months to come.</w:t>
      </w:r>
    </w:p>
    <w:p w:rsidR="00024C11" w:rsidRDefault="00024C11" w:rsidP="00024C11"/>
    <w:p w:rsidR="00024C11" w:rsidRPr="00281B35" w:rsidRDefault="00024C11" w:rsidP="00024C11">
      <w:pPr>
        <w:rPr>
          <w:rStyle w:val="StyleUnderline"/>
        </w:rPr>
      </w:pPr>
      <w:r w:rsidRPr="00281B35">
        <w:rPr>
          <w:rStyle w:val="StyleUnderline"/>
        </w:rPr>
        <w:t xml:space="preserve">The potential consequences of such a pre-emptive attack on Iran's nuclear installations are manifold. </w:t>
      </w:r>
      <w:r w:rsidRPr="00A47B6F">
        <w:t xml:space="preserve">The following list indicates that </w:t>
      </w:r>
      <w:r w:rsidRPr="00281B35">
        <w:rPr>
          <w:rStyle w:val="StyleUnderline"/>
        </w:rPr>
        <w:t xml:space="preserve">such a move would entail great risks for Israel, the United States, the Arab Gulf monarchies, </w:t>
      </w:r>
      <w:proofErr w:type="spellStart"/>
      <w:r w:rsidRPr="00281B35">
        <w:rPr>
          <w:rStyle w:val="StyleUnderline"/>
        </w:rPr>
        <w:t>subregional</w:t>
      </w:r>
      <w:proofErr w:type="spellEnd"/>
      <w:r w:rsidRPr="00281B35">
        <w:rPr>
          <w:rStyle w:val="StyleUnderline"/>
        </w:rPr>
        <w:t xml:space="preserve"> and regional stability, and the world economy.</w:t>
      </w:r>
    </w:p>
    <w:p w:rsidR="00024C11" w:rsidRDefault="00024C11" w:rsidP="00024C11"/>
    <w:p w:rsidR="00024C11" w:rsidRDefault="00024C11" w:rsidP="00024C11">
      <w:r>
        <w:t>Defeat of Its Own Purpose</w:t>
      </w:r>
    </w:p>
    <w:p w:rsidR="00024C11" w:rsidRDefault="00024C11" w:rsidP="00024C11">
      <w:r w:rsidRPr="005C2358">
        <w:rPr>
          <w:rStyle w:val="StyleUnderline"/>
        </w:rPr>
        <w:t>E</w:t>
      </w:r>
      <w:r w:rsidRPr="00A47B6F">
        <w:rPr>
          <w:rStyle w:val="StyleUnderline"/>
        </w:rPr>
        <w:t>ven if Israel were successful in destroying all relevant Iranian nuclear sites,</w:t>
      </w:r>
      <w:r w:rsidRPr="005C2358">
        <w:rPr>
          <w:rStyle w:val="StyleUnderline"/>
        </w:rPr>
        <w:t xml:space="preserve"> Iran's program would merely be thrown back a few years. </w:t>
      </w:r>
      <w:r w:rsidRPr="00A47B6F">
        <w:t>While nuclear facilities and technology would be destroyed,</w:t>
      </w:r>
      <w:r w:rsidRPr="005C2358">
        <w:rPr>
          <w:rStyle w:val="StyleUnderline"/>
        </w:rPr>
        <w:t xml:space="preserve"> nuclear know-how would survive. Iran would retain the basic prerequisites for a renewal of its nuclear program. It has to be expected that Tehran would not only opt to restore it, but would implement it with even greater ambition and increased popular support.</w:t>
      </w:r>
      <w:r>
        <w:t xml:space="preserve"> Even current critics of the nuclear program within Iran would be hard-pressed not to endorse its renewal after its destruction. While it is not definitive that the Iranian regime is pursuing a nuclear-weapons program, it would very likely do so following an Israeli attack.8 </w:t>
      </w:r>
      <w:proofErr w:type="gramStart"/>
      <w:r>
        <w:t>In</w:t>
      </w:r>
      <w:proofErr w:type="gramEnd"/>
      <w:r>
        <w:t xml:space="preserve"> this context, Colin </w:t>
      </w:r>
      <w:proofErr w:type="spellStart"/>
      <w:r>
        <w:t>Kahl</w:t>
      </w:r>
      <w:proofErr w:type="spellEnd"/>
      <w:r>
        <w:t xml:space="preserve"> correctly points out,</w:t>
      </w:r>
    </w:p>
    <w:p w:rsidR="00024C11" w:rsidRDefault="00024C11" w:rsidP="00024C11"/>
    <w:p w:rsidR="00024C11" w:rsidRDefault="00024C11" w:rsidP="00024C11">
      <w:proofErr w:type="gramStart"/>
      <w:r>
        <w:t>the</w:t>
      </w:r>
      <w:proofErr w:type="gramEnd"/>
      <w:r>
        <w:t xml:space="preserve"> [Iranian] nuclear program remains an enormous source of national pride for the majority of Iranians. To the extent that there is internal dissent over the program, it is a discussion about whether the country should acquire nuclear weapons or simply pursue civilian nuclear technology. By demonstrating the vulnerability of a non-nuclear-armed Iran, a [pre-emptive] attack would provide ammunition to hard-liners who argue for acquiring a nuclear deterrent.9</w:t>
      </w:r>
    </w:p>
    <w:p w:rsidR="00024C11" w:rsidRPr="001E507B" w:rsidRDefault="00024C11" w:rsidP="00024C11">
      <w:pPr>
        <w:rPr>
          <w:rStyle w:val="StyleUnderline"/>
        </w:rPr>
      </w:pPr>
      <w:r w:rsidRPr="001E507B">
        <w:rPr>
          <w:rStyle w:val="StyleUnderline"/>
        </w:rPr>
        <w:t xml:space="preserve">Hence, a few years down the road, the world would be faced with an Iran having regained its current level of nuclear development and almost certainly being driven by a much more proactive and dangerous political agenda. </w:t>
      </w:r>
      <w:r w:rsidRPr="00A47B6F">
        <w:t>Addressing this development by attacking Iran's nuclear infrastructure every three to five years, as some suggest, seems to be a less than desirable strategy.</w:t>
      </w:r>
      <w:r w:rsidRPr="001E507B">
        <w:rPr>
          <w:rStyle w:val="StyleUnderline"/>
        </w:rPr>
        <w:t xml:space="preserve"> As we will describe in more detail below, even a single pre-emptive strike would entail unpredictable and uncontrollable consequences. The repercussions of a series of consecutive strikes would be even more incalculable. By repeatedly destroying the Iranian nuclear program, one would only be fighting symptoms rather than the underlying causes of the problem.</w:t>
      </w:r>
    </w:p>
    <w:p w:rsidR="00024C11" w:rsidRDefault="00024C11" w:rsidP="00024C11"/>
    <w:p w:rsidR="00024C11" w:rsidRDefault="00024C11" w:rsidP="00024C11">
      <w:r>
        <w:t>Strengthening the Iranian Regime</w:t>
      </w:r>
    </w:p>
    <w:p w:rsidR="00024C11" w:rsidRDefault="00024C11" w:rsidP="00024C11">
      <w:r>
        <w:t>In the past three years, the Iranian regime has succeeded in quelling the so-called Green Revolution that arose in protest of the presumably manipulated presidential elections of 2009. Unlike the case of several Arab regimes that fell in the course of the Arab Spring, the Iranian regime's massive use of police brutality, torture, forced disappearances, house arrests and other intimidation techniques effectively decimated the active Iranian opposition. Nonetheless, the regime in Tehran is continuously faced with significant (silent) opposition from, among others, Iran's youth and the intelligentsia in the cities. However, an attack against Iran would likely bolster the regime and punish its already weakened opponents. Historical evidence shows that foreign military aggression usually provokes a response of "rally-around-the-flag," a closing of ranks between the regime and its political and societal opposition. Even regimes with low popular support and legitimacy have been able to stabilize their rule in the light of aggression. The Iranian regime itself has profited from this phenomenon before. Following the Iraqi invasion of September 20, 1980, the Khomeini regime managed to consolidate its previously challenged rule. While the majority of the Iranian people supported the revolution against the Shah's regime, the Khomeini movement that had hijacked the revolution was faced with significant opposition. That opposition rapidly subsided following the beginning of the Iran-Iraq War.10</w:t>
      </w:r>
    </w:p>
    <w:p w:rsidR="00024C11" w:rsidRDefault="00024C11" w:rsidP="00024C11"/>
    <w:p w:rsidR="00024C11" w:rsidRDefault="00024C11" w:rsidP="00024C11">
      <w:r>
        <w:t>Potential Iranian Propaganda Victory</w:t>
      </w:r>
    </w:p>
    <w:p w:rsidR="00024C11" w:rsidRDefault="00024C11" w:rsidP="00024C11">
      <w:r>
        <w:t xml:space="preserve">Israel has been successful twice in destroying nuclear facilities it considered a threat to its national security. On June 7, 1981, in the course of the so-called Operation Opera, 14 Israeli air-force jets entered Iraqi air space and destroyed the </w:t>
      </w:r>
      <w:proofErr w:type="spellStart"/>
      <w:r>
        <w:t>Osirak</w:t>
      </w:r>
      <w:proofErr w:type="spellEnd"/>
      <w:r>
        <w:t xml:space="preserve"> nuclear reactor 17 kilometers south of Baghdad. Two-and-a-half decades later, on September 6, 2007, the Israeli air force conducted Operation Orchard, during which its 69 Squadron jets destroyed the alleged al-</w:t>
      </w:r>
      <w:proofErr w:type="spellStart"/>
      <w:r>
        <w:t>Kibar</w:t>
      </w:r>
      <w:proofErr w:type="spellEnd"/>
      <w:r>
        <w:t xml:space="preserve"> nuclear reactor under construction in eastern Syria. At first glance, these two successful episodes might suggest that Israel has the ability to destroy the Iranian nuclear program as well. However, the Iranian nuclear infrastructure is spread over a geographically large area, and parts of it are underground and heavily fortified, making an air strike much more challenging.</w:t>
      </w:r>
    </w:p>
    <w:p w:rsidR="00024C11" w:rsidRDefault="00024C11" w:rsidP="00024C11"/>
    <w:p w:rsidR="00024C11" w:rsidRDefault="00024C11" w:rsidP="00024C11">
      <w:r>
        <w:t>There are differing opinions among analysts as to the number of targets that would have to be destroyed in an effective strike against the Iranian nuclear program. It is undisputed that the uranium-enrichment facilities at Natanz11 and Fordow</w:t>
      </w:r>
      <w:proofErr w:type="gramStart"/>
      <w:r>
        <w:t>,12</w:t>
      </w:r>
      <w:proofErr w:type="gramEnd"/>
      <w:r>
        <w:t xml:space="preserve"> as well as the heavy-water reactor in Arak13 and the uranium conversion plant at Isfahan,14 are high-priority targets. However, the nuclear power plant at Bushehr15 (the destruction of which would cause massive nuclear fallout), a warhead production facility in Parchin</w:t>
      </w:r>
      <w:proofErr w:type="gramStart"/>
      <w:r>
        <w:t>,16</w:t>
      </w:r>
      <w:proofErr w:type="gramEnd"/>
      <w:r>
        <w:t xml:space="preserve"> and strategically important missile bases in Tabriz17 and near Khorramabad18 could also be deemed high-value targets.</w:t>
      </w:r>
    </w:p>
    <w:p w:rsidR="00024C11" w:rsidRDefault="00024C11" w:rsidP="00024C11"/>
    <w:p w:rsidR="00024C11" w:rsidRDefault="00024C11" w:rsidP="00024C11">
      <w:r>
        <w:t xml:space="preserve">According to a recent study, the coordinated destruction of installations at </w:t>
      </w:r>
      <w:proofErr w:type="spellStart"/>
      <w:r>
        <w:t>Natanz</w:t>
      </w:r>
      <w:proofErr w:type="spellEnd"/>
      <w:r>
        <w:t xml:space="preserve">, </w:t>
      </w:r>
      <w:proofErr w:type="spellStart"/>
      <w:r>
        <w:t>Fordow</w:t>
      </w:r>
      <w:proofErr w:type="spellEnd"/>
      <w:r>
        <w:t xml:space="preserve">, Arak, Isfahan and some smaller targets, including the Imam Ali Missile Base near Khorramabad, would require approximately 95 Israeli F-15 and F-16 jets. </w:t>
      </w:r>
      <w:proofErr w:type="gramStart"/>
      <w:r>
        <w:t xml:space="preserve">This would amount to more than one-fourth of Israel's high-technology combat aircraft.19 Additional jets would be needed for the destruction of the targets in Bushehr, </w:t>
      </w:r>
      <w:proofErr w:type="spellStart"/>
      <w:r>
        <w:t>Parchin</w:t>
      </w:r>
      <w:proofErr w:type="spellEnd"/>
      <w:r>
        <w:t xml:space="preserve"> and Tabriz.</w:t>
      </w:r>
      <w:proofErr w:type="gramEnd"/>
      <w:r>
        <w:t xml:space="preserve"> The Israeli jets would have to be fueled in the air due to the long distances, their fuel-consuming heavy bomb loads and low-altitude flights (to avoid radar detection), the need for loitering time to evade resistance in Iranian air space and their limited fuel-tank capacities. The above-mentioned study estimates that an attack mission would have to be supported by 13 tanker planes.20 It is uncertain whether Israel has a sufficient number at its disposal. However, it can be assumed that Israel has recently increased its air-refueling capacity by procuring additional tanker planes from the United States and refitting transport planes. Buddy-refueling maneuvers are an alternative; however, this method would increase the number of jets required to conduct the mission. In any case, mid-mission refueling is dangerous: the jets would be more exposed to enemy attack, particularly if the procedure were to occur in the airspace of an unfriendly nation.</w:t>
      </w:r>
    </w:p>
    <w:p w:rsidR="00024C11" w:rsidRDefault="00024C11" w:rsidP="00024C11"/>
    <w:p w:rsidR="00024C11" w:rsidRDefault="00024C11" w:rsidP="00024C11">
      <w:r>
        <w:t xml:space="preserve">A particular challenge would be the heavy fortification of the facilities at </w:t>
      </w:r>
      <w:proofErr w:type="spellStart"/>
      <w:r>
        <w:t>Natanz</w:t>
      </w:r>
      <w:proofErr w:type="spellEnd"/>
      <w:r>
        <w:t xml:space="preserve"> and </w:t>
      </w:r>
      <w:proofErr w:type="spellStart"/>
      <w:r>
        <w:t>Fordow</w:t>
      </w:r>
      <w:proofErr w:type="spellEnd"/>
      <w:r>
        <w:t xml:space="preserve">. Publicly available reports on the protective architecture of the </w:t>
      </w:r>
      <w:proofErr w:type="spellStart"/>
      <w:r>
        <w:t>Natanz</w:t>
      </w:r>
      <w:proofErr w:type="spellEnd"/>
      <w:r>
        <w:t xml:space="preserve"> facility are inconsistent. Emily Chorley and Scott Johnson from IHS Jane's claim the underground installation to have "two-</w:t>
      </w:r>
      <w:proofErr w:type="spellStart"/>
      <w:r>
        <w:t>metre</w:t>
      </w:r>
      <w:proofErr w:type="spellEnd"/>
      <w:r>
        <w:t xml:space="preserve">-thick concrete walls and [to] be buried beneath an estimated 10 </w:t>
      </w:r>
      <w:proofErr w:type="spellStart"/>
      <w:r>
        <w:t>metres</w:t>
      </w:r>
      <w:proofErr w:type="spellEnd"/>
      <w:r>
        <w:t xml:space="preserve"> of soil."21 A former senior staff member of the German Defense Department reports that the installation's roof is hardened with several meters of reinforced concrete and covered by approximately 25 meters of soil.22 </w:t>
      </w:r>
      <w:proofErr w:type="gramStart"/>
      <w:r>
        <w:t>In</w:t>
      </w:r>
      <w:proofErr w:type="gramEnd"/>
      <w:r>
        <w:t xml:space="preserve"> both cases, it can be expected that a series of 5,000-pound GBU-28/B bunker-buster bombs would effectively destroy the installation and all the highly sensitive centrifuges. However, in the case of the </w:t>
      </w:r>
      <w:proofErr w:type="spellStart"/>
      <w:r>
        <w:t>Fordow</w:t>
      </w:r>
      <w:proofErr w:type="spellEnd"/>
      <w:r>
        <w:t xml:space="preserve"> facilities, the destructive force of Israel's bombs is far less certain. The uranium-enrichment installation is constructed in a mountain and protected by roughly 70 meters of rock. It is highly doubtful that an Israeli air bombardment would cause more than a temporary denial of access.</w:t>
      </w:r>
    </w:p>
    <w:p w:rsidR="00024C11" w:rsidRDefault="00024C11" w:rsidP="00024C11"/>
    <w:p w:rsidR="00024C11" w:rsidRDefault="00024C11" w:rsidP="00024C11">
      <w:r>
        <w:t>Due to the clear military superiority of the Israeli armed forces over their Iranian counterpart, anything but a completely successful air raid would be a great embarrassment and yet again call into question the myth of Israeli military invincibility. There is no doubt that the Iranian regime would propagandize even a partial Israeli failure and spare no effort at public ridicule. In this context, one must recall the consequences of the Israeli military's inability to destroy Hezbollah during the 2006 Lebanon War. Not only has Hezbollah portrayed itself as the first to defeat Israel militarily; the episode has also struck a painful blow to the Israeli national psyche and created a feeling of insecurity. Hence, the complexity of the task and the unacceptable repercussions of failure make a pre-emptive attack a high-risk operation for Israel.</w:t>
      </w:r>
    </w:p>
    <w:p w:rsidR="00024C11" w:rsidRDefault="00024C11" w:rsidP="00024C11"/>
    <w:p w:rsidR="00024C11" w:rsidRDefault="00024C11" w:rsidP="00024C11">
      <w:r>
        <w:t>Vulnerability of Israeli Prisoners of War</w:t>
      </w:r>
    </w:p>
    <w:p w:rsidR="00024C11" w:rsidRDefault="00024C11" w:rsidP="00024C11">
      <w:r>
        <w:t xml:space="preserve">Despite the Israeli air force's superiority in technology and training, it is not impossible that the Iranian air defense could shoot down an Israeli jet. Moreover, human error on the part of the Israeli jet crews and technical malfunctions could also lead to the crash of an Israeli military plane over Iranian territory. While the loss of Israeli airmen would be acceptable to both the Israeli government and society, the capture of Israeli prisoners of war would not. The case of Gilad </w:t>
      </w:r>
      <w:proofErr w:type="spellStart"/>
      <w:r>
        <w:t>Shalit</w:t>
      </w:r>
      <w:proofErr w:type="spellEnd"/>
      <w:r>
        <w:t>, the Israeli soldier held prisoner for five years by Hamas, has shown how deeply the Israeli national psyche is affected when one of its soldiers is captured and how high a price the Israeli government is willing to pay to recover Israeli citizens held in enemy hands. Hence, the capture of an airman would make the Israeli government very susceptible to Iranian blackmail. Moreover, Iran's exploitation of the propaganda would injure the Israeli national psyche.</w:t>
      </w:r>
    </w:p>
    <w:p w:rsidR="00024C11" w:rsidRDefault="00024C11" w:rsidP="00024C11"/>
    <w:p w:rsidR="00024C11" w:rsidRDefault="00024C11" w:rsidP="00024C11">
      <w:r>
        <w:t>Increase in Asymmetric Attacks on Israel</w:t>
      </w:r>
    </w:p>
    <w:p w:rsidR="00024C11" w:rsidRDefault="00024C11" w:rsidP="00024C11">
      <w:r>
        <w:t>For many years, Iran has been supporting anti-Israeli actors such as Hezbollah and Hamas and their asymmetric attacks on Israel. There can be no doubt that, following a pre-emptive Israeli attack, this support would be expanded. Due to the current civil war in Syria, it can be expected that the logistical link between the Iranian regime and Hezbollah in Lebanon has been weakened.</w:t>
      </w:r>
    </w:p>
    <w:p w:rsidR="00024C11" w:rsidRDefault="00024C11" w:rsidP="00024C11"/>
    <w:p w:rsidR="00024C11" w:rsidRDefault="00024C11" w:rsidP="00024C11">
      <w:r>
        <w:t>Nonetheless, Iran is still in a position to support the group logistically, financially and with weapons. While it is correct that neither Hezbollah nor Hamas takes orders from Iran, there is little doubt that increased operational support of militant anti-Israeli actors would lead directly to an increase in asymmetric attacks on Israel. Even the strongest supporters of an Israeli pre-emptive strike seem to agree with this prognosis.</w:t>
      </w:r>
    </w:p>
    <w:p w:rsidR="00024C11" w:rsidRDefault="00024C11" w:rsidP="00024C11"/>
    <w:p w:rsidR="00024C11" w:rsidRDefault="00024C11" w:rsidP="00024C11">
      <w:r>
        <w:t>Iranian Retaliation against Israel, Targets in the Gulf and Beyond</w:t>
      </w:r>
    </w:p>
    <w:p w:rsidR="00024C11" w:rsidRDefault="00024C11" w:rsidP="00024C11">
      <w:r>
        <w:t>It is highly likely that Iran's reaction to an Israeli pre-emptive strike will go beyond an increase in support for anti-Israeli proxies. Possible Iranian alternatives include the following:</w:t>
      </w:r>
    </w:p>
    <w:p w:rsidR="00024C11" w:rsidRDefault="00024C11" w:rsidP="00024C11"/>
    <w:p w:rsidR="00024C11" w:rsidRDefault="00024C11" w:rsidP="00024C11">
      <w:r>
        <w:t xml:space="preserve">(1) Singular Iranian missile attacks against Israel could not be ruled out. However, as mentioned above, the </w:t>
      </w:r>
      <w:proofErr w:type="spellStart"/>
      <w:r>
        <w:t>operationality</w:t>
      </w:r>
      <w:proofErr w:type="spellEnd"/>
      <w:r>
        <w:t xml:space="preserve"> and accuracy of Iranian mid-range missiles is highly doubtful.</w:t>
      </w:r>
    </w:p>
    <w:p w:rsidR="00024C11" w:rsidRDefault="00024C11" w:rsidP="00024C11">
      <w:r>
        <w:t>(2) Iran would likely engage in intensified attacks against Israeli and Jewish targets worldwide. Depending on the (perceived) involvement of the United States in the attack against Iran, U.S. individuals and installations could also be targeted.</w:t>
      </w:r>
    </w:p>
    <w:p w:rsidR="00024C11" w:rsidRDefault="00024C11" w:rsidP="00024C11">
      <w:r>
        <w:t>(3) Again, depending on U.S. involvement in an Israeli pre-emptive strike, Iran could launch attacks against U.S. Navy ships in the Gulf. The fact that Iran has several submarines and that the shallow waters of the Gulf are not ideal for large U.S. carrier groups to maneuver might increase the damage Iran could cause. Nonetheless, the United States is militarily far superior to its Iranian counterpart. In any case, the attacks on U.S. Navy vessels would draw the United States into a direct military confrontation with Iran.</w:t>
      </w:r>
    </w:p>
    <w:p w:rsidR="00024C11" w:rsidRDefault="00024C11" w:rsidP="00024C11">
      <w:r>
        <w:t>(4) Iran has repeatedly threatened to attack its neighbor states in the Gulf if they were deemed to be complicit in an attack against its nuclear installations. Likely targets would be the oil and gas installations on the Arabian Gulf coast as well as pipeline systems, ports and desalination plants. These attacks could either be conducted conventionally or through acts of sabotage and terrorism and could have massive economic consequences.</w:t>
      </w:r>
    </w:p>
    <w:p w:rsidR="00024C11" w:rsidRDefault="00024C11" w:rsidP="00024C11">
      <w:r>
        <w:t>(5) Iran could attempt to disrupt the oil and gas export routes in the Gulf by mining or otherwise blocking (e.g., by sinking or setting on fire tanker ships) the Strait of Hormuz, or by initiating a new tanker war by attacking tanker ships in the Gulf with short-range missiles or navy vessels or by sabotage. The economic consequences of such actions could be very grave.</w:t>
      </w:r>
    </w:p>
    <w:p w:rsidR="00024C11" w:rsidRDefault="00024C11" w:rsidP="00024C11">
      <w:r>
        <w:t>Most proponents of a pre-emptive attack against Iran argue that the regime in Tehran is very unlikely to resort to the more drastic potential reactions described above, particularly those introduced in points 4 and 5. Their argument is that Iran is fully aware of the severe repercussions these actions would spawn. By making this argument, however, advocates of an attack contradict themselves. They argue that the Iranian regime is at the same time rational and irrational. According to their logic, the Iranian regime has to be stopped from getting nuclear weapons because it would be suicidal to use these weapons against Israel, while it would react rationally to a pre-emptive attack on its territory. One either has to be prepared for an irrational Iranian reaction to a pre-emptive attack or stop worrying about an Iranian nuclear weapon.</w:t>
      </w:r>
    </w:p>
    <w:p w:rsidR="00024C11" w:rsidRDefault="00024C11" w:rsidP="00024C11"/>
    <w:p w:rsidR="00024C11" w:rsidRDefault="00024C11" w:rsidP="00024C11">
      <w:r>
        <w:t>Destabilization of Pro-Western Arab Regimes</w:t>
      </w:r>
    </w:p>
    <w:p w:rsidR="00024C11" w:rsidRDefault="00024C11" w:rsidP="00024C11">
      <w:r>
        <w:t>A pre-emptive Israeli strike against Iran has the potential to destabilize pro-Western Arab regimes in the Gulf, despite the fact that several Arab Gulf monarchies have pushed the United States to prevent an Iranian nuclear weapons capability by all means necessary. A strike on Iran would constitute an attack on a Muslim state. It is likely to evoke at least some sympathy for the Iranian regime among some segments of Arab Gulf population, predominantly the Shia. Iran's longstanding anti-Israeli rhetoric and Tehran's shameless use of the plight of the Palestinian people for propaganda purposes bolstered its reputation and influence on the Arab Street even in the traditionally anti-Iran Arab Gulf states.</w:t>
      </w:r>
    </w:p>
    <w:p w:rsidR="00024C11" w:rsidRDefault="00024C11" w:rsidP="00024C11"/>
    <w:p w:rsidR="00024C11" w:rsidRDefault="00024C11" w:rsidP="00024C11">
      <w:r>
        <w:t>It can be expected that, following an Israeli attack on Iran, some in the Arab Gulf monarchies would sympathize with the regime in Tehran and confront their governments with calls for some sort of retaliation — at least of a diplomatic nature — against Israel and the United States, actions that would clearly contradict these regimes' interests. The dimension of popular calls for retaliation would increase with the number of Iranian victims. Those in the Arab Gulf monarchies most likely to sympathize with Tehran are the Shia in Saudi Arabia and Bahrain, already in conflict with their governments over issues of discrimination.</w:t>
      </w:r>
    </w:p>
    <w:p w:rsidR="00024C11" w:rsidRDefault="00024C11" w:rsidP="00024C11"/>
    <w:p w:rsidR="00024C11" w:rsidRDefault="00024C11" w:rsidP="00024C11">
      <w:r>
        <w:t>Further escalation, possibly instigated by Iranian proxies, would potentially weaken the regime and incur economic instability, particularly in the case of Saudi Arabia, where the Shia minority resides predominantly in the oil-rich Eastern Province, representing roughly half of the local population.</w:t>
      </w:r>
    </w:p>
    <w:p w:rsidR="00024C11" w:rsidRDefault="00024C11" w:rsidP="00024C11"/>
    <w:p w:rsidR="00024C11" w:rsidRDefault="00024C11" w:rsidP="00024C11">
      <w:r>
        <w:t>Inflicting of Major Economic Pain</w:t>
      </w:r>
    </w:p>
    <w:p w:rsidR="00024C11" w:rsidRDefault="00024C11" w:rsidP="00024C11">
      <w:r>
        <w:t>Most advocates of a pre-emptive strike play down the possible economic consequences of an attack on Iran. They argue that the regime in Tehran would not be able to effectively disrupt oil and gas exports through the Strait of Hormuz, and that the loss of supplies to the world market would only be temporary and limited. This hypothesis comprises several significant flaws.</w:t>
      </w:r>
    </w:p>
    <w:p w:rsidR="00024C11" w:rsidRDefault="00024C11" w:rsidP="00024C11"/>
    <w:p w:rsidR="00024C11" w:rsidRDefault="00024C11" w:rsidP="00024C11">
      <w:r>
        <w:t>First, while Tehran could at best effect a complete disruption of oil and gas exports through the Strait of Hormuz for a short period of time, it could curtail the oil trade in the Gulf significantly over an extended period. It would be impossible to compensate fully for the loss in oil shipments; and the longer the disruption lasted, the more difficult compensation attempts would become.</w:t>
      </w:r>
    </w:p>
    <w:p w:rsidR="00024C11" w:rsidRDefault="00024C11" w:rsidP="00024C11"/>
    <w:p w:rsidR="00024C11" w:rsidRDefault="00024C11" w:rsidP="00024C11">
      <w:r>
        <w:t>Second, the dimensions of global spare oil capacity are obscure; in any case, they are very limited and largely reliant on the Strait of Hormuz for export. The world's spare capacity is held almost entirely by Saudi Arabia, though it is highly likely that it is considerably below the officially claimed 2.5 million barrels per day (</w:t>
      </w:r>
      <w:proofErr w:type="spellStart"/>
      <w:r>
        <w:t>mbd</w:t>
      </w:r>
      <w:proofErr w:type="spellEnd"/>
      <w:r>
        <w:t>).</w:t>
      </w:r>
    </w:p>
    <w:p w:rsidR="00024C11" w:rsidRDefault="00024C11" w:rsidP="00024C11"/>
    <w:p w:rsidR="00024C11" w:rsidRDefault="00024C11" w:rsidP="00024C11">
      <w:r>
        <w:t xml:space="preserve">Third, Saudi Arabia and the other oil-producing Gulf states have only limited capacity to redirect their oil exports away from the Strait of Hormuz. Only 1.5 </w:t>
      </w:r>
      <w:proofErr w:type="spellStart"/>
      <w:r>
        <w:t>mbd</w:t>
      </w:r>
      <w:proofErr w:type="spellEnd"/>
      <w:r>
        <w:t xml:space="preserve"> of Saudi oil (including spare production) could be redirected through the East-West pipeline to the Yanbu al-Bahr port on the Red Sea.23 </w:t>
      </w:r>
      <w:proofErr w:type="gramStart"/>
      <w:r>
        <w:t>The</w:t>
      </w:r>
      <w:proofErr w:type="gramEnd"/>
      <w:r>
        <w:t xml:space="preserve"> United Arab Emirates has recently completed the so-called </w:t>
      </w:r>
      <w:proofErr w:type="spellStart"/>
      <w:r>
        <w:t>Habshan</w:t>
      </w:r>
      <w:proofErr w:type="spellEnd"/>
      <w:r>
        <w:t xml:space="preserve">-Fujairah oil pipeline, which also bypasses the Strait of Hormuz. However, the pipeline's current capacity does not exceed 1 </w:t>
      </w:r>
      <w:proofErr w:type="spellStart"/>
      <w:r>
        <w:t>mbd</w:t>
      </w:r>
      <w:proofErr w:type="spellEnd"/>
      <w:r>
        <w:t>. Compared to the 17 million barrels that pass through the Strait of Hormuz on a daily basis (roughly 20 percent of the world's traded oil), the Gulf countries' compensation capacity is relatively limited.</w:t>
      </w:r>
    </w:p>
    <w:p w:rsidR="00024C11" w:rsidRDefault="00024C11" w:rsidP="00024C11"/>
    <w:p w:rsidR="00024C11" w:rsidRDefault="00024C11" w:rsidP="00024C11">
      <w:r>
        <w:t>Fourth, there is the possibility, however remote, that Venezuela, a close ally of the Iranian regime and the fourth-largest oil supplier to the United States (roughly 900,000 bpd), would cut its exports. This would put even more pressure on the international oil market and directly affect the U.S. economy.24</w:t>
      </w:r>
    </w:p>
    <w:p w:rsidR="00024C11" w:rsidRDefault="00024C11" w:rsidP="00024C11"/>
    <w:p w:rsidR="00024C11" w:rsidRDefault="00024C11" w:rsidP="00024C11">
      <w:r>
        <w:t>Fifth, to compensate a significant supply shortage provoked by massive curtailment or interruption of trade routes in the Gulf, oil-importing nations could tap their strategic stocks. However, particularly in the early stage of a massive supply crisis, commercial, logistical and political considerations would inhibit countries releasing enough reserve stocks to compensate fully for the shortage.25</w:t>
      </w:r>
    </w:p>
    <w:p w:rsidR="00024C11" w:rsidRDefault="00024C11" w:rsidP="00024C11"/>
    <w:p w:rsidR="00024C11" w:rsidRDefault="00024C11" w:rsidP="00024C11">
      <w:r>
        <w:t>Sixth, Iran could commit acts of sabotage against oil installations in the Gulf, also interrupting supply.</w:t>
      </w:r>
    </w:p>
    <w:p w:rsidR="00024C11" w:rsidRDefault="00024C11" w:rsidP="00024C11"/>
    <w:p w:rsidR="00024C11" w:rsidRDefault="00024C11" w:rsidP="00024C11">
      <w:r>
        <w:t>Finally, an essential factor in oil pricing is market psychology. Irrespective of actual changes in oil supply, market expectations or fears of supply cuts can have drastic effects on prices. As a significant portion of the global oil supply originates in the Gulf, the oil market is particularly sensitive to developments there. Hence, the mere possibility of a serious disruption of the transit routes in the Gulf following an attack on Iran has the potential to provoke skyrocketing oil prices. The more the conflict then escalates and the longer the crisis lasts, the more enduring would be the effect on the oil prices. In the current global economy a prolonged increase in oil prices would have disastrous consequences.</w:t>
      </w:r>
    </w:p>
    <w:p w:rsidR="00024C11" w:rsidRDefault="00024C11" w:rsidP="00024C11"/>
    <w:p w:rsidR="00024C11" w:rsidRDefault="00024C11" w:rsidP="00024C11">
      <w:proofErr w:type="spellStart"/>
      <w:r>
        <w:t>Subregional</w:t>
      </w:r>
      <w:proofErr w:type="spellEnd"/>
      <w:r>
        <w:t xml:space="preserve"> or Regional Conflict Escalation</w:t>
      </w:r>
    </w:p>
    <w:p w:rsidR="00024C11" w:rsidRDefault="00024C11" w:rsidP="00024C11">
      <w:r>
        <w:t xml:space="preserve">To attack the Iranian nuclear infrastructure, the Israeli air force would have no feasible alternative to flying through foreign air space. There would be three potential routes, all presenting operational and political risks. The first runs northeast over the Mediterranean Sea along the coastline of Lebanon and Syria, then eastward along the Syrian-Turkish border, and finally through northern Iraq or alongside the Turkish-Iraqi border (northern route). The second runs east through Jordanian airspace or along the Jordanian-Syrian border and then east through Iraqi airspace (central route). The third follows the flight route of the 1981 raid on Iraq's </w:t>
      </w:r>
      <w:proofErr w:type="spellStart"/>
      <w:r>
        <w:t>Osirak</w:t>
      </w:r>
      <w:proofErr w:type="spellEnd"/>
      <w:r>
        <w:t xml:space="preserve"> reactor, entering Saudi Arabia at the tip of the Gulf of Aqaba, then flying northeast through Saudi airspace and eventually east through Iraqi airspace (southern route).</w:t>
      </w:r>
    </w:p>
    <w:p w:rsidR="00024C11" w:rsidRDefault="00024C11" w:rsidP="00024C11"/>
    <w:p w:rsidR="00024C11" w:rsidRDefault="00024C11" w:rsidP="00024C11">
      <w:r>
        <w:t>The northern route carries relatively low operational risks as long as the Israeli jets would fly mainly on the Syrian side of the Syrian-Turkish border. However, a violation of Turkish airspace could have significant political consequences. Turkish-Israeli relations have already cooled considerably, particularly since the Gaza Flotilla incident of 2010. Judging from the Erdogan government's recent attitude towards Israel, there is a clear possibility that the Turkish military would attempt to ward off an Israeli intrusion into their airspace. A violation of Turkish airspace would be particularly problematic, moreover as it would constitute aggression against a NATO member.</w:t>
      </w:r>
    </w:p>
    <w:p w:rsidR="00024C11" w:rsidRDefault="00024C11" w:rsidP="00024C11"/>
    <w:p w:rsidR="00024C11" w:rsidRDefault="00024C11" w:rsidP="00024C11">
      <w:r>
        <w:t>The central route, too, would involve taking significant risks. Since Jordan would likely not grant Israel overflight rights, an Israeli intrusion into Jordanian airspace would be an act of aggression entailing risks predominantly political in nature (jeopardizing the Jordanian-Israeli peace treaty), but potentially also operational (Jordanian attempts to stop the intrusion and provide advance warning to neighboring countries).</w:t>
      </w:r>
    </w:p>
    <w:p w:rsidR="00024C11" w:rsidRDefault="00024C11" w:rsidP="00024C11"/>
    <w:p w:rsidR="00024C11" w:rsidRDefault="00024C11" w:rsidP="00024C11">
      <w:r>
        <w:t>Since the early 1980s, Saudi air surveillance has improved so significantly that an Israeli intrusion into Saudi airspace would not go undetected. The Saudi government would be politically bound (both domestically and regionally) to protest with more than rhetoric an Israeli violation of their territorial integrity. Earlier reports suggesting that Saudi Arabia would look the other way while Israel overflew its territory are not credible. Any Saudi military reaction against the Israeli air fleet would cause operational problems for the Israeli mission and provoke a political crisis inimical to both Israeli and Saudi interests.</w:t>
      </w:r>
    </w:p>
    <w:p w:rsidR="00024C11" w:rsidRDefault="00024C11" w:rsidP="00024C11"/>
    <w:p w:rsidR="00024C11" w:rsidRDefault="00024C11" w:rsidP="00024C11">
      <w:r>
        <w:t>Flying through Iraqi airspace would not be a problem. While Iraq has the ability to monitor its airspace, it lacks the means to effectively impede an Israeli intrusion.</w:t>
      </w:r>
    </w:p>
    <w:p w:rsidR="00024C11" w:rsidRDefault="00024C11" w:rsidP="00024C11"/>
    <w:p w:rsidR="00024C11" w:rsidRDefault="00024C11" w:rsidP="00024C11">
      <w:r>
        <w:t>THE NEED FOR A NEW REYKJAVIK</w:t>
      </w:r>
    </w:p>
    <w:p w:rsidR="00024C11" w:rsidRDefault="00024C11" w:rsidP="00024C11">
      <w:r>
        <w:t>Over the past years the conflict over the Iranian nuclear program has steadily escalated. The West's policy of political pressure, threats — including that of a military strike — and escalating economic sanctions has proven ineffective in prompting a reversal of the Iranian policy. Quite the opposite; the greater the pressure on the Iranian regime, the less willing it is to compromise. Moreover, the foregoing analysis has shown that a pre-emptive attack against the Iranian infrastructure is not a viable option. On the contrary, it is imperative that both Israel and the United States refrain from such a risky and at this stage unnecessary endeavor. At the same time, it is in the vital interest of the Western community and its allies in the Gulf and the greater Middle East for Iran not to possess operational offensive nuclear weapons.</w:t>
      </w:r>
    </w:p>
    <w:p w:rsidR="00024C11" w:rsidRDefault="00024C11" w:rsidP="00024C11"/>
    <w:p w:rsidR="00024C11" w:rsidRDefault="00024C11" w:rsidP="00024C11">
      <w:r>
        <w:t>The West — the United States, in particular — should admit past failure and adjust its policies toward Iran accordingly. This policy has been based solely on negative incentives that can be summarized as follows: "If you, Iran, act in accordance with our interests and follow our instructions, we will refrain from punishing you further." Even if the Iranian regime were to end its nuclear-development program immediately and permanently, it would not achieve the prospect of improved treatment from the West. In contrast, the controversy around the nuclear program notwithstanding, the West treats Iran as a pariah state with an illegitimate government that needs to be toppled, ideally by the Iranian people, but if necessary through exogenous regime change. It is almost naïve to believe that, under these conditions, the Iranian regime will bow to Western pressure. The more threats are issued, the less cooperative Tehran will become, and the more it will work on its deterrent capabilities.</w:t>
      </w:r>
    </w:p>
    <w:p w:rsidR="00024C11" w:rsidRDefault="00024C11" w:rsidP="00024C11"/>
    <w:p w:rsidR="00024C11" w:rsidRDefault="00024C11" w:rsidP="00024C11">
      <w:r>
        <w:t>The Persian Gulf is of global strategic — particularly economic — importance. Any conflict escalation will negatively affect Western interests. Therefore, it is imperative that the Western state community reach a détente in its relations with Iran. The history of international relations is full of examples of nations with irreconcilable ideological differences and contradictory interests finding a modus vivendi and reducing the risk of a conflict escalation that would hurt them both. As a matter of fact, the West and the regime in Tehran share more interests than mere prevention of major conflict escalation. The stability of Afghanistan and the containment of piracy are only two examples. This partial congruence of interests is the ideal starting point for a détente in Western-Iranian relations; it is the key to solving the Iranian nuclear crisis.</w:t>
      </w:r>
    </w:p>
    <w:p w:rsidR="00024C11" w:rsidRDefault="00024C11" w:rsidP="00024C11"/>
    <w:p w:rsidR="00024C11" w:rsidRDefault="00024C11" w:rsidP="00024C11">
      <w:r>
        <w:t xml:space="preserve">However, a détente requires direct personal contact between the states and governments involved. Therefore, we suggest that, for the first time since the 1979 Iranian Revolution, the U.S. and Iranian heads of state meet for a summit on neutral ground. While such a summit would unlikely produce any significant concrete political results, its symbolic relevance and long-term effects should not be underestimated. The 1986 Reykjavik Summit between Reagan and Gorbachev or the 1970 Erfurt Summit between then heads of government of West and East Germany, Willy Brandt and Willi </w:t>
      </w:r>
      <w:proofErr w:type="spellStart"/>
      <w:r>
        <w:t>Stoph</w:t>
      </w:r>
      <w:proofErr w:type="spellEnd"/>
      <w:r>
        <w:t>, are but two examples of the significant impact of high-level summits.</w:t>
      </w:r>
    </w:p>
    <w:p w:rsidR="00024C11" w:rsidRDefault="00024C11" w:rsidP="00024C11"/>
    <w:p w:rsidR="00024C11" w:rsidRDefault="00024C11" w:rsidP="00024C11">
      <w:r>
        <w:t xml:space="preserve">The obvious objection is that the Iranian regime would </w:t>
      </w:r>
      <w:proofErr w:type="spellStart"/>
      <w:r>
        <w:t>instrumentalize</w:t>
      </w:r>
      <w:proofErr w:type="spellEnd"/>
      <w:r>
        <w:t xml:space="preserve"> such a summit for propaganda purposes and thereby gain domestic legitimacy. This, though unlikely, might be true in the short run; however, much more important, the Iranian regime would lose one of its most significant domestic and foreign-policy propaganda tools. By meeting with the U.S. government, the Iranian regime, too, would relativize its rejection and demonization of the United States and could no longer maintain its propaganda myth as the only Muslim state that does not deal with the "Great Satan." Moreover, the mere fact that the United States resumed de facto relations with Iran would not stabilize the Iranian regime's domestic power position. On the contrary, Tehran would still face the same public criticism and opposition it does now. Nonetheless, it can be expected that the Iranian regime would welcome the offer to meet with the U.S. government. For one thing, the Iranian government is looking for public acceptance of its role as a regional power in the Gulf. Though Iran rejects the United States and its policies, it is aware of America's irrefutable superpower status; hence, meeting on an equal footing with the United States would improve Iran's (perceived) regional-power status. Moreover, Tehran could not afford to reject a U.S. offer to meet on a head-of-state level. So far, Iran has portrayed itself domestically and internationally as the innocent victim in this crisis. The rejection of an unconditional olive branch would hurt the government's skillfully constructed reputation among a significant number of its supporters.</w:t>
      </w:r>
    </w:p>
    <w:p w:rsidR="00024C11" w:rsidRDefault="00024C11" w:rsidP="00024C11"/>
    <w:p w:rsidR="00024C11" w:rsidRDefault="00024C11" w:rsidP="00024C11">
      <w:r>
        <w:t>Without a doubt, it is politically difficult for any U.S. president to meet with the Iranian head of state at eye level. However, taking this first step on a new path in Western-Iranian relations would pay off in the long run.</w:t>
      </w:r>
    </w:p>
    <w:p w:rsidR="00024C11" w:rsidRDefault="00024C11" w:rsidP="00024C11"/>
    <w:p w:rsidR="00024C11" w:rsidRDefault="00024C11" w:rsidP="00024C11">
      <w:pPr>
        <w:pStyle w:val="Heading4"/>
      </w:pPr>
      <w:r>
        <w:t xml:space="preserve">The strike fails AND Iran leverage keeps weakening </w:t>
      </w:r>
    </w:p>
    <w:p w:rsidR="00024C11" w:rsidRDefault="00024C11" w:rsidP="00024C11">
      <w:r w:rsidRPr="00032ED5">
        <w:rPr>
          <w:b/>
          <w:bCs/>
          <w:sz w:val="24"/>
          <w:szCs w:val="24"/>
        </w:rPr>
        <w:t>Fallows 15</w:t>
      </w:r>
      <w:r>
        <w:t>, James Fallows, staff writer for The Atlantic and has written for the magazine since the late 1970s. He has reported extensively from outside the United States and once worked as President Carter's chief speechwriter. He and his wife, Deborah Fallows, are the authors of the 2018 book, 1-27-2015, "Would a U.S. Strike Against Iran Actually Work</w:t>
      </w:r>
      <w:proofErr w:type="gramStart"/>
      <w:r>
        <w:t>?,</w:t>
      </w:r>
      <w:proofErr w:type="gramEnd"/>
      <w:r>
        <w:t>" Atlantic, https://www.theatlantic.com/international/archive/2015/01/please-read-jeffrey-goldbergs-netanyahu-analysisand-this-other-one-too/384888/ /AH</w:t>
      </w:r>
    </w:p>
    <w:p w:rsidR="00024C11" w:rsidRDefault="00024C11" w:rsidP="00024C11">
      <w:r>
        <w:t>The Atlantic's Jeffrey Goldberg has put up an excellent and authoritative analysis of the strategic problems that Benjamin Netanyahu has created for himself, his party, and his country. It's the most-trafficked item on our site at the moment, so it may seem superfluous to suggest you read it. But if you haven't done so yet, please give it a look.</w:t>
      </w:r>
    </w:p>
    <w:p w:rsidR="00024C11" w:rsidRDefault="00024C11" w:rsidP="00024C11"/>
    <w:p w:rsidR="00024C11" w:rsidRDefault="00024C11" w:rsidP="00024C11"/>
    <w:p w:rsidR="00024C11" w:rsidRPr="00A47B6F" w:rsidRDefault="00024C11" w:rsidP="00024C11">
      <w:r w:rsidRPr="00A47B6F">
        <w:t>Once you've read this new item, there's an older article that I hope you'll consider too. It came out in the December 2004 issue of our magazine, it was called "Will Iran Be Next?", and as it happens its author was me.</w:t>
      </w:r>
    </w:p>
    <w:p w:rsidR="00024C11" w:rsidRDefault="00024C11" w:rsidP="00024C11"/>
    <w:p w:rsidR="00024C11" w:rsidRDefault="00024C11" w:rsidP="00024C11"/>
    <w:p w:rsidR="00024C11" w:rsidRPr="00E65BBC" w:rsidRDefault="00024C11" w:rsidP="00024C11">
      <w:pPr>
        <w:rPr>
          <w:rStyle w:val="StyleUnderline"/>
        </w:rPr>
      </w:pPr>
      <w:r w:rsidRPr="00E65BBC">
        <w:rPr>
          <w:rStyle w:val="StyleUnderline"/>
        </w:rPr>
        <w:t xml:space="preserve">The premise of the article was to conduct a war game-style exercise to examine the feasibility and effects of an American preemptive strike on Iran's nuclear facilities. </w:t>
      </w:r>
      <w:r w:rsidRPr="00A47B6F">
        <w:t xml:space="preserve">The upshot of the exercise was that </w:t>
      </w:r>
      <w:r w:rsidRPr="00A47B6F">
        <w:rPr>
          <w:rStyle w:val="StyleUnderline"/>
        </w:rPr>
        <w:t>such</w:t>
      </w:r>
      <w:r w:rsidRPr="00E65BBC">
        <w:rPr>
          <w:rStyle w:val="StyleUnderline"/>
        </w:rPr>
        <w:t xml:space="preserve"> a strike could not possibly "work." </w:t>
      </w:r>
      <w:r w:rsidRPr="00A47B6F">
        <w:t>Set aside questions of whether a bombing raid would be "necessary" or "just."</w:t>
      </w:r>
      <w:r w:rsidRPr="00E65BBC">
        <w:rPr>
          <w:rStyle w:val="StyleUnderline"/>
        </w:rPr>
        <w:t xml:space="preserve"> From a strictly military point of view, according to the defense-world authorities who took part in our war game, the strike would almost certainly be a counterproductive failure. It could not put more than a temporary damper on Iran's capacities and ambitions; it would if anything redouble Iran's determination to develop nuclear weapons (so as to protect itself from such strikes in the future); and it could unleash a range a countermeasures that would make the United States rue the idea that this could have been a "clean" or "surgical" exercise.</w:t>
      </w:r>
      <w:r w:rsidRPr="00A47B6F">
        <w:t xml:space="preserve"> You can read the details for yourself.</w:t>
      </w:r>
    </w:p>
    <w:p w:rsidR="00024C11" w:rsidRDefault="00024C11" w:rsidP="00024C11"/>
    <w:p w:rsidR="00024C11" w:rsidRPr="00E65BBC" w:rsidRDefault="00024C11" w:rsidP="00024C11">
      <w:pPr>
        <w:rPr>
          <w:rStyle w:val="StyleUnderline"/>
        </w:rPr>
      </w:pPr>
      <w:r w:rsidRPr="00E65BBC">
        <w:rPr>
          <w:rStyle w:val="StyleUnderline"/>
        </w:rPr>
        <w:t xml:space="preserve">That was more than a decade ago. Since then, only one aspect of Iran's leverage has weakened: there are no longer tens of thousands of U.S. troops next door in Iraq as potential Iranian targets. </w:t>
      </w:r>
      <w:r w:rsidRPr="00A47B6F">
        <w:t xml:space="preserve">In all other ways, </w:t>
      </w:r>
      <w:r w:rsidRPr="00E65BBC">
        <w:rPr>
          <w:rStyle w:val="StyleUnderline"/>
        </w:rPr>
        <w:t xml:space="preserve">Iran is 10 years further along in protecting its facilities and considering its options. </w:t>
      </w:r>
      <w:r w:rsidRPr="00A47B6F">
        <w:t>"After all this effort, I am left with two simple sentences for policymakers," our main war-game designer, retired Air Force colonel Sam Gardiner, said at the end of our 2004 exercise.</w:t>
      </w:r>
      <w:r w:rsidRPr="00E65BBC">
        <w:rPr>
          <w:rStyle w:val="StyleUnderline"/>
        </w:rPr>
        <w:t xml:space="preserve"> "You have no military solution for the issues of Iran. And you have to make diplomacy work." That was true </w:t>
      </w:r>
      <w:proofErr w:type="gramStart"/>
      <w:r w:rsidRPr="00E65BBC">
        <w:rPr>
          <w:rStyle w:val="StyleUnderline"/>
        </w:rPr>
        <w:t>then,</w:t>
      </w:r>
      <w:proofErr w:type="gramEnd"/>
      <w:r w:rsidRPr="00E65BBC">
        <w:rPr>
          <w:rStyle w:val="StyleUnderline"/>
        </w:rPr>
        <w:t xml:space="preserve"> and truer now.</w:t>
      </w:r>
    </w:p>
    <w:p w:rsidR="00024C11" w:rsidRDefault="00024C11" w:rsidP="00024C11"/>
    <w:p w:rsidR="00024C11" w:rsidRDefault="00024C11" w:rsidP="00024C11">
      <w:r>
        <w:t>Here's why I bring the story up. I disagree with one clause in Jeff Goldberg's story—only one, but an important one. It's the part I've put in bold type below:</w:t>
      </w:r>
    </w:p>
    <w:p w:rsidR="00024C11" w:rsidRDefault="00024C11" w:rsidP="00024C11"/>
    <w:p w:rsidR="00024C11" w:rsidRDefault="00024C11" w:rsidP="00024C11">
      <w:r>
        <w:t>Whatever the case, the only other way for Netanyahu to stop Iran would be to convince the president of the United States, the leader of the nation that is Israel’s closest ally and most crucial benefactor, to confront Iran decisively. An Israeli strike could theoretically set back Iran’s nuclear program, but only the U.S. has the military capabilities to set back the program in anything approaching a semi-permanent way.</w:t>
      </w:r>
    </w:p>
    <w:p w:rsidR="00024C11" w:rsidRDefault="00024C11" w:rsidP="00024C11"/>
    <w:p w:rsidR="00024C11" w:rsidRDefault="00024C11" w:rsidP="00024C11">
      <w:r>
        <w:t>Israel doesn't have the military capacity to "stop" Iran from getting a nuclear weapon, and neither does the United States, at least not in circumstances short of total war.</w:t>
      </w:r>
    </w:p>
    <w:p w:rsidR="00024C11" w:rsidRDefault="00024C11" w:rsidP="00024C11"/>
    <w:p w:rsidR="00024C11" w:rsidRDefault="00024C11" w:rsidP="00024C11">
      <w:r>
        <w:t xml:space="preserve">Why does this matter? As a question of negotiation, I think </w:t>
      </w:r>
      <w:proofErr w:type="gramStart"/>
      <w:r>
        <w:t>it's</w:t>
      </w:r>
      <w:proofErr w:type="gramEnd"/>
      <w:r>
        <w:t xml:space="preserve"> fine for U.S. officials from the president on down to act as if they might seriously be considering a military strike. George W. Bush and Barack Obama alike have consistently said that "all options are on the table" when it comes to Iran, and that's fine too. It can be shrewd to keep an opponent guessing about what you might do if provoked.</w:t>
      </w:r>
    </w:p>
    <w:p w:rsidR="00024C11" w:rsidRDefault="00024C11" w:rsidP="00024C11"/>
    <w:p w:rsidR="00024C11" w:rsidRDefault="00024C11" w:rsidP="00024C11">
      <w:r>
        <w:t xml:space="preserve">This negotiating stance could be useful, as long as it doesn't spill over from fooling the Iranians to fooling ourselves. </w:t>
      </w:r>
      <w:proofErr w:type="gramStart"/>
      <w:r>
        <w:t>(A la, "we'll be greeted as liberators!")</w:t>
      </w:r>
      <w:proofErr w:type="gramEnd"/>
      <w:r>
        <w:t xml:space="preserve"> Letting Iran's leaders think the U.S. is contemplating a strike might pay off. Actually contemplating it could be disastrous.</w:t>
      </w:r>
    </w:p>
    <w:p w:rsidR="00024C11" w:rsidRDefault="00024C11" w:rsidP="00024C11">
      <w:pPr>
        <w:pStyle w:val="Heading4"/>
      </w:pPr>
      <w:r>
        <w:t xml:space="preserve">***Iran strikes are a horrible idea – laundry list of warrants </w:t>
      </w:r>
    </w:p>
    <w:p w:rsidR="00024C11" w:rsidRDefault="00024C11" w:rsidP="00024C11">
      <w:proofErr w:type="gramStart"/>
      <w:r w:rsidRPr="002A31C1">
        <w:rPr>
          <w:b/>
          <w:bCs/>
          <w:sz w:val="24"/>
          <w:szCs w:val="24"/>
        </w:rPr>
        <w:t>Swanson 18</w:t>
      </w:r>
      <w:r>
        <w:t>, David Swanson, an author, activist, journalist, and radio host.</w:t>
      </w:r>
      <w:proofErr w:type="gramEnd"/>
      <w:r>
        <w:t xml:space="preserve"> He is director of WorldBeyondWar.org and campaign coordinator for RootsAction.org. Swanson's books include War Is </w:t>
      </w:r>
      <w:proofErr w:type="gramStart"/>
      <w:r>
        <w:t>A</w:t>
      </w:r>
      <w:proofErr w:type="gramEnd"/>
      <w:r>
        <w:t xml:space="preserve"> Lie. </w:t>
      </w:r>
      <w:proofErr w:type="gramStart"/>
      <w:r>
        <w:t>,  5</w:t>
      </w:r>
      <w:proofErr w:type="gramEnd"/>
      <w:r>
        <w:t>-2-2018, "</w:t>
      </w:r>
      <w:r w:rsidRPr="00935159">
        <w:rPr>
          <w:rStyle w:val="StyleUnderline"/>
        </w:rPr>
        <w:t>Top 100 Reasons Not to Bomb Iran</w:t>
      </w:r>
      <w:r>
        <w:t>," Foreign Policy Journal, https://www.foreignpolicyjournal.com/2018/05/02/top-100-reasons-not-to-bomb-iran/ /AH</w:t>
      </w:r>
    </w:p>
    <w:p w:rsidR="00024C11" w:rsidRPr="0030073E" w:rsidRDefault="00024C11" w:rsidP="00024C11">
      <w:r w:rsidRPr="0030073E">
        <w:t>“If bombing nations made people better off and created human rights, earth would be a paradise by now”, and ninety-nine other reasons for the US and its partners not to bomb Iran…</w:t>
      </w:r>
    </w:p>
    <w:p w:rsidR="00024C11" w:rsidRPr="0030073E" w:rsidRDefault="00024C11" w:rsidP="00024C11">
      <w:pPr>
        <w:numPr>
          <w:ilvl w:val="0"/>
          <w:numId w:val="11"/>
        </w:numPr>
      </w:pPr>
      <w:r w:rsidRPr="0030073E">
        <w:rPr>
          <w:rStyle w:val="StyleUnderline"/>
        </w:rPr>
        <w:t>There are over 80 million</w:t>
      </w:r>
      <w:r w:rsidRPr="0030073E">
        <w:t xml:space="preserve"> men, women, and children </w:t>
      </w:r>
      <w:r w:rsidRPr="0030073E">
        <w:rPr>
          <w:rStyle w:val="StyleUnderline"/>
        </w:rPr>
        <w:t>in Iran. Bombing them would be mass-murder</w:t>
      </w:r>
      <w:r w:rsidRPr="0030073E">
        <w:t>.</w:t>
      </w:r>
    </w:p>
    <w:p w:rsidR="00024C11" w:rsidRPr="0030073E" w:rsidRDefault="00024C11" w:rsidP="00024C11">
      <w:pPr>
        <w:numPr>
          <w:ilvl w:val="0"/>
          <w:numId w:val="11"/>
        </w:numPr>
        <w:rPr>
          <w:rStyle w:val="StyleUnderline"/>
        </w:rPr>
      </w:pPr>
      <w:r w:rsidRPr="0030073E">
        <w:rPr>
          <w:rStyle w:val="StyleUnderline"/>
        </w:rPr>
        <w:t>If the U.S. government and its allies bomb Libya and Iran</w:t>
      </w:r>
      <w:r w:rsidRPr="0030073E">
        <w:t xml:space="preserve"> </w:t>
      </w:r>
      <w:r w:rsidRPr="0030073E">
        <w:rPr>
          <w:rStyle w:val="StyleUnderline"/>
        </w:rPr>
        <w:t>when their governments choose not to have nuclear weapons</w:t>
      </w:r>
      <w:r w:rsidRPr="0030073E">
        <w:t xml:space="preserve">, </w:t>
      </w:r>
      <w:r w:rsidRPr="0030073E">
        <w:rPr>
          <w:rStyle w:val="StyleUnderline"/>
        </w:rPr>
        <w:t>you can forget about North Korea and the rest of the world choosing not to have nuclear weapons.</w:t>
      </w:r>
    </w:p>
    <w:p w:rsidR="00024C11" w:rsidRPr="0030073E" w:rsidRDefault="00024C11" w:rsidP="00024C11">
      <w:pPr>
        <w:numPr>
          <w:ilvl w:val="0"/>
          <w:numId w:val="11"/>
        </w:numPr>
      </w:pPr>
      <w:r w:rsidRPr="0030073E">
        <w:t>The longer the world has nuclear weapons, and the more countries that have them, the greater the likelihood of nuclear war.</w:t>
      </w:r>
    </w:p>
    <w:p w:rsidR="00024C11" w:rsidRPr="0030073E" w:rsidRDefault="00024C11" w:rsidP="00024C11">
      <w:pPr>
        <w:numPr>
          <w:ilvl w:val="0"/>
          <w:numId w:val="11"/>
        </w:numPr>
      </w:pPr>
      <w:r w:rsidRPr="0030073E">
        <w:t xml:space="preserve">We now know that </w:t>
      </w:r>
      <w:r w:rsidRPr="0030073E">
        <w:rPr>
          <w:rStyle w:val="StyleUnderline"/>
        </w:rPr>
        <w:t>even a small nuclear war can block out the sun, kill crops, and starve everyone on earth</w:t>
      </w:r>
      <w:r w:rsidRPr="0030073E">
        <w:t xml:space="preserve"> who survives.</w:t>
      </w:r>
    </w:p>
    <w:p w:rsidR="00024C11" w:rsidRPr="0030073E" w:rsidRDefault="00024C11" w:rsidP="00024C11">
      <w:pPr>
        <w:numPr>
          <w:ilvl w:val="0"/>
          <w:numId w:val="11"/>
        </w:numPr>
      </w:pPr>
      <w:r w:rsidRPr="0030073E">
        <w:t>Bombing people makes those who survive and many who care about them very angry, which is why the “war on terrorism” has predictably increased terrorism.</w:t>
      </w:r>
    </w:p>
    <w:p w:rsidR="00024C11" w:rsidRPr="0030073E" w:rsidRDefault="00024C11" w:rsidP="00024C11">
      <w:pPr>
        <w:numPr>
          <w:ilvl w:val="0"/>
          <w:numId w:val="11"/>
        </w:numPr>
      </w:pPr>
      <w:r w:rsidRPr="0030073E">
        <w:rPr>
          <w:rStyle w:val="StyleUnderline"/>
        </w:rPr>
        <w:t>Bombing</w:t>
      </w:r>
      <w:r w:rsidRPr="0030073E">
        <w:t xml:space="preserve"> people kills many, injures more, traumatizes even more, enrages even more, creates huge numbers of refugees, and </w:t>
      </w:r>
      <w:r w:rsidRPr="0030073E">
        <w:rPr>
          <w:rStyle w:val="StyleUnderline"/>
        </w:rPr>
        <w:t>destabilizes the region bombed.</w:t>
      </w:r>
    </w:p>
    <w:p w:rsidR="00024C11" w:rsidRPr="0030073E" w:rsidRDefault="00024C11" w:rsidP="00024C11">
      <w:pPr>
        <w:numPr>
          <w:ilvl w:val="0"/>
          <w:numId w:val="11"/>
        </w:numPr>
      </w:pPr>
      <w:r w:rsidRPr="0030073E">
        <w:t xml:space="preserve">Bombing Iran </w:t>
      </w:r>
      <w:r w:rsidRPr="0030073E">
        <w:rPr>
          <w:rStyle w:val="StyleUnderline"/>
        </w:rPr>
        <w:t>will produce anti-U.S. and anti-Western and anti-Israeli terrorism.</w:t>
      </w:r>
    </w:p>
    <w:p w:rsidR="00024C11" w:rsidRPr="0030073E" w:rsidRDefault="00024C11" w:rsidP="00024C11">
      <w:pPr>
        <w:numPr>
          <w:ilvl w:val="0"/>
          <w:numId w:val="11"/>
        </w:numPr>
      </w:pPr>
      <w:r w:rsidRPr="0030073E">
        <w:t xml:space="preserve">Bombing Iran </w:t>
      </w:r>
      <w:r w:rsidRPr="0030073E">
        <w:rPr>
          <w:rStyle w:val="StyleUnderline"/>
        </w:rPr>
        <w:t>risks direct war between the United States and nuclear governments including Russia</w:t>
      </w:r>
      <w:r w:rsidRPr="0030073E">
        <w:t>.</w:t>
      </w:r>
    </w:p>
    <w:p w:rsidR="00024C11" w:rsidRPr="0030073E" w:rsidRDefault="00024C11" w:rsidP="00024C11">
      <w:pPr>
        <w:numPr>
          <w:ilvl w:val="0"/>
          <w:numId w:val="11"/>
        </w:numPr>
      </w:pPr>
      <w:r w:rsidRPr="0030073E">
        <w:t>If you think people want to be bombed because of shortcomings and evil deeds of their governments, you’re not actually thinking at all; you don’t want to be bombed because of the shortcomings and evil deeds of your government.</w:t>
      </w:r>
    </w:p>
    <w:p w:rsidR="00024C11" w:rsidRPr="0030073E" w:rsidRDefault="00024C11" w:rsidP="00024C11">
      <w:pPr>
        <w:numPr>
          <w:ilvl w:val="0"/>
          <w:numId w:val="11"/>
        </w:numPr>
      </w:pPr>
      <w:r w:rsidRPr="0030073E">
        <w:t>If bombing nations made people better off and created human rights, earth would be a paradise by now.</w:t>
      </w:r>
    </w:p>
    <w:p w:rsidR="00024C11" w:rsidRPr="0030073E" w:rsidRDefault="00024C11" w:rsidP="00024C11">
      <w:pPr>
        <w:numPr>
          <w:ilvl w:val="0"/>
          <w:numId w:val="11"/>
        </w:numPr>
      </w:pPr>
      <w:r w:rsidRPr="0030073E">
        <w:t>Bombing countries is illegal under the Kellogg-Briand Pact without exceptions, and regardless of whether Congress “authorizes” it. Another country bombing you would be a crime regardless of which parts of its government “authorized” it.</w:t>
      </w:r>
    </w:p>
    <w:p w:rsidR="00024C11" w:rsidRPr="0030073E" w:rsidRDefault="00024C11" w:rsidP="00024C11">
      <w:pPr>
        <w:numPr>
          <w:ilvl w:val="0"/>
          <w:numId w:val="11"/>
        </w:numPr>
      </w:pPr>
      <w:r w:rsidRPr="0030073E">
        <w:t>Bombing countries is illegal under the United Nations Charter with two narrow exceptions, and regardless of whether or not the U.S. Congress does or does not do anything.</w:t>
      </w:r>
    </w:p>
    <w:p w:rsidR="00024C11" w:rsidRPr="0030073E" w:rsidRDefault="00024C11" w:rsidP="00024C11">
      <w:pPr>
        <w:numPr>
          <w:ilvl w:val="0"/>
          <w:numId w:val="11"/>
        </w:numPr>
      </w:pPr>
      <w:r w:rsidRPr="0030073E">
        <w:t>One of those exceptions is when the U.N. Security Council “authorizes” a war. It has not done so in this case and certainly will not. And doing so wouldn’t get you around the Kellogg-Briand Pact.</w:t>
      </w:r>
    </w:p>
    <w:p w:rsidR="00024C11" w:rsidRPr="0030073E" w:rsidRDefault="00024C11" w:rsidP="00024C11">
      <w:pPr>
        <w:numPr>
          <w:ilvl w:val="0"/>
          <w:numId w:val="11"/>
        </w:numPr>
      </w:pPr>
      <w:r w:rsidRPr="0030073E">
        <w:t>The other exception is “defense,” but if anything is </w:t>
      </w:r>
      <w:r w:rsidRPr="0030073E">
        <w:rPr>
          <w:i/>
          <w:iCs/>
        </w:rPr>
        <w:t>not </w:t>
      </w:r>
      <w:r w:rsidRPr="0030073E">
        <w:t>defense it is the bombing of a far smaller country half-way around the world that has not attacked or even threatened to attack your country.</w:t>
      </w:r>
    </w:p>
    <w:p w:rsidR="00024C11" w:rsidRPr="0030073E" w:rsidRDefault="00024C11" w:rsidP="00024C11">
      <w:pPr>
        <w:numPr>
          <w:ilvl w:val="0"/>
          <w:numId w:val="11"/>
        </w:numPr>
      </w:pPr>
      <w:r w:rsidRPr="0030073E">
        <w:t>Attempts to provoke Iran into attacking U.S. military forces near Iran (or to disguise some U.S. forces as Iranian and have U.S. forces shoot at each other, as Vice President Dick Cheney once proposed) does not result in an Iranian attack on the actual United States or any legal ability to claim “defense.”</w:t>
      </w:r>
    </w:p>
    <w:p w:rsidR="00024C11" w:rsidRPr="0030073E" w:rsidRDefault="00024C11" w:rsidP="00024C11">
      <w:pPr>
        <w:numPr>
          <w:ilvl w:val="0"/>
          <w:numId w:val="11"/>
        </w:numPr>
      </w:pPr>
      <w:r w:rsidRPr="0030073E">
        <w:t>Israel is not a U.S. state.</w:t>
      </w:r>
    </w:p>
    <w:p w:rsidR="00024C11" w:rsidRPr="0030073E" w:rsidRDefault="00024C11" w:rsidP="00024C11">
      <w:pPr>
        <w:numPr>
          <w:ilvl w:val="0"/>
          <w:numId w:val="11"/>
        </w:numPr>
      </w:pPr>
      <w:r w:rsidRPr="0030073E">
        <w:t>The Israeli government has been threatening, provoking, and lying about Iran for decades, which are not defensive behaviors.</w:t>
      </w:r>
    </w:p>
    <w:p w:rsidR="00024C11" w:rsidRPr="0030073E" w:rsidRDefault="00024C11" w:rsidP="00024C11">
      <w:pPr>
        <w:numPr>
          <w:ilvl w:val="0"/>
          <w:numId w:val="11"/>
        </w:numPr>
      </w:pPr>
      <w:r w:rsidRPr="0030073E">
        <w:t>Saudi Arabia is not a U.S. state.</w:t>
      </w:r>
    </w:p>
    <w:p w:rsidR="00024C11" w:rsidRPr="0030073E" w:rsidRDefault="00024C11" w:rsidP="00024C11">
      <w:pPr>
        <w:numPr>
          <w:ilvl w:val="0"/>
          <w:numId w:val="11"/>
        </w:numPr>
      </w:pPr>
      <w:r w:rsidRPr="0030073E">
        <w:t>The Saudi government has been threatening, provoking, and lying about Iran for decades, which are not defensive behaviors.</w:t>
      </w:r>
    </w:p>
    <w:p w:rsidR="00024C11" w:rsidRPr="0030073E" w:rsidRDefault="00024C11" w:rsidP="00024C11">
      <w:pPr>
        <w:numPr>
          <w:ilvl w:val="0"/>
          <w:numId w:val="11"/>
        </w:numPr>
      </w:pPr>
      <w:r w:rsidRPr="0030073E">
        <w:t>Iraq is not a U.S. state. It is the smoldering ruin of a previous war launched on almost identical and wholly dishonest pretexts.</w:t>
      </w:r>
    </w:p>
    <w:p w:rsidR="00024C11" w:rsidRPr="0030073E" w:rsidRDefault="00024C11" w:rsidP="00024C11">
      <w:pPr>
        <w:numPr>
          <w:ilvl w:val="0"/>
          <w:numId w:val="11"/>
        </w:numPr>
      </w:pPr>
      <w:r w:rsidRPr="0030073E">
        <w:t>Not only waging war is a crime, but threatening war is a crime under the United Nations Charter. The United States has been threatening war on Iran for decades, and any attack would follow that string of criminal actions.</w:t>
      </w:r>
    </w:p>
    <w:p w:rsidR="00024C11" w:rsidRPr="0030073E" w:rsidRDefault="00024C11" w:rsidP="00024C11">
      <w:pPr>
        <w:numPr>
          <w:ilvl w:val="0"/>
          <w:numId w:val="11"/>
        </w:numPr>
      </w:pPr>
      <w:r w:rsidRPr="0030073E">
        <w:t>The idea that the government of Iraq or Israel or some other nation could invite the U.S. government to wage war against Iran in and from its territory does not exist in written law and would not legitimize yet another war in the eyes of the world.</w:t>
      </w:r>
    </w:p>
    <w:p w:rsidR="00024C11" w:rsidRPr="0030073E" w:rsidRDefault="00024C11" w:rsidP="00024C11">
      <w:pPr>
        <w:numPr>
          <w:ilvl w:val="0"/>
          <w:numId w:val="11"/>
        </w:numPr>
      </w:pPr>
      <w:r w:rsidRPr="0030073E">
        <w:t>Gallup polling finds that in most countries out of 65 surveyed, people’s top choice as the greatest threat to peace in the world is the United States government. This needs to be countered, not exacerbated.</w:t>
      </w:r>
    </w:p>
    <w:p w:rsidR="00024C11" w:rsidRPr="0030073E" w:rsidRDefault="00024C11" w:rsidP="00024C11">
      <w:pPr>
        <w:numPr>
          <w:ilvl w:val="0"/>
          <w:numId w:val="11"/>
        </w:numPr>
      </w:pPr>
      <w:r w:rsidRPr="0030073E">
        <w:t xml:space="preserve">It is hard to find anyone in the United States, and even in the U.S. government, who can even name every current U.S. </w:t>
      </w:r>
      <w:proofErr w:type="gramStart"/>
      <w:r w:rsidRPr="0030073E">
        <w:t>war,</w:t>
      </w:r>
      <w:proofErr w:type="gramEnd"/>
      <w:r w:rsidRPr="0030073E">
        <w:t xml:space="preserve"> much less every minor military action the U.S. military is engaged in. This is a sign that something has spiraled out of control.</w:t>
      </w:r>
    </w:p>
    <w:p w:rsidR="00024C11" w:rsidRPr="0030073E" w:rsidRDefault="00024C11" w:rsidP="00024C11">
      <w:pPr>
        <w:numPr>
          <w:ilvl w:val="0"/>
          <w:numId w:val="11"/>
        </w:numPr>
      </w:pPr>
      <w:r w:rsidRPr="0030073E">
        <w:t>Including recent U.S. wars on Afghanistan, Libya, Syria, Yemen, Pakistan, Somalia, and Iraq, the United States military has, just since World War II, killed or helped kill some 20 million people, overthrown at least 36 governments, interfered in at least 84 foreign elections, attempted to assassinate over 50 foreign leaders, and dropped bombs on people in over 30 countries. In many cases, these actions have undone democracy. In none have they created or “spread” it.</w:t>
      </w:r>
    </w:p>
    <w:p w:rsidR="00024C11" w:rsidRPr="0030073E" w:rsidRDefault="00024C11" w:rsidP="00024C11">
      <w:pPr>
        <w:numPr>
          <w:ilvl w:val="0"/>
          <w:numId w:val="11"/>
        </w:numPr>
      </w:pPr>
      <w:r w:rsidRPr="0030073E">
        <w:t>A nation possessing prohibited weapons is no legal, moral, or practical justification for war. If every lie about Iraq in 2002-2003 had been true, it would have been no justification for bombing Iraq. The United States did and still does possess nuclear, biological, and chemical weapons, and that doesn’t justify anyone bombing the United States.</w:t>
      </w:r>
    </w:p>
    <w:p w:rsidR="00024C11" w:rsidRPr="0030073E" w:rsidRDefault="00024C11" w:rsidP="00024C11">
      <w:pPr>
        <w:numPr>
          <w:ilvl w:val="0"/>
          <w:numId w:val="11"/>
        </w:numPr>
      </w:pPr>
      <w:r w:rsidRPr="00CF719E">
        <w:rPr>
          <w:rStyle w:val="StyleUnderline"/>
        </w:rPr>
        <w:t xml:space="preserve">The very same people who told lies about Iraq are telling almost identical lies about Iran. They’re counting on you to have no memory, no sense of judgment, no ability to resist fear mongering and fluttering flags. </w:t>
      </w:r>
      <w:r w:rsidRPr="0030073E">
        <w:t>They’re counting on you to fall in line and obey like a drooling idiot.</w:t>
      </w:r>
    </w:p>
    <w:p w:rsidR="00024C11" w:rsidRPr="0030073E" w:rsidRDefault="00024C11" w:rsidP="00024C11">
      <w:pPr>
        <w:numPr>
          <w:ilvl w:val="0"/>
          <w:numId w:val="11"/>
        </w:numPr>
      </w:pPr>
      <w:r w:rsidRPr="0030073E">
        <w:t>In 2003, Iran proposed negotiations with the United States with everything on the table, including its nuclear technology, and the United States refused. Shortly thereafter, the U.S. government started angling for a war.</w:t>
      </w:r>
    </w:p>
    <w:p w:rsidR="00024C11" w:rsidRPr="00CF719E" w:rsidRDefault="00024C11" w:rsidP="00024C11">
      <w:pPr>
        <w:numPr>
          <w:ilvl w:val="0"/>
          <w:numId w:val="11"/>
        </w:numPr>
        <w:rPr>
          <w:rStyle w:val="StyleUnderline"/>
        </w:rPr>
      </w:pPr>
      <w:r w:rsidRPr="00CF719E">
        <w:rPr>
          <w:rStyle w:val="StyleUnderline"/>
        </w:rPr>
        <w:t>War supporters said the United States urgently needed to attack Iran in 2004, 2007, 2015. It did not attack. The claims turned out to be lies. Even a U.S. National Intelligence Estimate in 2007 pushed back and admitted that Iran had no nuclear weapons program.</w:t>
      </w:r>
    </w:p>
    <w:p w:rsidR="00024C11" w:rsidRPr="0030073E" w:rsidRDefault="00024C11" w:rsidP="00024C11">
      <w:pPr>
        <w:numPr>
          <w:ilvl w:val="0"/>
          <w:numId w:val="11"/>
        </w:numPr>
      </w:pPr>
      <w:r w:rsidRPr="0030073E">
        <w:t>The United States gave Iran nuclear energy technology and encouraged its use.</w:t>
      </w:r>
    </w:p>
    <w:p w:rsidR="00024C11" w:rsidRPr="00CF719E" w:rsidRDefault="00024C11" w:rsidP="00024C11">
      <w:pPr>
        <w:numPr>
          <w:ilvl w:val="0"/>
          <w:numId w:val="11"/>
        </w:numPr>
        <w:rPr>
          <w:rStyle w:val="StyleUnderline"/>
        </w:rPr>
      </w:pPr>
      <w:r w:rsidRPr="00CF719E">
        <w:rPr>
          <w:rStyle w:val="StyleUnderline"/>
        </w:rPr>
        <w:t>Iran was attacked with chemical weapons by Iraq,</w:t>
      </w:r>
      <w:r w:rsidRPr="0030073E">
        <w:t xml:space="preserve"> in part provided by the United States, </w:t>
      </w:r>
      <w:r w:rsidRPr="00CF719E">
        <w:rPr>
          <w:rStyle w:val="StyleUnderline"/>
        </w:rPr>
        <w:t>and refused to use similar weapons in response.</w:t>
      </w:r>
    </w:p>
    <w:p w:rsidR="00024C11" w:rsidRPr="0030073E" w:rsidRDefault="00024C11" w:rsidP="00024C11">
      <w:pPr>
        <w:numPr>
          <w:ilvl w:val="0"/>
          <w:numId w:val="11"/>
        </w:numPr>
      </w:pPr>
      <w:r w:rsidRPr="00CF719E">
        <w:rPr>
          <w:rStyle w:val="StyleUnderline"/>
        </w:rPr>
        <w:t>Iran’s</w:t>
      </w:r>
      <w:r w:rsidRPr="0030073E">
        <w:t xml:space="preserve"> Muslim </w:t>
      </w:r>
      <w:r w:rsidRPr="00CF719E">
        <w:rPr>
          <w:rStyle w:val="StyleUnderline"/>
        </w:rPr>
        <w:t>leader has forbidden the use or possession of weapons of mass destruction.</w:t>
      </w:r>
    </w:p>
    <w:p w:rsidR="00024C11" w:rsidRPr="0030073E" w:rsidRDefault="00024C11" w:rsidP="00024C11">
      <w:pPr>
        <w:numPr>
          <w:ilvl w:val="0"/>
          <w:numId w:val="11"/>
        </w:numPr>
      </w:pPr>
      <w:r w:rsidRPr="0030073E">
        <w:t>The CIA gave Iran slightly and obviously flawed plans to build a nuclear bomb, as part of an effort to frame Iran, and the man who blew the whistle on that to Congress, Jeffrey Sterling, was sent to prison as a reward.</w:t>
      </w:r>
    </w:p>
    <w:p w:rsidR="00024C11" w:rsidRPr="0030073E" w:rsidRDefault="00024C11" w:rsidP="00024C11">
      <w:pPr>
        <w:numPr>
          <w:ilvl w:val="0"/>
          <w:numId w:val="11"/>
        </w:numPr>
      </w:pPr>
      <w:r w:rsidRPr="0030073E">
        <w:t>The United States has imposed sanctions on Iran that have denied it green energy technologies and caused significant human suffering.</w:t>
      </w:r>
    </w:p>
    <w:p w:rsidR="00024C11" w:rsidRPr="0030073E" w:rsidRDefault="00024C11" w:rsidP="00024C11">
      <w:pPr>
        <w:numPr>
          <w:ilvl w:val="0"/>
          <w:numId w:val="11"/>
        </w:numPr>
      </w:pPr>
      <w:r w:rsidRPr="0030073E">
        <w:t>It is one of the worst possible ways to blame victims when a government imposes sanctions that create deprivation, blames the suffering country for suffering, and justifies war as a result.</w:t>
      </w:r>
    </w:p>
    <w:p w:rsidR="00024C11" w:rsidRPr="0030073E" w:rsidRDefault="00024C11" w:rsidP="00024C11">
      <w:pPr>
        <w:numPr>
          <w:ilvl w:val="0"/>
          <w:numId w:val="11"/>
        </w:numPr>
      </w:pPr>
      <w:r w:rsidRPr="0030073E">
        <w:t>Sanctions were used as a step toward war in the case of Iraq, and many in the U.S. government have been pushing for war on Iran since 1979.</w:t>
      </w:r>
    </w:p>
    <w:p w:rsidR="00024C11" w:rsidRPr="0030073E" w:rsidRDefault="00024C11" w:rsidP="00024C11">
      <w:pPr>
        <w:numPr>
          <w:ilvl w:val="0"/>
          <w:numId w:val="11"/>
        </w:numPr>
      </w:pPr>
      <w:r w:rsidRPr="0030073E">
        <w:t xml:space="preserve">These include lots of nasty old war mongers who do things like sing the Beach Boys’ “Barbara Ann” changing the lyrics to “Bomb </w:t>
      </w:r>
      <w:proofErr w:type="spellStart"/>
      <w:r w:rsidRPr="0030073E">
        <w:t>bomb</w:t>
      </w:r>
      <w:proofErr w:type="spellEnd"/>
      <w:r w:rsidRPr="0030073E">
        <w:t xml:space="preserve"> </w:t>
      </w:r>
      <w:proofErr w:type="spellStart"/>
      <w:r w:rsidRPr="0030073E">
        <w:t>bomb</w:t>
      </w:r>
      <w:proofErr w:type="spellEnd"/>
      <w:r w:rsidRPr="0030073E">
        <w:t xml:space="preserve"> </w:t>
      </w:r>
      <w:proofErr w:type="spellStart"/>
      <w:r w:rsidRPr="0030073E">
        <w:t>bomb</w:t>
      </w:r>
      <w:proofErr w:type="spellEnd"/>
      <w:r w:rsidRPr="0030073E">
        <w:t xml:space="preserve"> </w:t>
      </w:r>
      <w:proofErr w:type="spellStart"/>
      <w:r w:rsidRPr="0030073E">
        <w:t>bomb</w:t>
      </w:r>
      <w:proofErr w:type="spellEnd"/>
      <w:r w:rsidRPr="0030073E">
        <w:t xml:space="preserve"> Iran.” If we let them bomb Iran they will </w:t>
      </w:r>
      <w:r w:rsidRPr="0030073E">
        <w:rPr>
          <w:i/>
          <w:iCs/>
        </w:rPr>
        <w:t>never</w:t>
      </w:r>
      <w:r w:rsidRPr="0030073E">
        <w:t> shut up.</w:t>
      </w:r>
    </w:p>
    <w:p w:rsidR="00024C11" w:rsidRPr="0030073E" w:rsidRDefault="00024C11" w:rsidP="00024C11">
      <w:pPr>
        <w:numPr>
          <w:ilvl w:val="0"/>
          <w:numId w:val="11"/>
        </w:numPr>
      </w:pPr>
      <w:r w:rsidRPr="0030073E">
        <w:t>The United States has been lying about Iran having a nuclear weapons program for decades, as well documented by Gareth Porter and other journalists.</w:t>
      </w:r>
    </w:p>
    <w:p w:rsidR="00024C11" w:rsidRPr="0030073E" w:rsidRDefault="00024C11" w:rsidP="00024C11">
      <w:pPr>
        <w:numPr>
          <w:ilvl w:val="0"/>
          <w:numId w:val="11"/>
        </w:numPr>
      </w:pPr>
      <w:r w:rsidRPr="0030073E">
        <w:t>The 2015 Iran nuclear agreement was not necessitated by anything Iran did. Iran agreed to tougher inspections than any other country on earth has ever agreed to, and those inspections have established that the agreement was not necessitated by anything Iran did.</w:t>
      </w:r>
    </w:p>
    <w:p w:rsidR="00024C11" w:rsidRPr="0030073E" w:rsidRDefault="00024C11" w:rsidP="00024C11">
      <w:pPr>
        <w:numPr>
          <w:ilvl w:val="0"/>
          <w:numId w:val="11"/>
        </w:numPr>
      </w:pPr>
      <w:r w:rsidRPr="0030073E">
        <w:t>The agreement was an alternative to war, which many in the U.S. Congress and media were clamoring for and demanding urgently. The failure to launch the war then or on any of the previous occasions when it was supposedly urgently needed has resulted in nothing but further evidence that there is no need for a war.</w:t>
      </w:r>
    </w:p>
    <w:p w:rsidR="00024C11" w:rsidRPr="0030073E" w:rsidRDefault="00024C11" w:rsidP="00024C11">
      <w:pPr>
        <w:numPr>
          <w:ilvl w:val="0"/>
          <w:numId w:val="11"/>
        </w:numPr>
      </w:pPr>
      <w:r w:rsidRPr="0030073E">
        <w:t>The White House has made clear that it wants to manufacture any possible excuse to abandon the agreement.</w:t>
      </w:r>
    </w:p>
    <w:p w:rsidR="00024C11" w:rsidRPr="0030073E" w:rsidRDefault="00024C11" w:rsidP="00024C11">
      <w:pPr>
        <w:numPr>
          <w:ilvl w:val="0"/>
          <w:numId w:val="11"/>
        </w:numPr>
      </w:pPr>
      <w:r w:rsidRPr="0030073E">
        <w:t xml:space="preserve">Eventually, after numerous broken agreements, the </w:t>
      </w:r>
      <w:proofErr w:type="spellStart"/>
      <w:proofErr w:type="gramStart"/>
      <w:r w:rsidRPr="0030073E">
        <w:t>nations</w:t>
      </w:r>
      <w:proofErr w:type="spellEnd"/>
      <w:proofErr w:type="gramEnd"/>
      <w:r w:rsidRPr="0030073E">
        <w:t xml:space="preserve"> native to North America stopped making or believing in agreements with the U.S. government. The nations of the world will do the same, if the United States refuses to abide by its commitments.</w:t>
      </w:r>
    </w:p>
    <w:p w:rsidR="00024C11" w:rsidRPr="0030073E" w:rsidRDefault="00024C11" w:rsidP="00024C11">
      <w:pPr>
        <w:numPr>
          <w:ilvl w:val="0"/>
          <w:numId w:val="11"/>
        </w:numPr>
      </w:pPr>
      <w:r w:rsidRPr="0030073E">
        <w:t>Iran’s government is deeply flawed, but not in comparison with governments the United States arms and funds and supports.</w:t>
      </w:r>
    </w:p>
    <w:p w:rsidR="00024C11" w:rsidRPr="0030073E" w:rsidRDefault="00024C11" w:rsidP="00024C11">
      <w:pPr>
        <w:numPr>
          <w:ilvl w:val="0"/>
          <w:numId w:val="11"/>
        </w:numPr>
      </w:pPr>
      <w:r w:rsidRPr="0030073E">
        <w:t>The U.S. government facilitates weapons sales from the United States to 73% of the world’s dictatorships, and gives military training to most of them.</w:t>
      </w:r>
    </w:p>
    <w:p w:rsidR="00024C11" w:rsidRPr="0030073E" w:rsidRDefault="00024C11" w:rsidP="00024C11">
      <w:pPr>
        <w:numPr>
          <w:ilvl w:val="0"/>
          <w:numId w:val="11"/>
        </w:numPr>
      </w:pPr>
      <w:r w:rsidRPr="0030073E">
        <w:t>There is no correlation between where wars happen and where human rights are abused or democracy lacking or threats to world peace emanating.</w:t>
      </w:r>
    </w:p>
    <w:p w:rsidR="00024C11" w:rsidRPr="0030073E" w:rsidRDefault="00024C11" w:rsidP="00024C11">
      <w:pPr>
        <w:numPr>
          <w:ilvl w:val="0"/>
          <w:numId w:val="11"/>
        </w:numPr>
      </w:pPr>
      <w:r w:rsidRPr="0030073E">
        <w:t>There is no correlation between where wars happen and population density or resource scarcity or religion or ideology.</w:t>
      </w:r>
    </w:p>
    <w:p w:rsidR="00024C11" w:rsidRPr="0030073E" w:rsidRDefault="00024C11" w:rsidP="00024C11">
      <w:pPr>
        <w:numPr>
          <w:ilvl w:val="0"/>
          <w:numId w:val="11"/>
        </w:numPr>
      </w:pPr>
      <w:r w:rsidRPr="0030073E">
        <w:t>There is a strong correlation between where wars happen and where fossil fuels are produced.</w:t>
      </w:r>
    </w:p>
    <w:p w:rsidR="00024C11" w:rsidRPr="0030073E" w:rsidRDefault="00024C11" w:rsidP="00024C11">
      <w:pPr>
        <w:numPr>
          <w:ilvl w:val="0"/>
          <w:numId w:val="11"/>
        </w:numPr>
      </w:pPr>
      <w:r w:rsidRPr="0030073E">
        <w:t>There is a strong correlation between which nations launch wars and which nations import fossil fuels.</w:t>
      </w:r>
    </w:p>
    <w:p w:rsidR="00024C11" w:rsidRPr="0030073E" w:rsidRDefault="00024C11" w:rsidP="00024C11">
      <w:pPr>
        <w:numPr>
          <w:ilvl w:val="0"/>
          <w:numId w:val="11"/>
        </w:numPr>
      </w:pPr>
      <w:r w:rsidRPr="0030073E">
        <w:t>There is a strong correlation between which nations launch wars and which nations’ people accept war as a legitimate tool of public policy.</w:t>
      </w:r>
    </w:p>
    <w:p w:rsidR="00024C11" w:rsidRPr="0030073E" w:rsidRDefault="00024C11" w:rsidP="00024C11">
      <w:pPr>
        <w:numPr>
          <w:ilvl w:val="0"/>
          <w:numId w:val="11"/>
        </w:numPr>
      </w:pPr>
      <w:r w:rsidRPr="0030073E">
        <w:t xml:space="preserve">There is a strong correlation between where the United States launches wars and where that small number of </w:t>
      </w:r>
      <w:proofErr w:type="gramStart"/>
      <w:r w:rsidRPr="0030073E">
        <w:t>nations</w:t>
      </w:r>
      <w:proofErr w:type="gramEnd"/>
      <w:r w:rsidRPr="0030073E">
        <w:t xml:space="preserve"> remains that have no U.S. military bases and accept no economic dictates from the United States.</w:t>
      </w:r>
    </w:p>
    <w:p w:rsidR="00024C11" w:rsidRPr="0030073E" w:rsidRDefault="00024C11" w:rsidP="00024C11">
      <w:pPr>
        <w:numPr>
          <w:ilvl w:val="0"/>
          <w:numId w:val="11"/>
        </w:numPr>
      </w:pPr>
      <w:r w:rsidRPr="0030073E">
        <w:t>It’s good for the world, including the people of the United States, for such places to continue to exist, for the U.S. government not to become a world government by force of arms. Such an effort is doomed to failure and misery.</w:t>
      </w:r>
    </w:p>
    <w:p w:rsidR="00024C11" w:rsidRPr="0030073E" w:rsidRDefault="00024C11" w:rsidP="00024C11">
      <w:pPr>
        <w:numPr>
          <w:ilvl w:val="0"/>
          <w:numId w:val="11"/>
        </w:numPr>
      </w:pPr>
      <w:r w:rsidRPr="0030073E">
        <w:t>Look at a map. Iran is surrounded by U.S. wars and bases. Its government has shown more restraint than recklessness in that context, perhaps, than the U.S. government might show were the Canadian and Mexican borders (in violation of laws of physics as well as of humans) lined with Iranian military bases.</w:t>
      </w:r>
    </w:p>
    <w:p w:rsidR="00024C11" w:rsidRPr="0030073E" w:rsidRDefault="00024C11" w:rsidP="00024C11">
      <w:pPr>
        <w:numPr>
          <w:ilvl w:val="0"/>
          <w:numId w:val="11"/>
        </w:numPr>
      </w:pPr>
      <w:r w:rsidRPr="0030073E">
        <w:t>U.S. figures, including Senator John McCain, have spoken often over the years of wanting to overthrow the government of Syria and subsequently the government of Iran. The first step has been disastrous in human and in its own terms. The larger criminal goal of overthrowing Iran will lead to more disasters if it is not abandoned.</w:t>
      </w:r>
    </w:p>
    <w:p w:rsidR="00024C11" w:rsidRPr="0030073E" w:rsidRDefault="00024C11" w:rsidP="00024C11">
      <w:pPr>
        <w:numPr>
          <w:ilvl w:val="0"/>
          <w:numId w:val="11"/>
        </w:numPr>
      </w:pPr>
      <w:r w:rsidRPr="0030073E">
        <w:t>Following the failure to overthrow Assad despite so much effort, a war on Iran would require extremely massive murder and destruction.</w:t>
      </w:r>
    </w:p>
    <w:p w:rsidR="00024C11" w:rsidRPr="0030073E" w:rsidRDefault="00024C11" w:rsidP="00024C11">
      <w:pPr>
        <w:numPr>
          <w:ilvl w:val="0"/>
          <w:numId w:val="11"/>
        </w:numPr>
      </w:pPr>
      <w:r w:rsidRPr="0030073E">
        <w:t>Think of all the crazy people who have ever held power in Washington, D.C. Attacking Iran was too crazy for them.</w:t>
      </w:r>
    </w:p>
    <w:p w:rsidR="00024C11" w:rsidRPr="0030073E" w:rsidRDefault="00024C11" w:rsidP="00024C11">
      <w:pPr>
        <w:numPr>
          <w:ilvl w:val="0"/>
          <w:numId w:val="11"/>
        </w:numPr>
      </w:pPr>
      <w:r w:rsidRPr="0030073E">
        <w:t>On February 27, 2017, Donald Trump said, “Almost 17 years of fighting in the Middle East . . . $6 trillion we’ve spent in the Middle East . . . and we’re nowhere, actually if you think about it we’re less than nowhere, the Middle East is far worse than it was 16, 17 years ago, there’s not even a contest . . . we have a hornet’s nest . . . .”</w:t>
      </w:r>
    </w:p>
    <w:p w:rsidR="00024C11" w:rsidRPr="0030073E" w:rsidRDefault="00024C11" w:rsidP="00024C11">
      <w:pPr>
        <w:numPr>
          <w:ilvl w:val="0"/>
          <w:numId w:val="11"/>
        </w:numPr>
      </w:pPr>
      <w:r w:rsidRPr="0030073E">
        <w:t>Trump campaigned for office, like most candidates before him, claiming to oppose overthrowing governments, and admitting what disasters are produced by doing so.</w:t>
      </w:r>
    </w:p>
    <w:p w:rsidR="00024C11" w:rsidRPr="0030073E" w:rsidRDefault="00024C11" w:rsidP="00024C11">
      <w:pPr>
        <w:numPr>
          <w:ilvl w:val="0"/>
          <w:numId w:val="11"/>
        </w:numPr>
      </w:pPr>
      <w:r w:rsidRPr="0030073E">
        <w:t>Military families in swing states made the difference (as did thousands of other factors in that close election) by turning against Hillary Clinton, believing she would be more likely to engage in more wars.</w:t>
      </w:r>
    </w:p>
    <w:p w:rsidR="00024C11" w:rsidRPr="0030073E" w:rsidRDefault="00024C11" w:rsidP="00024C11">
      <w:pPr>
        <w:numPr>
          <w:ilvl w:val="0"/>
          <w:numId w:val="11"/>
        </w:numPr>
      </w:pPr>
      <w:r w:rsidRPr="0030073E">
        <w:t>In fact, polling has long found the U.S. public to favor a significant reduction in military spending, greater use of diplomacy, and fewer wars.</w:t>
      </w:r>
    </w:p>
    <w:p w:rsidR="00024C11" w:rsidRPr="0030073E" w:rsidRDefault="00024C11" w:rsidP="00024C11">
      <w:pPr>
        <w:numPr>
          <w:ilvl w:val="0"/>
          <w:numId w:val="11"/>
        </w:numPr>
      </w:pPr>
      <w:r w:rsidRPr="0030073E">
        <w:t>Waging wars for democracy is not terribly democratic when the people don’t want them and are not allowed any say in the matter.</w:t>
      </w:r>
    </w:p>
    <w:p w:rsidR="00024C11" w:rsidRPr="0030073E" w:rsidRDefault="00024C11" w:rsidP="00024C11">
      <w:pPr>
        <w:numPr>
          <w:ilvl w:val="0"/>
          <w:numId w:val="11"/>
        </w:numPr>
      </w:pPr>
      <w:r w:rsidRPr="00230E08">
        <w:rPr>
          <w:rStyle w:val="StyleUnderline"/>
        </w:rPr>
        <w:t>When Korea announced plans for peace in April 2018, major U.S. weapons companies’ stocks plummeted, and propaganda for a war on Iran surged</w:t>
      </w:r>
      <w:r w:rsidRPr="0030073E">
        <w:t>.</w:t>
      </w:r>
    </w:p>
    <w:p w:rsidR="00024C11" w:rsidRPr="0030073E" w:rsidRDefault="00024C11" w:rsidP="00024C11">
      <w:pPr>
        <w:numPr>
          <w:ilvl w:val="0"/>
          <w:numId w:val="11"/>
        </w:numPr>
      </w:pPr>
      <w:r w:rsidRPr="0030073E">
        <w:t>Congress and President Trump in 2017 pushed military spending up to well over 60% of the federal discretionary budget, stripping funding away from human and environmental needs at home and abroad. That trend of many years cannot be reversed unless the wars are stopped.</w:t>
      </w:r>
    </w:p>
    <w:p w:rsidR="00024C11" w:rsidRPr="0030073E" w:rsidRDefault="00024C11" w:rsidP="00024C11">
      <w:pPr>
        <w:numPr>
          <w:ilvl w:val="0"/>
          <w:numId w:val="11"/>
        </w:numPr>
      </w:pPr>
      <w:r w:rsidRPr="0030073E">
        <w:t xml:space="preserve">Converting to peaceful industries would involve so </w:t>
      </w:r>
      <w:proofErr w:type="gramStart"/>
      <w:r w:rsidRPr="0030073E">
        <w:t>much savings</w:t>
      </w:r>
      <w:proofErr w:type="gramEnd"/>
      <w:r w:rsidRPr="0030073E">
        <w:t xml:space="preserve"> that anyone in need could be re-trained and assisted in the transition.</w:t>
      </w:r>
    </w:p>
    <w:p w:rsidR="00024C11" w:rsidRPr="0030073E" w:rsidRDefault="00024C11" w:rsidP="00024C11">
      <w:pPr>
        <w:numPr>
          <w:ilvl w:val="0"/>
          <w:numId w:val="11"/>
        </w:numPr>
      </w:pPr>
      <w:r w:rsidRPr="0030073E">
        <w:t>Bombing Iran would be an environmental catastrophe for the earth far outstripping any green energy efforts you’re engaged in.</w:t>
      </w:r>
    </w:p>
    <w:p w:rsidR="00024C11" w:rsidRPr="0030073E" w:rsidRDefault="00024C11" w:rsidP="00024C11">
      <w:pPr>
        <w:numPr>
          <w:ilvl w:val="0"/>
          <w:numId w:val="11"/>
        </w:numPr>
      </w:pPr>
      <w:r w:rsidRPr="0030073E">
        <w:t>Maintaining the U.S. military in preparation for the possibility of bombing Iran — a possibility that grows with every threat of peace breaking out in Korea or between the United States and Russia — is an environmental catastrophe for the earth far outstripping any green energy efforts you’re engaged in.</w:t>
      </w:r>
    </w:p>
    <w:p w:rsidR="00024C11" w:rsidRPr="0030073E" w:rsidRDefault="00024C11" w:rsidP="00024C11">
      <w:pPr>
        <w:numPr>
          <w:ilvl w:val="0"/>
          <w:numId w:val="11"/>
        </w:numPr>
      </w:pPr>
      <w:r w:rsidRPr="0030073E">
        <w:t>A war on Iran would easily cost more than, and a small fraction of annual U.S. military spending is more than, what it would cost to end starvation on earth, or end the lack of clean drinking water on earth, or make U.S. colleges free, or convert the United States to clean energy, or quintuple actual non-weapons U.S. foreign aid, or build fast trains connecting all major U.S. cities.</w:t>
      </w:r>
    </w:p>
    <w:p w:rsidR="00024C11" w:rsidRPr="0030073E" w:rsidRDefault="00024C11" w:rsidP="00024C11">
      <w:pPr>
        <w:numPr>
          <w:ilvl w:val="0"/>
          <w:numId w:val="11"/>
        </w:numPr>
      </w:pPr>
      <w:r w:rsidRPr="0030073E">
        <w:t>The way to alleviate refugee crises is to halt existing wars and put a fraction of their cost into aiding refugees, not launch new wars that leave many more people homeless.</w:t>
      </w:r>
    </w:p>
    <w:p w:rsidR="00024C11" w:rsidRPr="0030073E" w:rsidRDefault="00024C11" w:rsidP="00024C11">
      <w:pPr>
        <w:numPr>
          <w:ilvl w:val="0"/>
          <w:numId w:val="11"/>
        </w:numPr>
      </w:pPr>
      <w:r w:rsidRPr="0030073E">
        <w:t>A United States government responsible for providing clean drinking water, schools, medicine, and solar panels to others would be more secure and face far less hostility around the world, and it could become such a benefactor for far less than it spends making itself hated.</w:t>
      </w:r>
    </w:p>
    <w:p w:rsidR="00024C11" w:rsidRPr="0030073E" w:rsidRDefault="00024C11" w:rsidP="00024C11">
      <w:pPr>
        <w:numPr>
          <w:ilvl w:val="0"/>
          <w:numId w:val="11"/>
        </w:numPr>
      </w:pPr>
      <w:r w:rsidRPr="0030073E">
        <w:t>With every war for freedom we can count on losing more of our actual freedoms, and that would be all the more so with a war as crazy as an attack on Iran.</w:t>
      </w:r>
    </w:p>
    <w:p w:rsidR="00024C11" w:rsidRPr="0030073E" w:rsidRDefault="00024C11" w:rsidP="00024C11">
      <w:pPr>
        <w:numPr>
          <w:ilvl w:val="0"/>
          <w:numId w:val="11"/>
        </w:numPr>
      </w:pPr>
      <w:r w:rsidRPr="0030073E">
        <w:t xml:space="preserve">An attack on Iran would also require intense propaganda fueling the racist and </w:t>
      </w:r>
      <w:proofErr w:type="spellStart"/>
      <w:r w:rsidRPr="0030073E">
        <w:t>Islamophobic</w:t>
      </w:r>
      <w:proofErr w:type="spellEnd"/>
      <w:r w:rsidRPr="0030073E">
        <w:t xml:space="preserve"> bigotry already on the rise in the United States.</w:t>
      </w:r>
    </w:p>
    <w:p w:rsidR="00024C11" w:rsidRPr="009F5F12" w:rsidRDefault="00024C11" w:rsidP="00024C11">
      <w:pPr>
        <w:numPr>
          <w:ilvl w:val="0"/>
          <w:numId w:val="11"/>
        </w:numPr>
        <w:rPr>
          <w:rStyle w:val="StyleUnderline"/>
        </w:rPr>
      </w:pPr>
      <w:r w:rsidRPr="009F5F12">
        <w:rPr>
          <w:rStyle w:val="StyleUnderline"/>
        </w:rPr>
        <w:t>Results in the United States can be safely predicted to include: more racist violence, even more militarized policing, restrictions of speech and assembly, and a rise in fundamentalist religious hatred and gun sales.</w:t>
      </w:r>
    </w:p>
    <w:p w:rsidR="00024C11" w:rsidRPr="009F5F12" w:rsidRDefault="00024C11" w:rsidP="00024C11">
      <w:pPr>
        <w:numPr>
          <w:ilvl w:val="0"/>
          <w:numId w:val="11"/>
        </w:numPr>
        <w:rPr>
          <w:rStyle w:val="StyleUnderline"/>
        </w:rPr>
      </w:pPr>
      <w:r w:rsidRPr="009F5F12">
        <w:rPr>
          <w:rStyle w:val="StyleUnderline"/>
        </w:rPr>
        <w:t>Results in the United States can also be counted on to include: cuts to all human and environmental needs, and a major pushback against all progressive political initiatives in the name of war.</w:t>
      </w:r>
    </w:p>
    <w:p w:rsidR="00024C11" w:rsidRPr="0030073E" w:rsidRDefault="00024C11" w:rsidP="00024C11">
      <w:pPr>
        <w:numPr>
          <w:ilvl w:val="0"/>
          <w:numId w:val="11"/>
        </w:numPr>
      </w:pPr>
      <w:r w:rsidRPr="0030073E">
        <w:t>If the U.S. government bombs Iran, then that insane NRA video with Charlie Daniels demanding a war on Iran — which you may have thought was merely a ploy to sell guns to fantasy backyard warriors — will have gotten what it said it wanted. That lunacy will be U.S. policy.</w:t>
      </w:r>
    </w:p>
    <w:p w:rsidR="00024C11" w:rsidRPr="0030073E" w:rsidRDefault="00024C11" w:rsidP="00024C11">
      <w:pPr>
        <w:numPr>
          <w:ilvl w:val="0"/>
          <w:numId w:val="11"/>
        </w:numPr>
      </w:pPr>
      <w:r w:rsidRPr="0030073E">
        <w:t xml:space="preserve">If the U.S. government bombs Iran, Netanyahu will openly tell the world that the United States and its people </w:t>
      </w:r>
      <w:proofErr w:type="gramStart"/>
      <w:r w:rsidRPr="0030073E">
        <w:t>are</w:t>
      </w:r>
      <w:proofErr w:type="gramEnd"/>
      <w:r w:rsidRPr="0030073E">
        <w:t xml:space="preserve"> a bunch of easily manipulated chumps.</w:t>
      </w:r>
    </w:p>
    <w:p w:rsidR="00024C11" w:rsidRPr="0030073E" w:rsidRDefault="00024C11" w:rsidP="00024C11">
      <w:pPr>
        <w:numPr>
          <w:ilvl w:val="0"/>
          <w:numId w:val="11"/>
        </w:numPr>
      </w:pPr>
      <w:r w:rsidRPr="0030073E">
        <w:t>If the U.S. government bombs Iran, John Bolton will </w:t>
      </w:r>
      <w:r w:rsidRPr="0030073E">
        <w:rPr>
          <w:i/>
          <w:iCs/>
        </w:rPr>
        <w:t>never</w:t>
      </w:r>
      <w:r w:rsidRPr="0030073E">
        <w:t> be off your television channel, and any station without him will have his moustache on.</w:t>
      </w:r>
    </w:p>
    <w:p w:rsidR="00024C11" w:rsidRPr="0030073E" w:rsidRDefault="00024C11" w:rsidP="00024C11">
      <w:pPr>
        <w:numPr>
          <w:ilvl w:val="0"/>
          <w:numId w:val="11"/>
        </w:numPr>
      </w:pPr>
      <w:r w:rsidRPr="0030073E">
        <w:t>The U.S. ambassador to the United Nations claims that Iranian weapons have been used in a war that the U.S., Saudi Arabia, and allies are illegally and disastrously waging in Yemen, creating the single greatest human catastrophe on earth, the worst famine seen in ages, and the worst outbreak of cholera ever in the world. That’s not a justification to impose similar suffering, or any suffering, on the people of Iran.</w:t>
      </w:r>
    </w:p>
    <w:p w:rsidR="00024C11" w:rsidRPr="0030073E" w:rsidRDefault="00024C11" w:rsidP="00024C11">
      <w:pPr>
        <w:numPr>
          <w:ilvl w:val="0"/>
          <w:numId w:val="11"/>
        </w:numPr>
      </w:pPr>
      <w:r w:rsidRPr="0030073E">
        <w:t>While Iranian militarism should be ended, Iran spends less than 1 percent what the United States does on militarism, and the comparison in terms of foreign weapons sales is even more extreme.</w:t>
      </w:r>
    </w:p>
    <w:p w:rsidR="00024C11" w:rsidRPr="0030073E" w:rsidRDefault="00024C11" w:rsidP="00024C11">
      <w:pPr>
        <w:numPr>
          <w:ilvl w:val="0"/>
          <w:numId w:val="11"/>
        </w:numPr>
      </w:pPr>
      <w:r w:rsidRPr="0030073E">
        <w:t>It is hard to find a war anywhere on the planet without U.S. weapons in it. In fact, a report that made news the same day as the ambassador’s claims about Iranian weapons pointed to the long-known fact that many of the weapons used by ISIS had once belonged to the United States, many of them having been given by the U.S. to non-state fighters (aka terrorists) in Syria.</w:t>
      </w:r>
    </w:p>
    <w:p w:rsidR="00024C11" w:rsidRPr="0030073E" w:rsidRDefault="00024C11" w:rsidP="00024C11">
      <w:pPr>
        <w:numPr>
          <w:ilvl w:val="0"/>
          <w:numId w:val="11"/>
        </w:numPr>
      </w:pPr>
      <w:r w:rsidRPr="0030073E">
        <w:t>Alternatives to war include the rule of law. Iranians suspected of crimes, like Americans and Saudis and anyone else suspected of crimes, should be prosecuted or otherwise held accountable through processes of truth and reconciliation. Committing more crimes does not reduce crime.</w:t>
      </w:r>
    </w:p>
    <w:p w:rsidR="00024C11" w:rsidRPr="0030073E" w:rsidRDefault="00024C11" w:rsidP="00024C11">
      <w:pPr>
        <w:numPr>
          <w:ilvl w:val="0"/>
          <w:numId w:val="11"/>
        </w:numPr>
      </w:pPr>
      <w:r w:rsidRPr="0030073E">
        <w:t>Prime Minister Netanyahu should be questioned about sharpshooters murdering nonviolent demonstrators in Gaza, not listened to as he proclaims the same baseless lies about Iran that he did 16 years earlier about Iraq.</w:t>
      </w:r>
    </w:p>
    <w:p w:rsidR="00024C11" w:rsidRPr="0030073E" w:rsidRDefault="00024C11" w:rsidP="00024C11">
      <w:pPr>
        <w:numPr>
          <w:ilvl w:val="0"/>
          <w:numId w:val="11"/>
        </w:numPr>
      </w:pPr>
      <w:r w:rsidRPr="0030073E">
        <w:t>The United States overthrew Iran’s democracy in 1953 and installed a brutal dictator / weapons customer who lasted until 1979. Iran has never done anything like that to the United States.</w:t>
      </w:r>
    </w:p>
    <w:p w:rsidR="00024C11" w:rsidRPr="0030073E" w:rsidRDefault="00024C11" w:rsidP="00024C11">
      <w:pPr>
        <w:numPr>
          <w:ilvl w:val="0"/>
          <w:numId w:val="11"/>
        </w:numPr>
      </w:pPr>
      <w:r w:rsidRPr="0030073E">
        <w:t>The United States </w:t>
      </w:r>
      <w:hyperlink r:id="rId14" w:tgtFrame="_blank" w:history="1">
        <w:r w:rsidRPr="0030073E">
          <w:rPr>
            <w:rStyle w:val="Hyperlink"/>
          </w:rPr>
          <w:t>shot down an Iranian civilian airliner</w:t>
        </w:r>
      </w:hyperlink>
      <w:r w:rsidRPr="0030073E">
        <w:t>, killing 290 people. Iran has never done anything like that to the United States.</w:t>
      </w:r>
    </w:p>
    <w:p w:rsidR="00024C11" w:rsidRPr="0030073E" w:rsidRDefault="00024C11" w:rsidP="00024C11">
      <w:pPr>
        <w:numPr>
          <w:ilvl w:val="0"/>
          <w:numId w:val="11"/>
        </w:numPr>
      </w:pPr>
      <w:r w:rsidRPr="0030073E">
        <w:t>The United States has labeled Iran an evil nation, attacked and </w:t>
      </w:r>
      <w:hyperlink r:id="rId15" w:history="1">
        <w:r w:rsidRPr="0030073E">
          <w:rPr>
            <w:rStyle w:val="Hyperlink"/>
          </w:rPr>
          <w:t>destroyed</w:t>
        </w:r>
      </w:hyperlink>
      <w:r w:rsidRPr="0030073E">
        <w:t> the other non-nuclear nation on the list of evil nations, designated part of Iran’s military a </w:t>
      </w:r>
      <w:hyperlink r:id="rId16" w:history="1">
        <w:r w:rsidRPr="0030073E">
          <w:rPr>
            <w:rStyle w:val="Hyperlink"/>
          </w:rPr>
          <w:t>terrorist organization</w:t>
        </w:r>
      </w:hyperlink>
      <w:r w:rsidRPr="0030073E">
        <w:t>, falsely accused Iran of crimes including the </w:t>
      </w:r>
      <w:hyperlink r:id="rId17" w:history="1">
        <w:r w:rsidRPr="0030073E">
          <w:rPr>
            <w:rStyle w:val="Hyperlink"/>
          </w:rPr>
          <w:t>attacks of 9-11</w:t>
        </w:r>
      </w:hyperlink>
      <w:r w:rsidRPr="0030073E">
        <w:t>, murdered Iranian </w:t>
      </w:r>
      <w:hyperlink r:id="rId18" w:history="1">
        <w:r w:rsidRPr="0030073E">
          <w:rPr>
            <w:rStyle w:val="Hyperlink"/>
          </w:rPr>
          <w:t>scientists</w:t>
        </w:r>
      </w:hyperlink>
      <w:r w:rsidRPr="0030073E">
        <w:t>, funded </w:t>
      </w:r>
      <w:hyperlink r:id="rId19" w:history="1">
        <w:r w:rsidRPr="0030073E">
          <w:rPr>
            <w:rStyle w:val="Hyperlink"/>
          </w:rPr>
          <w:t>opposition</w:t>
        </w:r>
      </w:hyperlink>
      <w:r w:rsidRPr="0030073E">
        <w:t> groups in Iran (including some the U.S. also designates as terrorist), flown </w:t>
      </w:r>
      <w:hyperlink r:id="rId20" w:history="1">
        <w:r w:rsidRPr="0030073E">
          <w:rPr>
            <w:rStyle w:val="Hyperlink"/>
          </w:rPr>
          <w:t>drones</w:t>
        </w:r>
      </w:hyperlink>
      <w:r w:rsidRPr="0030073E">
        <w:t> over Iran, openly and illegally </w:t>
      </w:r>
      <w:hyperlink r:id="rId21" w:history="1">
        <w:r w:rsidRPr="0030073E">
          <w:rPr>
            <w:rStyle w:val="Hyperlink"/>
          </w:rPr>
          <w:t>threatened</w:t>
        </w:r>
      </w:hyperlink>
      <w:r w:rsidRPr="0030073E">
        <w:t> to attack Iran, and built up military forces </w:t>
      </w:r>
      <w:hyperlink r:id="rId22" w:history="1">
        <w:r w:rsidRPr="0030073E">
          <w:rPr>
            <w:rStyle w:val="Hyperlink"/>
          </w:rPr>
          <w:t>all around</w:t>
        </w:r>
      </w:hyperlink>
      <w:r w:rsidRPr="0030073E">
        <w:t> Iran’s borders, while imposing cruel </w:t>
      </w:r>
      <w:proofErr w:type="spellStart"/>
      <w:r>
        <w:fldChar w:fldCharType="begin"/>
      </w:r>
      <w:r>
        <w:instrText xml:space="preserve"> HYPERLINK "http://click.actionnetwork.org/mpss/c/FAE/ni0YAA/t.2h4/yR1WzERgSd6bU51HuC8iGQ/h8/RzhrQaUxuhhkrdODzw-2BtIq07v2VspwQco5f815v2u-2B-2F-2FglY4nXEo1f7i-2B5EbmY9NtSS49ObqsvtTS9YQeyB2PesCjfMns8V9yZI6-2BWBSTn-2B2L9dOCvzh7sNv6YH3f07KquVF0My26m62h-2BLHgfVRaqHMp02kb16AqZxi6WxvL5ByFw7oKoOWUgSKNhSv6aB2n-2BLpiWE0WJajaL8bToPciiii6P-2Fey97l1gQV4E8Ov9F-2BmAWN87qSZ6GNfu9x-2B-2B-2FgJgSZQXW7QPZe867CC3JnsaAfuyC1KyEh1koYE0-2FFkd0-3D" </w:instrText>
      </w:r>
      <w:r>
        <w:fldChar w:fldCharType="separate"/>
      </w:r>
      <w:r w:rsidRPr="0030073E">
        <w:rPr>
          <w:rStyle w:val="Hyperlink"/>
        </w:rPr>
        <w:t>sanctions</w:t>
      </w:r>
      <w:r>
        <w:rPr>
          <w:rStyle w:val="Hyperlink"/>
        </w:rPr>
        <w:fldChar w:fldCharType="end"/>
      </w:r>
      <w:r w:rsidRPr="0030073E">
        <w:t>on</w:t>
      </w:r>
      <w:proofErr w:type="spellEnd"/>
      <w:r w:rsidRPr="0030073E">
        <w:t xml:space="preserve"> the country. Iran has never done anything like any of these things to the United States.</w:t>
      </w:r>
    </w:p>
    <w:p w:rsidR="00024C11" w:rsidRPr="0030073E" w:rsidRDefault="00024C11" w:rsidP="00024C11">
      <w:pPr>
        <w:numPr>
          <w:ilvl w:val="0"/>
          <w:numId w:val="11"/>
        </w:numPr>
      </w:pPr>
      <w:r w:rsidRPr="0030073E">
        <w:t>The United States now has a president who seeks the approval of people who want to bring about the end of the world in the Middle East for religious reasons, and who have praised President Trump’s announcement of moving the U.S. embassy in Israel to Jerusalem for just those reasons.</w:t>
      </w:r>
    </w:p>
    <w:p w:rsidR="00024C11" w:rsidRPr="0030073E" w:rsidRDefault="00024C11" w:rsidP="00024C11">
      <w:pPr>
        <w:numPr>
          <w:ilvl w:val="0"/>
          <w:numId w:val="11"/>
        </w:numPr>
      </w:pPr>
      <w:r w:rsidRPr="0030073E">
        <w:t>The roots of a Washington push for a new war on Iran can be found in the 1992 </w:t>
      </w:r>
      <w:hyperlink r:id="rId23" w:history="1">
        <w:r w:rsidRPr="0030073E">
          <w:rPr>
            <w:rStyle w:val="Hyperlink"/>
          </w:rPr>
          <w:t>Defense Planning Guidance</w:t>
        </w:r>
      </w:hyperlink>
      <w:r w:rsidRPr="0030073E">
        <w:t>, the 1996 paper called </w:t>
      </w:r>
      <w:hyperlink r:id="rId24" w:history="1">
        <w:r w:rsidRPr="0030073E">
          <w:rPr>
            <w:rStyle w:val="Hyperlink"/>
          </w:rPr>
          <w:t>A Clean Break: A New Strategy for Securing the Realm</w:t>
        </w:r>
      </w:hyperlink>
      <w:r w:rsidRPr="0030073E">
        <w:t>, the 2000 </w:t>
      </w:r>
      <w:hyperlink r:id="rId25" w:history="1">
        <w:r w:rsidRPr="0030073E">
          <w:rPr>
            <w:rStyle w:val="Hyperlink"/>
          </w:rPr>
          <w:t>Rebuilding America’s Defenses</w:t>
        </w:r>
      </w:hyperlink>
      <w:r w:rsidRPr="0030073E">
        <w:t>, and in a 2001 Pentagon memo described by </w:t>
      </w:r>
      <w:hyperlink r:id="rId26" w:history="1">
        <w:r w:rsidRPr="0030073E">
          <w:rPr>
            <w:rStyle w:val="Hyperlink"/>
          </w:rPr>
          <w:t>Wesley Clark</w:t>
        </w:r>
      </w:hyperlink>
      <w:r w:rsidRPr="0030073E">
        <w:t> as listing these nations for attack: Iraq, Libya, Somalia, Sudan, Lebanon, Syria, and Iran.</w:t>
      </w:r>
    </w:p>
    <w:p w:rsidR="00024C11" w:rsidRPr="0030073E" w:rsidRDefault="00024C11" w:rsidP="00024C11">
      <w:pPr>
        <w:numPr>
          <w:ilvl w:val="0"/>
          <w:numId w:val="11"/>
        </w:numPr>
      </w:pPr>
      <w:r w:rsidRPr="0030073E">
        <w:t>In 2010, Tony Blair </w:t>
      </w:r>
      <w:hyperlink r:id="rId27" w:history="1">
        <w:r w:rsidRPr="0030073E">
          <w:rPr>
            <w:rStyle w:val="Hyperlink"/>
          </w:rPr>
          <w:t>included</w:t>
        </w:r>
      </w:hyperlink>
      <w:r w:rsidRPr="0030073E">
        <w:t> Iran on a similar list of countries that he said Dick Cheney had aimed to overthrow. The line among the powerful in Washington in 2003 was that Iraq would be a cakewalk but that </w:t>
      </w:r>
      <w:hyperlink r:id="rId28" w:history="1">
        <w:r w:rsidRPr="0030073E">
          <w:rPr>
            <w:rStyle w:val="Hyperlink"/>
          </w:rPr>
          <w:t>real men go to Tehran</w:t>
        </w:r>
      </w:hyperlink>
      <w:r w:rsidRPr="0030073E">
        <w:t>. The arguments in these old forgotten memos were not what the war makers tell the public, but much closer to what they tell each other. The concerns here are those of dominating regions rich in resources, intimidating others, and establishing bases from which to maintain control of puppet governments.</w:t>
      </w:r>
    </w:p>
    <w:p w:rsidR="00024C11" w:rsidRPr="0030073E" w:rsidRDefault="00024C11" w:rsidP="00024C11">
      <w:pPr>
        <w:numPr>
          <w:ilvl w:val="0"/>
          <w:numId w:val="11"/>
        </w:numPr>
      </w:pPr>
      <w:r w:rsidRPr="0030073E">
        <w:t>The reason why “real men go to Tehran” is that Iran is not the impoverished disarmed nation that one might find in Afghanistan, Iraq, or Libya. Iran is much bigger and much better armed. Whether the United States launches a major assault on Iran or Israel does, Iran </w:t>
      </w:r>
      <w:hyperlink r:id="rId29" w:history="1">
        <w:r w:rsidRPr="0030073E">
          <w:rPr>
            <w:rStyle w:val="Hyperlink"/>
          </w:rPr>
          <w:t>will retaliate</w:t>
        </w:r>
      </w:hyperlink>
      <w:r w:rsidRPr="0030073E">
        <w:t> against U.S. troops and probably Israel and possibly the </w:t>
      </w:r>
      <w:hyperlink r:id="rId30" w:history="1">
        <w:r w:rsidRPr="0030073E">
          <w:rPr>
            <w:rStyle w:val="Hyperlink"/>
          </w:rPr>
          <w:t>United States itself</w:t>
        </w:r>
      </w:hyperlink>
      <w:r w:rsidRPr="0030073E">
        <w:t> as well. And the United States will without any doubt re-retaliate for that. Iran cannot be unaware that the U.S. government’s pressure on the Israeli government not to attack Iran consists of </w:t>
      </w:r>
      <w:hyperlink r:id="rId31" w:history="1">
        <w:r w:rsidRPr="0030073E">
          <w:rPr>
            <w:rStyle w:val="Hyperlink"/>
          </w:rPr>
          <w:t>reassuring</w:t>
        </w:r>
      </w:hyperlink>
      <w:r w:rsidRPr="0030073E">
        <w:t> the Israelis that the United States will attack when needed, and does not include even threatening to stop funding Israel’s military or to stop vetoing measures of accountability for Israeli crimes at the United Nations. President Obama’s ambassador refrained from one veto on illegal settlements, while President-Elect Trump lobbied foreign governments to block the resolution.</w:t>
      </w:r>
    </w:p>
    <w:p w:rsidR="00024C11" w:rsidRPr="0030073E" w:rsidRDefault="00024C11" w:rsidP="00024C11">
      <w:pPr>
        <w:numPr>
          <w:ilvl w:val="0"/>
          <w:numId w:val="11"/>
        </w:numPr>
      </w:pPr>
      <w:r w:rsidRPr="0030073E">
        <w:t>As in any country, no matter what its government, the people of Iran are fundamentally good, decent, peaceful, just, and fundamentally like you and me. I’ve met people from Iran. You may have met people from Iran. They’re not a different species. They’re not evil. A “surgical strike” against a “facility” in their country </w:t>
      </w:r>
      <w:hyperlink r:id="rId32" w:history="1">
        <w:r w:rsidRPr="0030073E">
          <w:rPr>
            <w:rStyle w:val="Hyperlink"/>
          </w:rPr>
          <w:t>would cause</w:t>
        </w:r>
      </w:hyperlink>
      <w:r w:rsidRPr="0030073E">
        <w:t> a great many of them to die very painful and horrible deaths.</w:t>
      </w:r>
    </w:p>
    <w:p w:rsidR="00024C11" w:rsidRPr="0030073E" w:rsidRDefault="00024C11" w:rsidP="00024C11">
      <w:pPr>
        <w:numPr>
          <w:ilvl w:val="0"/>
          <w:numId w:val="11"/>
        </w:numPr>
      </w:pPr>
      <w:r w:rsidRPr="0030073E">
        <w:t>The proponents of attacking Iran </w:t>
      </w:r>
      <w:hyperlink r:id="rId33" w:history="1">
        <w:r w:rsidRPr="0030073E">
          <w:rPr>
            <w:rStyle w:val="Hyperlink"/>
          </w:rPr>
          <w:t>themselves admit</w:t>
        </w:r>
      </w:hyperlink>
      <w:r w:rsidRPr="0030073E">
        <w:t xml:space="preserve"> that if Iran had nukes it would not use them. This is from the American Enterprise Institute: “The biggest problem for the United States is not Iran getting a nuclear weapon and testing it, </w:t>
      </w:r>
      <w:proofErr w:type="gramStart"/>
      <w:r w:rsidRPr="0030073E">
        <w:t>it’s</w:t>
      </w:r>
      <w:proofErr w:type="gramEnd"/>
      <w:r w:rsidRPr="0030073E">
        <w:t xml:space="preserve"> Iran getting a nuclear weapon and not using it. Because the second that they have one and they don’t do anything bad, all of the naysayers are going to come back and say, ‘See, we told you Iran is a responsible power. We told you Iran wasn’t getting nuclear weapons in order to use them immediately.’ … And they will eventually define Iran with nuclear weapons as not a problem.” Is that clear? Iran using a nuclear weapon would be bad. But what would be really bad would be Iran acquiring a nuclear weapon and doing what every other nation with them has done since Nagasaki: nothing. That would be really bad because it would damage an argument for war and make war more difficult, thus allowing Iran to run its country as it, rather than the United States, sees fit. Of course it might run it very badly (although we’re hardly establishing a model for the world over here either), but it would run it without U.S. approval, and cease to be an argument for military spending increases, and that would be worse than nuclear destruction.</w:t>
      </w:r>
    </w:p>
    <w:p w:rsidR="00024C11" w:rsidRPr="0030073E" w:rsidRDefault="00024C11" w:rsidP="00024C11">
      <w:pPr>
        <w:numPr>
          <w:ilvl w:val="0"/>
          <w:numId w:val="11"/>
        </w:numPr>
      </w:pPr>
      <w:r w:rsidRPr="0030073E">
        <w:t>Ahmadinejad did not say “Israel should be wiped off the map.” A more accurate translation was “the regime occupying Jerusalem must vanish from the page of time.” The government of Israel, not the nation of Israel. Not even the government of Israel, but the current regime. Hell, Americans say that about their own regimes all the time, alternating every four to eight years depending on political party. Iran has made clear it would approve of a two-state solution if Palestinians approved of it.</w:t>
      </w:r>
    </w:p>
    <w:p w:rsidR="00024C11" w:rsidRPr="0030073E" w:rsidRDefault="00024C11" w:rsidP="00024C11">
      <w:pPr>
        <w:numPr>
          <w:ilvl w:val="0"/>
          <w:numId w:val="11"/>
        </w:numPr>
      </w:pPr>
      <w:r w:rsidRPr="0030073E">
        <w:t>Violent solutions are less likely to succeed than nonviolent ones, especially violent solutions in search of a problem to justify them. The tools of nonviolence are developing quickly and racking up successes. They are more likely to achieve good ends, and those successes are almost always far longer lasting. The United States government needs to catch up with the times.</w:t>
      </w:r>
    </w:p>
    <w:p w:rsidR="00024C11" w:rsidRPr="0030073E" w:rsidRDefault="00024C11" w:rsidP="00024C11">
      <w:pPr>
        <w:numPr>
          <w:ilvl w:val="0"/>
          <w:numId w:val="11"/>
        </w:numPr>
      </w:pPr>
      <w:r w:rsidRPr="0030073E">
        <w:t>The choices are not (a) bomb another country, or (b) do nothing. Other choices include aid, diplomacy, the rule of law, disarmament. Every time people try to urgently rush us into a bad choice, we can point out all the years in which we could have been transforming the world with a whole variety of good choices.</w:t>
      </w:r>
    </w:p>
    <w:p w:rsidR="00024C11" w:rsidRPr="0030073E" w:rsidRDefault="00024C11" w:rsidP="00024C11">
      <w:pPr>
        <w:numPr>
          <w:ilvl w:val="0"/>
          <w:numId w:val="11"/>
        </w:numPr>
      </w:pPr>
      <w:r w:rsidRPr="0030073E">
        <w:t>We could start making those choices now. But those who want peace have to be as organized and determined as those who want war. We have to actively demand diplomacy and sanctions relief and aid and cooperation and arms embargoes and conversion.</w:t>
      </w:r>
    </w:p>
    <w:p w:rsidR="00024C11" w:rsidRPr="0030073E" w:rsidRDefault="00024C11" w:rsidP="00024C11">
      <w:pPr>
        <w:numPr>
          <w:ilvl w:val="0"/>
          <w:numId w:val="11"/>
        </w:numPr>
      </w:pPr>
      <w:r w:rsidRPr="0030073E">
        <w:t>There is no such thing as arriving at a war as a last resort. War is a choice. A “hawk” is nothing other than someone who prefers to choose war.</w:t>
      </w:r>
    </w:p>
    <w:p w:rsidR="00024C11" w:rsidRPr="0030073E" w:rsidRDefault="00024C11" w:rsidP="00024C11">
      <w:pPr>
        <w:numPr>
          <w:ilvl w:val="0"/>
          <w:numId w:val="11"/>
        </w:numPr>
      </w:pPr>
      <w:r w:rsidRPr="0030073E">
        <w:t>There is everything to be gained by making peace with Iran, governmentally, culturally, economically.</w:t>
      </w:r>
    </w:p>
    <w:p w:rsidR="00024C11" w:rsidRPr="0030073E" w:rsidRDefault="00024C11" w:rsidP="00024C11">
      <w:pPr>
        <w:numPr>
          <w:ilvl w:val="0"/>
          <w:numId w:val="11"/>
        </w:numPr>
      </w:pPr>
      <w:r w:rsidRPr="0030073E">
        <w:t>Persian history is at the roots of Western history and could be studied as such.</w:t>
      </w:r>
    </w:p>
    <w:p w:rsidR="00024C11" w:rsidRPr="0030073E" w:rsidRDefault="00024C11" w:rsidP="00024C11">
      <w:pPr>
        <w:numPr>
          <w:ilvl w:val="0"/>
          <w:numId w:val="11"/>
        </w:numPr>
      </w:pPr>
      <w:r w:rsidRPr="0030073E">
        <w:t>Cultural and academic exchanges with a country that produces wonderful art, films, books, food, and a soccer team that actually qualifies for the world cup would be far preferable to yet more war.</w:t>
      </w:r>
    </w:p>
    <w:p w:rsidR="00024C11" w:rsidRPr="0030073E" w:rsidRDefault="00024C11" w:rsidP="00024C11">
      <w:pPr>
        <w:numPr>
          <w:ilvl w:val="0"/>
          <w:numId w:val="11"/>
        </w:numPr>
      </w:pPr>
      <w:r w:rsidRPr="0030073E">
        <w:t>A U.S. war on Iran, with or without a handful of partners or sidekicks, would unite the people of Iran and much of the world against the United States. It would justify in the eyes of much of the world an underground Iranian program to develop nuclear weapons, a program that does not now exist.</w:t>
      </w:r>
    </w:p>
    <w:p w:rsidR="00024C11" w:rsidRPr="0030073E" w:rsidRDefault="00024C11" w:rsidP="00024C11">
      <w:pPr>
        <w:numPr>
          <w:ilvl w:val="0"/>
          <w:numId w:val="11"/>
        </w:numPr>
      </w:pPr>
      <w:r w:rsidRPr="0030073E">
        <w:t>The environmental damage would be tremendous, the precedent set incredibly dangerous, all talk of cutting the U.S. military budget would be buried in a wave of war frenzy, civil liberties and representative government would be flushed down the Potomac, a nuclear arms race would spread to additional countries, and any momentary sadistic glee would be outweighed by accelerating home foreclosures, mounting student debt, and accumulating layers of cultural stupidity.</w:t>
      </w:r>
    </w:p>
    <w:p w:rsidR="00024C11" w:rsidRDefault="00024C11" w:rsidP="00024C11">
      <w:pPr>
        <w:numPr>
          <w:ilvl w:val="0"/>
          <w:numId w:val="11"/>
        </w:numPr>
      </w:pPr>
      <w:r w:rsidRPr="0030073E">
        <w:t>The “news” broadcasters who called Trump “presidential” when he started bombing people on a small scale would declare him something just short of king for life if he bombed Iran.</w:t>
      </w:r>
    </w:p>
    <w:p w:rsidR="00024C11" w:rsidRPr="0030073E" w:rsidRDefault="00024C11" w:rsidP="00024C11">
      <w:pPr>
        <w:pStyle w:val="Heading3"/>
      </w:pPr>
      <w:r>
        <w:t xml:space="preserve">2AC – Strikes Fail – LL </w:t>
      </w:r>
    </w:p>
    <w:p w:rsidR="00024C11" w:rsidRDefault="00024C11" w:rsidP="00024C11">
      <w:pPr>
        <w:pStyle w:val="Heading4"/>
      </w:pPr>
      <w:r>
        <w:t xml:space="preserve">***Even first strike on Iran ensures escalation --- wrecks the global economy, damage to allies AND causes transition to shared Russian and Chinese hegemony </w:t>
      </w:r>
    </w:p>
    <w:p w:rsidR="00024C11" w:rsidRDefault="00024C11" w:rsidP="00024C11">
      <w:proofErr w:type="spellStart"/>
      <w:proofErr w:type="gramStart"/>
      <w:r w:rsidRPr="0089384B">
        <w:rPr>
          <w:b/>
          <w:bCs/>
          <w:sz w:val="24"/>
          <w:szCs w:val="24"/>
        </w:rPr>
        <w:t>Dilanian</w:t>
      </w:r>
      <w:proofErr w:type="spellEnd"/>
      <w:r w:rsidRPr="0089384B">
        <w:rPr>
          <w:b/>
          <w:bCs/>
          <w:sz w:val="24"/>
          <w:szCs w:val="24"/>
        </w:rPr>
        <w:t xml:space="preserve"> 19</w:t>
      </w:r>
      <w:r>
        <w:t xml:space="preserve">, Ken </w:t>
      </w:r>
      <w:proofErr w:type="spellStart"/>
      <w:r>
        <w:t>Dilanian</w:t>
      </w:r>
      <w:proofErr w:type="spellEnd"/>
      <w:r>
        <w:t>, a correspondent covering intelligence and national security for the NBC News Investigative Unit.</w:t>
      </w:r>
      <w:proofErr w:type="gramEnd"/>
      <w:r>
        <w:t xml:space="preserve"> 6-4-2019, "If the U.S. strikes Iran, what might happen next</w:t>
      </w:r>
      <w:proofErr w:type="gramStart"/>
      <w:r>
        <w:t>?,</w:t>
      </w:r>
      <w:proofErr w:type="gramEnd"/>
      <w:r>
        <w:t>" NBC News, https://www.nbcnews.com/news/world/if-u-s-strikes-iran-what-might-happen-next-n1020451 /AH</w:t>
      </w:r>
    </w:p>
    <w:p w:rsidR="00024C11" w:rsidRPr="00FE2630" w:rsidRDefault="00024C11" w:rsidP="00024C11">
      <w:pPr>
        <w:rPr>
          <w:rStyle w:val="StyleUnderline"/>
        </w:rPr>
      </w:pPr>
      <w:r>
        <w:t xml:space="preserve">WASHINGTON — </w:t>
      </w:r>
      <w:proofErr w:type="gramStart"/>
      <w:r w:rsidRPr="00FE2630">
        <w:rPr>
          <w:rStyle w:val="StyleUnderline"/>
        </w:rPr>
        <w:t>A</w:t>
      </w:r>
      <w:proofErr w:type="gramEnd"/>
      <w:r w:rsidRPr="00FE2630">
        <w:rPr>
          <w:rStyle w:val="StyleUnderline"/>
        </w:rPr>
        <w:t xml:space="preserve"> limited U.S. strike on Iran</w:t>
      </w:r>
      <w:r>
        <w:t xml:space="preserve"> of the sort President Donald Trump says he canceled Thursday night could prompt a potent Iranian reaction that in turn </w:t>
      </w:r>
      <w:r w:rsidRPr="00FE2630">
        <w:rPr>
          <w:rStyle w:val="StyleUnderline"/>
        </w:rPr>
        <w:t>might spark a much larger military conflict, current and former U.S. officials and experts tell NBC News.</w:t>
      </w:r>
    </w:p>
    <w:p w:rsidR="00024C11" w:rsidRDefault="00024C11" w:rsidP="00024C11"/>
    <w:p w:rsidR="00024C11" w:rsidRDefault="00024C11" w:rsidP="00024C11">
      <w:r w:rsidRPr="00FE2630">
        <w:rPr>
          <w:rStyle w:val="StyleUnderline"/>
        </w:rPr>
        <w:t>Iran could do enormous damage to the global economy by mining the Strait of Hormuz</w:t>
      </w:r>
      <w:r>
        <w:t xml:space="preserve">, the waterway off its coast through </w:t>
      </w:r>
      <w:r w:rsidRPr="00FE2630">
        <w:rPr>
          <w:rStyle w:val="StyleUnderline"/>
        </w:rPr>
        <w:t>which flows 40 percent of the crude oil traded internationally</w:t>
      </w:r>
      <w:r>
        <w:t xml:space="preserve">. </w:t>
      </w:r>
      <w:r w:rsidRPr="00FE2630">
        <w:rPr>
          <w:rStyle w:val="StyleUnderline"/>
        </w:rPr>
        <w:t>That</w:t>
      </w:r>
      <w:r>
        <w:t xml:space="preserve"> action, </w:t>
      </w:r>
      <w:r w:rsidRPr="00FE2630">
        <w:rPr>
          <w:rStyle w:val="StyleUnderline"/>
        </w:rPr>
        <w:t>even if quickly</w:t>
      </w:r>
      <w:r>
        <w:t xml:space="preserve"> </w:t>
      </w:r>
      <w:r w:rsidRPr="00FE2630">
        <w:rPr>
          <w:rStyle w:val="StyleUnderline"/>
        </w:rPr>
        <w:t>countered</w:t>
      </w:r>
      <w:r>
        <w:t xml:space="preserve"> by the U.S. Navy, </w:t>
      </w:r>
      <w:r w:rsidRPr="00FE2630">
        <w:rPr>
          <w:rStyle w:val="StyleUnderline"/>
        </w:rPr>
        <w:t>would cause oil prices to spike</w:t>
      </w:r>
      <w:r>
        <w:t xml:space="preserve">. But </w:t>
      </w:r>
      <w:r w:rsidRPr="00FE2630">
        <w:rPr>
          <w:rStyle w:val="StyleUnderline"/>
        </w:rPr>
        <w:t>that may not be Iran's first move</w:t>
      </w:r>
      <w:r>
        <w:t xml:space="preserve"> in response to a limited American bomb and missile attack, experts say.</w:t>
      </w:r>
    </w:p>
    <w:p w:rsidR="00024C11" w:rsidRDefault="00024C11" w:rsidP="00024C11"/>
    <w:p w:rsidR="00024C11" w:rsidRDefault="00024C11" w:rsidP="00024C11">
      <w:r w:rsidRPr="001A083F">
        <w:rPr>
          <w:rStyle w:val="StyleUnderline"/>
        </w:rPr>
        <w:t>Iran would likely turn first to its proxies</w:t>
      </w:r>
      <w:r>
        <w:t xml:space="preserve">, </w:t>
      </w:r>
      <w:r w:rsidRPr="001A083F">
        <w:rPr>
          <w:rStyle w:val="StyleUnderline"/>
        </w:rPr>
        <w:t>who could inflict major damage</w:t>
      </w:r>
      <w:r>
        <w:t xml:space="preserve"> </w:t>
      </w:r>
      <w:r w:rsidRPr="001A083F">
        <w:rPr>
          <w:rStyle w:val="StyleUnderline"/>
        </w:rPr>
        <w:t>on</w:t>
      </w:r>
      <w:r>
        <w:t xml:space="preserve"> American </w:t>
      </w:r>
      <w:r w:rsidRPr="001A083F">
        <w:rPr>
          <w:rStyle w:val="StyleUnderline"/>
        </w:rPr>
        <w:t>allies</w:t>
      </w:r>
      <w:r>
        <w:t xml:space="preserve">, experts say. </w:t>
      </w:r>
      <w:r w:rsidRPr="001A083F">
        <w:rPr>
          <w:rStyle w:val="StyleUnderline"/>
        </w:rPr>
        <w:t>Houthi rebels</w:t>
      </w:r>
      <w:r>
        <w:t xml:space="preserve"> in Yemen </w:t>
      </w:r>
      <w:r w:rsidRPr="001A083F">
        <w:rPr>
          <w:rStyle w:val="StyleUnderline"/>
        </w:rPr>
        <w:t>could step up attacks against Saudi</w:t>
      </w:r>
      <w:r>
        <w:t xml:space="preserve"> Arabian </w:t>
      </w:r>
      <w:r w:rsidRPr="001A083F">
        <w:rPr>
          <w:rStyle w:val="StyleUnderline"/>
        </w:rPr>
        <w:t>infrastructure</w:t>
      </w:r>
      <w:r>
        <w:t xml:space="preserve"> </w:t>
      </w:r>
      <w:r w:rsidRPr="001A083F">
        <w:rPr>
          <w:rStyle w:val="StyleUnderline"/>
        </w:rPr>
        <w:t>with missiles and drones.</w:t>
      </w:r>
      <w:r>
        <w:t xml:space="preserve"> Shiite militias could destabilize Iraq. </w:t>
      </w:r>
      <w:r w:rsidRPr="004F11C4">
        <w:rPr>
          <w:rStyle w:val="StyleUnderline"/>
        </w:rPr>
        <w:t>Hezbollah</w:t>
      </w:r>
      <w:r>
        <w:t xml:space="preserve">, the Iran-backed terrorist organization, </w:t>
      </w:r>
      <w:r w:rsidRPr="004F11C4">
        <w:rPr>
          <w:rStyle w:val="StyleUnderline"/>
        </w:rPr>
        <w:t>could attack Israel or</w:t>
      </w:r>
      <w:r>
        <w:t xml:space="preserve"> </w:t>
      </w:r>
      <w:r w:rsidRPr="004F11C4">
        <w:rPr>
          <w:rStyle w:val="StyleUnderline"/>
        </w:rPr>
        <w:t>other American interests anywhere in the world</w:t>
      </w:r>
      <w:r>
        <w:t>.</w:t>
      </w:r>
    </w:p>
    <w:p w:rsidR="00024C11" w:rsidRDefault="00024C11" w:rsidP="00024C11"/>
    <w:p w:rsidR="00024C11" w:rsidRDefault="00024C11" w:rsidP="00024C11"/>
    <w:p w:rsidR="00024C11" w:rsidRDefault="00024C11" w:rsidP="00024C11"/>
    <w:p w:rsidR="00024C11" w:rsidRDefault="00024C11" w:rsidP="00024C11">
      <w:r>
        <w:t xml:space="preserve">And </w:t>
      </w:r>
      <w:r w:rsidRPr="00AA7D99">
        <w:rPr>
          <w:rStyle w:val="StyleUnderline"/>
        </w:rPr>
        <w:t>if Iran wanted to kill Americans, any of those groups could do that on its behalf</w:t>
      </w:r>
      <w:r>
        <w:t xml:space="preserve">, with some deniability, said the experts. </w:t>
      </w:r>
      <w:r w:rsidRPr="00AA7D99">
        <w:rPr>
          <w:rStyle w:val="StyleUnderline"/>
        </w:rPr>
        <w:t xml:space="preserve">Shiite militias could overrun the U.S. Embassy in Baghdad </w:t>
      </w:r>
      <w:r>
        <w:t xml:space="preserve">and seize hostages. </w:t>
      </w:r>
      <w:r w:rsidRPr="00AA7D99">
        <w:rPr>
          <w:rStyle w:val="StyleUnderline"/>
        </w:rPr>
        <w:t>Hezbollah</w:t>
      </w:r>
      <w:r>
        <w:t xml:space="preserve">, which, before 9/11, had </w:t>
      </w:r>
      <w:r w:rsidRPr="00AA7D99">
        <w:rPr>
          <w:rStyle w:val="StyleUnderline"/>
        </w:rPr>
        <w:t>killed more Americans than any other terror group</w:t>
      </w:r>
      <w:r>
        <w:t xml:space="preserve">, </w:t>
      </w:r>
      <w:r w:rsidRPr="00AA7D99">
        <w:rPr>
          <w:rStyle w:val="StyleUnderline"/>
        </w:rPr>
        <w:t xml:space="preserve">could strike in places as far flung as Latin America, </w:t>
      </w:r>
      <w:r>
        <w:t>where the group has a strong presence.</w:t>
      </w:r>
    </w:p>
    <w:p w:rsidR="00024C11" w:rsidRDefault="00024C11" w:rsidP="00024C11"/>
    <w:p w:rsidR="00024C11" w:rsidRDefault="00024C11" w:rsidP="00024C11">
      <w:r>
        <w:t xml:space="preserve">"Traditionally, when faced with this sort of American action, </w:t>
      </w:r>
      <w:r w:rsidRPr="00B04C0C">
        <w:rPr>
          <w:rStyle w:val="StyleUnderline"/>
        </w:rPr>
        <w:t>Iran doesn't tend to respond directly and immediately, but they do so asymmetrically and over a period of time</w:t>
      </w:r>
      <w:r>
        <w:t xml:space="preserve">," said Ray </w:t>
      </w:r>
      <w:proofErr w:type="spellStart"/>
      <w:r>
        <w:t>Takeyh</w:t>
      </w:r>
      <w:proofErr w:type="spellEnd"/>
      <w:r>
        <w:t>, a former State Department official and Iran expert at the Council on Foreign Relations.</w:t>
      </w:r>
    </w:p>
    <w:p w:rsidR="00024C11" w:rsidRDefault="00024C11" w:rsidP="00024C11"/>
    <w:p w:rsidR="00024C11" w:rsidRDefault="00024C11" w:rsidP="00024C11">
      <w:r>
        <w:t xml:space="preserve">Trump said in a tweet Friday that he stopped a U.S. attack on Iran that would have targeted three sites. He told NBC's Chuck Todd in an exclusive interview Friday that, after being told the attack could cost 150 Iranian </w:t>
      </w:r>
      <w:proofErr w:type="gramStart"/>
      <w:r>
        <w:t>lives,</w:t>
      </w:r>
      <w:proofErr w:type="gramEnd"/>
      <w:r>
        <w:t xml:space="preserve"> he decided it was not proportional to the downing of an unmanned spy drone.</w:t>
      </w:r>
    </w:p>
    <w:p w:rsidR="00024C11" w:rsidRDefault="00024C11" w:rsidP="00024C11"/>
    <w:p w:rsidR="00024C11" w:rsidRDefault="00024C11" w:rsidP="00024C11"/>
    <w:p w:rsidR="00024C11" w:rsidRDefault="00024C11" w:rsidP="00024C11">
      <w:r>
        <w:t>Donald J. Trump</w:t>
      </w:r>
    </w:p>
    <w:p w:rsidR="00024C11" w:rsidRDefault="00024C11" w:rsidP="00024C11">
      <w:r>
        <w:rPr>
          <w:rFonts w:ascii="Segoe UI Emoji" w:hAnsi="Segoe UI Emoji" w:cs="Segoe UI Emoji"/>
        </w:rPr>
        <w:t>✔</w:t>
      </w:r>
    </w:p>
    <w:p w:rsidR="00024C11" w:rsidRDefault="00024C11" w:rsidP="00024C11">
      <w:r>
        <w:t>@</w:t>
      </w:r>
      <w:proofErr w:type="spellStart"/>
      <w:r>
        <w:t>realDonaldTrump</w:t>
      </w:r>
      <w:proofErr w:type="spellEnd"/>
    </w:p>
    <w:p w:rsidR="00024C11" w:rsidRDefault="00024C11" w:rsidP="00024C11">
      <w:r>
        <w:t xml:space="preserve"> · Jun 21, 2019</w:t>
      </w:r>
    </w:p>
    <w:p w:rsidR="00024C11" w:rsidRDefault="00024C11" w:rsidP="00024C11">
      <w:r>
        <w:t>Replying to @</w:t>
      </w:r>
      <w:proofErr w:type="spellStart"/>
      <w:r>
        <w:t>realDonaldTrump</w:t>
      </w:r>
      <w:proofErr w:type="spellEnd"/>
    </w:p>
    <w:p w:rsidR="00024C11" w:rsidRDefault="00024C11" w:rsidP="00024C11">
      <w:r>
        <w:t>....Death to America. I terminated deal, which was not even ratified by Congress, and imposed strong sanctions. They are a much weakened nation today than at the beginning of my Presidency, when they were causing major problems throughout the Middle East. Now they are Bust</w:t>
      </w:r>
      <w:proofErr w:type="gramStart"/>
      <w:r>
        <w:t>!....</w:t>
      </w:r>
      <w:proofErr w:type="gramEnd"/>
    </w:p>
    <w:p w:rsidR="00024C11" w:rsidRDefault="00024C11" w:rsidP="00024C11"/>
    <w:p w:rsidR="00024C11" w:rsidRDefault="00024C11" w:rsidP="00024C11"/>
    <w:p w:rsidR="00024C11" w:rsidRDefault="00024C11" w:rsidP="00024C11">
      <w:r>
        <w:t>Donald J. Trump</w:t>
      </w:r>
    </w:p>
    <w:p w:rsidR="00024C11" w:rsidRDefault="00024C11" w:rsidP="00024C11">
      <w:r>
        <w:rPr>
          <w:rFonts w:ascii="Segoe UI Emoji" w:hAnsi="Segoe UI Emoji" w:cs="Segoe UI Emoji"/>
        </w:rPr>
        <w:t>✔</w:t>
      </w:r>
    </w:p>
    <w:p w:rsidR="00024C11" w:rsidRDefault="00024C11" w:rsidP="00024C11">
      <w:r>
        <w:t>@</w:t>
      </w:r>
      <w:proofErr w:type="spellStart"/>
      <w:r>
        <w:t>realDonaldTrump</w:t>
      </w:r>
      <w:proofErr w:type="spellEnd"/>
    </w:p>
    <w:p w:rsidR="00024C11" w:rsidRDefault="00024C11" w:rsidP="00024C11">
      <w:r>
        <w:t xml:space="preserve">....On Monday they shot down an unmanned drone flying in International Waters. We were cocked &amp; loaded to retaliate last night on 3 different sights when I asked, how many will die. 150 people, sir, </w:t>
      </w:r>
      <w:proofErr w:type="gramStart"/>
      <w:r>
        <w:t>was</w:t>
      </w:r>
      <w:proofErr w:type="gramEnd"/>
      <w:r>
        <w:t xml:space="preserve"> the answer from a General. 10 minutes before the strike I stopped it, not....</w:t>
      </w:r>
    </w:p>
    <w:p w:rsidR="00024C11" w:rsidRDefault="00024C11" w:rsidP="00024C11"/>
    <w:p w:rsidR="00024C11" w:rsidRDefault="00024C11" w:rsidP="00024C11">
      <w:r>
        <w:t>120K</w:t>
      </w:r>
    </w:p>
    <w:p w:rsidR="00024C11" w:rsidRDefault="00024C11" w:rsidP="00024C11">
      <w:r>
        <w:t>9:03 AM - Jun 21, 2019</w:t>
      </w:r>
    </w:p>
    <w:p w:rsidR="00024C11" w:rsidRDefault="00024C11" w:rsidP="00024C11">
      <w:r>
        <w:t>Twitter Ads info and privacy</w:t>
      </w:r>
    </w:p>
    <w:p w:rsidR="00024C11" w:rsidRDefault="00024C11" w:rsidP="00024C11">
      <w:r>
        <w:t>49.8K people are talking about this</w:t>
      </w:r>
    </w:p>
    <w:p w:rsidR="00024C11" w:rsidRPr="00B04C0C" w:rsidRDefault="00024C11" w:rsidP="00024C11">
      <w:pPr>
        <w:rPr>
          <w:rStyle w:val="StyleUnderline"/>
        </w:rPr>
      </w:pPr>
      <w:r w:rsidRPr="00B04C0C">
        <w:rPr>
          <w:rStyle w:val="StyleUnderline"/>
        </w:rPr>
        <w:t>The U.S. and Iran have been attacking one another covertly for decades</w:t>
      </w:r>
      <w:r>
        <w:t xml:space="preserve">. President Barack </w:t>
      </w:r>
      <w:r w:rsidRPr="00B04C0C">
        <w:rPr>
          <w:rStyle w:val="StyleUnderline"/>
        </w:rPr>
        <w:t>Obama</w:t>
      </w:r>
      <w:r>
        <w:t xml:space="preserve"> is believed to have </w:t>
      </w:r>
      <w:r w:rsidRPr="00B04C0C">
        <w:rPr>
          <w:rStyle w:val="StyleUnderline"/>
        </w:rPr>
        <w:t xml:space="preserve">ordered a cyberattack that employed malware known as </w:t>
      </w:r>
      <w:proofErr w:type="spellStart"/>
      <w:r w:rsidRPr="00B04C0C">
        <w:rPr>
          <w:rStyle w:val="StyleUnderline"/>
        </w:rPr>
        <w:t>Stuxnet</w:t>
      </w:r>
      <w:proofErr w:type="spellEnd"/>
      <w:r>
        <w:t xml:space="preserve"> to set back Iran's nuclear program by causing centrifuges to malfunction, for example. </w:t>
      </w:r>
      <w:r w:rsidRPr="00B04C0C">
        <w:rPr>
          <w:rStyle w:val="StyleUnderline"/>
        </w:rPr>
        <w:t>Iran built powerful bombs that killed American troops in Iraq.</w:t>
      </w:r>
    </w:p>
    <w:p w:rsidR="00024C11" w:rsidRDefault="00024C11" w:rsidP="00024C11"/>
    <w:p w:rsidR="00024C11" w:rsidRDefault="00024C11" w:rsidP="00024C11">
      <w:r>
        <w:t xml:space="preserve">But </w:t>
      </w:r>
      <w:r w:rsidRPr="00B04C0C">
        <w:rPr>
          <w:rStyle w:val="StyleUnderline"/>
        </w:rPr>
        <w:t>the last time an American president authorized a military strike on Iranian forces was in the 1980s</w:t>
      </w:r>
      <w:r>
        <w:t xml:space="preserve">, when Iran was fighting a war against Iraq and attacking tanker traffic in the Persian Gulf. In April 1988, an Iranian </w:t>
      </w:r>
      <w:proofErr w:type="gramStart"/>
      <w:r>
        <w:t>mine</w:t>
      </w:r>
      <w:proofErr w:type="gramEnd"/>
      <w:r>
        <w:t xml:space="preserve"> wounded 10 sailors on the USS Samuel B. Roberts. American forces responded by destroying much of Iran's small navy and taking out two oil platforms used by the Islamic Revolutionary Guard Corps.</w:t>
      </w:r>
    </w:p>
    <w:p w:rsidR="00024C11" w:rsidRDefault="00024C11" w:rsidP="00024C11"/>
    <w:p w:rsidR="00024C11" w:rsidRDefault="00024C11" w:rsidP="00024C11">
      <w:r>
        <w:t xml:space="preserve">After a U.S. guided missile cruiser accidentally shot down an Iranian passenger airliner in July 1988, killing 290 civilians, Iran capitulated, believing the </w:t>
      </w:r>
      <w:proofErr w:type="spellStart"/>
      <w:r>
        <w:t>shootdown</w:t>
      </w:r>
      <w:proofErr w:type="spellEnd"/>
      <w:r>
        <w:t xml:space="preserve"> was not an accident.</w:t>
      </w:r>
    </w:p>
    <w:p w:rsidR="00024C11" w:rsidRDefault="00024C11" w:rsidP="00024C11">
      <w:r>
        <w:t>Trump to Chuck Todd on Iran strikes: 'No planes were in the air'</w:t>
      </w:r>
    </w:p>
    <w:p w:rsidR="00024C11" w:rsidRDefault="00024C11" w:rsidP="00024C11">
      <w:r>
        <w:t>But analysts say Iran's capacity to inflict pain on the U.S. and its allies is much greater than in the 1980s, experts say.</w:t>
      </w:r>
    </w:p>
    <w:p w:rsidR="00024C11" w:rsidRDefault="00024C11" w:rsidP="00024C11"/>
    <w:p w:rsidR="00024C11" w:rsidRPr="003764DE" w:rsidRDefault="00024C11" w:rsidP="00024C11">
      <w:pPr>
        <w:rPr>
          <w:rStyle w:val="StyleUnderline"/>
        </w:rPr>
      </w:pPr>
      <w:r>
        <w:t xml:space="preserve">In addition to its extensive proxy forces, </w:t>
      </w:r>
      <w:r w:rsidRPr="003764DE">
        <w:rPr>
          <w:rStyle w:val="StyleUnderline"/>
        </w:rPr>
        <w:t>Iran has a potent cyber capability that could, in theory, take down networks and harm the American economy.</w:t>
      </w:r>
      <w:r>
        <w:t xml:space="preserve"> Iran is </w:t>
      </w:r>
      <w:r w:rsidRPr="003764DE">
        <w:rPr>
          <w:rStyle w:val="StyleUnderline"/>
        </w:rPr>
        <w:t>believed to be responsible for a cyberattack that wiped out 35,000 computers at the Saudi</w:t>
      </w:r>
      <w:r>
        <w:t xml:space="preserve"> oil </w:t>
      </w:r>
      <w:r w:rsidRPr="003764DE">
        <w:rPr>
          <w:rStyle w:val="StyleUnderline"/>
        </w:rPr>
        <w:t>company</w:t>
      </w:r>
      <w:r>
        <w:t xml:space="preserve"> Aramco </w:t>
      </w:r>
      <w:r w:rsidRPr="003764DE">
        <w:rPr>
          <w:rStyle w:val="StyleUnderline"/>
        </w:rPr>
        <w:t>in 2012.</w:t>
      </w:r>
    </w:p>
    <w:p w:rsidR="00024C11" w:rsidRDefault="00024C11" w:rsidP="00024C11"/>
    <w:p w:rsidR="00024C11" w:rsidRPr="00B8483E" w:rsidRDefault="00024C11" w:rsidP="00024C11">
      <w:pPr>
        <w:rPr>
          <w:rStyle w:val="StyleUnderline"/>
        </w:rPr>
      </w:pPr>
      <w:r w:rsidRPr="003764DE">
        <w:rPr>
          <w:rStyle w:val="StyleUnderline"/>
        </w:rPr>
        <w:t>The U.S.,</w:t>
      </w:r>
      <w:r>
        <w:t xml:space="preserve"> of course, could inflict massive damage on Iran. American forces could obliterate Iran's entire navy in two days, according to a recent Pentagon analysis, described by multiple U.S. officials. </w:t>
      </w:r>
      <w:r w:rsidRPr="00B8483E">
        <w:rPr>
          <w:rStyle w:val="StyleUnderline"/>
        </w:rPr>
        <w:t>But Iran's clerical regime, which cares most about its survival, may respond to that in unpredictable ways.</w:t>
      </w:r>
    </w:p>
    <w:p w:rsidR="00024C11" w:rsidRDefault="00024C11" w:rsidP="00024C11"/>
    <w:p w:rsidR="00024C11" w:rsidRDefault="00024C11" w:rsidP="00024C11">
      <w:r>
        <w:t>"</w:t>
      </w:r>
      <w:r w:rsidRPr="00B8483E">
        <w:rPr>
          <w:rStyle w:val="StyleUnderline"/>
        </w:rPr>
        <w:t>Very quickly we could end with miscalculation as both sides fear offensive action by the other or tit for tat that escalates into a much more significant conflict,"</w:t>
      </w:r>
      <w:r>
        <w:t xml:space="preserve"> said </w:t>
      </w:r>
      <w:proofErr w:type="spellStart"/>
      <w:r>
        <w:t>Ilan</w:t>
      </w:r>
      <w:proofErr w:type="spellEnd"/>
      <w:r>
        <w:t xml:space="preserve"> Goldenberg, director of the Middle East Security Program at the Center for New American Security, on Twitter.</w:t>
      </w:r>
    </w:p>
    <w:p w:rsidR="00024C11" w:rsidRDefault="00024C11" w:rsidP="00024C11"/>
    <w:p w:rsidR="00024C11" w:rsidRDefault="00024C11" w:rsidP="00024C11">
      <w:r>
        <w:t xml:space="preserve">The U.S. might believe it was sending Iran a message of deterrence by punishing it with limited air strikes. But </w:t>
      </w:r>
      <w:r w:rsidRPr="00B8483E">
        <w:rPr>
          <w:rStyle w:val="StyleUnderline"/>
        </w:rPr>
        <w:t>Iran could interpret those strikes as a precursor to an invasion, and act accordingly</w:t>
      </w:r>
      <w:r>
        <w:t>. The result could be full-scale war.</w:t>
      </w:r>
    </w:p>
    <w:p w:rsidR="00024C11" w:rsidRDefault="00024C11" w:rsidP="00024C11"/>
    <w:p w:rsidR="00024C11" w:rsidRDefault="00024C11" w:rsidP="00024C11">
      <w:r>
        <w:t>An all-out effort by the U.S. to depose the Iranian regime could cost trillions of dollars and untold American lives, Goldenberg wrote in a recent analysis.</w:t>
      </w:r>
    </w:p>
    <w:p w:rsidR="00024C11" w:rsidRDefault="00024C11" w:rsidP="00024C11"/>
    <w:p w:rsidR="00024C11" w:rsidRDefault="00024C11" w:rsidP="00024C11">
      <w:r>
        <w:t>"</w:t>
      </w:r>
      <w:r w:rsidRPr="00AF4885">
        <w:rPr>
          <w:rStyle w:val="StyleUnderline"/>
        </w:rPr>
        <w:t>Even short of such worst-case scenarios, any war with Iran would tie down the United States in yet another Middle Eastern conflict for years to come</w:t>
      </w:r>
      <w:r>
        <w:t xml:space="preserve">. The war and its aftermath would likely cost hundreds of billions of dollars and hobble not just Trump but future U.S. presidents. </w:t>
      </w:r>
      <w:r w:rsidRPr="00AF4885">
        <w:rPr>
          <w:rStyle w:val="StyleUnderline"/>
        </w:rPr>
        <w:t>Such a commitment would mean the end of the United States' purported shift to great-power competition with Russia and China</w:t>
      </w:r>
      <w:r>
        <w:t>," he wrote.</w:t>
      </w:r>
    </w:p>
    <w:p w:rsidR="00024C11" w:rsidRDefault="00024C11" w:rsidP="00024C11"/>
    <w:p w:rsidR="00024C11" w:rsidRDefault="00024C11" w:rsidP="00024C11">
      <w:r>
        <w:t>Trump has said he doesn't want that. The president told NBC News he is inviting Iran's senior leaders to talk.</w:t>
      </w:r>
    </w:p>
    <w:p w:rsidR="00024C11" w:rsidRDefault="00024C11" w:rsidP="00024C11"/>
    <w:p w:rsidR="00024C11" w:rsidRPr="00C624A7" w:rsidRDefault="00024C11" w:rsidP="00024C11">
      <w:r>
        <w:t>"I'm not looking for war," Trump said to Todd. "And if there is, it will be obliteration like you've never seen before. But I'm not looking to do that. But you cannot have a nuclear weapon. You want to talk — good. Otherwise you're going to have a bad economy for the next three years.</w:t>
      </w:r>
    </w:p>
    <w:p w:rsidR="00024C11" w:rsidRDefault="00024C11" w:rsidP="00024C11"/>
    <w:p w:rsidR="00024C11" w:rsidRDefault="00024C11" w:rsidP="00024C11">
      <w:pPr>
        <w:pStyle w:val="Heading3"/>
      </w:pPr>
      <w:r>
        <w:t xml:space="preserve">2AC – Strikes Fail – UN </w:t>
      </w:r>
    </w:p>
    <w:p w:rsidR="00024C11" w:rsidRDefault="00024C11" w:rsidP="00024C11">
      <w:pPr>
        <w:pStyle w:val="Heading4"/>
      </w:pPr>
      <w:r>
        <w:t xml:space="preserve">***Strikes cross the line --- Iran would call on the UN to help which wrecks U.S. credibility </w:t>
      </w:r>
    </w:p>
    <w:p w:rsidR="00024C11" w:rsidRDefault="00024C11" w:rsidP="00024C11">
      <w:proofErr w:type="spellStart"/>
      <w:r w:rsidRPr="00821105">
        <w:rPr>
          <w:b/>
          <w:bCs/>
          <w:sz w:val="24"/>
          <w:szCs w:val="24"/>
        </w:rPr>
        <w:t>Doffman</w:t>
      </w:r>
      <w:proofErr w:type="spellEnd"/>
      <w:r w:rsidRPr="00821105">
        <w:rPr>
          <w:b/>
          <w:bCs/>
          <w:sz w:val="24"/>
          <w:szCs w:val="24"/>
        </w:rPr>
        <w:t xml:space="preserve"> 19</w:t>
      </w:r>
      <w:r>
        <w:t xml:space="preserve">, Zak </w:t>
      </w:r>
      <w:proofErr w:type="spellStart"/>
      <w:r>
        <w:t>Doffman</w:t>
      </w:r>
      <w:proofErr w:type="spellEnd"/>
      <w:r>
        <w:t>, 5-20-2019, the Founder/CEO of Digital Barriers, providing surveillance solutions to defense, security and law enforcement agencies worldwide, "Iran Appeals To UN For Help And Warns That U.S. 'Will Trigger War By Mistake'," Forbes, https://www.forbes.com/sites/zakdoffman/2019/05/20/iran-warns-u-s-is-playing-with-fire-and-risks-triggering-war-by-mistake/#3ec6a9b21c34 /AH</w:t>
      </w:r>
    </w:p>
    <w:p w:rsidR="00024C11" w:rsidRPr="00821105" w:rsidRDefault="00024C11" w:rsidP="00024C11">
      <w:pPr>
        <w:rPr>
          <w:rStyle w:val="StyleUnderline"/>
        </w:rPr>
      </w:pPr>
      <w:r>
        <w:t>"</w:t>
      </w:r>
      <w:r w:rsidRPr="00821105">
        <w:rPr>
          <w:rStyle w:val="StyleUnderline"/>
        </w:rPr>
        <w:t>Iran has always rejected and continues to reject conflict and war</w:t>
      </w:r>
      <w:r>
        <w:t xml:space="preserve">," </w:t>
      </w:r>
      <w:r w:rsidRPr="00821105">
        <w:rPr>
          <w:rStyle w:val="StyleUnderline"/>
        </w:rPr>
        <w:t>the</w:t>
      </w:r>
      <w:r>
        <w:t xml:space="preserve"> country's </w:t>
      </w:r>
      <w:r w:rsidRPr="00821105">
        <w:rPr>
          <w:rStyle w:val="StyleUnderline"/>
        </w:rPr>
        <w:t>UN Ambassador said</w:t>
      </w:r>
      <w:r>
        <w:t xml:space="preserve"> in a letter to Antonio </w:t>
      </w:r>
      <w:proofErr w:type="spellStart"/>
      <w:r>
        <w:t>Guterres</w:t>
      </w:r>
      <w:proofErr w:type="spellEnd"/>
      <w:r>
        <w:t xml:space="preserve">, </w:t>
      </w:r>
      <w:proofErr w:type="gramStart"/>
      <w:r>
        <w:t>UN  Secretary</w:t>
      </w:r>
      <w:proofErr w:type="gramEnd"/>
      <w:r>
        <w:t xml:space="preserve">-General, to be sent on Tuesday. "Iran will never choose war as an option or strategy in pursuing its foreign policy. It should, however, be obvious </w:t>
      </w:r>
      <w:r w:rsidRPr="00821105">
        <w:rPr>
          <w:rStyle w:val="StyleUnderline"/>
        </w:rPr>
        <w:t>that if war is imposed on us, Iran will vigorously exercise its inherent right to self-defense</w:t>
      </w:r>
      <w:r>
        <w:t xml:space="preserve"> in order </w:t>
      </w:r>
      <w:r w:rsidRPr="00821105">
        <w:rPr>
          <w:rStyle w:val="StyleUnderline"/>
        </w:rPr>
        <w:t>to defend its nation and to secure its interests."</w:t>
      </w:r>
    </w:p>
    <w:p w:rsidR="00024C11" w:rsidRDefault="00024C11" w:rsidP="00024C11"/>
    <w:p w:rsidR="00024C11" w:rsidRDefault="00024C11" w:rsidP="00024C11">
      <w:r>
        <w:t xml:space="preserve">A day earlier, </w:t>
      </w:r>
      <w:r w:rsidRPr="00821105">
        <w:rPr>
          <w:rStyle w:val="StyleUnderline"/>
        </w:rPr>
        <w:t>Iran's foreign minister had warned</w:t>
      </w:r>
      <w:r>
        <w:t xml:space="preserve"> Donald </w:t>
      </w:r>
      <w:r w:rsidRPr="00821105">
        <w:rPr>
          <w:rStyle w:val="StyleUnderline"/>
        </w:rPr>
        <w:t>Trump</w:t>
      </w:r>
      <w:r>
        <w:t xml:space="preserve"> </w:t>
      </w:r>
      <w:r w:rsidRPr="00821105">
        <w:rPr>
          <w:rStyle w:val="StyleUnderline"/>
        </w:rPr>
        <w:t>'never threaten an Iranian</w:t>
      </w:r>
      <w:r>
        <w:t>," taking to Twitter to claim that the U.S. President "hopes to achieve what Alexander, Genghis &amp; other aggressors failed to do. Iranians have stood tall for millennia while aggressors all gone. Economic terrorism &amp; genocidal taunts won't 'end Iran'."</w:t>
      </w:r>
    </w:p>
    <w:p w:rsidR="00024C11" w:rsidRDefault="00024C11" w:rsidP="00024C11"/>
    <w:p w:rsidR="00024C11" w:rsidRDefault="00024C11" w:rsidP="00024C11">
      <w:r>
        <w:t>This came in response to President Trump's Sunday tweet that "if Iran wants to fight, that will be the official end of Iran. Never threaten the United States again!"</w:t>
      </w:r>
    </w:p>
    <w:p w:rsidR="00024C11" w:rsidRDefault="00024C11" w:rsidP="00024C11"/>
    <w:p w:rsidR="00024C11" w:rsidRDefault="00024C11" w:rsidP="00024C11"/>
    <w:p w:rsidR="00024C11" w:rsidRDefault="00024C11" w:rsidP="00024C11">
      <w:r>
        <w:t xml:space="preserve">"Try respect," </w:t>
      </w:r>
      <w:proofErr w:type="spellStart"/>
      <w:r>
        <w:t>Zarif</w:t>
      </w:r>
      <w:proofErr w:type="spellEnd"/>
      <w:r>
        <w:t xml:space="preserve"> tweeted at the U.S. President, "it works!"</w:t>
      </w:r>
    </w:p>
    <w:p w:rsidR="00024C11" w:rsidRDefault="00024C11" w:rsidP="00024C11"/>
    <w:p w:rsidR="00024C11" w:rsidRDefault="00024C11" w:rsidP="00024C11">
      <w:r>
        <w:t>"</w:t>
      </w:r>
      <w:r w:rsidRPr="00821105">
        <w:rPr>
          <w:rStyle w:val="StyleUnderline"/>
        </w:rPr>
        <w:t>At a time when the region is in turmoil</w:t>
      </w:r>
      <w:r>
        <w:t xml:space="preserve">," Ambassador Majid </w:t>
      </w:r>
      <w:proofErr w:type="spellStart"/>
      <w:r>
        <w:t>Takht</w:t>
      </w:r>
      <w:proofErr w:type="spellEnd"/>
      <w:r>
        <w:t xml:space="preserve">-e </w:t>
      </w:r>
      <w:proofErr w:type="spellStart"/>
      <w:r>
        <w:t>Ravanchi</w:t>
      </w:r>
      <w:proofErr w:type="spellEnd"/>
      <w:r>
        <w:t xml:space="preserve"> said in his letter, "</w:t>
      </w:r>
      <w:r w:rsidRPr="00821105">
        <w:rPr>
          <w:rStyle w:val="StyleUnderline"/>
        </w:rPr>
        <w:t>with no bright</w:t>
      </w:r>
      <w:r>
        <w:t xml:space="preserve"> </w:t>
      </w:r>
      <w:r w:rsidRPr="00821105">
        <w:rPr>
          <w:rStyle w:val="StyleUnderline"/>
        </w:rPr>
        <w:t>prospect in sight, the international community</w:t>
      </w:r>
      <w:r>
        <w:t xml:space="preserve"> in general, </w:t>
      </w:r>
      <w:r w:rsidRPr="00821105">
        <w:rPr>
          <w:rStyle w:val="StyleUnderline"/>
        </w:rPr>
        <w:t>and the U</w:t>
      </w:r>
      <w:r>
        <w:t xml:space="preserve">nited </w:t>
      </w:r>
      <w:r w:rsidRPr="00821105">
        <w:rPr>
          <w:rStyle w:val="StyleUnderline"/>
        </w:rPr>
        <w:t>N</w:t>
      </w:r>
      <w:r>
        <w:t xml:space="preserve">ations, in particular, </w:t>
      </w:r>
      <w:r w:rsidRPr="00821105">
        <w:rPr>
          <w:rStyle w:val="StyleUnderline"/>
        </w:rPr>
        <w:t>cannot and must not remain indifferent with regard to addressing the root causes of the current state</w:t>
      </w:r>
      <w:r>
        <w:t xml:space="preserve"> of affairs. </w:t>
      </w:r>
      <w:r w:rsidRPr="00821105">
        <w:rPr>
          <w:rStyle w:val="StyleUnderline"/>
        </w:rPr>
        <w:t>If the issues are not</w:t>
      </w:r>
      <w:r>
        <w:t xml:space="preserve"> </w:t>
      </w:r>
      <w:r w:rsidRPr="00821105">
        <w:rPr>
          <w:rStyle w:val="StyleUnderline"/>
        </w:rPr>
        <w:t>thoroughly addressed, the eruption of any</w:t>
      </w:r>
      <w:r>
        <w:t xml:space="preserve"> possible </w:t>
      </w:r>
      <w:r w:rsidRPr="00821105">
        <w:rPr>
          <w:rStyle w:val="StyleUnderline"/>
        </w:rPr>
        <w:t>conflict will soon cross over from the regional level</w:t>
      </w:r>
      <w:r>
        <w:t xml:space="preserve"> </w:t>
      </w:r>
      <w:r w:rsidRPr="00821105">
        <w:rPr>
          <w:rStyle w:val="StyleUnderline"/>
        </w:rPr>
        <w:t>and</w:t>
      </w:r>
      <w:r>
        <w:t xml:space="preserve"> will definitely </w:t>
      </w:r>
      <w:r w:rsidRPr="00821105">
        <w:rPr>
          <w:rStyle w:val="StyleUnderline"/>
        </w:rPr>
        <w:t>have serious and extensive implications on international peace and security</w:t>
      </w:r>
      <w:r>
        <w:t>."</w:t>
      </w:r>
    </w:p>
    <w:p w:rsidR="00024C11" w:rsidRDefault="00024C11" w:rsidP="00024C11"/>
    <w:p w:rsidR="00024C11" w:rsidRDefault="00024C11" w:rsidP="00024C11">
      <w:r>
        <w:t>The publication of the letter coincided with one of Iran's semi-official news agencies running a commentary entitled 'U.S. Trump recklessly going to much risky extremes in game of war against Iran." The Fars article claimed that U.S. National Security Adviser John Bolton has "asked the Pentagon regime to plan for a military strike," and that "</w:t>
      </w:r>
      <w:r w:rsidRPr="00821105">
        <w:rPr>
          <w:rStyle w:val="StyleUnderline"/>
        </w:rPr>
        <w:t>the</w:t>
      </w:r>
      <w:r>
        <w:t xml:space="preserve"> </w:t>
      </w:r>
      <w:r w:rsidRPr="00821105">
        <w:rPr>
          <w:rStyle w:val="StyleUnderline"/>
        </w:rPr>
        <w:t>current war scare with Iran is mainly the work of Bolton</w:t>
      </w:r>
      <w:r>
        <w:t xml:space="preserve">, but American </w:t>
      </w:r>
      <w:proofErr w:type="spellStart"/>
      <w:r>
        <w:t>faketream</w:t>
      </w:r>
      <w:proofErr w:type="spellEnd"/>
      <w:r>
        <w:t xml:space="preserve"> media, Israel’s Benjamin Netanyahu and Saudi Arabia’s Mohammed bin Salman, as well as Mike Pompeo and the UAE, are equally ramping up an alleged Iranian nuclear threat."</w:t>
      </w:r>
    </w:p>
    <w:p w:rsidR="00024C11" w:rsidRDefault="00024C11" w:rsidP="00024C11">
      <w:r>
        <w:t xml:space="preserve">There is no doubt that </w:t>
      </w:r>
      <w:r w:rsidRPr="00821105">
        <w:rPr>
          <w:rStyle w:val="StyleUnderline"/>
        </w:rPr>
        <w:t>the security situation in the Middle East is becoming more precarious week by week</w:t>
      </w:r>
      <w:r>
        <w:t>, if not day by day. Last week U.K. foreign Secretary Jeremy Hunt had told reporters "</w:t>
      </w:r>
      <w:r w:rsidRPr="00821105">
        <w:rPr>
          <w:rStyle w:val="StyleUnderline"/>
        </w:rPr>
        <w:t>we are very worried about the risk of a</w:t>
      </w:r>
      <w:r>
        <w:t xml:space="preserve"> </w:t>
      </w:r>
      <w:r w:rsidRPr="00821105">
        <w:rPr>
          <w:rStyle w:val="StyleUnderline"/>
        </w:rPr>
        <w:t>conflict</w:t>
      </w:r>
      <w:r>
        <w:t xml:space="preserve"> happening by accident </w:t>
      </w:r>
      <w:r w:rsidRPr="00821105">
        <w:rPr>
          <w:rStyle w:val="StyleUnderline"/>
        </w:rPr>
        <w:t>with</w:t>
      </w:r>
      <w:r>
        <w:t xml:space="preserve"> an </w:t>
      </w:r>
      <w:r w:rsidRPr="00821105">
        <w:rPr>
          <w:rStyle w:val="StyleUnderline"/>
        </w:rPr>
        <w:t>escalation that is unintended</w:t>
      </w:r>
      <w:r>
        <w:t>. What we need is a period of calm to make sure that everyone understands what the other side is thinking."</w:t>
      </w:r>
    </w:p>
    <w:p w:rsidR="00024C11" w:rsidRDefault="00024C11" w:rsidP="00024C11"/>
    <w:p w:rsidR="00024C11" w:rsidRDefault="00024C11" w:rsidP="00024C11">
      <w:r>
        <w:t xml:space="preserve">The message this week has changed markedly. "I would say to the Iranians," Hunt said on Monday from a UN meeting in Geneva. "Do not underestimate the resolve on the U.S. side. They don't want a war with Iran. But if American interests are attacked, they will retaliate. And that is something that the Iranians </w:t>
      </w:r>
      <w:proofErr w:type="gramStart"/>
      <w:r>
        <w:t>needs</w:t>
      </w:r>
      <w:proofErr w:type="gramEnd"/>
      <w:r>
        <w:t xml:space="preserve"> to think about very, very carefully."</w:t>
      </w:r>
    </w:p>
    <w:p w:rsidR="00024C11" w:rsidRDefault="00024C11" w:rsidP="00024C11"/>
    <w:p w:rsidR="00024C11" w:rsidRDefault="00024C11" w:rsidP="00024C11">
      <w:r>
        <w:t>In other words, forget the back and forth brinksmanship. If you mobilize your proxies in Iraq and elsewhere, if there are repeats of the oil tanker and pipeline attacks of last week, there will be consequences. Hunt's comments were interpreted by Iran's state-controlled Press TV as "U.K. sides with the U.S. amid rising tensions, threatens Iran with retaliation."</w:t>
      </w:r>
    </w:p>
    <w:p w:rsidR="00024C11" w:rsidRDefault="00024C11" w:rsidP="00024C11"/>
    <w:p w:rsidR="00024C11" w:rsidRDefault="00024C11" w:rsidP="00024C11">
      <w:r>
        <w:t>The mood has definitely changed.</w:t>
      </w:r>
    </w:p>
    <w:p w:rsidR="00024C11" w:rsidRDefault="00024C11" w:rsidP="00024C11"/>
    <w:p w:rsidR="00024C11" w:rsidRDefault="00024C11" w:rsidP="00024C11">
      <w:r w:rsidRPr="00821105">
        <w:rPr>
          <w:rStyle w:val="StyleUnderline"/>
        </w:rPr>
        <w:t>As proxies</w:t>
      </w:r>
      <w:r>
        <w:t xml:space="preserve"> do </w:t>
      </w:r>
      <w:r w:rsidRPr="00821105">
        <w:rPr>
          <w:rStyle w:val="StyleUnderline"/>
        </w:rPr>
        <w:t>continue to mobilize on both sides, Iraq has emerged as the center-ground for initial skirmishes,</w:t>
      </w:r>
      <w:r>
        <w:t xml:space="preserve"> notwithstanding the attack on four oil tankers and the drone strike on a Saudi oil pipeline, both of which are alleged to have been facilitated by Iran. And so on Sunday evening when </w:t>
      </w:r>
      <w:r w:rsidRPr="00821105">
        <w:rPr>
          <w:rStyle w:val="StyleUnderline"/>
        </w:rPr>
        <w:t>a Katyusha rocket was fired into "the middle of the</w:t>
      </w:r>
      <w:r>
        <w:t xml:space="preserve"> </w:t>
      </w:r>
      <w:r w:rsidRPr="00821105">
        <w:rPr>
          <w:rStyle w:val="StyleUnderline"/>
        </w:rPr>
        <w:t>Green Zone" in Baghdad</w:t>
      </w:r>
      <w:r>
        <w:t>, tensions notched up materially higher, even though there were no initially reported casualties or claims of responsibility.</w:t>
      </w:r>
    </w:p>
    <w:p w:rsidR="00024C11" w:rsidRDefault="00024C11" w:rsidP="00024C11"/>
    <w:p w:rsidR="00024C11" w:rsidRDefault="00024C11" w:rsidP="00024C11">
      <w:r>
        <w:t>"</w:t>
      </w:r>
      <w:r w:rsidRPr="00821105">
        <w:rPr>
          <w:rStyle w:val="StyleUnderline"/>
        </w:rPr>
        <w:t>It is almost unnecessary to remind the world</w:t>
      </w:r>
      <w:r>
        <w:t xml:space="preserve"> community that </w:t>
      </w:r>
      <w:r w:rsidRPr="00821105">
        <w:rPr>
          <w:rStyle w:val="StyleUnderline"/>
        </w:rPr>
        <w:t>igniting a war with Iran will be a colossal catastrophe</w:t>
      </w:r>
      <w:r>
        <w:t xml:space="preserve"> </w:t>
      </w:r>
      <w:r w:rsidRPr="00821105">
        <w:rPr>
          <w:rStyle w:val="StyleUnderline"/>
        </w:rPr>
        <w:t>and</w:t>
      </w:r>
      <w:r>
        <w:t xml:space="preserve"> a </w:t>
      </w:r>
      <w:r w:rsidRPr="00821105">
        <w:rPr>
          <w:rStyle w:val="StyleUnderline"/>
        </w:rPr>
        <w:t>costly mistake</w:t>
      </w:r>
      <w:r>
        <w:t xml:space="preserve">," said the Fars commentary, "given that catastrophe and costly </w:t>
      </w:r>
      <w:r w:rsidRPr="00821105">
        <w:rPr>
          <w:rStyle w:val="StyleUnderline"/>
        </w:rPr>
        <w:t>mistakes have been the invariable</w:t>
      </w:r>
      <w:r>
        <w:t xml:space="preserve"> </w:t>
      </w:r>
      <w:r w:rsidRPr="00821105">
        <w:rPr>
          <w:rStyle w:val="StyleUnderline"/>
        </w:rPr>
        <w:t>outcome of America’s past misadventures in Afghanistan, Iraq, Syria, Yemen and Libya</w:t>
      </w:r>
      <w:r>
        <w:t xml:space="preserve">. Any intelligent person knows that. </w:t>
      </w:r>
      <w:r w:rsidRPr="00821105">
        <w:rPr>
          <w:rStyle w:val="StyleUnderline"/>
        </w:rPr>
        <w:t>When the potential regional and global effects are calculated</w:t>
      </w:r>
      <w:r>
        <w:t xml:space="preserve">, </w:t>
      </w:r>
      <w:r w:rsidRPr="00821105">
        <w:rPr>
          <w:rStyle w:val="StyleUnderline"/>
        </w:rPr>
        <w:t>no one would profit</w:t>
      </w:r>
      <w:r>
        <w:t xml:space="preserve"> from worst-case scenarios - yet we can still expect no alarmist reports from corporate media."</w:t>
      </w:r>
    </w:p>
    <w:p w:rsidR="00024C11" w:rsidRDefault="00024C11" w:rsidP="00024C11"/>
    <w:p w:rsidR="00024C11" w:rsidRDefault="00024C11" w:rsidP="00024C11">
      <w:r>
        <w:t>On Sunday, the head of Iran's Revolutionary Guards had said "we are not after a war but do not fear it either. They [the U.S.] are different from us as they fear war and do not have any willpower for it." Hossein Salami added, "this concern has turned the region into a potential fire field for the Americans and the events in the past few days displayed the real volume of enemy's power," a suggestion that the American people don't have the stomach for another long drawn-out conflict in the region.</w:t>
      </w:r>
    </w:p>
    <w:p w:rsidR="00024C11" w:rsidRDefault="00024C11" w:rsidP="00024C11"/>
    <w:p w:rsidR="00024C11" w:rsidRDefault="00024C11" w:rsidP="00024C11">
      <w:r>
        <w:t>"The U.S. plans, even at a very preliminary stage, show how dangerous the war with Iran is," said Fars. "They may not set the stage for a game of war against Iran and remain in control to the end. Sometime in the future, the U.S. army or its allies may go very wrong in their calculations to try to push the situation even further to the edge, while in fact they cross the red line and trigger unwanted war by mistake. They should know that they can't play with fire and go away unharmed."</w:t>
      </w:r>
    </w:p>
    <w:p w:rsidR="00024C11" w:rsidRDefault="00024C11" w:rsidP="00024C11"/>
    <w:p w:rsidR="00024C11" w:rsidRDefault="00024C11" w:rsidP="00024C11">
      <w:r>
        <w:t xml:space="preserve">On a similar note, </w:t>
      </w:r>
      <w:proofErr w:type="spellStart"/>
      <w:r>
        <w:t>Zarif</w:t>
      </w:r>
      <w:proofErr w:type="spellEnd"/>
      <w:r>
        <w:t xml:space="preserve"> took aim at Washington politics, tweeting "Donald Trump rightly deplores "military-industrial complex" pushing the U.S. to 'forever wars'. But allowing the B-team to trash diplomacy &amp; abet war crimes—by milking despotic butchers via massive arms sales—achieves nothing but empowering that same complex. </w:t>
      </w:r>
      <w:proofErr w:type="gramStart"/>
      <w:r>
        <w:t>Time to 'Drain the Swamp?"</w:t>
      </w:r>
      <w:proofErr w:type="gramEnd"/>
    </w:p>
    <w:p w:rsidR="00024C11" w:rsidRDefault="00024C11" w:rsidP="00024C11"/>
    <w:p w:rsidR="00024C11" w:rsidRDefault="00024C11" w:rsidP="00024C11">
      <w:r>
        <w:t>"</w:t>
      </w:r>
      <w:r w:rsidRPr="00821105">
        <w:rPr>
          <w:rStyle w:val="StyleUnderline"/>
        </w:rPr>
        <w:t>The United Nations</w:t>
      </w:r>
      <w:r>
        <w:t xml:space="preserve"> and the Security Council </w:t>
      </w:r>
      <w:r w:rsidRPr="00821105">
        <w:rPr>
          <w:rStyle w:val="StyleUnderline"/>
        </w:rPr>
        <w:t>should take action to harness the US futile game</w:t>
      </w:r>
      <w:r>
        <w:t xml:space="preserve">," claimed Fars. "The White House is pushing the situation to the edge to make its threat of military action more credible, but the </w:t>
      </w:r>
      <w:proofErr w:type="gramStart"/>
      <w:r>
        <w:t>chances for Tehran's submission is</w:t>
      </w:r>
      <w:proofErr w:type="gramEnd"/>
      <w:r>
        <w:t xml:space="preserve"> absolute zero no matter what the price."</w:t>
      </w:r>
    </w:p>
    <w:p w:rsidR="00024C11" w:rsidRDefault="00024C11" w:rsidP="00024C11"/>
    <w:p w:rsidR="00024C11" w:rsidRDefault="00024C11" w:rsidP="00024C11">
      <w:r>
        <w:t xml:space="preserve">Does the messaging from Teheran imply that the U.S. now has Iran on the </w:t>
      </w:r>
      <w:proofErr w:type="spellStart"/>
      <w:r>
        <w:t>backfoot</w:t>
      </w:r>
      <w:proofErr w:type="spellEnd"/>
      <w:r>
        <w:t xml:space="preserve">, fearing what might happen next? </w:t>
      </w:r>
      <w:proofErr w:type="gramStart"/>
      <w:r>
        <w:t>Perhaps.</w:t>
      </w:r>
      <w:proofErr w:type="gramEnd"/>
      <w:r>
        <w:t xml:space="preserve"> But a primary focus for Iran of the escalation has been to split a confused and war-weary international community, to seek much-needed relief from U.S. sanctions which are crippling the economy. Conjuring up memories of past conflicts and highlighting the U.S. show of force aligns with this. As does calling on the UN, which also pushes China and Russia front and center by asking the Security Council to step up.</w:t>
      </w:r>
    </w:p>
    <w:p w:rsidR="00024C11" w:rsidRDefault="00024C11" w:rsidP="00024C11"/>
    <w:p w:rsidR="00024C11" w:rsidRDefault="00024C11" w:rsidP="00024C11">
      <w:r>
        <w:t>As ever, the messaging from Iran is mixed and has multiple audiences both at home and overseas, and needs to be viewed as such. Claims that proxies have been mobilized were not 'fake news'. And given actions over the last week, the truth is that Iran still carries a far greater threat of triggering an accidental war than the U.S.</w:t>
      </w:r>
    </w:p>
    <w:p w:rsidR="00024C11" w:rsidRPr="00C06ED1" w:rsidRDefault="00024C11" w:rsidP="00024C11"/>
    <w:p w:rsidR="00024C11" w:rsidRDefault="00024C11" w:rsidP="00024C11">
      <w:pPr>
        <w:pStyle w:val="Heading3"/>
      </w:pPr>
      <w:r>
        <w:t xml:space="preserve">2AC – Strikes Fail – AT: Iran </w:t>
      </w:r>
      <w:proofErr w:type="spellStart"/>
      <w:r>
        <w:t>Heg</w:t>
      </w:r>
      <w:proofErr w:type="spellEnd"/>
      <w:r>
        <w:t xml:space="preserve"> </w:t>
      </w:r>
    </w:p>
    <w:p w:rsidR="00024C11" w:rsidRDefault="00024C11" w:rsidP="00024C11">
      <w:pPr>
        <w:pStyle w:val="Heading4"/>
      </w:pPr>
      <w:r>
        <w:t xml:space="preserve">***Strikes fail to solve Iran’s ambitions in the gulf --- only diplomacy can solve </w:t>
      </w:r>
    </w:p>
    <w:p w:rsidR="00024C11" w:rsidRDefault="00024C11" w:rsidP="00024C11">
      <w:proofErr w:type="spellStart"/>
      <w:r w:rsidRPr="006E3F4F">
        <w:rPr>
          <w:b/>
          <w:bCs/>
          <w:sz w:val="24"/>
          <w:szCs w:val="24"/>
        </w:rPr>
        <w:t>Stavridis</w:t>
      </w:r>
      <w:proofErr w:type="spellEnd"/>
      <w:r w:rsidRPr="006E3F4F">
        <w:rPr>
          <w:b/>
          <w:bCs/>
          <w:sz w:val="24"/>
          <w:szCs w:val="24"/>
        </w:rPr>
        <w:t xml:space="preserve"> 19</w:t>
      </w:r>
      <w:r>
        <w:t xml:space="preserve">, James </w:t>
      </w:r>
      <w:proofErr w:type="spellStart"/>
      <w:r>
        <w:t>Stavridis</w:t>
      </w:r>
      <w:proofErr w:type="spellEnd"/>
      <w:r>
        <w:t xml:space="preserve">, 6-14-2019, Bloomberg Opinion columnist James </w:t>
      </w:r>
      <w:proofErr w:type="spellStart"/>
      <w:r>
        <w:t>Stavridis</w:t>
      </w:r>
      <w:proofErr w:type="spellEnd"/>
      <w:r>
        <w:t xml:space="preserve"> is a retired U.S. Navy admiral and a former supreme allied commander of NATO. He currently serves as dean emeritus of the Fletcher School of Law and Diplomacy at Tufts University and is also an operating executive consultant at the Carlyle Group., "Iran's Gulf aggression can be stopped without war," Japan Times, https://www.japantimes.co.jp/opinion/2019/06/14/commentary/world-commentary/irans-gulf-aggression-can-stopped-without-war/#.XS4YUuhKg2w /AH</w:t>
      </w:r>
    </w:p>
    <w:p w:rsidR="00024C11" w:rsidRDefault="00024C11" w:rsidP="00024C11">
      <w:r>
        <w:t>WASHINGTON - As summer approaches in the Persian Gulf, geopolitical tensions are rising as fast as the temperature. Saudi Arabia says it has suffered drone attacks on land-based oil pumping stations, and that two of its oil tankers were sabotaged. Two other tankers, including one flagged to NATO ally Norway, were also reportedly damaged by small explosive devices. The seaborne incidents all occurred off the coast of the United Arab Emirates at a maritime oil-bunkering station. Each attack ripped a 5- to 10-foot hole in the hull of the tanker near or at the waterline, suggesting the saboteurs attached mines to ships’ sides.</w:t>
      </w:r>
    </w:p>
    <w:p w:rsidR="00024C11" w:rsidRDefault="00024C11" w:rsidP="00024C11"/>
    <w:p w:rsidR="00024C11" w:rsidRDefault="00024C11" w:rsidP="00024C11">
      <w:r>
        <w:t xml:space="preserve">In response, </w:t>
      </w:r>
      <w:r w:rsidRPr="00E04352">
        <w:rPr>
          <w:rStyle w:val="StyleUnderline"/>
        </w:rPr>
        <w:t>the U.S. military is exploring options to deter Iran</w:t>
      </w:r>
      <w:r>
        <w:t xml:space="preserve">, which is thought to be behind the tanker attacks. This has </w:t>
      </w:r>
      <w:r w:rsidRPr="00E04352">
        <w:rPr>
          <w:rStyle w:val="StyleUnderline"/>
        </w:rPr>
        <w:t>included increasing the level of operational readiness of U.S. troops throughout the region</w:t>
      </w:r>
      <w:r>
        <w:t xml:space="preserve">; </w:t>
      </w:r>
      <w:r w:rsidRPr="00E04352">
        <w:rPr>
          <w:rStyle w:val="StyleUnderline"/>
        </w:rPr>
        <w:t>deploying</w:t>
      </w:r>
      <w:r>
        <w:t xml:space="preserve"> long-range B-52 </w:t>
      </w:r>
      <w:r w:rsidRPr="00E04352">
        <w:rPr>
          <w:rStyle w:val="StyleUnderline"/>
        </w:rPr>
        <w:t>bombers</w:t>
      </w:r>
      <w:r>
        <w:t xml:space="preserve"> </w:t>
      </w:r>
      <w:r w:rsidRPr="00E04352">
        <w:rPr>
          <w:rStyle w:val="StyleUnderline"/>
        </w:rPr>
        <w:t>and</w:t>
      </w:r>
      <w:r>
        <w:t xml:space="preserve"> F-15 </w:t>
      </w:r>
      <w:r w:rsidRPr="00E04352">
        <w:rPr>
          <w:rStyle w:val="StyleUnderline"/>
        </w:rPr>
        <w:t>fighters</w:t>
      </w:r>
      <w:r>
        <w:t xml:space="preserve"> to the U.S. base in Al </w:t>
      </w:r>
      <w:proofErr w:type="spellStart"/>
      <w:r>
        <w:t>Udeid</w:t>
      </w:r>
      <w:proofErr w:type="spellEnd"/>
      <w:r>
        <w:t xml:space="preserve">, Qatar; </w:t>
      </w:r>
      <w:r w:rsidRPr="00E04352">
        <w:rPr>
          <w:rStyle w:val="StyleUnderline"/>
        </w:rPr>
        <w:t>sending</w:t>
      </w:r>
      <w:r>
        <w:t xml:space="preserve"> </w:t>
      </w:r>
      <w:r w:rsidRPr="00E04352">
        <w:rPr>
          <w:rStyle w:val="StyleUnderline"/>
        </w:rPr>
        <w:t>a carrier strike group</w:t>
      </w:r>
      <w:r>
        <w:t>, led by the nuclear-powered Abraham Lincoln, into the waters of the Persian Gulf; exploring options to deploy up to 120,000 new troops to the region; and issuing strong statements from the White House promising significant military retaliation if Iran provokes an incident.</w:t>
      </w:r>
    </w:p>
    <w:p w:rsidR="00024C11" w:rsidRDefault="00024C11" w:rsidP="00024C11"/>
    <w:p w:rsidR="00024C11" w:rsidRPr="00E04352" w:rsidRDefault="00024C11" w:rsidP="00024C11">
      <w:pPr>
        <w:rPr>
          <w:rStyle w:val="StyleUnderline"/>
        </w:rPr>
      </w:pPr>
      <w:r w:rsidRPr="00E04352">
        <w:rPr>
          <w:rStyle w:val="StyleUnderline"/>
        </w:rPr>
        <w:t>All of this comes as the United States further pressures the Iranian economy</w:t>
      </w:r>
      <w:r>
        <w:t xml:space="preserve"> </w:t>
      </w:r>
      <w:r w:rsidRPr="00E04352">
        <w:rPr>
          <w:rStyle w:val="StyleUnderline"/>
        </w:rPr>
        <w:t>through</w:t>
      </w:r>
      <w:r>
        <w:t xml:space="preserve"> harsh </w:t>
      </w:r>
      <w:r w:rsidRPr="00E04352">
        <w:rPr>
          <w:rStyle w:val="StyleUnderline"/>
        </w:rPr>
        <w:t>sanctions</w:t>
      </w:r>
      <w:r>
        <w:t xml:space="preserve">, </w:t>
      </w:r>
      <w:r w:rsidRPr="00E04352">
        <w:rPr>
          <w:rStyle w:val="StyleUnderline"/>
        </w:rPr>
        <w:t>which are having a significant effect.</w:t>
      </w:r>
    </w:p>
    <w:p w:rsidR="00024C11" w:rsidRDefault="00024C11" w:rsidP="00024C11"/>
    <w:p w:rsidR="00024C11" w:rsidRDefault="00024C11" w:rsidP="00024C11">
      <w:r w:rsidRPr="00E04352">
        <w:rPr>
          <w:rStyle w:val="StyleUnderline"/>
        </w:rPr>
        <w:t>Given the upcoming election</w:t>
      </w:r>
      <w:r>
        <w:t xml:space="preserve"> in the U.S., </w:t>
      </w:r>
      <w:r w:rsidRPr="00E04352">
        <w:rPr>
          <w:rStyle w:val="StyleUnderline"/>
        </w:rPr>
        <w:t>it seems highly unlikely</w:t>
      </w:r>
      <w:r>
        <w:t xml:space="preserve"> that President Donald </w:t>
      </w:r>
      <w:r w:rsidRPr="00E04352">
        <w:rPr>
          <w:rStyle w:val="StyleUnderline"/>
        </w:rPr>
        <w:t>Trump</w:t>
      </w:r>
      <w:r>
        <w:t xml:space="preserve"> </w:t>
      </w:r>
      <w:r w:rsidRPr="00E04352">
        <w:rPr>
          <w:rStyle w:val="StyleUnderline"/>
        </w:rPr>
        <w:t>will want things to escalate</w:t>
      </w:r>
      <w:r>
        <w:t xml:space="preserve"> to a full-on military confrontation. </w:t>
      </w:r>
      <w:r w:rsidRPr="00E04352">
        <w:rPr>
          <w:rStyle w:val="StyleUnderline"/>
        </w:rPr>
        <w:t>He successfully ran on the idea of pulling the U.S. out of the region</w:t>
      </w:r>
      <w:r>
        <w:t>, so the odds of him approving significant military action, especially a land invasion, seem low.</w:t>
      </w:r>
    </w:p>
    <w:p w:rsidR="00024C11" w:rsidRDefault="00024C11" w:rsidP="00024C11"/>
    <w:p w:rsidR="00024C11" w:rsidRDefault="00024C11" w:rsidP="00024C11">
      <w:r>
        <w:t xml:space="preserve">The worry on which the world should focus is not a deliberate and overt Iranian attack, but a miscalculation that spirals into war. That possibility certainly has the full attention of the new U.S. ambassador to Saudi Arabia, retired Gen. John </w:t>
      </w:r>
      <w:proofErr w:type="spellStart"/>
      <w:r>
        <w:t>Abizaid</w:t>
      </w:r>
      <w:proofErr w:type="spellEnd"/>
      <w:r>
        <w:t>, who was previously commander of U.S. Central Command, which includes the Middle East.</w:t>
      </w:r>
    </w:p>
    <w:p w:rsidR="00024C11" w:rsidRDefault="00024C11" w:rsidP="00024C11"/>
    <w:p w:rsidR="00024C11" w:rsidRPr="00E04352" w:rsidRDefault="00024C11" w:rsidP="00024C11">
      <w:pPr>
        <w:rPr>
          <w:rStyle w:val="StyleUnderline"/>
        </w:rPr>
      </w:pPr>
      <w:r>
        <w:t xml:space="preserve">Few people know better the way </w:t>
      </w:r>
      <w:r w:rsidRPr="00E04352">
        <w:rPr>
          <w:rStyle w:val="StyleUnderline"/>
        </w:rPr>
        <w:t>both cost and escalation are difficult to control in the region</w:t>
      </w:r>
      <w:r>
        <w:t>, and he is calling for a gathering of facts, not a military attack. “</w:t>
      </w:r>
      <w:r w:rsidRPr="00E04352">
        <w:rPr>
          <w:rStyle w:val="StyleUnderline"/>
        </w:rPr>
        <w:t>We need to do a thorough investigation to understand what happened</w:t>
      </w:r>
      <w:r>
        <w:t xml:space="preserve">, why it happened, </w:t>
      </w:r>
      <w:r w:rsidRPr="00E04352">
        <w:rPr>
          <w:rStyle w:val="StyleUnderline"/>
        </w:rPr>
        <w:t>and then come up with reasonable responses short of war</w:t>
      </w:r>
      <w:r>
        <w:t>,” he said in Riyadh on Tuesday. “</w:t>
      </w:r>
      <w:r w:rsidRPr="00E04352">
        <w:rPr>
          <w:rStyle w:val="StyleUnderline"/>
        </w:rPr>
        <w:t>It’s not in</w:t>
      </w:r>
      <w:r>
        <w:t xml:space="preserve"> [</w:t>
      </w:r>
      <w:r w:rsidRPr="00E04352">
        <w:rPr>
          <w:rStyle w:val="StyleUnderline"/>
        </w:rPr>
        <w:t>Iran’s] interest, it’s not in our interest</w:t>
      </w:r>
      <w:r>
        <w:t xml:space="preserve"> and it’s not in Saudi Arabia’s interest </w:t>
      </w:r>
      <w:r w:rsidRPr="00E04352">
        <w:rPr>
          <w:rStyle w:val="StyleUnderline"/>
        </w:rPr>
        <w:t>to have a conflict.”</w:t>
      </w:r>
    </w:p>
    <w:p w:rsidR="00024C11" w:rsidRDefault="00024C11" w:rsidP="00024C11"/>
    <w:p w:rsidR="00024C11" w:rsidRPr="00E04352" w:rsidRDefault="00024C11" w:rsidP="00024C11">
      <w:pPr>
        <w:rPr>
          <w:rStyle w:val="StyleUnderline"/>
        </w:rPr>
      </w:pPr>
      <w:r w:rsidRPr="00E04352">
        <w:rPr>
          <w:rStyle w:val="StyleUnderline"/>
        </w:rPr>
        <w:t xml:space="preserve">How could things escalate? </w:t>
      </w:r>
      <w:proofErr w:type="gramStart"/>
      <w:r w:rsidRPr="00E04352">
        <w:rPr>
          <w:rStyle w:val="StyleUnderline"/>
        </w:rPr>
        <w:t>Quite easily</w:t>
      </w:r>
      <w:r>
        <w:t>, unfortunately.</w:t>
      </w:r>
      <w:proofErr w:type="gramEnd"/>
      <w:r>
        <w:t xml:space="preserve"> I commanded the U.S. Navy Carrier Strike Group Enterprise in the Gulf in the summer of 2003. Every day I watched </w:t>
      </w:r>
      <w:r w:rsidRPr="00E04352">
        <w:rPr>
          <w:rStyle w:val="StyleUnderline"/>
        </w:rPr>
        <w:t>U.S. Navy warships under my command operate</w:t>
      </w:r>
      <w:r>
        <w:t xml:space="preserve"> </w:t>
      </w:r>
      <w:r w:rsidRPr="00E04352">
        <w:rPr>
          <w:rStyle w:val="StyleUnderline"/>
        </w:rPr>
        <w:t>with</w:t>
      </w:r>
      <w:r>
        <w:t xml:space="preserve"> </w:t>
      </w:r>
      <w:r w:rsidRPr="00E04352">
        <w:rPr>
          <w:rStyle w:val="StyleUnderline"/>
        </w:rPr>
        <w:t>restraint</w:t>
      </w:r>
      <w:r>
        <w:t xml:space="preserve"> </w:t>
      </w:r>
      <w:r w:rsidRPr="00E04352">
        <w:rPr>
          <w:rStyle w:val="StyleUnderline"/>
        </w:rPr>
        <w:t>as small Iranian Navy</w:t>
      </w:r>
      <w:r>
        <w:t xml:space="preserve"> and Revolutionary Guard boats </w:t>
      </w:r>
      <w:r w:rsidRPr="00E04352">
        <w:rPr>
          <w:rStyle w:val="StyleUnderline"/>
        </w:rPr>
        <w:t>circled</w:t>
      </w:r>
      <w:r>
        <w:t xml:space="preserve"> us, </w:t>
      </w:r>
      <w:r w:rsidRPr="00E04352">
        <w:rPr>
          <w:rStyle w:val="StyleUnderline"/>
        </w:rPr>
        <w:t>made high speed runs in our direction and broadcast dire warnings through propaganda.</w:t>
      </w:r>
    </w:p>
    <w:p w:rsidR="00024C11" w:rsidRDefault="00024C11" w:rsidP="00024C11"/>
    <w:p w:rsidR="00024C11" w:rsidRPr="00E04352" w:rsidRDefault="00024C11" w:rsidP="00024C11">
      <w:pPr>
        <w:rPr>
          <w:rStyle w:val="StyleUnderline"/>
        </w:rPr>
      </w:pPr>
      <w:r w:rsidRPr="00E04352">
        <w:rPr>
          <w:rStyle w:val="StyleUnderline"/>
        </w:rPr>
        <w:t>In 2016, two small</w:t>
      </w:r>
      <w:r>
        <w:t xml:space="preserve"> U.S. riverine patrol </w:t>
      </w:r>
      <w:r w:rsidRPr="00E04352">
        <w:rPr>
          <w:rStyle w:val="StyleUnderline"/>
        </w:rPr>
        <w:t>boats</w:t>
      </w:r>
      <w:r>
        <w:t xml:space="preserve"> and their crews </w:t>
      </w:r>
      <w:r w:rsidRPr="00E04352">
        <w:rPr>
          <w:rStyle w:val="StyleUnderline"/>
        </w:rPr>
        <w:t>were seized by Iran</w:t>
      </w:r>
      <w:r>
        <w:t xml:space="preserve">. While the sailors were released shortly after, that kind of incident in today’s hair-trigger environment could easily cause the administration to launch strikes against Iranian ships. </w:t>
      </w:r>
      <w:r w:rsidRPr="00E04352">
        <w:rPr>
          <w:rStyle w:val="StyleUnderline"/>
        </w:rPr>
        <w:t>Iran could retaliate with mines against commercial shipping</w:t>
      </w:r>
      <w:r>
        <w:t xml:space="preserve">, </w:t>
      </w:r>
      <w:r w:rsidRPr="00E04352">
        <w:rPr>
          <w:rStyle w:val="StyleUnderline"/>
        </w:rPr>
        <w:t>threatening to close the</w:t>
      </w:r>
      <w:r>
        <w:t xml:space="preserve"> </w:t>
      </w:r>
      <w:r w:rsidRPr="00E04352">
        <w:rPr>
          <w:rStyle w:val="StyleUnderline"/>
        </w:rPr>
        <w:t>Strait of Hormuz, through which flows 30 percent of the world’s oil.</w:t>
      </w:r>
    </w:p>
    <w:p w:rsidR="00024C11" w:rsidRDefault="00024C11" w:rsidP="00024C11"/>
    <w:p w:rsidR="00024C11" w:rsidRPr="00E04352" w:rsidRDefault="00024C11" w:rsidP="00024C11">
      <w:pPr>
        <w:rPr>
          <w:rStyle w:val="StyleUnderline"/>
        </w:rPr>
      </w:pPr>
      <w:r w:rsidRPr="00E04352">
        <w:rPr>
          <w:rStyle w:val="StyleUnderline"/>
        </w:rPr>
        <w:t>This would very likely lead to the U.S. and its allies to forcibly reopen the strait</w:t>
      </w:r>
      <w:r>
        <w:t xml:space="preserve">, </w:t>
      </w:r>
      <w:r w:rsidRPr="00E04352">
        <w:rPr>
          <w:rStyle w:val="StyleUnderline"/>
        </w:rPr>
        <w:t>an operation that would</w:t>
      </w:r>
      <w:r>
        <w:t xml:space="preserve"> almost certainly </w:t>
      </w:r>
      <w:r w:rsidRPr="00E04352">
        <w:rPr>
          <w:rStyle w:val="StyleUnderline"/>
        </w:rPr>
        <w:t>require cruise missile and air strikes against the entire Iranian naval force</w:t>
      </w:r>
      <w:r>
        <w:t xml:space="preserve">, </w:t>
      </w:r>
      <w:r w:rsidRPr="00E04352">
        <w:rPr>
          <w:rStyle w:val="StyleUnderline"/>
        </w:rPr>
        <w:t>which would necessitate pre-strike operations against the Iranian air force.</w:t>
      </w:r>
      <w:r>
        <w:t xml:space="preserve"> Inexorably, </w:t>
      </w:r>
      <w:r w:rsidRPr="00E04352">
        <w:rPr>
          <w:rStyle w:val="StyleUnderline"/>
        </w:rPr>
        <w:t>the forces of escalation would push both sides to employ ever-higher levels of military action.</w:t>
      </w:r>
    </w:p>
    <w:p w:rsidR="00024C11" w:rsidRDefault="00024C11" w:rsidP="00024C11"/>
    <w:p w:rsidR="00024C11" w:rsidRPr="00E04352" w:rsidRDefault="00024C11" w:rsidP="00024C11">
      <w:pPr>
        <w:rPr>
          <w:rStyle w:val="StyleUnderline"/>
        </w:rPr>
      </w:pPr>
      <w:r w:rsidRPr="00E04352">
        <w:rPr>
          <w:rStyle w:val="StyleUnderline"/>
        </w:rPr>
        <w:t>The best approach for the U.S. now is to return to a greater focus on allies, partners and friends.</w:t>
      </w:r>
    </w:p>
    <w:p w:rsidR="00024C11" w:rsidRDefault="00024C11" w:rsidP="00024C11"/>
    <w:p w:rsidR="00024C11" w:rsidRPr="00E04352" w:rsidRDefault="00024C11" w:rsidP="00024C11">
      <w:pPr>
        <w:rPr>
          <w:rStyle w:val="StyleUnderline"/>
        </w:rPr>
      </w:pPr>
      <w:r>
        <w:t xml:space="preserve">This means </w:t>
      </w:r>
      <w:r w:rsidRPr="00E04352">
        <w:rPr>
          <w:rStyle w:val="StyleUnderline"/>
        </w:rPr>
        <w:t xml:space="preserve">continuing to build an anti-Iran coalition that includes not only Israel, Saudi Arabia and the other Gulf </w:t>
      </w:r>
      <w:proofErr w:type="gramStart"/>
      <w:r w:rsidRPr="00E04352">
        <w:rPr>
          <w:rStyle w:val="StyleUnderline"/>
        </w:rPr>
        <w:t>states</w:t>
      </w:r>
      <w:proofErr w:type="gramEnd"/>
      <w:r w:rsidRPr="00E04352">
        <w:rPr>
          <w:rStyle w:val="StyleUnderline"/>
        </w:rPr>
        <w:t>, but also the European and NATO partners.</w:t>
      </w:r>
    </w:p>
    <w:p w:rsidR="00024C11" w:rsidRDefault="00024C11" w:rsidP="00024C11"/>
    <w:p w:rsidR="00024C11" w:rsidRDefault="00024C11" w:rsidP="00024C11">
      <w:r>
        <w:t>The role for the Europeans is to help force Iran back to the negotiating table through economic sanctions. It’s unfortunate that some of them don’t seem to be taking the increased Iranian threat seriously, even the usually reliable British</w:t>
      </w:r>
    </w:p>
    <w:p w:rsidR="00024C11" w:rsidRDefault="00024C11" w:rsidP="00024C11"/>
    <w:p w:rsidR="00024C11" w:rsidRDefault="00024C11" w:rsidP="00024C11">
      <w:r w:rsidRPr="00E04352">
        <w:rPr>
          <w:rStyle w:val="StyleUnderline"/>
        </w:rPr>
        <w:t>The U.S. must continue to step up its intelligence efforts in the region,</w:t>
      </w:r>
      <w:r>
        <w:t xml:space="preserve"> especially in offensive cyber operations. </w:t>
      </w:r>
      <w:r w:rsidRPr="00E04352">
        <w:rPr>
          <w:rStyle w:val="StyleUnderline"/>
        </w:rPr>
        <w:t>Iran is a very capable cyber-opponent, and will certainly use that ability against</w:t>
      </w:r>
      <w:r>
        <w:t xml:space="preserve"> the Saudis regionally and </w:t>
      </w:r>
      <w:r w:rsidRPr="00E04352">
        <w:rPr>
          <w:rStyle w:val="StyleUnderline"/>
        </w:rPr>
        <w:t>the U.S. more broadly.</w:t>
      </w:r>
      <w:r>
        <w:t xml:space="preserve"> Additional missile-defense capabilities should be deployed to the region as well.</w:t>
      </w:r>
    </w:p>
    <w:p w:rsidR="00024C11" w:rsidRDefault="00024C11" w:rsidP="00024C11"/>
    <w:p w:rsidR="00024C11" w:rsidRDefault="00024C11" w:rsidP="00024C11">
      <w:r>
        <w:t xml:space="preserve">A century ago Europe managed to sleepwalk into a four-year war set off by an assassination in the Balkans, which led to the automatic execution of war plans and mobilization of forces on both sides. The world can avoid stumbling into another war in the Middle East. But, as </w:t>
      </w:r>
      <w:proofErr w:type="spellStart"/>
      <w:r>
        <w:t>Abizaid</w:t>
      </w:r>
      <w:proofErr w:type="spellEnd"/>
      <w:r>
        <w:t xml:space="preserve"> put it, it will require using other tools “short of war.”</w:t>
      </w:r>
    </w:p>
    <w:p w:rsidR="00024C11" w:rsidRPr="00C06ED1" w:rsidRDefault="00024C11" w:rsidP="00024C11"/>
    <w:p w:rsidR="00024C11" w:rsidRDefault="00024C11" w:rsidP="00024C11">
      <w:pPr>
        <w:pStyle w:val="Heading3"/>
      </w:pPr>
      <w:r>
        <w:t xml:space="preserve">2AC – Iran Nukes </w:t>
      </w:r>
      <w:proofErr w:type="spellStart"/>
      <w:r>
        <w:t>Inev</w:t>
      </w:r>
      <w:proofErr w:type="spellEnd"/>
    </w:p>
    <w:p w:rsidR="00024C11" w:rsidRDefault="00024C11" w:rsidP="00024C11">
      <w:pPr>
        <w:pStyle w:val="Heading4"/>
      </w:pPr>
      <w:r>
        <w:t xml:space="preserve">Iran will acquire nuclear capability </w:t>
      </w:r>
      <w:r w:rsidRPr="00D07C40">
        <w:rPr>
          <w:u w:val="single"/>
        </w:rPr>
        <w:t>inevitability</w:t>
      </w:r>
      <w:r>
        <w:t xml:space="preserve"> </w:t>
      </w:r>
    </w:p>
    <w:p w:rsidR="00024C11" w:rsidRDefault="00024C11" w:rsidP="00024C11">
      <w:proofErr w:type="spellStart"/>
      <w:r w:rsidRPr="00930ADF">
        <w:rPr>
          <w:b/>
          <w:bCs/>
          <w:sz w:val="24"/>
          <w:szCs w:val="24"/>
        </w:rPr>
        <w:t>Mearsheimer</w:t>
      </w:r>
      <w:proofErr w:type="spellEnd"/>
      <w:r w:rsidRPr="00930ADF">
        <w:rPr>
          <w:b/>
          <w:bCs/>
          <w:sz w:val="24"/>
          <w:szCs w:val="24"/>
        </w:rPr>
        <w:t xml:space="preserve"> 19</w:t>
      </w:r>
      <w:r>
        <w:t xml:space="preserve">, John J. </w:t>
      </w:r>
      <w:proofErr w:type="spellStart"/>
      <w:r>
        <w:t>Mearsheimer</w:t>
      </w:r>
      <w:proofErr w:type="spellEnd"/>
      <w:r>
        <w:t>, a professor of political science at the University of Chicago., 7-1-2019, "Opinion," NY Times, https://www.nytimes.com/2019/07/01/opinion/iran-is-rushing-to-build-a-nuclear-weapon-and-trump-cant-stop-it.html /AH</w:t>
      </w:r>
    </w:p>
    <w:p w:rsidR="00024C11" w:rsidRPr="00D07C40" w:rsidRDefault="00024C11" w:rsidP="00024C11">
      <w:pPr>
        <w:rPr>
          <w:rStyle w:val="StyleUnderline"/>
        </w:rPr>
      </w:pPr>
      <w:r>
        <w:t xml:space="preserve">President </w:t>
      </w:r>
      <w:r w:rsidRPr="00D07C40">
        <w:rPr>
          <w:rStyle w:val="StyleUnderline"/>
        </w:rPr>
        <w:t>Trump</w:t>
      </w:r>
      <w:r>
        <w:t xml:space="preserve"> says he </w:t>
      </w:r>
      <w:r w:rsidRPr="00D07C40">
        <w:rPr>
          <w:rStyle w:val="StyleUnderline"/>
        </w:rPr>
        <w:t>wants to make sure Iran never acquires nuclear weapons. His policy,</w:t>
      </w:r>
      <w:r>
        <w:t xml:space="preserve"> however, </w:t>
      </w:r>
      <w:r w:rsidRPr="00D07C40">
        <w:rPr>
          <w:rStyle w:val="StyleUnderline"/>
        </w:rPr>
        <w:t>is having the</w:t>
      </w:r>
      <w:r>
        <w:t xml:space="preserve"> </w:t>
      </w:r>
      <w:r w:rsidRPr="00D07C40">
        <w:rPr>
          <w:rStyle w:val="StyleUnderline"/>
        </w:rPr>
        <w:t>opposite effect: It is giving Tehran a powerful incentive to go nuclear,</w:t>
      </w:r>
      <w:r>
        <w:t xml:space="preserve"> </w:t>
      </w:r>
      <w:r w:rsidRPr="00D07C40">
        <w:rPr>
          <w:rStyle w:val="StyleUnderline"/>
        </w:rPr>
        <w:t>while</w:t>
      </w:r>
      <w:r>
        <w:t xml:space="preserve"> at the same time </w:t>
      </w:r>
      <w:r w:rsidRPr="00D07C40">
        <w:rPr>
          <w:rStyle w:val="StyleUnderline"/>
        </w:rPr>
        <w:t>making it increasingly difficult for the United</w:t>
      </w:r>
      <w:r>
        <w:t xml:space="preserve"> </w:t>
      </w:r>
      <w:r w:rsidRPr="00D07C40">
        <w:rPr>
          <w:rStyle w:val="StyleUnderline"/>
        </w:rPr>
        <w:t>States to prevent that</w:t>
      </w:r>
      <w:r>
        <w:t xml:space="preserve">. On Monday the official Iranian news agency announced that </w:t>
      </w:r>
      <w:r w:rsidRPr="00D07C40">
        <w:rPr>
          <w:rStyle w:val="StyleUnderline"/>
        </w:rPr>
        <w:t>the country had breached the limits for enriched uranium imposed on it by the 2015 international agreements.</w:t>
      </w:r>
    </w:p>
    <w:p w:rsidR="00024C11" w:rsidRDefault="00024C11" w:rsidP="00024C11"/>
    <w:p w:rsidR="00024C11" w:rsidRDefault="00024C11" w:rsidP="00024C11">
      <w:r>
        <w:t>Indeed, American policy toward Iran over the past year makes it clear that Iranian leaders were foolish not to develop a nuclear deterrent in the early 2000s.</w:t>
      </w:r>
    </w:p>
    <w:p w:rsidR="00024C11" w:rsidRDefault="00024C11" w:rsidP="00024C11"/>
    <w:p w:rsidR="00024C11" w:rsidRDefault="00024C11" w:rsidP="00024C11">
      <w:r>
        <w:t>Although there has not yet been a significant military clash</w:t>
      </w:r>
      <w:r w:rsidRPr="00D07C40">
        <w:rPr>
          <w:rStyle w:val="StyleUnderline"/>
        </w:rPr>
        <w:t>, the U</w:t>
      </w:r>
      <w:r>
        <w:t xml:space="preserve">nited </w:t>
      </w:r>
      <w:r w:rsidRPr="00D07C40">
        <w:rPr>
          <w:rStyle w:val="StyleUnderline"/>
        </w:rPr>
        <w:t>S</w:t>
      </w:r>
      <w:r>
        <w:t xml:space="preserve">tates </w:t>
      </w:r>
      <w:r w:rsidRPr="00D07C40">
        <w:rPr>
          <w:rStyle w:val="StyleUnderline"/>
        </w:rPr>
        <w:t>has effectively declared war on Iran. Its</w:t>
      </w:r>
      <w:r>
        <w:t xml:space="preserve"> wide-ranging </w:t>
      </w:r>
      <w:r w:rsidRPr="00D07C40">
        <w:rPr>
          <w:rStyle w:val="StyleUnderline"/>
        </w:rPr>
        <w:t>sanctions campaign is strangling Iran’s economy</w:t>
      </w:r>
      <w:r>
        <w:t xml:space="preserve">, </w:t>
      </w:r>
      <w:r w:rsidRPr="00D07C40">
        <w:rPr>
          <w:rStyle w:val="StyleUnderline"/>
        </w:rPr>
        <w:t>in the hope of gaining sufficient leverage</w:t>
      </w:r>
      <w:r>
        <w:t xml:space="preserve"> </w:t>
      </w:r>
      <w:r w:rsidRPr="00D07C40">
        <w:rPr>
          <w:rStyle w:val="StyleUnderline"/>
        </w:rPr>
        <w:t>to force</w:t>
      </w:r>
      <w:r>
        <w:t xml:space="preserve"> </w:t>
      </w:r>
      <w:r w:rsidRPr="00D07C40">
        <w:rPr>
          <w:rStyle w:val="StyleUnderline"/>
        </w:rPr>
        <w:t>Tehran to</w:t>
      </w:r>
      <w:r>
        <w:t xml:space="preserve"> permanently </w:t>
      </w:r>
      <w:r w:rsidRPr="00D07C40">
        <w:rPr>
          <w:rStyle w:val="StyleUnderline"/>
        </w:rPr>
        <w:t>dismantle its capacity to reprocess plutonium</w:t>
      </w:r>
      <w:r>
        <w:t xml:space="preserve"> and enrich uranium, the main pathways to the bomb.</w:t>
      </w:r>
    </w:p>
    <w:p w:rsidR="00024C11" w:rsidRDefault="00024C11" w:rsidP="00024C11"/>
    <w:p w:rsidR="00024C11" w:rsidRDefault="00024C11" w:rsidP="00024C11">
      <w:r>
        <w:t>Secretary of State Mike Pompeo has also declared that Iran must fundamentally alter its foreign policy in ways that suit the interests of America and its Middle East allies. By imposing what it calls “maximum pressure,” the Trump administration is threatening Iran’s survival as a sovereign state.</w:t>
      </w:r>
    </w:p>
    <w:p w:rsidR="00024C11" w:rsidRDefault="00024C11" w:rsidP="00024C11"/>
    <w:p w:rsidR="00024C11" w:rsidRDefault="00024C11" w:rsidP="00024C11">
      <w:r w:rsidRPr="00D07C40">
        <w:rPr>
          <w:rStyle w:val="StyleUnderline"/>
        </w:rPr>
        <w:t>There is no evidence that Iran is likely to capitulate to American demands</w:t>
      </w:r>
      <w:r>
        <w:t xml:space="preserve">. If anything, </w:t>
      </w:r>
      <w:r w:rsidRPr="00D07C40">
        <w:rPr>
          <w:rStyle w:val="StyleUnderline"/>
        </w:rPr>
        <w:t>the historical record</w:t>
      </w:r>
      <w:r>
        <w:t xml:space="preserve"> </w:t>
      </w:r>
      <w:r w:rsidRPr="00D07C40">
        <w:rPr>
          <w:rStyle w:val="StyleUnderline"/>
        </w:rPr>
        <w:t>demonstrates that great powers can inflict enormous punishment on their adversaries</w:t>
      </w:r>
      <w:r>
        <w:t xml:space="preserve"> — with </w:t>
      </w:r>
      <w:r w:rsidRPr="00D07C40">
        <w:rPr>
          <w:rStyle w:val="StyleUnderline"/>
        </w:rPr>
        <w:t>blockades, sanctions, sieges and bombing campaigns — and yet the pain rarely causes target states to surrender</w:t>
      </w:r>
      <w:r>
        <w:t>.</w:t>
      </w:r>
    </w:p>
    <w:p w:rsidR="00024C11" w:rsidRDefault="00024C11" w:rsidP="00024C11"/>
    <w:p w:rsidR="00024C11" w:rsidRDefault="00024C11" w:rsidP="00024C11">
      <w:r>
        <w:t>American sanctions killed well over 100,000 Iraqi civilians in the 1990s, but Saddam Hussein remained defiant. Nationalism is a powerful force that invariably causes the people being pummeled to hang together, instead of rising up to demand that their leaders surrender to the enemy.</w:t>
      </w:r>
    </w:p>
    <w:p w:rsidR="00024C11" w:rsidRDefault="00024C11" w:rsidP="00024C11">
      <w:r>
        <w:t>States are also reluctant to capitulate to coercive pressure because it may tempt stronger powers to escalate their demands. If “maximum pressure” works once, Mr. Trump and other American hawks might conclude it would work again. Tehran has no interest in showing that it can be browbeaten.</w:t>
      </w:r>
    </w:p>
    <w:p w:rsidR="00024C11" w:rsidRDefault="00024C11" w:rsidP="00024C11"/>
    <w:p w:rsidR="00024C11" w:rsidRDefault="00024C11" w:rsidP="00024C11">
      <w:r>
        <w:t xml:space="preserve">In fact, </w:t>
      </w:r>
      <w:r w:rsidRPr="00D07C40">
        <w:rPr>
          <w:rStyle w:val="StyleUnderline"/>
        </w:rPr>
        <w:t xml:space="preserve">Iran has already shown that it will not sit by while its people die and its society </w:t>
      </w:r>
      <w:proofErr w:type="gramStart"/>
      <w:r w:rsidRPr="00D07C40">
        <w:rPr>
          <w:rStyle w:val="StyleUnderline"/>
        </w:rPr>
        <w:t>is</w:t>
      </w:r>
      <w:proofErr w:type="gramEnd"/>
      <w:r w:rsidRPr="00D07C40">
        <w:rPr>
          <w:rStyle w:val="StyleUnderline"/>
        </w:rPr>
        <w:t xml:space="preserve"> wrecked</w:t>
      </w:r>
      <w:r>
        <w:t xml:space="preserve">. The </w:t>
      </w:r>
      <w:r w:rsidRPr="00D07C40">
        <w:rPr>
          <w:rStyle w:val="StyleUnderline"/>
        </w:rPr>
        <w:t>Iranians are</w:t>
      </w:r>
      <w:r>
        <w:t xml:space="preserve"> </w:t>
      </w:r>
      <w:r w:rsidRPr="00D07C40">
        <w:rPr>
          <w:rStyle w:val="StyleUnderline"/>
        </w:rPr>
        <w:t>likely to launch more covert attacks against tankers and oil facilities</w:t>
      </w:r>
      <w:r>
        <w:t xml:space="preserve"> </w:t>
      </w:r>
      <w:r w:rsidRPr="00D07C40">
        <w:rPr>
          <w:rStyle w:val="StyleUnderline"/>
        </w:rPr>
        <w:t>in the Persian Gulf</w:t>
      </w:r>
      <w:r>
        <w:t xml:space="preserve"> </w:t>
      </w:r>
      <w:r w:rsidRPr="00D07C40">
        <w:rPr>
          <w:rStyle w:val="StyleUnderline"/>
        </w:rPr>
        <w:t>and employ proxies to attack</w:t>
      </w:r>
      <w:r>
        <w:t xml:space="preserve"> </w:t>
      </w:r>
      <w:r w:rsidRPr="00D07C40">
        <w:rPr>
          <w:rStyle w:val="StyleUnderline"/>
        </w:rPr>
        <w:t>American troops and installations</w:t>
      </w:r>
      <w:r>
        <w:t xml:space="preserve">. </w:t>
      </w:r>
      <w:r w:rsidRPr="00D07C40">
        <w:rPr>
          <w:rStyle w:val="StyleUnderline"/>
        </w:rPr>
        <w:t>We</w:t>
      </w:r>
      <w:r>
        <w:t xml:space="preserve"> </w:t>
      </w:r>
      <w:r w:rsidRPr="00D07C40">
        <w:rPr>
          <w:rStyle w:val="StyleUnderline"/>
        </w:rPr>
        <w:t>can</w:t>
      </w:r>
      <w:r>
        <w:t xml:space="preserve"> </w:t>
      </w:r>
      <w:r w:rsidRPr="00D07C40">
        <w:rPr>
          <w:rStyle w:val="StyleUnderline"/>
        </w:rPr>
        <w:t>also</w:t>
      </w:r>
      <w:r>
        <w:t xml:space="preserve"> </w:t>
      </w:r>
      <w:r w:rsidRPr="00D07C40">
        <w:rPr>
          <w:rStyle w:val="StyleUnderline"/>
        </w:rPr>
        <w:t>expect</w:t>
      </w:r>
      <w:r>
        <w:t xml:space="preserve"> them to launch sophisticated </w:t>
      </w:r>
      <w:r w:rsidRPr="00D07C40">
        <w:rPr>
          <w:rStyle w:val="StyleUnderline"/>
        </w:rPr>
        <w:t>cyberattacks</w:t>
      </w:r>
      <w:r>
        <w:t xml:space="preserve"> against the United States and its allies.</w:t>
      </w:r>
    </w:p>
    <w:p w:rsidR="00024C11" w:rsidRDefault="00024C11" w:rsidP="00024C11"/>
    <w:p w:rsidR="00024C11" w:rsidRDefault="00024C11" w:rsidP="00024C11">
      <w:r>
        <w:t>President Trump, in response, is likely to retaliate and further escalate the pressure on Iran. The aim will be to “re-establish deterrence” with Iran and force it to capitulate. But these measures will have the opposite result, as the two sides are now locked in a classic escalatory spiral. Iran will double down, which almost certainly means it will move to build its own nuclear arsenal.</w:t>
      </w:r>
    </w:p>
    <w:p w:rsidR="00024C11" w:rsidRDefault="00024C11" w:rsidP="00024C11"/>
    <w:p w:rsidR="00024C11" w:rsidRPr="00D07C40" w:rsidRDefault="00024C11" w:rsidP="00024C11">
      <w:pPr>
        <w:rPr>
          <w:rStyle w:val="StyleUnderline"/>
        </w:rPr>
      </w:pPr>
      <w:r>
        <w:t xml:space="preserve">The Iranians had good reason to acquire nuclear weapons long before the present crisis, and there is substantial evidence they were doing just that in the early 2000s. </w:t>
      </w:r>
      <w:r w:rsidRPr="00D07C40">
        <w:rPr>
          <w:rStyle w:val="StyleUnderline"/>
        </w:rPr>
        <w:t>The case for going nuclear is much more compelling today</w:t>
      </w:r>
      <w:r>
        <w:t xml:space="preserve">. After all, </w:t>
      </w:r>
      <w:r w:rsidRPr="00D07C40">
        <w:rPr>
          <w:rStyle w:val="StyleUnderline"/>
        </w:rPr>
        <w:t>Iran now faces an existential threat from the United States, and a nuclear arsenal will go a long way toward eliminating it.</w:t>
      </w:r>
    </w:p>
    <w:p w:rsidR="00024C11" w:rsidRDefault="00024C11" w:rsidP="00024C11"/>
    <w:p w:rsidR="00024C11" w:rsidRPr="00D07C40" w:rsidRDefault="00024C11" w:rsidP="00024C11">
      <w:pPr>
        <w:rPr>
          <w:rStyle w:val="StyleUnderline"/>
        </w:rPr>
      </w:pPr>
      <w:r w:rsidRPr="00D07C40">
        <w:rPr>
          <w:rStyle w:val="StyleUnderline"/>
        </w:rPr>
        <w:t>Nuclear weapons are considered the ultimate deterrent</w:t>
      </w:r>
      <w:r>
        <w:t xml:space="preserve"> for good reason: Adversaries are unlikely to threaten the existence of a nuclear-armed state, especially one with a deterrent that can survive a first-strike attack, because that is the one circumstance in which a state is likely to use its nuclear weapons. </w:t>
      </w:r>
      <w:r w:rsidRPr="00D07C40">
        <w:rPr>
          <w:rStyle w:val="StyleUnderline"/>
        </w:rPr>
        <w:t>It is hard to imagine</w:t>
      </w:r>
      <w:r>
        <w:t xml:space="preserve">, for example, </w:t>
      </w:r>
      <w:r w:rsidRPr="00D07C40">
        <w:rPr>
          <w:rStyle w:val="StyleUnderline"/>
        </w:rPr>
        <w:t>Israel or the United States attacking Iran</w:t>
      </w:r>
      <w:r>
        <w:t xml:space="preserve"> — even with conventional weapons — </w:t>
      </w:r>
      <w:r w:rsidRPr="00D07C40">
        <w:rPr>
          <w:rStyle w:val="StyleUnderline"/>
        </w:rPr>
        <w:t>if Iran had the bomb</w:t>
      </w:r>
      <w:r>
        <w:t xml:space="preserve">, simply because </w:t>
      </w:r>
      <w:r w:rsidRPr="00D07C40">
        <w:rPr>
          <w:rStyle w:val="StyleUnderline"/>
        </w:rPr>
        <w:t>there is some chance that escalation</w:t>
      </w:r>
      <w:r>
        <w:t xml:space="preserve"> </w:t>
      </w:r>
      <w:r w:rsidRPr="00D07C40">
        <w:rPr>
          <w:rStyle w:val="StyleUnderline"/>
        </w:rPr>
        <w:t>might lead to nuclear use</w:t>
      </w:r>
      <w:r>
        <w:t xml:space="preserve">. Moreover, </w:t>
      </w:r>
      <w:r w:rsidRPr="00D07C40">
        <w:rPr>
          <w:rStyle w:val="StyleUnderline"/>
        </w:rPr>
        <w:t>if its survival was at stake, Iran could credibly threaten to use a few nuclear weapons to completely shut down the flow of oil in the Persian Gulf.</w:t>
      </w:r>
    </w:p>
    <w:p w:rsidR="00024C11" w:rsidRDefault="00024C11" w:rsidP="00024C11"/>
    <w:p w:rsidR="00024C11" w:rsidRDefault="00024C11" w:rsidP="00024C11">
      <w:r>
        <w:t xml:space="preserve">It might seem hard to imagine Iran using nuclear weapons first in a crisis, but </w:t>
      </w:r>
      <w:r w:rsidRPr="00D07C40">
        <w:rPr>
          <w:rStyle w:val="StyleUnderline"/>
        </w:rPr>
        <w:t>history tells us that</w:t>
      </w:r>
      <w:r>
        <w:t xml:space="preserve"> </w:t>
      </w:r>
      <w:r w:rsidRPr="00D07C40">
        <w:rPr>
          <w:rStyle w:val="StyleUnderline"/>
        </w:rPr>
        <w:t>desperate states are sometimes willing to pursue</w:t>
      </w:r>
      <w:r>
        <w:t xml:space="preserve"> exceedingly </w:t>
      </w:r>
      <w:r w:rsidRPr="00D07C40">
        <w:rPr>
          <w:rStyle w:val="StyleUnderline"/>
        </w:rPr>
        <w:t>risky strategies</w:t>
      </w:r>
      <w:r>
        <w:t xml:space="preserve"> — </w:t>
      </w:r>
      <w:r w:rsidRPr="00D07C40">
        <w:rPr>
          <w:rStyle w:val="StyleUnderline"/>
        </w:rPr>
        <w:t>the Japanese</w:t>
      </w:r>
      <w:r>
        <w:t xml:space="preserve"> </w:t>
      </w:r>
      <w:r w:rsidRPr="00D07C40">
        <w:rPr>
          <w:rStyle w:val="StyleUnderline"/>
        </w:rPr>
        <w:t>decision to attack a far more powerful United States in 1941</w:t>
      </w:r>
      <w:r>
        <w:t xml:space="preserve"> </w:t>
      </w:r>
      <w:r w:rsidRPr="00D07C40">
        <w:rPr>
          <w:rStyle w:val="StyleUnderline"/>
        </w:rPr>
        <w:t>and</w:t>
      </w:r>
      <w:r>
        <w:t xml:space="preserve"> the </w:t>
      </w:r>
      <w:r w:rsidRPr="00D07C40">
        <w:rPr>
          <w:rStyle w:val="StyleUnderline"/>
        </w:rPr>
        <w:t>Egyptian decision to strike</w:t>
      </w:r>
      <w:r>
        <w:t xml:space="preserve"> mighty </w:t>
      </w:r>
      <w:r w:rsidRPr="00D07C40">
        <w:rPr>
          <w:rStyle w:val="StyleUnderline"/>
        </w:rPr>
        <w:t>Israel in 1973</w:t>
      </w:r>
      <w:r>
        <w:t xml:space="preserve"> are the classic cases. The Trump administration would surely be aware of the dangers of provoking a nuclear-armed Iran. In short, nuclear weapons would profoundly alter Iran’s strategic situation for the better.</w:t>
      </w:r>
    </w:p>
    <w:p w:rsidR="00024C11" w:rsidRDefault="00024C11" w:rsidP="00024C11"/>
    <w:p w:rsidR="00024C11" w:rsidRDefault="00024C11" w:rsidP="00024C11">
      <w:r>
        <w:t xml:space="preserve">Of course, </w:t>
      </w:r>
      <w:r w:rsidRPr="00D07C40">
        <w:rPr>
          <w:rStyle w:val="StyleUnderline"/>
        </w:rPr>
        <w:t>the last thing Washington</w:t>
      </w:r>
      <w:r>
        <w:t xml:space="preserve">, Tel </w:t>
      </w:r>
      <w:r w:rsidRPr="00D07C40">
        <w:rPr>
          <w:rStyle w:val="StyleUnderline"/>
        </w:rPr>
        <w:t>Aviv</w:t>
      </w:r>
      <w:r>
        <w:t xml:space="preserve"> </w:t>
      </w:r>
      <w:r w:rsidRPr="00D07C40">
        <w:rPr>
          <w:rStyle w:val="StyleUnderline"/>
        </w:rPr>
        <w:t>and Riyadh want is for Iran to acquire the bomb</w:t>
      </w:r>
      <w:r>
        <w:t xml:space="preserve">. But it is hard to see how to avoid that outcome. </w:t>
      </w:r>
      <w:r w:rsidRPr="00D07C40">
        <w:rPr>
          <w:rStyle w:val="StyleUnderline"/>
        </w:rPr>
        <w:t>The United States is certainly not going to invade and occupy Iran — forever — to ensure that it does not go nuclear</w:t>
      </w:r>
      <w:r>
        <w:t xml:space="preserve">. </w:t>
      </w:r>
      <w:r w:rsidRPr="00D07C40">
        <w:rPr>
          <w:rStyle w:val="StyleUnderline"/>
        </w:rPr>
        <w:t>Hard-liners will instead advocate bombing Iran’s nuclear facilities, but the Iranians will go to great lengths to make them invulnerable to aerial attacks. Air power can delay a determined Iranian effort to get the bomb by a few years at most.</w:t>
      </w:r>
      <w:r>
        <w:t xml:space="preserve"> It is also hard to imagine the United States bombing Iran year after year to prevent it from acquiring the bomb.</w:t>
      </w:r>
    </w:p>
    <w:p w:rsidR="00024C11" w:rsidRDefault="00024C11" w:rsidP="00024C11"/>
    <w:p w:rsidR="00024C11" w:rsidRDefault="00024C11" w:rsidP="00024C11">
      <w:r>
        <w:t xml:space="preserve">Furthermore, Mr. </w:t>
      </w:r>
      <w:r w:rsidRPr="00D07C40">
        <w:rPr>
          <w:rStyle w:val="StyleUnderline"/>
        </w:rPr>
        <w:t xml:space="preserve">Trump’s policy has backed the United States into a corner, leaving no clear diplomatic </w:t>
      </w:r>
      <w:proofErr w:type="spellStart"/>
      <w:r w:rsidRPr="00D07C40">
        <w:rPr>
          <w:rStyle w:val="StyleUnderline"/>
        </w:rPr>
        <w:t>offramp</w:t>
      </w:r>
      <w:proofErr w:type="spellEnd"/>
      <w:r w:rsidRPr="00D07C40">
        <w:rPr>
          <w:rStyle w:val="StyleUnderline"/>
        </w:rPr>
        <w:t xml:space="preserve"> in sight.</w:t>
      </w:r>
      <w:r>
        <w:t xml:space="preserve"> For obvious reasons, </w:t>
      </w:r>
      <w:r w:rsidRPr="00D07C40">
        <w:rPr>
          <w:rStyle w:val="StyleUnderline"/>
        </w:rPr>
        <w:t>Iranian leaders do not trust Mr. Trump</w:t>
      </w:r>
      <w:r>
        <w:t xml:space="preserve">, </w:t>
      </w:r>
      <w:r w:rsidRPr="00D07C40">
        <w:rPr>
          <w:rStyle w:val="StyleUnderline"/>
        </w:rPr>
        <w:t>and they surely recognize he might</w:t>
      </w:r>
      <w:r>
        <w:t xml:space="preserve"> eventually </w:t>
      </w:r>
      <w:r w:rsidRPr="00D07C40">
        <w:rPr>
          <w:rStyle w:val="StyleUnderline"/>
        </w:rPr>
        <w:t>walk away from any deal they strike with him</w:t>
      </w:r>
      <w:r>
        <w:t xml:space="preserve">. If Mr. Trump tries to lower tensions by easing the sanctions, which Tehran insists he must do before it will even agree to talk, he will be savaged at home by the Iran hawks, </w:t>
      </w:r>
      <w:proofErr w:type="gramStart"/>
      <w:r>
        <w:t>who</w:t>
      </w:r>
      <w:proofErr w:type="gramEnd"/>
      <w:r>
        <w:t xml:space="preserve"> are an important part of his political base. Israel, Saudi Arabia and the Gulf States will be equally critical.</w:t>
      </w:r>
    </w:p>
    <w:p w:rsidR="00024C11" w:rsidRDefault="00024C11" w:rsidP="00024C11"/>
    <w:p w:rsidR="00024C11" w:rsidRDefault="00024C11" w:rsidP="00024C11">
      <w:r>
        <w:t>One might argue that Iran can wait out the Trump presidency, hoping that a Democrat wins the November 2020 election. After all, virtually all the Democratic candidates are committed to returning the United States to the nuclear deal.</w:t>
      </w:r>
    </w:p>
    <w:p w:rsidR="00024C11" w:rsidRDefault="00024C11" w:rsidP="00024C11"/>
    <w:p w:rsidR="00024C11" w:rsidRDefault="00024C11" w:rsidP="00024C11"/>
    <w:p w:rsidR="00024C11" w:rsidRDefault="00024C11" w:rsidP="00024C11">
      <w:r w:rsidRPr="00D07C40">
        <w:rPr>
          <w:rStyle w:val="StyleUnderline"/>
        </w:rPr>
        <w:t>The election</w:t>
      </w:r>
      <w:r>
        <w:t>, however</w:t>
      </w:r>
      <w:r w:rsidRPr="00D07C40">
        <w:rPr>
          <w:rStyle w:val="StyleUnderline"/>
        </w:rPr>
        <w:t>, is well over a year away</w:t>
      </w:r>
      <w:r>
        <w:t xml:space="preserve">, </w:t>
      </w:r>
      <w:r w:rsidRPr="00D07C40">
        <w:rPr>
          <w:rStyle w:val="StyleUnderline"/>
        </w:rPr>
        <w:t>and Iran cannot know whether</w:t>
      </w:r>
      <w:r>
        <w:t xml:space="preserve"> Mr. </w:t>
      </w:r>
      <w:r w:rsidRPr="00D07C40">
        <w:rPr>
          <w:rStyle w:val="StyleUnderline"/>
        </w:rPr>
        <w:t>Trump will be</w:t>
      </w:r>
      <w:r>
        <w:t xml:space="preserve"> </w:t>
      </w:r>
      <w:r w:rsidRPr="00D07C40">
        <w:rPr>
          <w:rStyle w:val="StyleUnderline"/>
        </w:rPr>
        <w:t>defeated</w:t>
      </w:r>
      <w:r>
        <w:t xml:space="preserve">. Even if he is, </w:t>
      </w:r>
      <w:r w:rsidRPr="00D07C40">
        <w:rPr>
          <w:rStyle w:val="StyleUnderline"/>
        </w:rPr>
        <w:t>Tehran cannot be sure the new president will deliver on that promise</w:t>
      </w:r>
      <w:r>
        <w:t xml:space="preserve">, not only because one can never be certain about the future intentions of foreign leaders, but also </w:t>
      </w:r>
      <w:r w:rsidRPr="00D07C40">
        <w:rPr>
          <w:rStyle w:val="StyleUnderline"/>
        </w:rPr>
        <w:t>because</w:t>
      </w:r>
      <w:r>
        <w:t xml:space="preserve"> </w:t>
      </w:r>
      <w:r w:rsidRPr="00D07C40">
        <w:rPr>
          <w:rStyle w:val="StyleUnderline"/>
        </w:rPr>
        <w:t>American-Iranian relations are likely to become</w:t>
      </w:r>
      <w:r>
        <w:t xml:space="preserve"> even </w:t>
      </w:r>
      <w:r w:rsidRPr="00D07C40">
        <w:rPr>
          <w:rStyle w:val="StyleUnderline"/>
        </w:rPr>
        <w:t>more poisonous between now and the election</w:t>
      </w:r>
      <w:r>
        <w:t xml:space="preserve">. </w:t>
      </w:r>
      <w:r w:rsidRPr="00D07C40">
        <w:rPr>
          <w:rStyle w:val="StyleUnderline"/>
        </w:rPr>
        <w:t>No sensible</w:t>
      </w:r>
      <w:r>
        <w:t xml:space="preserve"> Iranian </w:t>
      </w:r>
      <w:r w:rsidRPr="00D07C40">
        <w:rPr>
          <w:rStyle w:val="StyleUnderline"/>
        </w:rPr>
        <w:t>leader is going to wage his country’s survival</w:t>
      </w:r>
      <w:r>
        <w:t xml:space="preserve"> </w:t>
      </w:r>
      <w:r w:rsidRPr="00D07C40">
        <w:rPr>
          <w:rStyle w:val="StyleUnderline"/>
        </w:rPr>
        <w:t>on who gets elected</w:t>
      </w:r>
      <w:r>
        <w:t xml:space="preserve"> president of the United States.</w:t>
      </w:r>
    </w:p>
    <w:p w:rsidR="00024C11" w:rsidRDefault="00024C11" w:rsidP="00024C11"/>
    <w:p w:rsidR="00024C11" w:rsidRPr="00D07C40" w:rsidRDefault="00024C11" w:rsidP="00024C11">
      <w:pPr>
        <w:rPr>
          <w:rStyle w:val="StyleUnderline"/>
        </w:rPr>
      </w:pPr>
      <w:r w:rsidRPr="00D07C40">
        <w:rPr>
          <w:rStyle w:val="StyleUnderline"/>
        </w:rPr>
        <w:t>It makes much more sense for Iran to acquire nuclear weapons</w:t>
      </w:r>
      <w:r>
        <w:t xml:space="preserve"> </w:t>
      </w:r>
      <w:r w:rsidRPr="00D07C40">
        <w:rPr>
          <w:rStyle w:val="StyleUnderline"/>
        </w:rPr>
        <w:t>rather than gamble</w:t>
      </w:r>
      <w:r>
        <w:t xml:space="preserve"> on the possibility that America’s Iran policy will radically shift once again. Surely </w:t>
      </w:r>
      <w:r w:rsidRPr="00D07C40">
        <w:rPr>
          <w:rStyle w:val="StyleUnderline"/>
        </w:rPr>
        <w:t>many Iranian policymakers</w:t>
      </w:r>
      <w:r>
        <w:t xml:space="preserve"> — and especially the hard-liners among them — </w:t>
      </w:r>
      <w:r w:rsidRPr="00D07C40">
        <w:rPr>
          <w:rStyle w:val="StyleUnderline"/>
        </w:rPr>
        <w:t>now recognize that if they had acquired a</w:t>
      </w:r>
      <w:r>
        <w:t xml:space="preserve"> survivable </w:t>
      </w:r>
      <w:r w:rsidRPr="00D07C40">
        <w:rPr>
          <w:rStyle w:val="StyleUnderline"/>
        </w:rPr>
        <w:t>nuclear</w:t>
      </w:r>
      <w:r>
        <w:t xml:space="preserve"> </w:t>
      </w:r>
      <w:r w:rsidRPr="00D07C40">
        <w:rPr>
          <w:rStyle w:val="StyleUnderline"/>
        </w:rPr>
        <w:t>arsenal in the early 2000s</w:t>
      </w:r>
      <w:r>
        <w:t xml:space="preserve">, the </w:t>
      </w:r>
      <w:r w:rsidRPr="00D07C40">
        <w:rPr>
          <w:rStyle w:val="StyleUnderline"/>
        </w:rPr>
        <w:t>Trump</w:t>
      </w:r>
      <w:r>
        <w:t xml:space="preserve"> administration </w:t>
      </w:r>
      <w:r w:rsidRPr="00D07C40">
        <w:rPr>
          <w:rStyle w:val="StyleUnderline"/>
        </w:rPr>
        <w:t>would not be threatening their survival today.</w:t>
      </w:r>
    </w:p>
    <w:p w:rsidR="00024C11" w:rsidRDefault="00024C11" w:rsidP="00024C11"/>
    <w:p w:rsidR="00024C11" w:rsidRDefault="00024C11" w:rsidP="00024C11">
      <w:r>
        <w:t xml:space="preserve">The one slim chance for heading off a nuclear-armed Iran is a radical reversal of American policy. Mr. Trump would have to begin by parting company with the </w:t>
      </w:r>
      <w:proofErr w:type="spellStart"/>
      <w:r>
        <w:t>hard-line</w:t>
      </w:r>
      <w:proofErr w:type="spellEnd"/>
      <w:r>
        <w:t xml:space="preserve"> advisers who helped lead him astray. Ultimately, he would have to return the United States to the 2015 agreement, ease sanctions and appoint an experienced and fair-minded representative to negotiate a new deal. He would also have to endure the storm of protests that would come from his own party, influential donors, and allies like Israel and Saudi Arabia.</w:t>
      </w:r>
    </w:p>
    <w:p w:rsidR="00024C11" w:rsidRDefault="00024C11" w:rsidP="00024C11"/>
    <w:p w:rsidR="00024C11" w:rsidRDefault="00024C11" w:rsidP="00024C11">
      <w:r>
        <w:t>Regrettably, Mr. Trump is more likely to escalate the pressure on Iran to salvage a flawed policy rather than accept the political costs of a course correction — a blunder that will drive Iran to join the nuclear club.</w:t>
      </w:r>
    </w:p>
    <w:p w:rsidR="00024C11" w:rsidRPr="00191CEA" w:rsidRDefault="00024C11" w:rsidP="00024C11"/>
    <w:p w:rsidR="00024C11" w:rsidRDefault="00024C11" w:rsidP="00024C11">
      <w:pPr>
        <w:pStyle w:val="Heading3"/>
      </w:pPr>
      <w:r>
        <w:t>2AC – Sanctions Solve</w:t>
      </w:r>
    </w:p>
    <w:p w:rsidR="00024C11" w:rsidRDefault="00024C11" w:rsidP="00024C11">
      <w:pPr>
        <w:pStyle w:val="Heading4"/>
      </w:pPr>
      <w:r>
        <w:t xml:space="preserve">***No need for Iran war --- trumps current strategy is working </w:t>
      </w:r>
    </w:p>
    <w:p w:rsidR="00024C11" w:rsidRDefault="00024C11" w:rsidP="00024C11">
      <w:r w:rsidRPr="00E069AB">
        <w:rPr>
          <w:b/>
          <w:bCs/>
          <w:sz w:val="24"/>
          <w:szCs w:val="24"/>
        </w:rPr>
        <w:t>Thiessen 19</w:t>
      </w:r>
      <w:r>
        <w:t>, Marc A. Thiessen, ember of the White House senior staff under President George W. Bush, Thiessen served as chief speechwriter to the president and to Secretary of Defense Donald Rumsfeld. Before joining the Bush administration, Thiessen spent more than six years as spokesman and senior policy adviser to Senate Foreign Relations Committee Chairman Jesse Helms 6-25-2019, "Trump was right not to strike Iran and his strategy is working," AEI, http://www.aei.org/publication/trump-was-right-not-strike-iran/ /AH</w:t>
      </w:r>
    </w:p>
    <w:p w:rsidR="00024C11" w:rsidRDefault="00024C11" w:rsidP="00024C11">
      <w:r w:rsidRPr="00E069AB">
        <w:rPr>
          <w:rStyle w:val="StyleUnderline"/>
        </w:rPr>
        <w:t>After</w:t>
      </w:r>
      <w:r>
        <w:t xml:space="preserve"> President </w:t>
      </w:r>
      <w:r w:rsidRPr="00E069AB">
        <w:rPr>
          <w:rStyle w:val="StyleUnderline"/>
        </w:rPr>
        <w:t>Trump</w:t>
      </w:r>
      <w:r>
        <w:t xml:space="preserve"> </w:t>
      </w:r>
      <w:r w:rsidRPr="00E069AB">
        <w:rPr>
          <w:rStyle w:val="StyleUnderline"/>
        </w:rPr>
        <w:t>called off a military strike on Iran for its downing of a U.S. military drone</w:t>
      </w:r>
      <w:r>
        <w:t xml:space="preserve">, </w:t>
      </w:r>
      <w:r w:rsidRPr="00E069AB">
        <w:rPr>
          <w:rStyle w:val="StyleUnderline"/>
        </w:rPr>
        <w:t>some</w:t>
      </w:r>
      <w:r>
        <w:t xml:space="preserve"> </w:t>
      </w:r>
      <w:r w:rsidRPr="00E069AB">
        <w:rPr>
          <w:rStyle w:val="StyleUnderline"/>
        </w:rPr>
        <w:t>compared</w:t>
      </w:r>
      <w:r>
        <w:t xml:space="preserve"> his </w:t>
      </w:r>
      <w:r w:rsidRPr="00E069AB">
        <w:rPr>
          <w:rStyle w:val="StyleUnderline"/>
        </w:rPr>
        <w:t>decision</w:t>
      </w:r>
      <w:r>
        <w:t xml:space="preserve"> </w:t>
      </w:r>
      <w:r w:rsidRPr="00E069AB">
        <w:rPr>
          <w:rStyle w:val="StyleUnderline"/>
        </w:rPr>
        <w:t>to</w:t>
      </w:r>
      <w:r>
        <w:t xml:space="preserve"> President Barack </w:t>
      </w:r>
      <w:r w:rsidRPr="00E069AB">
        <w:rPr>
          <w:rStyle w:val="StyleUnderline"/>
        </w:rPr>
        <w:t>Obama’s shameful failure not to enforce his “red line” in Syria</w:t>
      </w:r>
      <w:r>
        <w:t xml:space="preserve">. Sorry, </w:t>
      </w:r>
      <w:r w:rsidRPr="00E069AB">
        <w:rPr>
          <w:rStyle w:val="StyleUnderline"/>
        </w:rPr>
        <w:t>the two situations</w:t>
      </w:r>
      <w:r>
        <w:t xml:space="preserve"> </w:t>
      </w:r>
      <w:r w:rsidRPr="00E069AB">
        <w:rPr>
          <w:rStyle w:val="StyleUnderline"/>
        </w:rPr>
        <w:t>are completely different</w:t>
      </w:r>
      <w:r>
        <w:t xml:space="preserve">. </w:t>
      </w:r>
      <w:r w:rsidRPr="00E069AB">
        <w:rPr>
          <w:rStyle w:val="StyleUnderline"/>
        </w:rPr>
        <w:t>Trump was right to show restraint, and his Iran policy is working</w:t>
      </w:r>
      <w:r>
        <w:t>.</w:t>
      </w:r>
    </w:p>
    <w:p w:rsidR="00024C11" w:rsidRDefault="00024C11" w:rsidP="00024C11"/>
    <w:p w:rsidR="00024C11" w:rsidRDefault="00024C11" w:rsidP="00024C11">
      <w:r>
        <w:t xml:space="preserve">US President Donald Trump displays an executive order imposing fresh sanctions on Iran in the Oval Office of the White House in Washington, US REUTERS/Carlos </w:t>
      </w:r>
      <w:proofErr w:type="spellStart"/>
      <w:r>
        <w:t>Barria</w:t>
      </w:r>
      <w:proofErr w:type="spellEnd"/>
      <w:r>
        <w:t xml:space="preserve"> </w:t>
      </w:r>
    </w:p>
    <w:p w:rsidR="00024C11" w:rsidRDefault="00024C11" w:rsidP="00024C11">
      <w:r w:rsidRPr="00E069AB">
        <w:rPr>
          <w:rStyle w:val="StyleUnderline"/>
        </w:rPr>
        <w:t>Unlike the Syrian regime</w:t>
      </w:r>
      <w:r>
        <w:t xml:space="preserve">, which used chemical weapons on civilians in direct defiance of Obama’s threat to use military force, </w:t>
      </w:r>
      <w:r w:rsidRPr="00E069AB">
        <w:rPr>
          <w:rStyle w:val="StyleUnderline"/>
        </w:rPr>
        <w:t>the Iranian regime did not cross any “red line” drawn by the Trump administration</w:t>
      </w:r>
      <w:r>
        <w:t xml:space="preserve">. The Post reports that Secretary of State Mike </w:t>
      </w:r>
      <w:r w:rsidRPr="00E069AB">
        <w:rPr>
          <w:rStyle w:val="StyleUnderline"/>
        </w:rPr>
        <w:t>Pompeo sent a private warning to Iranian leaders</w:t>
      </w:r>
      <w:r>
        <w:t xml:space="preserve"> in May “</w:t>
      </w:r>
      <w:r w:rsidRPr="00E069AB">
        <w:rPr>
          <w:rStyle w:val="StyleUnderline"/>
        </w:rPr>
        <w:t>that any attack by Tehran</w:t>
      </w:r>
      <w:r>
        <w:t xml:space="preserve"> or its proxies </w:t>
      </w:r>
      <w:r w:rsidRPr="00E069AB">
        <w:rPr>
          <w:rStyle w:val="StyleUnderline"/>
        </w:rPr>
        <w:t>resulting in the death of even one American</w:t>
      </w:r>
      <w:r>
        <w:t xml:space="preserve"> service member </w:t>
      </w:r>
      <w:r w:rsidRPr="00E069AB">
        <w:rPr>
          <w:rStyle w:val="StyleUnderline"/>
        </w:rPr>
        <w:t>will generate a military counterattack</w:t>
      </w:r>
      <w:r>
        <w:t xml:space="preserve">.” Pompeo has publicly said </w:t>
      </w:r>
      <w:r w:rsidRPr="00E069AB">
        <w:rPr>
          <w:rStyle w:val="StyleUnderline"/>
        </w:rPr>
        <w:t>such a strike “would likely take place in Iran itself</w:t>
      </w:r>
      <w:r>
        <w:t>” and has even held up Obama’s failure to strike Syria, and Trump’s subsequent decision to do so, as evidence that Trump would not hesitate to act. “You saw the strong action he took when [Bashar al-</w:t>
      </w:r>
      <w:proofErr w:type="gramStart"/>
      <w:r>
        <w:t>]Assad</w:t>
      </w:r>
      <w:proofErr w:type="gramEnd"/>
      <w:r>
        <w:t xml:space="preserve"> used chemical weapons, right?” Pompeo said.</w:t>
      </w:r>
    </w:p>
    <w:p w:rsidR="00024C11" w:rsidRDefault="00024C11" w:rsidP="00024C11"/>
    <w:p w:rsidR="00024C11" w:rsidRDefault="00024C11" w:rsidP="00024C11">
      <w:r>
        <w:t xml:space="preserve">Yes, </w:t>
      </w:r>
      <w:r w:rsidRPr="00E069AB">
        <w:rPr>
          <w:rStyle w:val="StyleUnderline"/>
        </w:rPr>
        <w:t>Iran’s leaders did see</w:t>
      </w:r>
      <w:r>
        <w:t xml:space="preserve">. It is no mere coincidence that </w:t>
      </w:r>
      <w:r w:rsidRPr="00E069AB">
        <w:rPr>
          <w:rStyle w:val="StyleUnderline"/>
        </w:rPr>
        <w:t>they have been careful not to cross Trump’s red line</w:t>
      </w:r>
      <w:r>
        <w:t xml:space="preserve">. </w:t>
      </w:r>
      <w:r w:rsidRPr="00E069AB">
        <w:rPr>
          <w:rStyle w:val="StyleUnderline"/>
        </w:rPr>
        <w:t>They</w:t>
      </w:r>
      <w:r>
        <w:t xml:space="preserve"> </w:t>
      </w:r>
      <w:r w:rsidRPr="00E069AB">
        <w:rPr>
          <w:rStyle w:val="StyleUnderline"/>
        </w:rPr>
        <w:t>attacked Japanese and Norwegian oil tankers</w:t>
      </w:r>
      <w:r>
        <w:t xml:space="preserve">, </w:t>
      </w:r>
      <w:r w:rsidRPr="00E069AB">
        <w:rPr>
          <w:rStyle w:val="StyleUnderline"/>
        </w:rPr>
        <w:t>not American ones.</w:t>
      </w:r>
      <w:r>
        <w:t xml:space="preserve"> </w:t>
      </w:r>
      <w:r w:rsidRPr="00E069AB">
        <w:rPr>
          <w:rStyle w:val="StyleUnderline"/>
        </w:rPr>
        <w:t>They</w:t>
      </w:r>
      <w:r>
        <w:t xml:space="preserve"> </w:t>
      </w:r>
      <w:r w:rsidRPr="00E069AB">
        <w:rPr>
          <w:rStyle w:val="StyleUnderline"/>
        </w:rPr>
        <w:t>shot down an unmanned U.S. drone, not a manned American P-8 that was</w:t>
      </w:r>
      <w:r>
        <w:t xml:space="preserve"> reportedly </w:t>
      </w:r>
      <w:r w:rsidRPr="00E069AB">
        <w:rPr>
          <w:rStyle w:val="StyleUnderline"/>
        </w:rPr>
        <w:t>flying in the area.</w:t>
      </w:r>
      <w:r>
        <w:t xml:space="preserve"> (Trump called that “a very wise decision.”)</w:t>
      </w:r>
    </w:p>
    <w:p w:rsidR="00024C11" w:rsidRDefault="00024C11" w:rsidP="00024C11"/>
    <w:p w:rsidR="00024C11" w:rsidRDefault="00024C11" w:rsidP="00024C11">
      <w:r w:rsidRPr="00E069AB">
        <w:rPr>
          <w:rStyle w:val="StyleUnderline"/>
        </w:rPr>
        <w:t>Trump</w:t>
      </w:r>
      <w:r>
        <w:t xml:space="preserve"> </w:t>
      </w:r>
      <w:r w:rsidRPr="00E069AB">
        <w:rPr>
          <w:rStyle w:val="StyleUnderline"/>
        </w:rPr>
        <w:t>would have been</w:t>
      </w:r>
      <w:r>
        <w:t xml:space="preserve"> well </w:t>
      </w:r>
      <w:r w:rsidRPr="00E069AB">
        <w:rPr>
          <w:rStyle w:val="StyleUnderline"/>
        </w:rPr>
        <w:t>within his rights to strike Iran in response</w:t>
      </w:r>
      <w:r>
        <w:t xml:space="preserve"> to these acts of war. But Trump knows </w:t>
      </w:r>
      <w:r w:rsidRPr="00E069AB">
        <w:rPr>
          <w:rStyle w:val="StyleUnderline"/>
        </w:rPr>
        <w:t>he does</w:t>
      </w:r>
      <w:r>
        <w:t xml:space="preserve"> </w:t>
      </w:r>
      <w:r w:rsidRPr="00E069AB">
        <w:rPr>
          <w:rStyle w:val="StyleUnderline"/>
        </w:rPr>
        <w:t>not have to prove willingness to use force</w:t>
      </w:r>
      <w:r>
        <w:t xml:space="preserve">, </w:t>
      </w:r>
      <w:r w:rsidRPr="00E069AB">
        <w:rPr>
          <w:rStyle w:val="StyleUnderline"/>
        </w:rPr>
        <w:t>which he has demonstrated twice in Syria</w:t>
      </w:r>
      <w:r>
        <w:t xml:space="preserve">. He also knows </w:t>
      </w:r>
      <w:r w:rsidRPr="00E069AB">
        <w:rPr>
          <w:rStyle w:val="StyleUnderline"/>
        </w:rPr>
        <w:t>Iranian leaders</w:t>
      </w:r>
      <w:r>
        <w:t xml:space="preserve"> </w:t>
      </w:r>
      <w:r w:rsidRPr="00E069AB">
        <w:rPr>
          <w:rStyle w:val="StyleUnderline"/>
        </w:rPr>
        <w:t>are lashing out because they are buckling under the weight of</w:t>
      </w:r>
      <w:r>
        <w:t xml:space="preserve"> the unprecedented </w:t>
      </w:r>
      <w:r w:rsidRPr="00E069AB">
        <w:rPr>
          <w:rStyle w:val="StyleUnderline"/>
        </w:rPr>
        <w:t>sanctions</w:t>
      </w:r>
      <w:r>
        <w:t xml:space="preserve"> </w:t>
      </w:r>
      <w:r w:rsidRPr="00E069AB">
        <w:rPr>
          <w:rStyle w:val="StyleUnderline"/>
        </w:rPr>
        <w:t>he</w:t>
      </w:r>
      <w:r>
        <w:t xml:space="preserve"> has </w:t>
      </w:r>
      <w:r w:rsidRPr="00E069AB">
        <w:rPr>
          <w:rStyle w:val="StyleUnderline"/>
        </w:rPr>
        <w:t>imposed. Iran’s oil exports have dropped from 2.5 million barrels per day</w:t>
      </w:r>
      <w:r>
        <w:t xml:space="preserve"> in April 2018 </w:t>
      </w:r>
      <w:r w:rsidRPr="00E069AB">
        <w:rPr>
          <w:rStyle w:val="StyleUnderline"/>
        </w:rPr>
        <w:t>to just 300,000 barrels</w:t>
      </w:r>
      <w:r>
        <w:t xml:space="preserve"> per day this month — </w:t>
      </w:r>
      <w:r w:rsidRPr="00E069AB">
        <w:rPr>
          <w:rStyle w:val="StyleUnderline"/>
        </w:rPr>
        <w:t>an 88</w:t>
      </w:r>
      <w:r>
        <w:t xml:space="preserve"> </w:t>
      </w:r>
      <w:r w:rsidRPr="00E069AB">
        <w:rPr>
          <w:rStyle w:val="StyleUnderline"/>
        </w:rPr>
        <w:t>percent reduction.</w:t>
      </w:r>
      <w:r>
        <w:t xml:space="preserve"> The State Department estimates that oil sanctions alone will deny the regime $50 billion in revenue, or 40 percent of Iran’s annual budget. </w:t>
      </w:r>
      <w:r w:rsidRPr="00E069AB">
        <w:rPr>
          <w:rStyle w:val="StyleUnderline"/>
        </w:rPr>
        <w:t>Thanks to Trump’s “maximum pressure” campaign</w:t>
      </w:r>
      <w:r>
        <w:t xml:space="preserve">, </w:t>
      </w:r>
      <w:r w:rsidRPr="00E069AB">
        <w:rPr>
          <w:rStyle w:val="StyleUnderline"/>
        </w:rPr>
        <w:t>Iran’s economy is</w:t>
      </w:r>
      <w:r>
        <w:t xml:space="preserve"> </w:t>
      </w:r>
      <w:r w:rsidRPr="00E069AB">
        <w:rPr>
          <w:rStyle w:val="StyleUnderline"/>
        </w:rPr>
        <w:t>contracting, inflation is spiraling, and it has been forced to cut funding for its terrorist proxies</w:t>
      </w:r>
      <w:r>
        <w:t xml:space="preserve"> Hezbollah and Hamas, </w:t>
      </w:r>
      <w:r w:rsidRPr="00E069AB">
        <w:rPr>
          <w:rStyle w:val="StyleUnderline"/>
        </w:rPr>
        <w:t>the Iranian military</w:t>
      </w:r>
      <w:r>
        <w:t xml:space="preserve"> and the Islamic Revolutionary Guard Corps (IRGC).</w:t>
      </w:r>
    </w:p>
    <w:p w:rsidR="00024C11" w:rsidRDefault="00024C11" w:rsidP="00024C11"/>
    <w:p w:rsidR="00024C11" w:rsidRPr="00E069AB" w:rsidRDefault="00024C11" w:rsidP="00024C11">
      <w:pPr>
        <w:rPr>
          <w:rStyle w:val="StyleUnderline"/>
        </w:rPr>
      </w:pPr>
      <w:r w:rsidRPr="00E069AB">
        <w:rPr>
          <w:rStyle w:val="StyleUnderline"/>
        </w:rPr>
        <w:t>Iran’s goal is to get that pressure lifted</w:t>
      </w:r>
      <w:r>
        <w:t xml:space="preserve">. So </w:t>
      </w:r>
      <w:r w:rsidRPr="00E069AB">
        <w:rPr>
          <w:rStyle w:val="StyleUnderline"/>
        </w:rPr>
        <w:t>instead of striking back militarily</w:t>
      </w:r>
      <w:r>
        <w:t xml:space="preserve">, </w:t>
      </w:r>
      <w:r w:rsidRPr="00E069AB">
        <w:rPr>
          <w:rStyle w:val="StyleUnderline"/>
        </w:rPr>
        <w:t>Trump struck back economically</w:t>
      </w:r>
      <w:r>
        <w:t xml:space="preserve">. On Monday, </w:t>
      </w:r>
      <w:r w:rsidRPr="00E069AB">
        <w:rPr>
          <w:rStyle w:val="StyleUnderline"/>
        </w:rPr>
        <w:t>he announced even more sanctions</w:t>
      </w:r>
      <w:r>
        <w:t xml:space="preserve"> — targeting several IRGC leaders, as well as Foreign Minister Mohammad </w:t>
      </w:r>
      <w:proofErr w:type="spellStart"/>
      <w:r>
        <w:t>Javad</w:t>
      </w:r>
      <w:proofErr w:type="spellEnd"/>
      <w:r>
        <w:t xml:space="preserve"> </w:t>
      </w:r>
      <w:proofErr w:type="spellStart"/>
      <w:r>
        <w:t>Zarif</w:t>
      </w:r>
      <w:proofErr w:type="spellEnd"/>
      <w:r>
        <w:t xml:space="preserve">, and supreme leader Ayatollah Ali Khamenei’s office — that Treasury Secretary Steven </w:t>
      </w:r>
      <w:proofErr w:type="spellStart"/>
      <w:r>
        <w:t>Mnuchin</w:t>
      </w:r>
      <w:proofErr w:type="spellEnd"/>
      <w:r>
        <w:t xml:space="preserve"> said would “lock up literally billions of dollars more of [Iranian] assets.” </w:t>
      </w:r>
      <w:r w:rsidRPr="00E069AB">
        <w:rPr>
          <w:rStyle w:val="StyleUnderline"/>
        </w:rPr>
        <w:t>That will hurt Tehran far more than a</w:t>
      </w:r>
      <w:r>
        <w:t xml:space="preserve"> limited </w:t>
      </w:r>
      <w:r w:rsidRPr="00E069AB">
        <w:rPr>
          <w:rStyle w:val="StyleUnderline"/>
        </w:rPr>
        <w:t>military</w:t>
      </w:r>
      <w:r>
        <w:t xml:space="preserve"> </w:t>
      </w:r>
      <w:r w:rsidRPr="00E069AB">
        <w:rPr>
          <w:rStyle w:val="StyleUnderline"/>
        </w:rPr>
        <w:t>strike</w:t>
      </w:r>
      <w:r>
        <w:t xml:space="preserve"> ever would have.</w:t>
      </w:r>
    </w:p>
    <w:p w:rsidR="00024C11" w:rsidRDefault="00024C11" w:rsidP="00024C11"/>
    <w:p w:rsidR="00024C11" w:rsidRDefault="00024C11" w:rsidP="00024C11">
      <w:r w:rsidRPr="00E069AB">
        <w:rPr>
          <w:rStyle w:val="StyleUnderline"/>
        </w:rPr>
        <w:t>It</w:t>
      </w:r>
      <w:r>
        <w:t xml:space="preserve"> also </w:t>
      </w:r>
      <w:r w:rsidRPr="00E069AB">
        <w:rPr>
          <w:rStyle w:val="StyleUnderline"/>
        </w:rPr>
        <w:t>undermines</w:t>
      </w:r>
      <w:r>
        <w:t xml:space="preserve"> </w:t>
      </w:r>
      <w:r w:rsidRPr="00E069AB">
        <w:rPr>
          <w:rStyle w:val="StyleUnderline"/>
        </w:rPr>
        <w:t>Iran’s objective of dividing the United States from its allies</w:t>
      </w:r>
      <w:r>
        <w:t xml:space="preserve">. Tehran is trying to send a message that Trump caused this escalation by imposing sanctions and pulling out of Obama’s nuclear deal — and that things will get worse if the allies don’t get the United States to back off. But </w:t>
      </w:r>
      <w:r w:rsidRPr="00E069AB">
        <w:rPr>
          <w:rStyle w:val="StyleUnderline"/>
        </w:rPr>
        <w:t>Iran’s actions, combined with Trump’s restrained</w:t>
      </w:r>
      <w:r>
        <w:t xml:space="preserve"> </w:t>
      </w:r>
      <w:r w:rsidRPr="00E069AB">
        <w:rPr>
          <w:rStyle w:val="StyleUnderline"/>
        </w:rPr>
        <w:t>response</w:t>
      </w:r>
      <w:r>
        <w:t xml:space="preserve">, </w:t>
      </w:r>
      <w:r w:rsidRPr="00E069AB">
        <w:rPr>
          <w:rStyle w:val="StyleUnderline"/>
        </w:rPr>
        <w:t>are</w:t>
      </w:r>
      <w:r>
        <w:t xml:space="preserve"> having the opposite effect — </w:t>
      </w:r>
      <w:r w:rsidRPr="00E069AB">
        <w:rPr>
          <w:rStyle w:val="StyleUnderline"/>
        </w:rPr>
        <w:t>strengthening the case for sanctions and allied unity</w:t>
      </w:r>
      <w:r>
        <w:t>.</w:t>
      </w:r>
    </w:p>
    <w:p w:rsidR="00024C11" w:rsidRDefault="00024C11" w:rsidP="00024C11"/>
    <w:p w:rsidR="00024C11" w:rsidRDefault="00024C11" w:rsidP="00024C11">
      <w:r>
        <w:t xml:space="preserve">By not taking the bait, Trump has shown that all the escalation is on the Iranian side. </w:t>
      </w:r>
      <w:r w:rsidRPr="00E069AB">
        <w:rPr>
          <w:rStyle w:val="StyleUnderline"/>
        </w:rPr>
        <w:t>Trump can now tell our</w:t>
      </w:r>
      <w:r>
        <w:t xml:space="preserve"> reluctant </w:t>
      </w:r>
      <w:r w:rsidRPr="00E069AB">
        <w:rPr>
          <w:rStyle w:val="StyleUnderline"/>
        </w:rPr>
        <w:t>allies: Iran has to be punished</w:t>
      </w:r>
      <w:r>
        <w:t xml:space="preserve"> for its blatant violations of international law. Iran can be punished </w:t>
      </w:r>
      <w:r w:rsidRPr="00E069AB">
        <w:rPr>
          <w:rStyle w:val="StyleUnderline"/>
        </w:rPr>
        <w:t>militarily or financially</w:t>
      </w:r>
      <w:r>
        <w:t xml:space="preserve"> — which do you prefer? If anything, he should be using this incident to push allies to impose tough sanctions of their own. After all, Iran just launched an unprovoked attack on a NATO ally. Not long ago, allies were lecturing Trump about the importance of Article 5 of NATO charter, which says that an attack on one NATO member is an attack on all. Where is their commitment to Article 5 now?</w:t>
      </w:r>
    </w:p>
    <w:p w:rsidR="00024C11" w:rsidRDefault="00024C11" w:rsidP="00024C11"/>
    <w:p w:rsidR="00024C11" w:rsidRDefault="00024C11" w:rsidP="00024C11">
      <w:r>
        <w:t xml:space="preserve">While Trump tightens the economic screws on Tehran, military action is not off the table. </w:t>
      </w:r>
      <w:r w:rsidRPr="00E069AB">
        <w:rPr>
          <w:rStyle w:val="StyleUnderline"/>
        </w:rPr>
        <w:t>The fact that Trump was</w:t>
      </w:r>
      <w:r>
        <w:t xml:space="preserve"> </w:t>
      </w:r>
      <w:r w:rsidRPr="00E069AB">
        <w:rPr>
          <w:rStyle w:val="StyleUnderline"/>
        </w:rPr>
        <w:t>moments away from ordering</w:t>
      </w:r>
      <w:r>
        <w:t xml:space="preserve"> </w:t>
      </w:r>
      <w:r w:rsidRPr="00E069AB">
        <w:rPr>
          <w:rStyle w:val="StyleUnderline"/>
        </w:rPr>
        <w:t>a military strike</w:t>
      </w:r>
      <w:r>
        <w:t xml:space="preserve"> </w:t>
      </w:r>
      <w:r w:rsidRPr="00E069AB">
        <w:rPr>
          <w:rStyle w:val="StyleUnderline"/>
        </w:rPr>
        <w:t>should serve as a warning to Tehran</w:t>
      </w:r>
      <w:r>
        <w:t xml:space="preserve">. “I think </w:t>
      </w:r>
      <w:r w:rsidRPr="00E069AB">
        <w:rPr>
          <w:rStyle w:val="StyleUnderline"/>
        </w:rPr>
        <w:t>a lot of restraint has been</w:t>
      </w:r>
      <w:r>
        <w:t xml:space="preserve"> </w:t>
      </w:r>
      <w:r w:rsidRPr="00E069AB">
        <w:rPr>
          <w:rStyle w:val="StyleUnderline"/>
        </w:rPr>
        <w:t>shown</w:t>
      </w:r>
      <w:r>
        <w:t xml:space="preserve"> by us, </w:t>
      </w:r>
      <w:r w:rsidRPr="00E069AB">
        <w:rPr>
          <w:rStyle w:val="StyleUnderline"/>
        </w:rPr>
        <w:t>but that doesn’t mean we’re going to show it in the future</w:t>
      </w:r>
      <w:r>
        <w:t>,” Trump said Monday. His message was clear: Iran got one free pass; it may not get another.</w:t>
      </w:r>
    </w:p>
    <w:p w:rsidR="00024C11" w:rsidRPr="00C06ED1" w:rsidRDefault="00024C11" w:rsidP="00024C11"/>
    <w:p w:rsidR="00024C11" w:rsidRDefault="00024C11" w:rsidP="00024C11">
      <w:pPr>
        <w:pStyle w:val="Heading3"/>
      </w:pPr>
      <w:r>
        <w:t xml:space="preserve">2AC – AT: War </w:t>
      </w:r>
      <w:proofErr w:type="spellStart"/>
      <w:r>
        <w:t>Inev</w:t>
      </w:r>
      <w:proofErr w:type="spellEnd"/>
    </w:p>
    <w:p w:rsidR="00024C11" w:rsidRDefault="00024C11" w:rsidP="00024C11">
      <w:pPr>
        <w:pStyle w:val="Heading4"/>
      </w:pPr>
      <w:r>
        <w:t xml:space="preserve">***War </w:t>
      </w:r>
      <w:proofErr w:type="spellStart"/>
      <w:r>
        <w:t>isnt</w:t>
      </w:r>
      <w:proofErr w:type="spellEnd"/>
      <w:r>
        <w:t xml:space="preserve"> inevitable AND fails – </w:t>
      </w:r>
      <w:proofErr w:type="spellStart"/>
      <w:r>
        <w:t>theyre</w:t>
      </w:r>
      <w:proofErr w:type="spellEnd"/>
      <w:r>
        <w:t xml:space="preserve"> reckless and will escalate to nuclear weapons </w:t>
      </w:r>
    </w:p>
    <w:p w:rsidR="00024C11" w:rsidRDefault="00024C11" w:rsidP="00024C11">
      <w:r w:rsidRPr="00E069AB">
        <w:rPr>
          <w:b/>
          <w:bCs/>
          <w:sz w:val="24"/>
          <w:szCs w:val="24"/>
        </w:rPr>
        <w:t>Pollack 19</w:t>
      </w:r>
      <w:r>
        <w:t xml:space="preserve">, Kenneth </w:t>
      </w:r>
      <w:proofErr w:type="spellStart"/>
      <w:r>
        <w:t>Pollack</w:t>
      </w:r>
      <w:proofErr w:type="gramStart"/>
      <w:r>
        <w:t>,he</w:t>
      </w:r>
      <w:proofErr w:type="spellEnd"/>
      <w:proofErr w:type="gramEnd"/>
      <w:r>
        <w:t xml:space="preserve"> was a senior fellow at the </w:t>
      </w:r>
      <w:proofErr w:type="spellStart"/>
      <w:r>
        <w:t>Saban</w:t>
      </w:r>
      <w:proofErr w:type="spellEnd"/>
      <w:r>
        <w:t xml:space="preserve"> Center for Middle East Policy. Before that, he was the center’s director and director of research. Dr. Pollack served twice at the National Security Council, first as director for Near East and South Asian affairs and then as director for Persian Gulf affairs. He began his career as a Persian Gulf military analyst at the CIA, where he was the principal author of the CIA’s classified postmortem on Iraqi strategy and military operations during the Persian Gulf War. Among other recognitions, Dr. Pollack was awarded the CIA’s Exceptional Performance Award twice and the Certificate of Distinction for Outstanding Performance of Duty, both for work on the Persian Gulf War. 5-16-2019, "Is war with Iran imminent? Here's the real truth," AEI, http://www.aei.org/publication/is-war-with-iran-imminent-heres-the-real-truth/ /AH</w:t>
      </w:r>
    </w:p>
    <w:p w:rsidR="00024C11" w:rsidRPr="00292384" w:rsidRDefault="00024C11" w:rsidP="00024C11">
      <w:pPr>
        <w:rPr>
          <w:rStyle w:val="StyleUnderline"/>
        </w:rPr>
      </w:pPr>
      <w:r w:rsidRPr="00292384">
        <w:rPr>
          <w:rStyle w:val="StyleUnderline"/>
        </w:rPr>
        <w:t xml:space="preserve">Is the United States going to war with Iran? </w:t>
      </w:r>
      <w:proofErr w:type="gramStart"/>
      <w:r w:rsidRPr="00292384">
        <w:rPr>
          <w:rStyle w:val="StyleUnderline"/>
        </w:rPr>
        <w:t>Probably not.</w:t>
      </w:r>
      <w:proofErr w:type="gramEnd"/>
    </w:p>
    <w:p w:rsidR="00024C11" w:rsidRDefault="00024C11" w:rsidP="00024C11"/>
    <w:p w:rsidR="00024C11" w:rsidRPr="00292384" w:rsidRDefault="00024C11" w:rsidP="00024C11">
      <w:pPr>
        <w:rPr>
          <w:rStyle w:val="StyleUnderline"/>
        </w:rPr>
      </w:pPr>
      <w:r w:rsidRPr="00292384">
        <w:rPr>
          <w:rStyle w:val="StyleUnderline"/>
        </w:rPr>
        <w:t xml:space="preserve">Should the United States go to war with Iran? </w:t>
      </w:r>
      <w:proofErr w:type="gramStart"/>
      <w:r w:rsidRPr="00292384">
        <w:rPr>
          <w:rStyle w:val="StyleUnderline"/>
        </w:rPr>
        <w:t>Probably not.</w:t>
      </w:r>
      <w:proofErr w:type="gramEnd"/>
    </w:p>
    <w:p w:rsidR="00024C11" w:rsidRDefault="00024C11" w:rsidP="00024C11"/>
    <w:p w:rsidR="00024C11" w:rsidRDefault="00024C11" w:rsidP="00024C11">
      <w:r>
        <w:t>Now that that’s out of the way, we can unpack the current tensions with Iran, where they are likely to lead, and the potential pitfalls the United States should avoid on the road ahead.</w:t>
      </w:r>
    </w:p>
    <w:p w:rsidR="00024C11" w:rsidRDefault="00024C11" w:rsidP="00024C11"/>
    <w:p w:rsidR="00024C11" w:rsidRDefault="00024C11" w:rsidP="00024C11">
      <w:r w:rsidRPr="00292384">
        <w:rPr>
          <w:rStyle w:val="StyleUnderline"/>
        </w:rPr>
        <w:t xml:space="preserve">It is unlikely that we will find ourselves in a war with Iran </w:t>
      </w:r>
      <w:r>
        <w:t xml:space="preserve">in the near term because </w:t>
      </w:r>
      <w:r w:rsidRPr="00292384">
        <w:rPr>
          <w:rStyle w:val="StyleUnderline"/>
        </w:rPr>
        <w:t>both sides are eager to avoid one</w:t>
      </w:r>
      <w:r>
        <w:t xml:space="preserve">. Although </w:t>
      </w:r>
      <w:r w:rsidRPr="00292384">
        <w:rPr>
          <w:rStyle w:val="StyleUnderline"/>
        </w:rPr>
        <w:t xml:space="preserve">some of </w:t>
      </w:r>
      <w:r>
        <w:t xml:space="preserve">President </w:t>
      </w:r>
      <w:r w:rsidRPr="00292384">
        <w:rPr>
          <w:rStyle w:val="StyleUnderline"/>
        </w:rPr>
        <w:t>Trump’s advisors may welcome a clash</w:t>
      </w:r>
      <w:r>
        <w:t xml:space="preserve"> with Tehran, </w:t>
      </w:r>
      <w:r w:rsidRPr="00292384">
        <w:rPr>
          <w:rStyle w:val="StyleUnderline"/>
        </w:rPr>
        <w:t xml:space="preserve">he has consistently made clear that he wants to end American wars in the Middle East, </w:t>
      </w:r>
      <w:r>
        <w:t xml:space="preserve">not start new ones. </w:t>
      </w:r>
      <w:r w:rsidRPr="00292384">
        <w:rPr>
          <w:rStyle w:val="StyleUnderline"/>
        </w:rPr>
        <w:t xml:space="preserve">That has been behind his impetus to pull US troops out of Syria and </w:t>
      </w:r>
      <w:r>
        <w:t xml:space="preserve">his </w:t>
      </w:r>
      <w:r w:rsidRPr="00292384">
        <w:rPr>
          <w:rStyle w:val="StyleUnderline"/>
        </w:rPr>
        <w:t>unwillingness to become further involved in the Yemeni civil war</w:t>
      </w:r>
      <w:r>
        <w:t>.</w:t>
      </w:r>
    </w:p>
    <w:p w:rsidR="00024C11" w:rsidRDefault="00024C11" w:rsidP="00024C11"/>
    <w:p w:rsidR="00024C11" w:rsidRDefault="00024C11" w:rsidP="00024C11">
      <w:r>
        <w:t xml:space="preserve">Iranian President Hassan Rouhani delivers a speech during the ceremony of the National Army Day parade in Tehran, Iran April 18, 2019. </w:t>
      </w:r>
    </w:p>
    <w:p w:rsidR="00024C11" w:rsidRDefault="00024C11" w:rsidP="00024C11">
      <w:r>
        <w:t>Iranian President Hassan Rouhani delivers a speech during the ceremony of the National Army Day parade in Tehran, Iran April 18, 2019. Reuters</w:t>
      </w:r>
    </w:p>
    <w:p w:rsidR="00024C11" w:rsidRDefault="00024C11" w:rsidP="00024C11"/>
    <w:p w:rsidR="00024C11" w:rsidRPr="00292384" w:rsidRDefault="00024C11" w:rsidP="00024C11">
      <w:pPr>
        <w:rPr>
          <w:rStyle w:val="StyleUnderline"/>
        </w:rPr>
      </w:pPr>
      <w:r>
        <w:t xml:space="preserve">On the other side of the Persian Gulf, Ayatollah Ali </w:t>
      </w:r>
      <w:proofErr w:type="spellStart"/>
      <w:r w:rsidRPr="00292384">
        <w:rPr>
          <w:rStyle w:val="StyleUnderline"/>
        </w:rPr>
        <w:t>Khamene’i</w:t>
      </w:r>
      <w:proofErr w:type="spellEnd"/>
      <w:r>
        <w:t xml:space="preserve">, Iran’s Supreme Leader </w:t>
      </w:r>
      <w:r w:rsidRPr="00292384">
        <w:rPr>
          <w:rStyle w:val="StyleUnderline"/>
        </w:rPr>
        <w:t xml:space="preserve">announced that there would be no war.  </w:t>
      </w:r>
      <w:r>
        <w:t xml:space="preserve">In case you don’t believe him, the </w:t>
      </w:r>
      <w:r w:rsidRPr="00292384">
        <w:rPr>
          <w:rStyle w:val="StyleUnderline"/>
        </w:rPr>
        <w:t xml:space="preserve">Iranians have typically shown enormous respect for American conventional military power since they were shellacked by it in the </w:t>
      </w:r>
      <w:r>
        <w:t xml:space="preserve">late </w:t>
      </w:r>
      <w:r w:rsidRPr="00292384">
        <w:rPr>
          <w:rStyle w:val="StyleUnderline"/>
        </w:rPr>
        <w:t>1980s</w:t>
      </w:r>
      <w:r>
        <w:t xml:space="preserve">. </w:t>
      </w:r>
      <w:r w:rsidRPr="00292384">
        <w:rPr>
          <w:rStyle w:val="StyleUnderline"/>
        </w:rPr>
        <w:t xml:space="preserve">They know </w:t>
      </w:r>
      <w:r>
        <w:t xml:space="preserve">full well that </w:t>
      </w:r>
      <w:r w:rsidRPr="00292384">
        <w:rPr>
          <w:rStyle w:val="StyleUnderline"/>
        </w:rPr>
        <w:t xml:space="preserve">in a full-on war, the US would do tremendous damage </w:t>
      </w:r>
      <w:r>
        <w:t xml:space="preserve">to Iran’s armed forces </w:t>
      </w:r>
      <w:r w:rsidRPr="00292384">
        <w:rPr>
          <w:rStyle w:val="StyleUnderline"/>
        </w:rPr>
        <w:t xml:space="preserve">and </w:t>
      </w:r>
      <w:r>
        <w:t xml:space="preserve">could </w:t>
      </w:r>
      <w:r w:rsidRPr="00292384">
        <w:rPr>
          <w:rStyle w:val="StyleUnderline"/>
        </w:rPr>
        <w:t xml:space="preserve">threaten the regime’s grip on power </w:t>
      </w:r>
      <w:r>
        <w:t xml:space="preserve">– which is </w:t>
      </w:r>
      <w:r w:rsidRPr="00292384">
        <w:rPr>
          <w:rStyle w:val="StyleUnderline"/>
        </w:rPr>
        <w:t>the very thing they are seeking to avoid.</w:t>
      </w:r>
    </w:p>
    <w:p w:rsidR="00024C11" w:rsidRDefault="00024C11" w:rsidP="00024C11"/>
    <w:p w:rsidR="00024C11" w:rsidRDefault="00024C11" w:rsidP="00024C11">
      <w:r>
        <w:t xml:space="preserve">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no one should rule out an </w:t>
      </w:r>
      <w:r w:rsidRPr="00292384">
        <w:rPr>
          <w:rStyle w:val="StyleUnderline"/>
        </w:rPr>
        <w:t xml:space="preserve">unintended clash. </w:t>
      </w:r>
      <w:r>
        <w:t xml:space="preserve">Even then, however, </w:t>
      </w:r>
      <w:r w:rsidRPr="00292384">
        <w:rPr>
          <w:rStyle w:val="StyleUnderline"/>
        </w:rPr>
        <w:t xml:space="preserve">the most likely scenario would be a limited American retaliatory strike </w:t>
      </w:r>
      <w:r>
        <w:t>to demonstrate to Iran that Washington won’t be pushed around by a 98-pound weakling and that Tehran needs to keep its problem children under control.</w:t>
      </w:r>
    </w:p>
    <w:p w:rsidR="00024C11" w:rsidRDefault="00024C11" w:rsidP="00024C11"/>
    <w:p w:rsidR="00024C11" w:rsidRDefault="00024C11" w:rsidP="00024C11">
      <w:r>
        <w:t xml:space="preserve">Over the longer term, there are other threats. Because of its conventional military weakness compared to the US (and Israel), Iran has typically preferred to employ terrorism and </w:t>
      </w:r>
      <w:proofErr w:type="spellStart"/>
      <w:r>
        <w:t>cyber attacks</w:t>
      </w:r>
      <w:proofErr w:type="spellEnd"/>
      <w:r>
        <w:t xml:space="preserve"> – more often directed at American allies than at the US itself – to create problems for Washington without creating a pretext for a major US military response. We’ve already seen that begin with mysterious attacks on Saudi oil tankers off the coast of the UAE, and drone strikes by Iran’s Houthi allies on Saudi oil pipelines. These attacks have the twin benefits for Iran of hurting (and potentially humiliating) a key American ally while simultaneously jacking up the price of oil. In the past, the Iranians have also mounted cyber-attacks on the computer network of Saudi Aramco, the company that controls the Saudi oil network.</w:t>
      </w:r>
    </w:p>
    <w:p w:rsidR="00024C11" w:rsidRDefault="00024C11" w:rsidP="00024C11"/>
    <w:p w:rsidR="00024C11" w:rsidRDefault="00024C11" w:rsidP="00024C11">
      <w:r w:rsidRPr="00292384">
        <w:rPr>
          <w:rStyle w:val="StyleUnderline"/>
        </w:rPr>
        <w:t>If Iran continues this pattern of activity</w:t>
      </w:r>
      <w:r>
        <w:t xml:space="preserve">, </w:t>
      </w:r>
      <w:r w:rsidRPr="00292384">
        <w:rPr>
          <w:rStyle w:val="StyleUnderline"/>
        </w:rPr>
        <w:t xml:space="preserve">the US and its allies will look for ways to deter and defeat </w:t>
      </w:r>
      <w:r>
        <w:t xml:space="preserve">the Iranian </w:t>
      </w:r>
      <w:r w:rsidRPr="00292384">
        <w:rPr>
          <w:rStyle w:val="StyleUnderline"/>
        </w:rPr>
        <w:t>attacks</w:t>
      </w:r>
      <w:r>
        <w:t xml:space="preserve">. At some point, the US (or the Israelis, if they get dragged in, as they often are) might decide to respond with a military strike. And the </w:t>
      </w:r>
      <w:r w:rsidRPr="00292384">
        <w:rPr>
          <w:rStyle w:val="StyleUnderline"/>
        </w:rPr>
        <w:t>Iranians might feel compelled to respond</w:t>
      </w:r>
      <w:r>
        <w:t xml:space="preserve"> in kind, if </w:t>
      </w:r>
      <w:r w:rsidRPr="00292384">
        <w:rPr>
          <w:rStyle w:val="StyleUnderline"/>
        </w:rPr>
        <w:t xml:space="preserve">only to demonstrate that they won’t take a punch </w:t>
      </w:r>
      <w:r>
        <w:t xml:space="preserve">without throwing one in return. Again, </w:t>
      </w:r>
      <w:r w:rsidRPr="00292384">
        <w:rPr>
          <w:rStyle w:val="StyleUnderline"/>
        </w:rPr>
        <w:t>there’s good reason to believe that that would be the end of it</w:t>
      </w:r>
      <w:r>
        <w:t>, but it’s not impossible that it might be the start of something bigger.</w:t>
      </w:r>
    </w:p>
    <w:p w:rsidR="00024C11" w:rsidRDefault="00024C11" w:rsidP="00024C11"/>
    <w:p w:rsidR="00024C11" w:rsidRDefault="00024C11" w:rsidP="00024C11">
      <w:r>
        <w:t xml:space="preserve">We should also remember that on occasion </w:t>
      </w:r>
      <w:r w:rsidRPr="00292384">
        <w:rPr>
          <w:rStyle w:val="StyleUnderline"/>
        </w:rPr>
        <w:t>in the past, Iran has overstepped itself</w:t>
      </w:r>
      <w:r>
        <w:t xml:space="preserve">, </w:t>
      </w:r>
      <w:r w:rsidRPr="00292384">
        <w:rPr>
          <w:rStyle w:val="StyleUnderline"/>
        </w:rPr>
        <w:t xml:space="preserve">mounting terror attacks that could </w:t>
      </w:r>
      <w:r>
        <w:t xml:space="preserve">have (and should have) </w:t>
      </w:r>
      <w:r w:rsidRPr="00292384">
        <w:rPr>
          <w:rStyle w:val="StyleUnderline"/>
        </w:rPr>
        <w:t>crossed American red lines</w:t>
      </w:r>
      <w:r>
        <w:t xml:space="preserve">. In </w:t>
      </w:r>
      <w:r w:rsidRPr="00292384">
        <w:rPr>
          <w:rStyle w:val="StyleUnderline"/>
        </w:rPr>
        <w:t>1996</w:t>
      </w:r>
      <w:r>
        <w:t xml:space="preserve">, </w:t>
      </w:r>
      <w:r w:rsidRPr="00292384">
        <w:rPr>
          <w:rStyle w:val="StyleUnderline"/>
        </w:rPr>
        <w:t xml:space="preserve">Iran blew up the Khobar Towers housing complex in Saudi </w:t>
      </w:r>
      <w:r>
        <w:t xml:space="preserve">Arabia, killing 19 and injuring almost 400 American military personnel. </w:t>
      </w:r>
      <w:r w:rsidRPr="00292384">
        <w:rPr>
          <w:rStyle w:val="StyleUnderline"/>
        </w:rPr>
        <w:t xml:space="preserve">In 2011, Iran plotted to blow up a restaurant in Washington, D.C. </w:t>
      </w:r>
      <w:r>
        <w:t xml:space="preserve">while the Saudi Ambassador was dining there. The attack was foiled before it could be executed, but if brought to fruition, it could have killed scores of people in America’s capital. </w:t>
      </w:r>
      <w:r w:rsidRPr="00292384">
        <w:rPr>
          <w:rStyle w:val="StyleUnderline"/>
        </w:rPr>
        <w:t>These were reckless Iranian moves at times of great tension that could easily have triggered a US military response.</w:t>
      </w:r>
    </w:p>
    <w:p w:rsidR="00024C11" w:rsidRDefault="00024C11" w:rsidP="00024C11"/>
    <w:p w:rsidR="00024C11" w:rsidRPr="00292384" w:rsidRDefault="00024C11" w:rsidP="00024C11">
      <w:pPr>
        <w:rPr>
          <w:rStyle w:val="StyleUnderline"/>
        </w:rPr>
      </w:pPr>
      <w:r>
        <w:t xml:space="preserve">Finally, there is the most important question of all: </w:t>
      </w:r>
      <w:r w:rsidRPr="00292384">
        <w:rPr>
          <w:rStyle w:val="StyleUnderline"/>
        </w:rPr>
        <w:t>should the US be looking to pick a fight with Iran</w:t>
      </w:r>
      <w:r>
        <w:t xml:space="preserve">? </w:t>
      </w:r>
      <w:r w:rsidRPr="00292384">
        <w:rPr>
          <w:rStyle w:val="StyleUnderline"/>
        </w:rPr>
        <w:t>A war with Iran makes no sense</w:t>
      </w:r>
      <w:r>
        <w:t xml:space="preserve"> to me and I say this as someone who would like to see the United States </w:t>
      </w:r>
      <w:r w:rsidRPr="00292384">
        <w:rPr>
          <w:rStyle w:val="StyleUnderline"/>
        </w:rPr>
        <w:t xml:space="preserve">making a much more determined effort to push back on Iranian aggression and expansionism in the Middle East. </w:t>
      </w:r>
      <w:r>
        <w:t xml:space="preserve">But the best way to do that is </w:t>
      </w:r>
      <w:r w:rsidRPr="00292384">
        <w:rPr>
          <w:rStyle w:val="StyleUnderline"/>
        </w:rPr>
        <w:t>by helping our allies across the region, allies who are legitimately frightened by the gains Iran has made in Iraq, Syria, and Yemen over the past decade.</w:t>
      </w:r>
    </w:p>
    <w:p w:rsidR="00024C11" w:rsidRDefault="00024C11" w:rsidP="00024C11"/>
    <w:p w:rsidR="00024C11" w:rsidRDefault="00024C11" w:rsidP="00024C11">
      <w:r w:rsidRPr="00292384">
        <w:rPr>
          <w:rStyle w:val="StyleUnderline"/>
        </w:rPr>
        <w:t xml:space="preserve">The best reason not to go to war with Iran is that we will </w:t>
      </w:r>
      <w:r>
        <w:t xml:space="preserve">almost certainly </w:t>
      </w:r>
      <w:r w:rsidRPr="00292384">
        <w:rPr>
          <w:rStyle w:val="StyleUnderline"/>
        </w:rPr>
        <w:t>win</w:t>
      </w:r>
      <w:r>
        <w:t xml:space="preserve">. </w:t>
      </w:r>
      <w:r w:rsidRPr="00292384">
        <w:rPr>
          <w:rStyle w:val="StyleUnderline"/>
        </w:rPr>
        <w:t xml:space="preserve">But </w:t>
      </w:r>
      <w:r>
        <w:t xml:space="preserve">in winning, </w:t>
      </w:r>
      <w:r w:rsidRPr="00292384">
        <w:rPr>
          <w:rStyle w:val="StyleUnderline"/>
        </w:rPr>
        <w:t xml:space="preserve">we could </w:t>
      </w:r>
      <w:r>
        <w:t xml:space="preserve">easily </w:t>
      </w:r>
      <w:r w:rsidRPr="00292384">
        <w:rPr>
          <w:rStyle w:val="StyleUnderline"/>
        </w:rPr>
        <w:t xml:space="preserve">cause the collapse of the </w:t>
      </w:r>
      <w:r>
        <w:t xml:space="preserve">Iranian </w:t>
      </w:r>
      <w:r w:rsidRPr="00292384">
        <w:rPr>
          <w:rStyle w:val="StyleUnderline"/>
        </w:rPr>
        <w:t>regime</w:t>
      </w:r>
      <w:r>
        <w:t xml:space="preserve">, </w:t>
      </w:r>
      <w:r w:rsidRPr="00292384">
        <w:rPr>
          <w:rStyle w:val="StyleUnderline"/>
        </w:rPr>
        <w:t>which would create the same</w:t>
      </w:r>
      <w:r>
        <w:t xml:space="preserve"> kind of </w:t>
      </w:r>
      <w:r w:rsidRPr="00292384">
        <w:rPr>
          <w:rStyle w:val="StyleUnderline"/>
        </w:rPr>
        <w:t xml:space="preserve">chaos and internal conflict in Iran that our failure to prepare for a </w:t>
      </w:r>
      <w:r>
        <w:t xml:space="preserve">full-scale </w:t>
      </w:r>
      <w:r w:rsidRPr="00292384">
        <w:rPr>
          <w:rStyle w:val="StyleUnderline"/>
        </w:rPr>
        <w:t xml:space="preserve">reconstruction of Iraq caused </w:t>
      </w:r>
      <w:r>
        <w:t xml:space="preserve">there.  </w:t>
      </w:r>
      <w:r w:rsidRPr="00292384">
        <w:rPr>
          <w:rStyle w:val="StyleUnderline"/>
        </w:rPr>
        <w:t xml:space="preserve">And like Iraq, we will </w:t>
      </w:r>
      <w:r>
        <w:t xml:space="preserve">probably </w:t>
      </w:r>
      <w:r w:rsidRPr="00292384">
        <w:rPr>
          <w:rStyle w:val="StyleUnderline"/>
        </w:rPr>
        <w:t xml:space="preserve">find </w:t>
      </w:r>
      <w:r>
        <w:t xml:space="preserve">that </w:t>
      </w:r>
      <w:r w:rsidRPr="00292384">
        <w:rPr>
          <w:rStyle w:val="StyleUnderline"/>
        </w:rPr>
        <w:t xml:space="preserve">Iran is far too important to allow to collapse </w:t>
      </w:r>
      <w:r>
        <w:t xml:space="preserve">into such turmoil. So if you liked the Iraq War you will love an Iran war because Iran has three times the population, four times the land area, and five times the problems of Iraq. </w:t>
      </w:r>
      <w:r w:rsidRPr="00292384">
        <w:rPr>
          <w:rStyle w:val="StyleUnderline"/>
        </w:rPr>
        <w:t xml:space="preserve">Winning such a war </w:t>
      </w:r>
      <w:r>
        <w:t xml:space="preserve">with Iran </w:t>
      </w:r>
      <w:r w:rsidRPr="00292384">
        <w:rPr>
          <w:rStyle w:val="StyleUnderline"/>
        </w:rPr>
        <w:t xml:space="preserve">only to have made the herculean effort to stabilize and rebuild it </w:t>
      </w:r>
      <w:r>
        <w:t xml:space="preserve">probably </w:t>
      </w:r>
      <w:r w:rsidRPr="00292384">
        <w:rPr>
          <w:rStyle w:val="StyleUnderline"/>
        </w:rPr>
        <w:t>won’t feel much like winning</w:t>
      </w:r>
      <w:r>
        <w:t xml:space="preserve"> at all.</w:t>
      </w:r>
    </w:p>
    <w:p w:rsidR="00024C11" w:rsidRPr="00C06ED1" w:rsidRDefault="00024C11" w:rsidP="00024C11"/>
    <w:p w:rsidR="00024C11" w:rsidRDefault="00024C11" w:rsidP="00024C11">
      <w:pPr>
        <w:pStyle w:val="Heading4"/>
      </w:pPr>
      <w:r>
        <w:t>A US – Iran war unlikely – both sides don’t want it</w:t>
      </w:r>
    </w:p>
    <w:p w:rsidR="00024C11" w:rsidRPr="00F3639A" w:rsidRDefault="00024C11" w:rsidP="00024C11">
      <w:pPr>
        <w:rPr>
          <w:rStyle w:val="Style13ptBold"/>
        </w:rPr>
      </w:pPr>
      <w:proofErr w:type="gramStart"/>
      <w:r>
        <w:rPr>
          <w:rStyle w:val="Style13ptBold"/>
        </w:rPr>
        <w:t xml:space="preserve">Pollack </w:t>
      </w:r>
      <w:r w:rsidRPr="00F3639A">
        <w:t>4/16/</w:t>
      </w:r>
      <w:r>
        <w:rPr>
          <w:rStyle w:val="Style13ptBold"/>
        </w:rPr>
        <w:t xml:space="preserve">19 </w:t>
      </w:r>
      <w:r w:rsidRPr="00F3639A">
        <w:t>– [</w:t>
      </w:r>
      <w:r>
        <w:t>Kenneth Michael Pollack - former CIA intelligence analyst and expert on Middle East politics and military affairs.</w:t>
      </w:r>
      <w:proofErr w:type="gramEnd"/>
      <w:r>
        <w:t xml:space="preserve"> He has served on the National Security Council staff and has written several articles and books on international relations, May 16</w:t>
      </w:r>
      <w:r w:rsidRPr="00F3639A">
        <w:rPr>
          <w:vertAlign w:val="superscript"/>
        </w:rPr>
        <w:t>th</w:t>
      </w:r>
      <w:r>
        <w:t xml:space="preserve"> 2019, “Is war with Iran imminent? Here’s the real truth”, </w:t>
      </w:r>
      <w:hyperlink r:id="rId34" w:history="1">
        <w:r w:rsidRPr="00A65A67">
          <w:rPr>
            <w:rStyle w:val="Hyperlink"/>
          </w:rPr>
          <w:t>https://www.aei.org/publication/is-war-with-iran-imminent-heres-the-real-truth/?gclid=EAIaIQobChMI74XCj4a14wIVhq_sCh0fEgHAEAMYASAAEgL6lPD_BwE</w:t>
        </w:r>
      </w:hyperlink>
      <w:r>
        <w:t xml:space="preserve">, </w:t>
      </w:r>
      <w:proofErr w:type="spellStart"/>
      <w:r>
        <w:t>eph</w:t>
      </w:r>
      <w:proofErr w:type="spellEnd"/>
      <w:r w:rsidRPr="00F3639A">
        <w:t>]</w:t>
      </w:r>
    </w:p>
    <w:p w:rsidR="00024C11" w:rsidRDefault="00024C11" w:rsidP="00024C11">
      <w:r>
        <w:t xml:space="preserve">Is the United States going to war with Iran? </w:t>
      </w:r>
      <w:proofErr w:type="gramStart"/>
      <w:r>
        <w:t>Probably not.</w:t>
      </w:r>
      <w:proofErr w:type="gramEnd"/>
    </w:p>
    <w:p w:rsidR="00024C11" w:rsidRDefault="00024C11" w:rsidP="00024C11">
      <w:r>
        <w:t xml:space="preserve">Should the United States go to war with Iran? </w:t>
      </w:r>
      <w:proofErr w:type="gramStart"/>
      <w:r>
        <w:t>Probably not.</w:t>
      </w:r>
      <w:proofErr w:type="gramEnd"/>
    </w:p>
    <w:p w:rsidR="00024C11" w:rsidRDefault="00024C11" w:rsidP="00024C11">
      <w:r>
        <w:t>Now that that’s out of the way, we can unpack the current tensions with Iran, where they are likely to lead, and the potential pitfalls the United States should avoid on the road ahead.</w:t>
      </w:r>
    </w:p>
    <w:p w:rsidR="00024C11" w:rsidRDefault="00024C11" w:rsidP="00024C11">
      <w:r w:rsidRPr="00994809">
        <w:rPr>
          <w:rStyle w:val="StyleUnderline"/>
        </w:rPr>
        <w:t>It is unlikely that we will find ourselves in a war with Iran</w:t>
      </w:r>
      <w:r>
        <w:t xml:space="preserve"> in the near term </w:t>
      </w:r>
      <w:r w:rsidRPr="00994809">
        <w:rPr>
          <w:rStyle w:val="StyleUnderline"/>
        </w:rPr>
        <w:t>because both sides are eager to avoid one</w:t>
      </w:r>
      <w:r>
        <w:t xml:space="preserve">. Although some of President </w:t>
      </w:r>
      <w:r w:rsidRPr="00994809">
        <w:rPr>
          <w:rStyle w:val="StyleUnderline"/>
        </w:rPr>
        <w:t>Trump</w:t>
      </w:r>
      <w:r>
        <w:t xml:space="preserve">’s advisors may welcome a clash with Tehran, he has </w:t>
      </w:r>
      <w:r w:rsidRPr="00994809">
        <w:rPr>
          <w:rStyle w:val="StyleUnderline"/>
        </w:rPr>
        <w:t>consistently made clear that he wants to end American wars in the Middle East</w:t>
      </w:r>
      <w:r>
        <w:t xml:space="preserve">, not start new ones. </w:t>
      </w:r>
      <w:r w:rsidRPr="00994809">
        <w:rPr>
          <w:rStyle w:val="StyleUnderline"/>
        </w:rPr>
        <w:t>That has been behind his impetus to pull US troops out of Syria and his unwillingness to become further involved in the Yemeni civil war</w:t>
      </w:r>
      <w:r>
        <w:t>.</w:t>
      </w:r>
    </w:p>
    <w:p w:rsidR="00024C11" w:rsidRDefault="00024C11" w:rsidP="00024C11">
      <w:r>
        <w:t xml:space="preserve">On the other side of the Persian Gulf, Ayatollah Ali </w:t>
      </w:r>
      <w:proofErr w:type="spellStart"/>
      <w:r>
        <w:t>Khamene’i</w:t>
      </w:r>
      <w:proofErr w:type="spellEnd"/>
      <w:r>
        <w:t xml:space="preserve">, </w:t>
      </w:r>
      <w:r w:rsidRPr="0077627F">
        <w:rPr>
          <w:rStyle w:val="StyleUnderline"/>
        </w:rPr>
        <w:t>Iran’s Supreme Leader announced that there would be no war</w:t>
      </w:r>
      <w:r>
        <w:t xml:space="preserve">.  In case you don’t believe him, the </w:t>
      </w:r>
      <w:r w:rsidRPr="0077627F">
        <w:rPr>
          <w:rStyle w:val="StyleUnderline"/>
        </w:rPr>
        <w:t>Iranians</w:t>
      </w:r>
      <w:r>
        <w:t xml:space="preserve"> have typically </w:t>
      </w:r>
      <w:r w:rsidRPr="0077627F">
        <w:rPr>
          <w:rStyle w:val="StyleUnderline"/>
        </w:rPr>
        <w:t>shown enormous respect for American conventional military powe</w:t>
      </w:r>
      <w:r>
        <w:t xml:space="preserve">r since they were shellacked by it in the late 1980s. They know full well that in a full-on war, </w:t>
      </w:r>
      <w:r w:rsidRPr="0077627F">
        <w:rPr>
          <w:rStyle w:val="StyleUnderline"/>
        </w:rPr>
        <w:t>the US would do tremendous damage to Iran’s armed forces</w:t>
      </w:r>
      <w:r>
        <w:t xml:space="preserve"> and could threaten the regime’s grip on power – which is the very thing they are seeking to avoid.</w:t>
      </w:r>
    </w:p>
    <w:p w:rsidR="00024C11" w:rsidRDefault="00024C11" w:rsidP="00024C11">
      <w:r>
        <w:t xml:space="preserve">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no one should rule out an unintended clash. </w:t>
      </w:r>
      <w:r w:rsidRPr="0077627F">
        <w:rPr>
          <w:rStyle w:val="StyleUnderline"/>
        </w:rPr>
        <w:t>Even then, however, the most likely scenario would be a limited American retaliatory strike to demonstrate to Iran that Washington won’t be pushed around</w:t>
      </w:r>
      <w:r>
        <w:t xml:space="preserve"> by a 98-pound weakling and that Tehran needs to keep its problem children under control.</w:t>
      </w:r>
    </w:p>
    <w:p w:rsidR="00024C11" w:rsidRDefault="00024C11" w:rsidP="00024C11">
      <w:r>
        <w:t xml:space="preserve">Over the longer term, there are other threats. Because of its conventional military weakness compared to the US (and Israel), </w:t>
      </w:r>
      <w:r w:rsidRPr="0077627F">
        <w:rPr>
          <w:rStyle w:val="StyleUnderline"/>
        </w:rPr>
        <w:t xml:space="preserve">Iran has typically preferred to employ terrorism and </w:t>
      </w:r>
      <w:proofErr w:type="spellStart"/>
      <w:r w:rsidRPr="0077627F">
        <w:rPr>
          <w:rStyle w:val="StyleUnderline"/>
        </w:rPr>
        <w:t>cyber attacks</w:t>
      </w:r>
      <w:proofErr w:type="spellEnd"/>
      <w:r>
        <w:t xml:space="preserve"> – more often directed at American allies than at the US itself – </w:t>
      </w:r>
      <w:r w:rsidRPr="0077627F">
        <w:rPr>
          <w:rStyle w:val="StyleUnderline"/>
        </w:rPr>
        <w:t>to create problems for Washington without creating a pretext for a major US military response</w:t>
      </w:r>
      <w:r>
        <w:t xml:space="preserve">. </w:t>
      </w:r>
      <w:r w:rsidRPr="0077627F">
        <w:rPr>
          <w:rStyle w:val="StyleUnderline"/>
        </w:rPr>
        <w:t xml:space="preserve">We’ve already seen that begin with mysterious attacks on Saudi oil tankers </w:t>
      </w:r>
      <w:r>
        <w:t xml:space="preserve">off the coast of the UAE, and drone strikes by Iran’s Houthi allies on Saudi oil pipelines. These attacks </w:t>
      </w:r>
      <w:r w:rsidRPr="0077627F">
        <w:rPr>
          <w:rStyle w:val="StyleUnderline"/>
        </w:rPr>
        <w:t>have the twin benefits for Iran of hurting</w:t>
      </w:r>
      <w:r>
        <w:t xml:space="preserve"> (and potentially humiliating) </w:t>
      </w:r>
      <w:r w:rsidRPr="0077627F">
        <w:rPr>
          <w:rStyle w:val="StyleUnderline"/>
        </w:rPr>
        <w:t>a key American ally</w:t>
      </w:r>
      <w:r>
        <w:t xml:space="preserve"> </w:t>
      </w:r>
      <w:r w:rsidRPr="0077627F">
        <w:rPr>
          <w:rStyle w:val="StyleUnderline"/>
        </w:rPr>
        <w:t>while simultaneously jacking up the price of oil</w:t>
      </w:r>
      <w:r>
        <w:t>. In the past, the Iranians have also mounted cyber-attacks on the computer network of Saudi Aramco, the company that controls the Saudi oil network.</w:t>
      </w:r>
    </w:p>
    <w:p w:rsidR="00024C11" w:rsidRDefault="00024C11" w:rsidP="00024C11">
      <w:r>
        <w:t>If Iran continues this pattern of activity, the US and its allies will look for ways to deter and defeat the Iranian attacks. At some point, the US (or the Israelis, if they get dragged in, as they often are) might decide to respond with a military strike. And the Iranians might feel compelled to respond in kind, if only to demonstrate that they won’t take a punch without throwing one in return. Again, there’s good reason to believe that that would be the end of it, but it’s not impossible that it might be the start of something bigger.</w:t>
      </w:r>
    </w:p>
    <w:p w:rsidR="00024C11" w:rsidRDefault="00024C11" w:rsidP="00024C11">
      <w:r>
        <w:t xml:space="preserve">We should also remember that on occasion in the past, </w:t>
      </w:r>
      <w:r w:rsidRPr="0077627F">
        <w:rPr>
          <w:rStyle w:val="StyleUnderline"/>
        </w:rPr>
        <w:t>Iran has overstepped itself</w:t>
      </w:r>
      <w:r>
        <w:t xml:space="preserve">, mounting terror attacks that could have (and should have) crossed American red lines. </w:t>
      </w:r>
      <w:r w:rsidRPr="0077627F">
        <w:rPr>
          <w:rStyle w:val="StyleUnderline"/>
        </w:rPr>
        <w:t>In 1996, Iran blew up the Khobar Towers housing complex in Saudi Arabia, killing 19 and injuring almost 400 American military personnel</w:t>
      </w:r>
      <w:r>
        <w:t xml:space="preserve">. </w:t>
      </w:r>
      <w:r w:rsidRPr="0077627F">
        <w:rPr>
          <w:rStyle w:val="StyleUnderline"/>
        </w:rPr>
        <w:t>In 2011, Iran plotted to blow up a restaurant in Washington, D.C.</w:t>
      </w:r>
      <w:r>
        <w:t xml:space="preserve"> while the Saudi Ambassador was dining there. The attack was foiled before it could be executed, but if brought to fruition, it could have killed scores of people in America’s capital. </w:t>
      </w:r>
      <w:r w:rsidRPr="0077627F">
        <w:rPr>
          <w:rStyle w:val="StyleUnderline"/>
        </w:rPr>
        <w:t>These were reckless Iranian moves at times of great tension that could easily have triggered a US military response</w:t>
      </w:r>
      <w:r>
        <w:t>.</w:t>
      </w:r>
    </w:p>
    <w:p w:rsidR="00024C11" w:rsidRDefault="00024C11" w:rsidP="00024C11">
      <w:r>
        <w:t>Finally, there is the most im</w:t>
      </w:r>
      <w:r w:rsidRPr="0077627F">
        <w:t>portant question of all: should the US be looking to pick a fight with Iran? A war with Iran makes no sense</w:t>
      </w:r>
      <w:r>
        <w:t xml:space="preserve"> to me and I say this </w:t>
      </w:r>
      <w:r w:rsidRPr="0077627F">
        <w:rPr>
          <w:rStyle w:val="StyleUnderline"/>
        </w:rPr>
        <w:t>as someone who would like to see the United States making a much more determined effort to push back on Iranian aggression</w:t>
      </w:r>
      <w:r>
        <w:t xml:space="preserve"> and expansionism in the Middle East. But </w:t>
      </w:r>
      <w:r w:rsidRPr="0077627F">
        <w:rPr>
          <w:rStyle w:val="StyleUnderline"/>
        </w:rPr>
        <w:t>the best way to do that is by helping our allies across the region</w:t>
      </w:r>
      <w:r>
        <w:t>, allies who are legitimately frightened by the gains Iran has made in Iraq, Syria, and Yemen over the past decade.</w:t>
      </w:r>
    </w:p>
    <w:p w:rsidR="00024C11" w:rsidRDefault="00024C11" w:rsidP="00024C11">
      <w:r>
        <w:t xml:space="preserve">The best reason not to go to war with Iran is that we will almost certainly win. But in winning, </w:t>
      </w:r>
      <w:r w:rsidRPr="0077627F">
        <w:rPr>
          <w:rStyle w:val="StyleUnderline"/>
        </w:rPr>
        <w:t>we could easily cause the collapse of the Iranian regime</w:t>
      </w:r>
      <w:r>
        <w:t xml:space="preserve">, </w:t>
      </w:r>
      <w:r w:rsidRPr="0077627F">
        <w:rPr>
          <w:rStyle w:val="StyleUnderline"/>
        </w:rPr>
        <w:t>which would create the same kind of chaos and internal</w:t>
      </w:r>
      <w:r>
        <w:t xml:space="preserve"> conflict in Iran that our failure to prepare for a full-scale reconstruction of Iraq caused there.  And </w:t>
      </w:r>
      <w:r w:rsidRPr="0077627F">
        <w:rPr>
          <w:rStyle w:val="StyleUnderline"/>
        </w:rPr>
        <w:t>like Iraq, we will probably find that Iran is far too important to allow to collapse into such turmoil</w:t>
      </w:r>
      <w:r>
        <w:t xml:space="preserve">. </w:t>
      </w:r>
      <w:r w:rsidRPr="0077627F">
        <w:rPr>
          <w:rStyle w:val="StyleUnderline"/>
        </w:rPr>
        <w:t>So if you liked the Iraq War you will love an Iran war</w:t>
      </w:r>
      <w:r>
        <w:t xml:space="preserve"> because Iran has three times the population, four times the land area, and five times the problems of Iraq. Winning such a war with Iran only to have made the herculean effort to stabilize and rebuild it probably won’t feel much like winning at all.</w:t>
      </w:r>
    </w:p>
    <w:p w:rsidR="00024C11" w:rsidRDefault="00024C11" w:rsidP="00024C11">
      <w:pPr>
        <w:pStyle w:val="Heading3"/>
      </w:pPr>
      <w:r>
        <w:t xml:space="preserve">2AC – AT: War </w:t>
      </w:r>
      <w:proofErr w:type="spellStart"/>
      <w:r>
        <w:t>Inev</w:t>
      </w:r>
      <w:proofErr w:type="spellEnd"/>
      <w:r>
        <w:t xml:space="preserve"> – Trump</w:t>
      </w:r>
    </w:p>
    <w:p w:rsidR="00024C11" w:rsidRDefault="00024C11" w:rsidP="00024C11">
      <w:pPr>
        <w:pStyle w:val="Heading4"/>
      </w:pPr>
      <w:r>
        <w:t xml:space="preserve">The house just passed a bill that would prevent Trump from striking Iran without congressional approval </w:t>
      </w:r>
    </w:p>
    <w:p w:rsidR="00024C11" w:rsidRDefault="00024C11" w:rsidP="00024C11">
      <w:proofErr w:type="spellStart"/>
      <w:r w:rsidRPr="00C81318">
        <w:rPr>
          <w:b/>
          <w:bCs/>
          <w:sz w:val="24"/>
          <w:szCs w:val="24"/>
        </w:rPr>
        <w:t>Schogol</w:t>
      </w:r>
      <w:proofErr w:type="spellEnd"/>
      <w:r w:rsidRPr="00C81318">
        <w:rPr>
          <w:b/>
          <w:bCs/>
          <w:sz w:val="24"/>
          <w:szCs w:val="24"/>
        </w:rPr>
        <w:t xml:space="preserve"> 19</w:t>
      </w:r>
      <w:r>
        <w:t xml:space="preserve">, Jeff </w:t>
      </w:r>
      <w:proofErr w:type="spellStart"/>
      <w:r>
        <w:t>Schogol</w:t>
      </w:r>
      <w:proofErr w:type="spellEnd"/>
      <w:r>
        <w:t xml:space="preserve">, covers the pentagon for task &amp; purpose. </w:t>
      </w:r>
      <w:proofErr w:type="gramStart"/>
      <w:r>
        <w:t>he</w:t>
      </w:r>
      <w:proofErr w:type="gramEnd"/>
      <w:r>
        <w:t xml:space="preserve"> has covered the military for 12 years and embedded with </w:t>
      </w:r>
      <w:proofErr w:type="spellStart"/>
      <w:r>
        <w:t>u.s.</w:t>
      </w:r>
      <w:proofErr w:type="spellEnd"/>
      <w:r>
        <w:t xml:space="preserve"> troops in </w:t>
      </w:r>
      <w:proofErr w:type="spellStart"/>
      <w:r>
        <w:t>iraq</w:t>
      </w:r>
      <w:proofErr w:type="spellEnd"/>
      <w:r>
        <w:t xml:space="preserve"> and </w:t>
      </w:r>
      <w:proofErr w:type="spellStart"/>
      <w:r>
        <w:t>haiti</w:t>
      </w:r>
      <w:proofErr w:type="spellEnd"/>
      <w:r>
        <w:t xml:space="preserve">. prior to joining </w:t>
      </w:r>
      <w:proofErr w:type="spellStart"/>
      <w:r>
        <w:t>t&amp;p</w:t>
      </w:r>
      <w:proofErr w:type="spellEnd"/>
      <w:r>
        <w:t>, he covered the marine corps and air force at military times., 7-12-2019, "Congress just took a major step towards preventing Iran from becoming another Forever War," Task &amp;amp; Purpose, https://taskandpurpose.com/iran-forever-war-amendement /AH</w:t>
      </w:r>
    </w:p>
    <w:p w:rsidR="00024C11" w:rsidRDefault="00024C11" w:rsidP="00024C11">
      <w:r>
        <w:t>Veterans groups are hailing a move by the House of Representatives that would require President Donald Trump to get Congress' permission before attacking Iran.</w:t>
      </w:r>
    </w:p>
    <w:p w:rsidR="00024C11" w:rsidRDefault="00024C11" w:rsidP="00024C11"/>
    <w:p w:rsidR="00024C11" w:rsidRDefault="00024C11" w:rsidP="00024C11"/>
    <w:p w:rsidR="00024C11" w:rsidRDefault="00024C11" w:rsidP="00024C11">
      <w:r w:rsidRPr="00C81318">
        <w:rPr>
          <w:rStyle w:val="StyleUnderline"/>
        </w:rPr>
        <w:t>In a 251-170 vote, the House passed an amendment</w:t>
      </w:r>
      <w:r>
        <w:t xml:space="preserve"> to the Fiscal 2020 National Defense Authorization Act </w:t>
      </w:r>
      <w:r w:rsidRPr="00C81318">
        <w:rPr>
          <w:rStyle w:val="StyleUnderline"/>
        </w:rPr>
        <w:t>that would stop Trump from using federal funding for military operations against Iran without a declaration from war or</w:t>
      </w:r>
      <w:r>
        <w:t xml:space="preserve"> a new </w:t>
      </w:r>
      <w:r w:rsidRPr="00C81318">
        <w:rPr>
          <w:rStyle w:val="StyleUnderline"/>
        </w:rPr>
        <w:t>authorization for military force from Congress</w:t>
      </w:r>
      <w:r>
        <w:t>.</w:t>
      </w:r>
    </w:p>
    <w:p w:rsidR="00024C11" w:rsidRDefault="00024C11" w:rsidP="00024C11"/>
    <w:p w:rsidR="00024C11" w:rsidRPr="00C81318" w:rsidRDefault="00024C11" w:rsidP="00024C11">
      <w:pPr>
        <w:rPr>
          <w:rStyle w:val="StyleUnderline"/>
        </w:rPr>
      </w:pPr>
      <w:r>
        <w:t xml:space="preserve">"After almost two decades of fighting with no end in sight, Americans are tired of never-ending wars," Nate Anderson, executive director of Concerned Veterans for America, said in a statement. </w:t>
      </w:r>
      <w:r w:rsidRPr="00C81318">
        <w:rPr>
          <w:rStyle w:val="StyleUnderline"/>
        </w:rPr>
        <w:t>"This amendment begins to reassert Congress's constitutional role in matters of war and peace."</w:t>
      </w:r>
    </w:p>
    <w:p w:rsidR="00024C11" w:rsidRDefault="00024C11" w:rsidP="00024C11"/>
    <w:p w:rsidR="00024C11" w:rsidRDefault="00024C11" w:rsidP="00024C11">
      <w:r w:rsidRPr="00C81318">
        <w:rPr>
          <w:rStyle w:val="StyleUnderline"/>
        </w:rPr>
        <w:t>Nothing in the amendment would prevent Trump from defending the U</w:t>
      </w:r>
      <w:r>
        <w:t xml:space="preserve">nited </w:t>
      </w:r>
      <w:r w:rsidRPr="00C81318">
        <w:rPr>
          <w:rStyle w:val="StyleUnderline"/>
        </w:rPr>
        <w:t>S</w:t>
      </w:r>
      <w:r>
        <w:t xml:space="preserve">tates </w:t>
      </w:r>
      <w:r w:rsidRPr="00C81318">
        <w:rPr>
          <w:rStyle w:val="StyleUnderline"/>
        </w:rPr>
        <w:t xml:space="preserve">or </w:t>
      </w:r>
      <w:r>
        <w:t xml:space="preserve">its </w:t>
      </w:r>
      <w:r w:rsidRPr="00C81318">
        <w:rPr>
          <w:rStyle w:val="StyleUnderline"/>
        </w:rPr>
        <w:t>allies against Iran and it would not curtail the president's powers under the War Powers Resolution</w:t>
      </w:r>
      <w:r>
        <w:t>. Now lawmakers must now decide whether it will be included in the final version of the bill when it goes to conference.</w:t>
      </w:r>
    </w:p>
    <w:p w:rsidR="00024C11" w:rsidRDefault="00024C11" w:rsidP="00024C11"/>
    <w:p w:rsidR="00024C11" w:rsidRDefault="00024C11" w:rsidP="00024C11">
      <w:r>
        <w:t xml:space="preserve">"It should come as no surprise that when the votes were cast, military veterans in Congress – both Democratic and Republican – were overwhelmingly in the yes column," Will Goodwin, director of government relations for </w:t>
      </w:r>
      <w:proofErr w:type="spellStart"/>
      <w:r>
        <w:t>VoteVets</w:t>
      </w:r>
      <w:proofErr w:type="spellEnd"/>
      <w:r>
        <w:t>, said in a statement.</w:t>
      </w:r>
    </w:p>
    <w:p w:rsidR="00024C11" w:rsidRDefault="00024C11" w:rsidP="00024C11"/>
    <w:p w:rsidR="00024C11" w:rsidRDefault="00024C11" w:rsidP="00024C11">
      <w:r>
        <w:t xml:space="preserve">Both Concerned Veterans for America and </w:t>
      </w:r>
      <w:proofErr w:type="spellStart"/>
      <w:r w:rsidRPr="00C81318">
        <w:rPr>
          <w:rStyle w:val="StyleUnderline"/>
        </w:rPr>
        <w:t>VoteVets</w:t>
      </w:r>
      <w:proofErr w:type="spellEnd"/>
      <w:r>
        <w:t xml:space="preserve"> have long </w:t>
      </w:r>
      <w:r w:rsidRPr="00C81318">
        <w:rPr>
          <w:rStyle w:val="StyleUnderline"/>
        </w:rPr>
        <w:t>argued that Congress needs to take back its power to declare war from the executive</w:t>
      </w:r>
      <w:r>
        <w:t xml:space="preserve"> branch and put an end to the "Forever Wars" </w:t>
      </w:r>
      <w:r w:rsidRPr="00C81318">
        <w:rPr>
          <w:rStyle w:val="StyleUnderline"/>
        </w:rPr>
        <w:t>by revoking the 2001</w:t>
      </w:r>
      <w:r>
        <w:t xml:space="preserve"> </w:t>
      </w:r>
      <w:r w:rsidRPr="00C81318">
        <w:rPr>
          <w:rStyle w:val="StyleUnderline"/>
        </w:rPr>
        <w:t>authorization for use of military force against Al Qaeda</w:t>
      </w:r>
      <w:r>
        <w:t xml:space="preserve">, </w:t>
      </w:r>
      <w:r w:rsidRPr="00C81318">
        <w:rPr>
          <w:rStyle w:val="StyleUnderline"/>
        </w:rPr>
        <w:t>which presidents have used to justify</w:t>
      </w:r>
      <w:r>
        <w:t xml:space="preserve"> military </w:t>
      </w:r>
      <w:r w:rsidRPr="00C81318">
        <w:rPr>
          <w:rStyle w:val="StyleUnderline"/>
        </w:rPr>
        <w:t>operations all over the world.</w:t>
      </w:r>
    </w:p>
    <w:p w:rsidR="00024C11" w:rsidRDefault="00024C11" w:rsidP="00024C11"/>
    <w:p w:rsidR="00024C11" w:rsidRDefault="00024C11" w:rsidP="00024C11"/>
    <w:p w:rsidR="00024C11" w:rsidRDefault="00024C11" w:rsidP="00024C11">
      <w:r>
        <w:t>"</w:t>
      </w:r>
      <w:proofErr w:type="spellStart"/>
      <w:r w:rsidRPr="00C81318">
        <w:rPr>
          <w:rStyle w:val="StyleUnderline"/>
        </w:rPr>
        <w:t>VoteVets</w:t>
      </w:r>
      <w:proofErr w:type="spellEnd"/>
      <w:r w:rsidRPr="00C81318">
        <w:rPr>
          <w:rStyle w:val="StyleUnderline"/>
        </w:rPr>
        <w:t>,</w:t>
      </w:r>
      <w:r>
        <w:t xml:space="preserve"> working in coordination with the Concerned Veterans for America, </w:t>
      </w:r>
      <w:r w:rsidRPr="00C81318">
        <w:rPr>
          <w:rStyle w:val="StyleUnderline"/>
        </w:rPr>
        <w:t xml:space="preserve">have been lobbying nonstop </w:t>
      </w:r>
      <w:r>
        <w:t>to see this through – polling briefings, one-on-one meetings, and lots of late-night phone calls," Goodwin said. "We will continue to work overtime to make sure that the amendment makes it through conference committee and is in the final bill passed through Congress."</w:t>
      </w:r>
    </w:p>
    <w:p w:rsidR="00024C11" w:rsidRDefault="00024C11" w:rsidP="00024C11"/>
    <w:p w:rsidR="00024C11" w:rsidRDefault="00024C11" w:rsidP="00024C11">
      <w:r>
        <w:t>One of the most outspoken advocates for reining in Trump's ability to attack Iran has been Rep. Seth Moulton (D-Mass.), a Marine veteran who is running for president.</w:t>
      </w:r>
    </w:p>
    <w:p w:rsidR="00024C11" w:rsidRDefault="00024C11" w:rsidP="00024C11"/>
    <w:p w:rsidR="00024C11" w:rsidRDefault="00024C11" w:rsidP="00024C11">
      <w:r>
        <w:t>Moulton, who deployed to Iraq four times, has accused National Security Advisor Ambassador John Bolton of trying to persuade the president to invade Iran and overthrow its government. He has also said that the U.S. military is at risk of stumbling into a war with Iran as Trump continues to ratchet up the pressure.</w:t>
      </w:r>
    </w:p>
    <w:p w:rsidR="00024C11" w:rsidRDefault="00024C11" w:rsidP="00024C11"/>
    <w:p w:rsidR="00024C11" w:rsidRDefault="00024C11" w:rsidP="00024C11">
      <w:r>
        <w:t xml:space="preserve">"Look, I fought Iranians when I was in Iraq," Moulton told reporters on Wednesday. "We will fight them again if we have to. But </w:t>
      </w:r>
      <w:r w:rsidRPr="00C81318">
        <w:rPr>
          <w:rStyle w:val="StyleUnderline"/>
        </w:rPr>
        <w:t>war right now is not necessary</w:t>
      </w:r>
      <w:r>
        <w:t xml:space="preserve">. </w:t>
      </w:r>
      <w:r w:rsidRPr="00C81318">
        <w:rPr>
          <w:rStyle w:val="StyleUnderline"/>
        </w:rPr>
        <w:t>None of us underestimate the threat that Iran poses</w:t>
      </w:r>
      <w:r>
        <w:t>. None of us would hesitate to use force if it led to a lasting peace."</w:t>
      </w:r>
    </w:p>
    <w:p w:rsidR="00024C11" w:rsidRDefault="00024C11" w:rsidP="00024C11"/>
    <w:p w:rsidR="00024C11" w:rsidRDefault="00024C11" w:rsidP="00024C11">
      <w:r>
        <w:t xml:space="preserve">"We know </w:t>
      </w:r>
      <w:r w:rsidRPr="00C81318">
        <w:rPr>
          <w:rStyle w:val="StyleUnderline"/>
        </w:rPr>
        <w:t xml:space="preserve">war with Iran would be bloody </w:t>
      </w:r>
      <w:r>
        <w:t xml:space="preserve">and </w:t>
      </w:r>
      <w:r w:rsidRPr="00C81318">
        <w:rPr>
          <w:rStyle w:val="StyleUnderline"/>
        </w:rPr>
        <w:t xml:space="preserve">young Americans </w:t>
      </w:r>
      <w:r>
        <w:t xml:space="preserve">in the community we represent </w:t>
      </w:r>
      <w:r w:rsidRPr="00C81318">
        <w:rPr>
          <w:rStyle w:val="StyleUnderline"/>
        </w:rPr>
        <w:t xml:space="preserve">would pay the highest price. </w:t>
      </w:r>
      <w:r>
        <w:t>All of us came to Congress for a debate like this one."</w:t>
      </w:r>
    </w:p>
    <w:p w:rsidR="00024C11" w:rsidRPr="00191CEA" w:rsidRDefault="00024C11" w:rsidP="00024C11"/>
    <w:p w:rsidR="00024C11" w:rsidRDefault="00024C11" w:rsidP="000748C5">
      <w:pPr>
        <w:rPr>
          <w:sz w:val="16"/>
        </w:rPr>
      </w:pPr>
    </w:p>
    <w:p w:rsidR="000748C5" w:rsidRPr="00D67D0A" w:rsidRDefault="000748C5" w:rsidP="00E874DC">
      <w:pPr>
        <w:rPr>
          <w:sz w:val="16"/>
        </w:rPr>
      </w:pPr>
    </w:p>
    <w:sectPr w:rsidR="000748C5" w:rsidRPr="00D67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3BD0642"/>
    <w:multiLevelType w:val="multilevel"/>
    <w:tmpl w:val="7BE43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5181212"/>
    <w:docVar w:name="VerbatimVersion" w:val="5.0"/>
  </w:docVars>
  <w:rsids>
    <w:rsidRoot w:val="00E34B91"/>
    <w:rsid w:val="00006579"/>
    <w:rsid w:val="000139A3"/>
    <w:rsid w:val="00016F76"/>
    <w:rsid w:val="00024C11"/>
    <w:rsid w:val="00037B04"/>
    <w:rsid w:val="00057B9E"/>
    <w:rsid w:val="000748C5"/>
    <w:rsid w:val="000A6479"/>
    <w:rsid w:val="00100833"/>
    <w:rsid w:val="00104529"/>
    <w:rsid w:val="00177B7D"/>
    <w:rsid w:val="0018322D"/>
    <w:rsid w:val="001B5776"/>
    <w:rsid w:val="001B792E"/>
    <w:rsid w:val="00251FC7"/>
    <w:rsid w:val="00266E47"/>
    <w:rsid w:val="002855A7"/>
    <w:rsid w:val="00303E3F"/>
    <w:rsid w:val="00315690"/>
    <w:rsid w:val="0032249F"/>
    <w:rsid w:val="00325646"/>
    <w:rsid w:val="00326DC5"/>
    <w:rsid w:val="003361A0"/>
    <w:rsid w:val="003902BA"/>
    <w:rsid w:val="003A09E2"/>
    <w:rsid w:val="003C3CD9"/>
    <w:rsid w:val="00407037"/>
    <w:rsid w:val="004605D6"/>
    <w:rsid w:val="004C60E8"/>
    <w:rsid w:val="004E3579"/>
    <w:rsid w:val="004F39E0"/>
    <w:rsid w:val="00537BD5"/>
    <w:rsid w:val="0055397D"/>
    <w:rsid w:val="00573178"/>
    <w:rsid w:val="006065BD"/>
    <w:rsid w:val="006172BB"/>
    <w:rsid w:val="006263EE"/>
    <w:rsid w:val="00665003"/>
    <w:rsid w:val="0072759F"/>
    <w:rsid w:val="00734E6A"/>
    <w:rsid w:val="00740834"/>
    <w:rsid w:val="00791548"/>
    <w:rsid w:val="007F5B66"/>
    <w:rsid w:val="00823A1C"/>
    <w:rsid w:val="00845B9D"/>
    <w:rsid w:val="00860984"/>
    <w:rsid w:val="008B3ECB"/>
    <w:rsid w:val="008C1B2E"/>
    <w:rsid w:val="0091627E"/>
    <w:rsid w:val="00982D51"/>
    <w:rsid w:val="009E1922"/>
    <w:rsid w:val="00A93661"/>
    <w:rsid w:val="00A95652"/>
    <w:rsid w:val="00AF12F8"/>
    <w:rsid w:val="00B33C6D"/>
    <w:rsid w:val="00B4508F"/>
    <w:rsid w:val="00B52CF7"/>
    <w:rsid w:val="00B8057C"/>
    <w:rsid w:val="00BB43BC"/>
    <w:rsid w:val="00BD786A"/>
    <w:rsid w:val="00BF593B"/>
    <w:rsid w:val="00C2278D"/>
    <w:rsid w:val="00C26638"/>
    <w:rsid w:val="00C83417"/>
    <w:rsid w:val="00CB4E2B"/>
    <w:rsid w:val="00CD11B4"/>
    <w:rsid w:val="00CD736E"/>
    <w:rsid w:val="00CE161E"/>
    <w:rsid w:val="00CF59A8"/>
    <w:rsid w:val="00D325A9"/>
    <w:rsid w:val="00D36A8A"/>
    <w:rsid w:val="00D67D0A"/>
    <w:rsid w:val="00D71170"/>
    <w:rsid w:val="00D7600A"/>
    <w:rsid w:val="00DA6538"/>
    <w:rsid w:val="00E34B91"/>
    <w:rsid w:val="00E7322C"/>
    <w:rsid w:val="00E874DC"/>
    <w:rsid w:val="00ED30CF"/>
    <w:rsid w:val="00EE17CA"/>
    <w:rsid w:val="00F176EF"/>
    <w:rsid w:val="00FE258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24C11"/>
    <w:rPr>
      <w:rFonts w:ascii="Times New Roman" w:hAnsi="Times New Roman" w:cs="Times New Roman"/>
      <w:sz w:val="20"/>
    </w:rPr>
  </w:style>
  <w:style w:type="paragraph" w:styleId="Heading1">
    <w:name w:val="heading 1"/>
    <w:aliases w:val="Pocket"/>
    <w:basedOn w:val="Normal"/>
    <w:next w:val="Normal"/>
    <w:link w:val="Heading1Char"/>
    <w:autoRedefine/>
    <w:qFormat/>
    <w:rsid w:val="00024C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24C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024C11"/>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a"/>
    <w:basedOn w:val="Normal"/>
    <w:next w:val="Normal"/>
    <w:link w:val="Heading4Char"/>
    <w:autoRedefine/>
    <w:uiPriority w:val="3"/>
    <w:unhideWhenUsed/>
    <w:qFormat/>
    <w:rsid w:val="00024C1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024C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4C11"/>
  </w:style>
  <w:style w:type="character" w:customStyle="1" w:styleId="Heading1Char">
    <w:name w:val="Heading 1 Char"/>
    <w:aliases w:val="Pocket Char"/>
    <w:basedOn w:val="DefaultParagraphFont"/>
    <w:link w:val="Heading1"/>
    <w:rsid w:val="00024C1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24C11"/>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024C11"/>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024C11"/>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024C11"/>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24C11"/>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024C11"/>
    <w:rPr>
      <w:b w:val="0"/>
      <w:sz w:val="20"/>
      <w:u w:val="single"/>
    </w:rPr>
  </w:style>
  <w:style w:type="character" w:styleId="Hyperlink">
    <w:name w:val="Hyperlink"/>
    <w:aliases w:val="heading 1 (block title),Important,Read,Card Text,Internet Link,Analytic Text"/>
    <w:basedOn w:val="DefaultParagraphFont"/>
    <w:uiPriority w:val="99"/>
    <w:unhideWhenUsed/>
    <w:rsid w:val="00024C11"/>
    <w:rPr>
      <w:color w:val="auto"/>
      <w:u w:val="none"/>
    </w:rPr>
  </w:style>
  <w:style w:type="character" w:styleId="FollowedHyperlink">
    <w:name w:val="FollowedHyperlink"/>
    <w:basedOn w:val="DefaultParagraphFont"/>
    <w:uiPriority w:val="99"/>
    <w:semiHidden/>
    <w:unhideWhenUsed/>
    <w:rsid w:val="00024C11"/>
    <w:rPr>
      <w:color w:val="auto"/>
      <w:u w:val="none"/>
    </w:rPr>
  </w:style>
  <w:style w:type="character" w:customStyle="1" w:styleId="apple-converted-space">
    <w:name w:val="apple-converted-space"/>
    <w:basedOn w:val="DefaultParagraphFont"/>
    <w:rsid w:val="00024C11"/>
  </w:style>
  <w:style w:type="paragraph" w:customStyle="1" w:styleId="textbold">
    <w:name w:val="text bold"/>
    <w:basedOn w:val="Normal"/>
    <w:link w:val="Emphasis"/>
    <w:uiPriority w:val="7"/>
    <w:qFormat/>
    <w:rsid w:val="00024C11"/>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024C11"/>
    <w:rPr>
      <w:bCs/>
      <w:u w:val="single"/>
    </w:rPr>
  </w:style>
  <w:style w:type="paragraph" w:styleId="Title">
    <w:name w:val="Title"/>
    <w:aliases w:val="Cites and Cards,Bold Underlined,UNDERLINE,title,Block Heading,Read This"/>
    <w:basedOn w:val="Normal"/>
    <w:next w:val="Normal"/>
    <w:link w:val="TitleChar"/>
    <w:uiPriority w:val="6"/>
    <w:qFormat/>
    <w:rsid w:val="00024C11"/>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024C11"/>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024C11"/>
    <w:pPr>
      <w:ind w:left="288" w:right="288"/>
    </w:pPr>
    <w:rPr>
      <w:rFonts w:eastAsia="Calibri"/>
    </w:rPr>
  </w:style>
  <w:style w:type="character" w:customStyle="1" w:styleId="cardtextChar">
    <w:name w:val="card text Char"/>
    <w:link w:val="cardtext"/>
    <w:rsid w:val="00024C11"/>
    <w:rPr>
      <w:rFonts w:ascii="Times New Roman" w:eastAsia="Calibri" w:hAnsi="Times New Roman" w:cs="Times New Roman"/>
      <w:sz w:val="20"/>
    </w:rPr>
  </w:style>
  <w:style w:type="character" w:customStyle="1" w:styleId="Style1Char">
    <w:name w:val="Style1 Char"/>
    <w:basedOn w:val="DefaultParagraphFont"/>
    <w:rsid w:val="00024C11"/>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024C11"/>
    <w:rPr>
      <w:rFonts w:eastAsia="Times New Roman"/>
      <w:szCs w:val="24"/>
      <w:u w:val="single"/>
    </w:rPr>
  </w:style>
  <w:style w:type="character" w:customStyle="1" w:styleId="StyleStyle411ptChar">
    <w:name w:val="Style Style4 + 11 pt Char"/>
    <w:basedOn w:val="DefaultParagraphFont"/>
    <w:link w:val="StyleStyle411pt"/>
    <w:rsid w:val="00024C11"/>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024C11"/>
    <w:rPr>
      <w:rFonts w:eastAsia="Times New Roman"/>
      <w:b/>
      <w:bCs/>
      <w:szCs w:val="24"/>
      <w:u w:val="single"/>
    </w:rPr>
  </w:style>
  <w:style w:type="character" w:customStyle="1" w:styleId="StyleStyle411ptBoldChar">
    <w:name w:val="Style Style4 + 11 pt Bold Char"/>
    <w:basedOn w:val="DefaultParagraphFont"/>
    <w:link w:val="StyleStyle411ptBold"/>
    <w:rsid w:val="00024C11"/>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024C11"/>
    <w:rPr>
      <w:rFonts w:ascii="Arial Narrow" w:eastAsia="Times New Roman" w:hAnsi="Arial Narrow"/>
      <w:szCs w:val="24"/>
      <w:u w:val="single"/>
    </w:rPr>
  </w:style>
  <w:style w:type="character" w:customStyle="1" w:styleId="Style4Char">
    <w:name w:val="Style4 Char"/>
    <w:link w:val="Style4"/>
    <w:rsid w:val="00024C11"/>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24C1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24C11"/>
    <w:rPr>
      <w:rFonts w:ascii="Times New Roman" w:eastAsia="Times New Roman" w:hAnsi="Times New Roman" w:cs="Times New Roman"/>
      <w:b/>
      <w:bCs/>
      <w:sz w:val="20"/>
      <w:szCs w:val="24"/>
      <w:u w:val="single"/>
      <w:bdr w:val="single" w:sz="4" w:space="0" w:color="auto"/>
    </w:rPr>
  </w:style>
  <w:style w:type="paragraph" w:customStyle="1" w:styleId="UnderlinePara">
    <w:name w:val="Underline Para"/>
    <w:basedOn w:val="Normal"/>
    <w:link w:val="StyleUnderline"/>
    <w:uiPriority w:val="6"/>
    <w:qFormat/>
    <w:rsid w:val="00FE258E"/>
    <w:pPr>
      <w:widowControl w:val="0"/>
      <w:suppressAutoHyphens/>
      <w:spacing w:after="200"/>
      <w:contextualSpacing/>
    </w:pPr>
    <w:rPr>
      <w:rFonts w:asciiTheme="minorHAnsi" w:hAnsiTheme="minorHAnsi"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24C11"/>
    <w:rPr>
      <w:rFonts w:ascii="Times New Roman" w:hAnsi="Times New Roman" w:cs="Times New Roman"/>
      <w:sz w:val="20"/>
    </w:rPr>
  </w:style>
  <w:style w:type="paragraph" w:styleId="Heading1">
    <w:name w:val="heading 1"/>
    <w:aliases w:val="Pocket"/>
    <w:basedOn w:val="Normal"/>
    <w:next w:val="Normal"/>
    <w:link w:val="Heading1Char"/>
    <w:autoRedefine/>
    <w:qFormat/>
    <w:rsid w:val="00024C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24C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autoRedefine/>
    <w:uiPriority w:val="2"/>
    <w:unhideWhenUsed/>
    <w:qFormat/>
    <w:rsid w:val="00024C11"/>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a"/>
    <w:basedOn w:val="Normal"/>
    <w:next w:val="Normal"/>
    <w:link w:val="Heading4Char"/>
    <w:autoRedefine/>
    <w:uiPriority w:val="3"/>
    <w:unhideWhenUsed/>
    <w:qFormat/>
    <w:rsid w:val="00024C11"/>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024C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4C11"/>
  </w:style>
  <w:style w:type="character" w:customStyle="1" w:styleId="Heading1Char">
    <w:name w:val="Heading 1 Char"/>
    <w:aliases w:val="Pocket Char"/>
    <w:basedOn w:val="DefaultParagraphFont"/>
    <w:link w:val="Heading1"/>
    <w:rsid w:val="00024C1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24C11"/>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024C11"/>
    <w:rPr>
      <w:rFonts w:ascii="Times New Roman" w:eastAsiaTheme="majorEastAsia" w:hAnsi="Times New Roman" w:cstheme="majorBidi"/>
      <w:b/>
      <w:sz w:val="20"/>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024C11"/>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7"/>
    <w:qFormat/>
    <w:rsid w:val="00024C11"/>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24C11"/>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024C11"/>
    <w:rPr>
      <w:b w:val="0"/>
      <w:sz w:val="20"/>
      <w:u w:val="single"/>
    </w:rPr>
  </w:style>
  <w:style w:type="character" w:styleId="Hyperlink">
    <w:name w:val="Hyperlink"/>
    <w:aliases w:val="heading 1 (block title),Important,Read,Card Text,Internet Link,Analytic Text"/>
    <w:basedOn w:val="DefaultParagraphFont"/>
    <w:uiPriority w:val="99"/>
    <w:unhideWhenUsed/>
    <w:rsid w:val="00024C11"/>
    <w:rPr>
      <w:color w:val="auto"/>
      <w:u w:val="none"/>
    </w:rPr>
  </w:style>
  <w:style w:type="character" w:styleId="FollowedHyperlink">
    <w:name w:val="FollowedHyperlink"/>
    <w:basedOn w:val="DefaultParagraphFont"/>
    <w:uiPriority w:val="99"/>
    <w:semiHidden/>
    <w:unhideWhenUsed/>
    <w:rsid w:val="00024C11"/>
    <w:rPr>
      <w:color w:val="auto"/>
      <w:u w:val="none"/>
    </w:rPr>
  </w:style>
  <w:style w:type="character" w:customStyle="1" w:styleId="apple-converted-space">
    <w:name w:val="apple-converted-space"/>
    <w:basedOn w:val="DefaultParagraphFont"/>
    <w:rsid w:val="00024C11"/>
  </w:style>
  <w:style w:type="paragraph" w:customStyle="1" w:styleId="textbold">
    <w:name w:val="text bold"/>
    <w:basedOn w:val="Normal"/>
    <w:link w:val="Emphasis"/>
    <w:uiPriority w:val="7"/>
    <w:qFormat/>
    <w:rsid w:val="00024C11"/>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024C11"/>
    <w:rPr>
      <w:bCs/>
      <w:u w:val="single"/>
    </w:rPr>
  </w:style>
  <w:style w:type="paragraph" w:styleId="Title">
    <w:name w:val="Title"/>
    <w:aliases w:val="Cites and Cards,Bold Underlined,UNDERLINE,title,Block Heading,Read This"/>
    <w:basedOn w:val="Normal"/>
    <w:next w:val="Normal"/>
    <w:link w:val="TitleChar"/>
    <w:uiPriority w:val="6"/>
    <w:qFormat/>
    <w:rsid w:val="00024C11"/>
    <w:pPr>
      <w:pBdr>
        <w:bottom w:val="single" w:sz="8" w:space="4" w:color="4F81BD"/>
      </w:pBdr>
      <w:spacing w:after="300"/>
      <w:contextualSpacing/>
    </w:pPr>
    <w:rPr>
      <w:rFonts w:asciiTheme="minorHAnsi" w:hAnsiTheme="minorHAnsi" w:cstheme="minorBidi"/>
      <w:bCs/>
      <w:sz w:val="22"/>
      <w:u w:val="single"/>
    </w:rPr>
  </w:style>
  <w:style w:type="character" w:customStyle="1" w:styleId="TitleChar1">
    <w:name w:val="Title Char1"/>
    <w:basedOn w:val="DefaultParagraphFont"/>
    <w:uiPriority w:val="99"/>
    <w:semiHidden/>
    <w:rsid w:val="00024C11"/>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024C11"/>
    <w:pPr>
      <w:ind w:left="288" w:right="288"/>
    </w:pPr>
    <w:rPr>
      <w:rFonts w:eastAsia="Calibri"/>
    </w:rPr>
  </w:style>
  <w:style w:type="character" w:customStyle="1" w:styleId="cardtextChar">
    <w:name w:val="card text Char"/>
    <w:link w:val="cardtext"/>
    <w:rsid w:val="00024C11"/>
    <w:rPr>
      <w:rFonts w:ascii="Times New Roman" w:eastAsia="Calibri" w:hAnsi="Times New Roman" w:cs="Times New Roman"/>
      <w:sz w:val="20"/>
    </w:rPr>
  </w:style>
  <w:style w:type="character" w:customStyle="1" w:styleId="Style1Char">
    <w:name w:val="Style1 Char"/>
    <w:basedOn w:val="DefaultParagraphFont"/>
    <w:rsid w:val="00024C11"/>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024C11"/>
    <w:rPr>
      <w:rFonts w:eastAsia="Times New Roman"/>
      <w:szCs w:val="24"/>
      <w:u w:val="single"/>
    </w:rPr>
  </w:style>
  <w:style w:type="character" w:customStyle="1" w:styleId="StyleStyle411ptChar">
    <w:name w:val="Style Style4 + 11 pt Char"/>
    <w:basedOn w:val="DefaultParagraphFont"/>
    <w:link w:val="StyleStyle411pt"/>
    <w:rsid w:val="00024C11"/>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024C11"/>
    <w:rPr>
      <w:rFonts w:eastAsia="Times New Roman"/>
      <w:b/>
      <w:bCs/>
      <w:szCs w:val="24"/>
      <w:u w:val="single"/>
    </w:rPr>
  </w:style>
  <w:style w:type="character" w:customStyle="1" w:styleId="StyleStyle411ptBoldChar">
    <w:name w:val="Style Style4 + 11 pt Bold Char"/>
    <w:basedOn w:val="DefaultParagraphFont"/>
    <w:link w:val="StyleStyle411ptBold"/>
    <w:rsid w:val="00024C11"/>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024C11"/>
    <w:rPr>
      <w:rFonts w:ascii="Arial Narrow" w:eastAsia="Times New Roman" w:hAnsi="Arial Narrow"/>
      <w:szCs w:val="24"/>
      <w:u w:val="single"/>
    </w:rPr>
  </w:style>
  <w:style w:type="character" w:customStyle="1" w:styleId="Style4Char">
    <w:name w:val="Style4 Char"/>
    <w:link w:val="Style4"/>
    <w:rsid w:val="00024C11"/>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024C1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24C11"/>
    <w:rPr>
      <w:rFonts w:ascii="Times New Roman" w:eastAsia="Times New Roman" w:hAnsi="Times New Roman" w:cs="Times New Roman"/>
      <w:b/>
      <w:bCs/>
      <w:sz w:val="20"/>
      <w:szCs w:val="24"/>
      <w:u w:val="single"/>
      <w:bdr w:val="single" w:sz="4" w:space="0" w:color="auto"/>
    </w:rPr>
  </w:style>
  <w:style w:type="paragraph" w:customStyle="1" w:styleId="UnderlinePara">
    <w:name w:val="Underline Para"/>
    <w:basedOn w:val="Normal"/>
    <w:link w:val="StyleUnderline"/>
    <w:uiPriority w:val="6"/>
    <w:qFormat/>
    <w:rsid w:val="00FE258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llwarsjournal.com/jrnl/art/proxy-wars-direct-war-between-iran-and-saudi-arabia-americas-options" TargetMode="External"/><Relationship Id="rId13" Type="http://schemas.openxmlformats.org/officeDocument/2006/relationships/hyperlink" Target="https://nationalinterest.org/blog/buzz/wanna-bomb-iran-here-are-all-reasons-it-could-backfire-63832" TargetMode="External"/><Relationship Id="rId18" Type="http://schemas.openxmlformats.org/officeDocument/2006/relationships/hyperlink" Target="http://click.actionnetwork.org/mpss/c/FAE/ni0YAA/t.2h4/yR1WzERgSd6bU51HuC8iGQ/h3/ctsiw8lkKMn5trOQTb-2B-2BzLHw-2F-2FmCx0AxIZoDNRT-2BcUFFH5XVHFR3OwAU0-2FYt7Z5NgmqUmjPUlDh8Q28gihu05gaNFvQIPgcLBPqtNGz-2BC9Lmm-2BY4VNkv-2FSWujkElGmNVMbR23Ilh8EzVJx-2BptralSJEBQdx0osp8G3FWQsCye-2FFyRIy4bk7vgtfV-2B08xeyU2-2F7jMp6EROsnOFE21epIx2Ny7JJ-2BKBAE-2Fp4yCpXY-2F5DTPqfEgHiSUIM8wAQKsVy1RXFw-2FSG559Ti4AynwpHZX-2BXmPF7pm4itREGMGKV6gAf1-2Bef6HUN0CLZY8cejSJnzMFs0ZB4Uq-2FXr6XnkkaecxHQ-3D-3D" TargetMode="External"/><Relationship Id="rId26" Type="http://schemas.openxmlformats.org/officeDocument/2006/relationships/hyperlink" Target="http://click.actionnetwork.org/mpss/c/FAE/ni0YAA/t.2h4/yR1WzERgSd6bU51HuC8iGQ/h12/Ef1iAQdA5S3zQd75X0ppnCYnng-2Fa783RFEdZnPJJfLZX1ElPI5weJmlbJwvdORH5GD2zYnvHtbTnFFoRoZJAd-2FZ2vXdlcPkhIhPuCcYIzTt7aEDhIh7IO-2BIf0ugthZfc2SNazip9r13NosPr6zLYSf4AcOaMOYG1bLmwenwZ8nVsnOnmJvUNRGrdBxzfIAE0fKxK6OYXF9lKlR1CGax0TKRXzfyaNx8jd6qYlYqaqT-2B4vjP0DuWn78a1ETYwPlnoI3R2FIMGtnFmOKWv19By6ekUDA-2Fc-2BQWCy7UA84h8SYY-3D" TargetMode="External"/><Relationship Id="rId3" Type="http://schemas.microsoft.com/office/2007/relationships/stylesWithEffects" Target="stylesWithEffects.xml"/><Relationship Id="rId21" Type="http://schemas.openxmlformats.org/officeDocument/2006/relationships/hyperlink" Target="http://click.actionnetwork.org/mpss/c/FAE/ni0YAA/t.2h4/yR1WzERgSd6bU51HuC8iGQ/h6/tLHztCup2xUP0-2BJVr-2FIa1-2Br2UnV5I3yP0BP680PMfl-2FktYrmV4GI-2B8Z6qAss-2B5GrYjU9uZpVHdWjnh75Iq3nhjYvUuBgq0uFp6KfSH1UMHIx9WclSar4OXXH3D9X06ZHzqXwf6SDlEQCtIzNs9ARTBLmMuXbT3Z6B-2BVgxOap4WwsWIvBCULie-2Bp1BBMuGiBrZYRzxX1mLK0Pzt89URPJbaJGrfzZuWj-2FMQZWFqG6emazEAA70mG3ARNzZG3ZJPFuFA-2BtJ42S4iKWRjJalOcmmocnbqgwpjO-2ByX3EkXoA6gxEsB8Rhz-2Bt3S-2BbxiAUVa96" TargetMode="External"/><Relationship Id="rId34" Type="http://schemas.openxmlformats.org/officeDocument/2006/relationships/hyperlink" Target="https://www.aei.org/publication/is-war-with-iran-imminent-heres-the-real-truth/?gclid=EAIaIQobChMI74XCj4a14wIVhq_sCh0fEgHAEAMYASAAEgL6lPD_BwE" TargetMode="External"/><Relationship Id="rId7" Type="http://schemas.openxmlformats.org/officeDocument/2006/relationships/hyperlink" Target="http://www.analyst-network.com/articles/141/StrategicStabilityReconsideredProspectsforEscalationandNuclearWarintheMiddleEast.pdf" TargetMode="External"/><Relationship Id="rId12" Type="http://schemas.openxmlformats.org/officeDocument/2006/relationships/hyperlink" Target="https://foreignpolicy.com/2019/04/26/maximum-pressure-on-iran-wont-work/" TargetMode="External"/><Relationship Id="rId17" Type="http://schemas.openxmlformats.org/officeDocument/2006/relationships/hyperlink" Target="http://click.actionnetwork.org/mpss/c/FAE/ni0YAA/t.2h4/yR1WzERgSd6bU51HuC8iGQ/h2/hKF2rw7je19yUMnVn8R-2BvyG6Y7V4oYXsLND8-2F0mAEZqSLkdyTTRcswzpqWNo1z6sYI2WQ4Nv5iptvAopnXvp7sFJ8E6xuldn39mAKIkUGyUb-2FCqAK3dQlmp2jFM-2BU5vY8ZVR-2FFoBPYKmf9OJjbarAbXbq-2FrCLFYvrsykXgpPoPdTymOC5E4aykCOl1IOcVRn5QBbBO6is6eHs8dvdWfAnx59S3X-2FojRXTMIH7QZNMqAscbiSjErL7XplIwah-2F27wBBIzxfS73-2FyQSQVXZVawzFSnXFUs2KGNK1IRtxWa-2BWjPJgguUjPqx5dkpiI1h0tqJbLbBfYBH0vpquxm4vnspTeXcRp1x1h3T6Fvp3l237yoXjYUGk-2FFa52yU1KwvjI0" TargetMode="External"/><Relationship Id="rId25" Type="http://schemas.openxmlformats.org/officeDocument/2006/relationships/hyperlink" Target="http://click.actionnetwork.org/mpss/c/FAE/ni0YAA/t.2h4/yR1WzERgSd6bU51HuC8iGQ/h11/Hrk9Z7J7kX-2BG3bAdZGeSaeGN93-2Fsqb6FoOEv58tS2EHa-2F324tJU1ndfxXfUGomDOP5jqNzBDo4FtDi2VFTscIpA6OlJ-2BAodU8I1WDRqikw21wX1AopGDDwPMgLMpA3htGkn9Km8A84ur3hTeVfFShaUNDg8-2B-2F4tURRSVCUYZr3Ba9XTYJ9p2ttJrwUMYeSisOW4V1PyvgiAbQ0NuJmeqNTveOviEgpEjyZjAA-2BZOVglU067m7yOb-2Ffu5evDIQvBDvP6AuoRfzIJOUoquhMXA-2BQGRAHnlrUkBPTvQbUrBr2inHKnTz6vvCHPoEOlyV9ku" TargetMode="External"/><Relationship Id="rId33" Type="http://schemas.openxmlformats.org/officeDocument/2006/relationships/hyperlink" Target="http://click.actionnetwork.org/mpss/c/FAE/ni0YAA/t.2h4/yR1WzERgSd6bU51HuC8iGQ/h19/hKF2rw7je19yUMnVn8R-2BvyG6Y7V4oYXsLND8-2F0mAEZpY47BMl95SFL3CAV1fKDebu-2BlC-2BncHR78heWIv0ji5UgsuXy6BafZLaSZBSnM6bJgMi9PVitf98u-2FrI7elHt72Y5ufkBFxl4oXnyZbwKkRYmuurMHNrTHtxZ-2BiIhrxbTMY9LqhkOG0pv6k4sdWJtJZyQvVuuFhq-2Fq-2F-2FRqN5ZymTN6Mfu1epT-2BF94GUfNSVVNqB3qv3qismXDBhFqEExdTF1to-2BmEq9txIHfoS4zwJHzv5vJmVDTI4Ob9RiA9RHQvWiQElBKybRSQKOrfGhXUSHKWNGocENDxMmCb4-2FFHKQvlHtC6qyK2UcyuEWbd8FZzm5ZlaZxBrWC2GVmb5KRE0H" TargetMode="External"/><Relationship Id="rId2" Type="http://schemas.openxmlformats.org/officeDocument/2006/relationships/styles" Target="styles.xml"/><Relationship Id="rId16" Type="http://schemas.openxmlformats.org/officeDocument/2006/relationships/hyperlink" Target="http://click.actionnetwork.org/mpss/c/FAE/ni0YAA/t.2h4/yR1WzERgSd6bU51HuC8iGQ/h1/b8uJP7oT0IYY0dIgcHbR1ZxsCnvox-2Fxm5SZ4BrxciW1HFBjhzeCvPvuj9IPI-2FmRhCBmKk-2BfBuXiukOqNu5e-2BMMbhR-2FpkDqMbZTZREuqgUtnkRAmRNH7qb26QRxfpCn6i1TWPdZS8I7CVqvahUtPZFCy89RfCESipg2O88Ba4VHpfXr2s5y3Pr7w3tOOBY3eMEidERvHk4fg76HiW6XBr4OgLuX6bL2maP2ekcBXauLUSyLrMpn9Mdt1S7FoQq7U7MTKKsibqCCMwKu7aHg19IhqliVdKXBXZZMHYlfv-2BQO56MeUfWMHq9OHOyLabM8IPvOildt5GSyIjcehIM1mciw-3D-3D" TargetMode="External"/><Relationship Id="rId20" Type="http://schemas.openxmlformats.org/officeDocument/2006/relationships/hyperlink" Target="http://click.actionnetwork.org/mpss/c/FAE/ni0YAA/t.2h4/yR1WzERgSd6bU51HuC8iGQ/h5/hKF2rw7je19yUMnVn8R-2BvyG6Y7V4oYXsLND8-2F0mAEZqujmAsR3JXqZ4j9fGCgQDHpK8ofblZbbwg0EDnFWT6K-2Boghsau9dT9SvQbbA-2FNsKqRwuFqNwKUNOL0Xl2VTeCg-2FY0EAJyQ5ReIJNPyTbdqeuGGokftGhxIItIYYZKR4YjbLjMLKdXncF2UbQWatmgc7UDFBvDesfXRDGmbTl2hNB8FOKHLUi3bo947SsGXgq1-2Bmkyuh6hMK4UA8rMVFhBTG1VL3hp5D7TTjxdfpFHPqKF-2BxG42f-2ByKybocjBpYD-2BWnXiJa8QxKglHbppSKzLdJz6bmJyByUFvdDIWJkuIQxw-3D-3D" TargetMode="External"/><Relationship Id="rId29" Type="http://schemas.openxmlformats.org/officeDocument/2006/relationships/hyperlink" Target="http://click.actionnetwork.org/mpss/c/FAE/ni0YAA/t.2h4/yR1WzERgSd6bU51HuC8iGQ/h15/hKF2rw7je19yUMnVn8R-2BvyG6Y7V4oYXsLND8-2F0mAEZo9QRSYYZtPm1D4s8CrsPSNhWtHGLKNZi7p3U4cjbsMOvA2oyF6BWa7KNMy2DTsaR8dDOtkr4Uk13BaH9tqftXMrQvR-2BznMKi59UtZg40r7kohPXeZiSJlS-2FtpP2jKVeMvDka1czBed-2FpYPcvIxLkmAPwRjQL8zDf-2B-2FtKOJhxI-2BtzrxhjCnbYmRpmykYt2nBSiSi-2FvZHb-2FXPW89jLbCW4pg1UGJ82zJlVRsssQzCRoGwmi2qlJuWdAlkcewwJZIvpzSnBwC8LJSJAKg97fd7T3LtacBFwuViluZT413SO-2B2GQ-3D-3D" TargetMode="External"/><Relationship Id="rId1" Type="http://schemas.openxmlformats.org/officeDocument/2006/relationships/numbering" Target="numbering.xml"/><Relationship Id="rId6" Type="http://schemas.openxmlformats.org/officeDocument/2006/relationships/hyperlink" Target="https://www.haaretz.com/middle-east-news/iran/in-first-top-iranian-diplomat-says-talks-on-ballistic-missiles-possible-1.7530171" TargetMode="External"/><Relationship Id="rId11" Type="http://schemas.openxmlformats.org/officeDocument/2006/relationships/hyperlink" Target="https://www.theatlantic.com/ideas/archive/2019/05/why-trumps-sanctions-iran-arent-working/589288/" TargetMode="External"/><Relationship Id="rId24" Type="http://schemas.openxmlformats.org/officeDocument/2006/relationships/hyperlink" Target="http://click.actionnetwork.org/mpss/c/FAE/ni0YAA/t.2h4/yR1WzERgSd6bU51HuC8iGQ/h10/EJaoF7NJknhXmDCHbssQZkuqz4nCktlJr9-2BWarnfr6XllFgzjwmqJFaGic-2BtS6mliHGlgWdcc8Y9qtgLepxigk4A2fFOJ7pRvTlaTe-2B3QOZDTBQWMnA59d2m-2B6NB16eGrRpPGKuDksrkcUFsnbC6zfw9zS1tHJNJuiVQkSoYOLzOeG6L02qcznHGZK0pqgGRy-2FrEnHt4kwj0QvjYDiA-2BSJ4zy5o1DVEifs2tnfw4c5iG7hlDqodCcIcRZxNXUVJtA3LDfEWJQV9q-2Bib5L3rmkQ-3D-3D" TargetMode="External"/><Relationship Id="rId32" Type="http://schemas.openxmlformats.org/officeDocument/2006/relationships/hyperlink" Target="http://click.actionnetwork.org/mpss/c/FAE/ni0YAA/t.2h4/yR1WzERgSd6bU51HuC8iGQ/h18/-2B3g93yew9faTVIH-2FbJ5qOX4kKrLSxUI5uRwvYRdriL0l6uwUg6sE1JNObOE8K-2Be6zoaIMoWo50-2Bl4wdQU8w3SCOC6d4bsy9SERUkuSlidR3GzyCKaSNBYzfrkmAPVNNU-2FiKMVeyCQpdWe-2BzrRFf4aLx1aVOl5qZV1g18njwT9z2rsZAvNeMtQSWvpqnW8Exz0l-2Bjw6NMFCxhaNJSDOhztq6UA26CW1qsuctNvMc-2Br-2BGGxKaXLfJSmf8STcZmh1x-2BfN09nM2dcF8Lv-2FX2raXA5WX0-2BlgnxVYJnvWJoaqmYvOWdJc5eOLcPg3OF9LK6Tp3OZ1DvcSfmnw-2BceXm088F890hydg50sb1IG2Sw8yoVy6iDTiw5zkGpw5jf5II6RxWVe-2B1aDS3ifRxy45-2FeZ29jA-3D-3D" TargetMode="External"/><Relationship Id="rId5" Type="http://schemas.openxmlformats.org/officeDocument/2006/relationships/webSettings" Target="webSettings.xml"/><Relationship Id="rId15" Type="http://schemas.openxmlformats.org/officeDocument/2006/relationships/hyperlink" Target="http://click.actionnetwork.org/mpss/c/FAE/ni0YAA/t.2h4/yR1WzERgSd6bU51HuC8iGQ/h0/oOrf4U-2FQJ-2Bbavx96gfibBpA2y23nF-2FhMlM1DxhWb-2FhGIuHofjspcDXa1Tvt2-2FUTAv3Ttr-2BmepTNAaT37oQ3BtyE4wnTYZ8EhBemnRupAmyBm9Hp2BJ9c-2F1RSELL3dPVEzWlhH7uQhFZ6ZNrO8Yd0qIcPjljnxawXNR4SvezLninWTpBa5CizIk0RRP73QcGkMGiDQvHWD2yHKn9Il805kgeTploC8l0JBr-2Bub7tTDtoEPOXAlm2cqrI0-2BM5K849jl-2BMjW7xpji8uoSWeWyHZVA-3D-3D" TargetMode="External"/><Relationship Id="rId23" Type="http://schemas.openxmlformats.org/officeDocument/2006/relationships/hyperlink" Target="http://click.actionnetwork.org/mpss/c/FAE/ni0YAA/t.2h4/yR1WzERgSd6bU51HuC8iGQ/h9/3r1BF1bKu-2BJqT9E7mYzuf9tJxumub7BvmDVbE06ahz1t2escwpwnxBjdhfKHJOlKsoWEo-2BXJ0a9SM4TsthWGR9BI5ElKkomewHcfz926diFGOIXcOyU2K3UK5d3KhnT1zg2aN1M3u-2FfkeMYp3jYmxv-2BTFULoL87gcf0nYSwxobbA7vr3EUwjz5FpeI-2F3xgIUTNWYRSiVbN3NKFZGIjkVcu25-2BE-2BdDSZ4lYxLtsmyGqQi1-2BCuAYmzQooFr2wziPrwjRgh-2FqPKk-2BMW8T6IBXZWdkubjjACTnWVuo75ycX5IJ0-3D" TargetMode="External"/><Relationship Id="rId28" Type="http://schemas.openxmlformats.org/officeDocument/2006/relationships/hyperlink" Target="http://click.actionnetwork.org/mpss/c/FAE/ni0YAA/t.2h4/yR1WzERgSd6bU51HuC8iGQ/h14/hKF2rw7je19yUMnVn8R-2BvyG6Y7V4oYXsLND8-2F0mAEZqrwzb8novT47tqPuFokQ-2BvBqP5hnAXoeRmoByb9Z-2BJ7W9JL5ISKzXcf-2Ffoe2cJ-2FRnFuda8EpgD8s-2FQjqk5leDkf0j9AGwwKjQ-2BHWI7IqkhS5IpxJDNmE1AnJ0opnsnPIkkRUukoK7x3Mj5XCSsACVH8E-2FwXuWS-2FDCHi3EbOXMeS8EZO64TJvNS6aTsd3xe4Z1FqQLuI1Fja2nQxgJMnDTJPExmUy1GEu8klf9VHVymZeGZkIhKimNxAcJ-2F3UuoWpy6GTJrafbCUQNy4NZ3g-2B9i" TargetMode="External"/><Relationship Id="rId36" Type="http://schemas.openxmlformats.org/officeDocument/2006/relationships/theme" Target="theme/theme1.xml"/><Relationship Id="rId10" Type="http://schemas.openxmlformats.org/officeDocument/2006/relationships/hyperlink" Target="https://www.pri.org/stories/2019-06-21/israel-could-strike-first-tensions-iran-flare" TargetMode="External"/><Relationship Id="rId19" Type="http://schemas.openxmlformats.org/officeDocument/2006/relationships/hyperlink" Target="http://click.actionnetwork.org/mpss/c/FAE/ni0YAA/t.2h4/yR1WzERgSd6bU51HuC8iGQ/h4/K-2Bd-2BLu5pbwv5wqbT15Rp3OxrwIGrvblU9qut7rKjT5rb2awjYjI6t30fPhFzQC7WI-2BKSO1kdxnDnuL-2BR-2BffslOWbWV4dEQTmwmSgk9yG9in5ufmuDJRWzrJKSQuJnMvboyQsd0-2FtqgndaDlcnC9Zf0UkhIa9xI6KXUBGWroI0fe0UWYnaMZQVNHajGlQjv9mwSC1fyDyJZSu0ZZBXSMtea7TUx9-2Bd9Ygo4iDex1VtUN-2FPRijeRNMDG702szr4joUAcKIGSf0wchywdPtik5EL18kjHJPPdaOx2bi4PH9GMAsY7PAln2D2X93wfxTLpCz" TargetMode="External"/><Relationship Id="rId31" Type="http://schemas.openxmlformats.org/officeDocument/2006/relationships/hyperlink" Target="http://click.actionnetwork.org/mpss/c/FAE/ni0YAA/t.2h4/yR1WzERgSd6bU51HuC8iGQ/h17/hKF2rw7je19yUMnVn8R-2BvyG6Y7V4oYXsLND8-2F0mAEZrFXWZJUMMt2cdj11Or8hRzYs5M-2FRUvzu-2BIR7GRrP5lTLZhzGzdXQJtu3qd44C4gHVtI8sKTFtgAytd2PgG0sa2tDcMvyyPsWcOFI092jy67Mr1x02vzxfcBX5U5gxAELM5-2FG7Im40tzHLVfYPfVsOAtXbLj7j-2BfbFLEYbWmIHMnIiEyV7LBy2G2Cfrr4tQt7p7elHWiXsbW5Mar0E1PWHy2mKI6jSw-2BsX3zVfYVm54boi1Pmfs04UeM4y75mOg8sH6brpVf1ZEdF1u5Eap2-2FSnU0YJuuye3yoWgGM8FOtguEdaOmpARTkyKMmQHzoiGHb49CA2-2B4FT5tnZMJpCUFk8cqBCGhLnAyU9wd-2FzHkCxlA-3D-3D" TargetMode="External"/><Relationship Id="rId4" Type="http://schemas.openxmlformats.org/officeDocument/2006/relationships/settings" Target="settings.xml"/><Relationship Id="rId9" Type="http://schemas.openxmlformats.org/officeDocument/2006/relationships/hyperlink" Target="https://www.middleeastmonitor.com/20190614-strait-of-hormuz-and-the-risk-of-uncontrolled-escalation/" TargetMode="External"/><Relationship Id="rId14" Type="http://schemas.openxmlformats.org/officeDocument/2006/relationships/hyperlink" Target="https://www.foreignpolicyjournal.com/2017/07/03/the-forgotten-us-shootdown-of-iranian-airliner-flight-655%C2%AD/" TargetMode="External"/><Relationship Id="rId22" Type="http://schemas.openxmlformats.org/officeDocument/2006/relationships/hyperlink" Target="http://click.actionnetwork.org/mpss/c/FAE/ni0YAA/t.2h4/yR1WzERgSd6bU51HuC8iGQ/h7/hKF2rw7je19yUMnVn8R-2BvyG6Y7V4oYXsLND8-2F0mAEZrbRm3KofUSxoVmRyafmM4i152kAZxIL83nO17mlcM20AcydMVF-2BQWKSGuPYG-2FzW4Kxjzoy5cvVmoSC-2BEl-2F3Ma-2BNNbDUep2gVlrZ0q9bYaKl5oB2qQIYZAN7MXylx8aWmy5Y4Iy-2FZ-2BhI9yT8WLRtMw-2FV-2FmD0e8E-2BRacVjQFl2Gso3jLLDwOejyX4WLUbQQQ4cup-2Fs-2Fe4hLTJUVCH2z5mFqaxRKVWuA-2BMxeQQ1Ybq-2BAkECkalLtq5aIlKZdGOQQqPcBCAx5-2BSC3eXEIdo7aBtUD-2FZhkUPQRIdlUEHTeeAVCRj2A2Aq5kaoXBBpIiBeeixtAxPzHEDA6dUwUf7sCnHwQco7xV51kLxreIdZaIEisBtA-3D-3D" TargetMode="External"/><Relationship Id="rId27" Type="http://schemas.openxmlformats.org/officeDocument/2006/relationships/hyperlink" Target="http://click.actionnetwork.org/mpss/c/FAE/ni0YAA/t.2h4/yR1WzERgSd6bU51HuC8iGQ/h13/WYjzpsWLRYAdLApsWCOhfKIxZfh4qdCBwCXPx1SkqSpU6WqxHM8AHi-2FzrLI44RSCPv5ALZrJNlwcRzLhN9zmB033ohmqShD-2BmPoL-2B9kuW1PN7MK22iYL2uE2eVKGsqICRMjw2sl45WXsMn8vKtRWfI82m50IRBWUh4UOOo3LlrUmcB0ZH4qsOKwOBzKGBTInlF-2BUdm3VFtylnlEpd4Q1wdRlWN4essd0j6-2BZ5WyXEQiflr0zFIV4etB8rJe3Vk8UOJ-2Fq-2BSvoxWWd83pylb4AaT56ZHF1qCPvQ7KlJduWLR4-3D" TargetMode="External"/><Relationship Id="rId30" Type="http://schemas.openxmlformats.org/officeDocument/2006/relationships/hyperlink" Target="http://click.actionnetwork.org/mpss/c/FAE/ni0YAA/t.2h4/yR1WzERgSd6bU51HuC8iGQ/h16/hKF2rw7je19yUMnVn8R-2BvyG6Y7V4oYXsLND8-2F0mAEZpbNhfOmHmeG1KkEyJeYUzmPsR6cokBFtYb3FbFWFkzWPhUr4L6lJVD4-2Fa8-2B79N8z6wue7QWwdWgE23eIu30rpLjdnPOP0lxWw7tUsBqqbIImHy-2BONQ2dMwrPiqO7J-2BCdb52tt50DK-2FZtYzJceba0zNyEWe3XMh-2BdusJfjt1vt5uEJFMxFl4Z84J76lmO9TzCAbAk0jGrZ50fYOSyb-2FWNoBmsKghNMurmHE37iOH3C6Blkv0FW5SfHUrG8vtMDMtMPbGVqE9rTu9bnJcIZKYiG3tpi8SZYKzaRf36vF62PK5g-3D-3D"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28</TotalTime>
  <Pages>61</Pages>
  <Words>78810</Words>
  <Characters>449222</Characters>
  <Application>Microsoft Office Word</Application>
  <DocSecurity>0</DocSecurity>
  <Lines>3743</Lines>
  <Paragraphs>1053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526979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5</cp:revision>
  <dcterms:created xsi:type="dcterms:W3CDTF">2019-07-23T20:03:00Z</dcterms:created>
  <dcterms:modified xsi:type="dcterms:W3CDTF">2019-07-25T17:50:00Z</dcterms:modified>
</cp:coreProperties>
</file>