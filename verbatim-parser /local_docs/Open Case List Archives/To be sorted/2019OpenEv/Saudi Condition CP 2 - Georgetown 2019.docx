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21BD" w:rsidRDefault="00F421BD" w:rsidP="00F421BD">
      <w:pPr>
        <w:pStyle w:val="Heading2"/>
      </w:pPr>
      <w:r>
        <w:t>NEG</w:t>
      </w:r>
    </w:p>
    <w:p w:rsidR="00685DC2" w:rsidRDefault="00685DC2" w:rsidP="00685DC2">
      <w:pPr>
        <w:pStyle w:val="Heading3"/>
      </w:pPr>
      <w:r>
        <w:t>Note</w:t>
      </w:r>
    </w:p>
    <w:p w:rsidR="00685DC2" w:rsidRDefault="00685DC2" w:rsidP="00685DC2">
      <w:r>
        <w:t>The Relations/Prolif DAs are really just disads to the plan—And, thus, could be read separately, OR extended even if you kick the CP.</w:t>
      </w:r>
    </w:p>
    <w:p w:rsidR="00685DC2" w:rsidRDefault="00685DC2" w:rsidP="00685DC2">
      <w:r>
        <w:t>Note: This file should mostly be self-sufficient, though you should definitely do some block-writing, especially on the perm (both aff &amp; neg). But also—Some of the stuff from the SSR reform conditions cp could conceivably be useful on occasion (but for the most part is superseded by the more specific materials herein).</w:t>
      </w:r>
    </w:p>
    <w:p w:rsidR="00685DC2" w:rsidRPr="00685DC2" w:rsidRDefault="00685DC2" w:rsidP="00685DC2">
      <w:r>
        <w:t>The last couple planks of the CP can be included or not—They’re additional internal net benefits you’re counterplanning in for more discrete block offense.</w:t>
      </w:r>
      <w:bookmarkStart w:id="0" w:name="_GoBack"/>
      <w:bookmarkEnd w:id="0"/>
    </w:p>
    <w:p w:rsidR="0035274A" w:rsidRPr="0035274A" w:rsidRDefault="0035274A" w:rsidP="0035274A">
      <w:pPr>
        <w:pStyle w:val="Heading3"/>
      </w:pPr>
      <w:r>
        <w:t>To Cut</w:t>
      </w:r>
    </w:p>
    <w:p w:rsidR="000F74A0" w:rsidRDefault="000F74A0" w:rsidP="000F74A0">
      <w:pPr>
        <w:pStyle w:val="Heading4"/>
      </w:pPr>
      <w:r>
        <w:t>Cut for Assurance/Saudi Prolif DA—</w:t>
      </w:r>
    </w:p>
    <w:p w:rsidR="000F74A0" w:rsidRPr="00EE392C" w:rsidRDefault="000F74A0" w:rsidP="000F74A0">
      <w:pPr>
        <w:rPr>
          <w:rStyle w:val="Style13ptBold"/>
        </w:rPr>
      </w:pPr>
      <w:r>
        <w:rPr>
          <w:rStyle w:val="Style13ptBold"/>
        </w:rPr>
        <w:t>Landau 18</w:t>
      </w:r>
    </w:p>
    <w:p w:rsidR="000F74A0" w:rsidRPr="00B9001D" w:rsidRDefault="000F74A0" w:rsidP="000F74A0">
      <w:r>
        <w:t>Emily B. Landau, senior research associate at the Institute for National Security Studies and director of the Arms Control and Regional Security Project, and Ambassador Shimon Stein, senior research fellow at the Institute for National Security Studies, Can the United States Prevent Saudi Arabia from Getting Nuclear Weapons?, December 2018, https://nationalinterest.org/feature/can-united-states-prevent-saudi-arabia-getting-nuclear-weapons-37812</w:t>
      </w:r>
    </w:p>
    <w:p w:rsidR="000F74A0" w:rsidRDefault="000F74A0" w:rsidP="000F74A0"/>
    <w:p w:rsidR="000F74A0" w:rsidRDefault="000F74A0" w:rsidP="000F74A0">
      <w:pPr>
        <w:pStyle w:val="Heading4"/>
      </w:pPr>
      <w:r>
        <w:t>Cut for Leverage k2 Solve Prolif—</w:t>
      </w:r>
    </w:p>
    <w:p w:rsidR="000F74A0" w:rsidRPr="000F74A0" w:rsidRDefault="000F74A0" w:rsidP="000F74A0">
      <w:pPr>
        <w:rPr>
          <w:rStyle w:val="Style13ptBold"/>
        </w:rPr>
      </w:pPr>
      <w:r>
        <w:rPr>
          <w:rStyle w:val="Style13ptBold"/>
        </w:rPr>
        <w:t>Kalogiros 16</w:t>
      </w:r>
    </w:p>
    <w:p w:rsidR="000F74A0" w:rsidRDefault="000F74A0" w:rsidP="000F74A0">
      <w:r w:rsidRPr="000F74A0">
        <w:t>Major Peter J. Kalogiros, Army Foreign Area Officer responsible for the Middle East and North Africa. Previously, he served as a Special Forces officer responsible for the same region, Masters in Strategic Intelligence and International Studies, January 9, 2016, Ruling the Kingdom: US Agency in the Saudi</w:t>
      </w:r>
      <w:r>
        <w:t xml:space="preserve"> Arabian Nuclear Proliferation Puzzle, Small Wars Journal</w:t>
      </w:r>
    </w:p>
    <w:p w:rsidR="000F74A0" w:rsidRDefault="000F74A0" w:rsidP="000F74A0"/>
    <w:p w:rsidR="000F74A0" w:rsidRPr="000F74A0" w:rsidRDefault="000F74A0" w:rsidP="000F74A0">
      <w:r>
        <w:t>The security assistance and … part of the portfolio and not the portfolio itself.</w:t>
      </w:r>
    </w:p>
    <w:p w:rsidR="000F74A0" w:rsidRPr="000F74A0" w:rsidRDefault="000F74A0" w:rsidP="000F74A0">
      <w:pPr>
        <w:pStyle w:val="Heading3"/>
      </w:pPr>
    </w:p>
    <w:p w:rsidR="0017488E" w:rsidRDefault="0017488E" w:rsidP="0017488E">
      <w:pPr>
        <w:pStyle w:val="Heading3"/>
      </w:pPr>
      <w:r>
        <w:t>Saudi CP 1NC</w:t>
      </w:r>
    </w:p>
    <w:p w:rsidR="00F421BD" w:rsidRDefault="00F421BD" w:rsidP="00F421BD"/>
    <w:p w:rsidR="00F421BD" w:rsidRDefault="00F421BD" w:rsidP="00F421BD">
      <w:r>
        <w:t xml:space="preserve">The United States federal government should establish, clearly communicate, and fully implement a policy maintaining </w:t>
      </w:r>
      <w:r w:rsidR="000F74A0">
        <w:t>________</w:t>
      </w:r>
      <w:r>
        <w:t xml:space="preserve"> to Saudi Arabia unless Saudi Arabia </w:t>
      </w:r>
      <w:r w:rsidR="000F74A0">
        <w:t>does not:</w:t>
      </w:r>
    </w:p>
    <w:p w:rsidR="000F74A0" w:rsidRDefault="000F74A0" w:rsidP="000F74A0">
      <w:r>
        <w:t>--Wind down hostilities in Yemen and proactively pursue a negotiated settlement to the conflict, including immediate reduction in airstrikes backstopped by co-location of American planners</w:t>
      </w:r>
    </w:p>
    <w:p w:rsidR="000F74A0" w:rsidRDefault="000F74A0" w:rsidP="000F74A0">
      <w:r>
        <w:t>**[optional NB]--End its promotion of sectarianism in the Middle East; and</w:t>
      </w:r>
    </w:p>
    <w:p w:rsidR="000F74A0" w:rsidRDefault="000F74A0" w:rsidP="000F74A0">
      <w:r>
        <w:t>**[optional NB]--Substantially reform its security sector.</w:t>
      </w:r>
    </w:p>
    <w:p w:rsidR="000F74A0" w:rsidRDefault="000F74A0" w:rsidP="000F74A0"/>
    <w:p w:rsidR="0017488E" w:rsidRPr="007F3C2F" w:rsidRDefault="0017488E" w:rsidP="0017488E">
      <w:pPr>
        <w:pStyle w:val="Heading4"/>
      </w:pPr>
      <w:r>
        <w:t>CP solves BETTER than the plan—Here’s a solvency advocate</w:t>
      </w:r>
    </w:p>
    <w:p w:rsidR="0017488E" w:rsidRPr="00755477" w:rsidRDefault="0017488E" w:rsidP="0017488E">
      <w:pPr>
        <w:rPr>
          <w:rStyle w:val="Style13ptBold"/>
        </w:rPr>
      </w:pPr>
      <w:r>
        <w:rPr>
          <w:rStyle w:val="Style13ptBold"/>
        </w:rPr>
        <w:t>Goldenberg 18</w:t>
      </w:r>
    </w:p>
    <w:p w:rsidR="0017488E" w:rsidRDefault="0017488E" w:rsidP="0017488E">
      <w:r>
        <w:t xml:space="preserve">Ilan Goldenberg, Director of the Middle East Security Program at the Center for a New American Security, and Kaleigh Thomas, the Research Assistant for the MESP at CNAS, Give Saudi Arabia a Take It or Leave It Deal, December 2018, </w:t>
      </w:r>
      <w:hyperlink r:id="rId6" w:history="1">
        <w:r w:rsidRPr="00ED4699">
          <w:rPr>
            <w:rStyle w:val="Hyperlink"/>
          </w:rPr>
          <w:t>https://nationalinterest.org/feature/give-saudi-arabia-take-it-or-leave-it-deal-37902</w:t>
        </w:r>
      </w:hyperlink>
    </w:p>
    <w:p w:rsidR="0017488E" w:rsidRDefault="0017488E" w:rsidP="0017488E"/>
    <w:p w:rsidR="0017488E" w:rsidRDefault="0017488E" w:rsidP="0017488E">
      <w:r>
        <w:t xml:space="preserve">President Donald Trump released a statement on November 20 in which he supported Saudi Arabia’s Crown Prince Mohammed bin Salman’s (MBS) claim that he had nothing to do with the murder of Jamal Khashoggi, directly contradicting a leaked CIA assessment that MBS ordered the killing. Vowing to stand with U.S. ally Saudi Arabia, Trump cited lucrative foreign military sales and Iranian aggression among the reasons for his support. Saudi Arabia’s disastrous war in Yemen has been met with a similar absence of criticism from the administration. </w:t>
      </w:r>
      <w:r w:rsidRPr="009E43A7">
        <w:t xml:space="preserve">However, </w:t>
      </w:r>
      <w:r w:rsidRPr="009E43A7">
        <w:rPr>
          <w:rStyle w:val="StyleUnderline"/>
        </w:rPr>
        <w:t>the United States should</w:t>
      </w:r>
      <w:r w:rsidRPr="009E43A7">
        <w:t xml:space="preserve"> do more than wring its hands about this war that has killed thousands and brought many more to the brink of starvation, by </w:t>
      </w:r>
      <w:r w:rsidRPr="009E43A7">
        <w:rPr>
          <w:rStyle w:val="StyleUnderline"/>
        </w:rPr>
        <w:t>apply</w:t>
      </w:r>
      <w:r w:rsidRPr="009E43A7">
        <w:t xml:space="preserve">ing </w:t>
      </w:r>
      <w:r w:rsidRPr="009E43A7">
        <w:rPr>
          <w:rStyle w:val="Emphasis"/>
        </w:rPr>
        <w:t>pressure</w:t>
      </w:r>
      <w:r w:rsidRPr="009E43A7">
        <w:rPr>
          <w:rStyle w:val="StyleUnderline"/>
        </w:rPr>
        <w:t xml:space="preserve"> on Saudi Arabia to </w:t>
      </w:r>
      <w:r w:rsidRPr="009E43A7">
        <w:rPr>
          <w:rStyle w:val="Emphasis"/>
        </w:rPr>
        <w:t>change its course</w:t>
      </w:r>
      <w:r w:rsidRPr="009E43A7">
        <w:rPr>
          <w:rStyle w:val="StyleUnderline"/>
        </w:rPr>
        <w:t>. The question</w:t>
      </w:r>
      <w:r w:rsidRPr="00755477">
        <w:rPr>
          <w:rStyle w:val="StyleUnderline"/>
        </w:rPr>
        <w:t xml:space="preserve"> is how?</w:t>
      </w:r>
    </w:p>
    <w:p w:rsidR="0017488E" w:rsidRDefault="0017488E" w:rsidP="0017488E">
      <w:r w:rsidRPr="009E43A7">
        <w:rPr>
          <w:rStyle w:val="Emphasis"/>
          <w:highlight w:val="cyan"/>
        </w:rPr>
        <w:t>Walking away</w:t>
      </w:r>
      <w:r w:rsidRPr="009E43A7">
        <w:rPr>
          <w:rStyle w:val="StyleUnderline"/>
          <w:highlight w:val="cyan"/>
        </w:rPr>
        <w:t xml:space="preserve"> from</w:t>
      </w:r>
      <w:r w:rsidRPr="00755477">
        <w:rPr>
          <w:rStyle w:val="StyleUnderline"/>
        </w:rPr>
        <w:t xml:space="preserve"> supporting </w:t>
      </w:r>
      <w:r w:rsidRPr="009E43A7">
        <w:rPr>
          <w:rStyle w:val="StyleUnderline"/>
          <w:highlight w:val="cyan"/>
        </w:rPr>
        <w:t>the</w:t>
      </w:r>
      <w:r w:rsidRPr="00755477">
        <w:rPr>
          <w:rStyle w:val="StyleUnderline"/>
        </w:rPr>
        <w:t xml:space="preserve"> Saudi-led </w:t>
      </w:r>
      <w:r w:rsidRPr="009E43A7">
        <w:rPr>
          <w:rStyle w:val="StyleUnderline"/>
          <w:highlight w:val="cyan"/>
        </w:rPr>
        <w:t>war in Yemen</w:t>
      </w:r>
      <w:r w:rsidRPr="00755477">
        <w:rPr>
          <w:rStyle w:val="StyleUnderline"/>
        </w:rPr>
        <w:t xml:space="preserve"> </w:t>
      </w:r>
      <w:r w:rsidRPr="009E43A7">
        <w:rPr>
          <w:rStyle w:val="StyleUnderline"/>
          <w:highlight w:val="cyan"/>
        </w:rPr>
        <w:t>and ending</w:t>
      </w:r>
      <w:r w:rsidRPr="00755477">
        <w:rPr>
          <w:rStyle w:val="StyleUnderline"/>
        </w:rPr>
        <w:t xml:space="preserve"> U.S. mid-</w:t>
      </w:r>
      <w:r w:rsidRPr="009E43A7">
        <w:rPr>
          <w:rStyle w:val="StyleUnderline"/>
          <w:highlight w:val="cyan"/>
        </w:rPr>
        <w:t>air refueling</w:t>
      </w:r>
      <w:r w:rsidRPr="00755477">
        <w:rPr>
          <w:rStyle w:val="StyleUnderline"/>
        </w:rPr>
        <w:t xml:space="preserve"> might </w:t>
      </w:r>
      <w:r w:rsidRPr="009E43A7">
        <w:rPr>
          <w:rStyle w:val="StyleUnderline"/>
        </w:rPr>
        <w:t>give</w:t>
      </w:r>
      <w:r w:rsidRPr="00755477">
        <w:rPr>
          <w:rStyle w:val="StyleUnderline"/>
        </w:rPr>
        <w:t xml:space="preserve"> Washington the moral high ground, but it </w:t>
      </w:r>
      <w:r w:rsidRPr="009E43A7">
        <w:rPr>
          <w:rStyle w:val="Emphasis"/>
          <w:highlight w:val="cyan"/>
        </w:rPr>
        <w:t>will do little to stop the killing</w:t>
      </w:r>
      <w:r w:rsidRPr="009E43A7">
        <w:rPr>
          <w:highlight w:val="cyan"/>
        </w:rPr>
        <w:t xml:space="preserve">. </w:t>
      </w:r>
      <w:r w:rsidRPr="009E43A7">
        <w:rPr>
          <w:rStyle w:val="StyleUnderline"/>
          <w:highlight w:val="cyan"/>
        </w:rPr>
        <w:t>The Saudis view the threat in</w:t>
      </w:r>
      <w:r w:rsidRPr="00755477">
        <w:rPr>
          <w:rStyle w:val="StyleUnderline"/>
        </w:rPr>
        <w:t xml:space="preserve"> </w:t>
      </w:r>
      <w:r w:rsidRPr="009E43A7">
        <w:rPr>
          <w:rStyle w:val="StyleUnderline"/>
          <w:highlight w:val="cyan"/>
        </w:rPr>
        <w:t xml:space="preserve">Yemen as </w:t>
      </w:r>
      <w:r w:rsidRPr="009E43A7">
        <w:rPr>
          <w:rStyle w:val="Emphasis"/>
          <w:highlight w:val="cyan"/>
        </w:rPr>
        <w:t>crucial</w:t>
      </w:r>
      <w:r w:rsidRPr="009E43A7">
        <w:rPr>
          <w:rStyle w:val="StyleUnderline"/>
          <w:highlight w:val="cyan"/>
        </w:rPr>
        <w:t xml:space="preserve"> to their interests, so</w:t>
      </w:r>
      <w:r w:rsidRPr="00755477">
        <w:rPr>
          <w:rStyle w:val="StyleUnderline"/>
        </w:rPr>
        <w:t xml:space="preserve"> U.S. </w:t>
      </w:r>
      <w:r w:rsidRPr="009E43A7">
        <w:rPr>
          <w:rStyle w:val="StyleUnderline"/>
          <w:highlight w:val="cyan"/>
        </w:rPr>
        <w:t xml:space="preserve">pressure to </w:t>
      </w:r>
      <w:r w:rsidRPr="009E43A7">
        <w:rPr>
          <w:rStyle w:val="Emphasis"/>
          <w:highlight w:val="cyan"/>
        </w:rPr>
        <w:t>end</w:t>
      </w:r>
      <w:r w:rsidRPr="00755477">
        <w:rPr>
          <w:rStyle w:val="StyleUnderline"/>
        </w:rPr>
        <w:t xml:space="preserve"> the war </w:t>
      </w:r>
      <w:r w:rsidRPr="009E43A7">
        <w:rPr>
          <w:rStyle w:val="StyleUnderline"/>
          <w:highlight w:val="cyan"/>
        </w:rPr>
        <w:t xml:space="preserve">altogether will </w:t>
      </w:r>
      <w:r w:rsidRPr="009E43A7">
        <w:rPr>
          <w:rStyle w:val="Emphasis"/>
          <w:highlight w:val="cyan"/>
        </w:rPr>
        <w:t>fall short</w:t>
      </w:r>
      <w:r>
        <w:t xml:space="preserve"> </w:t>
      </w:r>
      <w:r w:rsidRPr="009E43A7">
        <w:rPr>
          <w:rStyle w:val="StyleUnderline"/>
          <w:highlight w:val="cyan"/>
        </w:rPr>
        <w:t>of</w:t>
      </w:r>
      <w:r w:rsidRPr="00755477">
        <w:rPr>
          <w:rStyle w:val="StyleUnderline"/>
        </w:rPr>
        <w:t xml:space="preserve"> causing </w:t>
      </w:r>
      <w:r w:rsidRPr="00BC6D26">
        <w:rPr>
          <w:rStyle w:val="Emphasis"/>
        </w:rPr>
        <w:t xml:space="preserve">real </w:t>
      </w:r>
      <w:r w:rsidRPr="009E43A7">
        <w:rPr>
          <w:rStyle w:val="Emphasis"/>
          <w:highlight w:val="cyan"/>
        </w:rPr>
        <w:t>change</w:t>
      </w:r>
      <w:r w:rsidRPr="00755477">
        <w:rPr>
          <w:rStyle w:val="StyleUnderline"/>
        </w:rPr>
        <w:t xml:space="preserve">. </w:t>
      </w:r>
      <w:r w:rsidRPr="009E43A7">
        <w:rPr>
          <w:rStyle w:val="StyleUnderline"/>
          <w:highlight w:val="cyan"/>
        </w:rPr>
        <w:t xml:space="preserve">To the Saudis, the </w:t>
      </w:r>
      <w:r w:rsidRPr="009E43A7">
        <w:rPr>
          <w:rStyle w:val="Emphasis"/>
          <w:highlight w:val="cyan"/>
        </w:rPr>
        <w:t>threat of Iran</w:t>
      </w:r>
      <w:r w:rsidRPr="009E43A7">
        <w:rPr>
          <w:rStyle w:val="Emphasis"/>
        </w:rPr>
        <w:t xml:space="preserve"> establishing a foothold </w:t>
      </w:r>
      <w:r w:rsidRPr="009E43A7">
        <w:rPr>
          <w:rStyle w:val="Emphasis"/>
          <w:highlight w:val="cyan"/>
        </w:rPr>
        <w:t>on their southern border</w:t>
      </w:r>
      <w:r w:rsidRPr="009E43A7">
        <w:rPr>
          <w:rStyle w:val="StyleUnderline"/>
          <w:highlight w:val="cyan"/>
        </w:rPr>
        <w:t xml:space="preserve"> is </w:t>
      </w:r>
      <w:r w:rsidRPr="009E43A7">
        <w:rPr>
          <w:rStyle w:val="Emphasis"/>
          <w:highlight w:val="cyan"/>
        </w:rPr>
        <w:t>much more vital</w:t>
      </w:r>
      <w:r w:rsidRPr="00755477">
        <w:rPr>
          <w:rStyle w:val="StyleUnderline"/>
        </w:rPr>
        <w:t xml:space="preserve"> </w:t>
      </w:r>
      <w:r w:rsidRPr="009E43A7">
        <w:rPr>
          <w:rStyle w:val="Emphasis"/>
          <w:highlight w:val="cyan"/>
        </w:rPr>
        <w:t>to their interests than</w:t>
      </w:r>
      <w:r w:rsidRPr="009E43A7">
        <w:rPr>
          <w:rStyle w:val="Emphasis"/>
        </w:rPr>
        <w:t xml:space="preserve"> procuring </w:t>
      </w:r>
      <w:r w:rsidRPr="009E43A7">
        <w:rPr>
          <w:rStyle w:val="Emphasis"/>
          <w:highlight w:val="cyan"/>
        </w:rPr>
        <w:t>U.S. weapons</w:t>
      </w:r>
      <w:r w:rsidRPr="009E43A7">
        <w:rPr>
          <w:rStyle w:val="StyleUnderline"/>
          <w:highlight w:val="cyan"/>
        </w:rPr>
        <w:t xml:space="preserve">. </w:t>
      </w:r>
      <w:r w:rsidRPr="009E43A7">
        <w:rPr>
          <w:rStyle w:val="Emphasis"/>
          <w:highlight w:val="cyan"/>
        </w:rPr>
        <w:t>Rather than walk away</w:t>
      </w:r>
      <w:r w:rsidRPr="00755477">
        <w:rPr>
          <w:rStyle w:val="StyleUnderline"/>
        </w:rPr>
        <w:t xml:space="preserve"> from Yemen, </w:t>
      </w:r>
      <w:r w:rsidRPr="009E43A7">
        <w:rPr>
          <w:rStyle w:val="StyleUnderline"/>
          <w:highlight w:val="cyan"/>
        </w:rPr>
        <w:t>they will</w:t>
      </w:r>
      <w:r w:rsidRPr="00755477">
        <w:rPr>
          <w:rStyle w:val="StyleUnderline"/>
        </w:rPr>
        <w:t xml:space="preserve"> </w:t>
      </w:r>
      <w:r w:rsidRPr="009E43A7">
        <w:rPr>
          <w:rStyle w:val="Emphasis"/>
          <w:highlight w:val="cyan"/>
        </w:rPr>
        <w:t>buy Russian</w:t>
      </w:r>
      <w:r w:rsidRPr="00BC6D26">
        <w:rPr>
          <w:rStyle w:val="StyleUnderline"/>
        </w:rPr>
        <w:t xml:space="preserve"> bombs </w:t>
      </w:r>
      <w:r w:rsidRPr="009E43A7">
        <w:rPr>
          <w:rStyle w:val="Emphasis"/>
          <w:highlight w:val="cyan"/>
        </w:rPr>
        <w:t>or</w:t>
      </w:r>
      <w:r w:rsidRPr="00BC6D26">
        <w:rPr>
          <w:rStyle w:val="StyleUnderline"/>
        </w:rPr>
        <w:t xml:space="preserve"> </w:t>
      </w:r>
      <w:r w:rsidRPr="009E43A7">
        <w:rPr>
          <w:rStyle w:val="StyleUnderline"/>
          <w:highlight w:val="cyan"/>
        </w:rPr>
        <w:t xml:space="preserve">use </w:t>
      </w:r>
      <w:r w:rsidRPr="009E43A7">
        <w:rPr>
          <w:rStyle w:val="Emphasis"/>
          <w:highlight w:val="cyan"/>
        </w:rPr>
        <w:t>less sophisticated weapons and tactics</w:t>
      </w:r>
      <w:r w:rsidRPr="009E43A7">
        <w:rPr>
          <w:rStyle w:val="StyleUnderline"/>
        </w:rPr>
        <w:t xml:space="preserve"> that</w:t>
      </w:r>
      <w:r w:rsidRPr="00755477">
        <w:rPr>
          <w:rStyle w:val="StyleUnderline"/>
        </w:rPr>
        <w:t xml:space="preserve"> </w:t>
      </w:r>
      <w:r w:rsidRPr="009E43A7">
        <w:rPr>
          <w:rStyle w:val="StyleUnderline"/>
        </w:rPr>
        <w:t>will</w:t>
      </w:r>
      <w:r w:rsidRPr="00755477">
        <w:rPr>
          <w:rStyle w:val="StyleUnderline"/>
        </w:rPr>
        <w:t xml:space="preserve"> </w:t>
      </w:r>
      <w:r w:rsidRPr="009E43A7">
        <w:rPr>
          <w:rStyle w:val="StyleUnderline"/>
        </w:rPr>
        <w:t>kill even more</w:t>
      </w:r>
      <w:r w:rsidRPr="00755477">
        <w:rPr>
          <w:rStyle w:val="StyleUnderline"/>
        </w:rPr>
        <w:t xml:space="preserve"> civilians</w:t>
      </w:r>
      <w:r>
        <w:t xml:space="preserve">. </w:t>
      </w:r>
      <w:r w:rsidRPr="00755477">
        <w:rPr>
          <w:rStyle w:val="StyleUnderline"/>
        </w:rPr>
        <w:t>Americans will have washed our hands</w:t>
      </w:r>
      <w:r>
        <w:t xml:space="preserve"> of a morally unacceptable situation, </w:t>
      </w:r>
      <w:r w:rsidRPr="00755477">
        <w:rPr>
          <w:rStyle w:val="StyleUnderline"/>
        </w:rPr>
        <w:t xml:space="preserve">but </w:t>
      </w:r>
      <w:r w:rsidRPr="009E43A7">
        <w:rPr>
          <w:rStyle w:val="Emphasis"/>
        </w:rPr>
        <w:t xml:space="preserve">civilian </w:t>
      </w:r>
      <w:r w:rsidRPr="009E43A7">
        <w:rPr>
          <w:rStyle w:val="Emphasis"/>
          <w:highlight w:val="cyan"/>
        </w:rPr>
        <w:t>deaths</w:t>
      </w:r>
      <w:r w:rsidRPr="009E43A7">
        <w:rPr>
          <w:rStyle w:val="StyleUnderline"/>
          <w:highlight w:val="cyan"/>
        </w:rPr>
        <w:t xml:space="preserve"> and</w:t>
      </w:r>
      <w:r w:rsidRPr="00755477">
        <w:rPr>
          <w:rStyle w:val="StyleUnderline"/>
        </w:rPr>
        <w:t xml:space="preserve"> the threat of </w:t>
      </w:r>
      <w:r w:rsidRPr="009E43A7">
        <w:rPr>
          <w:rStyle w:val="Emphasis"/>
          <w:highlight w:val="cyan"/>
        </w:rPr>
        <w:t>famine</w:t>
      </w:r>
      <w:r w:rsidRPr="009E43A7">
        <w:rPr>
          <w:rStyle w:val="StyleUnderline"/>
          <w:highlight w:val="cyan"/>
        </w:rPr>
        <w:t xml:space="preserve"> will </w:t>
      </w:r>
      <w:r w:rsidRPr="009E43A7">
        <w:rPr>
          <w:rStyle w:val="Emphasis"/>
          <w:highlight w:val="cyan"/>
        </w:rPr>
        <w:t>actually</w:t>
      </w:r>
      <w:r w:rsidRPr="009E43A7">
        <w:rPr>
          <w:rStyle w:val="StyleUnderline"/>
          <w:highlight w:val="cyan"/>
        </w:rPr>
        <w:t xml:space="preserve"> </w:t>
      </w:r>
      <w:r w:rsidRPr="009E43A7">
        <w:rPr>
          <w:rStyle w:val="Emphasis"/>
          <w:highlight w:val="cyan"/>
        </w:rPr>
        <w:t>get</w:t>
      </w:r>
      <w:r w:rsidRPr="009E43A7">
        <w:rPr>
          <w:rStyle w:val="Emphasis"/>
        </w:rPr>
        <w:t xml:space="preserve"> </w:t>
      </w:r>
      <w:r w:rsidRPr="009E43A7">
        <w:rPr>
          <w:rStyle w:val="Emphasis"/>
          <w:highlight w:val="cyan"/>
        </w:rPr>
        <w:t>worse</w:t>
      </w:r>
      <w:r>
        <w:t>, and the world will look on and do nothing.</w:t>
      </w:r>
    </w:p>
    <w:p w:rsidR="0017488E" w:rsidRDefault="0017488E" w:rsidP="0017488E">
      <w:r w:rsidRPr="00755477">
        <w:rPr>
          <w:rStyle w:val="StyleUnderline"/>
        </w:rPr>
        <w:t>The only approach worse</w:t>
      </w:r>
      <w:r>
        <w:t xml:space="preserve"> than walking away is what the United States </w:t>
      </w:r>
      <w:r w:rsidRPr="00755477">
        <w:rPr>
          <w:rStyle w:val="StyleUnderline"/>
        </w:rPr>
        <w:t>is</w:t>
      </w:r>
      <w:r>
        <w:t xml:space="preserve"> currently doing—</w:t>
      </w:r>
      <w:r w:rsidRPr="00755477">
        <w:rPr>
          <w:rStyle w:val="StyleUnderline"/>
        </w:rPr>
        <w:t>giving the Saudis a blank check</w:t>
      </w:r>
      <w:r>
        <w:t xml:space="preserve">. Supporting the Saudis with intelligence, refueling, weaponry and minimal guidance on protecting civilians has failed at preventing civilian casualties. </w:t>
      </w:r>
      <w:r w:rsidRPr="00755477">
        <w:rPr>
          <w:rStyle w:val="StyleUnderline"/>
        </w:rPr>
        <w:t>This</w:t>
      </w:r>
      <w:r>
        <w:t xml:space="preserve"> policy </w:t>
      </w:r>
      <w:r w:rsidRPr="00755477">
        <w:rPr>
          <w:rStyle w:val="StyleUnderline"/>
        </w:rPr>
        <w:t>was started by</w:t>
      </w:r>
      <w:r w:rsidRPr="00755477">
        <w:t xml:space="preserve"> the</w:t>
      </w:r>
      <w:r>
        <w:t xml:space="preserve"> </w:t>
      </w:r>
      <w:r w:rsidRPr="00755477">
        <w:rPr>
          <w:rStyle w:val="StyleUnderline"/>
        </w:rPr>
        <w:t>Obama</w:t>
      </w:r>
      <w:r>
        <w:t xml:space="preserve"> administration </w:t>
      </w:r>
      <w:r w:rsidRPr="00755477">
        <w:rPr>
          <w:rStyle w:val="StyleUnderline"/>
        </w:rPr>
        <w:t xml:space="preserve">and put on steroids in </w:t>
      </w:r>
      <w:r>
        <w:t xml:space="preserve">the age of </w:t>
      </w:r>
      <w:r w:rsidRPr="00755477">
        <w:rPr>
          <w:rStyle w:val="StyleUnderline"/>
        </w:rPr>
        <w:t>Trump</w:t>
      </w:r>
      <w:r>
        <w:t xml:space="preserve">. </w:t>
      </w:r>
      <w:r w:rsidRPr="00755477">
        <w:rPr>
          <w:rStyle w:val="StyleUnderline"/>
        </w:rPr>
        <w:t>The theory was</w:t>
      </w:r>
      <w:r>
        <w:t xml:space="preserve"> that by remaining engaged and involved, </w:t>
      </w:r>
      <w:r w:rsidRPr="00755477">
        <w:rPr>
          <w:rStyle w:val="StyleUnderline"/>
        </w:rPr>
        <w:t>the U</w:t>
      </w:r>
      <w:r>
        <w:t xml:space="preserve">nited </w:t>
      </w:r>
      <w:r w:rsidRPr="00755477">
        <w:rPr>
          <w:rStyle w:val="StyleUnderline"/>
        </w:rPr>
        <w:t>S</w:t>
      </w:r>
      <w:r>
        <w:t xml:space="preserve">tates </w:t>
      </w:r>
      <w:r w:rsidRPr="00755477">
        <w:rPr>
          <w:rStyle w:val="StyleUnderline"/>
        </w:rPr>
        <w:t>could exercise</w:t>
      </w:r>
      <w:r>
        <w:t xml:space="preserve"> some </w:t>
      </w:r>
      <w:r w:rsidRPr="00755477">
        <w:rPr>
          <w:rStyle w:val="StyleUnderline"/>
        </w:rPr>
        <w:t>influence on Saudi</w:t>
      </w:r>
      <w:r>
        <w:t xml:space="preserve"> Arabia </w:t>
      </w:r>
      <w:r w:rsidRPr="00755477">
        <w:rPr>
          <w:rStyle w:val="StyleUnderline"/>
        </w:rPr>
        <w:t>and drive more responsible</w:t>
      </w:r>
      <w:r>
        <w:t xml:space="preserve"> </w:t>
      </w:r>
      <w:r w:rsidRPr="00755477">
        <w:rPr>
          <w:rStyle w:val="StyleUnderline"/>
        </w:rPr>
        <w:t>targeting</w:t>
      </w:r>
      <w:r>
        <w:t xml:space="preserve"> and decision-making in Riyadh.</w:t>
      </w:r>
    </w:p>
    <w:p w:rsidR="0017488E" w:rsidRDefault="0017488E" w:rsidP="0017488E">
      <w:r w:rsidRPr="00755477">
        <w:rPr>
          <w:rStyle w:val="StyleUnderline"/>
        </w:rPr>
        <w:t xml:space="preserve">It has not worked out this way. </w:t>
      </w:r>
      <w:r>
        <w:t>The Saudis continue to conduct the Yemeni war with insufficient regard for civilian lives and are contributing to a worsening humanitarian crisis. Unfortunately, there’s no end to the war in sight. The U.S. administration had made clear there will be no consequences for this behavior when in September it certified to Congress that Saudis are doing everything they can to avoid civilian casualties, despite obvious evidence to the contrary. Moreover, that certification was done despite objections from most of the State Department officials involved in the policy.</w:t>
      </w:r>
    </w:p>
    <w:p w:rsidR="0017488E" w:rsidRDefault="0017488E" w:rsidP="0017488E">
      <w:r>
        <w:t xml:space="preserve">Trump’s full support of Saudi Arabia even after the Khashoggi murder highlights why America has been stuck with these terrible policy options in Yemen and why have Washington continued to support this quagmire. American support has not only led to a human catastrophe but also has done nothing to advance U.S. interests. The view inside the U.S. government has been that Saudi Arabia is too important to alienate and the United States does not have the leverage to change its behavior. Saudi Arabia is the largest global producer of oil in the world after the United States, a major investor in the U.S. economy, a purchaser of billions of dollars of weapons, and one of the most powerful countries in the Middle East—a region where all of America’s friends are imperfect. The Saudis know that even if Washington threatened and tried to convince them otherwise, America is unlikely to walk away from them over Yemen.  </w:t>
      </w:r>
    </w:p>
    <w:p w:rsidR="0017488E" w:rsidRDefault="0017488E" w:rsidP="0017488E">
      <w:r>
        <w:t xml:space="preserve">But even if President Trump is unwilling to put additional pressure on the Kingdom, </w:t>
      </w:r>
      <w:r w:rsidRPr="009E43A7">
        <w:rPr>
          <w:rStyle w:val="StyleUnderline"/>
          <w:highlight w:val="cyan"/>
        </w:rPr>
        <w:t>Saudi</w:t>
      </w:r>
      <w:r>
        <w:t xml:space="preserve"> Arabia </w:t>
      </w:r>
      <w:r w:rsidRPr="009E43A7">
        <w:rPr>
          <w:rStyle w:val="StyleUnderline"/>
          <w:highlight w:val="cyan"/>
        </w:rPr>
        <w:t>is</w:t>
      </w:r>
      <w:r w:rsidRPr="009E43A7">
        <w:rPr>
          <w:rStyle w:val="StyleUnderline"/>
        </w:rPr>
        <w:t xml:space="preserve"> still </w:t>
      </w:r>
      <w:r w:rsidRPr="009E43A7">
        <w:rPr>
          <w:rStyle w:val="StyleUnderline"/>
          <w:highlight w:val="cyan"/>
        </w:rPr>
        <w:t xml:space="preserve">facing the </w:t>
      </w:r>
      <w:r w:rsidRPr="009E43A7">
        <w:rPr>
          <w:rStyle w:val="Emphasis"/>
          <w:highlight w:val="cyan"/>
        </w:rPr>
        <w:t>real possibility</w:t>
      </w:r>
      <w:r w:rsidRPr="009E43A7">
        <w:rPr>
          <w:rStyle w:val="StyleUnderline"/>
          <w:highlight w:val="cyan"/>
        </w:rPr>
        <w:t xml:space="preserve"> that</w:t>
      </w:r>
      <w:r w:rsidRPr="00755477">
        <w:rPr>
          <w:rStyle w:val="StyleUnderline"/>
        </w:rPr>
        <w:t xml:space="preserve"> </w:t>
      </w:r>
      <w:r w:rsidRPr="009E43A7">
        <w:rPr>
          <w:rStyle w:val="StyleUnderline"/>
          <w:highlight w:val="cyan"/>
        </w:rPr>
        <w:t>domestic</w:t>
      </w:r>
      <w:r w:rsidRPr="00755477">
        <w:rPr>
          <w:rStyle w:val="StyleUnderline"/>
        </w:rPr>
        <w:t xml:space="preserve"> </w:t>
      </w:r>
      <w:r w:rsidRPr="009E43A7">
        <w:rPr>
          <w:rStyle w:val="StyleUnderline"/>
        </w:rPr>
        <w:t>political</w:t>
      </w:r>
      <w:r w:rsidRPr="00755477">
        <w:rPr>
          <w:rStyle w:val="StyleUnderline"/>
        </w:rPr>
        <w:t xml:space="preserve"> </w:t>
      </w:r>
      <w:r w:rsidRPr="009E43A7">
        <w:rPr>
          <w:rStyle w:val="StyleUnderline"/>
          <w:highlight w:val="cyan"/>
        </w:rPr>
        <w:t>pressure in the West will lead</w:t>
      </w:r>
      <w:r w:rsidRPr="00755477">
        <w:rPr>
          <w:rStyle w:val="StyleUnderline"/>
        </w:rPr>
        <w:t xml:space="preserve"> other </w:t>
      </w:r>
      <w:r w:rsidRPr="009E43A7">
        <w:rPr>
          <w:rStyle w:val="StyleUnderline"/>
          <w:highlight w:val="cyan"/>
        </w:rPr>
        <w:t>governments to walk</w:t>
      </w:r>
      <w:r w:rsidRPr="00755477">
        <w:rPr>
          <w:rStyle w:val="StyleUnderline"/>
        </w:rPr>
        <w:t xml:space="preserve"> </w:t>
      </w:r>
      <w:r w:rsidRPr="002F3E72">
        <w:rPr>
          <w:rStyle w:val="StyleUnderline"/>
          <w:highlight w:val="cyan"/>
        </w:rPr>
        <w:t>away</w:t>
      </w:r>
      <w:r w:rsidRPr="00755477">
        <w:rPr>
          <w:rStyle w:val="StyleUnderline"/>
        </w:rPr>
        <w:t xml:space="preserve"> from them.</w:t>
      </w:r>
      <w:r>
        <w:t xml:space="preserve"> Also, </w:t>
      </w:r>
      <w:r w:rsidRPr="00755477">
        <w:rPr>
          <w:rStyle w:val="StyleUnderline"/>
        </w:rPr>
        <w:t>international businesses may curb</w:t>
      </w:r>
      <w:r>
        <w:t xml:space="preserve"> their </w:t>
      </w:r>
      <w:r w:rsidRPr="00755477">
        <w:rPr>
          <w:rStyle w:val="StyleUnderline"/>
        </w:rPr>
        <w:t>investments, and</w:t>
      </w:r>
      <w:r>
        <w:t xml:space="preserve"> in </w:t>
      </w:r>
      <w:r w:rsidRPr="00755477">
        <w:rPr>
          <w:rStyle w:val="StyleUnderline"/>
        </w:rPr>
        <w:t>the U.S. Congress—many members of which disagree with Trump’s support</w:t>
      </w:r>
      <w:r>
        <w:t xml:space="preserve"> of Saudi Arabia—</w:t>
      </w:r>
      <w:r w:rsidRPr="00755477">
        <w:rPr>
          <w:rStyle w:val="StyleUnderline"/>
        </w:rPr>
        <w:t xml:space="preserve">could put harsh new restrictions on the U.S.-Saudi relationship.  Moreover, </w:t>
      </w:r>
      <w:r w:rsidRPr="002F3E72">
        <w:rPr>
          <w:rStyle w:val="StyleUnderline"/>
          <w:highlight w:val="cyan"/>
        </w:rPr>
        <w:t xml:space="preserve">many </w:t>
      </w:r>
      <w:r w:rsidRPr="002F3E72">
        <w:rPr>
          <w:rStyle w:val="Emphasis"/>
          <w:highlight w:val="cyan"/>
        </w:rPr>
        <w:t>inside the</w:t>
      </w:r>
      <w:r w:rsidRPr="00BC6D26">
        <w:rPr>
          <w:rStyle w:val="Emphasis"/>
        </w:rPr>
        <w:t xml:space="preserve"> Saudi </w:t>
      </w:r>
      <w:r w:rsidRPr="002F3E72">
        <w:rPr>
          <w:rStyle w:val="Emphasis"/>
          <w:highlight w:val="cyan"/>
        </w:rPr>
        <w:t>royal family</w:t>
      </w:r>
      <w:r w:rsidRPr="002F3E72">
        <w:rPr>
          <w:rStyle w:val="StyleUnderline"/>
          <w:highlight w:val="cyan"/>
        </w:rPr>
        <w:t xml:space="preserve"> have </w:t>
      </w:r>
      <w:r w:rsidRPr="002F3E72">
        <w:rPr>
          <w:rStyle w:val="Emphasis"/>
          <w:highlight w:val="cyan"/>
        </w:rPr>
        <w:t>balked at MBS</w:t>
      </w:r>
      <w:r w:rsidRPr="002F3E72">
        <w:rPr>
          <w:rStyle w:val="StyleUnderline"/>
        </w:rPr>
        <w:t>’s</w:t>
      </w:r>
      <w:r w:rsidRPr="00755477">
        <w:rPr>
          <w:rStyle w:val="StyleUnderline"/>
        </w:rPr>
        <w:t xml:space="preserve"> governing approach </w:t>
      </w:r>
      <w:r w:rsidRPr="002F3E72">
        <w:rPr>
          <w:rStyle w:val="StyleUnderline"/>
          <w:highlight w:val="cyan"/>
        </w:rPr>
        <w:t>and may try to</w:t>
      </w:r>
      <w:r w:rsidRPr="00755477">
        <w:rPr>
          <w:rStyle w:val="StyleUnderline"/>
        </w:rPr>
        <w:t xml:space="preserve"> use this moment to </w:t>
      </w:r>
      <w:r w:rsidRPr="002F3E72">
        <w:rPr>
          <w:rStyle w:val="Emphasis"/>
          <w:highlight w:val="cyan"/>
        </w:rPr>
        <w:t>sideline</w:t>
      </w:r>
      <w:r w:rsidRPr="00BC6D26">
        <w:rPr>
          <w:rStyle w:val="Emphasis"/>
        </w:rPr>
        <w:t xml:space="preserve"> </w:t>
      </w:r>
      <w:r w:rsidRPr="002F3E72">
        <w:rPr>
          <w:rStyle w:val="Emphasis"/>
          <w:highlight w:val="cyan"/>
        </w:rPr>
        <w:t>him</w:t>
      </w:r>
      <w:r w:rsidRPr="002F3E72">
        <w:rPr>
          <w:rStyle w:val="StyleUnderline"/>
          <w:highlight w:val="cyan"/>
        </w:rPr>
        <w:t>, putting</w:t>
      </w:r>
      <w:r w:rsidRPr="002F3E72">
        <w:rPr>
          <w:rStyle w:val="StyleUnderline"/>
        </w:rPr>
        <w:t xml:space="preserve"> additional</w:t>
      </w:r>
      <w:r w:rsidRPr="00755477">
        <w:rPr>
          <w:rStyle w:val="StyleUnderline"/>
        </w:rPr>
        <w:t xml:space="preserve"> </w:t>
      </w:r>
      <w:r w:rsidRPr="002F3E72">
        <w:rPr>
          <w:rStyle w:val="Emphasis"/>
          <w:highlight w:val="cyan"/>
        </w:rPr>
        <w:t>pressure on him</w:t>
      </w:r>
      <w:r w:rsidRPr="002F3E72">
        <w:rPr>
          <w:rStyle w:val="StyleUnderline"/>
          <w:highlight w:val="cyan"/>
        </w:rPr>
        <w:t xml:space="preserve"> to </w:t>
      </w:r>
      <w:r w:rsidRPr="002F3E72">
        <w:rPr>
          <w:rStyle w:val="Emphasis"/>
          <w:highlight w:val="cyan"/>
        </w:rPr>
        <w:t>find</w:t>
      </w:r>
      <w:r w:rsidRPr="002F3E72">
        <w:rPr>
          <w:rStyle w:val="Emphasis"/>
        </w:rPr>
        <w:t xml:space="preserve"> </w:t>
      </w:r>
      <w:r w:rsidRPr="002F3E72">
        <w:rPr>
          <w:rStyle w:val="Emphasis"/>
          <w:highlight w:val="cyan"/>
        </w:rPr>
        <w:t>a way out</w:t>
      </w:r>
      <w:r w:rsidRPr="00755477">
        <w:rPr>
          <w:rStyle w:val="StyleUnderline"/>
        </w:rPr>
        <w:t xml:space="preserve"> of the current </w:t>
      </w:r>
      <w:r w:rsidRPr="002F3E72">
        <w:rPr>
          <w:rStyle w:val="Emphasis"/>
        </w:rPr>
        <w:t>diplomatic crisis</w:t>
      </w:r>
      <w:r>
        <w:t xml:space="preserve"> </w:t>
      </w:r>
      <w:r w:rsidRPr="002F3E72">
        <w:rPr>
          <w:rStyle w:val="StyleUnderline"/>
        </w:rPr>
        <w:t>that he and the people around him have created.</w:t>
      </w:r>
    </w:p>
    <w:p w:rsidR="0017488E" w:rsidRDefault="0017488E" w:rsidP="0017488E">
      <w:r w:rsidRPr="002F3E72">
        <w:rPr>
          <w:rStyle w:val="StyleUnderline"/>
          <w:highlight w:val="cyan"/>
        </w:rPr>
        <w:t>The U</w:t>
      </w:r>
      <w:r w:rsidRPr="00755477">
        <w:rPr>
          <w:rStyle w:val="StyleUnderline"/>
        </w:rPr>
        <w:t xml:space="preserve">nited </w:t>
      </w:r>
      <w:r w:rsidRPr="002F3E72">
        <w:rPr>
          <w:rStyle w:val="StyleUnderline"/>
          <w:highlight w:val="cyan"/>
        </w:rPr>
        <w:t>S</w:t>
      </w:r>
      <w:r w:rsidRPr="00755477">
        <w:rPr>
          <w:rStyle w:val="StyleUnderline"/>
        </w:rPr>
        <w:t xml:space="preserve">tates </w:t>
      </w:r>
      <w:r w:rsidRPr="002F3E72">
        <w:rPr>
          <w:rStyle w:val="StyleUnderline"/>
          <w:highlight w:val="cyan"/>
        </w:rPr>
        <w:t xml:space="preserve">should </w:t>
      </w:r>
      <w:r w:rsidRPr="002F3E72">
        <w:rPr>
          <w:rStyle w:val="Emphasis"/>
          <w:highlight w:val="cyan"/>
        </w:rPr>
        <w:t>use this moment</w:t>
      </w:r>
      <w:r w:rsidRPr="002F3E72">
        <w:rPr>
          <w:rStyle w:val="StyleUnderline"/>
          <w:highlight w:val="cyan"/>
        </w:rPr>
        <w:t xml:space="preserve"> to </w:t>
      </w:r>
      <w:r w:rsidRPr="002F3E72">
        <w:rPr>
          <w:rStyle w:val="Emphasis"/>
          <w:highlight w:val="cyan"/>
        </w:rPr>
        <w:t>offer</w:t>
      </w:r>
      <w:r w:rsidRPr="002F3E72">
        <w:rPr>
          <w:rStyle w:val="Emphasis"/>
        </w:rPr>
        <w:t xml:space="preserve"> Saudi</w:t>
      </w:r>
      <w:r>
        <w:t xml:space="preserve"> Arabia </w:t>
      </w:r>
      <w:r w:rsidRPr="002F3E72">
        <w:rPr>
          <w:rStyle w:val="Emphasis"/>
          <w:highlight w:val="cyan"/>
        </w:rPr>
        <w:t>a take-it-or-leave-it deal</w:t>
      </w:r>
      <w:r w:rsidRPr="00755477">
        <w:rPr>
          <w:rStyle w:val="StyleUnderline"/>
        </w:rPr>
        <w:t xml:space="preserve"> that </w:t>
      </w:r>
      <w:r w:rsidRPr="002F3E72">
        <w:rPr>
          <w:rStyle w:val="StyleUnderline"/>
          <w:highlight w:val="cyan"/>
        </w:rPr>
        <w:t>they may</w:t>
      </w:r>
      <w:r w:rsidRPr="00755477">
        <w:rPr>
          <w:rStyle w:val="StyleUnderline"/>
        </w:rPr>
        <w:t xml:space="preserve"> conceivably </w:t>
      </w:r>
      <w:r w:rsidRPr="002F3E72">
        <w:rPr>
          <w:rStyle w:val="Emphasis"/>
          <w:highlight w:val="cyan"/>
        </w:rPr>
        <w:t>accept</w:t>
      </w:r>
      <w:r w:rsidRPr="002F3E72">
        <w:rPr>
          <w:highlight w:val="cyan"/>
        </w:rPr>
        <w:t xml:space="preserve">. </w:t>
      </w:r>
      <w:r w:rsidRPr="002F3E72">
        <w:rPr>
          <w:rStyle w:val="Emphasis"/>
          <w:highlight w:val="cyan"/>
        </w:rPr>
        <w:t>Rather than suddenly withdrawing</w:t>
      </w:r>
      <w:r w:rsidRPr="00755477">
        <w:rPr>
          <w:rStyle w:val="StyleUnderline"/>
        </w:rPr>
        <w:t xml:space="preserve"> U.S. </w:t>
      </w:r>
      <w:r w:rsidRPr="002F3E72">
        <w:rPr>
          <w:rStyle w:val="StyleUnderline"/>
          <w:highlight w:val="cyan"/>
        </w:rPr>
        <w:t>support for the conflict</w:t>
      </w:r>
      <w:r w:rsidRPr="00755477">
        <w:rPr>
          <w:rStyle w:val="StyleUnderline"/>
        </w:rPr>
        <w:t xml:space="preserve"> in Yemen, </w:t>
      </w:r>
      <w:r w:rsidRPr="002F3E72">
        <w:rPr>
          <w:rStyle w:val="StyleUnderline"/>
          <w:highlight w:val="cyan"/>
        </w:rPr>
        <w:t xml:space="preserve">Washington should </w:t>
      </w:r>
      <w:r w:rsidRPr="002F3E72">
        <w:rPr>
          <w:rStyle w:val="Emphasis"/>
          <w:highlight w:val="cyan"/>
        </w:rPr>
        <w:t>offer to remain</w:t>
      </w:r>
      <w:r w:rsidRPr="00755477">
        <w:rPr>
          <w:rStyle w:val="Emphasis"/>
        </w:rPr>
        <w:t xml:space="preserve"> in </w:t>
      </w:r>
      <w:r w:rsidRPr="002F3E72">
        <w:rPr>
          <w:rStyle w:val="Emphasis"/>
          <w:highlight w:val="cyan"/>
        </w:rPr>
        <w:t>or even be</w:t>
      </w:r>
      <w:r w:rsidRPr="002F3E72">
        <w:rPr>
          <w:rStyle w:val="Emphasis"/>
        </w:rPr>
        <w:t>come</w:t>
      </w:r>
      <w:r w:rsidRPr="00755477">
        <w:rPr>
          <w:rStyle w:val="Emphasis"/>
        </w:rPr>
        <w:t xml:space="preserve"> </w:t>
      </w:r>
      <w:r w:rsidRPr="002F3E72">
        <w:rPr>
          <w:rStyle w:val="Emphasis"/>
          <w:highlight w:val="cyan"/>
        </w:rPr>
        <w:t>more engaged</w:t>
      </w:r>
      <w:r w:rsidRPr="002F3E72">
        <w:rPr>
          <w:highlight w:val="cyan"/>
        </w:rPr>
        <w:t xml:space="preserve"> </w:t>
      </w:r>
      <w:r w:rsidRPr="002F3E72">
        <w:rPr>
          <w:rStyle w:val="Emphasis"/>
          <w:highlight w:val="cyan"/>
        </w:rPr>
        <w:t>but only if the Saudis change their approach entirely</w:t>
      </w:r>
      <w:r w:rsidRPr="002F3E72">
        <w:rPr>
          <w:highlight w:val="cyan"/>
        </w:rPr>
        <w:t xml:space="preserve"> </w:t>
      </w:r>
      <w:r w:rsidRPr="002F3E72">
        <w:rPr>
          <w:rStyle w:val="StyleUnderline"/>
          <w:highlight w:val="cyan"/>
        </w:rPr>
        <w:t xml:space="preserve">and </w:t>
      </w:r>
      <w:r w:rsidRPr="002F3E72">
        <w:rPr>
          <w:rStyle w:val="Emphasis"/>
          <w:highlight w:val="cyan"/>
        </w:rPr>
        <w:t>bring the</w:t>
      </w:r>
      <w:r w:rsidRPr="00BC6D26">
        <w:rPr>
          <w:rStyle w:val="Emphasis"/>
        </w:rPr>
        <w:t xml:space="preserve"> </w:t>
      </w:r>
      <w:r w:rsidRPr="002F3E72">
        <w:rPr>
          <w:rStyle w:val="Emphasis"/>
          <w:highlight w:val="cyan"/>
        </w:rPr>
        <w:t>U</w:t>
      </w:r>
      <w:r w:rsidRPr="00BC6D26">
        <w:rPr>
          <w:rStyle w:val="Emphasis"/>
        </w:rPr>
        <w:t xml:space="preserve">nited </w:t>
      </w:r>
      <w:r w:rsidRPr="002F3E72">
        <w:rPr>
          <w:rStyle w:val="Emphasis"/>
          <w:highlight w:val="cyan"/>
        </w:rPr>
        <w:t>S</w:t>
      </w:r>
      <w:r w:rsidRPr="002F3E72">
        <w:rPr>
          <w:rStyle w:val="Emphasis"/>
        </w:rPr>
        <w:t xml:space="preserve">tates </w:t>
      </w:r>
      <w:r w:rsidRPr="002F3E72">
        <w:rPr>
          <w:rStyle w:val="Emphasis"/>
          <w:highlight w:val="cyan"/>
        </w:rPr>
        <w:t>in</w:t>
      </w:r>
      <w:r w:rsidRPr="00BC6D26">
        <w:rPr>
          <w:rStyle w:val="Emphasis"/>
        </w:rPr>
        <w:t>to the decisionmaking process</w:t>
      </w:r>
      <w:r>
        <w:t xml:space="preserve">. </w:t>
      </w:r>
      <w:r w:rsidRPr="00755477">
        <w:rPr>
          <w:rStyle w:val="StyleUnderline"/>
        </w:rPr>
        <w:t>This starts with the Saudis sharing their strategic plans</w:t>
      </w:r>
      <w:r>
        <w:t xml:space="preserve"> </w:t>
      </w:r>
      <w:r w:rsidRPr="00755477">
        <w:rPr>
          <w:rStyle w:val="StyleUnderline"/>
        </w:rPr>
        <w:t>with the United States and taking on board American recommendations for how to shift to a strategy that is more viable and less dependent on airstrikes that harm civilians</w:t>
      </w:r>
      <w:r>
        <w:t xml:space="preserve">. </w:t>
      </w:r>
      <w:r w:rsidRPr="00755477">
        <w:rPr>
          <w:rStyle w:val="StyleUnderline"/>
        </w:rPr>
        <w:t>Saudi Arabia must also</w:t>
      </w:r>
      <w:r>
        <w:t xml:space="preserve"> </w:t>
      </w:r>
      <w:r w:rsidRPr="00755477">
        <w:rPr>
          <w:rStyle w:val="StyleUnderline"/>
        </w:rPr>
        <w:t>mitigate</w:t>
      </w:r>
      <w:r>
        <w:t xml:space="preserve"> some of </w:t>
      </w:r>
      <w:r w:rsidRPr="00755477">
        <w:rPr>
          <w:rStyle w:val="StyleUnderline"/>
        </w:rPr>
        <w:t>the</w:t>
      </w:r>
      <w:r>
        <w:t xml:space="preserve"> worst </w:t>
      </w:r>
      <w:r w:rsidRPr="00755477">
        <w:rPr>
          <w:rStyle w:val="StyleUnderline"/>
        </w:rPr>
        <w:t xml:space="preserve">humanitarian impacts. </w:t>
      </w:r>
      <w:r w:rsidRPr="002F3E72">
        <w:rPr>
          <w:rStyle w:val="StyleUnderline"/>
          <w:highlight w:val="cyan"/>
        </w:rPr>
        <w:t>Under closer guidance</w:t>
      </w:r>
      <w:r w:rsidRPr="00755477">
        <w:rPr>
          <w:rStyle w:val="StyleUnderline"/>
        </w:rPr>
        <w:t xml:space="preserve">, </w:t>
      </w:r>
      <w:r w:rsidRPr="002F3E72">
        <w:rPr>
          <w:rStyle w:val="StyleUnderline"/>
          <w:highlight w:val="cyan"/>
        </w:rPr>
        <w:t>the air war will be</w:t>
      </w:r>
      <w:r>
        <w:t xml:space="preserve"> carried out </w:t>
      </w:r>
      <w:r w:rsidRPr="002F3E72">
        <w:rPr>
          <w:rStyle w:val="StyleUnderline"/>
          <w:highlight w:val="cyan"/>
        </w:rPr>
        <w:t>similar</w:t>
      </w:r>
      <w:r>
        <w:t xml:space="preserve">ly </w:t>
      </w:r>
      <w:r w:rsidRPr="002F3E72">
        <w:rPr>
          <w:rStyle w:val="StyleUnderline"/>
          <w:highlight w:val="cyan"/>
        </w:rPr>
        <w:t>to</w:t>
      </w:r>
      <w:r w:rsidRPr="00755477">
        <w:rPr>
          <w:rStyle w:val="StyleUnderline"/>
        </w:rPr>
        <w:t xml:space="preserve"> how the</w:t>
      </w:r>
      <w:r>
        <w:t xml:space="preserve"> </w:t>
      </w:r>
      <w:r w:rsidRPr="00755477">
        <w:rPr>
          <w:rStyle w:val="StyleUnderline"/>
        </w:rPr>
        <w:t>U</w:t>
      </w:r>
      <w:r>
        <w:t xml:space="preserve">nited </w:t>
      </w:r>
      <w:r w:rsidRPr="00755477">
        <w:rPr>
          <w:rStyle w:val="StyleUnderline"/>
        </w:rPr>
        <w:t>S</w:t>
      </w:r>
      <w:r>
        <w:t xml:space="preserve">tates </w:t>
      </w:r>
      <w:r w:rsidRPr="00755477">
        <w:rPr>
          <w:rStyle w:val="StyleUnderline"/>
        </w:rPr>
        <w:t xml:space="preserve">conducted the </w:t>
      </w:r>
      <w:r w:rsidRPr="007F3C2F">
        <w:rPr>
          <w:rStyle w:val="Emphasis"/>
        </w:rPr>
        <w:t xml:space="preserve">air war </w:t>
      </w:r>
      <w:r w:rsidRPr="007F3C2F">
        <w:rPr>
          <w:rStyle w:val="Emphasis"/>
          <w:highlight w:val="cyan"/>
        </w:rPr>
        <w:t>against ISIS in Syria</w:t>
      </w:r>
      <w:r w:rsidRPr="007F3C2F">
        <w:rPr>
          <w:rStyle w:val="Emphasis"/>
        </w:rPr>
        <w:t xml:space="preserve"> and Iraq</w:t>
      </w:r>
      <w:r>
        <w:t xml:space="preserve">. </w:t>
      </w:r>
      <w:r w:rsidRPr="002F3E72">
        <w:rPr>
          <w:rStyle w:val="StyleUnderline"/>
          <w:highlight w:val="cyan"/>
        </w:rPr>
        <w:t>American</w:t>
      </w:r>
      <w:r w:rsidRPr="00755477">
        <w:rPr>
          <w:rStyle w:val="StyleUnderline"/>
        </w:rPr>
        <w:t xml:space="preserve"> military </w:t>
      </w:r>
      <w:r w:rsidRPr="002F3E72">
        <w:rPr>
          <w:rStyle w:val="StyleUnderline"/>
          <w:highlight w:val="cyan"/>
        </w:rPr>
        <w:t>personnel will have</w:t>
      </w:r>
      <w:r w:rsidRPr="00755477">
        <w:rPr>
          <w:rStyle w:val="StyleUnderline"/>
        </w:rPr>
        <w:t xml:space="preserve"> a seat at the table with their Saudi partners and </w:t>
      </w:r>
      <w:r w:rsidRPr="002F3E72">
        <w:rPr>
          <w:rStyle w:val="StyleUnderline"/>
          <w:highlight w:val="cyan"/>
        </w:rPr>
        <w:t xml:space="preserve">an ability to </w:t>
      </w:r>
      <w:r w:rsidRPr="002F3E72">
        <w:rPr>
          <w:rStyle w:val="Emphasis"/>
          <w:highlight w:val="cyan"/>
        </w:rPr>
        <w:t>veto</w:t>
      </w:r>
      <w:r w:rsidRPr="00755477">
        <w:rPr>
          <w:rStyle w:val="StyleUnderline"/>
        </w:rPr>
        <w:t xml:space="preserve"> strikes</w:t>
      </w:r>
      <w:r>
        <w:t xml:space="preserve"> </w:t>
      </w:r>
      <w:r w:rsidRPr="00755477">
        <w:rPr>
          <w:rStyle w:val="StyleUnderline"/>
        </w:rPr>
        <w:t>based on</w:t>
      </w:r>
      <w:r>
        <w:t xml:space="preserve"> humanitarian or civilian </w:t>
      </w:r>
      <w:r w:rsidRPr="00755477">
        <w:rPr>
          <w:rStyle w:val="StyleUnderline"/>
        </w:rPr>
        <w:t>casualty concerns</w:t>
      </w:r>
      <w:r>
        <w:t>.</w:t>
      </w:r>
    </w:p>
    <w:p w:rsidR="0017488E" w:rsidRPr="00BF5BED" w:rsidRDefault="0017488E" w:rsidP="0017488E">
      <w:pPr>
        <w:rPr>
          <w:u w:val="single"/>
        </w:rPr>
      </w:pPr>
      <w:r w:rsidRPr="002F3E72">
        <w:rPr>
          <w:rStyle w:val="Emphasis"/>
          <w:highlight w:val="cyan"/>
        </w:rPr>
        <w:t>In exchange</w:t>
      </w:r>
      <w:r>
        <w:t xml:space="preserve"> </w:t>
      </w:r>
      <w:r w:rsidRPr="00BC6D26">
        <w:rPr>
          <w:rStyle w:val="StyleUnderline"/>
        </w:rPr>
        <w:t xml:space="preserve">for being made a greater stakeholder, </w:t>
      </w:r>
      <w:r w:rsidRPr="002F3E72">
        <w:rPr>
          <w:rStyle w:val="StyleUnderline"/>
          <w:highlight w:val="cyan"/>
        </w:rPr>
        <w:t>the</w:t>
      </w:r>
      <w:r w:rsidRPr="002F3E72">
        <w:rPr>
          <w:highlight w:val="cyan"/>
        </w:rPr>
        <w:t xml:space="preserve"> </w:t>
      </w:r>
      <w:r w:rsidRPr="002F3E72">
        <w:rPr>
          <w:rStyle w:val="StyleUnderline"/>
          <w:highlight w:val="cyan"/>
        </w:rPr>
        <w:t>U</w:t>
      </w:r>
      <w:r>
        <w:t xml:space="preserve">nited </w:t>
      </w:r>
      <w:r w:rsidRPr="002F3E72">
        <w:rPr>
          <w:rStyle w:val="StyleUnderline"/>
          <w:highlight w:val="cyan"/>
        </w:rPr>
        <w:t>S</w:t>
      </w:r>
      <w:r>
        <w:t xml:space="preserve">tates </w:t>
      </w:r>
      <w:r w:rsidRPr="002F3E72">
        <w:rPr>
          <w:rStyle w:val="StyleUnderline"/>
          <w:highlight w:val="cyan"/>
        </w:rPr>
        <w:t>will provide</w:t>
      </w:r>
      <w:r w:rsidRPr="00755477">
        <w:rPr>
          <w:rStyle w:val="StyleUnderline"/>
        </w:rPr>
        <w:t xml:space="preserve"> more </w:t>
      </w:r>
      <w:r w:rsidRPr="002F3E72">
        <w:rPr>
          <w:rStyle w:val="StyleUnderline"/>
          <w:highlight w:val="cyan"/>
        </w:rPr>
        <w:t>support</w:t>
      </w:r>
      <w:r w:rsidRPr="00755477">
        <w:rPr>
          <w:rStyle w:val="StyleUnderline"/>
        </w:rPr>
        <w:t xml:space="preserve"> and get more engaged. This could</w:t>
      </w:r>
      <w:r>
        <w:t xml:space="preserve"> potentially </w:t>
      </w:r>
      <w:r w:rsidRPr="002F3E72">
        <w:rPr>
          <w:rStyle w:val="StyleUnderline"/>
        </w:rPr>
        <w:t>even</w:t>
      </w:r>
      <w:r w:rsidRPr="00755477">
        <w:rPr>
          <w:rStyle w:val="StyleUnderline"/>
        </w:rPr>
        <w:t xml:space="preserve"> include conducting certain air strikes and putting a limited number of military advisors on the ground. </w:t>
      </w:r>
      <w:r w:rsidRPr="002F3E72">
        <w:rPr>
          <w:rStyle w:val="StyleUnderline"/>
          <w:highlight w:val="cyan"/>
        </w:rPr>
        <w:t>This will</w:t>
      </w:r>
      <w:r w:rsidRPr="00755477">
        <w:rPr>
          <w:rStyle w:val="StyleUnderline"/>
        </w:rPr>
        <w:t xml:space="preserve"> further </w:t>
      </w:r>
      <w:r w:rsidRPr="002F3E72">
        <w:rPr>
          <w:rStyle w:val="Emphasis"/>
          <w:highlight w:val="cyan"/>
        </w:rPr>
        <w:t>ensure</w:t>
      </w:r>
      <w:r w:rsidRPr="002F3E72">
        <w:rPr>
          <w:rStyle w:val="Emphasis"/>
        </w:rPr>
        <w:t xml:space="preserve"> the Saudis meet</w:t>
      </w:r>
      <w:r w:rsidRPr="00755477">
        <w:rPr>
          <w:rStyle w:val="StyleUnderline"/>
        </w:rPr>
        <w:t xml:space="preserve"> </w:t>
      </w:r>
      <w:r w:rsidRPr="002F3E72">
        <w:rPr>
          <w:rStyle w:val="StyleUnderline"/>
          <w:highlight w:val="cyan"/>
        </w:rPr>
        <w:t xml:space="preserve">a </w:t>
      </w:r>
      <w:r w:rsidRPr="002F3E72">
        <w:rPr>
          <w:rStyle w:val="Emphasis"/>
          <w:highlight w:val="cyan"/>
        </w:rPr>
        <w:t>much higher standard</w:t>
      </w:r>
      <w:r w:rsidRPr="00755477">
        <w:rPr>
          <w:rStyle w:val="StyleUnderline"/>
        </w:rPr>
        <w:t xml:space="preserve"> when it comes to the </w:t>
      </w:r>
      <w:r w:rsidRPr="002F3E72">
        <w:rPr>
          <w:rStyle w:val="Emphasis"/>
        </w:rPr>
        <w:t>laws of war</w:t>
      </w:r>
      <w:r w:rsidRPr="00755477">
        <w:rPr>
          <w:rStyle w:val="StyleUnderline"/>
        </w:rPr>
        <w:t>.</w:t>
      </w:r>
    </w:p>
    <w:p w:rsidR="0017488E" w:rsidRDefault="0017488E" w:rsidP="0017488E">
      <w:r w:rsidRPr="00755477">
        <w:t xml:space="preserve">This approach is not without its tradeoffs. It comes with the real risk of further entangling America in the conflict in Yemen. Washington also has to accept the reality that the U.S. campaign in Iraq and Syria caused significant civilian casualties, and the United States will be blamed for similar casualties in Yemen. However, the approach we recommend and the one the United States has pursued elsewhere is more effective and humane than what the Saudis are doing in Yemen. American involvement could make a meaningful difference.   </w:t>
      </w:r>
    </w:p>
    <w:p w:rsidR="0017488E" w:rsidRPr="00BF5BED" w:rsidRDefault="0017488E" w:rsidP="0017488E">
      <w:pPr>
        <w:rPr>
          <w:u w:val="single"/>
        </w:rPr>
      </w:pPr>
      <w:r>
        <w:t xml:space="preserve">Americans should also have realistic expectations. </w:t>
      </w:r>
      <w:r w:rsidRPr="002F3E72">
        <w:rPr>
          <w:rStyle w:val="StyleUnderline"/>
          <w:highlight w:val="cyan"/>
        </w:rPr>
        <w:t xml:space="preserve">The Saudis are </w:t>
      </w:r>
      <w:r w:rsidRPr="007F3C2F">
        <w:rPr>
          <w:rStyle w:val="Emphasis"/>
          <w:highlight w:val="cyan"/>
        </w:rPr>
        <w:t xml:space="preserve">likely not </w:t>
      </w:r>
      <w:r w:rsidRPr="002F3E72">
        <w:rPr>
          <w:rStyle w:val="Emphasis"/>
          <w:highlight w:val="cyan"/>
        </w:rPr>
        <w:t>to take</w:t>
      </w:r>
      <w:r w:rsidRPr="00755477">
        <w:rPr>
          <w:rStyle w:val="Emphasis"/>
        </w:rPr>
        <w:t xml:space="preserve"> Washington up on </w:t>
      </w:r>
      <w:r w:rsidRPr="002F3E72">
        <w:rPr>
          <w:rStyle w:val="Emphasis"/>
          <w:highlight w:val="cyan"/>
        </w:rPr>
        <w:t>this</w:t>
      </w:r>
      <w:r w:rsidRPr="00755477">
        <w:rPr>
          <w:rStyle w:val="StyleUnderline"/>
        </w:rPr>
        <w:t xml:space="preserve"> offer, </w:t>
      </w:r>
      <w:r w:rsidRPr="002F3E72">
        <w:rPr>
          <w:rStyle w:val="Emphasis"/>
          <w:highlight w:val="cyan"/>
        </w:rPr>
        <w:t>in which case</w:t>
      </w:r>
      <w:r w:rsidRPr="002F3E72">
        <w:rPr>
          <w:rStyle w:val="StyleUnderline"/>
          <w:highlight w:val="cyan"/>
        </w:rPr>
        <w:t xml:space="preserve"> the</w:t>
      </w:r>
      <w:r w:rsidRPr="00755477">
        <w:rPr>
          <w:rStyle w:val="StyleUnderline"/>
        </w:rPr>
        <w:t xml:space="preserve"> </w:t>
      </w:r>
      <w:r w:rsidRPr="002F3E72">
        <w:rPr>
          <w:rStyle w:val="StyleUnderline"/>
          <w:highlight w:val="cyan"/>
        </w:rPr>
        <w:t>U</w:t>
      </w:r>
      <w:r w:rsidRPr="00755477">
        <w:rPr>
          <w:rStyle w:val="StyleUnderline"/>
        </w:rPr>
        <w:t xml:space="preserve">nited </w:t>
      </w:r>
      <w:r w:rsidRPr="002F3E72">
        <w:rPr>
          <w:rStyle w:val="StyleUnderline"/>
          <w:highlight w:val="cyan"/>
        </w:rPr>
        <w:t>S</w:t>
      </w:r>
      <w:r w:rsidRPr="00755477">
        <w:rPr>
          <w:rStyle w:val="StyleUnderline"/>
        </w:rPr>
        <w:t xml:space="preserve">tates </w:t>
      </w:r>
      <w:r w:rsidRPr="002F3E72">
        <w:rPr>
          <w:rStyle w:val="Emphasis"/>
          <w:highlight w:val="cyan"/>
        </w:rPr>
        <w:t>should</w:t>
      </w:r>
      <w:r w:rsidRPr="00755477">
        <w:rPr>
          <w:rStyle w:val="StyleUnderline"/>
        </w:rPr>
        <w:t xml:space="preserve"> </w:t>
      </w:r>
      <w:r w:rsidRPr="007F3C2F">
        <w:rPr>
          <w:rStyle w:val="Emphasis"/>
          <w:highlight w:val="cyan"/>
        </w:rPr>
        <w:t>suspend</w:t>
      </w:r>
      <w:r w:rsidRPr="00BC6D26">
        <w:rPr>
          <w:rStyle w:val="StyleUnderline"/>
        </w:rPr>
        <w:t xml:space="preserve"> military </w:t>
      </w:r>
      <w:r w:rsidRPr="002F3E72">
        <w:rPr>
          <w:rStyle w:val="StyleUnderline"/>
          <w:highlight w:val="cyan"/>
        </w:rPr>
        <w:t>aid</w:t>
      </w:r>
      <w:r w:rsidRPr="00755477">
        <w:rPr>
          <w:rStyle w:val="StyleUnderline"/>
        </w:rPr>
        <w:t xml:space="preserve"> </w:t>
      </w:r>
      <w:r w:rsidRPr="002F3E72">
        <w:rPr>
          <w:rStyle w:val="StyleUnderline"/>
          <w:highlight w:val="cyan"/>
        </w:rPr>
        <w:t>and distance itself</w:t>
      </w:r>
      <w:r w:rsidRPr="00755477">
        <w:rPr>
          <w:rStyle w:val="StyleUnderline"/>
        </w:rPr>
        <w:t xml:space="preserve"> from the war in Yemen </w:t>
      </w:r>
      <w:r w:rsidRPr="002F3E72">
        <w:rPr>
          <w:rStyle w:val="Emphasis"/>
          <w:highlight w:val="cyan"/>
        </w:rPr>
        <w:t>until</w:t>
      </w:r>
      <w:r w:rsidRPr="002F3E72">
        <w:rPr>
          <w:rStyle w:val="StyleUnderline"/>
          <w:highlight w:val="cyan"/>
        </w:rPr>
        <w:t xml:space="preserve"> the Saudis</w:t>
      </w:r>
      <w:r w:rsidRPr="00755477">
        <w:rPr>
          <w:rStyle w:val="StyleUnderline"/>
        </w:rPr>
        <w:t xml:space="preserve"> change their minds or</w:t>
      </w:r>
      <w:r>
        <w:t xml:space="preserve"> take clear steps</w:t>
      </w:r>
      <w:r w:rsidRPr="00755477">
        <w:t xml:space="preserve"> to </w:t>
      </w:r>
      <w:r w:rsidRPr="002F3E72">
        <w:rPr>
          <w:rStyle w:val="StyleUnderline"/>
          <w:highlight w:val="cyan"/>
        </w:rPr>
        <w:t>end the war</w:t>
      </w:r>
      <w:r w:rsidRPr="002F3E72">
        <w:rPr>
          <w:highlight w:val="cyan"/>
        </w:rPr>
        <w:t xml:space="preserve">. </w:t>
      </w:r>
      <w:r w:rsidRPr="002F3E72">
        <w:rPr>
          <w:rStyle w:val="Emphasis"/>
          <w:highlight w:val="cyan"/>
        </w:rPr>
        <w:t>But</w:t>
      </w:r>
      <w:r w:rsidRPr="00BC6D26">
        <w:rPr>
          <w:rStyle w:val="StyleUnderline"/>
        </w:rPr>
        <w:t xml:space="preserve"> </w:t>
      </w:r>
      <w:r w:rsidRPr="002F3E72">
        <w:rPr>
          <w:rStyle w:val="Emphasis"/>
          <w:highlight w:val="cyan"/>
        </w:rPr>
        <w:t>given the scrutiny</w:t>
      </w:r>
      <w:r w:rsidRPr="00BC6D26">
        <w:rPr>
          <w:rStyle w:val="StyleUnderline"/>
        </w:rPr>
        <w:t xml:space="preserve"> they are under, </w:t>
      </w:r>
      <w:r w:rsidRPr="002F3E72">
        <w:rPr>
          <w:rStyle w:val="StyleUnderline"/>
          <w:highlight w:val="cyan"/>
        </w:rPr>
        <w:t xml:space="preserve">the </w:t>
      </w:r>
      <w:r w:rsidRPr="002F3E72">
        <w:rPr>
          <w:rStyle w:val="Emphasis"/>
          <w:highlight w:val="cyan"/>
        </w:rPr>
        <w:t>likelihood</w:t>
      </w:r>
      <w:r w:rsidRPr="00BC6D26">
        <w:rPr>
          <w:rStyle w:val="StyleUnderline"/>
        </w:rPr>
        <w:t xml:space="preserve"> of a more flexible approach from the </w:t>
      </w:r>
      <w:r w:rsidRPr="00BC6D26">
        <w:rPr>
          <w:rStyle w:val="Emphasis"/>
        </w:rPr>
        <w:t>Crown Prince</w:t>
      </w:r>
      <w:r>
        <w:t xml:space="preserve"> </w:t>
      </w:r>
      <w:r w:rsidRPr="002F3E72">
        <w:rPr>
          <w:rStyle w:val="StyleUnderline"/>
          <w:highlight w:val="cyan"/>
        </w:rPr>
        <w:t>is</w:t>
      </w:r>
      <w:r w:rsidRPr="00BC6D26">
        <w:rPr>
          <w:rStyle w:val="StyleUnderline"/>
        </w:rPr>
        <w:t xml:space="preserve"> </w:t>
      </w:r>
      <w:r w:rsidRPr="00BC6D26">
        <w:rPr>
          <w:rStyle w:val="Emphasis"/>
        </w:rPr>
        <w:t xml:space="preserve">much </w:t>
      </w:r>
      <w:r w:rsidRPr="002F3E72">
        <w:rPr>
          <w:rStyle w:val="Emphasis"/>
          <w:highlight w:val="cyan"/>
        </w:rPr>
        <w:t>high</w:t>
      </w:r>
      <w:r w:rsidRPr="00BC6D26">
        <w:rPr>
          <w:rStyle w:val="Emphasis"/>
        </w:rPr>
        <w:t>er</w:t>
      </w:r>
      <w:r w:rsidRPr="00BC6D26">
        <w:rPr>
          <w:rStyle w:val="StyleUnderline"/>
        </w:rPr>
        <w:t xml:space="preserve"> than</w:t>
      </w:r>
      <w:r>
        <w:t xml:space="preserve"> it was </w:t>
      </w:r>
      <w:r w:rsidRPr="00BC6D26">
        <w:rPr>
          <w:rStyle w:val="StyleUnderline"/>
        </w:rPr>
        <w:t>two months ago.</w:t>
      </w:r>
    </w:p>
    <w:p w:rsidR="0017488E" w:rsidRDefault="0017488E" w:rsidP="0017488E">
      <w:r>
        <w:t xml:space="preserve">Even if Saudi Arabia is a key ally in the Middle East, the United States should not give it a blank check of support. </w:t>
      </w:r>
      <w:r w:rsidRPr="00BC6D26">
        <w:rPr>
          <w:rStyle w:val="StyleUnderline"/>
        </w:rPr>
        <w:t xml:space="preserve">America should </w:t>
      </w:r>
      <w:r w:rsidRPr="00BC6D26">
        <w:rPr>
          <w:rStyle w:val="Emphasis"/>
        </w:rPr>
        <w:t>use</w:t>
      </w:r>
      <w:r w:rsidRPr="00BC6D26">
        <w:rPr>
          <w:rStyle w:val="StyleUnderline"/>
        </w:rPr>
        <w:t xml:space="preserve"> the heightened global scrutiny on the Kingdom to take a </w:t>
      </w:r>
      <w:r w:rsidRPr="00BC6D26">
        <w:rPr>
          <w:rStyle w:val="Emphasis"/>
        </w:rPr>
        <w:t>realistic shot</w:t>
      </w:r>
      <w:r>
        <w:t xml:space="preserve"> </w:t>
      </w:r>
      <w:r w:rsidRPr="00BC6D26">
        <w:rPr>
          <w:rStyle w:val="StyleUnderline"/>
        </w:rPr>
        <w:t>at getting Saudi</w:t>
      </w:r>
      <w:r>
        <w:t xml:space="preserve"> Arabia </w:t>
      </w:r>
      <w:r w:rsidRPr="00BC6D26">
        <w:rPr>
          <w:rStyle w:val="StyleUnderline"/>
        </w:rPr>
        <w:t xml:space="preserve">to </w:t>
      </w:r>
      <w:r w:rsidRPr="00BC6D26">
        <w:rPr>
          <w:rStyle w:val="Emphasis"/>
        </w:rPr>
        <w:t>change its behavior</w:t>
      </w:r>
      <w:r w:rsidRPr="00BC6D26">
        <w:rPr>
          <w:rStyle w:val="StyleUnderline"/>
        </w:rPr>
        <w:t xml:space="preserve"> in Yemen</w:t>
      </w:r>
      <w:r>
        <w:t xml:space="preserve"> and save thousands of lives. </w:t>
      </w:r>
      <w:r w:rsidRPr="00BC6D26">
        <w:rPr>
          <w:rStyle w:val="StyleUnderline"/>
        </w:rPr>
        <w:t xml:space="preserve">Such an approach is </w:t>
      </w:r>
      <w:r w:rsidRPr="00BC6D26">
        <w:rPr>
          <w:rStyle w:val="Emphasis"/>
        </w:rPr>
        <w:t>far wiser</w:t>
      </w:r>
      <w:r>
        <w:t xml:space="preserve"> </w:t>
      </w:r>
      <w:r w:rsidRPr="00BC6D26">
        <w:rPr>
          <w:rStyle w:val="StyleUnderline"/>
        </w:rPr>
        <w:t xml:space="preserve">than continuing to give the Saudis a blank check </w:t>
      </w:r>
      <w:r w:rsidRPr="00BC6D26">
        <w:rPr>
          <w:rStyle w:val="Emphasis"/>
        </w:rPr>
        <w:t>or</w:t>
      </w:r>
      <w:r w:rsidRPr="00BC6D26">
        <w:rPr>
          <w:rStyle w:val="StyleUnderline"/>
        </w:rPr>
        <w:t xml:space="preserve"> </w:t>
      </w:r>
      <w:r w:rsidRPr="00BC6D26">
        <w:rPr>
          <w:rStyle w:val="Emphasis"/>
        </w:rPr>
        <w:t>walking away</w:t>
      </w:r>
      <w:r>
        <w:t xml:space="preserve"> </w:t>
      </w:r>
      <w:r w:rsidRPr="00BC6D26">
        <w:rPr>
          <w:rStyle w:val="Emphasis"/>
        </w:rPr>
        <w:t>in a fit of moral indignation</w:t>
      </w:r>
      <w:r>
        <w:t>.</w:t>
      </w:r>
    </w:p>
    <w:p w:rsidR="0017488E" w:rsidRDefault="0017488E" w:rsidP="0017488E"/>
    <w:p w:rsidR="0017488E" w:rsidRDefault="0017488E" w:rsidP="0017488E">
      <w:pPr>
        <w:pStyle w:val="Heading4"/>
      </w:pPr>
      <w:r>
        <w:t xml:space="preserve">CP’s pressure gets Saudi reforms done </w:t>
      </w:r>
      <w:r w:rsidRPr="00A90A9F">
        <w:rPr>
          <w:u w:val="single"/>
        </w:rPr>
        <w:t xml:space="preserve">without undermining </w:t>
      </w:r>
      <w:r>
        <w:rPr>
          <w:u w:val="single"/>
        </w:rPr>
        <w:t>our security guarantee</w:t>
      </w:r>
      <w:r>
        <w:t xml:space="preserve"> – the plan throws away our </w:t>
      </w:r>
      <w:r>
        <w:rPr>
          <w:u w:val="single"/>
        </w:rPr>
        <w:t>only point of leverage</w:t>
      </w:r>
      <w:r>
        <w:t xml:space="preserve"> and causes both </w:t>
      </w:r>
      <w:r>
        <w:rPr>
          <w:u w:val="single"/>
        </w:rPr>
        <w:t>fill-in</w:t>
      </w:r>
      <w:r>
        <w:t xml:space="preserve"> and </w:t>
      </w:r>
      <w:r w:rsidRPr="00AD5A59">
        <w:rPr>
          <w:u w:val="single"/>
        </w:rPr>
        <w:t>Saudi prolif</w:t>
      </w:r>
    </w:p>
    <w:p w:rsidR="0017488E" w:rsidRPr="00AD5A59" w:rsidRDefault="0017488E" w:rsidP="0017488E">
      <w:pPr>
        <w:rPr>
          <w:rStyle w:val="Style13ptBold"/>
        </w:rPr>
      </w:pPr>
      <w:r>
        <w:rPr>
          <w:rStyle w:val="Style13ptBold"/>
        </w:rPr>
        <w:t>Sokolsky 16</w:t>
      </w:r>
    </w:p>
    <w:p w:rsidR="0017488E" w:rsidRPr="00AD5A59" w:rsidRDefault="0017488E" w:rsidP="0017488E">
      <w:r w:rsidRPr="00AD5A59">
        <w:t xml:space="preserve">Richard Sokolsky, Senior Associate at the Carnegie Endowment for International Peace, </w:t>
      </w:r>
      <w:r>
        <w:t xml:space="preserve">Time to Get Tough on Saudi Arabia, </w:t>
      </w:r>
      <w:r w:rsidRPr="00AD5A59">
        <w:t xml:space="preserve">2016, </w:t>
      </w:r>
      <w:r>
        <w:t>https://carnegieendowment.org/2016/01/06/time-to-get-tough-on-saudi-arabia-pub-62416</w:t>
      </w:r>
    </w:p>
    <w:p w:rsidR="0017488E" w:rsidRDefault="0017488E" w:rsidP="0017488E"/>
    <w:p w:rsidR="0017488E" w:rsidRDefault="0017488E" w:rsidP="0017488E">
      <w:r w:rsidRPr="00AD5A59">
        <w:rPr>
          <w:b/>
          <w:highlight w:val="cyan"/>
          <w:u w:val="single"/>
        </w:rPr>
        <w:t xml:space="preserve">The </w:t>
      </w:r>
      <w:r w:rsidRPr="00AD5A59">
        <w:rPr>
          <w:rStyle w:val="Emphasis"/>
          <w:highlight w:val="cyan"/>
        </w:rPr>
        <w:t>U</w:t>
      </w:r>
      <w:r>
        <w:t xml:space="preserve">nited </w:t>
      </w:r>
      <w:r w:rsidRPr="00AD5A59">
        <w:rPr>
          <w:rStyle w:val="Emphasis"/>
          <w:highlight w:val="cyan"/>
        </w:rPr>
        <w:t>S</w:t>
      </w:r>
      <w:r>
        <w:t xml:space="preserve">tates </w:t>
      </w:r>
      <w:r w:rsidRPr="00AD5A59">
        <w:rPr>
          <w:b/>
          <w:highlight w:val="cyan"/>
          <w:u w:val="single"/>
        </w:rPr>
        <w:t>has</w:t>
      </w:r>
      <w:r w:rsidRPr="00201F6C">
        <w:rPr>
          <w:b/>
          <w:u w:val="single"/>
        </w:rPr>
        <w:t xml:space="preserve"> significant </w:t>
      </w:r>
      <w:r w:rsidRPr="00AD5A59">
        <w:rPr>
          <w:b/>
          <w:highlight w:val="cyan"/>
          <w:u w:val="single"/>
        </w:rPr>
        <w:t>leverage</w:t>
      </w:r>
      <w:r w:rsidRPr="00AD5A59">
        <w:rPr>
          <w:b/>
          <w:u w:val="single"/>
        </w:rPr>
        <w:t xml:space="preserve"> over</w:t>
      </w:r>
      <w:r w:rsidRPr="00201F6C">
        <w:rPr>
          <w:b/>
          <w:u w:val="single"/>
        </w:rPr>
        <w:t xml:space="preserve"> the kingdom</w:t>
      </w:r>
      <w:r>
        <w:t xml:space="preserve">; it just needs the political will to use it. The </w:t>
      </w:r>
      <w:r w:rsidRPr="00AD5A59">
        <w:rPr>
          <w:u w:val="single"/>
        </w:rPr>
        <w:t>Saudi</w:t>
      </w:r>
      <w:r>
        <w:t xml:space="preserve"> armed </w:t>
      </w:r>
      <w:r w:rsidRPr="00201F6C">
        <w:rPr>
          <w:u w:val="single"/>
        </w:rPr>
        <w:t>forces are highly dependent on U.S. weapons, training, logistics, and intelligence support</w:t>
      </w:r>
      <w:r>
        <w:t xml:space="preserve">.  The United States also provides important training and support to Saudi Ministry of Interior forces and for the protection of critical infrastructure. </w:t>
      </w:r>
      <w:r w:rsidRPr="00AD5A59">
        <w:rPr>
          <w:b/>
          <w:highlight w:val="cyan"/>
          <w:u w:val="single"/>
        </w:rPr>
        <w:t>The royal family continues to place a high value on its American connection</w:t>
      </w:r>
      <w:r w:rsidRPr="00201F6C">
        <w:rPr>
          <w:b/>
          <w:u w:val="single"/>
        </w:rPr>
        <w:t xml:space="preserve">, </w:t>
      </w:r>
      <w:r w:rsidRPr="00AD5A59">
        <w:rPr>
          <w:rStyle w:val="Emphasis"/>
          <w:highlight w:val="cyan"/>
        </w:rPr>
        <w:t>symbolized</w:t>
      </w:r>
      <w:r w:rsidRPr="00201F6C">
        <w:rPr>
          <w:rStyle w:val="Emphasis"/>
        </w:rPr>
        <w:t xml:space="preserve"> in large measure </w:t>
      </w:r>
      <w:r w:rsidRPr="00AD5A59">
        <w:rPr>
          <w:rStyle w:val="Emphasis"/>
          <w:highlight w:val="cyan"/>
        </w:rPr>
        <w:t>by</w:t>
      </w:r>
      <w:r w:rsidRPr="00201F6C">
        <w:rPr>
          <w:rStyle w:val="Emphasis"/>
        </w:rPr>
        <w:t xml:space="preserve"> U.S. </w:t>
      </w:r>
      <w:r w:rsidRPr="00AD5A59">
        <w:rPr>
          <w:rStyle w:val="Emphasis"/>
          <w:highlight w:val="cyan"/>
        </w:rPr>
        <w:t>arms sales</w:t>
      </w:r>
      <w:r w:rsidRPr="00AD5A59">
        <w:rPr>
          <w:b/>
          <w:highlight w:val="cyan"/>
          <w:u w:val="single"/>
        </w:rPr>
        <w:t>, and understands</w:t>
      </w:r>
      <w:r w:rsidRPr="00201F6C">
        <w:rPr>
          <w:b/>
          <w:u w:val="single"/>
        </w:rPr>
        <w:t xml:space="preserve"> that </w:t>
      </w:r>
      <w:r w:rsidRPr="00AD5A59">
        <w:rPr>
          <w:b/>
          <w:highlight w:val="cyan"/>
          <w:u w:val="single"/>
        </w:rPr>
        <w:t>the</w:t>
      </w:r>
      <w:r w:rsidRPr="00201F6C">
        <w:rPr>
          <w:b/>
          <w:u w:val="single"/>
        </w:rPr>
        <w:t xml:space="preserve"> </w:t>
      </w:r>
      <w:r w:rsidRPr="00AD5A59">
        <w:rPr>
          <w:rStyle w:val="Emphasis"/>
          <w:highlight w:val="cyan"/>
        </w:rPr>
        <w:t>U</w:t>
      </w:r>
      <w:r>
        <w:t xml:space="preserve">nited </w:t>
      </w:r>
      <w:r w:rsidRPr="00AD5A59">
        <w:rPr>
          <w:rStyle w:val="Emphasis"/>
          <w:highlight w:val="cyan"/>
        </w:rPr>
        <w:t>S</w:t>
      </w:r>
      <w:r>
        <w:t xml:space="preserve">tates </w:t>
      </w:r>
      <w:r w:rsidRPr="00AD5A59">
        <w:rPr>
          <w:b/>
          <w:highlight w:val="cyan"/>
          <w:u w:val="single"/>
        </w:rPr>
        <w:t xml:space="preserve">is the </w:t>
      </w:r>
      <w:r w:rsidRPr="00F421BD">
        <w:rPr>
          <w:rStyle w:val="Emphasis"/>
          <w:highlight w:val="cyan"/>
        </w:rPr>
        <w:t>ultimate guarantor of its security</w:t>
      </w:r>
      <w:r>
        <w:t xml:space="preserve">. </w:t>
      </w:r>
      <w:r w:rsidRPr="00AD5A59">
        <w:rPr>
          <w:highlight w:val="cyan"/>
          <w:u w:val="single"/>
        </w:rPr>
        <w:t>Saudi leaders</w:t>
      </w:r>
      <w:r>
        <w:t xml:space="preserve"> already </w:t>
      </w:r>
      <w:r w:rsidRPr="00F421BD">
        <w:rPr>
          <w:rStyle w:val="Emphasis"/>
          <w:highlight w:val="cyan"/>
        </w:rPr>
        <w:t>dread</w:t>
      </w:r>
      <w:r w:rsidRPr="00201F6C">
        <w:rPr>
          <w:u w:val="single"/>
        </w:rPr>
        <w:t xml:space="preserve"> the thought of the </w:t>
      </w:r>
      <w:r w:rsidRPr="00201F6C">
        <w:rPr>
          <w:rStyle w:val="Emphasis"/>
        </w:rPr>
        <w:t>U</w:t>
      </w:r>
      <w:r>
        <w:t xml:space="preserve">nited </w:t>
      </w:r>
      <w:r w:rsidRPr="00201F6C">
        <w:rPr>
          <w:rStyle w:val="Emphasis"/>
        </w:rPr>
        <w:t>S</w:t>
      </w:r>
      <w:r>
        <w:t xml:space="preserve">tates </w:t>
      </w:r>
      <w:r w:rsidRPr="00201F6C">
        <w:rPr>
          <w:u w:val="single"/>
        </w:rPr>
        <w:t xml:space="preserve">seeking </w:t>
      </w:r>
      <w:r w:rsidRPr="00AD5A59">
        <w:rPr>
          <w:highlight w:val="cyan"/>
          <w:u w:val="single"/>
        </w:rPr>
        <w:t>a more normal</w:t>
      </w:r>
      <w:r w:rsidRPr="00201F6C">
        <w:rPr>
          <w:u w:val="single"/>
        </w:rPr>
        <w:t xml:space="preserve"> </w:t>
      </w:r>
      <w:r w:rsidRPr="00AD5A59">
        <w:rPr>
          <w:highlight w:val="cyan"/>
          <w:u w:val="single"/>
        </w:rPr>
        <w:t>relationship</w:t>
      </w:r>
      <w:r w:rsidRPr="00201F6C">
        <w:rPr>
          <w:u w:val="single"/>
        </w:rPr>
        <w:t xml:space="preserve"> with Iran and need U.S. backing more than ever</w:t>
      </w:r>
      <w:r>
        <w:t xml:space="preserve"> as relations with Tehran deteriorate. </w:t>
      </w:r>
      <w:r w:rsidRPr="00F421BD">
        <w:rPr>
          <w:rStyle w:val="Emphasis"/>
          <w:highlight w:val="cyan"/>
        </w:rPr>
        <w:t>Applying</w:t>
      </w:r>
      <w:r w:rsidRPr="00F421BD">
        <w:rPr>
          <w:rStyle w:val="Emphasis"/>
        </w:rPr>
        <w:t xml:space="preserve"> all </w:t>
      </w:r>
      <w:r w:rsidRPr="00F421BD">
        <w:rPr>
          <w:rStyle w:val="Emphasis"/>
          <w:highlight w:val="cyan"/>
        </w:rPr>
        <w:t>this leverage</w:t>
      </w:r>
      <w:r w:rsidRPr="00AD5A59">
        <w:rPr>
          <w:b/>
          <w:highlight w:val="cyan"/>
          <w:u w:val="single"/>
        </w:rPr>
        <w:t xml:space="preserve"> could</w:t>
      </w:r>
      <w:r>
        <w:t xml:space="preserve"> help </w:t>
      </w:r>
      <w:r w:rsidRPr="00AD5A59">
        <w:rPr>
          <w:b/>
          <w:highlight w:val="cyan"/>
          <w:u w:val="single"/>
        </w:rPr>
        <w:t>bring</w:t>
      </w:r>
      <w:r w:rsidRPr="00201F6C">
        <w:rPr>
          <w:b/>
          <w:u w:val="single"/>
        </w:rPr>
        <w:t xml:space="preserve"> about </w:t>
      </w:r>
      <w:r w:rsidRPr="00F421BD">
        <w:rPr>
          <w:rStyle w:val="Emphasis"/>
          <w:highlight w:val="cyan"/>
        </w:rPr>
        <w:t>much-needed changes</w:t>
      </w:r>
      <w:r w:rsidRPr="00AD5A59">
        <w:rPr>
          <w:b/>
          <w:highlight w:val="cyan"/>
          <w:u w:val="single"/>
        </w:rPr>
        <w:t xml:space="preserve"> in</w:t>
      </w:r>
      <w:r w:rsidRPr="00201F6C">
        <w:rPr>
          <w:b/>
          <w:u w:val="single"/>
        </w:rPr>
        <w:t xml:space="preserve"> Saudi </w:t>
      </w:r>
      <w:r w:rsidRPr="00AD5A59">
        <w:rPr>
          <w:b/>
          <w:highlight w:val="cyan"/>
          <w:u w:val="single"/>
        </w:rPr>
        <w:t>behavior</w:t>
      </w:r>
      <w:r>
        <w:t>.</w:t>
      </w:r>
    </w:p>
    <w:p w:rsidR="0017488E" w:rsidRDefault="0017488E" w:rsidP="0017488E">
      <w:r>
        <w:t xml:space="preserve">There is no guarantee that a more confrontational approach would work, but </w:t>
      </w:r>
      <w:r w:rsidRPr="00201F6C">
        <w:rPr>
          <w:u w:val="single"/>
        </w:rPr>
        <w:t>it is</w:t>
      </w:r>
      <w:r>
        <w:t xml:space="preserve"> almost </w:t>
      </w:r>
      <w:r w:rsidRPr="00201F6C">
        <w:rPr>
          <w:u w:val="single"/>
        </w:rPr>
        <w:t>certain that Saudi</w:t>
      </w:r>
      <w:r>
        <w:t xml:space="preserve"> Arabia </w:t>
      </w:r>
      <w:r w:rsidRPr="00201F6C">
        <w:rPr>
          <w:u w:val="single"/>
        </w:rPr>
        <w:t>will continue to act in ways that harm U.S. interests if there is no price for them to pay</w:t>
      </w:r>
      <w:r>
        <w:t xml:space="preserve">. </w:t>
      </w:r>
      <w:r w:rsidRPr="00AD5A59">
        <w:rPr>
          <w:b/>
          <w:bCs/>
          <w:highlight w:val="cyan"/>
          <w:u w:val="single"/>
        </w:rPr>
        <w:t>It is</w:t>
      </w:r>
      <w:r w:rsidRPr="00AD5A59">
        <w:rPr>
          <w:highlight w:val="cyan"/>
        </w:rPr>
        <w:t xml:space="preserve"> </w:t>
      </w:r>
      <w:r w:rsidRPr="00AD5A59">
        <w:t>possible</w:t>
      </w:r>
      <w:r>
        <w:t xml:space="preserve">, even </w:t>
      </w:r>
      <w:r w:rsidRPr="00AD5A59">
        <w:rPr>
          <w:b/>
          <w:bCs/>
          <w:highlight w:val="cyan"/>
          <w:u w:val="single"/>
        </w:rPr>
        <w:t>likely</w:t>
      </w:r>
      <w:r>
        <w:t xml:space="preserve">, that </w:t>
      </w:r>
      <w:r w:rsidRPr="00AD5A59">
        <w:rPr>
          <w:b/>
          <w:bCs/>
          <w:highlight w:val="cyan"/>
          <w:u w:val="single"/>
        </w:rPr>
        <w:t>Salman will</w:t>
      </w:r>
      <w:r w:rsidRPr="00AD5A59">
        <w:rPr>
          <w:b/>
          <w:bCs/>
          <w:u w:val="single"/>
        </w:rPr>
        <w:t xml:space="preserve"> spurn Obama and</w:t>
      </w:r>
      <w:r w:rsidRPr="00201F6C">
        <w:rPr>
          <w:u w:val="single"/>
        </w:rPr>
        <w:t xml:space="preserve"> </w:t>
      </w:r>
      <w:r w:rsidRPr="00AD5A59">
        <w:rPr>
          <w:rStyle w:val="Emphasis"/>
          <w:highlight w:val="cyan"/>
        </w:rPr>
        <w:t>lash out</w:t>
      </w:r>
      <w:r>
        <w:t xml:space="preserve"> in some way </w:t>
      </w:r>
      <w:r w:rsidRPr="00AD5A59">
        <w:rPr>
          <w:b/>
          <w:bCs/>
          <w:highlight w:val="cyan"/>
          <w:u w:val="single"/>
        </w:rPr>
        <w:t>in response to a</w:t>
      </w:r>
      <w:r w:rsidRPr="00AD5A59">
        <w:rPr>
          <w:highlight w:val="cyan"/>
          <w:u w:val="single"/>
        </w:rPr>
        <w:t xml:space="preserve"> </w:t>
      </w:r>
      <w:r w:rsidRPr="00AD5A59">
        <w:rPr>
          <w:rStyle w:val="Emphasis"/>
          <w:highlight w:val="cyan"/>
        </w:rPr>
        <w:t>cutoff</w:t>
      </w:r>
      <w:r w:rsidRPr="00AD5A59">
        <w:rPr>
          <w:rStyle w:val="Emphasis"/>
        </w:rPr>
        <w:t xml:space="preserve"> </w:t>
      </w:r>
      <w:r w:rsidRPr="00AD5A59">
        <w:rPr>
          <w:rStyle w:val="Emphasis"/>
          <w:highlight w:val="cyan"/>
        </w:rPr>
        <w:t>of</w:t>
      </w:r>
      <w:r w:rsidRPr="00AD5A59">
        <w:rPr>
          <w:rStyle w:val="Emphasis"/>
        </w:rPr>
        <w:t xml:space="preserve"> U.S. </w:t>
      </w:r>
      <w:r w:rsidRPr="00AD5A59">
        <w:rPr>
          <w:rStyle w:val="Emphasis"/>
          <w:highlight w:val="cyan"/>
        </w:rPr>
        <w:t>military assistance</w:t>
      </w:r>
      <w:r w:rsidRPr="00AD5A59">
        <w:rPr>
          <w:rStyle w:val="Emphasis"/>
        </w:rPr>
        <w:t xml:space="preserve"> for the war </w:t>
      </w:r>
      <w:r w:rsidRPr="00AD5A59">
        <w:rPr>
          <w:rStyle w:val="Emphasis"/>
          <w:highlight w:val="cyan"/>
        </w:rPr>
        <w:t>in Yemen</w:t>
      </w:r>
      <w:r w:rsidRPr="00AD5A59">
        <w:rPr>
          <w:highlight w:val="cyan"/>
        </w:rPr>
        <w:t xml:space="preserve">. </w:t>
      </w:r>
      <w:r w:rsidRPr="00AD5A59">
        <w:rPr>
          <w:b/>
          <w:bCs/>
          <w:highlight w:val="cyan"/>
          <w:u w:val="single"/>
        </w:rPr>
        <w:t xml:space="preserve">As an </w:t>
      </w:r>
      <w:r w:rsidRPr="00AD5A59">
        <w:rPr>
          <w:rStyle w:val="Emphasis"/>
          <w:highlight w:val="cyan"/>
        </w:rPr>
        <w:t>alternative</w:t>
      </w:r>
      <w:r w:rsidRPr="00AD5A59">
        <w:rPr>
          <w:rStyle w:val="Emphasis"/>
        </w:rPr>
        <w:t xml:space="preserve"> to the U.S. security umbrella</w:t>
      </w:r>
      <w:r w:rsidRPr="00AD5A59">
        <w:rPr>
          <w:rStyle w:val="StyleUnderline"/>
          <w:b/>
          <w:bCs/>
        </w:rPr>
        <w:t xml:space="preserve">, </w:t>
      </w:r>
      <w:r w:rsidRPr="00AD5A59">
        <w:rPr>
          <w:b/>
          <w:bCs/>
          <w:highlight w:val="cyan"/>
          <w:u w:val="single"/>
        </w:rPr>
        <w:t>Riyadh might conclude</w:t>
      </w:r>
      <w:r w:rsidRPr="00AD5A59">
        <w:rPr>
          <w:b/>
          <w:bCs/>
          <w:u w:val="single"/>
        </w:rPr>
        <w:t xml:space="preserve"> </w:t>
      </w:r>
      <w:r w:rsidRPr="00AD5A59">
        <w:rPr>
          <w:b/>
          <w:bCs/>
          <w:highlight w:val="cyan"/>
          <w:u w:val="single"/>
        </w:rPr>
        <w:t>major</w:t>
      </w:r>
      <w:r w:rsidRPr="00AD5A59">
        <w:rPr>
          <w:b/>
          <w:bCs/>
          <w:u w:val="single"/>
        </w:rPr>
        <w:t xml:space="preserve"> weapons </w:t>
      </w:r>
      <w:r w:rsidRPr="00AD5A59">
        <w:rPr>
          <w:b/>
          <w:bCs/>
          <w:highlight w:val="cyan"/>
          <w:u w:val="single"/>
        </w:rPr>
        <w:t xml:space="preserve">deals with </w:t>
      </w:r>
      <w:r w:rsidRPr="00AD5A59">
        <w:rPr>
          <w:rStyle w:val="Emphasis"/>
          <w:highlight w:val="cyan"/>
        </w:rPr>
        <w:t>other countries</w:t>
      </w:r>
      <w:r>
        <w:t xml:space="preserve">. But it is unlikely to put Saudi security in the hands of Russia, Syrian President Bashar al-Assad’s main backer, or even China, which is assiduously cultivating close diplomatic, energy, and commercial relations with Iran and is loath to make security commitments to other countries. </w:t>
      </w:r>
      <w:r w:rsidRPr="00201F6C">
        <w:rPr>
          <w:u w:val="single"/>
        </w:rPr>
        <w:t xml:space="preserve">The </w:t>
      </w:r>
      <w:r w:rsidRPr="00201F6C">
        <w:rPr>
          <w:rStyle w:val="Emphasis"/>
        </w:rPr>
        <w:t>U</w:t>
      </w:r>
      <w:r>
        <w:t xml:space="preserve">nited </w:t>
      </w:r>
      <w:r w:rsidRPr="00201F6C">
        <w:rPr>
          <w:rStyle w:val="Emphasis"/>
        </w:rPr>
        <w:t>K</w:t>
      </w:r>
      <w:r>
        <w:t xml:space="preserve">ingdom </w:t>
      </w:r>
      <w:r w:rsidRPr="00201F6C">
        <w:rPr>
          <w:u w:val="single"/>
        </w:rPr>
        <w:t>and France would happily sell more weapons to the Saudis, but neither</w:t>
      </w:r>
      <w:r>
        <w:t xml:space="preserve"> country </w:t>
      </w:r>
      <w:r w:rsidRPr="00201F6C">
        <w:rPr>
          <w:u w:val="single"/>
        </w:rPr>
        <w:t>can replace the U.S. security commitment</w:t>
      </w:r>
      <w:r>
        <w:t>.  Nor are they likely to tilt too far toward Saudi Arabia lest they jeopardize their budding rapprochement with Iran.</w:t>
      </w:r>
    </w:p>
    <w:p w:rsidR="0017488E" w:rsidRDefault="0017488E" w:rsidP="0017488E">
      <w:r w:rsidRPr="00AD5A59">
        <w:rPr>
          <w:b/>
          <w:u w:val="single"/>
        </w:rPr>
        <w:t>There</w:t>
      </w:r>
      <w:r w:rsidRPr="00201F6C">
        <w:rPr>
          <w:b/>
          <w:u w:val="single"/>
        </w:rPr>
        <w:t xml:space="preserve"> is</w:t>
      </w:r>
      <w:r>
        <w:t xml:space="preserve"> also </w:t>
      </w:r>
      <w:r w:rsidRPr="00201F6C">
        <w:rPr>
          <w:b/>
          <w:u w:val="single"/>
        </w:rPr>
        <w:t xml:space="preserve">a risk that </w:t>
      </w:r>
      <w:r w:rsidRPr="00AD5A59">
        <w:rPr>
          <w:b/>
          <w:highlight w:val="cyan"/>
          <w:u w:val="single"/>
        </w:rPr>
        <w:t>Saudi</w:t>
      </w:r>
      <w:r>
        <w:t xml:space="preserve"> Arabia </w:t>
      </w:r>
      <w:r w:rsidRPr="00AD5A59">
        <w:rPr>
          <w:b/>
          <w:highlight w:val="cyan"/>
          <w:u w:val="single"/>
        </w:rPr>
        <w:t xml:space="preserve">might </w:t>
      </w:r>
      <w:r w:rsidRPr="00AD5A59">
        <w:rPr>
          <w:rStyle w:val="Emphasis"/>
          <w:highlight w:val="cyan"/>
        </w:rPr>
        <w:t>pursue</w:t>
      </w:r>
      <w:r w:rsidRPr="00AD5A59">
        <w:rPr>
          <w:rStyle w:val="Emphasis"/>
        </w:rPr>
        <w:t xml:space="preserve"> a </w:t>
      </w:r>
      <w:r w:rsidRPr="00AD5A59">
        <w:rPr>
          <w:rStyle w:val="Emphasis"/>
          <w:highlight w:val="cyan"/>
        </w:rPr>
        <w:t>nuclear weapons</w:t>
      </w:r>
      <w:r w:rsidRPr="00AD5A59">
        <w:rPr>
          <w:rStyle w:val="Emphasis"/>
        </w:rPr>
        <w:t xml:space="preserve"> program</w:t>
      </w:r>
      <w:r w:rsidRPr="00AD5A59">
        <w:rPr>
          <w:b/>
          <w:u w:val="single"/>
        </w:rPr>
        <w:t xml:space="preserve"> </w:t>
      </w:r>
      <w:r w:rsidRPr="00AD5A59">
        <w:rPr>
          <w:b/>
          <w:highlight w:val="cyan"/>
          <w:u w:val="single"/>
        </w:rPr>
        <w:t xml:space="preserve">if it </w:t>
      </w:r>
      <w:r w:rsidRPr="00AD5A59">
        <w:rPr>
          <w:rStyle w:val="Emphasis"/>
          <w:highlight w:val="cyan"/>
        </w:rPr>
        <w:t>loses confidence</w:t>
      </w:r>
      <w:r w:rsidRPr="00AD5A59">
        <w:rPr>
          <w:b/>
          <w:highlight w:val="cyan"/>
          <w:u w:val="single"/>
        </w:rPr>
        <w:t xml:space="preserve"> in the U.S.</w:t>
      </w:r>
      <w:r w:rsidRPr="00201F6C">
        <w:rPr>
          <w:b/>
          <w:u w:val="single"/>
        </w:rPr>
        <w:t xml:space="preserve"> </w:t>
      </w:r>
      <w:r w:rsidRPr="00AD5A59">
        <w:rPr>
          <w:rStyle w:val="Emphasis"/>
        </w:rPr>
        <w:t xml:space="preserve">security </w:t>
      </w:r>
      <w:r w:rsidRPr="00AD5A59">
        <w:rPr>
          <w:rStyle w:val="Emphasis"/>
          <w:highlight w:val="cyan"/>
        </w:rPr>
        <w:t>guarantee</w:t>
      </w:r>
      <w:r>
        <w:t xml:space="preserve">. This would be a very drastic response, however, with negative diplomatic, security, and financial consequences. The more likely reaction from Riyadh would be to cut off counterterrorism assistance that benefits the United States more than the Saudis; </w:t>
      </w:r>
      <w:r w:rsidRPr="00201F6C">
        <w:rPr>
          <w:u w:val="single"/>
        </w:rPr>
        <w:t xml:space="preserve">it is also possible that Riyadh could </w:t>
      </w:r>
      <w:r w:rsidRPr="005A66D6">
        <w:rPr>
          <w:u w:val="single"/>
        </w:rPr>
        <w:t>become</w:t>
      </w:r>
      <w:r>
        <w:t xml:space="preserve"> a </w:t>
      </w:r>
      <w:r w:rsidRPr="00201F6C">
        <w:rPr>
          <w:u w:val="single"/>
        </w:rPr>
        <w:t>more difficult</w:t>
      </w:r>
      <w:r>
        <w:t xml:space="preserve"> partner </w:t>
      </w:r>
      <w:r w:rsidRPr="00201F6C">
        <w:rPr>
          <w:u w:val="single"/>
        </w:rPr>
        <w:t>in</w:t>
      </w:r>
      <w:r>
        <w:t xml:space="preserve"> the </w:t>
      </w:r>
      <w:r w:rsidRPr="00201F6C">
        <w:rPr>
          <w:u w:val="single"/>
        </w:rPr>
        <w:t>Syrian peace negotiations</w:t>
      </w:r>
      <w:r>
        <w:t>, although its positions are more likely to be driven by Saudi interests and priorities in Syria rather than its broader relationship with the United States.</w:t>
      </w:r>
    </w:p>
    <w:p w:rsidR="0017488E" w:rsidRDefault="0017488E" w:rsidP="0017488E">
      <w:r>
        <w:t xml:space="preserve">These are serious risks, but they need to be weighed against the costs of a relationship with Saudi Arabia that undermines U.S. security and is ultimately unsustainable. </w:t>
      </w:r>
      <w:r w:rsidRPr="00201F6C">
        <w:rPr>
          <w:u w:val="single"/>
        </w:rPr>
        <w:t>When an ally’s policies threaten important national interests</w:t>
      </w:r>
      <w:r>
        <w:t>—</w:t>
      </w:r>
      <w:r w:rsidRPr="00201F6C">
        <w:rPr>
          <w:u w:val="single"/>
        </w:rPr>
        <w:t>and when positive incentives have not produced the desired change in behavior</w:t>
      </w:r>
      <w:r>
        <w:t>—</w:t>
      </w:r>
      <w:r w:rsidRPr="00201F6C">
        <w:rPr>
          <w:u w:val="single"/>
        </w:rPr>
        <w:t xml:space="preserve">then </w:t>
      </w:r>
      <w:r w:rsidRPr="00AD5A59">
        <w:rPr>
          <w:highlight w:val="cyan"/>
          <w:u w:val="single"/>
        </w:rPr>
        <w:t xml:space="preserve">the </w:t>
      </w:r>
      <w:r w:rsidRPr="00AD5A59">
        <w:rPr>
          <w:rStyle w:val="Emphasis"/>
          <w:highlight w:val="cyan"/>
        </w:rPr>
        <w:t>U</w:t>
      </w:r>
      <w:r>
        <w:t xml:space="preserve">nited </w:t>
      </w:r>
      <w:r w:rsidRPr="00AD5A59">
        <w:rPr>
          <w:rStyle w:val="Emphasis"/>
          <w:highlight w:val="cyan"/>
        </w:rPr>
        <w:t>S</w:t>
      </w:r>
      <w:r>
        <w:t xml:space="preserve">tates </w:t>
      </w:r>
      <w:r w:rsidRPr="00AD5A59">
        <w:rPr>
          <w:highlight w:val="cyan"/>
          <w:u w:val="single"/>
        </w:rPr>
        <w:t xml:space="preserve">must </w:t>
      </w:r>
      <w:r w:rsidRPr="00AD5A59">
        <w:rPr>
          <w:rStyle w:val="Emphasis"/>
          <w:highlight w:val="cyan"/>
        </w:rPr>
        <w:t>use</w:t>
      </w:r>
      <w:r w:rsidRPr="00AD5A59">
        <w:rPr>
          <w:highlight w:val="cyan"/>
          <w:u w:val="single"/>
        </w:rPr>
        <w:t xml:space="preserve"> its power to </w:t>
      </w:r>
      <w:r w:rsidRPr="00AD5A59">
        <w:rPr>
          <w:rStyle w:val="Emphasis"/>
          <w:highlight w:val="cyan"/>
        </w:rPr>
        <w:t>coerce</w:t>
      </w:r>
      <w:r w:rsidRPr="00201F6C">
        <w:rPr>
          <w:u w:val="single"/>
        </w:rPr>
        <w:t xml:space="preserve"> the necessary </w:t>
      </w:r>
      <w:r w:rsidRPr="00AD5A59">
        <w:rPr>
          <w:rStyle w:val="Emphasis"/>
          <w:highlight w:val="cyan"/>
        </w:rPr>
        <w:t>changes</w:t>
      </w:r>
      <w:r w:rsidRPr="00AD5A59">
        <w:rPr>
          <w:highlight w:val="cyan"/>
          <w:u w:val="single"/>
        </w:rPr>
        <w:t xml:space="preserve"> </w:t>
      </w:r>
      <w:r w:rsidRPr="00AD5A59">
        <w:rPr>
          <w:rStyle w:val="Emphasis"/>
          <w:highlight w:val="cyan"/>
        </w:rPr>
        <w:t>instead</w:t>
      </w:r>
      <w:r>
        <w:t>. T</w:t>
      </w:r>
      <w:r w:rsidRPr="00201F6C">
        <w:rPr>
          <w:u w:val="single"/>
        </w:rPr>
        <w:t xml:space="preserve">he </w:t>
      </w:r>
      <w:r w:rsidRPr="00201F6C">
        <w:rPr>
          <w:rStyle w:val="Emphasis"/>
        </w:rPr>
        <w:t>U</w:t>
      </w:r>
      <w:r>
        <w:t xml:space="preserve">nited </w:t>
      </w:r>
      <w:r w:rsidRPr="00201F6C">
        <w:rPr>
          <w:rStyle w:val="Emphasis"/>
        </w:rPr>
        <w:t>S</w:t>
      </w:r>
      <w:r>
        <w:t xml:space="preserve">tates </w:t>
      </w:r>
      <w:r w:rsidRPr="00201F6C">
        <w:rPr>
          <w:u w:val="single"/>
        </w:rPr>
        <w:t>has arrived at this long-overdue moment for Saudi</w:t>
      </w:r>
      <w:r>
        <w:t xml:space="preserve"> Arabia </w:t>
      </w:r>
      <w:r w:rsidRPr="00201F6C">
        <w:rPr>
          <w:u w:val="single"/>
        </w:rPr>
        <w:t>to pay the piper</w:t>
      </w:r>
      <w:r>
        <w:t>.</w:t>
      </w:r>
    </w:p>
    <w:p w:rsidR="0017488E" w:rsidRDefault="0017488E" w:rsidP="0017488E">
      <w:r>
        <w:t xml:space="preserve">Indeed, the Obama administration has already begun to show the utility of this approach in the run-up to the conclusion of the Iran nuclear agreement. Saudi Arabia objected vociferously, and in a fit of pique, </w:t>
      </w:r>
      <w:r w:rsidRPr="00201F6C">
        <w:rPr>
          <w:u w:val="single"/>
        </w:rPr>
        <w:t>the king stayed away from the</w:t>
      </w:r>
      <w:r>
        <w:t xml:space="preserve"> May 2015 </w:t>
      </w:r>
      <w:r w:rsidRPr="00201F6C">
        <w:rPr>
          <w:u w:val="single"/>
        </w:rPr>
        <w:t>Camp David Summit</w:t>
      </w:r>
      <w:r>
        <w:t xml:space="preserve"> that was intended to convince Gulf Cooperation Council leaders of the virtues of the deal. </w:t>
      </w:r>
      <w:r w:rsidRPr="00201F6C">
        <w:rPr>
          <w:u w:val="single"/>
        </w:rPr>
        <w:t xml:space="preserve">But the </w:t>
      </w:r>
      <w:r w:rsidRPr="00201F6C">
        <w:rPr>
          <w:rStyle w:val="Emphasis"/>
        </w:rPr>
        <w:t>U</w:t>
      </w:r>
      <w:r>
        <w:t xml:space="preserve">nited </w:t>
      </w:r>
      <w:r w:rsidRPr="00201F6C">
        <w:rPr>
          <w:rStyle w:val="Emphasis"/>
        </w:rPr>
        <w:t>S</w:t>
      </w:r>
      <w:r>
        <w:t xml:space="preserve">tates </w:t>
      </w:r>
      <w:r w:rsidRPr="00201F6C">
        <w:rPr>
          <w:u w:val="single"/>
        </w:rPr>
        <w:t>held firm, and</w:t>
      </w:r>
      <w:r>
        <w:t xml:space="preserve"> when the headlines faded, </w:t>
      </w:r>
      <w:r w:rsidRPr="00AD5A59">
        <w:rPr>
          <w:b/>
          <w:bCs/>
          <w:u w:val="single"/>
        </w:rPr>
        <w:t xml:space="preserve">the Saudis noticed that they had </w:t>
      </w:r>
      <w:r w:rsidRPr="00AD5A59">
        <w:rPr>
          <w:rStyle w:val="Emphasis"/>
        </w:rPr>
        <w:t>no cards to play</w:t>
      </w:r>
      <w:r w:rsidRPr="00AD5A59">
        <w:rPr>
          <w:b/>
          <w:bCs/>
          <w:u w:val="single"/>
        </w:rPr>
        <w:t xml:space="preserve"> and simply had to </w:t>
      </w:r>
      <w:r w:rsidRPr="00AD5A59">
        <w:rPr>
          <w:rStyle w:val="Emphasis"/>
        </w:rPr>
        <w:t>swallow the deal</w:t>
      </w:r>
      <w:r>
        <w:t xml:space="preserve">. </w:t>
      </w:r>
      <w:r w:rsidRPr="00201F6C">
        <w:rPr>
          <w:b/>
          <w:u w:val="single"/>
        </w:rPr>
        <w:t xml:space="preserve">The </w:t>
      </w:r>
      <w:r w:rsidRPr="00AD5A59">
        <w:rPr>
          <w:rStyle w:val="Emphasis"/>
        </w:rPr>
        <w:t>lesson is clear</w:t>
      </w:r>
      <w:r w:rsidRPr="00201F6C">
        <w:rPr>
          <w:b/>
          <w:u w:val="single"/>
        </w:rPr>
        <w:t xml:space="preserve">: the </w:t>
      </w:r>
      <w:r w:rsidRPr="00201F6C">
        <w:rPr>
          <w:rStyle w:val="Emphasis"/>
        </w:rPr>
        <w:t>U</w:t>
      </w:r>
      <w:r>
        <w:t xml:space="preserve">nited </w:t>
      </w:r>
      <w:r w:rsidRPr="00201F6C">
        <w:rPr>
          <w:rStyle w:val="Emphasis"/>
        </w:rPr>
        <w:t>S</w:t>
      </w:r>
      <w:r>
        <w:t xml:space="preserve">tates </w:t>
      </w:r>
      <w:r w:rsidRPr="00201F6C">
        <w:rPr>
          <w:b/>
          <w:u w:val="single"/>
        </w:rPr>
        <w:t xml:space="preserve">has </w:t>
      </w:r>
      <w:r w:rsidRPr="00AD5A59">
        <w:rPr>
          <w:rStyle w:val="Emphasis"/>
        </w:rPr>
        <w:t>leverage</w:t>
      </w:r>
      <w:r>
        <w:t xml:space="preserve">. </w:t>
      </w:r>
      <w:r w:rsidRPr="00201F6C">
        <w:rPr>
          <w:u w:val="single"/>
        </w:rPr>
        <w:t>The only question is whether Washington will choose to use it</w:t>
      </w:r>
      <w:r>
        <w:t>.</w:t>
      </w:r>
    </w:p>
    <w:p w:rsidR="0017488E" w:rsidRDefault="0017488E" w:rsidP="0017488E"/>
    <w:p w:rsidR="0017488E" w:rsidRPr="00A04E32" w:rsidRDefault="0017488E" w:rsidP="0017488E">
      <w:pPr>
        <w:pStyle w:val="Heading4"/>
      </w:pPr>
      <w:r w:rsidRPr="00A04E32">
        <w:t>Causes middle east prolif cascade and accidental nuclear war</w:t>
      </w:r>
    </w:p>
    <w:p w:rsidR="0017488E" w:rsidRPr="00B24022" w:rsidRDefault="0017488E" w:rsidP="0017488E">
      <w:pPr>
        <w:rPr>
          <w:rStyle w:val="Style13ptBold"/>
        </w:rPr>
      </w:pPr>
      <w:r w:rsidRPr="00B24022">
        <w:rPr>
          <w:rStyle w:val="Style13ptBold"/>
        </w:rPr>
        <w:t>Edelman ‘11</w:t>
      </w:r>
    </w:p>
    <w:p w:rsidR="0017488E" w:rsidRPr="00A04E32" w:rsidRDefault="0017488E" w:rsidP="0017488E">
      <w:r w:rsidRPr="00A04E32">
        <w:t>(Jan/Feb, Distinguished Fellow at the Center for Strategic and Budgetary Assessments &amp; Former U.S. Undersecretary of Defense for Policy, Foreign Affairs, http://www.foreignaffairs.com/articles/67162/eric-s-edelman-andrew-f-krepinevich-jr-and-evan-braden-montgomer/the-dangers-of-a-nuclear-iran)</w:t>
      </w:r>
    </w:p>
    <w:p w:rsidR="0017488E" w:rsidRPr="00A04E32" w:rsidRDefault="0017488E" w:rsidP="0017488E"/>
    <w:p w:rsidR="0017488E" w:rsidRPr="00A04E32" w:rsidRDefault="0017488E" w:rsidP="0017488E">
      <w:pPr>
        <w:rPr>
          <w:b/>
          <w:u w:val="single"/>
        </w:rPr>
      </w:pPr>
      <w:r w:rsidRPr="00A04E32">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A04E32">
        <w:rPr>
          <w:u w:val="single"/>
        </w:rPr>
        <w:t>The Saudi government is already pursuing a nuclear power capability, which could be the first step along a slow road to nuclear weapons development.</w:t>
      </w:r>
      <w:r w:rsidRPr="00A04E32">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r w:rsidRPr="00A04E32">
        <w:rPr>
          <w:u w:val="single"/>
        </w:rPr>
        <w:t>There are still rumors that Riyadh and Islamabad have had discussions involving nuclear weapons</w:t>
      </w:r>
      <w:r w:rsidRPr="00A04E32">
        <w:rPr>
          <w:b/>
        </w:rPr>
        <w:t>,</w:t>
      </w:r>
      <w:r w:rsidRPr="00A04E32">
        <w:t xml:space="preserve"> nuclear technology, or security guarantees. This “Islamabad option” could develop in one of several different ways. </w:t>
      </w:r>
      <w:r w:rsidRPr="00A04E32">
        <w:rPr>
          <w:highlight w:val="green"/>
          <w:u w:val="single"/>
        </w:rPr>
        <w:t>Pakistan could sell operational nuclear weapons and delivery systems to Saudi</w:t>
      </w:r>
      <w:r w:rsidRPr="00A04E32">
        <w:rPr>
          <w:u w:val="single"/>
        </w:rPr>
        <w:t xml:space="preserve"> Arabia, </w:t>
      </w:r>
      <w:r w:rsidRPr="00A04E32">
        <w:rPr>
          <w:highlight w:val="green"/>
          <w:u w:val="single"/>
        </w:rPr>
        <w:t>or it could provide the Saudis with the infrastructure</w:t>
      </w:r>
      <w:r w:rsidRPr="00A04E32">
        <w:t xml:space="preserve">, material, and technical support they need </w:t>
      </w:r>
      <w:r w:rsidRPr="00A04E32">
        <w:rPr>
          <w:highlight w:val="green"/>
          <w:u w:val="single"/>
        </w:rPr>
        <w:t>to produce</w:t>
      </w:r>
      <w:r w:rsidRPr="00A04E32">
        <w:rPr>
          <w:u w:val="single"/>
        </w:rPr>
        <w:t xml:space="preserve"> nuclear </w:t>
      </w:r>
      <w:r w:rsidRPr="00A04E32">
        <w:rPr>
          <w:highlight w:val="green"/>
          <w:u w:val="single"/>
        </w:rPr>
        <w:t>weapons</w:t>
      </w:r>
      <w:r w:rsidRPr="00A04E32">
        <w:rPr>
          <w:u w:val="single"/>
        </w:rPr>
        <w:t xml:space="preserve"> themselves </w:t>
      </w:r>
      <w:r w:rsidRPr="00A04E32">
        <w:rPr>
          <w:highlight w:val="green"/>
          <w:u w:val="single"/>
        </w:rPr>
        <w:t xml:space="preserve">within a matter of </w:t>
      </w:r>
      <w:r w:rsidRPr="00A04E32">
        <w:rPr>
          <w:b/>
          <w:highlight w:val="green"/>
          <w:u w:val="single"/>
        </w:rPr>
        <w:t>years</w:t>
      </w:r>
      <w:r w:rsidRPr="00A04E32">
        <w:rPr>
          <w:u w:val="single"/>
        </w:rPr>
        <w:t>, as opposed to a decade or longer</w:t>
      </w:r>
      <w:r w:rsidRPr="00A04E32">
        <w:t xml:space="preserve">.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w:t>
      </w:r>
      <w:r w:rsidRPr="00A04E32">
        <w:rPr>
          <w:highlight w:val="green"/>
          <w:u w:val="single"/>
        </w:rPr>
        <w:t>Alternatively, Pakistan might offer an extended deterrent guarantee to Saudi</w:t>
      </w:r>
      <w:r w:rsidRPr="00A04E32">
        <w:t xml:space="preserve">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w:t>
      </w:r>
      <w:r w:rsidRPr="00A04E32">
        <w:rPr>
          <w:u w:val="single"/>
        </w:rPr>
        <w:t>The Islamabad option raises a host of difficult issues, perhaps the most worrisome being how India would respond. Would it target Pakistan’s weapons in Saudi Arabia with its own conventional or nuclear weapons?</w:t>
      </w:r>
      <w:r w:rsidRPr="00A04E32">
        <w:rPr>
          <w:b/>
        </w:rPr>
        <w:t xml:space="preserve"> </w:t>
      </w:r>
      <w:r w:rsidRPr="00A04E32">
        <w:t xml:space="preserve">How would this expanded nuclear competition influence stability during a crisis in either the Middle East or South Asia? Regardless of India’s reaction, </w:t>
      </w:r>
      <w:r w:rsidRPr="00A04E32">
        <w:rPr>
          <w:highlight w:val="green"/>
          <w:u w:val="single"/>
        </w:rPr>
        <w:t>any decision by</w:t>
      </w:r>
      <w:r w:rsidRPr="00A04E32">
        <w:rPr>
          <w:u w:val="single"/>
        </w:rPr>
        <w:t xml:space="preserve"> the </w:t>
      </w:r>
      <w:r w:rsidRPr="00A04E32">
        <w:rPr>
          <w:highlight w:val="green"/>
          <w:u w:val="single"/>
        </w:rPr>
        <w:t>Saudi</w:t>
      </w:r>
      <w:r w:rsidRPr="00A04E32">
        <w:rPr>
          <w:u w:val="single"/>
        </w:rPr>
        <w:t xml:space="preserve"> government </w:t>
      </w:r>
      <w:r w:rsidRPr="00A04E32">
        <w:rPr>
          <w:highlight w:val="green"/>
          <w:u w:val="single"/>
        </w:rPr>
        <w:t>to seek out nuclear weapons</w:t>
      </w:r>
      <w:r w:rsidRPr="00A04E32">
        <w:rPr>
          <w:u w:val="single"/>
        </w:rPr>
        <w:t xml:space="preserve">, by whatever means, </w:t>
      </w:r>
      <w:r w:rsidRPr="00A04E32">
        <w:rPr>
          <w:highlight w:val="green"/>
          <w:u w:val="single"/>
        </w:rPr>
        <w:t>would be highly destabilizing. It would increase the incentives of other nations</w:t>
      </w:r>
      <w:r w:rsidRPr="00A04E32">
        <w:rPr>
          <w:u w:val="single"/>
        </w:rPr>
        <w:t xml:space="preserve"> in the Middle East </w:t>
      </w:r>
      <w:r w:rsidRPr="00A04E32">
        <w:rPr>
          <w:highlight w:val="green"/>
          <w:u w:val="single"/>
        </w:rPr>
        <w:t>to pursue nuclear weapons</w:t>
      </w:r>
      <w:r w:rsidRPr="00A04E32">
        <w:rPr>
          <w:u w:val="single"/>
        </w:rPr>
        <w:t xml:space="preserve">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w:t>
      </w:r>
      <w:r w:rsidRPr="00A04E32">
        <w:rPr>
          <w:highlight w:val="green"/>
          <w:u w:val="single"/>
        </w:rPr>
        <w:t>Were Saudi</w:t>
      </w:r>
      <w:r w:rsidRPr="00A04E32">
        <w:rPr>
          <w:u w:val="single"/>
        </w:rPr>
        <w:t xml:space="preserve"> Arabia </w:t>
      </w:r>
      <w:r w:rsidRPr="00A04E32">
        <w:rPr>
          <w:highlight w:val="green"/>
          <w:u w:val="single"/>
        </w:rPr>
        <w:t>to acquire</w:t>
      </w:r>
      <w:r w:rsidRPr="00A04E32">
        <w:rPr>
          <w:u w:val="single"/>
        </w:rPr>
        <w:t xml:space="preserve"> nuclear </w:t>
      </w:r>
      <w:r w:rsidRPr="00A04E32">
        <w:rPr>
          <w:highlight w:val="green"/>
          <w:u w:val="single"/>
        </w:rPr>
        <w:t>weapons</w:t>
      </w:r>
      <w:r w:rsidRPr="00A04E32">
        <w:rPr>
          <w:u w:val="single"/>
        </w:rPr>
        <w:t>, the Middle East would count three nuclear-armed states, and perhaps more before long.</w:t>
      </w:r>
      <w:r w:rsidRPr="00A04E32">
        <w:t xml:space="preserve"> It is unclear how such an n-player competition would unfold because most analyses of nuclear deterrence are based on the U.S.- Soviet rivalry during the Cold War. It seems likely, however, that </w:t>
      </w:r>
      <w:r w:rsidRPr="00A04E32">
        <w:rPr>
          <w:u w:val="single"/>
        </w:rPr>
        <w:t xml:space="preserve">the interaction among three or more nuclear-armed </w:t>
      </w:r>
      <w:r w:rsidRPr="00A04E32">
        <w:rPr>
          <w:highlight w:val="green"/>
          <w:u w:val="single"/>
        </w:rPr>
        <w:t>powers would be</w:t>
      </w:r>
      <w:r w:rsidRPr="00A04E32">
        <w:rPr>
          <w:u w:val="single"/>
        </w:rPr>
        <w:t xml:space="preserve"> more </w:t>
      </w:r>
      <w:r w:rsidRPr="00A04E32">
        <w:rPr>
          <w:highlight w:val="green"/>
          <w:u w:val="single"/>
        </w:rPr>
        <w:t>prone to miscalculation and escalation</w:t>
      </w:r>
      <w:r w:rsidRPr="00A04E32">
        <w:t xml:space="preserve"> than a bipolar competition. During the Cold War, the United States and the Soviet Union only needed to concern themselves with an attack from the other. </w:t>
      </w:r>
      <w:r w:rsidRPr="00A04E32">
        <w:rPr>
          <w:highlight w:val="green"/>
          <w:u w:val="single"/>
        </w:rPr>
        <w:t>Multi- polar systems are</w:t>
      </w:r>
      <w:r w:rsidRPr="00A04E32">
        <w:rPr>
          <w:u w:val="single"/>
        </w:rPr>
        <w:t xml:space="preserve"> generally considered to be </w:t>
      </w:r>
      <w:r w:rsidRPr="00A04E32">
        <w:rPr>
          <w:highlight w:val="green"/>
          <w:u w:val="single"/>
        </w:rPr>
        <w:t>less stable</w:t>
      </w:r>
      <w:r w:rsidRPr="00A04E32">
        <w:rPr>
          <w:u w:val="single"/>
        </w:rPr>
        <w:t xml:space="preserve"> than bipolar systems because coalitions can shift quickly, upsetting the balance of power and </w:t>
      </w:r>
      <w:r w:rsidRPr="00A04E32">
        <w:rPr>
          <w:highlight w:val="green"/>
          <w:u w:val="single"/>
        </w:rPr>
        <w:t>creating incentives for an attack.</w:t>
      </w:r>
      <w:r w:rsidRPr="00A04E32">
        <w:rPr>
          <w:u w:val="single"/>
        </w:rPr>
        <w:t xml:space="preserve"> More important, </w:t>
      </w:r>
      <w:r w:rsidRPr="00A04E32">
        <w:rPr>
          <w:highlight w:val="green"/>
          <w:u w:val="single"/>
        </w:rPr>
        <w:t>emerging nuclear powers</w:t>
      </w:r>
      <w:r w:rsidRPr="00A04E32">
        <w:rPr>
          <w:u w:val="single"/>
        </w:rPr>
        <w:t xml:space="preserve"> in the Middle East </w:t>
      </w:r>
      <w:r w:rsidRPr="00A04E32">
        <w:rPr>
          <w:highlight w:val="green"/>
          <w:u w:val="single"/>
        </w:rPr>
        <w:t>might not</w:t>
      </w:r>
      <w:r w:rsidRPr="00A04E32">
        <w:rPr>
          <w:u w:val="single"/>
        </w:rPr>
        <w:t xml:space="preserve"> take the costly steps necessary to preserve regional stability and </w:t>
      </w:r>
      <w:r w:rsidRPr="00A04E32">
        <w:rPr>
          <w:highlight w:val="green"/>
          <w:u w:val="single"/>
        </w:rPr>
        <w:t>avoid</w:t>
      </w:r>
      <w:r w:rsidRPr="00A04E32">
        <w:rPr>
          <w:u w:val="single"/>
        </w:rPr>
        <w:t xml:space="preserve"> a </w:t>
      </w:r>
      <w:r w:rsidRPr="00A04E32">
        <w:rPr>
          <w:highlight w:val="green"/>
          <w:u w:val="single"/>
        </w:rPr>
        <w:t>nuclear exchange.</w:t>
      </w:r>
      <w:r w:rsidRPr="00A04E32">
        <w:rPr>
          <w:u w:val="single"/>
        </w:rPr>
        <w:t xml:space="preserve"> </w:t>
      </w:r>
      <w:r w:rsidRPr="00A04E32">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A04E32">
        <w:rPr>
          <w:u w:val="singl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w:t>
      </w:r>
      <w:r w:rsidRPr="00A04E32">
        <w:rPr>
          <w:highlight w:val="green"/>
          <w:u w:val="single"/>
        </w:rPr>
        <w:t>new</w:t>
      </w:r>
      <w:r w:rsidRPr="00A04E32">
        <w:rPr>
          <w:u w:val="single"/>
        </w:rPr>
        <w:t xml:space="preserve"> nuclear </w:t>
      </w:r>
      <w:r w:rsidRPr="00A04E32">
        <w:rPr>
          <w:highlight w:val="green"/>
          <w:u w:val="single"/>
        </w:rPr>
        <w:t>powers might</w:t>
      </w:r>
      <w:r w:rsidRPr="00A04E32">
        <w:rPr>
          <w:u w:val="single"/>
        </w:rPr>
        <w:t xml:space="preserve"> be compelled to </w:t>
      </w:r>
      <w:r w:rsidRPr="00A04E32">
        <w:rPr>
          <w:highlight w:val="green"/>
          <w:u w:val="single"/>
        </w:rPr>
        <w:t>“launch on warning”</w:t>
      </w:r>
      <w:r w:rsidRPr="00A04E32">
        <w:rPr>
          <w:u w:val="single"/>
        </w:rPr>
        <w:t xml:space="preserve"> of an attack </w:t>
      </w:r>
      <w:r w:rsidRPr="00A04E32">
        <w:t>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w:t>
      </w:r>
      <w:r w:rsidRPr="00A04E32">
        <w:rPr>
          <w:u w:val="single"/>
        </w:rPr>
        <w:t>, a nuclear attack might be unattributable or attributed incorrectly</w:t>
      </w:r>
      <w:r w:rsidRPr="00A04E32">
        <w:rPr>
          <w:b/>
        </w:rPr>
        <w:t>.</w:t>
      </w:r>
      <w:r w:rsidRPr="00A04E32">
        <w:t xml:space="preserve"> That is, assuming that the leadership of a targeted state survived a first strike, it might not be able to accurately determine which nation was responsible. And </w:t>
      </w:r>
      <w:r w:rsidRPr="00A04E32">
        <w:rPr>
          <w:u w:val="single"/>
        </w:rPr>
        <w:t xml:space="preserve">this </w:t>
      </w:r>
      <w:r w:rsidRPr="00A04E32">
        <w:rPr>
          <w:highlight w:val="green"/>
          <w:u w:val="single"/>
        </w:rPr>
        <w:t>uncertainty</w:t>
      </w:r>
      <w:r w:rsidRPr="00A04E32">
        <w:rPr>
          <w:u w:val="single"/>
        </w:rPr>
        <w:t xml:space="preserve">, when combined with the pressure to respond quickly, </w:t>
      </w:r>
      <w:r w:rsidRPr="00A04E32">
        <w:rPr>
          <w:highlight w:val="green"/>
          <w:u w:val="single"/>
        </w:rPr>
        <w:t>would</w:t>
      </w:r>
      <w:r w:rsidRPr="00A04E32">
        <w:rPr>
          <w:u w:val="single"/>
        </w:rPr>
        <w:t xml:space="preserve"> create a significant risk that it would retaliate against the wrong party, potentially </w:t>
      </w:r>
      <w:r w:rsidRPr="00A04E32">
        <w:rPr>
          <w:highlight w:val="green"/>
          <w:u w:val="single"/>
        </w:rPr>
        <w:t>trigger</w:t>
      </w:r>
      <w:r w:rsidRPr="00A04E32">
        <w:rPr>
          <w:u w:val="single"/>
        </w:rPr>
        <w:t xml:space="preserve">ing </w:t>
      </w:r>
      <w:r w:rsidRPr="00A04E32">
        <w:rPr>
          <w:b/>
          <w:highlight w:val="green"/>
          <w:u w:val="single"/>
        </w:rPr>
        <w:t>a regional nuclear war</w:t>
      </w:r>
      <w:r w:rsidRPr="00A04E32">
        <w:rPr>
          <w:u w:val="single"/>
        </w:rPr>
        <w:t xml:space="preserve">. </w:t>
      </w:r>
      <w:r w:rsidRPr="00A04E32">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A04E32">
        <w:rPr>
          <w:u w:val="single"/>
        </w:rPr>
        <w:t>there is no guarantee that emerging nuclear powers would be willing or able to implement these measures, creating a significant risk that their governments might lose control over the weapons or nuclear material and that nonstate actors could gain access to these items</w:t>
      </w:r>
      <w:r w:rsidRPr="00A04E32">
        <w:t xml:space="preserve">.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A04E32">
        <w:rPr>
          <w:u w:val="single"/>
        </w:rPr>
        <w:t>The ability of existing nuclear powers and other technically advanced military states to shape the emerging nuclear competition in the Middle East could lead to a new Great Game, with unpredictable consequences.</w:t>
      </w:r>
    </w:p>
    <w:p w:rsidR="0017488E" w:rsidRPr="00A04E32" w:rsidRDefault="0017488E" w:rsidP="0017488E">
      <w:pPr>
        <w:pStyle w:val="Heading4"/>
      </w:pPr>
      <w:r w:rsidRPr="00A04E32">
        <w:t>Leads to global nuclear war</w:t>
      </w:r>
    </w:p>
    <w:p w:rsidR="0017488E" w:rsidRPr="00B24022" w:rsidRDefault="0017488E" w:rsidP="0017488E">
      <w:pPr>
        <w:rPr>
          <w:rStyle w:val="Style13ptBold"/>
        </w:rPr>
      </w:pPr>
      <w:r w:rsidRPr="00B24022">
        <w:rPr>
          <w:rStyle w:val="Style13ptBold"/>
        </w:rPr>
        <w:t>Roberts, 11</w:t>
      </w:r>
    </w:p>
    <w:p w:rsidR="0017488E" w:rsidRPr="00A04E32" w:rsidRDefault="0017488E" w:rsidP="0017488E">
      <w:r w:rsidRPr="00A04E32">
        <w:t>(Visiting Professor at the War Studies Department at King’s College, 1/2, Iran's Nuclear Domino Effect, http://www.thedailybeast.com/articles/2011/01/02/irans-nuclear-weapons-could-lead-to-a-saudi-and-pakistan-alliance.html)</w:t>
      </w:r>
    </w:p>
    <w:p w:rsidR="0017488E" w:rsidRPr="00A04E32" w:rsidRDefault="0017488E" w:rsidP="0017488E"/>
    <w:p w:rsidR="0017488E" w:rsidRPr="00A04E32" w:rsidRDefault="0017488E" w:rsidP="0017488E">
      <w:pPr>
        <w:rPr>
          <w:b/>
          <w:u w:val="single"/>
        </w:rPr>
      </w:pPr>
      <w:r w:rsidRPr="00A04E32">
        <w:rPr>
          <w:u w:val="single"/>
        </w:rPr>
        <w:t xml:space="preserve">A </w:t>
      </w:r>
      <w:r w:rsidRPr="00A04E32">
        <w:t xml:space="preserve">former Bush defense official says that </w:t>
      </w:r>
      <w:r w:rsidRPr="00A04E32">
        <w:rPr>
          <w:highlight w:val="cyan"/>
          <w:u w:val="single"/>
        </w:rPr>
        <w:t>Saudi</w:t>
      </w:r>
      <w:r w:rsidRPr="00A04E32">
        <w:t xml:space="preserve"> Arabia and </w:t>
      </w:r>
      <w:r w:rsidRPr="00A04E32">
        <w:rPr>
          <w:highlight w:val="cyan"/>
          <w:u w:val="single"/>
        </w:rPr>
        <w:t>Pakistan</w:t>
      </w:r>
      <w:r w:rsidRPr="00A04E32">
        <w:rPr>
          <w:u w:val="single"/>
        </w:rPr>
        <w:t xml:space="preserve"> </w:t>
      </w:r>
      <w:r w:rsidRPr="00A04E32">
        <w:t>might initiate a dangerous</w:t>
      </w:r>
      <w:r w:rsidRPr="00A04E32">
        <w:rPr>
          <w:u w:val="single"/>
        </w:rPr>
        <w:t xml:space="preserve"> </w:t>
      </w:r>
      <w:r w:rsidRPr="00A04E32">
        <w:rPr>
          <w:highlight w:val="cyan"/>
          <w:u w:val="single"/>
        </w:rPr>
        <w:t>alliance</w:t>
      </w:r>
      <w:r w:rsidRPr="00A04E32">
        <w:t xml:space="preserve"> if Iran develops nuclear weapons. Andrew Roberts speaks to Eric Edelman about the unintended consequences for South Asia. </w:t>
      </w:r>
      <w:r w:rsidRPr="00A04E32">
        <w:rPr>
          <w:u w:val="single"/>
        </w:rPr>
        <w:t>Might</w:t>
      </w:r>
      <w:r w:rsidRPr="00A04E32">
        <w:t xml:space="preserve"> the impending nuclearization of Iran </w:t>
      </w:r>
      <w:r w:rsidRPr="00A04E32">
        <w:rPr>
          <w:highlight w:val="cyan"/>
          <w:u w:val="single"/>
        </w:rPr>
        <w:t>rapidly lead to</w:t>
      </w:r>
      <w:r w:rsidRPr="00A04E32">
        <w:rPr>
          <w:u w:val="single"/>
        </w:rPr>
        <w:t xml:space="preserve"> a situation in which </w:t>
      </w:r>
      <w:r w:rsidRPr="00A04E32">
        <w:rPr>
          <w:highlight w:val="cyan"/>
          <w:u w:val="single"/>
        </w:rPr>
        <w:t>India targets nuclear weapons on Saudi</w:t>
      </w:r>
      <w:r w:rsidRPr="00A04E32">
        <w:rPr>
          <w:u w:val="single"/>
        </w:rPr>
        <w:t xml:space="preserve"> Arabia? That is one of the many unnerving repercussions envisaged in an authoritative article,</w:t>
      </w:r>
      <w:r w:rsidRPr="00A04E32">
        <w:t xml:space="preserve"> “The Dangers of a Nuclear Iran,” in the current issue of Foreign Affairs, written </w:t>
      </w:r>
      <w:r w:rsidRPr="00A04E32">
        <w:rPr>
          <w:u w:val="single"/>
        </w:rPr>
        <w:t>by</w:t>
      </w:r>
      <w:r w:rsidRPr="00A04E32">
        <w:t xml:space="preserve">, among others, Eric </w:t>
      </w:r>
      <w:r w:rsidRPr="00A04E32">
        <w:rPr>
          <w:u w:val="single"/>
        </w:rPr>
        <w:t>Edelman</w:t>
      </w:r>
      <w:r w:rsidRPr="00A04E32">
        <w:t xml:space="preserve">, President George W. Bush’s undersecretary of defense for policy from 2005 to 2009. </w:t>
      </w:r>
      <w:r w:rsidRPr="00A04E32">
        <w:rPr>
          <w:u w:val="single"/>
        </w:rPr>
        <w:t xml:space="preserve">When </w:t>
      </w:r>
      <w:r w:rsidRPr="00A04E32">
        <w:rPr>
          <w:highlight w:val="cyan"/>
          <w:u w:val="single"/>
        </w:rPr>
        <w:t>an analyst of</w:t>
      </w:r>
      <w:r w:rsidRPr="00A04E32">
        <w:rPr>
          <w:u w:val="single"/>
        </w:rPr>
        <w:t xml:space="preserve"> Edelman’s </w:t>
      </w:r>
      <w:r w:rsidRPr="00A04E32">
        <w:rPr>
          <w:highlight w:val="cyan"/>
          <w:u w:val="single"/>
        </w:rPr>
        <w:t>seniority and ability</w:t>
      </w:r>
      <w:r w:rsidRPr="00A04E32">
        <w:rPr>
          <w:u w:val="single"/>
        </w:rPr>
        <w:t xml:space="preserve">, who moreover was working in the Pentagon </w:t>
      </w:r>
      <w:r w:rsidRPr="00A04E32">
        <w:rPr>
          <w:highlight w:val="cyan"/>
          <w:u w:val="single"/>
        </w:rPr>
        <w:t>with full access to all</w:t>
      </w:r>
      <w:r w:rsidRPr="00A04E32">
        <w:rPr>
          <w:u w:val="single"/>
        </w:rPr>
        <w:t xml:space="preserve"> the </w:t>
      </w:r>
      <w:r w:rsidRPr="00A04E32">
        <w:rPr>
          <w:highlight w:val="cyan"/>
          <w:u w:val="single"/>
        </w:rPr>
        <w:t>available intel</w:t>
      </w:r>
      <w:r w:rsidRPr="00A04E32">
        <w:rPr>
          <w:u w:val="single"/>
        </w:rPr>
        <w:t xml:space="preserve">ligence </w:t>
      </w:r>
      <w:r w:rsidRPr="00A04E32">
        <w:rPr>
          <w:highlight w:val="cyan"/>
          <w:u w:val="single"/>
        </w:rPr>
        <w:t>on</w:t>
      </w:r>
      <w:r w:rsidRPr="00A04E32">
        <w:rPr>
          <w:u w:val="single"/>
        </w:rPr>
        <w:t xml:space="preserve"> precisely </w:t>
      </w:r>
      <w:r w:rsidRPr="00A04E32">
        <w:rPr>
          <w:highlight w:val="cyan"/>
          <w:u w:val="single"/>
        </w:rPr>
        <w:t>this issue</w:t>
      </w:r>
      <w:r w:rsidRPr="00A04E32">
        <w:rPr>
          <w:u w:val="single"/>
        </w:rPr>
        <w:t xml:space="preserve"> as recently as two years ago, </w:t>
      </w:r>
      <w:r w:rsidRPr="00A04E32">
        <w:rPr>
          <w:highlight w:val="cyan"/>
          <w:u w:val="single"/>
        </w:rPr>
        <w:t>pr</w:t>
      </w:r>
      <w:r w:rsidRPr="00A04E32">
        <w:rPr>
          <w:u w:val="single"/>
        </w:rPr>
        <w:t>o</w:t>
      </w:r>
      <w:r w:rsidRPr="00A04E32">
        <w:rPr>
          <w:highlight w:val="cyan"/>
          <w:u w:val="single"/>
        </w:rPr>
        <w:t>nounces</w:t>
      </w:r>
      <w:r w:rsidRPr="00A04E32">
        <w:rPr>
          <w:u w:val="single"/>
        </w:rPr>
        <w:t xml:space="preserve"> on questions of </w:t>
      </w:r>
      <w:r w:rsidRPr="00A04E32">
        <w:rPr>
          <w:highlight w:val="cyan"/>
          <w:u w:val="single"/>
        </w:rPr>
        <w:t>t</w:t>
      </w:r>
      <w:r w:rsidRPr="00A04E32">
        <w:rPr>
          <w:u w:val="single"/>
        </w:rPr>
        <w:t>h</w:t>
      </w:r>
      <w:r w:rsidRPr="00A04E32">
        <w:rPr>
          <w:highlight w:val="cyan"/>
          <w:u w:val="single"/>
        </w:rPr>
        <w:t>is</w:t>
      </w:r>
      <w:r w:rsidRPr="00A04E32">
        <w:rPr>
          <w:u w:val="single"/>
        </w:rPr>
        <w:t xml:space="preserve"> gravity it behooves us to pay serious attention</w:t>
      </w:r>
      <w:r w:rsidRPr="00A04E32">
        <w:t xml:space="preserve">. Writing under the auspices of the high-powered defense think tank the Center for Strategic and Budgetary Assessments, Edelman and two colleagues examine the ramifications of Saudi Arabia attempting swiftly to acquire nuclear weapons from Pakistan the moment that it is clear that Iran has them. </w:t>
      </w:r>
      <w:r w:rsidRPr="00A04E32">
        <w:rPr>
          <w:u w:val="single"/>
        </w:rPr>
        <w:t xml:space="preserve">He reports “rumors that </w:t>
      </w:r>
      <w:r w:rsidRPr="00A04E32">
        <w:rPr>
          <w:highlight w:val="cyan"/>
          <w:u w:val="single"/>
        </w:rPr>
        <w:t>Riyadh and Islamabad have had discussions</w:t>
      </w:r>
      <w:r w:rsidRPr="00A04E32">
        <w:rPr>
          <w:u w:val="single"/>
        </w:rPr>
        <w:t xml:space="preserve"> involving nuclear weapons, nuclear technology, or security guarantees</w:t>
      </w:r>
      <w:r w:rsidRPr="00A04E32">
        <w:t xml:space="preserve">.” Now, </w:t>
      </w:r>
      <w:r w:rsidRPr="00A04E32">
        <w:rPr>
          <w:u w:val="single"/>
        </w:rPr>
        <w:t>people who have held jobs as sensitive as Edelman’s do not report “rumors” in a respected journal like Foreign Affairs unless they believe them to be very much more than that.</w:t>
      </w:r>
      <w:r w:rsidRPr="00A04E32">
        <w:t xml:space="preserve"> Both in the article and more fully in an interview I have conducted with him today, Edelman sets out his thinking on a subject that should have very profound implications for decision-making in the Obama administration as it considers the long-term ramifications of permitting Iran to go nuclear. For although we can all see the primary and perhaps also the secondary implications for security in the Middle East of the so-called containment strategy, the United States must now ponder the long-term tertiary and even later consequences. One of these must be what Edelman terms “the Islamabad option,” by which </w:t>
      </w:r>
      <w:r w:rsidRPr="00A04E32">
        <w:rPr>
          <w:highlight w:val="cyan"/>
          <w:u w:val="single"/>
        </w:rPr>
        <w:t>the Saudis and Pakistanis would</w:t>
      </w:r>
      <w:r w:rsidRPr="00A04E32">
        <w:rPr>
          <w:u w:val="single"/>
        </w:rPr>
        <w:t xml:space="preserve"> effectively </w:t>
      </w:r>
      <w:r w:rsidRPr="00A04E32">
        <w:rPr>
          <w:highlight w:val="cyan"/>
          <w:u w:val="single"/>
        </w:rPr>
        <w:t>enter</w:t>
      </w:r>
      <w:r w:rsidRPr="00A04E32">
        <w:rPr>
          <w:u w:val="single"/>
        </w:rPr>
        <w:t xml:space="preserve"> into an offensive-defensive </w:t>
      </w:r>
      <w:r w:rsidRPr="00A04E32">
        <w:rPr>
          <w:highlight w:val="cyan"/>
          <w:u w:val="single"/>
        </w:rPr>
        <w:t>“dual-key</w:t>
      </w:r>
      <w:r w:rsidRPr="00A04E32">
        <w:rPr>
          <w:u w:val="single"/>
        </w:rPr>
        <w:t>” nuclear arrangement</w:t>
      </w:r>
      <w:r w:rsidRPr="00A04E32">
        <w:t>, rather like the one the U.S. has had with Britain from the late-1960s to the present day. The Saudis have already indicated privately—and WikiLeaks has done nothing to cast doubt on this—that when what Edelman terms “the nuclear cascade” is unleashed once Iran goes nuclear, they will be in the first wave. “</w:t>
      </w:r>
      <w:r w:rsidRPr="00A04E32">
        <w:rPr>
          <w:b/>
          <w:highlight w:val="cyan"/>
          <w:u w:val="single"/>
        </w:rPr>
        <w:t>Saudi</w:t>
      </w:r>
      <w:r w:rsidRPr="00A04E32">
        <w:rPr>
          <w:b/>
          <w:u w:val="single"/>
        </w:rPr>
        <w:t xml:space="preserve"> </w:t>
      </w:r>
      <w:r w:rsidRPr="00A04E32">
        <w:t xml:space="preserve">Arabia </w:t>
      </w:r>
      <w:r w:rsidRPr="00A04E32">
        <w:rPr>
          <w:b/>
          <w:highlight w:val="cyan"/>
          <w:u w:val="single"/>
        </w:rPr>
        <w:t>is the lynchpin</w:t>
      </w:r>
      <w:r w:rsidRPr="00A04E32">
        <w:rPr>
          <w:b/>
          <w:u w:val="single"/>
        </w:rPr>
        <w:t>,”</w:t>
      </w:r>
      <w:r w:rsidRPr="00A04E32">
        <w:t xml:space="preserve"> says Edelman, “the key country.” The extremely close links between the two Sunni countries Saudi Arabia and Pakistan, which go back at least as far as 1979 when Pakistan helped to clear Islamic fundamentalists out of the Grand Mosque, and A.Q. Khan’s time in Saudi Arabia at precisely the time when his nuclear-proliferation ring was at its most active, invite what Edelman guardedly calls “speculation” that a mutually convenient arrangement would be arrived at very soon after Iran went nuclear. “Pakistan could sell operational nuclear weapons and delivery systems to Saudi Arabia,” states Edelman, “or it could provide the Saudis with the infrastructure, material, and the technical support they need to produce nuclear weapons themselves within a matter of years, as opposed to a decade or longer.” </w:t>
      </w:r>
      <w:r w:rsidRPr="00A04E32">
        <w:rPr>
          <w:u w:val="single"/>
        </w:rPr>
        <w:t>The Saudis might not even, technically at least, be violating</w:t>
      </w:r>
      <w:r w:rsidRPr="00A04E32">
        <w:t xml:space="preserve"> the Nuclear </w:t>
      </w:r>
      <w:r w:rsidRPr="00A04E32">
        <w:rPr>
          <w:u w:val="single"/>
        </w:rPr>
        <w:t>N</w:t>
      </w:r>
      <w:r w:rsidRPr="00A04E32">
        <w:t>on-</w:t>
      </w:r>
      <w:r w:rsidRPr="00A04E32">
        <w:rPr>
          <w:u w:val="single"/>
        </w:rPr>
        <w:t>P</w:t>
      </w:r>
      <w:r w:rsidRPr="00A04E32">
        <w:t xml:space="preserve">roliferation </w:t>
      </w:r>
      <w:r w:rsidRPr="00A04E32">
        <w:rPr>
          <w:u w:val="single"/>
        </w:rPr>
        <w:t>T</w:t>
      </w:r>
      <w:r w:rsidRPr="00A04E32">
        <w:t xml:space="preserve">reaty </w:t>
      </w:r>
      <w:r w:rsidRPr="00A04E32">
        <w:rPr>
          <w:u w:val="single"/>
        </w:rPr>
        <w:t>if the weapons remained operated by the Pakistanis</w:t>
      </w:r>
      <w:r w:rsidRPr="00A04E32">
        <w:t xml:space="preserve">, albeit on Saudi territory. Nor does Congress consider this all to be mere “speculation” either: The Senate Committee on Foreign Relations Staff Report of February 2008 stated that </w:t>
      </w:r>
      <w:r w:rsidRPr="00A04E32">
        <w:rPr>
          <w:u w:val="single"/>
        </w:rPr>
        <w:t xml:space="preserve">there was “some circumstantial evidence” to suggest that an agreement of some sort might already exist between the two countries. </w:t>
      </w:r>
      <w:r w:rsidRPr="00A04E32">
        <w:t xml:space="preserve">Where Edelman goes an important stage further than anyone else is in considering </w:t>
      </w:r>
      <w:r w:rsidRPr="00A04E32">
        <w:rPr>
          <w:b/>
          <w:u w:val="single"/>
        </w:rPr>
        <w:t xml:space="preserve">the </w:t>
      </w:r>
      <w:r w:rsidRPr="00A04E32">
        <w:rPr>
          <w:b/>
          <w:highlight w:val="cyan"/>
          <w:u w:val="single"/>
        </w:rPr>
        <w:t>instability</w:t>
      </w:r>
      <w:r w:rsidRPr="00A04E32">
        <w:rPr>
          <w:b/>
          <w:u w:val="single"/>
        </w:rPr>
        <w:t xml:space="preserve"> that </w:t>
      </w:r>
      <w:r w:rsidRPr="00A04E32">
        <w:rPr>
          <w:b/>
          <w:highlight w:val="cyan"/>
          <w:u w:val="single"/>
        </w:rPr>
        <w:t>would inevitably result</w:t>
      </w:r>
      <w:r w:rsidRPr="00A04E32">
        <w:rPr>
          <w:b/>
          <w:u w:val="single"/>
        </w:rPr>
        <w:t xml:space="preserve"> in Southern Asia </w:t>
      </w:r>
      <w:r w:rsidRPr="00A04E32">
        <w:rPr>
          <w:b/>
          <w:highlight w:val="cyan"/>
          <w:u w:val="single"/>
        </w:rPr>
        <w:t>if Pakistan gained</w:t>
      </w:r>
      <w:r w:rsidRPr="00A04E32">
        <w:rPr>
          <w:b/>
          <w:u w:val="single"/>
        </w:rPr>
        <w:t xml:space="preserve"> the cap</w:t>
      </w:r>
      <w:r w:rsidRPr="00A04E32">
        <w:rPr>
          <w:b/>
          <w:highlight w:val="cyan"/>
          <w:u w:val="single"/>
        </w:rPr>
        <w:t>ability</w:t>
      </w:r>
      <w:r w:rsidRPr="00A04E32">
        <w:rPr>
          <w:b/>
          <w:u w:val="single"/>
        </w:rPr>
        <w:t xml:space="preserve"> </w:t>
      </w:r>
      <w:r w:rsidRPr="00A04E32">
        <w:rPr>
          <w:b/>
          <w:highlight w:val="cyan"/>
          <w:u w:val="single"/>
        </w:rPr>
        <w:t>in Saudi</w:t>
      </w:r>
      <w:r w:rsidRPr="00A04E32">
        <w:t xml:space="preserve"> Arabia </w:t>
      </w:r>
      <w:r w:rsidRPr="00A04E32">
        <w:rPr>
          <w:b/>
          <w:highlight w:val="cyan"/>
          <w:u w:val="single"/>
        </w:rPr>
        <w:t>to withstand a first strike from India</w:t>
      </w:r>
      <w:r w:rsidRPr="00A04E32">
        <w:rPr>
          <w:b/>
          <w:u w:val="single"/>
        </w:rPr>
        <w:t>’s nuclear arsenal. “To have a second-strike capability against India would give Pakistan a huge benefit</w:t>
      </w:r>
      <w:r w:rsidRPr="00A04E32">
        <w:rPr>
          <w:b/>
        </w:rPr>
        <w:t>,</w:t>
      </w:r>
      <w:r w:rsidRPr="00A04E32">
        <w:t xml:space="preserve">” he told me. “It </w:t>
      </w:r>
      <w:r w:rsidRPr="00A04E32">
        <w:rPr>
          <w:u w:val="single"/>
        </w:rPr>
        <w:t>would be very troublesome for the Indians, who would face a far more complex nuclear picture.</w:t>
      </w:r>
      <w:r w:rsidRPr="00A04E32">
        <w:t xml:space="preserve"> We in the West have gotten fat, dumb, and happy when contemplating a relatively stable nuclear Southern Asia over the past decade. It might not stay like that.” With Pakistan already ahead of India in nuclear weapons technology, especially in delivery capabilities, Edelman believes that </w:t>
      </w:r>
      <w:r w:rsidRPr="00A04E32">
        <w:rPr>
          <w:u w:val="single"/>
        </w:rPr>
        <w:t xml:space="preserve">the Islamabad option will </w:t>
      </w:r>
      <w:r w:rsidRPr="00A04E32">
        <w:rPr>
          <w:b/>
          <w:u w:val="single"/>
        </w:rPr>
        <w:t>make the nuclear situation in South Asia significantly more dangerous.</w:t>
      </w:r>
    </w:p>
    <w:p w:rsidR="0017488E" w:rsidRDefault="0017488E" w:rsidP="0017488E"/>
    <w:p w:rsidR="0017488E" w:rsidRDefault="0035274A" w:rsidP="0035274A">
      <w:pPr>
        <w:pStyle w:val="Heading3"/>
      </w:pPr>
      <w:r>
        <w:t>--alternative short !</w:t>
      </w:r>
    </w:p>
    <w:p w:rsidR="0035274A" w:rsidRPr="0035274A" w:rsidRDefault="0035274A" w:rsidP="0035274A">
      <w:pPr>
        <w:pStyle w:val="Heading4"/>
      </w:pPr>
      <w:r>
        <w:t>Arms sales to Saudi are key to everything</w:t>
      </w:r>
    </w:p>
    <w:p w:rsidR="0035274A" w:rsidRPr="00277AC0" w:rsidRDefault="0035274A" w:rsidP="0035274A">
      <w:pPr>
        <w:rPr>
          <w:rStyle w:val="Style13ptBold"/>
        </w:rPr>
      </w:pPr>
      <w:r>
        <w:rPr>
          <w:rStyle w:val="Style13ptBold"/>
        </w:rPr>
        <w:t>Cordesman 10</w:t>
      </w:r>
    </w:p>
    <w:p w:rsidR="0035274A" w:rsidRDefault="0035274A" w:rsidP="0035274A">
      <w:r>
        <w:t xml:space="preserve">Anthony H. Cordesman, Arleigh A. Burke Chair in Strategy at Center for Strategic and International Studies, Is Big Saudi Arms Sale a Good Idea?, 2010, </w:t>
      </w:r>
      <w:hyperlink r:id="rId7" w:history="1">
        <w:r w:rsidRPr="00BD0D53">
          <w:rPr>
            <w:rStyle w:val="Hyperlink"/>
          </w:rPr>
          <w:t>https://www.cfr.org/expert-roundup/big-saudi-arms-sale-good-idea</w:t>
        </w:r>
      </w:hyperlink>
    </w:p>
    <w:p w:rsidR="0035274A" w:rsidRPr="00277AC0" w:rsidRDefault="0035274A" w:rsidP="0035274A"/>
    <w:p w:rsidR="0035274A" w:rsidRDefault="0035274A" w:rsidP="0035274A">
      <w:r w:rsidRPr="00302F63">
        <w:rPr>
          <w:rStyle w:val="StyleUnderline"/>
        </w:rPr>
        <w:t>The U</w:t>
      </w:r>
      <w:r w:rsidRPr="00302F63">
        <w:t xml:space="preserve">nited </w:t>
      </w:r>
      <w:r w:rsidRPr="00302F63">
        <w:rPr>
          <w:rStyle w:val="StyleUnderline"/>
        </w:rPr>
        <w:t>S</w:t>
      </w:r>
      <w:r w:rsidRPr="00302F63">
        <w:t xml:space="preserve">tates </w:t>
      </w:r>
      <w:r w:rsidRPr="00302F63">
        <w:rPr>
          <w:rStyle w:val="StyleUnderline"/>
        </w:rPr>
        <w:t>shares critical strategic interests with Saudi</w:t>
      </w:r>
      <w:r>
        <w:t xml:space="preserve"> Arabia </w:t>
      </w:r>
      <w:r w:rsidRPr="00302F63">
        <w:rPr>
          <w:rStyle w:val="StyleUnderline"/>
        </w:rPr>
        <w:t>that shape the</w:t>
      </w:r>
      <w:r>
        <w:t xml:space="preserve"> proposed </w:t>
      </w:r>
      <w:r w:rsidRPr="00302F63">
        <w:rPr>
          <w:rStyle w:val="StyleUnderline"/>
        </w:rPr>
        <w:t>Saudi arms sale. First, for all the talk of energy independence</w:t>
      </w:r>
      <w:r>
        <w:t xml:space="preserve"> over the last four decades, </w:t>
      </w:r>
      <w:r w:rsidRPr="00302F63">
        <w:rPr>
          <w:rStyle w:val="StyleUnderline"/>
        </w:rPr>
        <w:t>the U.S. Department of Energy estimates that the U</w:t>
      </w:r>
      <w:r w:rsidRPr="00302F63">
        <w:t xml:space="preserve">nited </w:t>
      </w:r>
      <w:r w:rsidRPr="00302F63">
        <w:rPr>
          <w:rStyle w:val="StyleUnderline"/>
        </w:rPr>
        <w:t>S</w:t>
      </w:r>
      <w:r w:rsidRPr="00302F63">
        <w:t xml:space="preserve">tates </w:t>
      </w:r>
      <w:r w:rsidRPr="00302F63">
        <w:rPr>
          <w:rStyle w:val="StyleUnderline"/>
        </w:rPr>
        <w:t>will be as strategically dependent on imported oil through 2035 as it is today</w:t>
      </w:r>
      <w:r>
        <w:t xml:space="preserve">. </w:t>
      </w:r>
      <w:r w:rsidRPr="00302F63">
        <w:rPr>
          <w:rStyle w:val="StyleUnderline"/>
        </w:rPr>
        <w:t>These projections do not even take account of</w:t>
      </w:r>
      <w:r>
        <w:t xml:space="preserve"> </w:t>
      </w:r>
      <w:r w:rsidRPr="00302F63">
        <w:rPr>
          <w:rStyle w:val="StyleUnderline"/>
        </w:rPr>
        <w:t>our indirect imports of oil in the form of manufactured goods, or</w:t>
      </w:r>
      <w:r>
        <w:t xml:space="preserve"> our </w:t>
      </w:r>
      <w:r w:rsidRPr="00302F63">
        <w:rPr>
          <w:rStyle w:val="StyleUnderline"/>
        </w:rPr>
        <w:t>dependence on the health of a global economy that requires stable supply- and market-driven prices</w:t>
      </w:r>
      <w:r>
        <w:t xml:space="preserve">. </w:t>
      </w:r>
      <w:r w:rsidRPr="00302F63">
        <w:rPr>
          <w:rStyle w:val="StyleUnderline"/>
        </w:rPr>
        <w:t>The stability of Gulf energy exports is critical to our economy and every job in the United States</w:t>
      </w:r>
      <w:r>
        <w:rPr>
          <w:rStyle w:val="StyleUnderline"/>
        </w:rPr>
        <w:t>.</w:t>
      </w:r>
    </w:p>
    <w:p w:rsidR="0035274A" w:rsidRPr="00C16DDD" w:rsidRDefault="0035274A" w:rsidP="0035274A">
      <w:pPr>
        <w:rPr>
          <w:rStyle w:val="StyleUnderline"/>
        </w:rPr>
      </w:pPr>
      <w:r w:rsidRPr="00302F63">
        <w:rPr>
          <w:rStyle w:val="StyleUnderline"/>
        </w:rPr>
        <w:t>Second, U.S. military power is finite, and both the U</w:t>
      </w:r>
      <w:r w:rsidRPr="00302F63">
        <w:t xml:space="preserve">nited </w:t>
      </w:r>
      <w:r w:rsidRPr="00302F63">
        <w:rPr>
          <w:rStyle w:val="StyleUnderline"/>
        </w:rPr>
        <w:t>S</w:t>
      </w:r>
      <w:r w:rsidRPr="00302F63">
        <w:t xml:space="preserve">tates </w:t>
      </w:r>
      <w:r w:rsidRPr="00302F63">
        <w:rPr>
          <w:rStyle w:val="StyleUnderline"/>
        </w:rPr>
        <w:t>and Saudi</w:t>
      </w:r>
      <w:r>
        <w:t xml:space="preserve"> Arabia </w:t>
      </w:r>
      <w:r w:rsidRPr="00302F63">
        <w:rPr>
          <w:rStyle w:val="StyleUnderline"/>
        </w:rPr>
        <w:t>face rapidly changing threats. The</w:t>
      </w:r>
      <w:r>
        <w:t xml:space="preserve"> </w:t>
      </w:r>
      <w:r w:rsidRPr="00302F63">
        <w:rPr>
          <w:rStyle w:val="StyleUnderline"/>
        </w:rPr>
        <w:t>U</w:t>
      </w:r>
      <w:r>
        <w:t xml:space="preserve">nited </w:t>
      </w:r>
      <w:r w:rsidRPr="00302F63">
        <w:rPr>
          <w:rStyle w:val="StyleUnderline"/>
        </w:rPr>
        <w:t>S</w:t>
      </w:r>
      <w:r>
        <w:t xml:space="preserve">tates </w:t>
      </w:r>
      <w:r w:rsidRPr="00302F63">
        <w:rPr>
          <w:rStyle w:val="StyleUnderline"/>
        </w:rPr>
        <w:t>needs allies that have interoperable forces</w:t>
      </w:r>
      <w:r>
        <w:t xml:space="preserve"> </w:t>
      </w:r>
      <w:r w:rsidRPr="00302F63">
        <w:rPr>
          <w:rStyle w:val="StyleUnderline"/>
        </w:rPr>
        <w:t>that can both fight effectively alongside the</w:t>
      </w:r>
      <w:r>
        <w:t xml:space="preserve"> </w:t>
      </w:r>
      <w:r w:rsidRPr="00302F63">
        <w:rPr>
          <w:rStyle w:val="StyleUnderline"/>
        </w:rPr>
        <w:t>U</w:t>
      </w:r>
      <w:r w:rsidRPr="00302F63">
        <w:t xml:space="preserve">nited </w:t>
      </w:r>
      <w:r w:rsidRPr="00302F63">
        <w:rPr>
          <w:rStyle w:val="StyleUnderline"/>
        </w:rPr>
        <w:t>S</w:t>
      </w:r>
      <w:r w:rsidRPr="00302F63">
        <w:t xml:space="preserve">tates </w:t>
      </w:r>
      <w:r w:rsidRPr="00302F63">
        <w:rPr>
          <w:rStyle w:val="StyleUnderline"/>
        </w:rPr>
        <w:t xml:space="preserve">and ease the U.S. </w:t>
      </w:r>
      <w:r w:rsidRPr="00C16DDD">
        <w:rPr>
          <w:rStyle w:val="StyleUnderline"/>
        </w:rPr>
        <w:t>burden by defending themselves. Iran already poses a massive asymmetric</w:t>
      </w:r>
      <w:r>
        <w:t xml:space="preserve"> naval-air-assault force </w:t>
      </w:r>
      <w:r w:rsidRPr="00C16DDD">
        <w:rPr>
          <w:rStyle w:val="StyleUnderline"/>
        </w:rPr>
        <w:t>threat to the Gulf states</w:t>
      </w:r>
      <w:r>
        <w:t xml:space="preserve">. The U.S. invasion of Iraq has left Iraqi forces a decade away from being a counterbalance to Iran; </w:t>
      </w:r>
      <w:r w:rsidRPr="00C16DDD">
        <w:rPr>
          <w:rStyle w:val="StyleUnderline"/>
        </w:rPr>
        <w:t>Saudi</w:t>
      </w:r>
      <w:r>
        <w:t xml:space="preserve"> Arabia </w:t>
      </w:r>
      <w:r w:rsidRPr="00C16DDD">
        <w:rPr>
          <w:rStyle w:val="StyleUnderline"/>
        </w:rPr>
        <w:t>is the only meaningful regional power to work with. Additionally</w:t>
      </w:r>
      <w:r>
        <w:t xml:space="preserve">, </w:t>
      </w:r>
      <w:r w:rsidRPr="00C16DDD">
        <w:t xml:space="preserve">al-Qaeda in the </w:t>
      </w:r>
      <w:r>
        <w:t>peninsula [</w:t>
      </w:r>
      <w:r w:rsidRPr="00C16DDD">
        <w:rPr>
          <w:rStyle w:val="StyleUnderline"/>
        </w:rPr>
        <w:t>AQAP] is based in Yemen, and the threat of terrorism and outside infiltration means highly mobile Saudi forces are critical to the security of Saudi energy and civil facilities</w:t>
      </w:r>
      <w:r>
        <w:t xml:space="preserve">. </w:t>
      </w:r>
      <w:r w:rsidRPr="00C16DDD">
        <w:rPr>
          <w:rStyle w:val="StyleUnderline"/>
        </w:rPr>
        <w:t>Helping Saudi</w:t>
      </w:r>
      <w:r>
        <w:t xml:space="preserve"> Arabia </w:t>
      </w:r>
      <w:r w:rsidRPr="00C16DDD">
        <w:rPr>
          <w:rStyle w:val="StyleUnderline"/>
        </w:rPr>
        <w:t>create a combination of effective air and naval power also helps ensure the security of tanker and other shipping in the</w:t>
      </w:r>
      <w:r>
        <w:t xml:space="preserve"> </w:t>
      </w:r>
      <w:r w:rsidRPr="00C16DDD">
        <w:rPr>
          <w:rStyle w:val="StyleUnderline"/>
        </w:rPr>
        <w:t>Gulf of Oman and a steadily more unstable Red Sea.</w:t>
      </w:r>
    </w:p>
    <w:p w:rsidR="0035274A" w:rsidRPr="0035274A" w:rsidRDefault="0035274A" w:rsidP="0035274A">
      <w:pPr>
        <w:rPr>
          <w:u w:val="single"/>
        </w:rPr>
      </w:pPr>
      <w:r w:rsidRPr="00C16DDD">
        <w:rPr>
          <w:rStyle w:val="StyleUnderline"/>
        </w:rPr>
        <w:t>Third, Iran</w:t>
      </w:r>
      <w:r w:rsidRPr="00C16DDD">
        <w:t xml:space="preserve"> </w:t>
      </w:r>
      <w:r w:rsidRPr="00C16DDD">
        <w:rPr>
          <w:rStyle w:val="StyleUnderline"/>
        </w:rPr>
        <w:t>already poses a missile and chemical weapons threat and may pose a nuclear one within</w:t>
      </w:r>
      <w:r>
        <w:t xml:space="preserve"> the next </w:t>
      </w:r>
      <w:r w:rsidRPr="00C16DDD">
        <w:rPr>
          <w:rStyle w:val="StyleUnderline"/>
        </w:rPr>
        <w:t>three</w:t>
      </w:r>
      <w:r>
        <w:t xml:space="preserve"> to five </w:t>
      </w:r>
      <w:r w:rsidRPr="00C16DDD">
        <w:rPr>
          <w:rStyle w:val="StyleUnderline"/>
        </w:rPr>
        <w:t>years</w:t>
      </w:r>
      <w:r>
        <w:t xml:space="preserve">. </w:t>
      </w:r>
      <w:r w:rsidRPr="00C16DDD">
        <w:rPr>
          <w:rStyle w:val="StyleUnderline"/>
        </w:rPr>
        <w:t>Upgrades of the Saudi Patriots create a base for an integrated approach to air and missile defense. They lay the groundwork for follow-on sales of advanced missile defense systems like THAAD, and an emphasis on defense</w:t>
      </w:r>
      <w:r>
        <w:t xml:space="preserve"> (</w:t>
      </w:r>
      <w:r w:rsidRPr="00C16DDD">
        <w:rPr>
          <w:rStyle w:val="StyleUnderline"/>
        </w:rPr>
        <w:t>not Saudi</w:t>
      </w:r>
      <w:r>
        <w:t xml:space="preserve"> purchases of missiles or </w:t>
      </w:r>
      <w:r w:rsidRPr="00C16DDD">
        <w:rPr>
          <w:rStyle w:val="StyleUnderline"/>
        </w:rPr>
        <w:t xml:space="preserve">nuclear systems). Coupled with </w:t>
      </w:r>
      <w:r w:rsidRPr="004A6288">
        <w:rPr>
          <w:rStyle w:val="StyleUnderline"/>
        </w:rPr>
        <w:t>recent U.S. offers of</w:t>
      </w:r>
      <w:r>
        <w:t xml:space="preserve"> "extended regional deterrence" and the creation of </w:t>
      </w:r>
      <w:r w:rsidRPr="004A6288">
        <w:rPr>
          <w:rStyle w:val="StyleUnderline"/>
        </w:rPr>
        <w:t>a Saudi Air Force</w:t>
      </w:r>
      <w:r>
        <w:t xml:space="preserve"> that is more of a threat to Iran than Iran’s conventional missiles are to Saudi Arabia, they </w:t>
      </w:r>
      <w:r w:rsidRPr="004A6288">
        <w:rPr>
          <w:rStyle w:val="StyleUnderline"/>
        </w:rPr>
        <w:t xml:space="preserve">offer the best hope of both giving Saudi Arabia and other Gulf states security and </w:t>
      </w:r>
      <w:r w:rsidRPr="004A6288">
        <w:rPr>
          <w:rStyle w:val="Emphasis"/>
        </w:rPr>
        <w:t>stopping a nuclear arms race</w:t>
      </w:r>
      <w:r w:rsidRPr="004A6288">
        <w:rPr>
          <w:rStyle w:val="StyleUnderline"/>
        </w:rPr>
        <w:t xml:space="preserve"> in the region.</w:t>
      </w:r>
    </w:p>
    <w:p w:rsidR="0035274A" w:rsidRPr="0035274A" w:rsidRDefault="0035274A" w:rsidP="0035274A">
      <w:pPr>
        <w:pStyle w:val="Heading3"/>
      </w:pPr>
    </w:p>
    <w:p w:rsidR="00D07500" w:rsidRDefault="00D07500" w:rsidP="00D07500">
      <w:pPr>
        <w:pStyle w:val="Heading3"/>
      </w:pPr>
      <w:r>
        <w:t>2NC OV – “Unless” Solves Aff</w:t>
      </w:r>
    </w:p>
    <w:p w:rsidR="00D07500" w:rsidRPr="00386850" w:rsidRDefault="00D07500" w:rsidP="00D07500">
      <w:pPr>
        <w:pStyle w:val="Heading4"/>
      </w:pPr>
      <w:r>
        <w:t xml:space="preserve">The CP would result in a reduction of arms sales </w:t>
      </w:r>
      <w:r w:rsidRPr="00386850">
        <w:rPr>
          <w:u w:val="single"/>
        </w:rPr>
        <w:t>ONLY</w:t>
      </w:r>
      <w:r>
        <w:t xml:space="preserve"> in the event that the recipient country doesn’t change their behavior---But we think they WILL, in which case aid </w:t>
      </w:r>
      <w:r w:rsidRPr="00386850">
        <w:rPr>
          <w:u w:val="single"/>
        </w:rPr>
        <w:t>will</w:t>
      </w:r>
      <w:r>
        <w:t xml:space="preserve"> and </w:t>
      </w:r>
      <w:r w:rsidRPr="00386850">
        <w:rPr>
          <w:u w:val="single"/>
        </w:rPr>
        <w:t>should</w:t>
      </w:r>
      <w:r>
        <w:t xml:space="preserve"> continue. But EITHER WAY, we </w:t>
      </w:r>
      <w:r w:rsidRPr="00386850">
        <w:rPr>
          <w:u w:val="single"/>
        </w:rPr>
        <w:t>solve the Aff</w:t>
      </w:r>
      <w:r>
        <w:t>—</w:t>
      </w:r>
    </w:p>
    <w:p w:rsidR="00D07500" w:rsidRPr="0068324D" w:rsidRDefault="00D07500" w:rsidP="00D07500">
      <w:pPr>
        <w:rPr>
          <w:rStyle w:val="Style13ptBold"/>
        </w:rPr>
      </w:pPr>
      <w:r>
        <w:rPr>
          <w:rStyle w:val="Style13ptBold"/>
        </w:rPr>
        <w:t>Cambridge 17</w:t>
      </w:r>
    </w:p>
    <w:p w:rsidR="00D07500" w:rsidRDefault="00D07500" w:rsidP="00D07500">
      <w:r>
        <w:t>Cambridge Academic Content Dictionary, Cambridge UPress, 2017, “Unless,” accessed via Cambridge Dictionary online on 4/27/19, https://dictionary.cambridge.org/us/dictionary/english/unless</w:t>
      </w:r>
    </w:p>
    <w:p w:rsidR="00D07500" w:rsidRDefault="00D07500" w:rsidP="00D07500"/>
    <w:p w:rsidR="00D07500" w:rsidRDefault="00D07500" w:rsidP="00D07500">
      <w:r w:rsidRPr="00EA0850">
        <w:rPr>
          <w:rStyle w:val="Emphasis"/>
          <w:highlight w:val="cyan"/>
        </w:rPr>
        <w:t>unless</w:t>
      </w:r>
    </w:p>
    <w:p w:rsidR="00D07500" w:rsidRPr="00EA0850" w:rsidRDefault="00D07500" w:rsidP="00D07500">
      <w:pPr>
        <w:rPr>
          <w:rStyle w:val="StyleUnderline"/>
        </w:rPr>
      </w:pPr>
      <w:r w:rsidRPr="00EA0850">
        <w:rPr>
          <w:rStyle w:val="StyleUnderline"/>
        </w:rPr>
        <w:t>conjunction</w:t>
      </w:r>
    </w:p>
    <w:p w:rsidR="00D07500" w:rsidRPr="0068324D" w:rsidRDefault="00D07500" w:rsidP="00D07500">
      <w:r w:rsidRPr="00EA0850">
        <w:rPr>
          <w:rStyle w:val="StyleUnderline"/>
          <w:highlight w:val="cyan"/>
        </w:rPr>
        <w:t xml:space="preserve">used to say </w:t>
      </w:r>
      <w:r w:rsidRPr="00EA0850">
        <w:rPr>
          <w:rStyle w:val="Emphasis"/>
          <w:highlight w:val="cyan"/>
        </w:rPr>
        <w:t>what will or</w:t>
      </w:r>
      <w:r w:rsidRPr="0068324D">
        <w:rPr>
          <w:rStyle w:val="Emphasis"/>
        </w:rPr>
        <w:t xml:space="preserve"> </w:t>
      </w:r>
      <w:r w:rsidRPr="00EA0850">
        <w:rPr>
          <w:rStyle w:val="Emphasis"/>
          <w:highlight w:val="cyan"/>
        </w:rPr>
        <w:t>will not happen</w:t>
      </w:r>
      <w:r w:rsidRPr="00EA0850">
        <w:rPr>
          <w:highlight w:val="cyan"/>
        </w:rPr>
        <w:t xml:space="preserve"> </w:t>
      </w:r>
      <w:r w:rsidRPr="00EA0850">
        <w:rPr>
          <w:rStyle w:val="Emphasis"/>
          <w:highlight w:val="cyan"/>
        </w:rPr>
        <w:t>if something else does not happen</w:t>
      </w:r>
      <w:r>
        <w:t xml:space="preserve"> or is not true</w:t>
      </w:r>
      <w:r w:rsidRPr="0068324D">
        <w:t xml:space="preserve">; </w:t>
      </w:r>
      <w:r w:rsidRPr="00EA0850">
        <w:rPr>
          <w:rStyle w:val="Emphasis"/>
          <w:highlight w:val="cyan"/>
        </w:rPr>
        <w:t>except if:</w:t>
      </w:r>
    </w:p>
    <w:p w:rsidR="00D07500" w:rsidRDefault="00D07500" w:rsidP="00D07500">
      <w:r w:rsidRPr="00EA0850">
        <w:rPr>
          <w:rStyle w:val="StyleUnderline"/>
          <w:highlight w:val="cyan"/>
        </w:rPr>
        <w:t xml:space="preserve">She won’t go </w:t>
      </w:r>
      <w:r w:rsidRPr="00EA0850">
        <w:rPr>
          <w:rStyle w:val="Emphasis"/>
          <w:highlight w:val="cyan"/>
        </w:rPr>
        <w:t>unless</w:t>
      </w:r>
      <w:r w:rsidRPr="00EA0850">
        <w:rPr>
          <w:rStyle w:val="StyleUnderline"/>
          <w:highlight w:val="cyan"/>
        </w:rPr>
        <w:t xml:space="preserve"> you go </w:t>
      </w:r>
      <w:r w:rsidRPr="00EA0850">
        <w:rPr>
          <w:rStyle w:val="Emphasis"/>
          <w:highlight w:val="cyan"/>
        </w:rPr>
        <w:t>(= If you do not</w:t>
      </w:r>
      <w:r w:rsidRPr="0068324D">
        <w:rPr>
          <w:rStyle w:val="Emphasis"/>
        </w:rPr>
        <w:t xml:space="preserve"> go, </w:t>
      </w:r>
      <w:r w:rsidRPr="00EA0850">
        <w:rPr>
          <w:rStyle w:val="Emphasis"/>
          <w:highlight w:val="cyan"/>
        </w:rPr>
        <w:t>she will not</w:t>
      </w:r>
      <w:r w:rsidRPr="0068324D">
        <w:rPr>
          <w:rStyle w:val="Emphasis"/>
        </w:rPr>
        <w:t xml:space="preserve"> go either</w:t>
      </w:r>
      <w:r w:rsidRPr="0068324D">
        <w:rPr>
          <w:rStyle w:val="StyleUnderline"/>
        </w:rPr>
        <w:t xml:space="preserve">, </w:t>
      </w:r>
      <w:r w:rsidRPr="00EA0850">
        <w:rPr>
          <w:rStyle w:val="Emphasis"/>
          <w:sz w:val="24"/>
          <w:szCs w:val="24"/>
          <w:highlight w:val="cyan"/>
        </w:rPr>
        <w:t>but</w:t>
      </w:r>
      <w:r w:rsidRPr="00EA0850">
        <w:rPr>
          <w:rStyle w:val="StyleUnderline"/>
          <w:sz w:val="24"/>
          <w:szCs w:val="24"/>
          <w:highlight w:val="cyan"/>
        </w:rPr>
        <w:t xml:space="preserve"> </w:t>
      </w:r>
      <w:r w:rsidRPr="00EA0850">
        <w:rPr>
          <w:rStyle w:val="Emphasis"/>
          <w:sz w:val="24"/>
          <w:szCs w:val="24"/>
          <w:highlight w:val="cyan"/>
        </w:rPr>
        <w:t>if you go, she will</w:t>
      </w:r>
      <w:r w:rsidRPr="00EA0850">
        <w:t xml:space="preserve"> go</w:t>
      </w:r>
      <w:r>
        <w:t>).</w:t>
      </w:r>
    </w:p>
    <w:p w:rsidR="00D07500" w:rsidRDefault="00D07500" w:rsidP="00D07500">
      <w:pPr>
        <w:rPr>
          <w:rStyle w:val="StyleUnderline"/>
        </w:rPr>
      </w:pPr>
      <w:r w:rsidRPr="0068324D">
        <w:rPr>
          <w:rStyle w:val="StyleUnderline"/>
        </w:rPr>
        <w:t xml:space="preserve">You can’t get a job unless you’ve got the experience (= You can </w:t>
      </w:r>
      <w:r w:rsidRPr="0068324D">
        <w:rPr>
          <w:rStyle w:val="Emphasis"/>
        </w:rPr>
        <w:t>only</w:t>
      </w:r>
      <w:r w:rsidRPr="0068324D">
        <w:rPr>
          <w:rStyle w:val="StyleUnderline"/>
        </w:rPr>
        <w:t xml:space="preserve"> get a job </w:t>
      </w:r>
      <w:r w:rsidRPr="0068324D">
        <w:rPr>
          <w:rStyle w:val="Emphasis"/>
        </w:rPr>
        <w:t>if</w:t>
      </w:r>
      <w:r w:rsidRPr="0068324D">
        <w:rPr>
          <w:rStyle w:val="StyleUnderline"/>
        </w:rPr>
        <w:t xml:space="preserve"> you have experience).</w:t>
      </w:r>
    </w:p>
    <w:p w:rsidR="00A95652" w:rsidRDefault="0017488E" w:rsidP="0017488E">
      <w:pPr>
        <w:pStyle w:val="Heading3"/>
      </w:pPr>
      <w:r>
        <w:t xml:space="preserve">2NC </w:t>
      </w:r>
      <w:r w:rsidR="00F421BD">
        <w:t>Pressure Solves</w:t>
      </w:r>
    </w:p>
    <w:p w:rsidR="0017488E" w:rsidRPr="00641FCA" w:rsidRDefault="0017488E" w:rsidP="0017488E">
      <w:pPr>
        <w:pStyle w:val="Heading4"/>
      </w:pPr>
      <w:r>
        <w:t>The Aff eliminates the CARROT—Only the CP provides an incentive for Saudi to moderate</w:t>
      </w:r>
      <w:r w:rsidR="00F421BD">
        <w:t>—MBS says yes</w:t>
      </w:r>
    </w:p>
    <w:p w:rsidR="0017488E" w:rsidRPr="009447D6" w:rsidRDefault="0017488E" w:rsidP="0017488E">
      <w:pPr>
        <w:rPr>
          <w:rStyle w:val="Style13ptBold"/>
        </w:rPr>
      </w:pPr>
      <w:r>
        <w:rPr>
          <w:rStyle w:val="Style13ptBold"/>
        </w:rPr>
        <w:t>Tabatabai 18</w:t>
      </w:r>
    </w:p>
    <w:p w:rsidR="0017488E" w:rsidRDefault="0017488E" w:rsidP="0017488E">
      <w:r>
        <w:t xml:space="preserve">Ariane M. Tabatabai, associate political scientist at the RAND Corporation and an adjunct senior research scholar at the Columbia University School of International and Public Affairs, Truman national security fellow and CFR term member, former assistant professor of security studies at Georgetown U SFS, non-resident scholar with the James Martin Center for Nonproliferation Studies at the Monterey Institute, senior associate in the Proliferation Prevention Program at CSIS, adjunct senior fellow in the Middle East Program at CNAS, Ph.D. &amp; M.Phil in War Studies and MA in Internat’l Peace &amp; Security—King's College London, and Becca Wasser, Policy Analyst—RAND and MSFS-Georgetown University, Could America Use Its Leverage to Alter the Saudis' Behavior?, November 2018, </w:t>
      </w:r>
      <w:hyperlink r:id="rId8" w:history="1">
        <w:r w:rsidRPr="00ED4699">
          <w:rPr>
            <w:rStyle w:val="Hyperlink"/>
          </w:rPr>
          <w:t>https://www.rand.org/blog/2018/11/could-america-use-its-leverage-to-alter-the-saudis.html</w:t>
        </w:r>
      </w:hyperlink>
    </w:p>
    <w:p w:rsidR="0017488E" w:rsidRDefault="0017488E" w:rsidP="0017488E"/>
    <w:p w:rsidR="0017488E" w:rsidRDefault="0017488E" w:rsidP="0017488E">
      <w:r w:rsidRPr="008A0E17">
        <w:rPr>
          <w:rStyle w:val="StyleUnderline"/>
        </w:rPr>
        <w:t xml:space="preserve">The </w:t>
      </w:r>
      <w:r w:rsidRPr="00641FCA">
        <w:rPr>
          <w:rStyle w:val="StyleUnderline"/>
          <w:highlight w:val="cyan"/>
        </w:rPr>
        <w:t>Trump</w:t>
      </w:r>
      <w:r w:rsidRPr="008A0E17">
        <w:rPr>
          <w:rStyle w:val="StyleUnderline"/>
        </w:rPr>
        <w:t xml:space="preserve"> administration</w:t>
      </w:r>
      <w:r>
        <w:t xml:space="preserve"> is unlikely to end its support for Saudi regional efforts or radically change its approach. But it </w:t>
      </w:r>
      <w:r w:rsidRPr="00641FCA">
        <w:rPr>
          <w:rStyle w:val="StyleUnderline"/>
          <w:highlight w:val="cyan"/>
        </w:rPr>
        <w:t>could</w:t>
      </w:r>
      <w:r w:rsidRPr="00641FCA">
        <w:rPr>
          <w:highlight w:val="cyan"/>
        </w:rPr>
        <w:t xml:space="preserve"> </w:t>
      </w:r>
      <w:r w:rsidRPr="00641FCA">
        <w:rPr>
          <w:rStyle w:val="StyleUnderline"/>
          <w:highlight w:val="cyan"/>
        </w:rPr>
        <w:t xml:space="preserve">consider </w:t>
      </w:r>
      <w:r w:rsidRPr="00C11994">
        <w:rPr>
          <w:rStyle w:val="Emphasis"/>
          <w:highlight w:val="cyan"/>
        </w:rPr>
        <w:t>using its influence</w:t>
      </w:r>
      <w:r w:rsidRPr="00C11994">
        <w:rPr>
          <w:rStyle w:val="StyleUnderline"/>
          <w:highlight w:val="cyan"/>
        </w:rPr>
        <w:t xml:space="preserve"> to </w:t>
      </w:r>
      <w:r w:rsidRPr="00C11994">
        <w:rPr>
          <w:rStyle w:val="Emphasis"/>
          <w:highlight w:val="cyan"/>
        </w:rPr>
        <w:t>encourage</w:t>
      </w:r>
      <w:r w:rsidRPr="00C11994">
        <w:rPr>
          <w:rStyle w:val="Emphasis"/>
        </w:rPr>
        <w:t xml:space="preserve"> </w:t>
      </w:r>
      <w:r w:rsidRPr="00C11994">
        <w:rPr>
          <w:rStyle w:val="Emphasis"/>
          <w:highlight w:val="cyan"/>
        </w:rPr>
        <w:t>the</w:t>
      </w:r>
      <w:r w:rsidRPr="00C11994">
        <w:rPr>
          <w:rStyle w:val="Emphasis"/>
        </w:rPr>
        <w:t xml:space="preserve"> </w:t>
      </w:r>
      <w:r w:rsidRPr="00C11994">
        <w:rPr>
          <w:rStyle w:val="Emphasis"/>
          <w:highlight w:val="cyan"/>
        </w:rPr>
        <w:t>Saudi leadership to moderate</w:t>
      </w:r>
      <w:r w:rsidRPr="008A0E17">
        <w:rPr>
          <w:rStyle w:val="StyleUnderline"/>
        </w:rPr>
        <w:t xml:space="preserve"> its assertive and damaging policies abroad. </w:t>
      </w:r>
      <w:r w:rsidRPr="00641FCA">
        <w:rPr>
          <w:rStyle w:val="StyleUnderline"/>
          <w:highlight w:val="cyan"/>
        </w:rPr>
        <w:t>Rather than providing</w:t>
      </w:r>
      <w:r w:rsidRPr="008A0E17">
        <w:rPr>
          <w:rStyle w:val="StyleUnderline"/>
        </w:rPr>
        <w:t xml:space="preserve"> its </w:t>
      </w:r>
      <w:r w:rsidRPr="00641FCA">
        <w:rPr>
          <w:rStyle w:val="StyleUnderline"/>
          <w:highlight w:val="cyan"/>
        </w:rPr>
        <w:t>assistance freely</w:t>
      </w:r>
      <w:r w:rsidRPr="008A0E17">
        <w:rPr>
          <w:rStyle w:val="StyleUnderline"/>
        </w:rPr>
        <w:t xml:space="preserve"> to Saudi Arabia, </w:t>
      </w:r>
      <w:r w:rsidRPr="00641FCA">
        <w:rPr>
          <w:rStyle w:val="StyleUnderline"/>
          <w:highlight w:val="cyan"/>
        </w:rPr>
        <w:t xml:space="preserve">Washington could </w:t>
      </w:r>
      <w:r w:rsidRPr="00C11994">
        <w:rPr>
          <w:rStyle w:val="Emphasis"/>
          <w:highlight w:val="cyan"/>
        </w:rPr>
        <w:t>utilize</w:t>
      </w:r>
      <w:r w:rsidRPr="00C11994">
        <w:rPr>
          <w:rStyle w:val="StyleUnderline"/>
          <w:highlight w:val="cyan"/>
        </w:rPr>
        <w:t xml:space="preserve"> it to</w:t>
      </w:r>
      <w:r w:rsidRPr="00C11994">
        <w:rPr>
          <w:rStyle w:val="StyleUnderline"/>
        </w:rPr>
        <w:t xml:space="preserve"> </w:t>
      </w:r>
      <w:r w:rsidRPr="00641FCA">
        <w:rPr>
          <w:rStyle w:val="Emphasis"/>
          <w:highlight w:val="cyan"/>
        </w:rPr>
        <w:t>extract concessions</w:t>
      </w:r>
      <w:r>
        <w:t xml:space="preserve"> </w:t>
      </w:r>
      <w:r w:rsidRPr="008A0E17">
        <w:rPr>
          <w:rStyle w:val="StyleUnderline"/>
        </w:rPr>
        <w:t xml:space="preserve">from the Saudi leadership </w:t>
      </w:r>
      <w:r w:rsidRPr="00641FCA">
        <w:rPr>
          <w:rStyle w:val="StyleUnderline"/>
          <w:highlight w:val="cyan"/>
        </w:rPr>
        <w:t xml:space="preserve">to </w:t>
      </w:r>
      <w:r w:rsidRPr="00641FCA">
        <w:rPr>
          <w:rStyle w:val="Emphasis"/>
          <w:highlight w:val="cyan"/>
        </w:rPr>
        <w:t>alter</w:t>
      </w:r>
      <w:r w:rsidRPr="008A0E17">
        <w:rPr>
          <w:rStyle w:val="Emphasis"/>
        </w:rPr>
        <w:t xml:space="preserve"> its </w:t>
      </w:r>
      <w:r w:rsidRPr="00641FCA">
        <w:rPr>
          <w:rStyle w:val="Emphasis"/>
          <w:highlight w:val="cyan"/>
        </w:rPr>
        <w:t>behavior</w:t>
      </w:r>
      <w:r w:rsidRPr="00641FCA">
        <w:rPr>
          <w:highlight w:val="cyan"/>
        </w:rPr>
        <w:t xml:space="preserve">. </w:t>
      </w:r>
      <w:r w:rsidRPr="00641FCA">
        <w:rPr>
          <w:rStyle w:val="StyleUnderline"/>
          <w:highlight w:val="cyan"/>
        </w:rPr>
        <w:t>Making</w:t>
      </w:r>
      <w:r w:rsidRPr="008A0E17">
        <w:rPr>
          <w:rStyle w:val="StyleUnderline"/>
        </w:rPr>
        <w:t xml:space="preserve"> U.S. </w:t>
      </w:r>
      <w:r w:rsidRPr="00641FCA">
        <w:rPr>
          <w:rStyle w:val="StyleUnderline"/>
          <w:highlight w:val="cyan"/>
        </w:rPr>
        <w:t xml:space="preserve">support </w:t>
      </w:r>
      <w:r w:rsidRPr="00641FCA">
        <w:rPr>
          <w:rStyle w:val="Emphasis"/>
          <w:highlight w:val="cyan"/>
        </w:rPr>
        <w:t>conditional</w:t>
      </w:r>
      <w:r w:rsidRPr="00641FCA">
        <w:rPr>
          <w:highlight w:val="cyan"/>
        </w:rPr>
        <w:t xml:space="preserve"> </w:t>
      </w:r>
      <w:r w:rsidRPr="00641FCA">
        <w:rPr>
          <w:rStyle w:val="StyleUnderline"/>
          <w:highlight w:val="cyan"/>
        </w:rPr>
        <w:t>to</w:t>
      </w:r>
      <w:r w:rsidRPr="008A0E17">
        <w:rPr>
          <w:rStyle w:val="StyleUnderline"/>
        </w:rPr>
        <w:t xml:space="preserve"> </w:t>
      </w:r>
      <w:r w:rsidRPr="00641FCA">
        <w:rPr>
          <w:rStyle w:val="Emphasis"/>
          <w:highlight w:val="cyan"/>
        </w:rPr>
        <w:t>initiatives</w:t>
      </w:r>
      <w:r w:rsidRPr="00641FCA">
        <w:rPr>
          <w:rStyle w:val="Emphasis"/>
        </w:rPr>
        <w:t xml:space="preserve"> </w:t>
      </w:r>
      <w:r w:rsidRPr="00641FCA">
        <w:rPr>
          <w:rStyle w:val="Emphasis"/>
          <w:highlight w:val="cyan"/>
        </w:rPr>
        <w:t>tied to</w:t>
      </w:r>
      <w:r w:rsidRPr="00641FCA">
        <w:rPr>
          <w:rStyle w:val="Emphasis"/>
        </w:rPr>
        <w:t xml:space="preserve"> </w:t>
      </w:r>
      <w:r w:rsidRPr="00641FCA">
        <w:rPr>
          <w:rStyle w:val="Emphasis"/>
          <w:highlight w:val="cyan"/>
        </w:rPr>
        <w:t>Prince Mohammed's success</w:t>
      </w:r>
      <w:r w:rsidRPr="008A0E17">
        <w:rPr>
          <w:rStyle w:val="StyleUnderline"/>
        </w:rPr>
        <w:t xml:space="preserve"> </w:t>
      </w:r>
      <w:r w:rsidRPr="00641FCA">
        <w:rPr>
          <w:rStyle w:val="Emphasis"/>
          <w:highlight w:val="cyan"/>
        </w:rPr>
        <w:t>provides</w:t>
      </w:r>
      <w:r w:rsidRPr="008A0E17">
        <w:rPr>
          <w:rStyle w:val="Emphasis"/>
        </w:rPr>
        <w:t xml:space="preserve"> </w:t>
      </w:r>
      <w:r w:rsidRPr="00641FCA">
        <w:rPr>
          <w:rStyle w:val="Emphasis"/>
          <w:highlight w:val="cyan"/>
        </w:rPr>
        <w:t>Washington with</w:t>
      </w:r>
      <w:r w:rsidRPr="008A0E17">
        <w:rPr>
          <w:rStyle w:val="Emphasis"/>
        </w:rPr>
        <w:t xml:space="preserve"> a degree of </w:t>
      </w:r>
      <w:r w:rsidRPr="00641FCA">
        <w:rPr>
          <w:rStyle w:val="Emphasis"/>
          <w:highlight w:val="cyan"/>
        </w:rPr>
        <w:t>sway</w:t>
      </w:r>
      <w:r w:rsidRPr="008A0E17">
        <w:t xml:space="preserve"> </w:t>
      </w:r>
      <w:r w:rsidRPr="00641FCA">
        <w:rPr>
          <w:rStyle w:val="StyleUnderline"/>
          <w:highlight w:val="cyan"/>
        </w:rPr>
        <w:t>over the brash monarch</w:t>
      </w:r>
      <w:r w:rsidRPr="008A0E17">
        <w:rPr>
          <w:rStyle w:val="StyleUnderline"/>
        </w:rPr>
        <w:t xml:space="preserve">, </w:t>
      </w:r>
      <w:r w:rsidRPr="00641FCA">
        <w:rPr>
          <w:rStyle w:val="StyleUnderline"/>
          <w:highlight w:val="cyan"/>
        </w:rPr>
        <w:t>who</w:t>
      </w:r>
      <w:r w:rsidRPr="008A0E17">
        <w:rPr>
          <w:rStyle w:val="StyleUnderline"/>
        </w:rPr>
        <w:t xml:space="preserve"> </w:t>
      </w:r>
      <w:r w:rsidRPr="008A0E17">
        <w:rPr>
          <w:rStyle w:val="Emphasis"/>
        </w:rPr>
        <w:t xml:space="preserve">increasingly </w:t>
      </w:r>
      <w:r w:rsidRPr="00641FCA">
        <w:rPr>
          <w:rStyle w:val="Emphasis"/>
          <w:highlight w:val="cyan"/>
        </w:rPr>
        <w:t>needs</w:t>
      </w:r>
      <w:r w:rsidRPr="008A0E17">
        <w:rPr>
          <w:rStyle w:val="Emphasis"/>
        </w:rPr>
        <w:t xml:space="preserve"> to produce </w:t>
      </w:r>
      <w:r w:rsidRPr="00641FCA">
        <w:rPr>
          <w:rStyle w:val="Emphasis"/>
          <w:highlight w:val="cyan"/>
        </w:rPr>
        <w:t>a “win</w:t>
      </w:r>
      <w:r w:rsidRPr="00641FCA">
        <w:rPr>
          <w:rStyle w:val="StyleUnderline"/>
          <w:highlight w:val="cyan"/>
        </w:rPr>
        <w:t>” in light of</w:t>
      </w:r>
      <w:r w:rsidRPr="008A0E17">
        <w:rPr>
          <w:rStyle w:val="StyleUnderline"/>
        </w:rPr>
        <w:t xml:space="preserve"> the </w:t>
      </w:r>
      <w:r w:rsidRPr="00641FCA">
        <w:rPr>
          <w:rStyle w:val="Emphasis"/>
          <w:highlight w:val="cyan"/>
        </w:rPr>
        <w:t>reputational harm</w:t>
      </w:r>
      <w:r w:rsidRPr="008A0E17">
        <w:t xml:space="preserve"> </w:t>
      </w:r>
      <w:r w:rsidRPr="008A0E17">
        <w:rPr>
          <w:rStyle w:val="StyleUnderline"/>
        </w:rPr>
        <w:t xml:space="preserve">the </w:t>
      </w:r>
      <w:r w:rsidRPr="00641FCA">
        <w:rPr>
          <w:rStyle w:val="StyleUnderline"/>
          <w:highlight w:val="cyan"/>
        </w:rPr>
        <w:t>Khashoggi</w:t>
      </w:r>
      <w:r w:rsidRPr="008A0E17">
        <w:rPr>
          <w:rStyle w:val="StyleUnderline"/>
        </w:rPr>
        <w:t xml:space="preserve"> affair </w:t>
      </w:r>
      <w:r w:rsidRPr="00641FCA">
        <w:rPr>
          <w:rStyle w:val="StyleUnderline"/>
          <w:highlight w:val="cyan"/>
        </w:rPr>
        <w:t>has done to</w:t>
      </w:r>
      <w:r w:rsidRPr="008A0E17">
        <w:rPr>
          <w:rStyle w:val="StyleUnderline"/>
        </w:rPr>
        <w:t xml:space="preserve"> </w:t>
      </w:r>
      <w:r w:rsidRPr="00C11994">
        <w:rPr>
          <w:rStyle w:val="StyleUnderline"/>
          <w:highlight w:val="cyan"/>
        </w:rPr>
        <w:t>the kingdom, his legacy and</w:t>
      </w:r>
      <w:r w:rsidRPr="008A0E17">
        <w:rPr>
          <w:rStyle w:val="StyleUnderline"/>
        </w:rPr>
        <w:t xml:space="preserve"> perhaps </w:t>
      </w:r>
      <w:r w:rsidRPr="00641FCA">
        <w:rPr>
          <w:rStyle w:val="StyleUnderline"/>
          <w:highlight w:val="cyan"/>
        </w:rPr>
        <w:t xml:space="preserve">even </w:t>
      </w:r>
      <w:r w:rsidRPr="00641FCA">
        <w:rPr>
          <w:rStyle w:val="Emphasis"/>
          <w:highlight w:val="cyan"/>
        </w:rPr>
        <w:t>his hold on power</w:t>
      </w:r>
      <w:r w:rsidRPr="00641FCA">
        <w:rPr>
          <w:rStyle w:val="StyleUnderline"/>
          <w:highlight w:val="cyan"/>
        </w:rPr>
        <w:t>.</w:t>
      </w:r>
    </w:p>
    <w:p w:rsidR="0017488E" w:rsidRDefault="0017488E" w:rsidP="0017488E">
      <w:r>
        <w:t>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w:t>
      </w:r>
    </w:p>
    <w:p w:rsidR="0017488E" w:rsidRPr="00641FCA" w:rsidRDefault="0017488E" w:rsidP="0017488E">
      <w:r w:rsidRPr="00641FCA">
        <w:rPr>
          <w:rStyle w:val="StyleUnderline"/>
        </w:rPr>
        <w:t>On the surface, making U.S. support provisory may appear to be an unpalatable approach</w:t>
      </w:r>
      <w:r>
        <w:t xml:space="preserve">, </w:t>
      </w:r>
      <w:r w:rsidRPr="00641FCA">
        <w:rPr>
          <w:rStyle w:val="StyleUnderline"/>
        </w:rPr>
        <w:t xml:space="preserve">one that </w:t>
      </w:r>
      <w:r w:rsidRPr="00641FCA">
        <w:rPr>
          <w:rStyle w:val="Emphasis"/>
        </w:rPr>
        <w:t>legitimizes</w:t>
      </w:r>
      <w:r w:rsidRPr="00641FCA">
        <w:rPr>
          <w:rStyle w:val="StyleUnderline"/>
        </w:rPr>
        <w:t xml:space="preserve"> the crown prince.</w:t>
      </w:r>
      <w:r>
        <w:t xml:space="preserve"> </w:t>
      </w:r>
      <w:r w:rsidRPr="00641FCA">
        <w:rPr>
          <w:rStyle w:val="StyleUnderline"/>
        </w:rPr>
        <w:t xml:space="preserve">But </w:t>
      </w:r>
      <w:r w:rsidRPr="00641FCA">
        <w:rPr>
          <w:rStyle w:val="Emphasis"/>
          <w:highlight w:val="cyan"/>
        </w:rPr>
        <w:t>wielded correctly</w:t>
      </w:r>
      <w:r w:rsidRPr="00641FCA">
        <w:rPr>
          <w:highlight w:val="cyan"/>
        </w:rPr>
        <w:t xml:space="preserve">, </w:t>
      </w:r>
      <w:r w:rsidRPr="00641FCA">
        <w:rPr>
          <w:rStyle w:val="StyleUnderline"/>
          <w:highlight w:val="cyan"/>
        </w:rPr>
        <w:t xml:space="preserve">the White House can </w:t>
      </w:r>
      <w:r w:rsidRPr="00641FCA">
        <w:rPr>
          <w:rStyle w:val="Emphasis"/>
          <w:highlight w:val="cyan"/>
        </w:rPr>
        <w:t>use this leverage</w:t>
      </w:r>
      <w:r w:rsidRPr="00641FCA">
        <w:rPr>
          <w:highlight w:val="cyan"/>
        </w:rPr>
        <w:t xml:space="preserve"> </w:t>
      </w:r>
      <w:r w:rsidRPr="00641FCA">
        <w:rPr>
          <w:rStyle w:val="StyleUnderline"/>
          <w:highlight w:val="cyan"/>
        </w:rPr>
        <w:t xml:space="preserve">to </w:t>
      </w:r>
      <w:r w:rsidRPr="00C11994">
        <w:rPr>
          <w:rStyle w:val="Emphasis"/>
          <w:highlight w:val="cyan"/>
        </w:rPr>
        <w:t>recalibrate the</w:t>
      </w:r>
      <w:r w:rsidRPr="00C11994">
        <w:rPr>
          <w:rStyle w:val="Emphasis"/>
        </w:rPr>
        <w:t xml:space="preserve"> U.S.-Saudi </w:t>
      </w:r>
      <w:r w:rsidRPr="00C11994">
        <w:rPr>
          <w:rStyle w:val="Emphasis"/>
          <w:highlight w:val="cyan"/>
        </w:rPr>
        <w:t>relationship</w:t>
      </w:r>
      <w:r w:rsidRPr="00641FCA">
        <w:rPr>
          <w:rStyle w:val="StyleUnderline"/>
          <w:highlight w:val="cyan"/>
        </w:rPr>
        <w:t xml:space="preserve">. </w:t>
      </w:r>
      <w:r w:rsidRPr="00641FCA">
        <w:rPr>
          <w:rStyle w:val="Emphasis"/>
          <w:highlight w:val="cyan"/>
        </w:rPr>
        <w:t>Blanket</w:t>
      </w:r>
      <w:r w:rsidRPr="00641FCA">
        <w:rPr>
          <w:rStyle w:val="StyleUnderline"/>
          <w:highlight w:val="cyan"/>
        </w:rPr>
        <w:t xml:space="preserve"> support </w:t>
      </w:r>
      <w:r w:rsidRPr="00641FCA">
        <w:rPr>
          <w:rStyle w:val="Emphasis"/>
          <w:highlight w:val="cyan"/>
        </w:rPr>
        <w:t>need not be granted</w:t>
      </w:r>
      <w:r w:rsidRPr="00641FCA">
        <w:rPr>
          <w:highlight w:val="cyan"/>
        </w:rPr>
        <w:t xml:space="preserve"> </w:t>
      </w:r>
      <w:r w:rsidRPr="00641FCA">
        <w:rPr>
          <w:rStyle w:val="StyleUnderline"/>
          <w:highlight w:val="cyan"/>
        </w:rPr>
        <w:t xml:space="preserve">in a way that </w:t>
      </w:r>
      <w:r w:rsidRPr="00641FCA">
        <w:rPr>
          <w:rStyle w:val="Emphasis"/>
          <w:highlight w:val="cyan"/>
        </w:rPr>
        <w:t>emboldens</w:t>
      </w:r>
      <w:r w:rsidRPr="00641FCA">
        <w:rPr>
          <w:rStyle w:val="StyleUnderline"/>
        </w:rPr>
        <w:t xml:space="preserve"> </w:t>
      </w:r>
      <w:r w:rsidRPr="00641FCA">
        <w:rPr>
          <w:rStyle w:val="StyleUnderline"/>
          <w:highlight w:val="cyan"/>
        </w:rPr>
        <w:t>Saudi behavior</w:t>
      </w:r>
      <w:r w:rsidRPr="00641FCA">
        <w:rPr>
          <w:rStyle w:val="StyleUnderline"/>
        </w:rPr>
        <w:t xml:space="preserve">, leading to actions that are damaging to U.S. interests. </w:t>
      </w:r>
      <w:r w:rsidRPr="00641FCA">
        <w:rPr>
          <w:rStyle w:val="Emphasis"/>
          <w:highlight w:val="cyan"/>
        </w:rPr>
        <w:t>Instead</w:t>
      </w:r>
      <w:r w:rsidRPr="00641FCA">
        <w:rPr>
          <w:rStyle w:val="StyleUnderline"/>
          <w:highlight w:val="cyan"/>
        </w:rPr>
        <w:t>, the administration could</w:t>
      </w:r>
      <w:r w:rsidRPr="00641FCA">
        <w:rPr>
          <w:rStyle w:val="StyleUnderline"/>
        </w:rPr>
        <w:t xml:space="preserve"> consider</w:t>
      </w:r>
      <w:r>
        <w:t xml:space="preserve"> also </w:t>
      </w:r>
      <w:r w:rsidRPr="00641FCA">
        <w:rPr>
          <w:rStyle w:val="Emphasis"/>
          <w:highlight w:val="cyan"/>
        </w:rPr>
        <w:t>mak</w:t>
      </w:r>
      <w:r w:rsidRPr="00641FCA">
        <w:rPr>
          <w:rStyle w:val="Emphasis"/>
        </w:rPr>
        <w:t xml:space="preserve">ing </w:t>
      </w:r>
      <w:r w:rsidRPr="00641FCA">
        <w:rPr>
          <w:rStyle w:val="Emphasis"/>
          <w:highlight w:val="cyan"/>
        </w:rPr>
        <w:t>conditional</w:t>
      </w:r>
      <w:r>
        <w:t xml:space="preserve"> </w:t>
      </w:r>
      <w:r w:rsidRPr="00641FCA">
        <w:rPr>
          <w:rStyle w:val="StyleUnderline"/>
        </w:rPr>
        <w:t xml:space="preserve">its </w:t>
      </w:r>
      <w:r w:rsidRPr="00641FCA">
        <w:rPr>
          <w:rStyle w:val="StyleUnderline"/>
          <w:highlight w:val="cyan"/>
        </w:rPr>
        <w:t>support for</w:t>
      </w:r>
      <w:r w:rsidRPr="00641FCA">
        <w:rPr>
          <w:rStyle w:val="StyleUnderline"/>
        </w:rPr>
        <w:t xml:space="preserve"> the Saudi government's </w:t>
      </w:r>
      <w:r w:rsidRPr="00641FCA">
        <w:rPr>
          <w:rStyle w:val="Emphasis"/>
          <w:highlight w:val="cyan"/>
        </w:rPr>
        <w:t>priority programs</w:t>
      </w:r>
      <w:r w:rsidRPr="00641FCA">
        <w:rPr>
          <w:rStyle w:val="StyleUnderline"/>
          <w:highlight w:val="cyan"/>
        </w:rPr>
        <w:t xml:space="preserve"> with the goal</w:t>
      </w:r>
      <w:r w:rsidRPr="00641FCA">
        <w:rPr>
          <w:highlight w:val="cyan"/>
        </w:rPr>
        <w:t xml:space="preserve"> </w:t>
      </w:r>
      <w:r w:rsidRPr="00641FCA">
        <w:rPr>
          <w:rStyle w:val="StyleUnderline"/>
          <w:highlight w:val="cyan"/>
        </w:rPr>
        <w:t xml:space="preserve">of </w:t>
      </w:r>
      <w:r w:rsidRPr="00641FCA">
        <w:rPr>
          <w:rStyle w:val="Emphasis"/>
          <w:highlight w:val="cyan"/>
        </w:rPr>
        <w:t>altering</w:t>
      </w:r>
      <w:r w:rsidRPr="00641FCA">
        <w:rPr>
          <w:rStyle w:val="Emphasis"/>
        </w:rPr>
        <w:t xml:space="preserve"> and shaping its </w:t>
      </w:r>
      <w:r w:rsidRPr="00641FCA">
        <w:rPr>
          <w:rStyle w:val="Emphasis"/>
          <w:highlight w:val="cyan"/>
        </w:rPr>
        <w:t>behavior</w:t>
      </w:r>
      <w:r>
        <w:t xml:space="preserve">. </w:t>
      </w:r>
      <w:r w:rsidRPr="00641FCA">
        <w:rPr>
          <w:rStyle w:val="StyleUnderline"/>
          <w:highlight w:val="cyan"/>
        </w:rPr>
        <w:t xml:space="preserve">This </w:t>
      </w:r>
      <w:r w:rsidRPr="00641FCA">
        <w:rPr>
          <w:rStyle w:val="Emphasis"/>
          <w:highlight w:val="cyan"/>
        </w:rPr>
        <w:t>includes</w:t>
      </w:r>
      <w:r w:rsidRPr="00641FCA">
        <w:rPr>
          <w:rStyle w:val="StyleUnderline"/>
        </w:rPr>
        <w:t xml:space="preserve"> making the Saudis</w:t>
      </w:r>
      <w:r>
        <w:t xml:space="preserve"> take responsibility for Khashoggi's brutal death, </w:t>
      </w:r>
      <w:r w:rsidRPr="00641FCA">
        <w:rPr>
          <w:rStyle w:val="Emphasis"/>
        </w:rPr>
        <w:t>put</w:t>
      </w:r>
      <w:r>
        <w:t xml:space="preserve">ting </w:t>
      </w:r>
      <w:r w:rsidRPr="00641FCA">
        <w:rPr>
          <w:rStyle w:val="Emphasis"/>
        </w:rPr>
        <w:t>an end</w:t>
      </w:r>
      <w:r>
        <w:t xml:space="preserve"> </w:t>
      </w:r>
      <w:r w:rsidRPr="00641FCA">
        <w:rPr>
          <w:rStyle w:val="StyleUnderline"/>
        </w:rPr>
        <w:t xml:space="preserve">to </w:t>
      </w:r>
      <w:r w:rsidRPr="00641FCA">
        <w:rPr>
          <w:rStyle w:val="Emphasis"/>
        </w:rPr>
        <w:t xml:space="preserve">indiscriminate </w:t>
      </w:r>
      <w:r w:rsidRPr="00641FCA">
        <w:rPr>
          <w:rStyle w:val="Emphasis"/>
          <w:highlight w:val="cyan"/>
        </w:rPr>
        <w:t>targeting</w:t>
      </w:r>
      <w:r w:rsidRPr="00641FCA">
        <w:rPr>
          <w:rStyle w:val="Emphasis"/>
        </w:rPr>
        <w:t xml:space="preserve"> practices </w:t>
      </w:r>
      <w:r w:rsidRPr="00641FCA">
        <w:rPr>
          <w:rStyle w:val="Emphasis"/>
          <w:highlight w:val="cyan"/>
        </w:rPr>
        <w:t>in Yemen</w:t>
      </w:r>
      <w:r w:rsidRPr="00641FCA">
        <w:rPr>
          <w:highlight w:val="cyan"/>
        </w:rPr>
        <w:t>,</w:t>
      </w:r>
      <w:r>
        <w:t xml:space="preserve"> </w:t>
      </w:r>
      <w:r w:rsidRPr="00316541">
        <w:rPr>
          <w:rStyle w:val="Emphasis"/>
          <w:highlight w:val="cyan"/>
        </w:rPr>
        <w:t>altering</w:t>
      </w:r>
      <w:r w:rsidRPr="00641FCA">
        <w:rPr>
          <w:rStyle w:val="StyleUnderline"/>
        </w:rPr>
        <w:t xml:space="preserve"> the government's </w:t>
      </w:r>
      <w:r w:rsidRPr="00316541">
        <w:rPr>
          <w:rStyle w:val="Emphasis"/>
          <w:highlight w:val="cyan"/>
        </w:rPr>
        <w:t>harsh response to opposition</w:t>
      </w:r>
      <w:r w:rsidRPr="00641FCA">
        <w:t xml:space="preserve"> </w:t>
      </w:r>
      <w:r w:rsidRPr="00641FCA">
        <w:rPr>
          <w:rStyle w:val="StyleUnderline"/>
        </w:rPr>
        <w:t xml:space="preserve">inside and outside of the Kingdom, </w:t>
      </w:r>
      <w:r w:rsidRPr="00316541">
        <w:rPr>
          <w:rStyle w:val="StyleUnderline"/>
          <w:highlight w:val="cyan"/>
        </w:rPr>
        <w:t xml:space="preserve">and </w:t>
      </w:r>
      <w:r w:rsidRPr="00316541">
        <w:rPr>
          <w:rStyle w:val="Emphasis"/>
          <w:highlight w:val="cyan"/>
        </w:rPr>
        <w:t>ending the rift with Qatar</w:t>
      </w:r>
      <w:r w:rsidRPr="00316541">
        <w:rPr>
          <w:rStyle w:val="StyleUnderline"/>
          <w:highlight w:val="cyan"/>
        </w:rPr>
        <w:t>.</w:t>
      </w:r>
    </w:p>
    <w:p w:rsidR="0017488E" w:rsidRPr="00316541" w:rsidRDefault="0017488E" w:rsidP="0017488E">
      <w:pPr>
        <w:rPr>
          <w:b/>
          <w:iCs/>
          <w:u w:val="single"/>
          <w:bdr w:val="single" w:sz="8" w:space="0" w:color="auto"/>
        </w:rPr>
      </w:pPr>
      <w:r w:rsidRPr="00641FCA">
        <w:t>Naysayers of such an approach might claim that it only deepens the transactionalism</w:t>
      </w:r>
      <w:r>
        <w:t xml:space="preserve"> on which the U.S.-Saudi relationship is presently based. But it is worth recognizing that </w:t>
      </w:r>
      <w:r w:rsidRPr="00641FCA">
        <w:rPr>
          <w:rStyle w:val="StyleUnderline"/>
        </w:rPr>
        <w:t>the partnership was founded on an explicit alignment of interests, not values. By acknowledging this, the United States would be better positioned to adopt an approach that best serves its own interests</w:t>
      </w:r>
      <w:r>
        <w:t xml:space="preserve">. </w:t>
      </w:r>
      <w:r w:rsidRPr="00641FCA">
        <w:rPr>
          <w:rStyle w:val="StyleUnderline"/>
        </w:rPr>
        <w:t xml:space="preserve">At this point, </w:t>
      </w:r>
      <w:r w:rsidRPr="00641FCA">
        <w:rPr>
          <w:rStyle w:val="Emphasis"/>
        </w:rPr>
        <w:t xml:space="preserve">the </w:t>
      </w:r>
      <w:r w:rsidRPr="00641FCA">
        <w:rPr>
          <w:rStyle w:val="Emphasis"/>
          <w:highlight w:val="cyan"/>
        </w:rPr>
        <w:t>Saudi</w:t>
      </w:r>
      <w:r w:rsidRPr="00641FCA">
        <w:rPr>
          <w:rStyle w:val="Emphasis"/>
        </w:rPr>
        <w:t xml:space="preserve"> government </w:t>
      </w:r>
      <w:r w:rsidRPr="00641FCA">
        <w:rPr>
          <w:rStyle w:val="Emphasis"/>
          <w:highlight w:val="cyan"/>
        </w:rPr>
        <w:t>needs</w:t>
      </w:r>
      <w:r w:rsidRPr="00641FCA">
        <w:rPr>
          <w:rStyle w:val="Emphasis"/>
        </w:rPr>
        <w:t xml:space="preserve"> U.S. </w:t>
      </w:r>
      <w:r w:rsidRPr="00641FCA">
        <w:rPr>
          <w:rStyle w:val="Emphasis"/>
          <w:highlight w:val="cyan"/>
        </w:rPr>
        <w:t>support</w:t>
      </w:r>
      <w:r w:rsidRPr="00641FCA">
        <w:rPr>
          <w:rStyle w:val="StyleUnderline"/>
          <w:highlight w:val="cyan"/>
        </w:rPr>
        <w:t xml:space="preserve"> </w:t>
      </w:r>
      <w:r w:rsidRPr="00641FCA">
        <w:rPr>
          <w:rStyle w:val="Emphasis"/>
          <w:highlight w:val="cyan"/>
        </w:rPr>
        <w:t>more than the</w:t>
      </w:r>
      <w:r w:rsidRPr="00641FCA">
        <w:rPr>
          <w:rStyle w:val="Emphasis"/>
        </w:rPr>
        <w:t xml:space="preserve"> </w:t>
      </w:r>
      <w:r w:rsidRPr="00641FCA">
        <w:rPr>
          <w:rStyle w:val="Emphasis"/>
          <w:highlight w:val="cyan"/>
        </w:rPr>
        <w:t>White House needs Saudi</w:t>
      </w:r>
      <w:r w:rsidRPr="00641FCA">
        <w:rPr>
          <w:rStyle w:val="Emphasis"/>
        </w:rPr>
        <w:t xml:space="preserve"> Arabia.</w:t>
      </w:r>
    </w:p>
    <w:p w:rsidR="0017488E" w:rsidRDefault="0017488E" w:rsidP="0017488E">
      <w:pPr>
        <w:pStyle w:val="Heading3"/>
      </w:pPr>
      <w:r>
        <w:t>2NC Conditions Key</w:t>
      </w:r>
    </w:p>
    <w:p w:rsidR="0017488E" w:rsidRDefault="0017488E" w:rsidP="0017488E">
      <w:pPr>
        <w:pStyle w:val="Heading4"/>
      </w:pPr>
      <w:r>
        <w:t>Embargoes ineffective—</w:t>
      </w:r>
    </w:p>
    <w:p w:rsidR="0017488E" w:rsidRPr="009B39A3" w:rsidRDefault="0017488E" w:rsidP="0017488E">
      <w:pPr>
        <w:pStyle w:val="Heading4"/>
        <w:rPr>
          <w:u w:val="single"/>
          <w:bdr w:val="single" w:sz="8" w:space="0" w:color="auto"/>
        </w:rPr>
      </w:pPr>
      <w:r>
        <w:t>A— Carrots key! The Aff eliminates any incentive for reform. CP forces Saudi compliance, avoids the disads</w:t>
      </w:r>
    </w:p>
    <w:p w:rsidR="0017488E" w:rsidRPr="00CF19E6" w:rsidRDefault="0017488E" w:rsidP="0017488E">
      <w:pPr>
        <w:rPr>
          <w:rStyle w:val="Style13ptBold"/>
        </w:rPr>
      </w:pPr>
      <w:r>
        <w:rPr>
          <w:rStyle w:val="Style13ptBold"/>
        </w:rPr>
        <w:t>Byman 18</w:t>
      </w:r>
    </w:p>
    <w:p w:rsidR="0017488E" w:rsidRDefault="0017488E" w:rsidP="0017488E">
      <w:r>
        <w:t>Daniel Byman, Senior Fellow in Foreign Policy the Center for Middle East Policy at Brookings, former Research Director for the Center, Professor in the Security Studies Program at Georgetown University, vice dean of the Georgetown SFS,  former staff member of the 9/11 Commission,  former policy analyst and director for research in the Center for Middle East Public Policy at the RAND Corporation and worked for the U.S. government, and Michael O'Hanlon is a senior fellow, and director of research, in Foreign Policy at the Brookings Institution, where he specializes in U.S. defense strategy, the Co-Director of the Security and Strategy team, the Defense Industrial Base working group, the Africa Security Initiative adjunct professor at Columbia, Georgetown, and Syracuse universities, and a member of the International Institute for Strategic Studies, and a member of the external advisory board at the CIA from 2011-12, It’s time to put the brakes on Saudi Arabia’s war in Yemen, 26 October 2018, https://www.brookings.edu/blog/order-from-chaos/2018/10/26/its-time-to-put-the-brakes-on-saudi-arabias-war-in-yemen/</w:t>
      </w:r>
    </w:p>
    <w:p w:rsidR="0017488E" w:rsidRDefault="0017488E" w:rsidP="0017488E"/>
    <w:p w:rsidR="0017488E" w:rsidRDefault="0017488E" w:rsidP="0017488E">
      <w:r>
        <w:t xml:space="preserve">As the Trump White House comes to grips with the Saudi government’s role in the killing of writer Jamal Khashoggi, it confronts a major dilemma that has bedeviled previous American administrations: </w:t>
      </w:r>
      <w:r w:rsidRPr="00ED781B">
        <w:rPr>
          <w:rStyle w:val="StyleUnderline"/>
          <w:highlight w:val="cyan"/>
        </w:rPr>
        <w:t>How do we punish a</w:t>
      </w:r>
      <w:r w:rsidRPr="0031427F">
        <w:rPr>
          <w:rStyle w:val="StyleUnderline"/>
        </w:rPr>
        <w:t xml:space="preserve"> </w:t>
      </w:r>
      <w:r w:rsidRPr="00ED781B">
        <w:rPr>
          <w:rStyle w:val="StyleUnderline"/>
          <w:highlight w:val="cyan"/>
        </w:rPr>
        <w:t>country with which the</w:t>
      </w:r>
      <w:r w:rsidRPr="0031427F">
        <w:rPr>
          <w:rStyle w:val="StyleUnderline"/>
        </w:rPr>
        <w:t xml:space="preserve"> </w:t>
      </w:r>
      <w:r w:rsidRPr="00ED781B">
        <w:rPr>
          <w:rStyle w:val="StyleUnderline"/>
          <w:highlight w:val="cyan"/>
        </w:rPr>
        <w:t>U</w:t>
      </w:r>
      <w:r w:rsidRPr="0031427F">
        <w:rPr>
          <w:rStyle w:val="StyleUnderline"/>
        </w:rPr>
        <w:t xml:space="preserve">nited </w:t>
      </w:r>
      <w:r w:rsidRPr="00ED781B">
        <w:rPr>
          <w:rStyle w:val="StyleUnderline"/>
          <w:highlight w:val="cyan"/>
        </w:rPr>
        <w:t>S</w:t>
      </w:r>
      <w:r w:rsidRPr="0031427F">
        <w:rPr>
          <w:rStyle w:val="StyleUnderline"/>
        </w:rPr>
        <w:t xml:space="preserve">tates </w:t>
      </w:r>
      <w:r w:rsidRPr="00ED781B">
        <w:rPr>
          <w:rStyle w:val="StyleUnderline"/>
          <w:highlight w:val="cyan"/>
        </w:rPr>
        <w:t>is locked in</w:t>
      </w:r>
      <w:r w:rsidRPr="0031427F">
        <w:rPr>
          <w:rStyle w:val="StyleUnderline"/>
        </w:rPr>
        <w:t xml:space="preserve"> a relationship of </w:t>
      </w:r>
      <w:r w:rsidRPr="00ED781B">
        <w:rPr>
          <w:rStyle w:val="StyleUnderline"/>
          <w:highlight w:val="cyan"/>
        </w:rPr>
        <w:t>profound mutual dependence? The kingdom needs America</w:t>
      </w:r>
      <w:r w:rsidRPr="0031427F">
        <w:rPr>
          <w:rStyle w:val="StyleUnderline"/>
        </w:rPr>
        <w:t>n military protection</w:t>
      </w:r>
      <w:r>
        <w:t>, despite having the world’s third-largest military budget and lots of shiny Western weaponry</w:t>
      </w:r>
      <w:r w:rsidRPr="009B39A3">
        <w:rPr>
          <w:highlight w:val="cyan"/>
        </w:rPr>
        <w:t xml:space="preserve">. </w:t>
      </w:r>
      <w:r w:rsidRPr="009B39A3">
        <w:rPr>
          <w:rStyle w:val="StyleUnderline"/>
          <w:highlight w:val="cyan"/>
        </w:rPr>
        <w:t>And</w:t>
      </w:r>
      <w:r w:rsidRPr="00ED781B">
        <w:rPr>
          <w:rStyle w:val="StyleUnderline"/>
        </w:rPr>
        <w:t xml:space="preserve"> the United States</w:t>
      </w:r>
      <w:r>
        <w:t xml:space="preserve">, despite the North American shale revolution, </w:t>
      </w:r>
      <w:r w:rsidRPr="0031427F">
        <w:rPr>
          <w:rStyle w:val="StyleUnderline"/>
        </w:rPr>
        <w:t xml:space="preserve">still relies on Saudi oil (in the sense that </w:t>
      </w:r>
      <w:r w:rsidRPr="009B39A3">
        <w:rPr>
          <w:rStyle w:val="StyleUnderline"/>
          <w:highlight w:val="cyan"/>
        </w:rPr>
        <w:t>the world oil market cannot function without</w:t>
      </w:r>
      <w:r w:rsidRPr="0031427F">
        <w:rPr>
          <w:rStyle w:val="StyleUnderline"/>
        </w:rPr>
        <w:t xml:space="preserve"> it). The </w:t>
      </w:r>
      <w:r w:rsidRPr="009B39A3">
        <w:rPr>
          <w:rStyle w:val="StyleUnderline"/>
          <w:highlight w:val="cyan"/>
        </w:rPr>
        <w:t>Saudi</w:t>
      </w:r>
      <w:r w:rsidRPr="0031427F">
        <w:rPr>
          <w:rStyle w:val="StyleUnderline"/>
        </w:rPr>
        <w:t>s are also a vital partner for counterterrorism</w:t>
      </w:r>
      <w:r>
        <w:t xml:space="preserve">. For these reasons, American punishment for the murder of Khashoggi, a Post contributing columnist, is likely to consist of the usual </w:t>
      </w:r>
      <w:r w:rsidRPr="0031427F">
        <w:rPr>
          <w:rStyle w:val="StyleUnderline"/>
        </w:rPr>
        <w:t>wrist-slapping</w:t>
      </w:r>
      <w:r>
        <w:t xml:space="preserve">: no high-level summits for a while, a bit less pomp in any official meetings for some time after that and maybe a visa ban or two for complicit individuals. Congress, for its part, may issue a resolution expressing its collective outrage. That </w:t>
      </w:r>
      <w:r w:rsidRPr="0031427F">
        <w:rPr>
          <w:rStyle w:val="StyleUnderline"/>
        </w:rPr>
        <w:t>would b</w:t>
      </w:r>
      <w:r>
        <w:t xml:space="preserve">e a </w:t>
      </w:r>
      <w:r w:rsidRPr="0031427F">
        <w:t>woefully inadequate</w:t>
      </w:r>
      <w:r>
        <w:t xml:space="preserve"> response. The brazenness of the killing in Istanbul is stunning. Moreover, it targeted an American resident who was a powerful advocate of free speech and political accountability. The even bigger problem, however, is that this murder fits a pattern of outrageous and harmful Saudi behavior. The kingdom’s de facto leader, Crown Prince </w:t>
      </w:r>
      <w:r w:rsidRPr="009B39A3">
        <w:rPr>
          <w:rStyle w:val="Emphasis"/>
        </w:rPr>
        <w:t>M</w:t>
      </w:r>
      <w:r w:rsidRPr="009B39A3">
        <w:t>o</w:t>
      </w:r>
      <w:r>
        <w:t xml:space="preserve">hammed </w:t>
      </w:r>
      <w:r w:rsidRPr="0031427F">
        <w:rPr>
          <w:rStyle w:val="Emphasis"/>
        </w:rPr>
        <w:t>b</w:t>
      </w:r>
      <w:r>
        <w:t xml:space="preserve">in </w:t>
      </w:r>
      <w:r w:rsidRPr="0031427F">
        <w:rPr>
          <w:rStyle w:val="Emphasis"/>
        </w:rPr>
        <w:t>S</w:t>
      </w:r>
      <w:r>
        <w:t xml:space="preserve">alman, </w:t>
      </w:r>
      <w:r w:rsidRPr="0031427F">
        <w:rPr>
          <w:rStyle w:val="StyleUnderline"/>
        </w:rPr>
        <w:t>is a brash young man who has by now made many mistakes because of arrogance and inexperience</w:t>
      </w:r>
      <w:r>
        <w:t xml:space="preserve">—from his brutal and extralegal “anti-corruption drive” to his abduction of the Lebanese prime minister to his unnecessary public standoff with Qatar. Against this background, the Khashoggi murder is less an exceptional act of recklessness than an emblem of the new normal for the kingdom. </w:t>
      </w:r>
      <w:r w:rsidRPr="009B39A3">
        <w:rPr>
          <w:rStyle w:val="StyleUnderline"/>
          <w:highlight w:val="cyan"/>
        </w:rPr>
        <w:t>One tempting option would be to stop</w:t>
      </w:r>
      <w:r w:rsidRPr="0031427F">
        <w:rPr>
          <w:rStyle w:val="StyleUnderline"/>
        </w:rPr>
        <w:t xml:space="preserve"> U.S. </w:t>
      </w:r>
      <w:r w:rsidRPr="009B39A3">
        <w:rPr>
          <w:rStyle w:val="StyleUnderline"/>
          <w:highlight w:val="cyan"/>
        </w:rPr>
        <w:t>arms sales</w:t>
      </w:r>
      <w:r w:rsidRPr="0031427F">
        <w:rPr>
          <w:rStyle w:val="StyleUnderline"/>
        </w:rPr>
        <w:t>—a measure that could impose pain on Riyadh without disrupting America’s de facto security guarantee</w:t>
      </w:r>
      <w:r>
        <w:t xml:space="preserve">, </w:t>
      </w:r>
      <w:r w:rsidRPr="0031427F">
        <w:rPr>
          <w:rStyle w:val="StyleUnderline"/>
        </w:rPr>
        <w:t>or the world’s unquenchable thirst for Saudi hydrocarbons. Yet</w:t>
      </w:r>
      <w:r>
        <w:t xml:space="preserve"> President </w:t>
      </w:r>
      <w:r w:rsidRPr="0031427F">
        <w:rPr>
          <w:rStyle w:val="StyleUnderline"/>
        </w:rPr>
        <w:t>Trump resists this</w:t>
      </w:r>
      <w:r>
        <w:t xml:space="preserve"> step, arguing that American jobs are on the line. </w:t>
      </w:r>
      <w:r w:rsidRPr="009B39A3">
        <w:rPr>
          <w:rStyle w:val="StyleUnderline"/>
          <w:highlight w:val="cyan"/>
        </w:rPr>
        <w:t>But</w:t>
      </w:r>
      <w:r w:rsidRPr="0031427F">
        <w:rPr>
          <w:rStyle w:val="StyleUnderline"/>
        </w:rPr>
        <w:t xml:space="preserve"> </w:t>
      </w:r>
      <w:r w:rsidRPr="009B39A3">
        <w:rPr>
          <w:rStyle w:val="StyleUnderline"/>
          <w:highlight w:val="cyan"/>
        </w:rPr>
        <w:t xml:space="preserve">there’s a </w:t>
      </w:r>
      <w:r w:rsidRPr="009B39A3">
        <w:rPr>
          <w:rStyle w:val="Emphasis"/>
        </w:rPr>
        <w:t xml:space="preserve">natural </w:t>
      </w:r>
      <w:r w:rsidRPr="009B39A3">
        <w:rPr>
          <w:rStyle w:val="Emphasis"/>
          <w:highlight w:val="cyan"/>
        </w:rPr>
        <w:t>compromise</w:t>
      </w:r>
      <w:r w:rsidRPr="009B39A3">
        <w:rPr>
          <w:rStyle w:val="StyleUnderline"/>
          <w:highlight w:val="cyan"/>
        </w:rPr>
        <w:t>. We should use this crisis</w:t>
      </w:r>
      <w:r w:rsidRPr="0031427F">
        <w:rPr>
          <w:rStyle w:val="StyleUnderline"/>
        </w:rPr>
        <w:t xml:space="preserve"> as a chance </w:t>
      </w:r>
      <w:r w:rsidRPr="009B39A3">
        <w:rPr>
          <w:rStyle w:val="StyleUnderline"/>
          <w:highlight w:val="cyan"/>
        </w:rPr>
        <w:t>to</w:t>
      </w:r>
      <w:r w:rsidRPr="0031427F">
        <w:rPr>
          <w:rStyle w:val="StyleUnderline"/>
        </w:rPr>
        <w:t xml:space="preserve"> do what we should have been doing all along—namely, to </w:t>
      </w:r>
      <w:r w:rsidRPr="009B39A3">
        <w:rPr>
          <w:rStyle w:val="StyleUnderline"/>
          <w:highlight w:val="cyan"/>
        </w:rPr>
        <w:t>force the Saudis</w:t>
      </w:r>
      <w:r w:rsidRPr="009B39A3">
        <w:rPr>
          <w:rStyle w:val="StyleUnderline"/>
        </w:rPr>
        <w:t xml:space="preserve"> (and</w:t>
      </w:r>
      <w:r>
        <w:t xml:space="preserve">, ideally, </w:t>
      </w:r>
      <w:r w:rsidRPr="0031427F">
        <w:rPr>
          <w:rStyle w:val="StyleUnderline"/>
        </w:rPr>
        <w:t>their key ally, the</w:t>
      </w:r>
      <w:r>
        <w:t xml:space="preserve"> </w:t>
      </w:r>
      <w:r w:rsidRPr="0031427F">
        <w:rPr>
          <w:rStyle w:val="Emphasis"/>
        </w:rPr>
        <w:t>U</w:t>
      </w:r>
      <w:r>
        <w:t xml:space="preserve">nited </w:t>
      </w:r>
      <w:r w:rsidRPr="0031427F">
        <w:rPr>
          <w:rStyle w:val="Emphasis"/>
        </w:rPr>
        <w:t>A</w:t>
      </w:r>
      <w:r>
        <w:t xml:space="preserve">rab </w:t>
      </w:r>
      <w:r w:rsidRPr="0031427F">
        <w:rPr>
          <w:rStyle w:val="Emphasis"/>
        </w:rPr>
        <w:t>E</w:t>
      </w:r>
      <w:r>
        <w:t xml:space="preserve">mirates) </w:t>
      </w:r>
      <w:r w:rsidRPr="0031427F">
        <w:rPr>
          <w:rStyle w:val="StyleUnderline"/>
        </w:rPr>
        <w:t xml:space="preserve">to </w:t>
      </w:r>
      <w:r w:rsidRPr="009B39A3">
        <w:rPr>
          <w:rStyle w:val="Emphasis"/>
          <w:highlight w:val="cyan"/>
        </w:rPr>
        <w:t>rethink their disastrous war in</w:t>
      </w:r>
      <w:r w:rsidRPr="009B39A3">
        <w:rPr>
          <w:rStyle w:val="Emphasis"/>
        </w:rPr>
        <w:t xml:space="preserve"> neighboring </w:t>
      </w:r>
      <w:r w:rsidRPr="009B39A3">
        <w:rPr>
          <w:rStyle w:val="Emphasis"/>
          <w:highlight w:val="cyan"/>
        </w:rPr>
        <w:t>Yemen</w:t>
      </w:r>
      <w:r>
        <w:t>. Three years into the Saudi intervention, there is no longer any reasonable argument for believing that what the Saudis are doing will work. Meanwhile</w:t>
      </w:r>
      <w:r w:rsidRPr="0031427F">
        <w:rPr>
          <w:rStyle w:val="StyleUnderline"/>
        </w:rPr>
        <w:t>, the intelligence support, logistics assistance and specific types of weaponry that we provide Saudi Arabia have made us complicit in all the airstrikes gone wrong</w:t>
      </w:r>
      <w:r>
        <w:t xml:space="preserve"> and the ensuing carnage among civilians. </w:t>
      </w:r>
      <w:r w:rsidRPr="0031427F">
        <w:rPr>
          <w:rStyle w:val="StyleUnderline"/>
        </w:rPr>
        <w:t>Complete victory over the Houthi-led and Iranian-supported forces of northern Yemen is not attainable for Saudi Arabia and its mostly southern and Sunni allies. Nor is it necessary</w:t>
      </w:r>
      <w:r>
        <w:t xml:space="preserve">. American, and Saudi, and broader regional interests can be adequately protected by continuing targeted strikes against al-Qaeda elements in Yemen, and reaching some kind of power-sharing agreement that would give Houthi factions more autonomy in northern Yemen with more resources for the rebuilding of the country. An ongoing Iranian presence there, while undesirable, is more tolerable than Iran’s foothold in the Levant. Over time, moreover, a more stable Yemen will need and want Iran less; Tehran thrives on chaos and conflict most of all. </w:t>
      </w:r>
      <w:r w:rsidRPr="0031427F">
        <w:rPr>
          <w:rStyle w:val="StyleUnderline"/>
        </w:rPr>
        <w:t xml:space="preserve">To ensure that Riyadh takes such a more realistic approach in Yemen, </w:t>
      </w:r>
      <w:r w:rsidRPr="009B39A3">
        <w:rPr>
          <w:rStyle w:val="StyleUnderline"/>
          <w:highlight w:val="cyan"/>
        </w:rPr>
        <w:t>Washington should</w:t>
      </w:r>
      <w:r w:rsidRPr="0031427F">
        <w:rPr>
          <w:rStyle w:val="StyleUnderline"/>
        </w:rPr>
        <w:t xml:space="preserve"> </w:t>
      </w:r>
      <w:r w:rsidRPr="009B39A3">
        <w:rPr>
          <w:rStyle w:val="Emphasis"/>
          <w:highlight w:val="cyan"/>
        </w:rPr>
        <w:t>make its military assistance for the war conditional</w:t>
      </w:r>
      <w:r w:rsidRPr="009B39A3">
        <w:rPr>
          <w:highlight w:val="cyan"/>
        </w:rPr>
        <w:t xml:space="preserve">. </w:t>
      </w:r>
      <w:r w:rsidRPr="009B39A3">
        <w:rPr>
          <w:rStyle w:val="StyleUnderline"/>
          <w:highlight w:val="cyan"/>
        </w:rPr>
        <w:t>The U</w:t>
      </w:r>
      <w:r w:rsidRPr="0031427F">
        <w:rPr>
          <w:rStyle w:val="StyleUnderline"/>
        </w:rPr>
        <w:t xml:space="preserve">nited </w:t>
      </w:r>
      <w:r w:rsidRPr="009B39A3">
        <w:rPr>
          <w:rStyle w:val="StyleUnderline"/>
          <w:highlight w:val="cyan"/>
        </w:rPr>
        <w:t>S</w:t>
      </w:r>
      <w:r w:rsidRPr="0031427F">
        <w:rPr>
          <w:rStyle w:val="StyleUnderline"/>
        </w:rPr>
        <w:t xml:space="preserve">tates </w:t>
      </w:r>
      <w:r w:rsidRPr="009B39A3">
        <w:rPr>
          <w:rStyle w:val="StyleUnderline"/>
          <w:highlight w:val="cyan"/>
        </w:rPr>
        <w:t xml:space="preserve">has </w:t>
      </w:r>
      <w:r w:rsidRPr="009B39A3">
        <w:rPr>
          <w:rStyle w:val="Emphasis"/>
          <w:highlight w:val="cyan"/>
        </w:rPr>
        <w:t>considerable influence</w:t>
      </w:r>
      <w:r w:rsidRPr="009B39A3">
        <w:rPr>
          <w:rStyle w:val="StyleUnderline"/>
          <w:highlight w:val="cyan"/>
        </w:rPr>
        <w:t>. Saudi</w:t>
      </w:r>
      <w:r w:rsidRPr="0031427F">
        <w:rPr>
          <w:rStyle w:val="StyleUnderline"/>
        </w:rPr>
        <w:t xml:space="preserve"> Arabia </w:t>
      </w:r>
      <w:r w:rsidRPr="009B39A3">
        <w:rPr>
          <w:rStyle w:val="Emphasis"/>
          <w:highlight w:val="cyan"/>
        </w:rPr>
        <w:t>depends</w:t>
      </w:r>
      <w:r>
        <w:t xml:space="preserve">, in part, </w:t>
      </w:r>
      <w:r w:rsidRPr="009B39A3">
        <w:rPr>
          <w:rStyle w:val="StyleUnderline"/>
          <w:highlight w:val="cyan"/>
        </w:rPr>
        <w:t>on the</w:t>
      </w:r>
      <w:r w:rsidRPr="0031427F">
        <w:rPr>
          <w:rStyle w:val="StyleUnderline"/>
        </w:rPr>
        <w:t xml:space="preserve"> </w:t>
      </w:r>
      <w:r w:rsidRPr="009B39A3">
        <w:rPr>
          <w:rStyle w:val="StyleUnderline"/>
          <w:highlight w:val="cyan"/>
        </w:rPr>
        <w:t>U</w:t>
      </w:r>
      <w:r w:rsidRPr="0031427F">
        <w:rPr>
          <w:rStyle w:val="StyleUnderline"/>
        </w:rPr>
        <w:t xml:space="preserve">nited </w:t>
      </w:r>
      <w:r w:rsidRPr="009B39A3">
        <w:rPr>
          <w:rStyle w:val="StyleUnderline"/>
          <w:highlight w:val="cyan"/>
        </w:rPr>
        <w:t>S</w:t>
      </w:r>
      <w:r w:rsidRPr="0031427F">
        <w:rPr>
          <w:rStyle w:val="StyleUnderline"/>
        </w:rPr>
        <w:t xml:space="preserve">tates and U.S. contractors </w:t>
      </w:r>
      <w:r w:rsidRPr="009B39A3">
        <w:rPr>
          <w:rStyle w:val="StyleUnderline"/>
          <w:highlight w:val="cyan"/>
        </w:rPr>
        <w:t xml:space="preserve">for </w:t>
      </w:r>
      <w:r w:rsidRPr="009B39A3">
        <w:rPr>
          <w:rStyle w:val="Emphasis"/>
          <w:highlight w:val="cyan"/>
        </w:rPr>
        <w:t>intel</w:t>
      </w:r>
      <w:r w:rsidRPr="009B39A3">
        <w:rPr>
          <w:rStyle w:val="Emphasis"/>
        </w:rPr>
        <w:t>ligence</w:t>
      </w:r>
      <w:r w:rsidRPr="0031427F">
        <w:rPr>
          <w:rStyle w:val="StyleUnderline"/>
        </w:rPr>
        <w:t xml:space="preserve"> </w:t>
      </w:r>
      <w:r w:rsidRPr="009B39A3">
        <w:rPr>
          <w:rStyle w:val="StyleUnderline"/>
          <w:highlight w:val="cyan"/>
        </w:rPr>
        <w:t xml:space="preserve">and </w:t>
      </w:r>
      <w:r w:rsidRPr="009B39A3">
        <w:rPr>
          <w:rStyle w:val="Emphasis"/>
          <w:highlight w:val="cyan"/>
        </w:rPr>
        <w:t>logistics</w:t>
      </w:r>
      <w:r w:rsidRPr="009B39A3">
        <w:rPr>
          <w:highlight w:val="cyan"/>
        </w:rPr>
        <w:t xml:space="preserve">. </w:t>
      </w:r>
      <w:r w:rsidRPr="009B39A3">
        <w:rPr>
          <w:rStyle w:val="StyleUnderline"/>
          <w:highlight w:val="cyan"/>
        </w:rPr>
        <w:t>Riyadh</w:t>
      </w:r>
      <w:r w:rsidRPr="0031427F">
        <w:rPr>
          <w:rStyle w:val="StyleUnderline"/>
        </w:rPr>
        <w:t xml:space="preserve"> also </w:t>
      </w:r>
      <w:r w:rsidRPr="009B39A3">
        <w:rPr>
          <w:rStyle w:val="Emphasis"/>
          <w:highlight w:val="cyan"/>
        </w:rPr>
        <w:t>values America’s good opinion</w:t>
      </w:r>
      <w:r w:rsidRPr="009B39A3">
        <w:rPr>
          <w:highlight w:val="cyan"/>
        </w:rPr>
        <w:t xml:space="preserve"> (</w:t>
      </w:r>
      <w:r w:rsidRPr="009B39A3">
        <w:rPr>
          <w:rStyle w:val="StyleUnderline"/>
          <w:highlight w:val="cyan"/>
        </w:rPr>
        <w:t>and</w:t>
      </w:r>
      <w:r w:rsidRPr="0031427F">
        <w:rPr>
          <w:rStyle w:val="StyleUnderline"/>
        </w:rPr>
        <w:t xml:space="preserve">, if anything, values </w:t>
      </w:r>
      <w:r w:rsidRPr="009B39A3">
        <w:rPr>
          <w:rStyle w:val="Emphasis"/>
          <w:highlight w:val="cyan"/>
        </w:rPr>
        <w:t>Trump’s support</w:t>
      </w:r>
      <w:r w:rsidRPr="0031427F">
        <w:rPr>
          <w:rStyle w:val="StyleUnderline"/>
        </w:rPr>
        <w:t xml:space="preserve"> more than it did Obama’s</w:t>
      </w:r>
      <w:r>
        <w:t xml:space="preserve">), </w:t>
      </w:r>
      <w:r w:rsidRPr="009B39A3">
        <w:rPr>
          <w:rStyle w:val="StyleUnderline"/>
          <w:highlight w:val="cyan"/>
        </w:rPr>
        <w:t xml:space="preserve">so it is </w:t>
      </w:r>
      <w:r w:rsidRPr="009B39A3">
        <w:rPr>
          <w:rStyle w:val="Emphasis"/>
          <w:highlight w:val="cyan"/>
        </w:rPr>
        <w:t>sensitive to</w:t>
      </w:r>
      <w:r w:rsidRPr="0031427F">
        <w:rPr>
          <w:rStyle w:val="Emphasis"/>
        </w:rPr>
        <w:t xml:space="preserve"> U.S. </w:t>
      </w:r>
      <w:r w:rsidRPr="009B39A3">
        <w:rPr>
          <w:rStyle w:val="Emphasis"/>
          <w:highlight w:val="cyan"/>
        </w:rPr>
        <w:t>criticism</w:t>
      </w:r>
      <w:r w:rsidRPr="009B39A3">
        <w:rPr>
          <w:highlight w:val="cyan"/>
        </w:rPr>
        <w:t xml:space="preserve">. </w:t>
      </w:r>
      <w:r w:rsidRPr="009B39A3">
        <w:rPr>
          <w:rStyle w:val="StyleUnderline"/>
          <w:highlight w:val="cyan"/>
        </w:rPr>
        <w:t>The warring parties could start by declaring a pause</w:t>
      </w:r>
      <w:r w:rsidRPr="0031427F">
        <w:rPr>
          <w:rStyle w:val="StyleUnderline"/>
        </w:rPr>
        <w:t xml:space="preserve"> in the bombing of Houthi targets </w:t>
      </w:r>
      <w:r w:rsidRPr="009B39A3">
        <w:rPr>
          <w:rStyle w:val="StyleUnderline"/>
          <w:highlight w:val="cyan"/>
        </w:rPr>
        <w:t>and</w:t>
      </w:r>
      <w:r w:rsidRPr="0031427F">
        <w:rPr>
          <w:rStyle w:val="StyleUnderline"/>
        </w:rPr>
        <w:t xml:space="preserve"> </w:t>
      </w:r>
      <w:r w:rsidRPr="009B39A3">
        <w:rPr>
          <w:rStyle w:val="StyleUnderline"/>
        </w:rPr>
        <w:t>the</w:t>
      </w:r>
      <w:r w:rsidRPr="0031427F">
        <w:rPr>
          <w:rStyle w:val="StyleUnderline"/>
        </w:rPr>
        <w:t xml:space="preserve"> </w:t>
      </w:r>
      <w:r w:rsidRPr="009B39A3">
        <w:rPr>
          <w:rStyle w:val="Emphasis"/>
          <w:highlight w:val="cyan"/>
        </w:rPr>
        <w:t>opening</w:t>
      </w:r>
      <w:r w:rsidRPr="0031427F">
        <w:rPr>
          <w:rStyle w:val="Emphasis"/>
        </w:rPr>
        <w:t xml:space="preserve"> of </w:t>
      </w:r>
      <w:r w:rsidRPr="009B39A3">
        <w:rPr>
          <w:rStyle w:val="Emphasis"/>
          <w:highlight w:val="cyan"/>
        </w:rPr>
        <w:t>negotiations</w:t>
      </w:r>
      <w:r w:rsidRPr="009B39A3">
        <w:rPr>
          <w:rStyle w:val="StyleUnderline"/>
          <w:highlight w:val="cyan"/>
        </w:rPr>
        <w:t>, followed by</w:t>
      </w:r>
      <w:r w:rsidRPr="0031427F">
        <w:rPr>
          <w:rStyle w:val="StyleUnderline"/>
        </w:rPr>
        <w:t xml:space="preserve"> a </w:t>
      </w:r>
      <w:r w:rsidRPr="009B39A3">
        <w:rPr>
          <w:rStyle w:val="Emphasis"/>
          <w:highlight w:val="cyan"/>
        </w:rPr>
        <w:t>large-scale</w:t>
      </w:r>
      <w:r w:rsidRPr="0031427F">
        <w:rPr>
          <w:rStyle w:val="Emphasis"/>
        </w:rPr>
        <w:t xml:space="preserve"> infusion of humanitarian </w:t>
      </w:r>
      <w:r w:rsidRPr="009B39A3">
        <w:rPr>
          <w:rStyle w:val="Emphasis"/>
          <w:highlight w:val="cyan"/>
        </w:rPr>
        <w:t>aid</w:t>
      </w:r>
      <w:r w:rsidRPr="009B39A3">
        <w:rPr>
          <w:highlight w:val="cyan"/>
        </w:rPr>
        <w:t xml:space="preserve">. </w:t>
      </w:r>
      <w:r w:rsidRPr="009B39A3">
        <w:rPr>
          <w:rStyle w:val="StyleUnderline"/>
          <w:highlight w:val="cyan"/>
        </w:rPr>
        <w:t>The Americans would make</w:t>
      </w:r>
      <w:r w:rsidRPr="009B39A3">
        <w:rPr>
          <w:rStyle w:val="StyleUnderline"/>
        </w:rPr>
        <w:t xml:space="preserve"> it</w:t>
      </w:r>
      <w:r w:rsidRPr="0031427F">
        <w:rPr>
          <w:rStyle w:val="StyleUnderline"/>
        </w:rPr>
        <w:t xml:space="preserve"> </w:t>
      </w:r>
      <w:r w:rsidRPr="009B39A3">
        <w:rPr>
          <w:rStyle w:val="StyleUnderline"/>
          <w:highlight w:val="cyan"/>
        </w:rPr>
        <w:t>clear</w:t>
      </w:r>
      <w:r w:rsidRPr="0031427F">
        <w:rPr>
          <w:rStyle w:val="StyleUnderline"/>
        </w:rPr>
        <w:t xml:space="preserve"> to Saudi Arabia that</w:t>
      </w:r>
      <w:r>
        <w:t xml:space="preserve"> the pace of </w:t>
      </w:r>
      <w:r w:rsidRPr="009B39A3">
        <w:rPr>
          <w:rStyle w:val="Emphasis"/>
          <w:highlight w:val="cyan"/>
        </w:rPr>
        <w:t>airstrikes will have to decline</w:t>
      </w:r>
      <w:r>
        <w:t xml:space="preserve"> </w:t>
      </w:r>
      <w:r w:rsidRPr="0031427F">
        <w:rPr>
          <w:rStyle w:val="StyleUnderline"/>
        </w:rPr>
        <w:t>(</w:t>
      </w:r>
      <w:r w:rsidRPr="009B39A3">
        <w:rPr>
          <w:rStyle w:val="StyleUnderline"/>
          <w:highlight w:val="cyan"/>
        </w:rPr>
        <w:t>and</w:t>
      </w:r>
      <w:r>
        <w:t xml:space="preserve"> will </w:t>
      </w:r>
      <w:r w:rsidRPr="009B39A3">
        <w:rPr>
          <w:rStyle w:val="StyleUnderline"/>
          <w:highlight w:val="cyan"/>
        </w:rPr>
        <w:t>reinforce this</w:t>
      </w:r>
      <w:r w:rsidRPr="0031427F">
        <w:rPr>
          <w:rStyle w:val="StyleUnderline"/>
        </w:rPr>
        <w:t xml:space="preserve"> policy </w:t>
      </w:r>
      <w:r w:rsidRPr="009B39A3">
        <w:rPr>
          <w:rStyle w:val="StyleUnderline"/>
          <w:highlight w:val="cyan"/>
        </w:rPr>
        <w:t>by</w:t>
      </w:r>
      <w:r w:rsidRPr="0031427F">
        <w:rPr>
          <w:rStyle w:val="StyleUnderline"/>
        </w:rPr>
        <w:t xml:space="preserve"> </w:t>
      </w:r>
      <w:r w:rsidRPr="009B39A3">
        <w:rPr>
          <w:rStyle w:val="StyleUnderline"/>
          <w:highlight w:val="cyan"/>
        </w:rPr>
        <w:t>delivering munitions “</w:t>
      </w:r>
      <w:r w:rsidRPr="009B39A3">
        <w:rPr>
          <w:rStyle w:val="Emphasis"/>
          <w:highlight w:val="cyan"/>
        </w:rPr>
        <w:t>just in time</w:t>
      </w:r>
      <w:r w:rsidRPr="0031427F">
        <w:rPr>
          <w:rStyle w:val="StyleUnderline"/>
        </w:rPr>
        <w:t>” rather than in large batches</w:t>
      </w:r>
      <w:r>
        <w:t xml:space="preserve">). </w:t>
      </w:r>
      <w:r w:rsidRPr="009B39A3">
        <w:rPr>
          <w:rStyle w:val="StyleUnderline"/>
          <w:highlight w:val="cyan"/>
        </w:rPr>
        <w:t>American planners should be co-located</w:t>
      </w:r>
      <w:r w:rsidRPr="0031427F">
        <w:rPr>
          <w:rStyle w:val="StyleUnderline"/>
        </w:rPr>
        <w:t xml:space="preserve"> with Saudis, </w:t>
      </w:r>
      <w:r w:rsidRPr="009B39A3">
        <w:rPr>
          <w:rStyle w:val="StyleUnderline"/>
          <w:highlight w:val="cyan"/>
        </w:rPr>
        <w:t>giving</w:t>
      </w:r>
      <w:r w:rsidRPr="0031427F">
        <w:rPr>
          <w:rStyle w:val="StyleUnderline"/>
        </w:rPr>
        <w:t xml:space="preserve"> each side </w:t>
      </w:r>
      <w:r w:rsidRPr="009B39A3">
        <w:rPr>
          <w:rStyle w:val="Emphasis"/>
          <w:highlight w:val="cyan"/>
        </w:rPr>
        <w:t>veto power</w:t>
      </w:r>
      <w:r>
        <w:t xml:space="preserve"> </w:t>
      </w:r>
      <w:r w:rsidRPr="009B39A3">
        <w:rPr>
          <w:rStyle w:val="StyleUnderline"/>
          <w:highlight w:val="cyan"/>
        </w:rPr>
        <w:t>over</w:t>
      </w:r>
      <w:r w:rsidRPr="0031427F">
        <w:rPr>
          <w:rStyle w:val="StyleUnderline"/>
        </w:rPr>
        <w:t xml:space="preserve"> the use of any </w:t>
      </w:r>
      <w:r w:rsidRPr="009B39A3">
        <w:rPr>
          <w:rStyle w:val="StyleUnderline"/>
          <w:highlight w:val="cyan"/>
        </w:rPr>
        <w:t>lethal ordinance</w:t>
      </w:r>
      <w:r>
        <w:t>.</w:t>
      </w:r>
    </w:p>
    <w:p w:rsidR="0017488E" w:rsidRPr="00ED781B" w:rsidRDefault="0017488E" w:rsidP="0017488E"/>
    <w:p w:rsidR="0017488E" w:rsidRPr="009B39A3" w:rsidRDefault="0017488E" w:rsidP="0017488E">
      <w:pPr>
        <w:pStyle w:val="Heading4"/>
      </w:pPr>
      <w:r>
        <w:t>B—</w:t>
      </w:r>
      <w:r w:rsidR="00F421BD">
        <w:t>FILL-IN—</w:t>
      </w:r>
      <w:r>
        <w:t>It's structurally IMPOSSIBLE for the AFF to solve—We can’t eliminate Saudi’s ability to carry out strikes, because they have other options. That means it’s TRY OR DIE for altering their INCENTIVES</w:t>
      </w:r>
    </w:p>
    <w:p w:rsidR="0017488E" w:rsidRPr="005507FB" w:rsidRDefault="0017488E" w:rsidP="0017488E">
      <w:pPr>
        <w:rPr>
          <w:rStyle w:val="Style13ptBold"/>
        </w:rPr>
      </w:pPr>
      <w:r>
        <w:rPr>
          <w:rStyle w:val="Style13ptBold"/>
        </w:rPr>
        <w:t>Rounds 19</w:t>
      </w:r>
    </w:p>
    <w:p w:rsidR="0017488E" w:rsidRPr="0042221B" w:rsidRDefault="0017488E" w:rsidP="0017488E">
      <w:r>
        <w:t xml:space="preserve">Ray Rounds, Lt. Col. &amp; F-15 pilot—USAF, PhD in IR—Georgetown University, MA—USAF School of Advanced Air &amp; Space Studies, THE CASE AGAINST ARMS EMBARGOS, EVEN FOR SAUDI ARABIA, 16 April 2019, </w:t>
      </w:r>
      <w:hyperlink r:id="rId9" w:history="1">
        <w:r w:rsidRPr="00ED4699">
          <w:rPr>
            <w:rStyle w:val="Hyperlink"/>
          </w:rPr>
          <w:t>https://warontherocks.com/2019/04/the-case-against-arms-embargos-even-for-saudi-arabia/</w:t>
        </w:r>
      </w:hyperlink>
    </w:p>
    <w:p w:rsidR="0017488E" w:rsidRDefault="0017488E" w:rsidP="0017488E"/>
    <w:p w:rsidR="0017488E" w:rsidRDefault="0017488E" w:rsidP="0017488E">
      <w:r>
        <w:t>What About Saudi Arabia?</w:t>
      </w:r>
    </w:p>
    <w:p w:rsidR="0017488E" w:rsidRDefault="0017488E" w:rsidP="0017488E">
      <w:r>
        <w:t xml:space="preserve">In sum, </w:t>
      </w:r>
      <w:r w:rsidRPr="00D82B72">
        <w:t xml:space="preserve">more </w:t>
      </w:r>
      <w:r w:rsidRPr="00D82B72">
        <w:rPr>
          <w:rStyle w:val="StyleUnderline"/>
        </w:rPr>
        <w:t xml:space="preserve">restrictive arms sales, delivery suspensions, or outright </w:t>
      </w:r>
      <w:r w:rsidRPr="008A0E17">
        <w:rPr>
          <w:rStyle w:val="Emphasis"/>
          <w:highlight w:val="cyan"/>
        </w:rPr>
        <w:t>embargos</w:t>
      </w:r>
      <w:r w:rsidRPr="008A0E17">
        <w:rPr>
          <w:rStyle w:val="StyleUnderline"/>
          <w:highlight w:val="cyan"/>
        </w:rPr>
        <w:t xml:space="preserve"> are </w:t>
      </w:r>
      <w:r w:rsidRPr="008A0E17">
        <w:rPr>
          <w:rStyle w:val="Emphasis"/>
          <w:highlight w:val="cyan"/>
        </w:rPr>
        <w:t>unlikely to succeed</w:t>
      </w:r>
      <w:r w:rsidRPr="00D82B72">
        <w:rPr>
          <w:rStyle w:val="Emphasis"/>
        </w:rPr>
        <w:t xml:space="preserve"> in policy coercion</w:t>
      </w:r>
      <w:r w:rsidRPr="00D82B72">
        <w:rPr>
          <w:rStyle w:val="StyleUnderline"/>
        </w:rPr>
        <w:t xml:space="preserve">. </w:t>
      </w:r>
      <w:r w:rsidRPr="008A0E17">
        <w:rPr>
          <w:rStyle w:val="StyleUnderline"/>
          <w:highlight w:val="cyan"/>
        </w:rPr>
        <w:t>While</w:t>
      </w:r>
      <w:r w:rsidRPr="00D82B72">
        <w:rPr>
          <w:rStyle w:val="StyleUnderline"/>
        </w:rPr>
        <w:t xml:space="preserve"> arms </w:t>
      </w:r>
      <w:r w:rsidRPr="008A0E17">
        <w:rPr>
          <w:rStyle w:val="Emphasis"/>
          <w:highlight w:val="cyan"/>
        </w:rPr>
        <w:t>transfers</w:t>
      </w:r>
      <w:r w:rsidRPr="008A0E17">
        <w:rPr>
          <w:rStyle w:val="StyleUnderline"/>
          <w:highlight w:val="cyan"/>
        </w:rPr>
        <w:t xml:space="preserve"> provide</w:t>
      </w:r>
      <w:r w:rsidRPr="00D82B72">
        <w:rPr>
          <w:rStyle w:val="StyleUnderline"/>
        </w:rPr>
        <w:t xml:space="preserve"> an </w:t>
      </w:r>
      <w:r w:rsidRPr="00D82B72">
        <w:rPr>
          <w:rStyle w:val="Emphasis"/>
        </w:rPr>
        <w:t xml:space="preserve">avenue of </w:t>
      </w:r>
      <w:r w:rsidRPr="008A0E17">
        <w:rPr>
          <w:rStyle w:val="Emphasis"/>
          <w:highlight w:val="cyan"/>
        </w:rPr>
        <w:t>influence</w:t>
      </w:r>
      <w:r w:rsidRPr="00D82B72">
        <w:rPr>
          <w:rStyle w:val="StyleUnderline"/>
        </w:rPr>
        <w:t xml:space="preserve">, </w:t>
      </w:r>
      <w:r w:rsidRPr="008A0E17">
        <w:rPr>
          <w:rStyle w:val="Emphasis"/>
          <w:highlight w:val="cyan"/>
        </w:rPr>
        <w:t>embargos</w:t>
      </w:r>
      <w:r w:rsidRPr="00D82B72">
        <w:rPr>
          <w:rStyle w:val="StyleUnderline"/>
        </w:rPr>
        <w:t xml:space="preserve"> often </w:t>
      </w:r>
      <w:r w:rsidRPr="008A0E17">
        <w:rPr>
          <w:rStyle w:val="StyleUnderline"/>
          <w:highlight w:val="cyan"/>
        </w:rPr>
        <w:t xml:space="preserve">lead to </w:t>
      </w:r>
      <w:r w:rsidRPr="008A0E17">
        <w:rPr>
          <w:rStyle w:val="Emphasis"/>
          <w:highlight w:val="cyan"/>
        </w:rPr>
        <w:t>diversification</w:t>
      </w:r>
      <w:r w:rsidRPr="00D82B72">
        <w:rPr>
          <w:rStyle w:val="Emphasis"/>
        </w:rPr>
        <w:t xml:space="preserve">, </w:t>
      </w:r>
      <w:r w:rsidRPr="008A0E17">
        <w:rPr>
          <w:rStyle w:val="Emphasis"/>
          <w:highlight w:val="cyan"/>
        </w:rPr>
        <w:t>not</w:t>
      </w:r>
      <w:r w:rsidRPr="00D82B72">
        <w:rPr>
          <w:rStyle w:val="Emphasis"/>
        </w:rPr>
        <w:t xml:space="preserve"> desired </w:t>
      </w:r>
      <w:r w:rsidRPr="008A0E17">
        <w:rPr>
          <w:rStyle w:val="Emphasis"/>
        </w:rPr>
        <w:t xml:space="preserve">policy </w:t>
      </w:r>
      <w:r w:rsidRPr="008A0E17">
        <w:rPr>
          <w:rStyle w:val="Emphasis"/>
          <w:highlight w:val="cyan"/>
        </w:rPr>
        <w:t>changes</w:t>
      </w:r>
      <w:r>
        <w:t>.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w:t>
      </w:r>
    </w:p>
    <w:p w:rsidR="0017488E" w:rsidRPr="00D82B72" w:rsidRDefault="0017488E" w:rsidP="0017488E">
      <w:pPr>
        <w:rPr>
          <w:rStyle w:val="StyleUnderline"/>
        </w:rPr>
      </w:pPr>
      <w:r w:rsidRPr="00D82B72">
        <w:rPr>
          <w:rStyle w:val="StyleUnderline"/>
        </w:rPr>
        <w:t>These conclusions should</w:t>
      </w:r>
      <w:r>
        <w:t xml:space="preserve"> therefore </w:t>
      </w:r>
      <w:r w:rsidRPr="00D82B72">
        <w:rPr>
          <w:rStyle w:val="StyleUnderline"/>
        </w:rPr>
        <w:t xml:space="preserve">inform </w:t>
      </w:r>
      <w:r w:rsidRPr="00D82B72">
        <w:rPr>
          <w:rStyle w:val="Emphasis"/>
        </w:rPr>
        <w:t>U.S. policy on Saudi Arabia</w:t>
      </w:r>
      <w:r>
        <w:t xml:space="preserve">. The intent here is not to argue the moral or ethical responsibility of U.S. leaders in responding to Saudi Arabia’s execution of journalists or tactics in the war in Yemen. </w:t>
      </w:r>
      <w:r w:rsidRPr="00D82B72">
        <w:rPr>
          <w:rStyle w:val="StyleUnderline"/>
        </w:rPr>
        <w:t>It is natural to see the horror wrought in Yemen and want to take any actions necessary to stop it. However, I ultimately argue against a Saudi embargo</w:t>
      </w:r>
      <w:r>
        <w:t>. This</w:t>
      </w:r>
      <w:r w:rsidRPr="00D82B72">
        <w:t xml:space="preserve"> is not </w:t>
      </w:r>
      <w:r w:rsidRPr="00D82B72">
        <w:rPr>
          <w:rStyle w:val="StyleUnderline"/>
        </w:rPr>
        <w:t>because</w:t>
      </w:r>
      <w:r w:rsidRPr="00D82B72">
        <w:t xml:space="preserve">, as the president has argued, it might cost a few billion dollars and some hundreds of defense industry jobs. As others have pointed out, the economic impact of Saudi arms purchases on the U.S. defense industry is relatively small. Rather, </w:t>
      </w:r>
      <w:r w:rsidRPr="008A0E17">
        <w:rPr>
          <w:rStyle w:val="Emphasis"/>
          <w:highlight w:val="cyan"/>
        </w:rPr>
        <w:t>embargoing</w:t>
      </w:r>
      <w:r w:rsidRPr="008A0E17">
        <w:rPr>
          <w:highlight w:val="cyan"/>
        </w:rPr>
        <w:t xml:space="preserve"> </w:t>
      </w:r>
      <w:r w:rsidRPr="008A0E17">
        <w:rPr>
          <w:rStyle w:val="StyleUnderline"/>
          <w:highlight w:val="cyan"/>
        </w:rPr>
        <w:t>Saudi</w:t>
      </w:r>
      <w:r w:rsidRPr="00D82B72">
        <w:rPr>
          <w:rStyle w:val="StyleUnderline"/>
        </w:rPr>
        <w:t xml:space="preserve"> Arabia </w:t>
      </w:r>
      <w:r w:rsidRPr="008A0E17">
        <w:rPr>
          <w:rStyle w:val="StyleUnderline"/>
          <w:highlight w:val="cyan"/>
        </w:rPr>
        <w:t xml:space="preserve">is </w:t>
      </w:r>
      <w:r w:rsidRPr="008A0E17">
        <w:rPr>
          <w:rStyle w:val="Emphasis"/>
          <w:highlight w:val="cyan"/>
        </w:rPr>
        <w:t>unlikely to</w:t>
      </w:r>
      <w:r w:rsidRPr="00D82B72">
        <w:rPr>
          <w:rStyle w:val="Emphasis"/>
        </w:rPr>
        <w:t xml:space="preserve"> fundamentally </w:t>
      </w:r>
      <w:r w:rsidRPr="008A0E17">
        <w:rPr>
          <w:rStyle w:val="Emphasis"/>
          <w:highlight w:val="cyan"/>
        </w:rPr>
        <w:t>alter</w:t>
      </w:r>
      <w:r w:rsidRPr="00D82B72">
        <w:rPr>
          <w:rStyle w:val="Emphasis"/>
        </w:rPr>
        <w:t xml:space="preserve"> </w:t>
      </w:r>
      <w:r w:rsidRPr="008A0E17">
        <w:rPr>
          <w:rStyle w:val="Emphasis"/>
          <w:highlight w:val="cyan"/>
        </w:rPr>
        <w:t>Saudi policies</w:t>
      </w:r>
      <w:r w:rsidRPr="008A0E17">
        <w:rPr>
          <w:rStyle w:val="StyleUnderline"/>
          <w:highlight w:val="cyan"/>
        </w:rPr>
        <w:t xml:space="preserve">, but </w:t>
      </w:r>
      <w:r w:rsidRPr="008A0E17">
        <w:rPr>
          <w:rStyle w:val="Emphasis"/>
          <w:highlight w:val="cyan"/>
        </w:rPr>
        <w:t>likely to</w:t>
      </w:r>
      <w:r w:rsidRPr="00D82B72">
        <w:rPr>
          <w:rStyle w:val="Emphasis"/>
        </w:rPr>
        <w:t xml:space="preserve"> further </w:t>
      </w:r>
      <w:r w:rsidRPr="008A0E17">
        <w:rPr>
          <w:rStyle w:val="Emphasis"/>
          <w:highlight w:val="cyan"/>
        </w:rPr>
        <w:t>damage</w:t>
      </w:r>
      <w:r w:rsidRPr="00D82B72">
        <w:rPr>
          <w:rStyle w:val="Emphasis"/>
        </w:rPr>
        <w:t xml:space="preserve"> U.S. </w:t>
      </w:r>
      <w:r w:rsidRPr="008A0E17">
        <w:rPr>
          <w:rStyle w:val="Emphasis"/>
          <w:highlight w:val="cyan"/>
        </w:rPr>
        <w:t>ties</w:t>
      </w:r>
      <w:r w:rsidRPr="00D82B72">
        <w:rPr>
          <w:rStyle w:val="Emphasis"/>
        </w:rPr>
        <w:t xml:space="preserve"> with Riyadh</w:t>
      </w:r>
      <w:r w:rsidRPr="00D82B72">
        <w:rPr>
          <w:rStyle w:val="StyleUnderline"/>
        </w:rPr>
        <w:t>.</w:t>
      </w:r>
    </w:p>
    <w:p w:rsidR="0017488E" w:rsidRDefault="0017488E" w:rsidP="0017488E">
      <w:r w:rsidRPr="008A0E17">
        <w:rPr>
          <w:rStyle w:val="StyleUnderline"/>
          <w:highlight w:val="cyan"/>
        </w:rPr>
        <w:t xml:space="preserve">In the </w:t>
      </w:r>
      <w:r w:rsidRPr="008A0E17">
        <w:rPr>
          <w:rStyle w:val="Emphasis"/>
          <w:highlight w:val="cyan"/>
        </w:rPr>
        <w:t>near-term</w:t>
      </w:r>
      <w:r w:rsidRPr="008A0E17">
        <w:rPr>
          <w:rStyle w:val="StyleUnderline"/>
          <w:highlight w:val="cyan"/>
        </w:rPr>
        <w:t>, Saudi</w:t>
      </w:r>
      <w:r w:rsidRPr="0042221B">
        <w:rPr>
          <w:rStyle w:val="StyleUnderline"/>
        </w:rPr>
        <w:t xml:space="preserve"> Arabia </w:t>
      </w:r>
      <w:r w:rsidRPr="008A0E17">
        <w:rPr>
          <w:rStyle w:val="StyleUnderline"/>
          <w:highlight w:val="cyan"/>
        </w:rPr>
        <w:t xml:space="preserve">can </w:t>
      </w:r>
      <w:r w:rsidRPr="008A0E17">
        <w:rPr>
          <w:rStyle w:val="Emphasis"/>
          <w:highlight w:val="cyan"/>
        </w:rPr>
        <w:t>substitute</w:t>
      </w:r>
      <w:r w:rsidRPr="00D82B72">
        <w:rPr>
          <w:rStyle w:val="Emphasis"/>
        </w:rPr>
        <w:t xml:space="preserve"> </w:t>
      </w:r>
      <w:r w:rsidRPr="008A0E17">
        <w:rPr>
          <w:rStyle w:val="Emphasis"/>
          <w:highlight w:val="cyan"/>
        </w:rPr>
        <w:t>other weapons</w:t>
      </w:r>
      <w:r w:rsidRPr="0042221B">
        <w:rPr>
          <w:rStyle w:val="StyleUnderline"/>
        </w:rPr>
        <w:t xml:space="preserve">, such as the Eurofighter </w:t>
      </w:r>
      <w:r w:rsidRPr="008A0E17">
        <w:rPr>
          <w:rStyle w:val="StyleUnderline"/>
          <w:highlight w:val="cyan"/>
        </w:rPr>
        <w:t>and</w:t>
      </w:r>
      <w:r w:rsidRPr="0042221B">
        <w:rPr>
          <w:rStyle w:val="StyleUnderline"/>
        </w:rPr>
        <w:t xml:space="preserve"> Tornado, and “</w:t>
      </w:r>
      <w:r w:rsidRPr="00D82B72">
        <w:rPr>
          <w:rStyle w:val="Emphasis"/>
        </w:rPr>
        <w:t>dumb bombs</w:t>
      </w:r>
      <w:r w:rsidRPr="0042221B">
        <w:rPr>
          <w:rStyle w:val="StyleUnderline"/>
        </w:rPr>
        <w:t>” instead of U.S.-built “smart weapons</w:t>
      </w:r>
      <w:r>
        <w:t xml:space="preserve">.” </w:t>
      </w:r>
      <w:r w:rsidRPr="0042221B">
        <w:rPr>
          <w:rStyle w:val="StyleUnderline"/>
        </w:rPr>
        <w:t xml:space="preserve">The Saudis can also rely more heavily on their Emirati and Egyptian </w:t>
      </w:r>
      <w:r w:rsidRPr="008A0E17">
        <w:rPr>
          <w:rStyle w:val="Emphasis"/>
          <w:highlight w:val="cyan"/>
        </w:rPr>
        <w:t>partners using non-U.S.</w:t>
      </w:r>
      <w:r w:rsidRPr="00D82B72">
        <w:rPr>
          <w:rStyle w:val="Emphasis"/>
        </w:rPr>
        <w:t xml:space="preserve"> produced </w:t>
      </w:r>
      <w:r w:rsidRPr="008A0E17">
        <w:rPr>
          <w:rStyle w:val="Emphasis"/>
          <w:highlight w:val="cyan"/>
        </w:rPr>
        <w:t>arms</w:t>
      </w:r>
      <w:r w:rsidRPr="0042221B">
        <w:rPr>
          <w:rStyle w:val="StyleUnderline"/>
        </w:rPr>
        <w:t xml:space="preserve">. </w:t>
      </w:r>
      <w:r w:rsidRPr="008A0E17">
        <w:rPr>
          <w:rStyle w:val="StyleUnderline"/>
          <w:highlight w:val="cyan"/>
        </w:rPr>
        <w:t xml:space="preserve">In the </w:t>
      </w:r>
      <w:r w:rsidRPr="008A0E17">
        <w:rPr>
          <w:rStyle w:val="Emphasis"/>
          <w:highlight w:val="cyan"/>
        </w:rPr>
        <w:t>medium</w:t>
      </w:r>
      <w:r w:rsidRPr="00D82B72">
        <w:t xml:space="preserve"> to long </w:t>
      </w:r>
      <w:r w:rsidRPr="008A0E17">
        <w:rPr>
          <w:rStyle w:val="Emphasis"/>
          <w:highlight w:val="cyan"/>
        </w:rPr>
        <w:t>term</w:t>
      </w:r>
      <w:r w:rsidRPr="008A0E17">
        <w:rPr>
          <w:rStyle w:val="StyleUnderline"/>
        </w:rPr>
        <w:t>, such</w:t>
      </w:r>
      <w:r w:rsidRPr="0042221B">
        <w:rPr>
          <w:rStyle w:val="StyleUnderline"/>
        </w:rPr>
        <w:t xml:space="preserve"> </w:t>
      </w:r>
      <w:r w:rsidRPr="008A0E17">
        <w:rPr>
          <w:rStyle w:val="StyleUnderline"/>
          <w:highlight w:val="cyan"/>
        </w:rPr>
        <w:t>an embargo is likely to</w:t>
      </w:r>
      <w:r w:rsidRPr="008A0E17">
        <w:rPr>
          <w:rStyle w:val="StyleUnderline"/>
        </w:rPr>
        <w:t xml:space="preserve"> push the Kingdom to</w:t>
      </w:r>
      <w:r w:rsidRPr="0042221B">
        <w:rPr>
          <w:rStyle w:val="StyleUnderline"/>
        </w:rPr>
        <w:t xml:space="preserve"> </w:t>
      </w:r>
      <w:r w:rsidRPr="00D82B72">
        <w:rPr>
          <w:rStyle w:val="Emphasis"/>
        </w:rPr>
        <w:t>greater arms diversification</w:t>
      </w:r>
      <w:r w:rsidRPr="0042221B">
        <w:rPr>
          <w:rStyle w:val="StyleUnderline"/>
        </w:rPr>
        <w:t xml:space="preserve">. If history </w:t>
      </w:r>
      <w:r w:rsidRPr="00D82B72">
        <w:rPr>
          <w:rStyle w:val="StyleUnderline"/>
        </w:rPr>
        <w:t>is any guide,</w:t>
      </w:r>
      <w:r w:rsidRPr="0042221B">
        <w:rPr>
          <w:rStyle w:val="StyleUnderline"/>
        </w:rPr>
        <w:t xml:space="preserve"> the United States will eventually lift any</w:t>
      </w:r>
      <w:r>
        <w:t xml:space="preserve"> potential </w:t>
      </w:r>
      <w:r w:rsidRPr="0042221B">
        <w:rPr>
          <w:rStyle w:val="StyleUnderline"/>
        </w:rPr>
        <w:t>arms</w:t>
      </w:r>
      <w:r>
        <w:t xml:space="preserve"> </w:t>
      </w:r>
      <w:r w:rsidRPr="0042221B">
        <w:rPr>
          <w:rStyle w:val="StyleUnderline"/>
        </w:rPr>
        <w:t xml:space="preserve">embargo with </w:t>
      </w:r>
      <w:r w:rsidRPr="008A0E17">
        <w:rPr>
          <w:rStyle w:val="Emphasis"/>
          <w:highlight w:val="cyan"/>
        </w:rPr>
        <w:t>little change</w:t>
      </w:r>
      <w:r w:rsidRPr="008A0E17">
        <w:rPr>
          <w:rStyle w:val="Emphasis"/>
        </w:rPr>
        <w:t xml:space="preserve"> in </w:t>
      </w:r>
      <w:r w:rsidRPr="008A0E17">
        <w:rPr>
          <w:rStyle w:val="Emphasis"/>
          <w:highlight w:val="cyan"/>
        </w:rPr>
        <w:t>Saudi behavior</w:t>
      </w:r>
      <w:r w:rsidRPr="008A0E17">
        <w:rPr>
          <w:rStyle w:val="StyleUnderline"/>
          <w:highlight w:val="cyan"/>
        </w:rPr>
        <w:t>, but</w:t>
      </w:r>
      <w:r w:rsidRPr="0042221B">
        <w:rPr>
          <w:rStyle w:val="StyleUnderline"/>
        </w:rPr>
        <w:t xml:space="preserve"> only after</w:t>
      </w:r>
      <w:r>
        <w:t xml:space="preserve"> </w:t>
      </w:r>
      <w:r w:rsidRPr="0042221B">
        <w:rPr>
          <w:rStyle w:val="StyleUnderline"/>
        </w:rPr>
        <w:t xml:space="preserve">having </w:t>
      </w:r>
      <w:r w:rsidRPr="008A0E17">
        <w:rPr>
          <w:rStyle w:val="StyleUnderline"/>
          <w:highlight w:val="cyan"/>
        </w:rPr>
        <w:t>provide</w:t>
      </w:r>
      <w:r w:rsidRPr="0042221B">
        <w:rPr>
          <w:rStyle w:val="StyleUnderline"/>
        </w:rPr>
        <w:t>d an opportunity for</w:t>
      </w:r>
      <w:r>
        <w:t xml:space="preserve"> </w:t>
      </w:r>
      <w:r w:rsidRPr="00D82B72">
        <w:rPr>
          <w:rStyle w:val="Emphasis"/>
        </w:rPr>
        <w:t>adversary states</w:t>
      </w:r>
      <w:r>
        <w:t xml:space="preserve"> such as </w:t>
      </w:r>
      <w:r w:rsidRPr="008A0E17">
        <w:rPr>
          <w:rStyle w:val="Emphasis"/>
          <w:highlight w:val="cyan"/>
        </w:rPr>
        <w:t>Russia and China</w:t>
      </w:r>
      <w:r w:rsidRPr="0042221B">
        <w:rPr>
          <w:rStyle w:val="StyleUnderline"/>
        </w:rPr>
        <w:t xml:space="preserve"> to </w:t>
      </w:r>
      <w:r w:rsidRPr="00D82B72">
        <w:rPr>
          <w:rStyle w:val="Emphasis"/>
        </w:rPr>
        <w:t xml:space="preserve">gain </w:t>
      </w:r>
      <w:r w:rsidRPr="008A0E17">
        <w:rPr>
          <w:rStyle w:val="Emphasis"/>
          <w:highlight w:val="cyan"/>
        </w:rPr>
        <w:t>a strategic foothold</w:t>
      </w:r>
      <w:r>
        <w:t xml:space="preserve"> </w:t>
      </w:r>
      <w:r w:rsidRPr="00D82B72">
        <w:rPr>
          <w:rStyle w:val="StyleUnderline"/>
        </w:rPr>
        <w:t>in Riyadh.</w:t>
      </w:r>
    </w:p>
    <w:p w:rsidR="0017488E" w:rsidRDefault="0017488E" w:rsidP="0017488E">
      <w:r w:rsidRPr="0042221B">
        <w:rPr>
          <w:rStyle w:val="StyleUnderline"/>
        </w:rPr>
        <w:t xml:space="preserve">Some might counter that </w:t>
      </w:r>
      <w:r w:rsidRPr="008A0E17">
        <w:rPr>
          <w:rStyle w:val="StyleUnderline"/>
          <w:highlight w:val="cyan"/>
        </w:rPr>
        <w:t>it</w:t>
      </w:r>
      <w:r w:rsidRPr="0042221B">
        <w:rPr>
          <w:rStyle w:val="StyleUnderline"/>
        </w:rPr>
        <w:t xml:space="preserve"> </w:t>
      </w:r>
      <w:r w:rsidRPr="008A0E17">
        <w:rPr>
          <w:rStyle w:val="StyleUnderline"/>
          <w:highlight w:val="cyan"/>
        </w:rPr>
        <w:t>would be</w:t>
      </w:r>
      <w:r w:rsidRPr="0042221B">
        <w:rPr>
          <w:rStyle w:val="StyleUnderline"/>
        </w:rPr>
        <w:t xml:space="preserve"> extremely </w:t>
      </w:r>
      <w:r w:rsidRPr="008A0E17">
        <w:rPr>
          <w:rStyle w:val="Emphasis"/>
        </w:rPr>
        <w:t xml:space="preserve">difficult and </w:t>
      </w:r>
      <w:r w:rsidRPr="008A0E17">
        <w:rPr>
          <w:rStyle w:val="Emphasis"/>
          <w:highlight w:val="cyan"/>
        </w:rPr>
        <w:t>costly</w:t>
      </w:r>
      <w:r w:rsidRPr="008A0E17">
        <w:rPr>
          <w:rStyle w:val="StyleUnderline"/>
        </w:rPr>
        <w:t>, in both time and money, for the</w:t>
      </w:r>
      <w:r w:rsidRPr="0042221B">
        <w:rPr>
          <w:rStyle w:val="StyleUnderline"/>
        </w:rPr>
        <w:t xml:space="preserve"> Saudis to significantly diversify</w:t>
      </w:r>
      <w:r>
        <w:t xml:space="preserve"> their arms acquisitions away from the United States. </w:t>
      </w:r>
      <w:r w:rsidRPr="0042221B">
        <w:rPr>
          <w:rStyle w:val="StyleUnderline"/>
        </w:rPr>
        <w:t>This is</w:t>
      </w:r>
      <w:r>
        <w:t xml:space="preserve"> absolutely </w:t>
      </w:r>
      <w:r w:rsidRPr="0042221B">
        <w:rPr>
          <w:rStyle w:val="StyleUnderline"/>
        </w:rPr>
        <w:t xml:space="preserve">the case. </w:t>
      </w:r>
      <w:r w:rsidRPr="00D82B72">
        <w:rPr>
          <w:rStyle w:val="Emphasis"/>
        </w:rPr>
        <w:t>However</w:t>
      </w:r>
      <w:r w:rsidRPr="0042221B">
        <w:rPr>
          <w:rStyle w:val="StyleUnderline"/>
        </w:rPr>
        <w:t xml:space="preserve">, </w:t>
      </w:r>
      <w:r w:rsidRPr="00D82B72">
        <w:rPr>
          <w:rStyle w:val="Emphasis"/>
        </w:rPr>
        <w:t xml:space="preserve">costly does </w:t>
      </w:r>
      <w:r w:rsidRPr="008A0E17">
        <w:rPr>
          <w:rStyle w:val="Emphasis"/>
          <w:highlight w:val="cyan"/>
        </w:rPr>
        <w:t>not</w:t>
      </w:r>
      <w:r w:rsidRPr="00D82B72">
        <w:rPr>
          <w:rStyle w:val="Emphasis"/>
        </w:rPr>
        <w:t xml:space="preserve"> mean </w:t>
      </w:r>
      <w:r w:rsidRPr="008A0E17">
        <w:rPr>
          <w:rStyle w:val="Emphasis"/>
          <w:highlight w:val="cyan"/>
        </w:rPr>
        <w:t>impossible</w:t>
      </w:r>
      <w:r w:rsidRPr="008A0E17">
        <w:rPr>
          <w:rStyle w:val="StyleUnderline"/>
          <w:highlight w:val="cyan"/>
        </w:rPr>
        <w:t xml:space="preserve">. Less wealthy states have </w:t>
      </w:r>
      <w:r w:rsidRPr="008A0E17">
        <w:rPr>
          <w:rStyle w:val="Emphasis"/>
          <w:highlight w:val="cyan"/>
        </w:rPr>
        <w:t>already done it</w:t>
      </w:r>
      <w:r w:rsidRPr="008A0E17">
        <w:rPr>
          <w:rStyle w:val="StyleUnderline"/>
          <w:highlight w:val="cyan"/>
        </w:rPr>
        <w:t xml:space="preserve">. </w:t>
      </w:r>
      <w:r w:rsidRPr="008A0E17">
        <w:rPr>
          <w:rStyle w:val="Emphasis"/>
          <w:highlight w:val="cyan"/>
        </w:rPr>
        <w:t>Egypt</w:t>
      </w:r>
      <w:r w:rsidRPr="00D82B72">
        <w:rPr>
          <w:rStyle w:val="Emphasis"/>
        </w:rPr>
        <w:t xml:space="preserve"> is one example</w:t>
      </w:r>
      <w:r>
        <w:t xml:space="preserve"> above; </w:t>
      </w:r>
      <w:r w:rsidRPr="0042221B">
        <w:rPr>
          <w:rStyle w:val="StyleUnderline"/>
        </w:rPr>
        <w:t>but</w:t>
      </w:r>
      <w:r>
        <w:t xml:space="preserve"> others such as </w:t>
      </w:r>
      <w:r w:rsidRPr="008A0E17">
        <w:rPr>
          <w:rStyle w:val="Emphasis"/>
          <w:highlight w:val="cyan"/>
        </w:rPr>
        <w:t>Venezuela</w:t>
      </w:r>
      <w:r w:rsidRPr="0042221B">
        <w:rPr>
          <w:rStyle w:val="StyleUnderline"/>
        </w:rPr>
        <w:t xml:space="preserve"> and even </w:t>
      </w:r>
      <w:r w:rsidRPr="00D82B72">
        <w:rPr>
          <w:rStyle w:val="Emphasis"/>
        </w:rPr>
        <w:t xml:space="preserve">tiny </w:t>
      </w:r>
      <w:r w:rsidRPr="008A0E17">
        <w:rPr>
          <w:rStyle w:val="Emphasis"/>
          <w:highlight w:val="cyan"/>
        </w:rPr>
        <w:t>Kuwait</w:t>
      </w:r>
      <w:r w:rsidRPr="0042221B">
        <w:rPr>
          <w:rStyle w:val="StyleUnderline"/>
        </w:rPr>
        <w:t xml:space="preserve"> — frustrated at years of U.S. approval delays — have significantly diversified</w:t>
      </w:r>
      <w:r>
        <w:t xml:space="preserve"> their arms acquisitions. </w:t>
      </w:r>
      <w:r w:rsidRPr="0042221B">
        <w:rPr>
          <w:rStyle w:val="StyleUnderline"/>
        </w:rPr>
        <w:t xml:space="preserve">In other words, </w:t>
      </w:r>
      <w:r w:rsidRPr="008A0E17">
        <w:rPr>
          <w:rStyle w:val="Emphasis"/>
          <w:highlight w:val="cyan"/>
        </w:rPr>
        <w:t>with the money and options available</w:t>
      </w:r>
      <w:r w:rsidRPr="0042221B">
        <w:rPr>
          <w:rStyle w:val="StyleUnderline"/>
        </w:rPr>
        <w:t xml:space="preserve"> to Saudi Arabia, </w:t>
      </w:r>
      <w:r w:rsidRPr="008A0E17">
        <w:rPr>
          <w:rStyle w:val="StyleUnderline"/>
          <w:highlight w:val="cyan"/>
        </w:rPr>
        <w:t xml:space="preserve">and </w:t>
      </w:r>
      <w:r w:rsidRPr="008A0E17">
        <w:rPr>
          <w:rStyle w:val="Emphasis"/>
          <w:highlight w:val="cyan"/>
        </w:rPr>
        <w:t>few other producers showing</w:t>
      </w:r>
      <w:r w:rsidRPr="00D82B72">
        <w:rPr>
          <w:rStyle w:val="Emphasis"/>
        </w:rPr>
        <w:t xml:space="preserve"> a </w:t>
      </w:r>
      <w:r w:rsidRPr="008A0E17">
        <w:rPr>
          <w:rStyle w:val="Emphasis"/>
          <w:highlight w:val="cyan"/>
        </w:rPr>
        <w:t>stomach for</w:t>
      </w:r>
      <w:r w:rsidRPr="00D82B72">
        <w:rPr>
          <w:rStyle w:val="Emphasis"/>
        </w:rPr>
        <w:t xml:space="preserve"> a full </w:t>
      </w:r>
      <w:r w:rsidRPr="008A0E17">
        <w:rPr>
          <w:rStyle w:val="Emphasis"/>
          <w:highlight w:val="cyan"/>
        </w:rPr>
        <w:t>embargo</w:t>
      </w:r>
      <w:r w:rsidRPr="0042221B">
        <w:rPr>
          <w:rStyle w:val="StyleUnderline"/>
        </w:rPr>
        <w:t xml:space="preserve">, it is not unreasonable to believe that </w:t>
      </w:r>
      <w:r w:rsidRPr="008A0E17">
        <w:rPr>
          <w:rStyle w:val="StyleUnderline"/>
          <w:highlight w:val="cyan"/>
        </w:rPr>
        <w:t>the Saudis might significantly diversify</w:t>
      </w:r>
      <w:r>
        <w:t xml:space="preserve"> their arms acquisitions over time </w:t>
      </w:r>
      <w:r w:rsidRPr="0042221B">
        <w:rPr>
          <w:rStyle w:val="StyleUnderline"/>
        </w:rPr>
        <w:t>in response to a U.S. embargo</w:t>
      </w:r>
      <w:r>
        <w:t xml:space="preserve">. Thus, </w:t>
      </w:r>
      <w:r w:rsidRPr="0042221B">
        <w:rPr>
          <w:rStyle w:val="StyleUnderline"/>
        </w:rPr>
        <w:t>while a U.S. embargo might be</w:t>
      </w:r>
      <w:r>
        <w:t xml:space="preserve"> </w:t>
      </w:r>
      <w:r w:rsidRPr="0042221B">
        <w:rPr>
          <w:rStyle w:val="StyleUnderline"/>
        </w:rPr>
        <w:t xml:space="preserve">morally compelling and emotionally satisfying, it is </w:t>
      </w:r>
      <w:r w:rsidRPr="00D82B72">
        <w:rPr>
          <w:rStyle w:val="Emphasis"/>
        </w:rPr>
        <w:t>unlikely to create meaningful change</w:t>
      </w:r>
      <w:r w:rsidRPr="0042221B">
        <w:rPr>
          <w:rStyle w:val="StyleUnderline"/>
        </w:rPr>
        <w:t xml:space="preserve"> for those most at risk or be strategically beneficial</w:t>
      </w:r>
      <w:r>
        <w:t xml:space="preserve"> to the United State</w:t>
      </w:r>
      <w:r w:rsidRPr="00D82B72">
        <w:t xml:space="preserve">s. </w:t>
      </w:r>
      <w:r w:rsidRPr="0042221B">
        <w:rPr>
          <w:rStyle w:val="StyleUnderline"/>
        </w:rPr>
        <w:t xml:space="preserve">In the absence of </w:t>
      </w:r>
      <w:r w:rsidRPr="00D82B72">
        <w:rPr>
          <w:rStyle w:val="StyleUnderline"/>
        </w:rPr>
        <w:t xml:space="preserve">a </w:t>
      </w:r>
      <w:r w:rsidRPr="00D82B72">
        <w:rPr>
          <w:rStyle w:val="Emphasis"/>
        </w:rPr>
        <w:t>compelling, evidence-based case</w:t>
      </w:r>
      <w:r w:rsidRPr="0042221B">
        <w:rPr>
          <w:rStyle w:val="StyleUnderline"/>
        </w:rPr>
        <w:t xml:space="preserve"> that an arms </w:t>
      </w:r>
      <w:r w:rsidRPr="00D82B72">
        <w:rPr>
          <w:rStyle w:val="Emphasis"/>
        </w:rPr>
        <w:t>embargo</w:t>
      </w:r>
      <w:r w:rsidRPr="0042221B">
        <w:rPr>
          <w:rStyle w:val="StyleUnderline"/>
        </w:rPr>
        <w:t xml:space="preserve"> on Saudi Arabia </w:t>
      </w:r>
      <w:r w:rsidRPr="00D82B72">
        <w:rPr>
          <w:rStyle w:val="StyleUnderline"/>
        </w:rPr>
        <w:t>might produce desired changes in behavior</w:t>
      </w:r>
      <w:r w:rsidRPr="0042221B">
        <w:rPr>
          <w:rStyle w:val="StyleUnderline"/>
        </w:rPr>
        <w:t xml:space="preserve">, policymakers should </w:t>
      </w:r>
      <w:r w:rsidRPr="00D82B72">
        <w:rPr>
          <w:rStyle w:val="Emphasis"/>
        </w:rPr>
        <w:t>look elsewhere</w:t>
      </w:r>
      <w:r w:rsidRPr="0042221B">
        <w:rPr>
          <w:rStyle w:val="StyleUnderline"/>
        </w:rPr>
        <w:t xml:space="preserve"> for solutions</w:t>
      </w:r>
      <w:r>
        <w:t xml:space="preserve"> to their Saudi problems.</w:t>
      </w:r>
    </w:p>
    <w:p w:rsidR="0017488E" w:rsidRPr="0017488E" w:rsidRDefault="0017488E" w:rsidP="0017488E"/>
    <w:p w:rsidR="00D07500" w:rsidRDefault="00D07500" w:rsidP="00D07500">
      <w:pPr>
        <w:pStyle w:val="Heading3"/>
      </w:pPr>
      <w:r>
        <w:t>AT: Reducing Key</w:t>
      </w:r>
    </w:p>
    <w:p w:rsidR="00D07500" w:rsidRPr="00AE1324" w:rsidRDefault="00D07500" w:rsidP="00D07500">
      <w:pPr>
        <w:pStyle w:val="Heading4"/>
      </w:pPr>
      <w:r>
        <w:t>Pre-existing stocks mean Saudi can continue for years, and reducing alienates our key partner on terror &amp; energy—Only leverage solves,</w:t>
      </w:r>
    </w:p>
    <w:p w:rsidR="00D07500" w:rsidRPr="00AE1324" w:rsidRDefault="00D07500" w:rsidP="00D07500">
      <w:pPr>
        <w:rPr>
          <w:rStyle w:val="Style13ptBold"/>
        </w:rPr>
      </w:pPr>
      <w:r>
        <w:rPr>
          <w:rStyle w:val="Style13ptBold"/>
        </w:rPr>
        <w:t>Knights 18</w:t>
      </w:r>
    </w:p>
    <w:p w:rsidR="00D07500" w:rsidRDefault="00D07500" w:rsidP="00D07500">
      <w:r>
        <w:t xml:space="preserve">Michael Knights, Lafer fellow at the Washington Institute for Near East Policy specializing in the Persian Gulf states, U.S.-Saudi Security Cooperation (Part 1): Conditioning Arms Sales to Build Leverage, November 5, 2018, </w:t>
      </w:r>
      <w:hyperlink r:id="rId10" w:history="1">
        <w:r w:rsidRPr="00C229EE">
          <w:rPr>
            <w:rStyle w:val="Hyperlink"/>
          </w:rPr>
          <w:t>https://www.washingtoninstitute.org/policy-analysis/view/u.s.-saudi-security-cooperation-part-1-conditioning-arms-sales-to-build-lev</w:t>
        </w:r>
      </w:hyperlink>
    </w:p>
    <w:p w:rsidR="00D07500" w:rsidRPr="006E2451" w:rsidRDefault="00D07500" w:rsidP="00D07500"/>
    <w:p w:rsidR="00D07500" w:rsidRPr="00CD46ED" w:rsidRDefault="00D07500" w:rsidP="00D07500">
      <w:r w:rsidRPr="002F75E9">
        <w:rPr>
          <w:rStyle w:val="StyleUnderline"/>
        </w:rPr>
        <w:t xml:space="preserve">Washington should continue its </w:t>
      </w:r>
      <w:r w:rsidRPr="002F75E9">
        <w:rPr>
          <w:rStyle w:val="Emphasis"/>
        </w:rPr>
        <w:t>selective</w:t>
      </w:r>
      <w:r w:rsidRPr="002F75E9">
        <w:rPr>
          <w:rStyle w:val="StyleUnderline"/>
        </w:rPr>
        <w:t xml:space="preserve"> approach to </w:t>
      </w:r>
      <w:r w:rsidRPr="00B818A3">
        <w:rPr>
          <w:rStyle w:val="Emphasis"/>
        </w:rPr>
        <w:t>restricting the delivery</w:t>
      </w:r>
      <w:r w:rsidRPr="002F75E9">
        <w:rPr>
          <w:rStyle w:val="StyleUnderline"/>
        </w:rPr>
        <w:t xml:space="preserve"> of certain</w:t>
      </w:r>
      <w:r>
        <w:t xml:space="preserve"> offensive </w:t>
      </w:r>
      <w:r w:rsidRPr="002F75E9">
        <w:rPr>
          <w:rStyle w:val="StyleUnderline"/>
        </w:rPr>
        <w:t xml:space="preserve">weapons, yet </w:t>
      </w:r>
      <w:r w:rsidRPr="002F75E9">
        <w:rPr>
          <w:rStyle w:val="Emphasis"/>
        </w:rPr>
        <w:t>leave</w:t>
      </w:r>
      <w:r w:rsidRPr="002F75E9">
        <w:t xml:space="preserve"> defensive </w:t>
      </w:r>
      <w:r w:rsidRPr="002F75E9">
        <w:rPr>
          <w:rStyle w:val="Emphasis"/>
        </w:rPr>
        <w:t>procurement on track</w:t>
      </w:r>
      <w:r>
        <w:t xml:space="preserve">. This PolicyWatch is the first in a two-part series on potential adjustments to the bilateral security relationship. Part 2 examines U.S. operational support to Saudi forces in the Yemen </w:t>
      </w:r>
      <w:r w:rsidRPr="002F75E9">
        <w:t xml:space="preserve">war. </w:t>
      </w:r>
      <w:r w:rsidRPr="002F75E9">
        <w:rPr>
          <w:rStyle w:val="StyleUnderline"/>
        </w:rPr>
        <w:t>The</w:t>
      </w:r>
      <w:r w:rsidRPr="002F75E9">
        <w:t xml:space="preserve"> </w:t>
      </w:r>
      <w:r w:rsidRPr="00B818A3">
        <w:rPr>
          <w:rStyle w:val="Emphasis"/>
        </w:rPr>
        <w:t>U.S.-Saudi strategic relationship</w:t>
      </w:r>
      <w:r w:rsidRPr="002F75E9">
        <w:rPr>
          <w:rStyle w:val="StyleUnderline"/>
        </w:rPr>
        <w:t xml:space="preserve"> is </w:t>
      </w:r>
      <w:r w:rsidRPr="00B818A3">
        <w:rPr>
          <w:rStyle w:val="Emphasis"/>
        </w:rPr>
        <w:t>built</w:t>
      </w:r>
      <w:r w:rsidRPr="002F75E9">
        <w:rPr>
          <w:rStyle w:val="StyleUnderline"/>
        </w:rPr>
        <w:t xml:space="preserve"> </w:t>
      </w:r>
      <w:r w:rsidRPr="00B818A3">
        <w:rPr>
          <w:rStyle w:val="StyleUnderline"/>
        </w:rPr>
        <w:t xml:space="preserve">on a simple premise: </w:t>
      </w:r>
      <w:r w:rsidRPr="00B818A3">
        <w:rPr>
          <w:rStyle w:val="Emphasis"/>
        </w:rPr>
        <w:t>Washington provides physical security for the Saudi state</w:t>
      </w:r>
      <w:r w:rsidRPr="00B818A3">
        <w:rPr>
          <w:rStyle w:val="StyleUnderline"/>
        </w:rPr>
        <w:t xml:space="preserve">, while Riyadh serves as a </w:t>
      </w:r>
      <w:r w:rsidRPr="00AE1324">
        <w:rPr>
          <w:rStyle w:val="Emphasis"/>
        </w:rPr>
        <w:t>cooperative counterterrorism</w:t>
      </w:r>
      <w:r w:rsidRPr="00B818A3">
        <w:rPr>
          <w:rStyle w:val="Emphasis"/>
        </w:rPr>
        <w:t xml:space="preserve"> partner</w:t>
      </w:r>
      <w:r w:rsidRPr="00B818A3">
        <w:rPr>
          <w:rStyle w:val="StyleUnderline"/>
        </w:rPr>
        <w:t xml:space="preserve"> and an </w:t>
      </w:r>
      <w:r w:rsidRPr="00AE1324">
        <w:rPr>
          <w:rStyle w:val="Emphasis"/>
        </w:rPr>
        <w:t>apolitical, responsive supplier</w:t>
      </w:r>
      <w:r w:rsidRPr="00B818A3">
        <w:rPr>
          <w:rStyle w:val="StyleUnderline"/>
        </w:rPr>
        <w:t xml:space="preserve"> to </w:t>
      </w:r>
      <w:r w:rsidRPr="00B818A3">
        <w:rPr>
          <w:rStyle w:val="Emphasis"/>
        </w:rPr>
        <w:t>global energy markets</w:t>
      </w:r>
      <w:r w:rsidRPr="002F75E9">
        <w:t xml:space="preserve">. </w:t>
      </w:r>
      <w:r w:rsidRPr="00B818A3">
        <w:rPr>
          <w:rStyle w:val="Emphasis"/>
        </w:rPr>
        <w:t>Arms sales are integral</w:t>
      </w:r>
      <w:r w:rsidRPr="002F75E9">
        <w:t xml:space="preserve"> </w:t>
      </w:r>
      <w:r w:rsidRPr="00B818A3">
        <w:rPr>
          <w:rStyle w:val="StyleUnderline"/>
        </w:rPr>
        <w:t>to this relationship: the</w:t>
      </w:r>
      <w:r w:rsidRPr="002F75E9">
        <w:rPr>
          <w:rStyle w:val="StyleUnderline"/>
        </w:rPr>
        <w:t xml:space="preserve"> task of </w:t>
      </w:r>
      <w:r w:rsidRPr="00B818A3">
        <w:rPr>
          <w:rStyle w:val="StyleUnderline"/>
        </w:rPr>
        <w:t xml:space="preserve">maintaining the large Saudi military </w:t>
      </w:r>
      <w:r w:rsidRPr="00B818A3">
        <w:rPr>
          <w:rStyle w:val="Emphasis"/>
        </w:rPr>
        <w:t>binds Washington and Riyadh together</w:t>
      </w:r>
      <w:r w:rsidRPr="002F75E9">
        <w:t>, while the kingdom’s massive purchases of U.S. armaments and related services strengthen the American defense industry and general economy. Traditionally, the relationship was also based on the expectation that the United States would take the lead on foreign and security policies to protect Saudi Arabia. Under the Obama administration</w:t>
      </w:r>
      <w:r>
        <w:t xml:space="preserve">, however, this formula was replaced by a partner-based approach that encouraged the kingdom to develop more forces capable of providing security on their own. Riyadh subsequently begun to take </w:t>
      </w:r>
      <w:r w:rsidRPr="002F75E9">
        <w:rPr>
          <w:rStyle w:val="StyleUnderline"/>
        </w:rPr>
        <w:t>unforeseen unilateral action on</w:t>
      </w:r>
      <w:r>
        <w:t xml:space="preserve"> its </w:t>
      </w:r>
      <w:r w:rsidRPr="002F75E9">
        <w:rPr>
          <w:rStyle w:val="StyleUnderline"/>
        </w:rPr>
        <w:t>self-perceived security interests, lead</w:t>
      </w:r>
      <w:r>
        <w:t xml:space="preserve">ing </w:t>
      </w:r>
      <w:r w:rsidRPr="002F75E9">
        <w:rPr>
          <w:rStyle w:val="StyleUnderline"/>
        </w:rPr>
        <w:t>to crises such as the brutal war in Yemen</w:t>
      </w:r>
      <w:r w:rsidRPr="002F75E9">
        <w:t>,</w:t>
      </w:r>
      <w:r>
        <w:t xml:space="preserve"> </w:t>
      </w:r>
      <w:r w:rsidRPr="00B818A3">
        <w:rPr>
          <w:rStyle w:val="StyleUnderline"/>
        </w:rPr>
        <w:t>the isolation of Qatar</w:t>
      </w:r>
      <w:r>
        <w:t xml:space="preserve">, the abduction of Lebanese prime minister Saad al-Hariri, </w:t>
      </w:r>
      <w:r w:rsidRPr="00B818A3">
        <w:rPr>
          <w:rStyle w:val="StyleUnderline"/>
        </w:rPr>
        <w:t>and the murder of</w:t>
      </w:r>
      <w:r>
        <w:t xml:space="preserve"> Saudi journalist Jamal </w:t>
      </w:r>
      <w:r w:rsidRPr="00B818A3">
        <w:rPr>
          <w:rStyle w:val="StyleUnderline"/>
        </w:rPr>
        <w:t>Khashoggi. These developments have heightened the sentiment within Congress that U.S. security cooperation</w:t>
      </w:r>
      <w:r>
        <w:t xml:space="preserve"> with Saudi Arabia </w:t>
      </w:r>
      <w:r w:rsidRPr="002F75E9">
        <w:rPr>
          <w:rStyle w:val="StyleUnderline"/>
        </w:rPr>
        <w:t>should be reviewed</w:t>
      </w:r>
      <w:r>
        <w:t xml:space="preserve">—an attitude that will likely grow stronger after the November 6 midterm elections. The push for such scrutiny will become particularly urgent if the parties involved in the Yemen war fail to establish the lasting ceasefire called for by Secretary of State Mike Pompeo and Defense Secretary Jim Mattis last week. APPRAISING AMERICA’S BIGGEST ARMS CUSTOMER Since May 2017, President Trump has repeatedly stated that the Saudis intend to buy $110 billion worth of weapons and associated services from the United States, a figure that appears to include both currently active sales and memoranda of intent for future sales. Whatever the exact figure ultimately proves to be, the scope of Riyadh’s planned purchases is undoubtedly gargantuan. In the past ten years, the kingdom has committed to buy more arms, parts, and associated training and maintenance services than any other foreign customer, with Congress receiving notification of $138.9 billion in potential sales: $90.09 billion during the eight-year Obama administration and $48.81 billion in two years under President Trump. Among the purchases reported by Congressional Research Service were: $63 billion on fixed-wing aircraft systems, including combat and non-combat aircraft, munitions, and electronic upgrades $49.2 billion on land warfare systems, including armored vehicles, artillery, and munitions $49.1 billion on helicopter systems, including Apache gunships and utility transports $24.3 billion on missile defense, including Patriot missiles and a proposed $15 billion worth of Terminal High Altitude Area Defense (THAAD) systems $12 billion on naval systems, including a proposed $11.5 billion worth of littoral combat ship variants. LAND WARFARE PURCHASES AND THE YEMEN WAR Saudi Arabia’s heavy investment in land warfare systems, helicopters, and airpower over the past decade is no coincidence. It began when Houthi rebels inflicted a series of shocking defeats on the kingdom’s border forces in 2009-2010. Since then, the United States has built up the offensive capabilities of the Saudi Arabian National Guard and Royal Saudi Land Forces, the elements that spearheaded the kingdom’s ground campaigns in Yemen once the current war broke out in 2015. These purchases included: Immediate refit after 2010. Initial Saudi investments in 2010-2013 focused on remedying shortfalls witnessed while fighting the Houthis, notably the need for up-armored, mine-resistant troop carriers and armored attack helicopters capable of dishing out—and taking—heavy punishment. Riyadh also purchased air-to-ground weapons, sensors, and training packages with the aim of getting the Royal Saudi Air Force ready to support new ground operations in Yemen. Resupply during the current war. In addition to clearly defensive systems (e.g., border surveillance aerostats, counter-battery radars), the Saudi military sought U.S. resupply of its land forces as they shifted from defending the border to pushing into Houthi-held parts of northern Yemen. A proposed sale of 115 M1A2S main battle tanks and support vehicles failed to obtain congressional approval in September 2016 but is moving forward under the Trump administration. In March-April 2018, Congress was notified of proposed sales involving $2.28 billion worth of munitions and 155 millimeter self-propelled armored artillery systems for the land forces. Although tank and artillery systems can be used defensively, they should probably be viewed as offensive systems given Saudi Arabia’s increase in short-range campaigns extending ten to fifteen miles inside northern Yemen. PRECISION-GUIDED MUNITIONS Sales of air-delivered precision-guided munitions (PGMs) are another lightning rod issue in the bilateral security relationship. Following the 2009-2010 round of hostilities with the Houthis, the kingdom sought to refresh its stock of antipersonnel bombs with a large order of 1,300 U.S.-built CBU-105 sensor-fused weapons (a higher-reliability submunition that manufacturers say does not qualify as a cluster bomb due to its low malfunction rate). Yet by November 2015, eight months into the current war, the Saudis had used up nearly 2,600 PGMs, according to strike metrics compiled by The Washington Institute. In response, the Saudis requested a $1.29 billion package comprising around 19,000 air-delivered PGMs, an order that began delivery in July 2017. In addition to that package, the Senate narrowly approved a new $500 million commercial sale of PGMs to Riyadh in June 2017—the first installment in a mammoth $4.46 billion series of air-launched munition deals that would provide the Saudis with 104,000 U.S. PGMs in the next half decade. Riyadh may be accelerating its purchases in anticipation of a prolonged war in Yemen and the potential loss of U.S. sales down the road. According to Washington Institute data collected in Saudi Arabia and Yemen, the kingdom’s forces have used around 14,500 munitions since March 2015, almost all PGMs, with the average rate gradually declining from 333 PGMs per month in 2015 to 270 per month this year. The U.S. munitions currently arriving in Saudi Arabia were ordered in November 2015, when Riyadh recognized it might need new PGMs by 2019, but the intervening years have seen few signs of a PGM shortfall. </w:t>
      </w:r>
      <w:r w:rsidRPr="002F75E9">
        <w:rPr>
          <w:rStyle w:val="StyleUnderline"/>
        </w:rPr>
        <w:t>Based on</w:t>
      </w:r>
      <w:r>
        <w:t xml:space="preserve"> a rough sense </w:t>
      </w:r>
      <w:r w:rsidRPr="00B818A3">
        <w:t xml:space="preserve">of </w:t>
      </w:r>
      <w:r w:rsidRPr="00B818A3">
        <w:rPr>
          <w:rStyle w:val="Emphasis"/>
        </w:rPr>
        <w:t>prewar stocks</w:t>
      </w:r>
      <w:r w:rsidRPr="002F75E9">
        <w:rPr>
          <w:rStyle w:val="StyleUnderline"/>
        </w:rPr>
        <w:t xml:space="preserve"> and a constant dribble of replacements, Riyadh coul</w:t>
      </w:r>
      <w:r>
        <w:t xml:space="preserve">d probably </w:t>
      </w:r>
      <w:r w:rsidRPr="002F75E9">
        <w:rPr>
          <w:rStyle w:val="StyleUnderline"/>
        </w:rPr>
        <w:t>keep bombing at its current rate for</w:t>
      </w:r>
      <w:r>
        <w:t xml:space="preserve"> several </w:t>
      </w:r>
      <w:r w:rsidRPr="00B818A3">
        <w:rPr>
          <w:rStyle w:val="Emphasis"/>
        </w:rPr>
        <w:t>years</w:t>
      </w:r>
      <w:r w:rsidRPr="002F75E9">
        <w:rPr>
          <w:rStyle w:val="StyleUnderline"/>
        </w:rPr>
        <w:t xml:space="preserve"> even if all</w:t>
      </w:r>
      <w:r>
        <w:t xml:space="preserve"> new </w:t>
      </w:r>
      <w:r w:rsidRPr="002F75E9">
        <w:rPr>
          <w:rStyle w:val="StyleUnderline"/>
        </w:rPr>
        <w:t xml:space="preserve">U.S. PGM deals were rejected. Thus, while </w:t>
      </w:r>
      <w:r w:rsidRPr="00B818A3">
        <w:rPr>
          <w:rStyle w:val="StyleUnderline"/>
        </w:rPr>
        <w:t>cutting off</w:t>
      </w:r>
      <w:r w:rsidRPr="002F75E9">
        <w:rPr>
          <w:rStyle w:val="StyleUnderline"/>
        </w:rPr>
        <w:t xml:space="preserve"> such sales may</w:t>
      </w:r>
      <w:r>
        <w:t xml:space="preserve"> be a good way to </w:t>
      </w:r>
      <w:r w:rsidRPr="00B818A3">
        <w:rPr>
          <w:rStyle w:val="StyleUnderline"/>
        </w:rPr>
        <w:t>signal U.S. displeasure</w:t>
      </w:r>
      <w:r w:rsidRPr="002F75E9">
        <w:rPr>
          <w:rStyle w:val="StyleUnderline"/>
        </w:rPr>
        <w:t xml:space="preserve"> or publicly distance Washington from the war, the data indicates that it </w:t>
      </w:r>
      <w:r w:rsidRPr="00B818A3">
        <w:rPr>
          <w:rStyle w:val="Emphasis"/>
        </w:rPr>
        <w:t>would not meaningfully slow the air campaign</w:t>
      </w:r>
      <w:r>
        <w:t xml:space="preserve"> </w:t>
      </w:r>
      <w:r w:rsidRPr="00B818A3">
        <w:rPr>
          <w:rStyle w:val="StyleUnderline"/>
        </w:rPr>
        <w:t>anytime soon</w:t>
      </w:r>
      <w:r>
        <w:t xml:space="preserve">. ADJUSTING U.S. SALES With U.S.-provided bombs used in many of the war’s deadliest civilian fatality incidents, </w:t>
      </w:r>
      <w:r w:rsidRPr="002F75E9">
        <w:rPr>
          <w:rStyle w:val="StyleUnderline"/>
        </w:rPr>
        <w:t>Congress has ample rationale to</w:t>
      </w:r>
      <w:r>
        <w:t xml:space="preserve"> block, delay, or </w:t>
      </w:r>
      <w:r w:rsidRPr="002F75E9">
        <w:rPr>
          <w:rStyle w:val="Emphasis"/>
        </w:rPr>
        <w:t>condition future arms sales</w:t>
      </w:r>
      <w:r>
        <w:t xml:space="preserve"> </w:t>
      </w:r>
      <w:r w:rsidRPr="00B818A3">
        <w:rPr>
          <w:rStyle w:val="StyleUnderline"/>
        </w:rPr>
        <w:t>to Saudi Arabia</w:t>
      </w:r>
      <w:r>
        <w:t xml:space="preserve">. Depending on the results of this week’s election, the Senate’s cross-party, forty-seven-seat opposition to such sales could become a majority. Saudi intransigence on the Khashoggi case or Yemen peace talks could also flip more senators into supporting a joint resolution against new weapons packages. In all likelihood, the president would veto any such resolution unless </w:t>
      </w:r>
      <w:r w:rsidRPr="006E2451">
        <w:rPr>
          <w:rStyle w:val="StyleUnderline"/>
        </w:rPr>
        <w:t xml:space="preserve">Congress </w:t>
      </w:r>
      <w:r w:rsidRPr="00B818A3">
        <w:rPr>
          <w:rStyle w:val="StyleUnderline"/>
        </w:rPr>
        <w:t>can</w:t>
      </w:r>
      <w:r>
        <w:t xml:space="preserve"> show that it has </w:t>
      </w:r>
      <w:r w:rsidRPr="006E2451">
        <w:rPr>
          <w:rStyle w:val="StyleUnderline"/>
        </w:rPr>
        <w:t>carefully weigh</w:t>
      </w:r>
      <w:r>
        <w:t xml:space="preserve">ed </w:t>
      </w:r>
      <w:r w:rsidRPr="006E2451">
        <w:rPr>
          <w:rStyle w:val="StyleUnderline"/>
        </w:rPr>
        <w:t>the costs—in terms of both neglecting</w:t>
      </w:r>
      <w:r w:rsidRPr="002F75E9">
        <w:rPr>
          <w:rStyle w:val="StyleUnderline"/>
        </w:rPr>
        <w:t xml:space="preserve"> the </w:t>
      </w:r>
      <w:r w:rsidRPr="00B818A3">
        <w:rPr>
          <w:rStyle w:val="Emphasis"/>
        </w:rPr>
        <w:t>legitimate security needs</w:t>
      </w:r>
      <w:r w:rsidRPr="002F75E9">
        <w:rPr>
          <w:rStyle w:val="StyleUnderline"/>
        </w:rPr>
        <w:t xml:space="preserve"> of a </w:t>
      </w:r>
      <w:r w:rsidRPr="00B818A3">
        <w:rPr>
          <w:rStyle w:val="Emphasis"/>
        </w:rPr>
        <w:t>long-term partner</w:t>
      </w:r>
      <w:r w:rsidRPr="002F75E9">
        <w:rPr>
          <w:rStyle w:val="StyleUnderline"/>
        </w:rPr>
        <w:t xml:space="preserve"> and </w:t>
      </w:r>
      <w:r w:rsidRPr="00B818A3">
        <w:rPr>
          <w:rStyle w:val="Emphasis"/>
        </w:rPr>
        <w:t>harming America’s status as a security ally</w:t>
      </w:r>
      <w:r w:rsidRPr="002F75E9">
        <w:rPr>
          <w:rStyle w:val="StyleUnderline"/>
        </w:rPr>
        <w:t xml:space="preserve"> and arms </w:t>
      </w:r>
      <w:r w:rsidRPr="006E2451">
        <w:rPr>
          <w:rStyle w:val="StyleUnderline"/>
        </w:rPr>
        <w:t xml:space="preserve">vendor. To address these concerns, the U.S. government </w:t>
      </w:r>
      <w:r w:rsidRPr="00B818A3">
        <w:rPr>
          <w:rStyle w:val="StyleUnderline"/>
        </w:rPr>
        <w:t>should</w:t>
      </w:r>
      <w:r>
        <w:t xml:space="preserve"> apply some common-sense guidelines: Think ahead and review the details of arms sales. Under the Obama administration’s watch, Saudi Arabia gained far greater military capabilities and was empowered to act in pursuit of its own security. The lack of a detailed, forward-looking, top-to-bottom review of U.S. arms sales to Riyadh concealed this reality. Prior to considering new sales, then, Congress should insist that the State Department and Pentagon </w:t>
      </w:r>
      <w:r w:rsidRPr="006E2451">
        <w:rPr>
          <w:rStyle w:val="StyleUnderline"/>
        </w:rPr>
        <w:t xml:space="preserve">provide an </w:t>
      </w:r>
      <w:r w:rsidRPr="00B818A3">
        <w:rPr>
          <w:rStyle w:val="Emphasis"/>
        </w:rPr>
        <w:t>in-depth, holistic assessment</w:t>
      </w:r>
      <w:r w:rsidRPr="006E2451">
        <w:rPr>
          <w:rStyle w:val="StyleUnderline"/>
        </w:rPr>
        <w:t xml:space="preserve"> of</w:t>
      </w:r>
      <w:r>
        <w:t xml:space="preserve"> the kingdom’s </w:t>
      </w:r>
      <w:r w:rsidRPr="006E2451">
        <w:rPr>
          <w:rStyle w:val="StyleUnderline"/>
        </w:rPr>
        <w:t>military capabilities, security sector organization, future plans, related purchase needs, and alternative suppliers, outlining the implications that these findings hold for U.S. security. Arms sales should be driven by a clear-eyed, long-term assessment of U.S. strategic interests, not by simple</w:t>
      </w:r>
      <w:r>
        <w:t xml:space="preserve"> economic </w:t>
      </w:r>
      <w:r w:rsidRPr="006E2451">
        <w:rPr>
          <w:rStyle w:val="StyleUnderline"/>
        </w:rPr>
        <w:t>opportunism or</w:t>
      </w:r>
      <w:r w:rsidRPr="006E2451">
        <w:t xml:space="preserve"> the</w:t>
      </w:r>
      <w:r>
        <w:t xml:space="preserve"> </w:t>
      </w:r>
      <w:r w:rsidRPr="006E2451">
        <w:rPr>
          <w:rStyle w:val="StyleUnderline"/>
        </w:rPr>
        <w:t>self-defined priorities</w:t>
      </w:r>
      <w:r>
        <w:t xml:space="preserve"> of Saudi leaders. </w:t>
      </w:r>
      <w:r w:rsidRPr="006E2451">
        <w:rPr>
          <w:rStyle w:val="StyleUnderline"/>
        </w:rPr>
        <w:t>Do not deny systems that are mostly defensive in nature</w:t>
      </w:r>
      <w:r>
        <w:t xml:space="preserve">. Some Saudi capabilities represent welcome burden-sharing with U.S. forces in defending the Persian Gulf region and containing Iran. Washington’s desire to hold Saudi leaders accountable for problematic actions is understandable, but it should not be used to craft policies that reward Tehran. The United States has a strong strategic interest in continuing to provide naval systems, missile defenses (including THAAD), and support for border defense and force protection (e.g., counter-mine and counter-indirect fire systems). These systems represent 54 percent (or $26.5 billion) of the $48.81 billion in Saudi arms sales proposed by the Trump administration to date, and a sizable prize for the U.S. economy. </w:t>
      </w:r>
      <w:r w:rsidRPr="006E2451">
        <w:rPr>
          <w:rStyle w:val="Emphasis"/>
        </w:rPr>
        <w:t>Condition</w:t>
      </w:r>
      <w:r>
        <w:t xml:space="preserve"> and slow the </w:t>
      </w:r>
      <w:r w:rsidRPr="006E2451">
        <w:rPr>
          <w:rStyle w:val="Emphasis"/>
        </w:rPr>
        <w:t>provision</w:t>
      </w:r>
      <w:r>
        <w:t xml:space="preserve"> </w:t>
      </w:r>
      <w:r w:rsidRPr="006E2451">
        <w:rPr>
          <w:rStyle w:val="StyleUnderline"/>
        </w:rPr>
        <w:t>of mostly offensive systems</w:t>
      </w:r>
      <w:r>
        <w:t xml:space="preserve">. As described above, the kingdom could use certain systems to take the war deeper into Yemen, including M1A2S tanks, self-propelled artillery, and PGMs. Delaying or conditioning their delivery is therefore justifiable, perhaps with a proviso that they not be deployed in Yemen unless the Houthis prove unwilling to engage in peace talks. </w:t>
      </w:r>
      <w:r w:rsidRPr="006E2451">
        <w:rPr>
          <w:rStyle w:val="StyleUnderline"/>
        </w:rPr>
        <w:t>Washington could</w:t>
      </w:r>
      <w:r>
        <w:t xml:space="preserve"> also </w:t>
      </w:r>
      <w:r w:rsidRPr="006E2451">
        <w:rPr>
          <w:rStyle w:val="Emphasis"/>
        </w:rPr>
        <w:t>tie sales</w:t>
      </w:r>
      <w:r>
        <w:t xml:space="preserve"> </w:t>
      </w:r>
      <w:r w:rsidRPr="006E2451">
        <w:rPr>
          <w:rStyle w:val="StyleUnderline"/>
        </w:rPr>
        <w:t xml:space="preserve">to a </w:t>
      </w:r>
      <w:r w:rsidRPr="006E2451">
        <w:rPr>
          <w:rStyle w:val="Emphasis"/>
        </w:rPr>
        <w:t>halt in high-risk urban strikes</w:t>
      </w:r>
      <w:r>
        <w:t>, as Secretary Pompeo suggested on October 30.</w:t>
      </w:r>
    </w:p>
    <w:p w:rsidR="00D07500" w:rsidRDefault="00D07500" w:rsidP="00D07500">
      <w:pPr>
        <w:pStyle w:val="Heading3"/>
      </w:pPr>
      <w:r>
        <w:t>AT: Perm—Do Both</w:t>
      </w:r>
    </w:p>
    <w:p w:rsidR="00D07500" w:rsidRDefault="00D07500" w:rsidP="00D07500">
      <w:pPr>
        <w:pStyle w:val="Heading4"/>
      </w:pPr>
      <w:r>
        <w:t>1—Leverage DA—Plan eliminates the incentive to change behavior—Turns the case &amp; triggers all our disads</w:t>
      </w:r>
    </w:p>
    <w:p w:rsidR="00D07500" w:rsidRDefault="00D07500" w:rsidP="00D07500">
      <w:pPr>
        <w:pStyle w:val="Heading4"/>
      </w:pPr>
      <w:r>
        <w:t>2—Functionally severance—Reduces arms sales while the CP uses them as LEVERAGE to make a deal w/  Saudi—Eliminates any predictable locus for neg strategy</w:t>
      </w:r>
    </w:p>
    <w:p w:rsidR="00D07500" w:rsidRDefault="00D07500" w:rsidP="00D07500">
      <w:pPr>
        <w:pStyle w:val="Heading4"/>
      </w:pPr>
      <w:r>
        <w:t>3—Links to the net benefits</w:t>
      </w:r>
    </w:p>
    <w:p w:rsidR="00D07500" w:rsidRDefault="00D07500" w:rsidP="00D07500">
      <w:r>
        <w:t>--Prolif &amp; Relations</w:t>
      </w:r>
    </w:p>
    <w:p w:rsidR="00D07500" w:rsidRDefault="00D07500" w:rsidP="00D07500">
      <w:r>
        <w:t>--Fill-In</w:t>
      </w:r>
    </w:p>
    <w:p w:rsidR="00D07500" w:rsidRPr="00D07500" w:rsidRDefault="00D07500" w:rsidP="00D07500">
      <w:r>
        <w:t>--Other DA’s (e.g. Defense Base)</w:t>
      </w:r>
    </w:p>
    <w:p w:rsidR="00D07500" w:rsidRPr="00D07500" w:rsidRDefault="00D07500" w:rsidP="00D07500">
      <w:pPr>
        <w:pStyle w:val="Heading3"/>
      </w:pPr>
      <w:r>
        <w:t>AT: Perm—Do CP</w:t>
      </w:r>
    </w:p>
    <w:p w:rsidR="00D07500" w:rsidRDefault="00D07500" w:rsidP="00D07500">
      <w:pPr>
        <w:pStyle w:val="Heading4"/>
      </w:pPr>
      <w:r>
        <w:t xml:space="preserve">1---The plan </w:t>
      </w:r>
      <w:r w:rsidRPr="00086544">
        <w:rPr>
          <w:u w:val="single"/>
        </w:rPr>
        <w:t>cannot</w:t>
      </w:r>
      <w:r>
        <w:t xml:space="preserve"> be the counterplan---The plan says we </w:t>
      </w:r>
      <w:r w:rsidRPr="00386850">
        <w:rPr>
          <w:i/>
          <w:u w:val="single"/>
        </w:rPr>
        <w:t xml:space="preserve">should </w:t>
      </w:r>
      <w:r>
        <w:rPr>
          <w:i/>
          <w:u w:val="single"/>
        </w:rPr>
        <w:t>reduce</w:t>
      </w:r>
      <w:r w:rsidRPr="00386850">
        <w:rPr>
          <w:i/>
        </w:rPr>
        <w:t xml:space="preserve"> </w:t>
      </w:r>
      <w:r>
        <w:t xml:space="preserve">arms sales. The counterplan says we </w:t>
      </w:r>
      <w:r w:rsidRPr="00386850">
        <w:rPr>
          <w:i/>
          <w:u w:val="single"/>
        </w:rPr>
        <w:t>should maintain</w:t>
      </w:r>
      <w:r>
        <w:t xml:space="preserve"> our current arms sales with certain strings attached. That’s either mutually-exclusive or severance—</w:t>
      </w:r>
    </w:p>
    <w:p w:rsidR="00D07500" w:rsidRPr="00195E0C" w:rsidRDefault="00D07500" w:rsidP="00D07500">
      <w:pPr>
        <w:pStyle w:val="Heading4"/>
        <w:rPr>
          <w:u w:val="single"/>
        </w:rPr>
      </w:pPr>
      <w:r>
        <w:t xml:space="preserve">“Reduce” means </w:t>
      </w:r>
      <w:r w:rsidRPr="00195E0C">
        <w:rPr>
          <w:u w:val="single"/>
        </w:rPr>
        <w:t>make less in amount</w:t>
      </w:r>
    </w:p>
    <w:p w:rsidR="00D07500" w:rsidRPr="00195E0C" w:rsidRDefault="00D07500" w:rsidP="00D07500">
      <w:pPr>
        <w:rPr>
          <w:rStyle w:val="Style13ptBold"/>
        </w:rPr>
      </w:pPr>
      <w:r>
        <w:rPr>
          <w:rStyle w:val="Style13ptBold"/>
        </w:rPr>
        <w:t>OED, 19</w:t>
      </w:r>
    </w:p>
    <w:p w:rsidR="00D07500" w:rsidRDefault="00D07500" w:rsidP="00D07500">
      <w:r>
        <w:t xml:space="preserve">Oxford English Dictionary, “Reduce,” no date, Accessed 6/28/19, </w:t>
      </w:r>
      <w:hyperlink r:id="rId11" w:history="1">
        <w:r w:rsidRPr="00ED4699">
          <w:rPr>
            <w:rStyle w:val="Hyperlink"/>
          </w:rPr>
          <w:t>https://www.lexico.com/en/definition/reduce</w:t>
        </w:r>
      </w:hyperlink>
    </w:p>
    <w:p w:rsidR="00D07500" w:rsidRDefault="00D07500" w:rsidP="00D07500"/>
    <w:p w:rsidR="00D07500" w:rsidRDefault="00D07500" w:rsidP="00D07500">
      <w:r w:rsidRPr="00195E0C">
        <w:rPr>
          <w:rStyle w:val="Emphasis"/>
          <w:highlight w:val="cyan"/>
        </w:rPr>
        <w:t>reduce</w:t>
      </w:r>
    </w:p>
    <w:p w:rsidR="00D07500" w:rsidRPr="00195E0C" w:rsidRDefault="00D07500" w:rsidP="00D07500">
      <w:pPr>
        <w:rPr>
          <w:rStyle w:val="StyleUnderline"/>
        </w:rPr>
      </w:pPr>
      <w:r w:rsidRPr="00195E0C">
        <w:rPr>
          <w:rStyle w:val="StyleUnderline"/>
        </w:rPr>
        <w:t>VERB</w:t>
      </w:r>
    </w:p>
    <w:p w:rsidR="00D07500" w:rsidRDefault="00D07500" w:rsidP="00D07500">
      <w:r w:rsidRPr="00195E0C">
        <w:rPr>
          <w:rStyle w:val="Emphasis"/>
          <w:highlight w:val="cyan"/>
        </w:rPr>
        <w:t>Make</w:t>
      </w:r>
      <w:r w:rsidRPr="00195E0C">
        <w:t xml:space="preserve"> smaller or </w:t>
      </w:r>
      <w:r w:rsidRPr="00195E0C">
        <w:rPr>
          <w:rStyle w:val="Emphasis"/>
          <w:highlight w:val="cyan"/>
        </w:rPr>
        <w:t>less in amount</w:t>
      </w:r>
      <w:r>
        <w:t>, degree, or size.</w:t>
      </w:r>
    </w:p>
    <w:p w:rsidR="00D07500" w:rsidRDefault="00D07500" w:rsidP="00D07500"/>
    <w:p w:rsidR="00D07500" w:rsidRDefault="00D07500" w:rsidP="00D07500"/>
    <w:p w:rsidR="00D07500" w:rsidRPr="00195E0C" w:rsidRDefault="00D07500" w:rsidP="00D07500">
      <w:pPr>
        <w:pStyle w:val="Heading4"/>
      </w:pPr>
      <w:r>
        <w:t xml:space="preserve">“Maintain” is the LITERAL OPPOSITE of that—It means to </w:t>
      </w:r>
      <w:r w:rsidRPr="00195E0C">
        <w:t xml:space="preserve">keep in an </w:t>
      </w:r>
      <w:r>
        <w:rPr>
          <w:u w:val="single"/>
        </w:rPr>
        <w:t>existing state</w:t>
      </w:r>
      <w:r>
        <w:t xml:space="preserve">, </w:t>
      </w:r>
      <w:r>
        <w:rPr>
          <w:u w:val="single"/>
        </w:rPr>
        <w:t>prevent decline</w:t>
      </w:r>
      <w:r>
        <w:t xml:space="preserve">, and </w:t>
      </w:r>
      <w:r>
        <w:rPr>
          <w:u w:val="single"/>
        </w:rPr>
        <w:t>sustain against opposition</w:t>
      </w:r>
    </w:p>
    <w:p w:rsidR="00D07500" w:rsidRPr="00195E0C" w:rsidRDefault="00D07500" w:rsidP="00D07500">
      <w:pPr>
        <w:rPr>
          <w:rStyle w:val="Style13ptBold"/>
        </w:rPr>
      </w:pPr>
      <w:r>
        <w:rPr>
          <w:rStyle w:val="Style13ptBold"/>
        </w:rPr>
        <w:t>Webster, 19</w:t>
      </w:r>
    </w:p>
    <w:p w:rsidR="00D07500" w:rsidRDefault="00D07500" w:rsidP="00D07500">
      <w:r>
        <w:t xml:space="preserve">Merriam-Webster Dictionary, “Maintain,” no date, Accessed 6/28/19, </w:t>
      </w:r>
      <w:hyperlink r:id="rId12" w:history="1">
        <w:r w:rsidRPr="00ED4699">
          <w:rPr>
            <w:rStyle w:val="Hyperlink"/>
          </w:rPr>
          <w:t>https://www.merriam-webster.com/dictionary/maintain</w:t>
        </w:r>
      </w:hyperlink>
    </w:p>
    <w:p w:rsidR="00D07500" w:rsidRPr="00195E0C" w:rsidRDefault="00D07500" w:rsidP="00D07500"/>
    <w:p w:rsidR="00D07500" w:rsidRDefault="00D07500" w:rsidP="00D07500">
      <w:r w:rsidRPr="00195E0C">
        <w:rPr>
          <w:rStyle w:val="Emphasis"/>
          <w:highlight w:val="cyan"/>
        </w:rPr>
        <w:t>maintain</w:t>
      </w:r>
    </w:p>
    <w:p w:rsidR="00D07500" w:rsidRPr="00195E0C" w:rsidRDefault="00D07500" w:rsidP="00D07500">
      <w:r>
        <w:t xml:space="preserve">transitive </w:t>
      </w:r>
      <w:r w:rsidRPr="00195E0C">
        <w:rPr>
          <w:rStyle w:val="StyleUnderline"/>
        </w:rPr>
        <w:t>verb</w:t>
      </w:r>
    </w:p>
    <w:p w:rsidR="00D07500" w:rsidRDefault="00D07500" w:rsidP="00D07500">
      <w:r>
        <w:t xml:space="preserve">: </w:t>
      </w:r>
      <w:r w:rsidRPr="00195E0C">
        <w:rPr>
          <w:rStyle w:val="StyleUnderline"/>
        </w:rPr>
        <w:t xml:space="preserve">to </w:t>
      </w:r>
      <w:r w:rsidRPr="00195E0C">
        <w:rPr>
          <w:rStyle w:val="StyleUnderline"/>
          <w:highlight w:val="cyan"/>
        </w:rPr>
        <w:t>keep in</w:t>
      </w:r>
      <w:r w:rsidRPr="00195E0C">
        <w:rPr>
          <w:rStyle w:val="StyleUnderline"/>
        </w:rPr>
        <w:t xml:space="preserve"> an </w:t>
      </w:r>
      <w:r w:rsidRPr="00195E0C">
        <w:rPr>
          <w:rStyle w:val="Emphasis"/>
          <w:highlight w:val="cyan"/>
        </w:rPr>
        <w:t>existing state</w:t>
      </w:r>
      <w:r>
        <w:t xml:space="preserve"> (as of repair, efficiency, or validity) : </w:t>
      </w:r>
      <w:r w:rsidRPr="00195E0C">
        <w:rPr>
          <w:rStyle w:val="Emphasis"/>
          <w:highlight w:val="cyan"/>
        </w:rPr>
        <w:t>preserve from</w:t>
      </w:r>
      <w:r>
        <w:t xml:space="preserve"> failure or </w:t>
      </w:r>
      <w:r w:rsidRPr="00195E0C">
        <w:rPr>
          <w:rStyle w:val="Emphasis"/>
          <w:highlight w:val="cyan"/>
        </w:rPr>
        <w:t>decline</w:t>
      </w:r>
    </w:p>
    <w:p w:rsidR="00D07500" w:rsidRDefault="00D07500" w:rsidP="00D07500">
      <w:r>
        <w:t>maintain machinery</w:t>
      </w:r>
    </w:p>
    <w:p w:rsidR="00D07500" w:rsidRDefault="00D07500" w:rsidP="00D07500">
      <w:r>
        <w:t xml:space="preserve">2 : </w:t>
      </w:r>
      <w:r w:rsidRPr="00195E0C">
        <w:rPr>
          <w:rStyle w:val="StyleUnderline"/>
        </w:rPr>
        <w:t xml:space="preserve">to </w:t>
      </w:r>
      <w:r w:rsidRPr="00195E0C">
        <w:rPr>
          <w:rStyle w:val="Emphasis"/>
          <w:highlight w:val="cyan"/>
        </w:rPr>
        <w:t>sustain against opposition</w:t>
      </w:r>
      <w:r>
        <w:t xml:space="preserve"> or danger : </w:t>
      </w:r>
      <w:r w:rsidRPr="00195E0C">
        <w:t xml:space="preserve">uphold </w:t>
      </w:r>
      <w:r w:rsidRPr="00195E0C">
        <w:rPr>
          <w:rStyle w:val="StyleUnderline"/>
        </w:rPr>
        <w:t>and</w:t>
      </w:r>
      <w:r>
        <w:t xml:space="preserve"> defend</w:t>
      </w:r>
    </w:p>
    <w:p w:rsidR="00D07500" w:rsidRPr="00195E0C" w:rsidRDefault="00D07500" w:rsidP="00D07500">
      <w:pPr>
        <w:rPr>
          <w:rStyle w:val="Emphasis"/>
        </w:rPr>
      </w:pPr>
      <w:r w:rsidRPr="00195E0C">
        <w:rPr>
          <w:rStyle w:val="Emphasis"/>
          <w:highlight w:val="cyan"/>
        </w:rPr>
        <w:t>maintain a position</w:t>
      </w:r>
    </w:p>
    <w:p w:rsidR="00D07500" w:rsidRDefault="00D07500" w:rsidP="00D07500">
      <w:r>
        <w:t xml:space="preserve">3 : </w:t>
      </w:r>
      <w:r w:rsidRPr="00195E0C">
        <w:rPr>
          <w:rStyle w:val="StyleUnderline"/>
        </w:rPr>
        <w:t xml:space="preserve">to </w:t>
      </w:r>
      <w:r w:rsidRPr="00195E0C">
        <w:rPr>
          <w:rStyle w:val="Emphasis"/>
        </w:rPr>
        <w:t xml:space="preserve">continue or </w:t>
      </w:r>
      <w:r w:rsidRPr="00195E0C">
        <w:rPr>
          <w:rStyle w:val="Emphasis"/>
          <w:highlight w:val="cyan"/>
        </w:rPr>
        <w:t>persevere</w:t>
      </w:r>
      <w:r w:rsidRPr="00195E0C">
        <w:rPr>
          <w:rStyle w:val="Emphasis"/>
        </w:rPr>
        <w:t xml:space="preserve"> in</w:t>
      </w:r>
      <w:r>
        <w:t xml:space="preserve"> : CARRY ON, KEEP UP</w:t>
      </w:r>
    </w:p>
    <w:p w:rsidR="00D07500" w:rsidRDefault="00D07500" w:rsidP="00D07500">
      <w:r>
        <w:t>couldn't maintain his composure</w:t>
      </w:r>
    </w:p>
    <w:p w:rsidR="00D07500" w:rsidRDefault="00D07500" w:rsidP="00D07500">
      <w:r>
        <w:t>4a : to support or provide for</w:t>
      </w:r>
    </w:p>
    <w:p w:rsidR="00D07500" w:rsidRDefault="00D07500" w:rsidP="00D07500">
      <w:r>
        <w:t>has a family to maintain</w:t>
      </w:r>
    </w:p>
    <w:p w:rsidR="00D07500" w:rsidRDefault="00D07500" w:rsidP="00D07500">
      <w:r>
        <w:t>b : SUSTAIN</w:t>
      </w:r>
    </w:p>
    <w:p w:rsidR="00D07500" w:rsidRDefault="00D07500" w:rsidP="00D07500">
      <w:r>
        <w:t>enough food to maintain life</w:t>
      </w:r>
    </w:p>
    <w:p w:rsidR="00D07500" w:rsidRDefault="00D07500" w:rsidP="00D07500">
      <w:r>
        <w:t xml:space="preserve">5 : </w:t>
      </w:r>
      <w:r w:rsidRPr="00195E0C">
        <w:rPr>
          <w:rStyle w:val="StyleUnderline"/>
        </w:rPr>
        <w:t>to affirm in</w:t>
      </w:r>
      <w:r w:rsidRPr="00195E0C">
        <w:t xml:space="preserve"> or as if in </w:t>
      </w:r>
      <w:r w:rsidRPr="00195E0C">
        <w:rPr>
          <w:rStyle w:val="StyleUnderline"/>
        </w:rPr>
        <w:t>argument</w:t>
      </w:r>
      <w:r>
        <w:t xml:space="preserve"> : ASSERT</w:t>
      </w:r>
    </w:p>
    <w:p w:rsidR="00D07500" w:rsidRDefault="00D07500" w:rsidP="00D07500">
      <w:r>
        <w:t>maintained that the earth is flat</w:t>
      </w:r>
    </w:p>
    <w:p w:rsidR="00D07500" w:rsidRDefault="00D07500" w:rsidP="00D07500"/>
    <w:p w:rsidR="009770DF" w:rsidRPr="00C226D6" w:rsidRDefault="009770DF" w:rsidP="009770DF">
      <w:pPr>
        <w:pStyle w:val="Heading4"/>
      </w:pPr>
      <w:r>
        <w:t xml:space="preserve">EVEN IF conditions are a reduction---They’re not </w:t>
      </w:r>
      <w:r>
        <w:rPr>
          <w:u w:val="single"/>
        </w:rPr>
        <w:t>substantial</w:t>
      </w:r>
      <w:r>
        <w:t xml:space="preserve">, which requires a </w:t>
      </w:r>
      <w:r>
        <w:rPr>
          <w:u w:val="single"/>
        </w:rPr>
        <w:t>material</w:t>
      </w:r>
      <w:r>
        <w:t xml:space="preserve"> decrease </w:t>
      </w:r>
      <w:r w:rsidRPr="00835F88">
        <w:rPr>
          <w:u w:val="single"/>
        </w:rPr>
        <w:t>without qualification</w:t>
      </w:r>
    </w:p>
    <w:p w:rsidR="009770DF" w:rsidRPr="00835F88" w:rsidRDefault="009770DF" w:rsidP="009770DF">
      <w:pPr>
        <w:rPr>
          <w:rStyle w:val="Style13ptBold"/>
        </w:rPr>
      </w:pPr>
      <w:r>
        <w:rPr>
          <w:rStyle w:val="Style13ptBold"/>
        </w:rPr>
        <w:t>Slotnick 15</w:t>
      </w:r>
    </w:p>
    <w:p w:rsidR="009770DF" w:rsidRDefault="009770DF" w:rsidP="009770DF">
      <w:r>
        <w:t>Lorne Slotnick,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rsidR="009770DF" w:rsidRPr="00835F88" w:rsidRDefault="009770DF" w:rsidP="009770DF"/>
    <w:p w:rsidR="009770DF" w:rsidRPr="0035274A" w:rsidRDefault="009770DF" w:rsidP="009770DF">
      <w:r>
        <w:t xml:space="preserve">The union points to the definition of “similar” in the online Oxford English Dictionary as “having a marked resemblance or likeness; of a like nature or kind,” and in </w:t>
      </w:r>
      <w:r w:rsidRPr="00835F88">
        <w:t>Black’s Law Dictionary</w:t>
      </w:r>
      <w:r>
        <w:t xml:space="preserve"> as “nearly corresponding; resembling in many respects; somewhat like; having a general likeness, although allowing for some degree of difference.” In addition, “</w:t>
      </w:r>
      <w:r w:rsidRPr="00835F88">
        <w:rPr>
          <w:rStyle w:val="Emphasis"/>
          <w:highlight w:val="cyan"/>
        </w:rPr>
        <w:t>substantially</w:t>
      </w:r>
      <w:r w:rsidRPr="00835F88">
        <w:rPr>
          <w:rStyle w:val="StyleUnderline"/>
          <w:highlight w:val="cyan"/>
        </w:rPr>
        <w:t>” is defined in</w:t>
      </w:r>
      <w:r w:rsidRPr="00835F88">
        <w:rPr>
          <w:rStyle w:val="StyleUnderline"/>
        </w:rPr>
        <w:t xml:space="preserve"> the </w:t>
      </w:r>
      <w:r w:rsidRPr="00835F88">
        <w:rPr>
          <w:rStyle w:val="Emphasis"/>
          <w:highlight w:val="cyan"/>
        </w:rPr>
        <w:t>O</w:t>
      </w:r>
      <w:r w:rsidRPr="00835F88">
        <w:rPr>
          <w:rStyle w:val="StyleUnderline"/>
        </w:rPr>
        <w:t xml:space="preserve">xford </w:t>
      </w:r>
      <w:r w:rsidRPr="00835F88">
        <w:rPr>
          <w:rStyle w:val="Emphasis"/>
          <w:highlight w:val="cyan"/>
        </w:rPr>
        <w:t>E</w:t>
      </w:r>
      <w:r w:rsidRPr="00835F88">
        <w:rPr>
          <w:rStyle w:val="StyleUnderline"/>
        </w:rPr>
        <w:t xml:space="preserve">nglish </w:t>
      </w:r>
      <w:r w:rsidRPr="00835F88">
        <w:rPr>
          <w:rStyle w:val="Emphasis"/>
          <w:highlight w:val="cyan"/>
        </w:rPr>
        <w:t>D</w:t>
      </w:r>
      <w:r w:rsidRPr="00835F88">
        <w:rPr>
          <w:rStyle w:val="StyleUnderline"/>
        </w:rPr>
        <w:t xml:space="preserve">ictionary </w:t>
      </w:r>
      <w:r w:rsidRPr="00835F88">
        <w:rPr>
          <w:rStyle w:val="StyleUnderline"/>
          <w:highlight w:val="cyan"/>
        </w:rPr>
        <w:t>as</w:t>
      </w:r>
      <w:r w:rsidRPr="00835F88">
        <w:rPr>
          <w:highlight w:val="cyan"/>
        </w:rPr>
        <w:t xml:space="preserve"> </w:t>
      </w:r>
      <w:r w:rsidRPr="00835F88">
        <w:rPr>
          <w:rStyle w:val="StyleUnderline"/>
          <w:highlight w:val="cyan"/>
        </w:rPr>
        <w:t xml:space="preserve">“in </w:t>
      </w:r>
      <w:r w:rsidRPr="00835F88">
        <w:rPr>
          <w:rStyle w:val="Emphasis"/>
          <w:highlight w:val="cyan"/>
        </w:rPr>
        <w:t>all</w:t>
      </w:r>
      <w:r w:rsidRPr="00835F88">
        <w:rPr>
          <w:rStyle w:val="StyleUnderline"/>
          <w:highlight w:val="cyan"/>
        </w:rPr>
        <w:t xml:space="preserve"> essential</w:t>
      </w:r>
      <w:r w:rsidRPr="00835F88">
        <w:rPr>
          <w:rStyle w:val="StyleUnderline"/>
        </w:rPr>
        <w:t xml:space="preserve"> characters or </w:t>
      </w:r>
      <w:r w:rsidRPr="00835F88">
        <w:rPr>
          <w:rStyle w:val="StyleUnderline"/>
          <w:highlight w:val="cyan"/>
        </w:rPr>
        <w:t>features</w:t>
      </w:r>
      <w:r>
        <w:t xml:space="preserve">; </w:t>
      </w:r>
      <w:r w:rsidRPr="00835F88">
        <w:rPr>
          <w:rStyle w:val="StyleUnderline"/>
        </w:rPr>
        <w:t xml:space="preserve">in essentials, </w:t>
      </w:r>
      <w:r w:rsidRPr="00C226D6">
        <w:rPr>
          <w:rStyle w:val="Emphasis"/>
          <w:highlight w:val="cyan"/>
        </w:rPr>
        <w:t>to all</w:t>
      </w:r>
      <w:r w:rsidRPr="00835F88">
        <w:rPr>
          <w:rStyle w:val="Emphasis"/>
        </w:rPr>
        <w:t xml:space="preserve"> intents and </w:t>
      </w:r>
      <w:r w:rsidRPr="00C226D6">
        <w:rPr>
          <w:rStyle w:val="Emphasis"/>
          <w:highlight w:val="cyan"/>
        </w:rPr>
        <w:t>purposes</w:t>
      </w:r>
      <w:r w:rsidRPr="00C226D6">
        <w:rPr>
          <w:rStyle w:val="StyleUnderline"/>
          <w:highlight w:val="cyan"/>
        </w:rPr>
        <w:t xml:space="preserve">, </w:t>
      </w:r>
      <w:r w:rsidRPr="00C226D6">
        <w:rPr>
          <w:rStyle w:val="Emphasis"/>
          <w:highlight w:val="cyan"/>
        </w:rPr>
        <w:t>in the main</w:t>
      </w:r>
      <w:r w:rsidRPr="00C226D6">
        <w:rPr>
          <w:rStyle w:val="StyleUnderline"/>
          <w:highlight w:val="cyan"/>
        </w:rPr>
        <w:t>,” and in</w:t>
      </w:r>
      <w:r w:rsidRPr="00C226D6">
        <w:rPr>
          <w:highlight w:val="cyan"/>
        </w:rPr>
        <w:t xml:space="preserve"> </w:t>
      </w:r>
      <w:r w:rsidRPr="00C226D6">
        <w:rPr>
          <w:rStyle w:val="Emphasis"/>
          <w:highlight w:val="cyan"/>
        </w:rPr>
        <w:t>Black’s [Law</w:t>
      </w:r>
      <w:r w:rsidRPr="00835F88">
        <w:t xml:space="preserve"> Dictionary] </w:t>
      </w:r>
      <w:r w:rsidRPr="00C226D6">
        <w:rPr>
          <w:rStyle w:val="StyleUnderline"/>
          <w:highlight w:val="cyan"/>
        </w:rPr>
        <w:t>as “</w:t>
      </w:r>
      <w:r w:rsidRPr="00C226D6">
        <w:rPr>
          <w:rStyle w:val="Emphasis"/>
          <w:highlight w:val="cyan"/>
        </w:rPr>
        <w:t>essentially</w:t>
      </w:r>
      <w:r w:rsidRPr="00835F88">
        <w:rPr>
          <w:rStyle w:val="StyleUnderline"/>
        </w:rPr>
        <w:t xml:space="preserve">; </w:t>
      </w:r>
      <w:r w:rsidRPr="00C226D6">
        <w:rPr>
          <w:rStyle w:val="Emphasis"/>
          <w:highlight w:val="cyan"/>
        </w:rPr>
        <w:t>without material qualificati</w:t>
      </w:r>
      <w:r w:rsidRPr="00835F88">
        <w:rPr>
          <w:rStyle w:val="Emphasis"/>
        </w:rPr>
        <w:t>on</w:t>
      </w:r>
      <w:r>
        <w:t xml:space="preserve">; </w:t>
      </w:r>
      <w:r w:rsidRPr="00835F88">
        <w:rPr>
          <w:rStyle w:val="Emphasis"/>
        </w:rPr>
        <w:t>in the main</w:t>
      </w:r>
      <w:r>
        <w:t xml:space="preserve">; in substance; </w:t>
      </w:r>
      <w:r w:rsidRPr="00C226D6">
        <w:rPr>
          <w:rStyle w:val="Emphasis"/>
          <w:highlight w:val="cyan"/>
        </w:rPr>
        <w:t>materially</w:t>
      </w:r>
      <w:r>
        <w:t xml:space="preserve">; in a substantial manner.” The fact that the collective agreement uses both words together must mean that </w:t>
      </w:r>
      <w:r w:rsidRPr="00835F88">
        <w:t>the</w:t>
      </w:r>
      <w:r>
        <w:t xml:space="preserve"> two shift rotations have to be essentially corresponding or resembling each other in all essential respects for the conditions to be met, the union argues.</w:t>
      </w:r>
    </w:p>
    <w:p w:rsidR="009770DF" w:rsidRDefault="009770DF" w:rsidP="00D07500"/>
    <w:p w:rsidR="00D07500" w:rsidRDefault="00D07500" w:rsidP="00D07500">
      <w:pPr>
        <w:pStyle w:val="Heading4"/>
      </w:pPr>
      <w:r>
        <w:t>Should implies OBLIGATION---EXCLUDES discretion / making it conditional—</w:t>
      </w:r>
    </w:p>
    <w:p w:rsidR="00D07500" w:rsidRDefault="00D07500" w:rsidP="00D07500">
      <w:r w:rsidRPr="00805CE8">
        <w:t>***Italics in original</w:t>
      </w:r>
    </w:p>
    <w:p w:rsidR="00D07500" w:rsidRPr="009F1AA7" w:rsidRDefault="00D07500" w:rsidP="00D07500">
      <w:pPr>
        <w:rPr>
          <w:rStyle w:val="Style13ptBold"/>
        </w:rPr>
      </w:pPr>
      <w:r w:rsidRPr="009F1AA7">
        <w:rPr>
          <w:rStyle w:val="Style13ptBold"/>
        </w:rPr>
        <w:t>Nieto, 9</w:t>
      </w:r>
    </w:p>
    <w:p w:rsidR="00D07500" w:rsidRDefault="00D07500" w:rsidP="00D07500">
      <w:r>
        <w:t>(Judge-Colorado Court of Appeals, 8/20, People v. Munoz, 240 P.3d 311, Colo. Ct. App. 2009)</w:t>
      </w:r>
    </w:p>
    <w:p w:rsidR="00D07500" w:rsidRDefault="00D07500" w:rsidP="00D07500">
      <w:pPr>
        <w:rPr>
          <w:u w:val="single"/>
        </w:rPr>
      </w:pPr>
    </w:p>
    <w:p w:rsidR="00D07500" w:rsidRDefault="00D07500" w:rsidP="00D07500">
      <w:r w:rsidRPr="00EC4990">
        <w:rPr>
          <w:u w:val="single"/>
        </w:rPr>
        <w:t>"</w:t>
      </w:r>
      <w:r w:rsidRPr="002764CB">
        <w:rPr>
          <w:u w:val="single"/>
        </w:rPr>
        <w:t xml:space="preserve">Should" is "used . . . to </w:t>
      </w:r>
      <w:r w:rsidRPr="002764CB">
        <w:t xml:space="preserve">express duty, </w:t>
      </w:r>
      <w:r w:rsidRPr="002764CB">
        <w:rPr>
          <w:u w:val="single"/>
        </w:rPr>
        <w:t>obligation,</w:t>
      </w:r>
      <w:r w:rsidRPr="002764CB">
        <w:t xml:space="preserve"> propriety, or expediency." Webster's Third New International Dictionary 2104 (2002). Courts  [**15] interpreting the word in various contexts have drawn conflicting conclusions, although </w:t>
      </w:r>
      <w:r w:rsidRPr="002764CB">
        <w:rPr>
          <w:u w:val="single"/>
        </w:rPr>
        <w:t>the weight of authority appears to favor interpreting "should" in an imperative, obligatory sense</w:t>
      </w:r>
      <w:r w:rsidRPr="002764CB">
        <w:t xml:space="preserve">. HN7A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2764CB">
        <w:rPr>
          <w:u w:val="single"/>
        </w:rPr>
        <w:t>the word "conveys a sense of duty and obligation and</w:t>
      </w:r>
      <w:r w:rsidRPr="00EC4990">
        <w:rPr>
          <w:u w:val="single"/>
        </w:rPr>
        <w:t xml:space="preserve"> could not be misunderstood </w:t>
      </w:r>
      <w: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w:t>
      </w:r>
      <w:r w:rsidRPr="00683769">
        <w:rPr>
          <w:rStyle w:val="StyleUnderline"/>
        </w:rPr>
        <w:t xml:space="preserve">Notably, </w:t>
      </w:r>
      <w:r w:rsidRPr="00683769">
        <w:rPr>
          <w:rStyle w:val="Emphasis"/>
          <w:highlight w:val="cyan"/>
        </w:rPr>
        <w:t>courts interpreting</w:t>
      </w:r>
      <w:r w:rsidRPr="00683769">
        <w:rPr>
          <w:rStyle w:val="Emphasis"/>
        </w:rPr>
        <w:t xml:space="preserve"> the word "</w:t>
      </w:r>
      <w:r w:rsidRPr="00683769">
        <w:rPr>
          <w:rStyle w:val="Emphasis"/>
          <w:highlight w:val="cyan"/>
        </w:rPr>
        <w:t>should</w:t>
      </w:r>
      <w:r>
        <w:t xml:space="preserve">" in other types of jury instructions  [**16] have also </w:t>
      </w:r>
      <w:r w:rsidRPr="002764CB">
        <w:rPr>
          <w:highlight w:val="cyan"/>
          <w:u w:val="single"/>
        </w:rPr>
        <w:t>found that the word conveys</w:t>
      </w:r>
      <w:r>
        <w:t xml:space="preserve"> to the jury a sense of duty or </w:t>
      </w:r>
      <w:r w:rsidRPr="00481891">
        <w:rPr>
          <w:rStyle w:val="Emphasis"/>
          <w:highlight w:val="cyan"/>
        </w:rPr>
        <w:t>obligation</w:t>
      </w:r>
      <w:r w:rsidRPr="00481891">
        <w:rPr>
          <w:highlight w:val="cyan"/>
          <w:u w:val="single"/>
        </w:rPr>
        <w:t xml:space="preserve"> </w:t>
      </w:r>
      <w:r w:rsidRPr="00481891">
        <w:rPr>
          <w:rStyle w:val="Emphasis"/>
          <w:highlight w:val="cyan"/>
        </w:rPr>
        <w:t>and not discretion</w:t>
      </w:r>
      <w:r>
        <w:t xml:space="preserve">. In Little v. State, 261 Ark. 859, 554 S.W.2d 312, 324 (Ark. 1977), </w:t>
      </w:r>
      <w:r w:rsidRPr="00683769">
        <w:rPr>
          <w:rStyle w:val="StyleUnderline"/>
        </w:rPr>
        <w:t>the Arkansas Supreme Court interpreted</w:t>
      </w:r>
      <w:r w:rsidRPr="00D264A9">
        <w:rPr>
          <w:u w:val="single"/>
        </w:rPr>
        <w:t xml:space="preserve"> the word "should</w:t>
      </w:r>
      <w:r>
        <w:t xml:space="preserve">" in an instruction on circumstantial evidence </w:t>
      </w:r>
      <w:r w:rsidRPr="00D264A9">
        <w:rPr>
          <w:b/>
          <w:u w:val="single"/>
        </w:rPr>
        <w:t xml:space="preserve">as </w:t>
      </w:r>
      <w:r w:rsidRPr="002764CB">
        <w:rPr>
          <w:b/>
          <w:highlight w:val="cyan"/>
          <w:u w:val="single"/>
        </w:rPr>
        <w:t>synonymous with</w:t>
      </w:r>
      <w:r w:rsidRPr="00D264A9">
        <w:rPr>
          <w:b/>
          <w:u w:val="single"/>
        </w:rPr>
        <w:t xml:space="preserve"> </w:t>
      </w:r>
      <w:r w:rsidRPr="00D264A9">
        <w:t>the word</w:t>
      </w:r>
      <w:r w:rsidRPr="00D264A9">
        <w:rPr>
          <w:b/>
          <w:u w:val="single"/>
        </w:rPr>
        <w:t xml:space="preserve"> "</w:t>
      </w:r>
      <w:r w:rsidRPr="00481891">
        <w:rPr>
          <w:rStyle w:val="Emphasis"/>
          <w:highlight w:val="cyan"/>
        </w:rPr>
        <w:t>must</w:t>
      </w:r>
      <w:r>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[*318]  In applying a child support </w:t>
      </w:r>
      <w:r w:rsidRPr="00683769">
        <w:t xml:space="preserve">statute, </w:t>
      </w:r>
      <w:r w:rsidRPr="00683769">
        <w:rPr>
          <w:rStyle w:val="StyleUnderline"/>
        </w:rPr>
        <w:t xml:space="preserve">the Arizona Court of Appeals concluded that a </w:t>
      </w:r>
      <w:r w:rsidRPr="00683769">
        <w:rPr>
          <w:rStyle w:val="Emphasis"/>
        </w:rPr>
        <w:t>legislature's or commission's use</w:t>
      </w:r>
      <w:r w:rsidRPr="00683769">
        <w:rPr>
          <w:rStyle w:val="StyleUnderline"/>
        </w:rPr>
        <w:t xml:space="preserve"> of the word "should" is </w:t>
      </w:r>
      <w:r w:rsidRPr="00683769">
        <w:rPr>
          <w:rStyle w:val="Emphasis"/>
        </w:rPr>
        <w:t>meant to convey</w:t>
      </w:r>
      <w:r w:rsidRPr="00683769">
        <w:t xml:space="preserve"> duty or </w:t>
      </w:r>
      <w:r w:rsidRPr="00683769">
        <w:rPr>
          <w:rStyle w:val="Emphasis"/>
        </w:rPr>
        <w:t>obligation</w:t>
      </w:r>
      <w:r w:rsidRPr="00683769">
        <w:t>. McNutt v. McNutt, 203 Ariz. 28, 49 P.3d 300, 306 (Ariz. Ct. App. 2002) (</w:t>
      </w:r>
      <w:r w:rsidRPr="00683769">
        <w:rPr>
          <w:rStyle w:val="StyleUnderline"/>
        </w:rPr>
        <w:t>finding a statute stating that child support expenditures "</w:t>
      </w:r>
      <w:r w:rsidRPr="00683769">
        <w:rPr>
          <w:rStyle w:val="Emphasis"/>
        </w:rPr>
        <w:t>should</w:t>
      </w:r>
      <w:r w:rsidRPr="00683769">
        <w:rPr>
          <w:rStyle w:val="StyleUnderline"/>
        </w:rPr>
        <w:t xml:space="preserve">" be allocated for the purpose of parents' federal tax exemption to be </w:t>
      </w:r>
      <w:r w:rsidRPr="00683769">
        <w:rPr>
          <w:rStyle w:val="Emphasis"/>
        </w:rPr>
        <w:t>mandatory</w:t>
      </w:r>
      <w:r w:rsidRPr="00683769">
        <w:t>).</w:t>
      </w:r>
    </w:p>
    <w:p w:rsidR="00D07500" w:rsidRDefault="00D07500" w:rsidP="00D07500"/>
    <w:p w:rsidR="00D07500" w:rsidRDefault="00D07500" w:rsidP="00D07500"/>
    <w:p w:rsidR="00D07500" w:rsidRDefault="00D07500" w:rsidP="00D07500">
      <w:pPr>
        <w:pStyle w:val="Heading4"/>
      </w:pPr>
      <w:r>
        <w:t xml:space="preserve">And, that’s a </w:t>
      </w:r>
      <w:r w:rsidRPr="00086544">
        <w:rPr>
          <w:u w:val="single"/>
        </w:rPr>
        <w:t>clear and legitimate opportunity cost</w:t>
      </w:r>
      <w:r>
        <w:t xml:space="preserve">, not some shady process nonsense---Aid </w:t>
      </w:r>
      <w:r w:rsidRPr="00086544">
        <w:rPr>
          <w:i/>
          <w:u w:val="single"/>
        </w:rPr>
        <w:t>should not</w:t>
      </w:r>
      <w:r w:rsidRPr="00086544">
        <w:rPr>
          <w:u w:val="single"/>
        </w:rPr>
        <w:t xml:space="preserve"> be </w:t>
      </w:r>
      <w:r w:rsidRPr="00086544">
        <w:rPr>
          <w:i/>
          <w:u w:val="single"/>
        </w:rPr>
        <w:t>ended</w:t>
      </w:r>
      <w:r>
        <w:t xml:space="preserve">, it should be </w:t>
      </w:r>
      <w:r w:rsidRPr="00086544">
        <w:rPr>
          <w:i/>
          <w:u w:val="single"/>
        </w:rPr>
        <w:t>tied to reforms</w:t>
      </w:r>
      <w:r>
        <w:t>, and we have solvency advocates. Any understanding of competition that doesn’t allow the “</w:t>
      </w:r>
      <w:r w:rsidRPr="006E293A">
        <w:rPr>
          <w:u w:val="single"/>
        </w:rPr>
        <w:t xml:space="preserve">using </w:t>
      </w:r>
      <w:r>
        <w:rPr>
          <w:u w:val="single"/>
        </w:rPr>
        <w:t>arms sales</w:t>
      </w:r>
      <w:r w:rsidRPr="006E293A">
        <w:rPr>
          <w:u w:val="single"/>
        </w:rPr>
        <w:t xml:space="preserve"> as leverage is good</w:t>
      </w:r>
      <w:r>
        <w:t>” DA to compete with the “</w:t>
      </w:r>
      <w:r w:rsidRPr="006E293A">
        <w:rPr>
          <w:u w:val="single"/>
        </w:rPr>
        <w:t xml:space="preserve">we should stop providing </w:t>
      </w:r>
      <w:r>
        <w:rPr>
          <w:u w:val="single"/>
        </w:rPr>
        <w:t>arms sales</w:t>
      </w:r>
      <w:r>
        <w:t>” Aff is silly and contrived.</w:t>
      </w:r>
    </w:p>
    <w:p w:rsidR="00D07500" w:rsidRDefault="00D07500" w:rsidP="00D07500"/>
    <w:p w:rsidR="00D07500" w:rsidRDefault="00D07500" w:rsidP="00D07500"/>
    <w:p w:rsidR="00D07500" w:rsidRPr="00086544" w:rsidRDefault="00D07500" w:rsidP="00D07500">
      <w:pPr>
        <w:pStyle w:val="Heading4"/>
      </w:pPr>
      <w:r>
        <w:t>2. Severs certainty and immediacy---The aid doesn’t end right away, and if we’re right it never will</w:t>
      </w:r>
    </w:p>
    <w:p w:rsidR="00D07500" w:rsidRPr="00917BFA" w:rsidRDefault="00D07500" w:rsidP="00D07500">
      <w:pPr>
        <w:rPr>
          <w:rStyle w:val="Style13ptBold"/>
        </w:rPr>
      </w:pPr>
      <w:r w:rsidRPr="00917BFA">
        <w:rPr>
          <w:rStyle w:val="Style13ptBold"/>
        </w:rPr>
        <w:t xml:space="preserve">Summers, 94 </w:t>
      </w:r>
    </w:p>
    <w:p w:rsidR="00D07500" w:rsidRDefault="00D07500" w:rsidP="00D07500">
      <w:r w:rsidRPr="00262591">
        <w:t xml:space="preserve">(Justice – Oklahoma Supreme Court, “Kelsey v. Dollarsaver Food Warehouse of Durant”, 1994 OK 123, 11-8, </w:t>
      </w:r>
      <w:hyperlink r:id="rId13" w:anchor="marker3fn13" w:history="1">
        <w:r w:rsidRPr="00ED4699">
          <w:rPr>
            <w:rStyle w:val="Hyperlink"/>
          </w:rPr>
          <w:t>http://www.oscn.net/applications/oscn/DeliverDocument.asp?CiteID=20287#marker3fn13</w:t>
        </w:r>
      </w:hyperlink>
      <w:r w:rsidRPr="00262591">
        <w:t>)</w:t>
      </w:r>
    </w:p>
    <w:p w:rsidR="00D07500" w:rsidRDefault="00D07500" w:rsidP="00D07500"/>
    <w:p w:rsidR="00D07500" w:rsidRDefault="00D07500" w:rsidP="00D07500">
      <w:r w:rsidRPr="00262591">
        <w:t>"</w:t>
      </w:r>
      <w:r w:rsidRPr="00262591">
        <w:rPr>
          <w:i/>
          <w:iCs/>
        </w:rPr>
        <w:t>Should</w:t>
      </w:r>
      <w:r w:rsidRPr="00262591">
        <w:t xml:space="preserve">" not only is used as </w:t>
      </w:r>
      <w:r w:rsidRPr="00683769">
        <w:rPr>
          <w:rStyle w:val="StyleUnderline"/>
        </w:rPr>
        <w:t>a "</w:t>
      </w:r>
      <w:r w:rsidRPr="00195E0C">
        <w:t>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Certain contexts mandate a construction of the term "should" as more than merely indicating preference or desirability.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w:t>
      </w:r>
      <w:r w:rsidRPr="00262591">
        <w:t xml:space="preserve"> to mean that a party is under an </w:t>
      </w:r>
      <w:r w:rsidRPr="00262591">
        <w:rPr>
          <w:i/>
          <w:iCs/>
        </w:rPr>
        <w:t>obligation</w:t>
      </w:r>
      <w:r w:rsidRPr="00262591">
        <w:t xml:space="preserve"> to include the requested segment); State v. Rack, 318 S.W.2d 211, 215 (Mo. 1958) </w:t>
      </w:r>
      <w:r w:rsidRPr="00262591">
        <w:rPr>
          <w:b/>
          <w:u w:val="single"/>
        </w:rPr>
        <w:t>("</w:t>
      </w:r>
      <w:r w:rsidRPr="00BA7DF2">
        <w:rPr>
          <w:b/>
          <w:highlight w:val="cyan"/>
          <w:u w:val="single"/>
        </w:rPr>
        <w:t xml:space="preserve">should" </w:t>
      </w:r>
      <w:r w:rsidRPr="001F6795">
        <w:rPr>
          <w:b/>
          <w:u w:val="single"/>
        </w:rPr>
        <w:t xml:space="preserve">would </w:t>
      </w:r>
      <w:r w:rsidRPr="001F6795">
        <w:rPr>
          <w:b/>
          <w:highlight w:val="cyan"/>
          <w:u w:val="single"/>
        </w:rPr>
        <w:t>mean</w:t>
      </w:r>
      <w:r w:rsidRPr="001F6795">
        <w:rPr>
          <w:b/>
          <w:u w:val="single"/>
        </w:rPr>
        <w:t xml:space="preserve"> the same as</w:t>
      </w:r>
      <w:r w:rsidRPr="00262591">
        <w:t xml:space="preserve"> "shall" or </w:t>
      </w:r>
      <w:r w:rsidRPr="00262591">
        <w:rPr>
          <w:b/>
          <w:u w:val="single"/>
        </w:rPr>
        <w:t>"</w:t>
      </w:r>
      <w:r w:rsidRPr="000A6515">
        <w:rPr>
          <w:rStyle w:val="Emphasis"/>
          <w:highlight w:val="cyan"/>
        </w:rPr>
        <w:t>must</w:t>
      </w:r>
      <w:r w:rsidRPr="00262591">
        <w:rPr>
          <w:b/>
          <w:u w:val="single"/>
        </w:rPr>
        <w:t>"</w:t>
      </w:r>
      <w:r w:rsidRPr="00262591">
        <w:rPr>
          <w:u w:val="single"/>
        </w:rPr>
        <w:t xml:space="preserve"> </w:t>
      </w:r>
      <w:r w:rsidRPr="00262591">
        <w:t xml:space="preserve">when used in an instruction to the jury which tells the triers they "should disregard false testimony"). </w:t>
      </w:r>
      <w:r w:rsidRPr="00481891">
        <w:t xml:space="preserve">In praesenti means </w:t>
      </w:r>
      <w:r w:rsidRPr="00683769">
        <w:rPr>
          <w:rStyle w:val="StyleUnderline"/>
          <w:b/>
          <w:highlight w:val="cyan"/>
        </w:rPr>
        <w:t xml:space="preserve">literally "at the </w:t>
      </w:r>
      <w:r w:rsidRPr="00481891">
        <w:rPr>
          <w:rStyle w:val="Emphasis"/>
          <w:highlight w:val="cyan"/>
        </w:rPr>
        <w:t>present time</w:t>
      </w:r>
      <w:r w:rsidRPr="00262591">
        <w:rPr>
          <w:b/>
          <w:u w:val="single"/>
        </w:rPr>
        <w:t>."</w:t>
      </w:r>
      <w:r w:rsidRPr="00262591">
        <w:t xml:space="preserve"> BLACK'S LAW DICTIONARY 792 (6th Ed. 1990). In legal parlance </w:t>
      </w:r>
      <w:r w:rsidRPr="00BA7DF2">
        <w:rPr>
          <w:b/>
          <w:highlight w:val="cyan"/>
          <w:u w:val="single"/>
        </w:rPr>
        <w:t>the phrase denotes</w:t>
      </w:r>
      <w:r w:rsidRPr="00262591">
        <w:t xml:space="preserve"> that which in </w:t>
      </w:r>
      <w:r w:rsidRPr="00BA7DF2">
        <w:rPr>
          <w:b/>
          <w:highlight w:val="cyan"/>
          <w:u w:val="single"/>
        </w:rPr>
        <w:t>law is</w:t>
      </w:r>
      <w:r w:rsidRPr="00262591">
        <w:t xml:space="preserve"> </w:t>
      </w:r>
      <w:r w:rsidRPr="00262591">
        <w:rPr>
          <w:i/>
          <w:iCs/>
        </w:rPr>
        <w:t>presently</w:t>
      </w:r>
      <w:r w:rsidRPr="00262591">
        <w:t xml:space="preserve"> or </w:t>
      </w:r>
      <w:r w:rsidRPr="00481891">
        <w:rPr>
          <w:rStyle w:val="Emphasis"/>
          <w:i/>
          <w:highlight w:val="cyan"/>
        </w:rPr>
        <w:t>immediately</w:t>
      </w:r>
      <w:r w:rsidRPr="00481891">
        <w:rPr>
          <w:rStyle w:val="StyleUnderline"/>
          <w:b/>
          <w:i/>
          <w:highlight w:val="cyan"/>
        </w:rPr>
        <w:t xml:space="preserve"> effective, </w:t>
      </w:r>
      <w:r w:rsidRPr="00481891">
        <w:rPr>
          <w:rStyle w:val="Emphasis"/>
          <w:highlight w:val="cyan"/>
        </w:rPr>
        <w:t>as opposed to</w:t>
      </w:r>
      <w:r w:rsidRPr="00481891">
        <w:rPr>
          <w:b/>
          <w:highlight w:val="cyan"/>
          <w:u w:val="single"/>
        </w:rPr>
        <w:t xml:space="preserve"> something </w:t>
      </w:r>
      <w:r w:rsidRPr="00BA7DF2">
        <w:rPr>
          <w:b/>
          <w:highlight w:val="cyan"/>
          <w:u w:val="single"/>
        </w:rPr>
        <w:t>that</w:t>
      </w:r>
      <w:r w:rsidRPr="00481891">
        <w:t xml:space="preserve"> </w:t>
      </w:r>
      <w:r w:rsidRPr="00481891">
        <w:rPr>
          <w:rStyle w:val="Emphasis"/>
          <w:i/>
        </w:rPr>
        <w:t>will</w:t>
      </w:r>
      <w:r w:rsidRPr="00481891">
        <w:rPr>
          <w:rStyle w:val="Emphasis"/>
        </w:rPr>
        <w:t xml:space="preserve"> or </w:t>
      </w:r>
      <w:r w:rsidRPr="00481891">
        <w:rPr>
          <w:rStyle w:val="Emphasis"/>
          <w:i/>
          <w:highlight w:val="cyan"/>
        </w:rPr>
        <w:t>would</w:t>
      </w:r>
      <w:r w:rsidRPr="00481891">
        <w:rPr>
          <w:rStyle w:val="Emphasis"/>
          <w:highlight w:val="cyan"/>
        </w:rPr>
        <w:t xml:space="preserve"> become </w:t>
      </w:r>
      <w:r w:rsidRPr="00481891">
        <w:rPr>
          <w:rStyle w:val="Emphasis"/>
          <w:i/>
          <w:highlight w:val="cyan"/>
        </w:rPr>
        <w:t xml:space="preserve">effective </w:t>
      </w:r>
      <w:r w:rsidRPr="000A6515">
        <w:rPr>
          <w:rStyle w:val="Emphasis"/>
          <w:i/>
          <w:highlight w:val="cyan"/>
        </w:rPr>
        <w:t>in the future</w:t>
      </w:r>
      <w:r w:rsidRPr="00262591">
        <w:rPr>
          <w:i/>
          <w:iCs/>
        </w:rPr>
        <w:t xml:space="preserve"> [in futurol</w:t>
      </w:r>
      <w:r w:rsidRPr="00262591">
        <w:t xml:space="preserve">]. </w:t>
      </w:r>
      <w:r w:rsidRPr="00917BFA">
        <w:t>See Van Wyck v. Knevals, 106 U.S. 360, 365, 1 S.Ct. 336, 337, 27 L.Ed. 201 (1882).</w:t>
      </w:r>
    </w:p>
    <w:p w:rsidR="00D07500" w:rsidRDefault="00D07500" w:rsidP="00D07500"/>
    <w:p w:rsidR="00D07500" w:rsidRPr="006E293A" w:rsidRDefault="00D07500" w:rsidP="00D07500">
      <w:pPr>
        <w:pStyle w:val="Heading4"/>
      </w:pPr>
      <w:r>
        <w:t>Key to neg ground and debateability---Otherwise Affs can be simply a dead-letter expression of desirability with no actual effect, happen years in the future, or only under certain conditions</w:t>
      </w:r>
    </w:p>
    <w:p w:rsidR="00D07500" w:rsidRDefault="00D07500" w:rsidP="00D07500">
      <w:pPr>
        <w:pStyle w:val="Heading3"/>
      </w:pPr>
      <w:r>
        <w:t>--xt defn—violates ‘should’</w:t>
      </w:r>
    </w:p>
    <w:p w:rsidR="00D07500" w:rsidRPr="00917BFA" w:rsidRDefault="00D07500" w:rsidP="00D07500">
      <w:pPr>
        <w:rPr>
          <w:rStyle w:val="Style13ptBold"/>
        </w:rPr>
      </w:pPr>
      <w:r w:rsidRPr="00917BFA">
        <w:rPr>
          <w:rStyle w:val="Style13ptBold"/>
        </w:rPr>
        <w:t xml:space="preserve">Summers, 94 </w:t>
      </w:r>
    </w:p>
    <w:p w:rsidR="00D07500" w:rsidRPr="00262591" w:rsidRDefault="00D07500" w:rsidP="00D07500">
      <w:r w:rsidRPr="00262591">
        <w:t>(Justice – Oklahoma Supreme Court, “Kelsey v. Dollarsaver Food Warehouse of Durant”, 1994 OK 123, 11-8, http://www.oscn.net/applications/oscn/DeliverDocument.asp?CiteID=20287#marker3fn13)</w:t>
      </w:r>
    </w:p>
    <w:p w:rsidR="00D07500" w:rsidRPr="00262591" w:rsidRDefault="00D07500" w:rsidP="00D07500">
      <w:r w:rsidRPr="00262591">
        <w:t xml:space="preserve"> </w:t>
      </w:r>
      <w:r w:rsidRPr="00BA7DF2">
        <w:rPr>
          <w:b/>
          <w:highlight w:val="cyan"/>
          <w:u w:val="single"/>
        </w:rPr>
        <w:t xml:space="preserve">The </w:t>
      </w:r>
      <w:r w:rsidRPr="000A6515">
        <w:rPr>
          <w:rStyle w:val="Emphasis"/>
          <w:highlight w:val="cyan"/>
        </w:rPr>
        <w:t>legal question</w:t>
      </w:r>
      <w:r w:rsidRPr="00262591">
        <w:rPr>
          <w:b/>
          <w:u w:val="single"/>
        </w:rPr>
        <w:t xml:space="preserve"> to be </w:t>
      </w:r>
      <w:r w:rsidRPr="000A6515">
        <w:rPr>
          <w:rStyle w:val="Emphasis"/>
          <w:highlight w:val="cyan"/>
        </w:rPr>
        <w:t>resolved by the court</w:t>
      </w:r>
      <w:r w:rsidRPr="00BA7DF2">
        <w:rPr>
          <w:b/>
          <w:highlight w:val="cyan"/>
          <w:u w:val="single"/>
        </w:rPr>
        <w:t xml:space="preserve"> is</w:t>
      </w:r>
      <w:r w:rsidRPr="00262591">
        <w:rPr>
          <w:b/>
          <w:u w:val="single"/>
        </w:rPr>
        <w:t xml:space="preserve"> </w:t>
      </w:r>
      <w:r w:rsidRPr="00683769">
        <w:rPr>
          <w:b/>
          <w:u w:val="single"/>
        </w:rPr>
        <w:t>whether</w:t>
      </w:r>
      <w:r w:rsidRPr="00262591">
        <w:rPr>
          <w:b/>
          <w:u w:val="single"/>
        </w:rPr>
        <w:t xml:space="preserve"> the word "</w:t>
      </w:r>
      <w:r w:rsidRPr="00683769">
        <w:rPr>
          <w:rStyle w:val="Emphasis"/>
          <w:highlight w:val="cyan"/>
        </w:rPr>
        <w:t>should</w:t>
      </w:r>
      <w:r w:rsidRPr="00262591">
        <w:rPr>
          <w:b/>
          <w:u w:val="single"/>
        </w:rPr>
        <w:t>"</w:t>
      </w:r>
      <w:bookmarkStart w:id="1" w:name="marker2fn13"/>
      <w:bookmarkEnd w:id="1"/>
      <w:r w:rsidRPr="00917BFA">
        <w:rPr>
          <w:b/>
          <w:u w:val="single"/>
        </w:rPr>
        <w:t>13</w:t>
      </w:r>
      <w:r w:rsidRPr="00262591">
        <w:t xml:space="preserve"> in the May 18 order </w:t>
      </w:r>
      <w:r w:rsidRPr="00481891">
        <w:t>connotes futurity or</w:t>
      </w:r>
      <w:r w:rsidRPr="001F6795">
        <w:t xml:space="preserve"> </w:t>
      </w:r>
      <w:r w:rsidRPr="00481891">
        <w:t xml:space="preserve">may be deemed a ruling </w:t>
      </w:r>
      <w:r w:rsidRPr="00481891">
        <w:rPr>
          <w:i/>
        </w:rPr>
        <w:t>in praesenti</w:t>
      </w:r>
      <w:r w:rsidRPr="00481891">
        <w:t>.</w:t>
      </w:r>
      <w:bookmarkStart w:id="2" w:name="marker2fn14"/>
      <w:bookmarkEnd w:id="2"/>
      <w:r w:rsidRPr="00481891">
        <w:t xml:space="preserve"> </w:t>
      </w:r>
      <w:r w:rsidRPr="001F6795">
        <w:t>14 The answer to this query is not to be divined from rules of grammar;15 it must be governed</w:t>
      </w:r>
      <w:r w:rsidRPr="00917BFA">
        <w:t xml:space="preserve">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r w:rsidRPr="00262591">
        <w:t xml:space="preserve"> </w:t>
      </w:r>
    </w:p>
    <w:p w:rsidR="00D07500" w:rsidRPr="00262591" w:rsidRDefault="00D07500" w:rsidP="00D07500">
      <w:r w:rsidRPr="00262591">
        <w:t>[CONTINUES – TO FOOTNOTE]</w:t>
      </w:r>
    </w:p>
    <w:p w:rsidR="00D07500" w:rsidRPr="006E293A" w:rsidRDefault="00D07500" w:rsidP="00D07500">
      <w:r w:rsidRPr="00262591">
        <w:t>"</w:t>
      </w:r>
      <w:r w:rsidRPr="00262591">
        <w:rPr>
          <w:i/>
          <w:iCs/>
        </w:rPr>
        <w:t>Should</w:t>
      </w:r>
      <w:r w:rsidRPr="00262591">
        <w:t xml:space="preserve">" not only is used as </w:t>
      </w:r>
      <w:r w:rsidRPr="00683769">
        <w:rPr>
          <w:rStyle w:val="StyleUnderline"/>
        </w:rPr>
        <w:t>a "present indicative</w:t>
      </w:r>
      <w:r w:rsidRPr="00262591">
        <w:t xml:space="preserve">" </w:t>
      </w:r>
      <w:r w:rsidRPr="00683769">
        <w:rPr>
          <w:rStyle w:val="StyleUnderline"/>
          <w:b/>
          <w:highlight w:val="cyan"/>
        </w:rPr>
        <w:t xml:space="preserve">synonymous with </w:t>
      </w:r>
      <w:r w:rsidRPr="00683769">
        <w:rPr>
          <w:rStyle w:val="Emphasis"/>
          <w:i/>
          <w:highlight w:val="cyan"/>
        </w:rPr>
        <w:t>ought</w:t>
      </w:r>
      <w:r w:rsidRPr="00262591">
        <w:t xml:space="preserve"> but also is the past tense of "shall" with various shades of meaning not always easy to analyze. See 57 C.J. Shall § 9, Judgments § 121 (1932). O. JESPERSEN, GROWTH AND STRUCTURE OF THE ENGLISH LANGUAGE (</w:t>
      </w:r>
      <w:r w:rsidRPr="00481891">
        <w:t xml:space="preserve">1984); St. Louis &amp; S.F.R. Co. v. Brown, 45 Okl. 143, 144 P. 1075, 1080-81 (1914). For a more detailed explanation, see the Partridge quotation infra note 15. Certain contexts </w:t>
      </w:r>
      <w:r w:rsidRPr="00481891">
        <w:rPr>
          <w:b/>
          <w:highlight w:val="cyan"/>
          <w:u w:val="single"/>
        </w:rPr>
        <w:t>mandate</w:t>
      </w:r>
      <w:r w:rsidRPr="00481891">
        <w:t xml:space="preserve"> a construction of the term "should" as </w:t>
      </w:r>
      <w:r w:rsidRPr="00481891">
        <w:rPr>
          <w:b/>
          <w:u w:val="single"/>
        </w:rPr>
        <w:t>more than merely</w:t>
      </w:r>
      <w:r w:rsidRPr="00262591">
        <w:rPr>
          <w:b/>
          <w:u w:val="single"/>
        </w:rPr>
        <w:t xml:space="preserve"> </w:t>
      </w:r>
      <w:r w:rsidRPr="001F6795">
        <w:rPr>
          <w:b/>
          <w:u w:val="single"/>
        </w:rPr>
        <w:t>indicating</w:t>
      </w:r>
      <w:r w:rsidRPr="00262591">
        <w:t xml:space="preserve"> preference or </w:t>
      </w:r>
      <w:r w:rsidRPr="00481891">
        <w:rPr>
          <w:b/>
          <w:u w:val="single"/>
        </w:rPr>
        <w:t>desirability</w:t>
      </w:r>
      <w:r w:rsidRPr="00262591">
        <w:t xml:space="preserve">. Brown, supra at 1080-81 (jury instructions stating that jurors "should" reduce the amount </w:t>
      </w:r>
      <w:r w:rsidRPr="00481891">
        <w:t>of</w:t>
      </w:r>
      <w:r w:rsidRPr="00262591">
        <w:t xml:space="preserve"> damages in proportion to the amount of contributory negligence of the plaintiff was held to imply </w:t>
      </w:r>
      <w:r w:rsidRPr="00481891">
        <w:rPr>
          <w:rStyle w:val="StyleUnderline"/>
          <w:highlight w:val="cyan"/>
        </w:rPr>
        <w:t xml:space="preserve">an </w:t>
      </w:r>
      <w:r w:rsidRPr="00683769">
        <w:rPr>
          <w:rStyle w:val="Emphasis"/>
          <w:i/>
          <w:highlight w:val="cyan"/>
        </w:rPr>
        <w:t>obligation</w:t>
      </w:r>
      <w:r w:rsidRPr="00683769">
        <w:rPr>
          <w:rStyle w:val="StyleUnderline"/>
          <w:i/>
          <w:highlight w:val="cyan"/>
        </w:rPr>
        <w:t xml:space="preserve"> and</w:t>
      </w:r>
      <w:r w:rsidRPr="00481891">
        <w:rPr>
          <w:rStyle w:val="StyleUnderline"/>
          <w:i/>
        </w:rPr>
        <w:t xml:space="preserve"> to be </w:t>
      </w:r>
      <w:r w:rsidRPr="00481891">
        <w:rPr>
          <w:rStyle w:val="Emphasis"/>
          <w:i/>
          <w:highlight w:val="cyan"/>
        </w:rPr>
        <w:t>more than advisory</w:t>
      </w:r>
      <w:r w:rsidRPr="00262591">
        <w:t xml:space="preserve">); Carrigan v. California Horse Racing Board, 60 Wash. App. 79, </w:t>
      </w:r>
      <w:r w:rsidRPr="00917BFA">
        <w:t xml:space="preserve">802 P.2d 813 </w:t>
      </w:r>
      <w:r w:rsidRPr="00262591">
        <w:t xml:space="preserve">(1990) (one of the Rules of Appellate Procedure </w:t>
      </w:r>
      <w:r w:rsidRPr="00195E0C">
        <w:t xml:space="preserve">requiring that a party "should devote a section of the brief to the request for the fee or expenses" was interpreted to mean that a party is under an </w:t>
      </w:r>
      <w:r w:rsidRPr="00195E0C">
        <w:rPr>
          <w:i/>
          <w:iCs/>
        </w:rPr>
        <w:t>obligation</w:t>
      </w:r>
      <w:r w:rsidRPr="00195E0C">
        <w:t xml:space="preserve"> to include the requested segment); State v. Rack, 318 S.W.2d 211, 215 (Mo. 1958) </w:t>
      </w:r>
      <w:r w:rsidRPr="00195E0C">
        <w:rPr>
          <w:b/>
          <w:u w:val="single"/>
        </w:rPr>
        <w:t>("should" would mean the same as</w:t>
      </w:r>
      <w:r w:rsidRPr="00195E0C">
        <w:t xml:space="preserve"> "shall" or </w:t>
      </w:r>
      <w:r w:rsidRPr="00195E0C">
        <w:rPr>
          <w:b/>
          <w:u w:val="single"/>
        </w:rPr>
        <w:t>"</w:t>
      </w:r>
      <w:r w:rsidRPr="00195E0C">
        <w:rPr>
          <w:rStyle w:val="Emphasis"/>
        </w:rPr>
        <w:t>must</w:t>
      </w:r>
      <w:r w:rsidRPr="00195E0C">
        <w:rPr>
          <w:b/>
          <w:u w:val="single"/>
        </w:rPr>
        <w:t>"</w:t>
      </w:r>
      <w:r w:rsidRPr="00195E0C">
        <w:rPr>
          <w:u w:val="single"/>
        </w:rPr>
        <w:t xml:space="preserve"> </w:t>
      </w:r>
      <w:r w:rsidRPr="00195E0C">
        <w:t>when used in an instruction to the jury which tells the triers they "should disregard false testimony").</w:t>
      </w:r>
      <w:bookmarkStart w:id="3" w:name="marker3fn14"/>
      <w:bookmarkEnd w:id="3"/>
      <w:r w:rsidRPr="00195E0C">
        <w:t xml:space="preserve"> In praesenti means </w:t>
      </w:r>
      <w:r w:rsidRPr="00195E0C">
        <w:rPr>
          <w:rStyle w:val="StyleUnderline"/>
          <w:b/>
        </w:rPr>
        <w:t xml:space="preserve">literally "at the </w:t>
      </w:r>
      <w:r w:rsidRPr="00195E0C">
        <w:rPr>
          <w:rStyle w:val="Emphasis"/>
        </w:rPr>
        <w:t>present time</w:t>
      </w:r>
      <w:r w:rsidRPr="00195E0C">
        <w:rPr>
          <w:b/>
          <w:u w:val="single"/>
        </w:rPr>
        <w:t>."</w:t>
      </w:r>
      <w:r w:rsidRPr="00195E0C">
        <w:t xml:space="preserve"> BLACK'S LAW DICTIONARY 792 (6th Ed. 1990). In legal parlance </w:t>
      </w:r>
      <w:r w:rsidRPr="00195E0C">
        <w:rPr>
          <w:b/>
          <w:u w:val="single"/>
        </w:rPr>
        <w:t>the phrase denotes</w:t>
      </w:r>
      <w:r w:rsidRPr="00195E0C">
        <w:t xml:space="preserve"> that which in </w:t>
      </w:r>
      <w:r w:rsidRPr="00195E0C">
        <w:rPr>
          <w:b/>
          <w:u w:val="single"/>
        </w:rPr>
        <w:t>law is</w:t>
      </w:r>
      <w:r w:rsidRPr="00195E0C">
        <w:t xml:space="preserve"> </w:t>
      </w:r>
      <w:r w:rsidRPr="00195E0C">
        <w:rPr>
          <w:i/>
          <w:iCs/>
        </w:rPr>
        <w:t>presently</w:t>
      </w:r>
      <w:r w:rsidRPr="00195E0C">
        <w:t xml:space="preserve"> or </w:t>
      </w:r>
      <w:r w:rsidRPr="00195E0C">
        <w:rPr>
          <w:rStyle w:val="Emphasis"/>
          <w:i/>
        </w:rPr>
        <w:t>immediately</w:t>
      </w:r>
      <w:r w:rsidRPr="00195E0C">
        <w:rPr>
          <w:rStyle w:val="StyleUnderline"/>
          <w:b/>
          <w:i/>
        </w:rPr>
        <w:t xml:space="preserve"> effective, </w:t>
      </w:r>
      <w:r w:rsidRPr="00195E0C">
        <w:rPr>
          <w:rStyle w:val="Emphasis"/>
        </w:rPr>
        <w:t>as opposed to</w:t>
      </w:r>
      <w:r w:rsidRPr="00195E0C">
        <w:rPr>
          <w:b/>
          <w:u w:val="single"/>
        </w:rPr>
        <w:t xml:space="preserve"> something that</w:t>
      </w:r>
      <w:r w:rsidRPr="00195E0C">
        <w:t xml:space="preserve"> </w:t>
      </w:r>
      <w:r w:rsidRPr="00195E0C">
        <w:rPr>
          <w:rStyle w:val="Emphasis"/>
          <w:i/>
        </w:rPr>
        <w:t>will</w:t>
      </w:r>
      <w:r w:rsidRPr="00195E0C">
        <w:rPr>
          <w:rStyle w:val="Emphasis"/>
        </w:rPr>
        <w:t xml:space="preserve"> or </w:t>
      </w:r>
      <w:r w:rsidRPr="00195E0C">
        <w:rPr>
          <w:rStyle w:val="Emphasis"/>
          <w:i/>
        </w:rPr>
        <w:t>would</w:t>
      </w:r>
      <w:r w:rsidRPr="00195E0C">
        <w:rPr>
          <w:rStyle w:val="Emphasis"/>
        </w:rPr>
        <w:t xml:space="preserve"> become </w:t>
      </w:r>
      <w:r w:rsidRPr="00195E0C">
        <w:rPr>
          <w:rStyle w:val="Emphasis"/>
          <w:i/>
        </w:rPr>
        <w:t>effective in the future</w:t>
      </w:r>
      <w:r w:rsidRPr="00195E0C">
        <w:rPr>
          <w:i/>
          <w:iCs/>
        </w:rPr>
        <w:t xml:space="preserve"> [in futurol</w:t>
      </w:r>
      <w:r w:rsidRPr="00195E0C">
        <w:t>]. See Van Wyck v. Knevals, 106 U.S. 360, 365, 1 S.Ct. 336, 337, 27 L.Ed. 201 (1882).</w:t>
      </w:r>
      <w:r>
        <w:t>\</w:t>
      </w:r>
    </w:p>
    <w:p w:rsidR="00D07500" w:rsidRDefault="00D07500" w:rsidP="00D07500"/>
    <w:p w:rsidR="00D07500" w:rsidRDefault="00D07500" w:rsidP="00D07500"/>
    <w:p w:rsidR="00D07500" w:rsidRDefault="00D07500" w:rsidP="00D07500">
      <w:pPr>
        <w:pStyle w:val="Heading3"/>
      </w:pPr>
      <w:r>
        <w:t>--xt defn—opposite of aff</w:t>
      </w:r>
    </w:p>
    <w:p w:rsidR="00D07500" w:rsidRDefault="00D07500" w:rsidP="00D07500">
      <w:pPr>
        <w:pStyle w:val="Heading4"/>
      </w:pPr>
      <w:r>
        <w:t>Means the CP is both a CLEAR AND DIRECT opportunity cost to the plan, which eliminates our bargaining chip—AND disproves the resolution</w:t>
      </w:r>
    </w:p>
    <w:p w:rsidR="00D07500" w:rsidRPr="000D034C" w:rsidRDefault="00D07500" w:rsidP="00D07500">
      <w:pPr>
        <w:rPr>
          <w:rStyle w:val="Style13ptBold"/>
        </w:rPr>
      </w:pPr>
      <w:r>
        <w:rPr>
          <w:rStyle w:val="Style13ptBold"/>
        </w:rPr>
        <w:t>Webster, 19</w:t>
      </w:r>
    </w:p>
    <w:p w:rsidR="00D07500" w:rsidRDefault="00D07500" w:rsidP="00D07500">
      <w:r>
        <w:t xml:space="preserve">Merriam-Webster Learner’s Dictionary, “Ought,” accessed 4/27/19, </w:t>
      </w:r>
      <w:hyperlink r:id="rId14" w:history="1">
        <w:r w:rsidRPr="002307F5">
          <w:rPr>
            <w:rStyle w:val="Hyperlink"/>
          </w:rPr>
          <w:t>http://www.learnersdictionary.com/definition/ought</w:t>
        </w:r>
      </w:hyperlink>
    </w:p>
    <w:p w:rsidR="00D07500" w:rsidRPr="000D034C" w:rsidRDefault="00D07500" w:rsidP="00D07500"/>
    <w:p w:rsidR="00D07500" w:rsidRDefault="00D07500" w:rsidP="00D07500">
      <w:r w:rsidRPr="000D034C">
        <w:t>Ought is almost always followed</w:t>
      </w:r>
      <w:r>
        <w:t xml:space="preserve"> by </w:t>
      </w:r>
      <w:r w:rsidRPr="000D034C">
        <w:t>to</w:t>
      </w:r>
      <w:r>
        <w:t xml:space="preserve"> and the infinitive form of a verb. </w:t>
      </w:r>
      <w:r w:rsidRPr="00195E0C">
        <w:rPr>
          <w:rStyle w:val="StyleUnderline"/>
        </w:rPr>
        <w:t xml:space="preserve">The phrase </w:t>
      </w:r>
      <w:r w:rsidRPr="00195E0C">
        <w:rPr>
          <w:rStyle w:val="Emphasis"/>
        </w:rPr>
        <w:t>ought to</w:t>
      </w:r>
      <w:r w:rsidRPr="00195E0C">
        <w:t xml:space="preserve"> </w:t>
      </w:r>
      <w:r w:rsidRPr="00195E0C">
        <w:rPr>
          <w:rStyle w:val="StyleUnderline"/>
        </w:rPr>
        <w:t xml:space="preserve">has the </w:t>
      </w:r>
      <w:r w:rsidRPr="00195E0C">
        <w:rPr>
          <w:rStyle w:val="Emphasis"/>
        </w:rPr>
        <w:t xml:space="preserve">same meaning as </w:t>
      </w:r>
      <w:r w:rsidRPr="000A6515">
        <w:rPr>
          <w:rStyle w:val="Emphasis"/>
          <w:highlight w:val="cyan"/>
        </w:rPr>
        <w:t>should</w:t>
      </w:r>
      <w:r>
        <w:t xml:space="preserve"> </w:t>
      </w:r>
      <w:r w:rsidRPr="000D034C">
        <w:rPr>
          <w:rStyle w:val="StyleUnderline"/>
        </w:rPr>
        <w:t xml:space="preserve">and is used in the </w:t>
      </w:r>
      <w:r w:rsidRPr="000D034C">
        <w:rPr>
          <w:rStyle w:val="Emphasis"/>
        </w:rPr>
        <w:t>same ways</w:t>
      </w:r>
      <w:r w:rsidRPr="000D034C">
        <w:t>, but it</w:t>
      </w:r>
      <w:r>
        <w:t xml:space="preserve"> is less common and somewhat more formal. The negative forms ought not and oughtn't are often used without a following to.</w:t>
      </w:r>
    </w:p>
    <w:p w:rsidR="00D07500" w:rsidRPr="000D034C" w:rsidRDefault="00D07500" w:rsidP="00D07500">
      <w:r>
        <w:t xml:space="preserve">1— used </w:t>
      </w:r>
      <w:r w:rsidRPr="000D034C">
        <w:t>to indicate what is expected</w:t>
      </w:r>
    </w:p>
    <w:p w:rsidR="00D07500" w:rsidRPr="000D034C" w:rsidRDefault="00D07500" w:rsidP="00D07500">
      <w:r w:rsidRPr="000D034C">
        <w:t>They ought to be here by now.</w:t>
      </w:r>
    </w:p>
    <w:p w:rsidR="00D07500" w:rsidRPr="000D034C" w:rsidRDefault="00D07500" w:rsidP="00D07500">
      <w:r w:rsidRPr="000D034C">
        <w:t>You ought to be able to read this book.</w:t>
      </w:r>
    </w:p>
    <w:p w:rsidR="00D07500" w:rsidRPr="000D034C" w:rsidRDefault="00D07500" w:rsidP="00D07500">
      <w:r w:rsidRPr="000D034C">
        <w:t>There ought to be a gas station on the way.</w:t>
      </w:r>
    </w:p>
    <w:p w:rsidR="00D07500" w:rsidRPr="000D034C" w:rsidRDefault="00D07500" w:rsidP="00D07500">
      <w:r w:rsidRPr="000D034C">
        <w:t>He ought to have known better.</w:t>
      </w:r>
    </w:p>
    <w:p w:rsidR="00D07500" w:rsidRPr="000D034C" w:rsidRDefault="00D07500" w:rsidP="00D07500">
      <w:r w:rsidRPr="000D034C">
        <w:t>If my math is correct, the result ought to be zero.</w:t>
      </w:r>
    </w:p>
    <w:p w:rsidR="00D07500" w:rsidRPr="000D034C" w:rsidRDefault="00D07500" w:rsidP="00D07500">
      <w:r w:rsidRPr="000D034C">
        <w:t>He ought to have enough money for the trip.</w:t>
      </w:r>
    </w:p>
    <w:p w:rsidR="00D07500" w:rsidRPr="000D034C" w:rsidRDefault="00D07500" w:rsidP="00D07500">
      <w:r w:rsidRPr="000D034C">
        <w:t>She ought to be ashamed of herself.</w:t>
      </w:r>
    </w:p>
    <w:p w:rsidR="00D07500" w:rsidRPr="000D034C" w:rsidRDefault="00D07500" w:rsidP="00D07500">
      <w:r w:rsidRPr="000D034C">
        <w:t>It ought not (to) make any difference. [=(more commonly) it shouldn't make any difference]</w:t>
      </w:r>
    </w:p>
    <w:p w:rsidR="00D07500" w:rsidRPr="000D034C" w:rsidRDefault="00D07500" w:rsidP="00D07500">
      <w:pPr>
        <w:rPr>
          <w:rStyle w:val="Emphasis"/>
        </w:rPr>
      </w:pPr>
      <w:r w:rsidRPr="000D034C">
        <w:t xml:space="preserve">2 — used </w:t>
      </w:r>
      <w:r w:rsidRPr="00195E0C">
        <w:rPr>
          <w:rStyle w:val="StyleUnderline"/>
        </w:rPr>
        <w:t xml:space="preserve">to </w:t>
      </w:r>
      <w:r w:rsidRPr="00683769">
        <w:rPr>
          <w:rStyle w:val="StyleUnderline"/>
          <w:highlight w:val="cyan"/>
        </w:rPr>
        <w:t>say</w:t>
      </w:r>
      <w:r w:rsidRPr="000D034C">
        <w:t xml:space="preserve"> or suggest </w:t>
      </w:r>
      <w:r w:rsidRPr="000A6515">
        <w:rPr>
          <w:rStyle w:val="Emphasis"/>
          <w:highlight w:val="cyan"/>
        </w:rPr>
        <w:t>what should be done</w:t>
      </w:r>
    </w:p>
    <w:p w:rsidR="00D07500" w:rsidRDefault="00D07500" w:rsidP="00D07500">
      <w:r>
        <w:t>You ought to get some rest.</w:t>
      </w:r>
    </w:p>
    <w:p w:rsidR="00D07500" w:rsidRDefault="00D07500" w:rsidP="00D07500">
      <w:r>
        <w:t>That leak ought to be fixed.</w:t>
      </w:r>
    </w:p>
    <w:p w:rsidR="00D07500" w:rsidRPr="000D034C" w:rsidRDefault="00D07500" w:rsidP="00D07500">
      <w:r w:rsidRPr="000A6515">
        <w:rPr>
          <w:rStyle w:val="StyleUnderline"/>
          <w:highlight w:val="cyan"/>
        </w:rPr>
        <w:t xml:space="preserve">You </w:t>
      </w:r>
      <w:r w:rsidRPr="00683769">
        <w:rPr>
          <w:rStyle w:val="Emphasis"/>
          <w:highlight w:val="cyan"/>
        </w:rPr>
        <w:t>ought to</w:t>
      </w:r>
      <w:r w:rsidRPr="000A6515">
        <w:rPr>
          <w:rStyle w:val="StyleUnderline"/>
          <w:highlight w:val="cyan"/>
        </w:rPr>
        <w:t xml:space="preserve"> </w:t>
      </w:r>
      <w:r w:rsidRPr="000A6515">
        <w:rPr>
          <w:rStyle w:val="Emphasis"/>
          <w:highlight w:val="cyan"/>
        </w:rPr>
        <w:t>do your homework</w:t>
      </w:r>
      <w:r w:rsidRPr="000D034C">
        <w:t>.</w:t>
      </w:r>
    </w:p>
    <w:p w:rsidR="00D07500" w:rsidRDefault="00D07500" w:rsidP="00D07500">
      <w:r w:rsidRPr="000D034C">
        <w:t>We ought to go now</w:t>
      </w:r>
      <w:r>
        <w:t>.</w:t>
      </w:r>
    </w:p>
    <w:p w:rsidR="00D07500" w:rsidRDefault="00D07500" w:rsidP="00D07500">
      <w:r>
        <w:t>We ought to get together some time soon.</w:t>
      </w:r>
    </w:p>
    <w:p w:rsidR="00D07500" w:rsidRDefault="00D07500" w:rsidP="00D07500">
      <w:r>
        <w:t>You ought to apologize.</w:t>
      </w:r>
    </w:p>
    <w:p w:rsidR="00D07500" w:rsidRDefault="00D07500" w:rsidP="00D07500">
      <w:r w:rsidRPr="000A6515">
        <w:rPr>
          <w:rStyle w:val="StyleUnderline"/>
          <w:highlight w:val="cyan"/>
        </w:rPr>
        <w:t xml:space="preserve">Children </w:t>
      </w:r>
      <w:r w:rsidRPr="000A6515">
        <w:rPr>
          <w:rStyle w:val="Emphasis"/>
          <w:highlight w:val="cyan"/>
        </w:rPr>
        <w:t xml:space="preserve">ought </w:t>
      </w:r>
      <w:r w:rsidRPr="00683769">
        <w:rPr>
          <w:rStyle w:val="Emphasis"/>
          <w:highlight w:val="cyan"/>
        </w:rPr>
        <w:t>not [=should not</w:t>
      </w:r>
      <w:r w:rsidRPr="000D034C">
        <w:rPr>
          <w:rStyle w:val="StyleUnderline"/>
        </w:rPr>
        <w:t xml:space="preserve">] </w:t>
      </w:r>
      <w:r w:rsidRPr="000A6515">
        <w:rPr>
          <w:rStyle w:val="Emphasis"/>
          <w:highlight w:val="cyan"/>
        </w:rPr>
        <w:t>run near the pool</w:t>
      </w:r>
      <w:r>
        <w:t>.</w:t>
      </w:r>
    </w:p>
    <w:p w:rsidR="00D07500" w:rsidRDefault="00D07500" w:rsidP="00D07500">
      <w:pPr>
        <w:pStyle w:val="Heading3"/>
      </w:pPr>
      <w:r>
        <w:t>--xt defn—courts trick</w:t>
      </w:r>
    </w:p>
    <w:p w:rsidR="00D07500" w:rsidRDefault="00D07500" w:rsidP="00D07500">
      <w:pPr>
        <w:pStyle w:val="Heading4"/>
      </w:pPr>
      <w:r>
        <w:t>And, courts will interpret the plan that way---Ends aid regardless of intent</w:t>
      </w:r>
    </w:p>
    <w:p w:rsidR="00D07500" w:rsidRPr="009F1AA7" w:rsidRDefault="00D07500" w:rsidP="00D07500">
      <w:pPr>
        <w:rPr>
          <w:rStyle w:val="Style13ptBold"/>
        </w:rPr>
      </w:pPr>
      <w:r w:rsidRPr="009F1AA7">
        <w:rPr>
          <w:rStyle w:val="Style13ptBold"/>
        </w:rPr>
        <w:t>Nieto, 9</w:t>
      </w:r>
    </w:p>
    <w:p w:rsidR="00D07500" w:rsidRDefault="00D07500" w:rsidP="00D07500">
      <w:r>
        <w:t>(Judge-Colorado Court of Appeals, 8/20, People v. Munoz, 240 P.3d 311, Colo. Ct. App. 2009)</w:t>
      </w:r>
    </w:p>
    <w:p w:rsidR="00D07500" w:rsidRDefault="00D07500" w:rsidP="00D07500">
      <w:pPr>
        <w:rPr>
          <w:u w:val="single"/>
        </w:rPr>
      </w:pPr>
    </w:p>
    <w:p w:rsidR="00D07500" w:rsidRDefault="00D07500" w:rsidP="00D07500">
      <w:r w:rsidRPr="00EC4990">
        <w:rPr>
          <w:u w:val="single"/>
        </w:rPr>
        <w:t>"</w:t>
      </w:r>
      <w:r w:rsidRPr="002764CB">
        <w:rPr>
          <w:u w:val="single"/>
        </w:rPr>
        <w:t xml:space="preserve">Should" is "used . . . to </w:t>
      </w:r>
      <w:r w:rsidRPr="002764CB">
        <w:t xml:space="preserve">express duty, </w:t>
      </w:r>
      <w:r w:rsidRPr="002764CB">
        <w:rPr>
          <w:u w:val="single"/>
        </w:rPr>
        <w:t>obligation,</w:t>
      </w:r>
      <w:r w:rsidRPr="002764CB">
        <w:t xml:space="preserve"> propriety, or expediency." Webster's Third New International Dictionary 2104 (2002). Courts  [**15] interpreting the word in various contexts have drawn conflicting conclusions, although </w:t>
      </w:r>
      <w:r w:rsidRPr="002764CB">
        <w:rPr>
          <w:u w:val="single"/>
        </w:rPr>
        <w:t>the weight of authority appears to favor interpreting "should" in an imperative, obligatory sense</w:t>
      </w:r>
      <w:r w:rsidRPr="002764CB">
        <w:t xml:space="preserve">. HN7A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2764CB">
        <w:rPr>
          <w:u w:val="single"/>
        </w:rPr>
        <w:t>the word "conveys a sense of duty and obligation and</w:t>
      </w:r>
      <w:r w:rsidRPr="00EC4990">
        <w:rPr>
          <w:u w:val="single"/>
        </w:rPr>
        <w:t xml:space="preserve"> could not be misunderstood </w:t>
      </w:r>
      <w:r>
        <w:t xml:space="preserve">by a jury." See State v. McCloud, 257 Kan. 1, 891 P.2d 324, </w:t>
      </w:r>
      <w:r w:rsidRPr="00683769">
        <w:t xml:space="preserve">335 (Kan. 1995); see also Tyson v. State, 217 Ga. App. 428, 457 S.E.2d 690, 691-92 (Ga. Ct. App. 1995) (finding argument that "should" is directional but not instructional to be without merit); Commonwealth v. Hammond, 350 Pa. Super. 477, 504 A.2d 940, 941-42 (Pa. Super. Ct. 1986).  </w:t>
      </w:r>
      <w:r w:rsidRPr="00683769">
        <w:rPr>
          <w:rStyle w:val="StyleUnderline"/>
        </w:rPr>
        <w:t xml:space="preserve">Notably, </w:t>
      </w:r>
      <w:r w:rsidRPr="00683769">
        <w:rPr>
          <w:rStyle w:val="Emphasis"/>
        </w:rPr>
        <w:t>courts interpreting the word "should</w:t>
      </w:r>
      <w:r w:rsidRPr="00683769">
        <w:t xml:space="preserve">" in other types of jury instructions  [**16] have also </w:t>
      </w:r>
      <w:r w:rsidRPr="00683769">
        <w:rPr>
          <w:u w:val="single"/>
        </w:rPr>
        <w:t>found that the word conveys</w:t>
      </w:r>
      <w:r w:rsidRPr="00683769">
        <w:t xml:space="preserve"> to the jury a sense of duty or </w:t>
      </w:r>
      <w:r w:rsidRPr="00683769">
        <w:rPr>
          <w:rStyle w:val="Emphasis"/>
        </w:rPr>
        <w:t>obligation</w:t>
      </w:r>
      <w:r w:rsidRPr="00683769">
        <w:rPr>
          <w:u w:val="single"/>
        </w:rPr>
        <w:t xml:space="preserve"> </w:t>
      </w:r>
      <w:r w:rsidRPr="00683769">
        <w:rPr>
          <w:rStyle w:val="Emphasis"/>
        </w:rPr>
        <w:t>and not discretion</w:t>
      </w:r>
      <w:r w:rsidRPr="00683769">
        <w:t xml:space="preserve">. In Little v. State, 261 Ark. 859, 554 S.W.2d 312, 324 (Ark. 1977), </w:t>
      </w:r>
      <w:r w:rsidRPr="00683769">
        <w:rPr>
          <w:rStyle w:val="StyleUnderline"/>
        </w:rPr>
        <w:t>the Arkansas Supreme Court interpreted</w:t>
      </w:r>
      <w:r w:rsidRPr="00683769">
        <w:rPr>
          <w:u w:val="single"/>
        </w:rPr>
        <w:t xml:space="preserve"> the word "should</w:t>
      </w:r>
      <w:r w:rsidRPr="00683769">
        <w:t xml:space="preserve">" in an instruction on circumstantial evidence </w:t>
      </w:r>
      <w:r w:rsidRPr="00683769">
        <w:rPr>
          <w:b/>
          <w:u w:val="single"/>
        </w:rPr>
        <w:t xml:space="preserve">as synonymous with </w:t>
      </w:r>
      <w:r w:rsidRPr="00683769">
        <w:t>the word</w:t>
      </w:r>
      <w:r w:rsidRPr="00683769">
        <w:rPr>
          <w:b/>
          <w:u w:val="single"/>
        </w:rPr>
        <w:t xml:space="preserve"> "</w:t>
      </w:r>
      <w:r w:rsidRPr="00683769">
        <w:rPr>
          <w:rStyle w:val="Emphasis"/>
        </w:rPr>
        <w:t>must</w:t>
      </w:r>
      <w:r w:rsidRPr="00683769">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[*318]  In applying a child</w:t>
      </w:r>
      <w:r>
        <w:t xml:space="preserve"> support statute, </w:t>
      </w:r>
      <w:r w:rsidRPr="00683769">
        <w:rPr>
          <w:rStyle w:val="StyleUnderline"/>
          <w:highlight w:val="cyan"/>
        </w:rPr>
        <w:t>the</w:t>
      </w:r>
      <w:r w:rsidRPr="00683769">
        <w:rPr>
          <w:rStyle w:val="StyleUnderline"/>
        </w:rPr>
        <w:t xml:space="preserve"> Arizona </w:t>
      </w:r>
      <w:r w:rsidRPr="00683769">
        <w:rPr>
          <w:rStyle w:val="StyleUnderline"/>
          <w:highlight w:val="cyan"/>
        </w:rPr>
        <w:t>Court</w:t>
      </w:r>
      <w:r w:rsidRPr="00683769">
        <w:rPr>
          <w:rStyle w:val="StyleUnderline"/>
        </w:rPr>
        <w:t xml:space="preserve"> of Appeals </w:t>
      </w:r>
      <w:r w:rsidRPr="00683769">
        <w:rPr>
          <w:rStyle w:val="StyleUnderline"/>
          <w:highlight w:val="cyan"/>
        </w:rPr>
        <w:t>concluded</w:t>
      </w:r>
      <w:r w:rsidRPr="00683769">
        <w:rPr>
          <w:rStyle w:val="StyleUnderline"/>
        </w:rPr>
        <w:t xml:space="preserve"> that </w:t>
      </w:r>
      <w:r w:rsidRPr="00683769">
        <w:rPr>
          <w:rStyle w:val="StyleUnderline"/>
          <w:highlight w:val="cyan"/>
        </w:rPr>
        <w:t xml:space="preserve">a </w:t>
      </w:r>
      <w:r w:rsidRPr="00683769">
        <w:rPr>
          <w:rStyle w:val="Emphasis"/>
          <w:highlight w:val="cyan"/>
        </w:rPr>
        <w:t>legislature's</w:t>
      </w:r>
      <w:r w:rsidRPr="00683769">
        <w:rPr>
          <w:rStyle w:val="Emphasis"/>
        </w:rPr>
        <w:t xml:space="preserve"> or commission's </w:t>
      </w:r>
      <w:r w:rsidRPr="00683769">
        <w:rPr>
          <w:rStyle w:val="Emphasis"/>
          <w:highlight w:val="cyan"/>
        </w:rPr>
        <w:t>use</w:t>
      </w:r>
      <w:r w:rsidRPr="00683769">
        <w:rPr>
          <w:rStyle w:val="StyleUnderline"/>
        </w:rPr>
        <w:t xml:space="preserve"> </w:t>
      </w:r>
      <w:r w:rsidRPr="00683769">
        <w:rPr>
          <w:rStyle w:val="StyleUnderline"/>
          <w:highlight w:val="cyan"/>
        </w:rPr>
        <w:t>of</w:t>
      </w:r>
      <w:r w:rsidRPr="00683769">
        <w:rPr>
          <w:rStyle w:val="StyleUnderline"/>
        </w:rPr>
        <w:t xml:space="preserve"> the word "</w:t>
      </w:r>
      <w:r w:rsidRPr="00683769">
        <w:rPr>
          <w:rStyle w:val="StyleUnderline"/>
          <w:highlight w:val="cyan"/>
        </w:rPr>
        <w:t xml:space="preserve">should" is </w:t>
      </w:r>
      <w:r w:rsidRPr="00683769">
        <w:rPr>
          <w:rStyle w:val="Emphasis"/>
          <w:highlight w:val="cyan"/>
        </w:rPr>
        <w:t>meant to convey</w:t>
      </w:r>
      <w:r>
        <w:t xml:space="preserve"> duty or </w:t>
      </w:r>
      <w:r w:rsidRPr="00683769">
        <w:rPr>
          <w:rStyle w:val="Emphasis"/>
        </w:rPr>
        <w:t>obligation</w:t>
      </w:r>
      <w:r>
        <w:t>. McNutt v. McNutt, 203 Ariz. 28, 49 P.3d 300, 306 (Ariz. Ct. App. 2002) (</w:t>
      </w:r>
      <w:r w:rsidRPr="00683769">
        <w:rPr>
          <w:rStyle w:val="StyleUnderline"/>
        </w:rPr>
        <w:t xml:space="preserve">finding </w:t>
      </w:r>
      <w:r w:rsidRPr="00683769">
        <w:rPr>
          <w:rStyle w:val="StyleUnderline"/>
          <w:highlight w:val="cyan"/>
        </w:rPr>
        <w:t>a statute</w:t>
      </w:r>
      <w:r w:rsidRPr="00683769">
        <w:rPr>
          <w:rStyle w:val="StyleUnderline"/>
        </w:rPr>
        <w:t xml:space="preserve"> stating that child support expenditures "</w:t>
      </w:r>
      <w:r w:rsidRPr="00683769">
        <w:rPr>
          <w:rStyle w:val="Emphasis"/>
        </w:rPr>
        <w:t>should</w:t>
      </w:r>
      <w:r w:rsidRPr="00683769">
        <w:rPr>
          <w:rStyle w:val="StyleUnderline"/>
        </w:rPr>
        <w:t xml:space="preserve">" be allocated for the purpose of parents' federal tax exemption </w:t>
      </w:r>
      <w:r w:rsidRPr="00683769">
        <w:rPr>
          <w:rStyle w:val="StyleUnderline"/>
          <w:highlight w:val="cyan"/>
        </w:rPr>
        <w:t xml:space="preserve">to be </w:t>
      </w:r>
      <w:r w:rsidRPr="00683769">
        <w:rPr>
          <w:rStyle w:val="Emphasis"/>
          <w:highlight w:val="cyan"/>
        </w:rPr>
        <w:t>mandatory</w:t>
      </w:r>
      <w:r>
        <w:t>).</w:t>
      </w:r>
    </w:p>
    <w:p w:rsidR="00D07500" w:rsidRDefault="00D07500" w:rsidP="00D07500">
      <w:pPr>
        <w:pStyle w:val="Heading3"/>
      </w:pPr>
      <w:r>
        <w:t>AT: Perm</w:t>
      </w:r>
      <w:r w:rsidR="009770DF">
        <w:t>—</w:t>
      </w:r>
      <w:r>
        <w:t>Condition Other Aid</w:t>
      </w:r>
    </w:p>
    <w:p w:rsidR="00D07500" w:rsidRDefault="00D07500" w:rsidP="00D07500">
      <w:r>
        <w:t>--Super Intrinsic</w:t>
      </w:r>
    </w:p>
    <w:p w:rsidR="00D07500" w:rsidRDefault="00D07500" w:rsidP="00D07500">
      <w:r>
        <w:t>--Artificially moots a real and direct opportunity cost—Justifies things like intrinsic perming disads</w:t>
      </w:r>
    </w:p>
    <w:p w:rsidR="00D07500" w:rsidRPr="002F100D" w:rsidRDefault="00D07500" w:rsidP="00D07500">
      <w:r>
        <w:t>--Links to the “Partner Capacity DA”, which is just “military aid is good and they need ALL the aid”—At worst it’s a linear increase in risk that the partner will have insufficient military capability to tamp down a crisis, which still matters because of the magnitude of the impact if shit escalates as we say it could.</w:t>
      </w:r>
    </w:p>
    <w:p w:rsidR="00D07500" w:rsidRPr="002F100D" w:rsidRDefault="00D07500" w:rsidP="00D07500">
      <w:r>
        <w:t>--What aid?? If to a different country, obvi no solve. If non-military aid, doesn’t solve either net benefit. If other military aid to same country, show me receipts.</w:t>
      </w:r>
    </w:p>
    <w:p w:rsidR="0035274A" w:rsidRPr="0035274A" w:rsidRDefault="0035274A" w:rsidP="0035274A">
      <w:pPr>
        <w:pStyle w:val="Heading3"/>
      </w:pPr>
    </w:p>
    <w:p w:rsidR="0035274A" w:rsidRDefault="0035274A" w:rsidP="0017488E">
      <w:pPr>
        <w:pStyle w:val="Heading3"/>
      </w:pPr>
      <w:r>
        <w:t>2NC Prolif OV</w:t>
      </w:r>
    </w:p>
    <w:p w:rsidR="0035274A" w:rsidRDefault="0035274A" w:rsidP="0035274A">
      <w:pPr>
        <w:pStyle w:val="Heading4"/>
      </w:pPr>
      <w:r>
        <w:t xml:space="preserve">They missed the boat on a big part of the DA – Saudi will acquire a bomb </w:t>
      </w:r>
      <w:r w:rsidRPr="00264B13">
        <w:rPr>
          <w:u w:val="single"/>
        </w:rPr>
        <w:t>from Pakistan</w:t>
      </w:r>
      <w:r>
        <w:t xml:space="preserve"> which sparks escalation because of a Pakistani second strike vis-à-vis India – none of their generic prolif d applies – nuclear sharing escalates South Asian tensions and sparks massive arms race</w:t>
      </w:r>
    </w:p>
    <w:p w:rsidR="0035274A" w:rsidRPr="00735AA3" w:rsidRDefault="0035274A" w:rsidP="0035274A">
      <w:pPr>
        <w:rPr>
          <w:rStyle w:val="Style13ptBold"/>
        </w:rPr>
      </w:pPr>
      <w:r w:rsidRPr="00735AA3">
        <w:rPr>
          <w:rStyle w:val="Style13ptBold"/>
        </w:rPr>
        <w:t>Lynch, 13</w:t>
      </w:r>
    </w:p>
    <w:p w:rsidR="0035274A" w:rsidRDefault="0035274A" w:rsidP="0035274A">
      <w:r>
        <w:t xml:space="preserve">(PhD &amp; Distinguished Research Fellow in the Center for Strategic Research-National Defense University, </w:t>
      </w:r>
    </w:p>
    <w:p w:rsidR="0035274A" w:rsidRDefault="0035274A" w:rsidP="0035274A">
      <w:r>
        <w:t xml:space="preserve">Crisis Stability and Nuclear Exchange Risks on the Subcontinent, November, </w:t>
      </w:r>
      <w:r w:rsidRPr="00735AA3">
        <w:t>http://ndupress.ndu.edu/Portals/68/Documents/stratperspective/inss/Strategic-Perspectives-14.pdf</w:t>
      </w:r>
      <w:r>
        <w:t>)</w:t>
      </w:r>
    </w:p>
    <w:p w:rsidR="0035274A" w:rsidRDefault="0035274A" w:rsidP="0035274A"/>
    <w:p w:rsidR="0035274A" w:rsidRDefault="0035274A" w:rsidP="0035274A">
      <w:pPr>
        <w:rPr>
          <w:u w:val="single"/>
        </w:rPr>
      </w:pPr>
      <w:r>
        <w:t xml:space="preserve">Beginning in 2011, unofficial and off-the-record Saudi spokesmen have hinted far more bluntly than ever before about independent plans to counter Iranian acquisition of a nuclear weapons capability.89 Between June and November 2011, influential but without official portfolio Saudi Prince Turki al-Faisal made worldwide news by stating that the Kingdom may have no choice but to arm itself with nuclear weapons to counter an emerging threat from Iran.90 A February 2012 report by the Times of London cited unnamed Saudi officials as determined to match Tehran if it goes nuclear. The officials said that Riyadh would conduct a two-part nuclear response by first purchasing off-the-shelf warheads from abroad with rapid work on a ballistic missile launch platform to provide a rapid autonomous deterrent.91 Simultaneously, the Saudis would enhance their planned civil nuclear program to allow for weapons-grade uranium development over the long term.92 While Saudi Arabia’s resolve to acquire nuclear weapons seems unlikely to be triggered if Iran culminates its nuclear program at a “break-out capacity,” an Iranian declaration or declaration/test of a nuclear weapon seems almost certain to elicit the signaled Saudi Arabian response.93 That response would certainly involve Pakistan and potentially China at some level.94 In turn, that response would have implications for crisis and arms race stability on the Subcontinent. </w:t>
      </w:r>
      <w:r w:rsidRPr="00546F2B">
        <w:t>Saudi</w:t>
      </w:r>
      <w:r>
        <w:t xml:space="preserve"> Arabia has a long and intertwined history with Pakistan.95 This history—underpinned by a common Sunni Muslim heritage—has religious, cultural, economic, and political dimensions. It also has military dimensions dating back decades. Pakistani pilots and ground troops have assisted with defense of the Kingdom in separate actions during the 1960s, 1970s, and 1980s.96 Military-to-military relations remain close. Chief among these military-strategic interactions between the Kingdom and Pakistan has been their relationship in the course of Pakistan’s development of nuclear energy and nuclear weapons.97 </w:t>
      </w:r>
      <w:r w:rsidRPr="00546F2B">
        <w:rPr>
          <w:u w:val="single"/>
        </w:rPr>
        <w:t>Saudi Arabia’s unique relationship with Pakistan during Islamabad’s civilian nuclear power</w:t>
      </w:r>
      <w:r>
        <w:rPr>
          <w:u w:val="single"/>
        </w:rPr>
        <w:t xml:space="preserve"> </w:t>
      </w:r>
      <w:r w:rsidRPr="00546F2B">
        <w:rPr>
          <w:u w:val="single"/>
        </w:rPr>
        <w:t>and nuclear weapons development program makes this an especially important connection in</w:t>
      </w:r>
      <w:r>
        <w:rPr>
          <w:u w:val="single"/>
        </w:rPr>
        <w:t xml:space="preserve"> </w:t>
      </w:r>
      <w:r w:rsidRPr="00546F2B">
        <w:rPr>
          <w:u w:val="single"/>
        </w:rPr>
        <w:t>the event of an ever-widening chain of Middle East and South Asia nuclear weapons proliferation</w:t>
      </w:r>
      <w:r>
        <w:t xml:space="preserve"> in response to an Iranian nuclear weapon. </w:t>
      </w:r>
      <w:r w:rsidRPr="009A48BD">
        <w:rPr>
          <w:highlight w:val="green"/>
          <w:u w:val="single"/>
        </w:rPr>
        <w:t xml:space="preserve">Should Saudi </w:t>
      </w:r>
      <w:r w:rsidRPr="009A48BD">
        <w:rPr>
          <w:u w:val="single"/>
        </w:rPr>
        <w:t xml:space="preserve">Arabia </w:t>
      </w:r>
      <w:r w:rsidRPr="009A48BD">
        <w:rPr>
          <w:highlight w:val="green"/>
          <w:u w:val="single"/>
        </w:rPr>
        <w:t>determine it</w:t>
      </w:r>
      <w:r w:rsidRPr="00546F2B">
        <w:rPr>
          <w:u w:val="single"/>
        </w:rPr>
        <w:t xml:space="preserve"> to be </w:t>
      </w:r>
      <w:r w:rsidRPr="009A48BD">
        <w:rPr>
          <w:highlight w:val="green"/>
          <w:u w:val="single"/>
        </w:rPr>
        <w:t>politically necessary to acquire</w:t>
      </w:r>
      <w:r w:rsidRPr="00546F2B">
        <w:rPr>
          <w:u w:val="single"/>
        </w:rPr>
        <w:t xml:space="preserve"> </w:t>
      </w:r>
      <w:r w:rsidRPr="009A48BD">
        <w:rPr>
          <w:u w:val="single"/>
        </w:rPr>
        <w:t>nuclear</w:t>
      </w:r>
      <w:r w:rsidRPr="00546F2B">
        <w:rPr>
          <w:u w:val="single"/>
        </w:rPr>
        <w:t xml:space="preserve"> </w:t>
      </w:r>
      <w:r w:rsidRPr="009A48BD">
        <w:rPr>
          <w:u w:val="single"/>
        </w:rPr>
        <w:t>weapons</w:t>
      </w:r>
      <w:r w:rsidRPr="00546F2B">
        <w:rPr>
          <w:u w:val="single"/>
        </w:rPr>
        <w:t xml:space="preserve"> as a deterrent to Iran, </w:t>
      </w:r>
      <w:r w:rsidRPr="009A48BD">
        <w:rPr>
          <w:highlight w:val="green"/>
          <w:u w:val="single"/>
        </w:rPr>
        <w:t xml:space="preserve">Pakistan would be </w:t>
      </w:r>
      <w:r w:rsidRPr="009A48BD">
        <w:rPr>
          <w:u w:val="single"/>
        </w:rPr>
        <w:t xml:space="preserve">its </w:t>
      </w:r>
      <w:r w:rsidRPr="009A48BD">
        <w:rPr>
          <w:highlight w:val="green"/>
          <w:u w:val="single"/>
        </w:rPr>
        <w:t xml:space="preserve">most likely </w:t>
      </w:r>
      <w:r w:rsidRPr="009A48BD">
        <w:rPr>
          <w:u w:val="single"/>
        </w:rPr>
        <w:t>accomplice</w:t>
      </w:r>
      <w:r w:rsidRPr="00546F2B">
        <w:t xml:space="preserve">. China and Saudi Arabia have underwritten </w:t>
      </w:r>
      <w:r w:rsidRPr="009A48BD">
        <w:t>Pakistan’s</w:t>
      </w:r>
      <w:r w:rsidRPr="00546F2B">
        <w:t xml:space="preserve"> development of nuclear power</w:t>
      </w:r>
      <w:r>
        <w:t xml:space="preserve"> </w:t>
      </w:r>
      <w:r w:rsidRPr="00546F2B">
        <w:t>and acquisition of nuclear weapons.</w:t>
      </w:r>
      <w:r>
        <w:t xml:space="preserve"> While the Chinese have provided the bulk of the technology and nuclear power generation know-how, </w:t>
      </w:r>
      <w:r w:rsidRPr="009A48BD">
        <w:rPr>
          <w:highlight w:val="green"/>
          <w:u w:val="single"/>
        </w:rPr>
        <w:t xml:space="preserve">Saudi </w:t>
      </w:r>
      <w:r w:rsidRPr="009A48BD">
        <w:rPr>
          <w:u w:val="single"/>
        </w:rPr>
        <w:t>Arabia</w:t>
      </w:r>
      <w:r w:rsidRPr="00546F2B">
        <w:rPr>
          <w:u w:val="single"/>
        </w:rPr>
        <w:t xml:space="preserve"> has </w:t>
      </w:r>
      <w:r w:rsidRPr="009A48BD">
        <w:rPr>
          <w:highlight w:val="green"/>
          <w:u w:val="single"/>
        </w:rPr>
        <w:t>financed</w:t>
      </w:r>
      <w:r w:rsidRPr="00546F2B">
        <w:rPr>
          <w:u w:val="single"/>
        </w:rPr>
        <w:t xml:space="preserve"> </w:t>
      </w:r>
      <w:r w:rsidRPr="009A48BD">
        <w:rPr>
          <w:u w:val="single"/>
        </w:rPr>
        <w:t xml:space="preserve">much of </w:t>
      </w:r>
      <w:r w:rsidRPr="009A48BD">
        <w:rPr>
          <w:highlight w:val="green"/>
          <w:u w:val="single"/>
        </w:rPr>
        <w:t>Pakistan’s</w:t>
      </w:r>
      <w:r w:rsidRPr="00546F2B">
        <w:rPr>
          <w:u w:val="single"/>
        </w:rPr>
        <w:t xml:space="preserve"> nuclear</w:t>
      </w:r>
      <w:r>
        <w:rPr>
          <w:u w:val="single"/>
        </w:rPr>
        <w:t xml:space="preserve"> </w:t>
      </w:r>
      <w:r w:rsidRPr="00546F2B">
        <w:rPr>
          <w:u w:val="single"/>
        </w:rPr>
        <w:t xml:space="preserve">weapons </w:t>
      </w:r>
      <w:r w:rsidRPr="009A48BD">
        <w:rPr>
          <w:highlight w:val="green"/>
          <w:u w:val="single"/>
        </w:rPr>
        <w:t>program</w:t>
      </w:r>
      <w:r>
        <w:t xml:space="preserve">.98 </w:t>
      </w:r>
      <w:r w:rsidRPr="009A48BD">
        <w:rPr>
          <w:highlight w:val="green"/>
          <w:u w:val="single"/>
        </w:rPr>
        <w:t xml:space="preserve">Saudi </w:t>
      </w:r>
      <w:r w:rsidRPr="009A48BD">
        <w:rPr>
          <w:u w:val="single"/>
        </w:rPr>
        <w:t>money</w:t>
      </w:r>
      <w:r w:rsidRPr="00546F2B">
        <w:rPr>
          <w:u w:val="single"/>
        </w:rPr>
        <w:t xml:space="preserve"> also </w:t>
      </w:r>
      <w:r w:rsidRPr="009A48BD">
        <w:rPr>
          <w:highlight w:val="green"/>
          <w:u w:val="single"/>
        </w:rPr>
        <w:t>cushioned Pakistan against</w:t>
      </w:r>
      <w:r w:rsidRPr="00546F2B">
        <w:rPr>
          <w:u w:val="single"/>
        </w:rPr>
        <w:t xml:space="preserve"> the impact of </w:t>
      </w:r>
      <w:r w:rsidRPr="009A48BD">
        <w:rPr>
          <w:u w:val="single"/>
        </w:rPr>
        <w:t xml:space="preserve">western </w:t>
      </w:r>
      <w:r w:rsidRPr="009A48BD">
        <w:rPr>
          <w:highlight w:val="green"/>
          <w:u w:val="single"/>
        </w:rPr>
        <w:t>sanctions</w:t>
      </w:r>
      <w:r>
        <w:rPr>
          <w:u w:val="single"/>
        </w:rPr>
        <w:t xml:space="preserve"> </w:t>
      </w:r>
      <w:r w:rsidRPr="00546F2B">
        <w:rPr>
          <w:u w:val="single"/>
        </w:rPr>
        <w:t>after Islamabad conducted its first nuclear test</w:t>
      </w:r>
      <w:r>
        <w:t xml:space="preserve"> in 1998.99 </w:t>
      </w:r>
      <w:r w:rsidRPr="00546F2B">
        <w:rPr>
          <w:u w:val="single"/>
        </w:rPr>
        <w:t xml:space="preserve">Although officially denied in Riyadh and Islamabad, many </w:t>
      </w:r>
      <w:r w:rsidRPr="009A48BD">
        <w:rPr>
          <w:highlight w:val="green"/>
          <w:u w:val="single"/>
        </w:rPr>
        <w:t>experts believe</w:t>
      </w:r>
      <w:r w:rsidRPr="009A48BD">
        <w:rPr>
          <w:u w:val="single"/>
        </w:rPr>
        <w:t xml:space="preserve"> that </w:t>
      </w:r>
      <w:r w:rsidRPr="009A48BD">
        <w:rPr>
          <w:highlight w:val="green"/>
          <w:u w:val="single"/>
        </w:rPr>
        <w:t>a secret and long-standing agreement exists</w:t>
      </w:r>
      <w:r w:rsidRPr="00546F2B">
        <w:rPr>
          <w:u w:val="single"/>
        </w:rPr>
        <w:t xml:space="preserve"> </w:t>
      </w:r>
      <w:r w:rsidRPr="009A48BD">
        <w:rPr>
          <w:u w:val="single"/>
        </w:rPr>
        <w:t>that Pakistan would provide the Kingdom with nuclear technology</w:t>
      </w:r>
      <w:r w:rsidRPr="00546F2B">
        <w:rPr>
          <w:u w:val="single"/>
        </w:rPr>
        <w:t xml:space="preserve"> and weapons should the Saudis feel threatened </w:t>
      </w:r>
      <w:r>
        <w:t xml:space="preserve">by a third party nuclear program. Observers of this relationship believe that the agreement was most recently re-signed in October 2003 when then–Crown Prince Abdullah made a state visit to Islamabad. Pakistani President Asif Ali Zardari has reportedly verbally reaffirmed the Pakistani promise on his state visits to the Kingdom since 2008. Mid-2012 press reports suggest that Pakistani Prime Minister Raja Ashraf took the occasion of a summer visit to Saudi Arabia to meet with King Abdullah in Jeddah to validate the long-standing deal and confirm the details of preliminary coordination such as training Saudi special forces in Pakistan for the rigors of safeguarding nuclear weapons.100 </w:t>
      </w:r>
      <w:r w:rsidRPr="00546F2B">
        <w:rPr>
          <w:u w:val="single"/>
        </w:rPr>
        <w:t>Should such an arrangement exist, there are ample possibilities for the deployment</w:t>
      </w:r>
      <w:r>
        <w:t>—most likely temporary, but potentially permanent—</w:t>
      </w:r>
      <w:r w:rsidRPr="00546F2B">
        <w:rPr>
          <w:u w:val="single"/>
        </w:rPr>
        <w:t>of Pakistani nuclear weapons in a deterrent posture</w:t>
      </w:r>
      <w:r>
        <w:rPr>
          <w:u w:val="single"/>
        </w:rPr>
        <w:t xml:space="preserve"> </w:t>
      </w:r>
      <w:r w:rsidRPr="00546F2B">
        <w:rPr>
          <w:u w:val="single"/>
        </w:rPr>
        <w:t>for the Kingdom from their current locations in South Asia, or by direct introduction into</w:t>
      </w:r>
      <w:r>
        <w:rPr>
          <w:u w:val="single"/>
        </w:rPr>
        <w:t xml:space="preserve"> </w:t>
      </w:r>
      <w:r w:rsidRPr="00546F2B">
        <w:rPr>
          <w:u w:val="single"/>
        </w:rPr>
        <w:t>the Kingdom itself</w:t>
      </w:r>
      <w:r>
        <w:t xml:space="preserve">. The first possibility is for Saudi Arabia to ask Pakistan for a declaration that its nuclear weapons would be made available from sites in Pakistan in retaliation for any use of nuclear weapons against the Kingdom by Iran. </w:t>
      </w:r>
      <w:r w:rsidRPr="009A48BD">
        <w:rPr>
          <w:highlight w:val="green"/>
          <w:u w:val="single"/>
        </w:rPr>
        <w:t>A more direct possibility is for Pakistan to commit</w:t>
      </w:r>
      <w:r w:rsidRPr="00546F2B">
        <w:rPr>
          <w:u w:val="single"/>
        </w:rPr>
        <w:t xml:space="preserve"> some of its </w:t>
      </w:r>
      <w:r w:rsidRPr="009A48BD">
        <w:rPr>
          <w:highlight w:val="green"/>
          <w:u w:val="single"/>
        </w:rPr>
        <w:t>nuclear armed airplanes</w:t>
      </w:r>
      <w:r w:rsidRPr="00546F2B">
        <w:rPr>
          <w:u w:val="single"/>
        </w:rPr>
        <w:t xml:space="preserve"> and</w:t>
      </w:r>
      <w:r>
        <w:rPr>
          <w:u w:val="single"/>
        </w:rPr>
        <w:t xml:space="preserve"> </w:t>
      </w:r>
      <w:r w:rsidRPr="00546F2B">
        <w:rPr>
          <w:u w:val="single"/>
        </w:rPr>
        <w:t xml:space="preserve">pilots </w:t>
      </w:r>
      <w:r w:rsidRPr="009A48BD">
        <w:rPr>
          <w:highlight w:val="green"/>
          <w:u w:val="single"/>
        </w:rPr>
        <w:t>into Saudi airfields</w:t>
      </w:r>
      <w:r w:rsidRPr="009A48BD">
        <w:rPr>
          <w:u w:val="single"/>
        </w:rPr>
        <w:t>.</w:t>
      </w:r>
      <w:r>
        <w:t xml:space="preserve"> Pakistan’s air force often trains and exercises with Saudi pilots, and there are many commonalities in command and control approaches.101 Pakistan might also send nuclear-capable missiles and trained crews to Saudi Arabia. That would take more time and require Saudi spending on launch-capable pads, nuclear storage facilities, and control systems that do not currently exist in the Kingdom.102 </w:t>
      </w:r>
      <w:r w:rsidRPr="00546F2B">
        <w:rPr>
          <w:u w:val="single"/>
        </w:rPr>
        <w:t xml:space="preserve">Each of </w:t>
      </w:r>
      <w:r w:rsidRPr="009A48BD">
        <w:rPr>
          <w:highlight w:val="green"/>
          <w:u w:val="single"/>
        </w:rPr>
        <w:t xml:space="preserve">these </w:t>
      </w:r>
      <w:r w:rsidRPr="009A48BD">
        <w:rPr>
          <w:u w:val="single"/>
        </w:rPr>
        <w:t>options has the</w:t>
      </w:r>
      <w:r w:rsidRPr="00546F2B">
        <w:rPr>
          <w:u w:val="single"/>
        </w:rPr>
        <w:t xml:space="preserve"> additional </w:t>
      </w:r>
      <w:r w:rsidRPr="009A48BD">
        <w:rPr>
          <w:u w:val="single"/>
        </w:rPr>
        <w:t xml:space="preserve">advantage of </w:t>
      </w:r>
      <w:r w:rsidRPr="009A48BD">
        <w:rPr>
          <w:highlight w:val="green"/>
          <w:u w:val="single"/>
        </w:rPr>
        <w:t>align</w:t>
      </w:r>
      <w:r w:rsidRPr="009A48BD">
        <w:rPr>
          <w:u w:val="single"/>
        </w:rPr>
        <w:t>ing</w:t>
      </w:r>
      <w:r w:rsidRPr="00546F2B">
        <w:rPr>
          <w:u w:val="single"/>
        </w:rPr>
        <w:t xml:space="preserve"> </w:t>
      </w:r>
      <w:r w:rsidRPr="009A48BD">
        <w:rPr>
          <w:highlight w:val="green"/>
          <w:u w:val="single"/>
        </w:rPr>
        <w:t>with</w:t>
      </w:r>
      <w:r w:rsidRPr="00546F2B">
        <w:rPr>
          <w:u w:val="single"/>
        </w:rPr>
        <w:t xml:space="preserve"> the interpretation of </w:t>
      </w:r>
      <w:r w:rsidRPr="009A48BD">
        <w:rPr>
          <w:highlight w:val="green"/>
          <w:u w:val="single"/>
        </w:rPr>
        <w:t>the NPT</w:t>
      </w:r>
      <w:r w:rsidRPr="00546F2B">
        <w:rPr>
          <w:u w:val="single"/>
        </w:rPr>
        <w:t xml:space="preserve"> that enabled American stationing of its nuclear</w:t>
      </w:r>
      <w:r>
        <w:rPr>
          <w:u w:val="single"/>
        </w:rPr>
        <w:t xml:space="preserve"> </w:t>
      </w:r>
      <w:r w:rsidRPr="00546F2B">
        <w:rPr>
          <w:u w:val="single"/>
        </w:rPr>
        <w:t>weapons in Europe during the Cold War</w:t>
      </w:r>
      <w:r>
        <w:t xml:space="preserve">, namely that if nuclear weapons material remained under at least shared Pakistani control in peacetime, </w:t>
      </w:r>
      <w:r w:rsidRPr="009A48BD">
        <w:rPr>
          <w:u w:val="single"/>
        </w:rPr>
        <w:t>the Saudis would</w:t>
      </w:r>
      <w:r w:rsidRPr="00546F2B">
        <w:rPr>
          <w:u w:val="single"/>
        </w:rPr>
        <w:t xml:space="preserve"> effectively </w:t>
      </w:r>
      <w:r w:rsidRPr="009A48BD">
        <w:rPr>
          <w:u w:val="single"/>
        </w:rPr>
        <w:t>join</w:t>
      </w:r>
      <w:r w:rsidRPr="00546F2B">
        <w:rPr>
          <w:u w:val="single"/>
        </w:rPr>
        <w:t xml:space="preserve"> the nuclear</w:t>
      </w:r>
      <w:r>
        <w:rPr>
          <w:u w:val="single"/>
        </w:rPr>
        <w:t xml:space="preserve"> </w:t>
      </w:r>
      <w:r w:rsidRPr="00546F2B">
        <w:rPr>
          <w:u w:val="single"/>
        </w:rPr>
        <w:t xml:space="preserve">club </w:t>
      </w:r>
      <w:r w:rsidRPr="009A48BD">
        <w:rPr>
          <w:u w:val="single"/>
        </w:rPr>
        <w:t>without technical violation</w:t>
      </w:r>
      <w:r w:rsidRPr="00546F2B">
        <w:rPr>
          <w:u w:val="single"/>
        </w:rPr>
        <w:t xml:space="preserve"> of the NPT</w:t>
      </w:r>
      <w:r>
        <w:t xml:space="preserve">.103 Alternatively, Pakistan might be asked to commence transfer of the technical know-how and capacity for nuclear weapons into Saudi Arabia in a phased process. This approach, if not combined with one of the above conditions, would take considerable time and be of significant concern to Saudi Arabia’s neighbors including Israel. Despite the growing vigor in unofficial Saudi proclamations regarding its intent to respond to a nuclear Iran, it is impossible to know precisely which approach the Kingdom’s leadership would pursue should Iran declare itself a nuclear power with or without a successful nuclear test. It is clear as of early 2013, however, that the Saudi leadership mistrusts American leadership—and American promises—more than at any time in the recent history of U.S.-Saudi relations.104 Thus, even a firm American declaration of extended nuclear deterrence in support of Riyadh and its Sunni Arab neighbors seems unlikely to be taken as the sole Saudi approach.105 The Kingdom is likely to seek Pakistan’s assistance in some capacity. As noted above, </w:t>
      </w:r>
      <w:r w:rsidRPr="00546F2B">
        <w:rPr>
          <w:u w:val="single"/>
        </w:rPr>
        <w:t>Pakistan’s specific arrangements with Saudi Arabia on the matter of nuclear</w:t>
      </w:r>
      <w:r>
        <w:rPr>
          <w:u w:val="single"/>
        </w:rPr>
        <w:t xml:space="preserve"> </w:t>
      </w:r>
      <w:r w:rsidRPr="00546F2B">
        <w:rPr>
          <w:u w:val="single"/>
        </w:rPr>
        <w:t>weapons remain opaque. It is easier to discern the factors that would influence Pakistan’s</w:t>
      </w:r>
      <w:r>
        <w:rPr>
          <w:u w:val="single"/>
        </w:rPr>
        <w:t xml:space="preserve"> </w:t>
      </w:r>
      <w:r w:rsidRPr="00546F2B">
        <w:rPr>
          <w:u w:val="single"/>
        </w:rPr>
        <w:t xml:space="preserve">approach </w:t>
      </w:r>
      <w:r w:rsidRPr="009A48BD">
        <w:rPr>
          <w:u w:val="single"/>
        </w:rPr>
        <w:t>to a Saudi request for nuclear assistance. Pakistani military and SPD officials make it clear that they wish to avoid responding to a Saudi request for nuclear weapons assistance, hoping that extended American nuclear deterrence might fill the need</w:t>
      </w:r>
      <w:r>
        <w:t xml:space="preserve">.106 </w:t>
      </w:r>
      <w:r w:rsidRPr="009A48BD">
        <w:rPr>
          <w:b/>
          <w:highlight w:val="green"/>
          <w:u w:val="single"/>
        </w:rPr>
        <w:t xml:space="preserve">Should Saudi mistrust </w:t>
      </w:r>
      <w:r w:rsidRPr="009A48BD">
        <w:rPr>
          <w:b/>
          <w:u w:val="single"/>
        </w:rPr>
        <w:t xml:space="preserve">of </w:t>
      </w:r>
      <w:r w:rsidRPr="009A48BD">
        <w:rPr>
          <w:b/>
          <w:highlight w:val="green"/>
          <w:u w:val="single"/>
        </w:rPr>
        <w:t xml:space="preserve">American reliability </w:t>
      </w:r>
      <w:r w:rsidRPr="009A48BD">
        <w:rPr>
          <w:b/>
          <w:u w:val="single"/>
        </w:rPr>
        <w:t>make this view unrealistic</w:t>
      </w:r>
      <w:r w:rsidRPr="00546F2B">
        <w:rPr>
          <w:b/>
          <w:u w:val="single"/>
        </w:rPr>
        <w:t xml:space="preserve">, </w:t>
      </w:r>
      <w:r w:rsidRPr="009A48BD">
        <w:rPr>
          <w:b/>
          <w:highlight w:val="green"/>
          <w:u w:val="single"/>
        </w:rPr>
        <w:t>Pakistan seems likely to respond</w:t>
      </w:r>
      <w:r>
        <w:t xml:space="preserve"> while adhering to four imperatives. First, Islamabad will minimize provocation of Beijing.</w:t>
      </w:r>
      <w:r w:rsidRPr="007068BB">
        <w:rPr>
          <w:sz w:val="12"/>
          <w:szCs w:val="12"/>
        </w:rPr>
        <w:t xml:space="preserve"> China’s technical know-how underpins the vast majority of Pakistan’s nuclear power capacity and armaments designs.107 Despite autonomous technological capabilities, Pakistan would require Chinese support to transfer nuclear weapons expertise to Saudi Arabia. This imperative, coupled with Chinese reluctance to be seen as a nuclear weapons supplier, suggests that Pakistan would prefer a short-term transfer of nuclear weapons capability rather than the export of a full nuclear weapons development program in response to a Saudi request. While it is unlikely that China would stand in the way of a more formal nuclear weapons transfer, based on its past willingness to transfer ballistic missiles to Saudi Arabia, Pakistani deference to Chinese sensitivities remains a strong imperative.108 Second, Pakistan will attempt to minimize dispersion of, or disruption of, its nuclear deterrent against India. As mentioned earlier, this deterrent is growing exponentially, yet Pakistani military and intelligence officials still believe it is insufficient to counter Indian conventional and nuclear threats to Pakistani sovereignty. This imperative would encourage Pakistan to help Saudi Arabia only with a minimum transfer of nuclear weapons assets or know-how away from the Subcontinent. It will skew Pakistan’s preference toward assistance provided in such a way that Riyadh could claim to have its own nuclear retaliatory capability in the short term with very little transfer of nuclear capable delivery systems—presumably airplanes—to the Kingdom itself. Third, Pakistan would seek to avoid provocation of the United States and the wider international community by abetting the permanent transfer of nuclear weapons know-how to a third party country, especially one that is a signatory to the NPT.109 Pakistan’s political leadership understands the depths to which the A.Q. Khan nuclear weapons assistance program, which benefited Iran, damaged its relationship with the international community. The military is less worried about the fallout from the Khan affair but recognizes the damage that a repeat offense of nuclear know-how transfer could do to it worldwide.110 This imperative would also encourage Pakistan to respond to Saudi Arabia in a manner that promised rhetorical support and limited transfer of assets but not know-how. Finally, the military and civilian establishments would take into account Israel’s reaction to any nuclear weapons collaboration with Saudi Arabia. Pakistan’s nuclear weapons developments have consistently taken Israel into account. Insiders have made outside observers aware that the Pakistani military and nuclear agencies have consciously and consistently limited the ranges of nuclear-capable missiles to be less than ranges required to reach Israel. From at least the time of the Israeli aerial attack of the suspected Iraqi nuclear reactor at Osirak in June 1981, Islamabad’s military and nuclear establishment feared that Israel might conduct a similar raid against nuclear facilities (from bases in India or elsewhere) if Tel Aviv believed that Islamabad possessed nuclear weapons delivery means to threaten Israel. Thus, Pakistan took an approach that clearly signaled self-limitation of its nuclear delivery system to ranges well shy of those required to reach Tel Aviv, understanding these to be less provocative regionally and internationally.111 This continuing imperative would reinforce a Pakistani preference for provision of a nuclear deterrence guarantee for Saudi Arabia with use of assets based in Pakistan that don’t threaten to reach Israel.112 If such an arrangement were unacceptable in Riyadh, Pakistani officials likely would offer assistance to Saudi Arabia with a loaned deterrent of nuclear armed aircraft, for these would be easier for Israel to counter with standard air defense options and would not threaten the new specter of nuclear missiles from Saudi Arabia or an indigenous Saudi program to build its own bomb. Stability Implications: Regional and Super-regional On the Subcontinent, the erosion of crisis stability between India and Pakistan is obvious and increasingly exacerbated by their evolving security competition. India’s long-term pursuit of a nuclear weapons triad, largely to keep pace with China, and most important, its near-term pursuit of comprehensive conventional weapons modernization and a more capable quickstrike conventional force, have excited Pakistan’s fears of a compromised nuclear deterrent and a more certain Indian punitive conventional response to a new terrorist strike on Indian soil. Pakistan’s vigorous pursuit of a battlefield nuclear weapons capability coupled with its inability or unwillingness to constrain subconventional Islamist militant groups from attacks against Indian interests has set in place a circumstance where escalation from subconventional to nuclear conflict is more plausible than ever. Iran’s acquisition of a nuclear weapons capability will neither exacerbate nor mitigate the worrisome trajectory of crisis stability between India and Pakistan. However, its choices for its nuclear program will affect nuclear arms race incentives on the Subcontinent. Should Iran choose to move beyond a “break-out capability” and culminate its nuclear program with an announced nuclear weapons capability, test such a capability, or both, Saudi Arabia’s almost certain response would be to secure its own nuclear weapons deterrent. </w:t>
      </w:r>
      <w:r w:rsidRPr="00546F2B">
        <w:rPr>
          <w:u w:val="single"/>
        </w:rPr>
        <w:t>Due to its relationship</w:t>
      </w:r>
      <w:r>
        <w:rPr>
          <w:u w:val="single"/>
        </w:rPr>
        <w:t xml:space="preserve"> </w:t>
      </w:r>
      <w:r w:rsidRPr="00546F2B">
        <w:rPr>
          <w:u w:val="single"/>
        </w:rPr>
        <w:t xml:space="preserve">with Pakistan, </w:t>
      </w:r>
      <w:r w:rsidRPr="009A48BD">
        <w:rPr>
          <w:u w:val="single"/>
        </w:rPr>
        <w:t>Saudi acquisition</w:t>
      </w:r>
      <w:r w:rsidRPr="00546F2B">
        <w:rPr>
          <w:u w:val="single"/>
        </w:rPr>
        <w:t xml:space="preserve"> of nuclear weapons </w:t>
      </w:r>
      <w:r w:rsidRPr="009A48BD">
        <w:rPr>
          <w:b/>
          <w:u w:val="single"/>
        </w:rPr>
        <w:t xml:space="preserve">could occur </w:t>
      </w:r>
      <w:r w:rsidRPr="009A48BD">
        <w:rPr>
          <w:b/>
          <w:highlight w:val="green"/>
          <w:u w:val="single"/>
        </w:rPr>
        <w:t>in months, not decades</w:t>
      </w:r>
      <w:r w:rsidRPr="00546F2B">
        <w:rPr>
          <w:u w:val="single"/>
        </w:rPr>
        <w:t>.</w:t>
      </w:r>
      <w:r>
        <w:rPr>
          <w:u w:val="single"/>
        </w:rPr>
        <w:t xml:space="preserve"> </w:t>
      </w:r>
      <w:r w:rsidRPr="00546F2B">
        <w:rPr>
          <w:u w:val="single"/>
        </w:rPr>
        <w:t>Confronted with the prospect of a nuclear-armed Saudi Arabia—and the high possibility</w:t>
      </w:r>
      <w:r>
        <w:rPr>
          <w:u w:val="single"/>
        </w:rPr>
        <w:t xml:space="preserve"> </w:t>
      </w:r>
      <w:r w:rsidRPr="00546F2B">
        <w:rPr>
          <w:u w:val="single"/>
        </w:rPr>
        <w:t>that other Arab states might then work toward long-term acquisition of nuclear weapons—</w:t>
      </w:r>
      <w:r w:rsidRPr="009A48BD">
        <w:rPr>
          <w:b/>
          <w:u w:val="single"/>
        </w:rPr>
        <w:t xml:space="preserve">New </w:t>
      </w:r>
      <w:r w:rsidRPr="009A48BD">
        <w:rPr>
          <w:b/>
          <w:highlight w:val="green"/>
          <w:u w:val="single"/>
        </w:rPr>
        <w:t xml:space="preserve">Delhi would face a </w:t>
      </w:r>
      <w:r w:rsidRPr="009A48BD">
        <w:rPr>
          <w:b/>
          <w:u w:val="single"/>
        </w:rPr>
        <w:t xml:space="preserve">more </w:t>
      </w:r>
      <w:r w:rsidRPr="009A48BD">
        <w:rPr>
          <w:b/>
          <w:highlight w:val="green"/>
          <w:u w:val="single"/>
        </w:rPr>
        <w:t>complicated future for its</w:t>
      </w:r>
      <w:r w:rsidRPr="00D7446A">
        <w:rPr>
          <w:b/>
          <w:u w:val="single"/>
        </w:rPr>
        <w:t xml:space="preserve"> </w:t>
      </w:r>
      <w:r w:rsidRPr="009A48BD">
        <w:rPr>
          <w:b/>
          <w:u w:val="single"/>
        </w:rPr>
        <w:t xml:space="preserve">nuclear </w:t>
      </w:r>
      <w:r w:rsidRPr="009A48BD">
        <w:rPr>
          <w:b/>
          <w:highlight w:val="green"/>
          <w:u w:val="single"/>
        </w:rPr>
        <w:t>deterrent</w:t>
      </w:r>
      <w:r w:rsidRPr="00D7446A">
        <w:rPr>
          <w:b/>
          <w:u w:val="single"/>
        </w:rPr>
        <w:t xml:space="preserve"> than it has ever contemplated.</w:t>
      </w:r>
      <w:r>
        <w:rPr>
          <w:u w:val="single"/>
        </w:rPr>
        <w:t xml:space="preserve"> </w:t>
      </w:r>
      <w:r w:rsidRPr="00546F2B">
        <w:rPr>
          <w:u w:val="single"/>
        </w:rPr>
        <w:t xml:space="preserve">At the very least, </w:t>
      </w:r>
      <w:r w:rsidRPr="009A48BD">
        <w:rPr>
          <w:u w:val="single"/>
        </w:rPr>
        <w:t>New Delhi’s</w:t>
      </w:r>
      <w:r w:rsidRPr="00546F2B">
        <w:rPr>
          <w:u w:val="single"/>
        </w:rPr>
        <w:t xml:space="preserve"> rather tepid </w:t>
      </w:r>
      <w:r w:rsidRPr="009A48BD">
        <w:rPr>
          <w:highlight w:val="green"/>
          <w:u w:val="single"/>
        </w:rPr>
        <w:t>pursuit of antiballistic missile systems would be revisited and</w:t>
      </w:r>
      <w:r w:rsidRPr="00546F2B">
        <w:rPr>
          <w:u w:val="single"/>
        </w:rPr>
        <w:t xml:space="preserve"> most likely accelerated. </w:t>
      </w:r>
      <w:r w:rsidRPr="009A48BD">
        <w:rPr>
          <w:b/>
          <w:u w:val="single"/>
        </w:rPr>
        <w:t xml:space="preserve">Any such acceleration would </w:t>
      </w:r>
      <w:r w:rsidRPr="009A48BD">
        <w:rPr>
          <w:b/>
          <w:highlight w:val="green"/>
          <w:u w:val="single"/>
        </w:rPr>
        <w:t>excite</w:t>
      </w:r>
      <w:r w:rsidRPr="009A48BD">
        <w:rPr>
          <w:b/>
          <w:u w:val="single"/>
        </w:rPr>
        <w:t xml:space="preserve"> Pakistani and</w:t>
      </w:r>
      <w:r w:rsidRPr="00D7446A">
        <w:rPr>
          <w:b/>
          <w:u w:val="single"/>
        </w:rPr>
        <w:t xml:space="preserve"> likely </w:t>
      </w:r>
      <w:r w:rsidRPr="009A48BD">
        <w:rPr>
          <w:b/>
          <w:highlight w:val="green"/>
          <w:u w:val="single"/>
        </w:rPr>
        <w:t>Chinese concerns over</w:t>
      </w:r>
      <w:r w:rsidRPr="00D7446A">
        <w:rPr>
          <w:b/>
          <w:u w:val="single"/>
        </w:rPr>
        <w:t xml:space="preserve"> the long-term </w:t>
      </w:r>
      <w:r w:rsidRPr="009A48BD">
        <w:rPr>
          <w:b/>
          <w:u w:val="single"/>
        </w:rPr>
        <w:t xml:space="preserve">viability of their nuclear </w:t>
      </w:r>
      <w:r w:rsidRPr="009A48BD">
        <w:rPr>
          <w:b/>
          <w:highlight w:val="green"/>
          <w:u w:val="single"/>
        </w:rPr>
        <w:t>deterrents against India</w:t>
      </w:r>
      <w:r w:rsidRPr="00D7446A">
        <w:rPr>
          <w:b/>
          <w:u w:val="single"/>
        </w:rPr>
        <w:t xml:space="preserve">. In turn, </w:t>
      </w:r>
      <w:r w:rsidRPr="009A48BD">
        <w:rPr>
          <w:b/>
          <w:u w:val="single"/>
        </w:rPr>
        <w:t>this would stimulate nuclear arms race</w:t>
      </w:r>
      <w:r w:rsidRPr="00546F2B">
        <w:rPr>
          <w:u w:val="single"/>
        </w:rPr>
        <w:t xml:space="preserve"> </w:t>
      </w:r>
      <w:r w:rsidRPr="00D7446A">
        <w:t xml:space="preserve">incentives </w:t>
      </w:r>
      <w:r>
        <w:t xml:space="preserve">in a manner characteristic of the missile anti-missile defense dynamic witnessed between America and the Soviet Union at the height of the Cold War. </w:t>
      </w:r>
      <w:r w:rsidRPr="00546F2B">
        <w:rPr>
          <w:u w:val="single"/>
        </w:rPr>
        <w:t>India’s long-standing reluctance to provoke Chinese concern over its nuclear deterrent</w:t>
      </w:r>
      <w:r>
        <w:rPr>
          <w:u w:val="single"/>
        </w:rPr>
        <w:t xml:space="preserve"> </w:t>
      </w:r>
      <w:r w:rsidRPr="00546F2B">
        <w:rPr>
          <w:u w:val="single"/>
        </w:rPr>
        <w:t xml:space="preserve">would be challenged, and </w:t>
      </w:r>
      <w:r w:rsidRPr="009A48BD">
        <w:rPr>
          <w:u w:val="single"/>
        </w:rPr>
        <w:t>should China respond with more of its own nuclear missiles,</w:t>
      </w:r>
      <w:r w:rsidRPr="00546F2B">
        <w:rPr>
          <w:u w:val="single"/>
        </w:rPr>
        <w:t xml:space="preserve"> </w:t>
      </w:r>
      <w:r w:rsidRPr="009A48BD">
        <w:rPr>
          <w:b/>
          <w:highlight w:val="green"/>
          <w:u w:val="single"/>
        </w:rPr>
        <w:t>the region would embark on an unprecedented nuclear arms race</w:t>
      </w:r>
      <w:r>
        <w:t xml:space="preserve"> with the potential to approach that undertaken between the United States and the Soviet Union during the Cold War. In this manner, </w:t>
      </w:r>
      <w:r w:rsidRPr="009A48BD">
        <w:rPr>
          <w:u w:val="single"/>
        </w:rPr>
        <w:t>the likely Saudi response</w:t>
      </w:r>
      <w:r w:rsidRPr="009A48BD">
        <w:t xml:space="preserve"> to an Iranian nuclear weapons program beyond a “break-out capacity” </w:t>
      </w:r>
      <w:r w:rsidRPr="009A48BD">
        <w:rPr>
          <w:u w:val="single"/>
        </w:rPr>
        <w:t xml:space="preserve">would spur nuclear proliferation incentives in the Near East to a degree that would </w:t>
      </w:r>
      <w:r w:rsidRPr="009A48BD">
        <w:rPr>
          <w:b/>
          <w:u w:val="single"/>
        </w:rPr>
        <w:t>complicate nuclear deterrence planning for New Delhi and risk stimulating antiballistic missile programs in at least a three-way arms race involving China, Pakistan, and India</w:t>
      </w:r>
      <w:r w:rsidRPr="009A48BD">
        <w:rPr>
          <w:u w:val="single"/>
        </w:rPr>
        <w:t>.</w:t>
      </w:r>
      <w:r>
        <w:rPr>
          <w:u w:val="single"/>
        </w:rPr>
        <w:t xml:space="preserve"> </w:t>
      </w:r>
    </w:p>
    <w:p w:rsidR="0035274A" w:rsidRDefault="0035274A" w:rsidP="0035274A">
      <w:pPr>
        <w:rPr>
          <w:u w:val="single"/>
        </w:rPr>
      </w:pPr>
    </w:p>
    <w:p w:rsidR="0035274A" w:rsidRDefault="0035274A" w:rsidP="0035274A">
      <w:pPr>
        <w:pStyle w:val="Heading4"/>
      </w:pPr>
      <w:r>
        <w:t>That ensures India will preemptively strike—ensures extinction</w:t>
      </w:r>
    </w:p>
    <w:p w:rsidR="0035274A" w:rsidRPr="00ED6B07" w:rsidRDefault="0035274A" w:rsidP="0035274A">
      <w:pPr>
        <w:rPr>
          <w:rStyle w:val="Style13ptBold"/>
        </w:rPr>
      </w:pPr>
      <w:r w:rsidRPr="00ED6B07">
        <w:rPr>
          <w:rStyle w:val="Style13ptBold"/>
        </w:rPr>
        <w:t>Kumar, 12</w:t>
      </w:r>
    </w:p>
    <w:p w:rsidR="0035274A" w:rsidRDefault="0035274A" w:rsidP="0035274A">
      <w:r>
        <w:t>(6/27, Fellow-</w:t>
      </w:r>
      <w:r w:rsidRPr="00721E88">
        <w:t>Institute for Defense St</w:t>
      </w:r>
      <w:r>
        <w:t xml:space="preserve">udies and Analyses in New Delhi, </w:t>
      </w:r>
      <w:r w:rsidRPr="00721E88">
        <w:t>South Asia's Fragile Nuclear Balance</w:t>
      </w:r>
      <w:r>
        <w:t xml:space="preserve">, </w:t>
      </w:r>
      <w:r w:rsidRPr="00721E88">
        <w:t>http://nationalinterest.org/commentary/the-fragile-nuclear-balance-south-asia-7045</w:t>
      </w:r>
      <w:r>
        <w:t>)</w:t>
      </w:r>
    </w:p>
    <w:p w:rsidR="0035274A" w:rsidRDefault="0035274A" w:rsidP="0035274A"/>
    <w:p w:rsidR="0035274A" w:rsidRPr="006E13A3" w:rsidRDefault="0035274A" w:rsidP="0035274A">
      <w:r w:rsidRPr="000A32E3">
        <w:rPr>
          <w:highlight w:val="cyan"/>
          <w:u w:val="single"/>
        </w:rPr>
        <w:t>Will Pakistan’s</w:t>
      </w:r>
      <w:r w:rsidRPr="00ED6B07">
        <w:rPr>
          <w:u w:val="single"/>
        </w:rPr>
        <w:t xml:space="preserve"> projection of a </w:t>
      </w:r>
      <w:r w:rsidRPr="000A32E3">
        <w:rPr>
          <w:highlight w:val="cyan"/>
          <w:u w:val="single"/>
        </w:rPr>
        <w:t>second-strike capability</w:t>
      </w:r>
      <w:r w:rsidRPr="00ED6B07">
        <w:rPr>
          <w:u w:val="single"/>
        </w:rPr>
        <w:t xml:space="preserve"> further </w:t>
      </w:r>
      <w:r w:rsidRPr="00831B0E">
        <w:rPr>
          <w:highlight w:val="cyan"/>
          <w:u w:val="single"/>
        </w:rPr>
        <w:t xml:space="preserve">destabilize South </w:t>
      </w:r>
      <w:r w:rsidRPr="000A32E3">
        <w:rPr>
          <w:highlight w:val="cyan"/>
          <w:u w:val="single"/>
        </w:rPr>
        <w:t>Asia’s fragile nuclear calculus</w:t>
      </w:r>
      <w:r>
        <w:t xml:space="preserve">—or should they be seen as deliberate attempts by Pakistan to confuse India on its deterrence posture? </w:t>
      </w:r>
      <w:r w:rsidRPr="000A32E3">
        <w:rPr>
          <w:highlight w:val="cyan"/>
          <w:u w:val="single"/>
        </w:rPr>
        <w:t>Nuclear deterrence</w:t>
      </w:r>
      <w:r w:rsidRPr="00ED6B07">
        <w:rPr>
          <w:u w:val="single"/>
        </w:rPr>
        <w:t xml:space="preserve"> between India and Pakistan, in place since the 1998 nuclear tests, </w:t>
      </w:r>
      <w:r w:rsidRPr="000A32E3">
        <w:rPr>
          <w:highlight w:val="cyan"/>
          <w:u w:val="single"/>
        </w:rPr>
        <w:t>is an unstable equation</w:t>
      </w:r>
      <w:r w:rsidRPr="00ED6B07">
        <w:rPr>
          <w:u w:val="single"/>
        </w:rPr>
        <w:t xml:space="preserve">: The </w:t>
      </w:r>
      <w:r w:rsidRPr="000A32E3">
        <w:rPr>
          <w:highlight w:val="cyan"/>
          <w:u w:val="single"/>
        </w:rPr>
        <w:t>nuclear tripwires</w:t>
      </w:r>
      <w:r w:rsidRPr="00ED6B07">
        <w:rPr>
          <w:u w:val="single"/>
        </w:rPr>
        <w:t xml:space="preserve"> maintained by Pakistan </w:t>
      </w:r>
      <w:r w:rsidRPr="000A32E3">
        <w:rPr>
          <w:highlight w:val="cyan"/>
          <w:u w:val="single"/>
        </w:rPr>
        <w:t>are confusing</w:t>
      </w:r>
      <w:r w:rsidRPr="00ED6B07">
        <w:rPr>
          <w:u w:val="single"/>
        </w:rPr>
        <w:t xml:space="preserve"> in their articulations of thresholds for a nuclear first-use policy.</w:t>
      </w:r>
      <w:r>
        <w:t xml:space="preserve"> India, on the other hand, declared a no-first-use (NFU) posture, saying it will use nuclear weapons only to retaliate against a nuclear, chemical or biological attack. </w:t>
      </w:r>
      <w:r w:rsidRPr="00ED6B07">
        <w:rPr>
          <w:u w:val="single"/>
        </w:rPr>
        <w:t>Islamabad</w:t>
      </w:r>
      <w:r>
        <w:t>, however, r</w:t>
      </w:r>
      <w:r w:rsidRPr="00ED6B07">
        <w:rPr>
          <w:u w:val="single"/>
        </w:rPr>
        <w:t>ejects New Delhi’s NFU as mere rhetoric and seeks to deter potential Indian aggression</w:t>
      </w:r>
      <w:r>
        <w:t xml:space="preserve"> at all three operational levels—subconventional, conventional and nuclear. Pakistan is worried India will not stick to its NFU pledge. </w:t>
      </w:r>
      <w:r w:rsidRPr="000A32E3">
        <w:rPr>
          <w:highlight w:val="cyan"/>
          <w:u w:val="single"/>
        </w:rPr>
        <w:t>They know India</w:t>
      </w:r>
      <w:r w:rsidRPr="00ED6B07">
        <w:rPr>
          <w:u w:val="single"/>
        </w:rPr>
        <w:t xml:space="preserve"> </w:t>
      </w:r>
      <w:r w:rsidRPr="000A32E3">
        <w:rPr>
          <w:highlight w:val="cyan"/>
          <w:u w:val="single"/>
        </w:rPr>
        <w:t>might</w:t>
      </w:r>
      <w:r w:rsidRPr="00ED6B07">
        <w:rPr>
          <w:u w:val="single"/>
        </w:rPr>
        <w:t xml:space="preserve"> launch a first </w:t>
      </w:r>
      <w:r w:rsidRPr="000A32E3">
        <w:rPr>
          <w:highlight w:val="cyan"/>
          <w:u w:val="single"/>
        </w:rPr>
        <w:t>strike</w:t>
      </w:r>
      <w:r w:rsidRPr="00ED6B07">
        <w:rPr>
          <w:u w:val="single"/>
        </w:rPr>
        <w:t xml:space="preserve"> against </w:t>
      </w:r>
      <w:r w:rsidRPr="00831B0E">
        <w:rPr>
          <w:highlight w:val="cyan"/>
          <w:u w:val="single"/>
        </w:rPr>
        <w:t>Pakistan’s counterforce</w:t>
      </w:r>
      <w:r w:rsidRPr="00ED6B07">
        <w:rPr>
          <w:u w:val="single"/>
        </w:rPr>
        <w:t xml:space="preserve"> assets in the event of credible intelligence of a potential Pakistani nuclear attack</w:t>
      </w:r>
      <w:r>
        <w:t xml:space="preserve">. And Islamabad has consistently believed that its declared readiness to escalate a conventional conflict to the nuclear level could effectively deter New Delhi from crossing the border or launching a (sub) conventional attack. Consider a statement by Pakistani president General Zia ul-Haq as early as 1988 that “if India crosses the border even by an inch, its cities will be annihilated”—a threat his successors have since effectively used in all conflicts between the South Asian nuclear neighbors. Why a second-strike capability? There are various scenarios for Pakistan’s possession of a survivable second-strike capability. Their present nuclear-deterrence equation goes like this: If India crosses any of the perceived thresholds during a conventional conflict, Pakistan could launch a nuclear strike against Indian population or strategic assets. A single use of nuclear weapons, even on forward-moving Indian forces, could be considered by New Delhi as a first strike, prompting massive retaliation with the objective of destroying Pakistan beyond redemption. India perceives its threat of massive retaliation (a metaphor for bombing Pakistan back to the stone age) as sufficient to deter Islamabad from planning a nuclear strike. But Pakistan’s projection of its second-strike capability on a naval platform adds a new dimension to this equation, which could be relevant in at least three scenarios: —In the event India initiates a nuclear first strike and destroys Pakistan’s land-based strategic assets, including its ballistic-missile depots and bases of its nuclear-capable F-16 or J-17 aircraft, Islamabad will have the option of launching retaliatory strikes from its nuclear-armed submarines, along with surviving elements of its land-based assets. —Pakistan’s submarine-based nuclear missiles could launch a preemptive attack on India’s own nuclear-armed submarines, thus depriving India of survivable nuclear assets for an effective </w:t>
      </w:r>
      <w:r w:rsidRPr="00264B13">
        <w:t>second strike, especially if such an attack is coordinated with a simultaneous strike by Pakistan’s land-based forces on Indian population centers and strategic assets. —</w:t>
      </w:r>
      <w:r w:rsidRPr="00264B13">
        <w:rPr>
          <w:u w:val="single"/>
        </w:rPr>
        <w:t>If India undertakes a massive retaliation in response to a nuclear first-use by Pakistan and in the process destroys Pakistan’s core strategic assets, then Islamabad could plan another wave of nuclear attacks, which could in principle be a third strike in the nuclear conflagration. Assuming strategic naval assets of both nations survive, there even could be a fourth strike by India (provided any remnants of civilization remain to warrant such considerations). The Pakistani leadership is apprehensive about India’s plan to deploy a</w:t>
      </w:r>
      <w:r w:rsidRPr="00264B13">
        <w:t xml:space="preserve"> ballistic-missile-defense (</w:t>
      </w:r>
      <w:r w:rsidRPr="00264B13">
        <w:rPr>
          <w:u w:val="single"/>
        </w:rPr>
        <w:t>BMD)</w:t>
      </w:r>
      <w:r w:rsidRPr="00264B13">
        <w:t xml:space="preserve"> system, initially for area defense and later nationwide coverage. India’s missile-defense capability strikes at the root of this deterrence equation and has the potential to negate the</w:t>
      </w:r>
      <w:r>
        <w:t xml:space="preserve"> existing advantage Pakistan holds from its first-use/strike posture. In a scenario where the effectiveness of Indian BMD systems will be relatively high, they could intercept Pakistan’s nuclear missiles and subsequently launch a massive retaliation. Considering that Pakistan has only a rudimentary air-defense system and virtually no BMD capability, having a survivable retaliatory force could be a secondary deterrent, balancing the advantage India gains from its BMD systems. Thus, </w:t>
      </w:r>
      <w:r w:rsidRPr="00ED6B07">
        <w:rPr>
          <w:u w:val="single"/>
        </w:rPr>
        <w:t>Pakistan’s declaration of a survivable second-strike capability should be construed as a significant posture against India’s BMD deployment.</w:t>
      </w:r>
      <w:r>
        <w:rPr>
          <w:u w:val="single"/>
        </w:rPr>
        <w:t xml:space="preserve"> </w:t>
      </w:r>
      <w:r w:rsidRPr="00ED6B07">
        <w:rPr>
          <w:u w:val="single"/>
        </w:rPr>
        <w:t xml:space="preserve">On the other hand, </w:t>
      </w:r>
      <w:r w:rsidRPr="00831B0E">
        <w:rPr>
          <w:b/>
          <w:highlight w:val="cyan"/>
          <w:u w:val="single"/>
        </w:rPr>
        <w:t xml:space="preserve">Pakistan’s declaration </w:t>
      </w:r>
      <w:r w:rsidRPr="000A32E3">
        <w:rPr>
          <w:b/>
          <w:highlight w:val="cyan"/>
          <w:u w:val="single"/>
        </w:rPr>
        <w:t xml:space="preserve">has the potential to unnerve </w:t>
      </w:r>
      <w:r w:rsidRPr="00831B0E">
        <w:rPr>
          <w:b/>
          <w:highlight w:val="cyan"/>
          <w:u w:val="single"/>
        </w:rPr>
        <w:t xml:space="preserve">India, forcing it to think </w:t>
      </w:r>
      <w:r w:rsidRPr="000A32E3">
        <w:rPr>
          <w:b/>
          <w:highlight w:val="cyan"/>
          <w:u w:val="single"/>
        </w:rPr>
        <w:t xml:space="preserve">of </w:t>
      </w:r>
      <w:r w:rsidRPr="00831B0E">
        <w:rPr>
          <w:b/>
          <w:highlight w:val="cyan"/>
          <w:u w:val="single"/>
        </w:rPr>
        <w:t>contingency m</w:t>
      </w:r>
      <w:r w:rsidRPr="000A32E3">
        <w:rPr>
          <w:b/>
          <w:highlight w:val="cyan"/>
          <w:u w:val="single"/>
        </w:rPr>
        <w:t>easures that could</w:t>
      </w:r>
      <w:r w:rsidRPr="00ED6B07">
        <w:rPr>
          <w:b/>
          <w:u w:val="single"/>
        </w:rPr>
        <w:t xml:space="preserve"> cause </w:t>
      </w:r>
      <w:r w:rsidRPr="000A32E3">
        <w:rPr>
          <w:b/>
          <w:highlight w:val="cyan"/>
          <w:u w:val="single"/>
        </w:rPr>
        <w:t xml:space="preserve">further instability in the </w:t>
      </w:r>
      <w:r w:rsidRPr="00831B0E">
        <w:rPr>
          <w:b/>
          <w:highlight w:val="cyan"/>
          <w:u w:val="single"/>
        </w:rPr>
        <w:t xml:space="preserve">region. When </w:t>
      </w:r>
      <w:r w:rsidRPr="000A32E3">
        <w:rPr>
          <w:b/>
          <w:highlight w:val="cyan"/>
          <w:u w:val="single"/>
        </w:rPr>
        <w:t>convinced</w:t>
      </w:r>
      <w:r w:rsidRPr="00ED6B07">
        <w:rPr>
          <w:b/>
          <w:u w:val="single"/>
        </w:rPr>
        <w:t xml:space="preserve"> that </w:t>
      </w:r>
      <w:r w:rsidRPr="00831B0E">
        <w:rPr>
          <w:b/>
          <w:highlight w:val="cyan"/>
          <w:u w:val="single"/>
        </w:rPr>
        <w:t>Pakistan has the capabi</w:t>
      </w:r>
      <w:r w:rsidRPr="000A32E3">
        <w:rPr>
          <w:b/>
          <w:highlight w:val="cyan"/>
          <w:u w:val="single"/>
        </w:rPr>
        <w:t xml:space="preserve">lity to </w:t>
      </w:r>
      <w:r w:rsidRPr="00831B0E">
        <w:rPr>
          <w:b/>
          <w:highlight w:val="cyan"/>
          <w:u w:val="single"/>
        </w:rPr>
        <w:t xml:space="preserve">respond to </w:t>
      </w:r>
      <w:r w:rsidRPr="000A32E3">
        <w:rPr>
          <w:b/>
          <w:highlight w:val="cyan"/>
          <w:u w:val="single"/>
        </w:rPr>
        <w:t>India’s</w:t>
      </w:r>
      <w:r w:rsidRPr="00ED6B07">
        <w:rPr>
          <w:b/>
          <w:u w:val="single"/>
        </w:rPr>
        <w:t xml:space="preserve"> retaliatory </w:t>
      </w:r>
      <w:r w:rsidRPr="000A32E3">
        <w:rPr>
          <w:b/>
          <w:highlight w:val="cyan"/>
          <w:u w:val="single"/>
        </w:rPr>
        <w:t>strike</w:t>
      </w:r>
      <w:r w:rsidRPr="00831B0E">
        <w:rPr>
          <w:b/>
          <w:u w:val="single"/>
        </w:rPr>
        <w:t xml:space="preserve"> with its</w:t>
      </w:r>
      <w:r w:rsidRPr="00ED6B07">
        <w:rPr>
          <w:b/>
          <w:u w:val="single"/>
        </w:rPr>
        <w:t xml:space="preserve"> survivable </w:t>
      </w:r>
      <w:r w:rsidRPr="00831B0E">
        <w:rPr>
          <w:b/>
          <w:u w:val="single"/>
        </w:rPr>
        <w:t>naval assets</w:t>
      </w:r>
      <w:r w:rsidRPr="00ED6B07">
        <w:rPr>
          <w:b/>
          <w:u w:val="single"/>
        </w:rPr>
        <w:t xml:space="preserve">, </w:t>
      </w:r>
      <w:r w:rsidRPr="000A32E3">
        <w:rPr>
          <w:b/>
          <w:highlight w:val="cyan"/>
          <w:u w:val="single"/>
        </w:rPr>
        <w:t>there</w:t>
      </w:r>
      <w:r w:rsidRPr="00ED6B07">
        <w:rPr>
          <w:b/>
          <w:u w:val="single"/>
        </w:rPr>
        <w:t xml:space="preserve"> will </w:t>
      </w:r>
      <w:r w:rsidRPr="000A32E3">
        <w:rPr>
          <w:b/>
          <w:highlight w:val="cyan"/>
          <w:u w:val="single"/>
        </w:rPr>
        <w:t xml:space="preserve">hardly be any rationale for </w:t>
      </w:r>
      <w:r w:rsidRPr="00831B0E">
        <w:rPr>
          <w:b/>
          <w:highlight w:val="cyan"/>
          <w:u w:val="single"/>
        </w:rPr>
        <w:t xml:space="preserve">India to </w:t>
      </w:r>
      <w:r w:rsidRPr="000A32E3">
        <w:rPr>
          <w:b/>
          <w:highlight w:val="cyan"/>
          <w:u w:val="single"/>
        </w:rPr>
        <w:t>wait for a first attack</w:t>
      </w:r>
      <w:r w:rsidRPr="00ED6B07">
        <w:rPr>
          <w:b/>
          <w:u w:val="single"/>
        </w:rPr>
        <w:t xml:space="preserve"> rather than initiate its own and ensure destruction</w:t>
      </w:r>
      <w:r>
        <w:t xml:space="preserve">. India’s resolve to launch a first strike could be even greater if its leadership is convinced of intercepting Pakistan’s submarine-launched missiles with New Delhi’s BMD or of deploying its own naval assets to preempt Pakistan’s naval strategic force. The Indian leadership may be pressured to consider a doctrinal review of its nuclear postures. India’s strategic community increasingly perceives that its nuclear weapons have not effectively deterred Pakistani aggression, and, in turn, the NFU posture has endowed Pakistan the opportunity to indulge in a low-intensity conflict without fear of retribution. While a dominant section holds on to the NFU as sacrosanct, an alternative line of thinking propounds the need for a doctrinal review that may expand conditions for a nuclear strike. </w:t>
      </w:r>
    </w:p>
    <w:p w:rsidR="0035274A" w:rsidRPr="0035274A" w:rsidRDefault="0035274A" w:rsidP="0035274A"/>
    <w:p w:rsidR="0035274A" w:rsidRDefault="0035274A" w:rsidP="0035274A">
      <w:pPr>
        <w:pStyle w:val="Heading3"/>
      </w:pPr>
      <w:r>
        <w:t>AT: No Prolif—Yes Pak</w:t>
      </w:r>
    </w:p>
    <w:p w:rsidR="0035274A" w:rsidRDefault="0035274A" w:rsidP="0035274A">
      <w:pPr>
        <w:pStyle w:val="Heading4"/>
      </w:pPr>
      <w:r>
        <w:t>Yes Saudi prolif—Pak sharing</w:t>
      </w:r>
    </w:p>
    <w:p w:rsidR="0035274A" w:rsidRPr="00B7220B" w:rsidRDefault="0035274A" w:rsidP="0035274A">
      <w:pPr>
        <w:rPr>
          <w:rStyle w:val="Style13ptBold"/>
        </w:rPr>
      </w:pPr>
      <w:r>
        <w:rPr>
          <w:rStyle w:val="Style13ptBold"/>
        </w:rPr>
        <w:t>Henderson 18</w:t>
      </w:r>
    </w:p>
    <w:p w:rsidR="0035274A" w:rsidRDefault="0035274A" w:rsidP="0035274A">
      <w:r>
        <w:t>Simon Henderson, Director of the Gulf and Energy Policy Program at the Washington Institute, Does Saudi Arabia Intend to Develop a Nuclear Weapons Capability?, March 2018, https://carnegie-mec.org/diwan/75723</w:t>
      </w:r>
    </w:p>
    <w:p w:rsidR="0035274A" w:rsidRDefault="0035274A" w:rsidP="0035274A"/>
    <w:p w:rsidR="0035274A" w:rsidRPr="00B7220B" w:rsidRDefault="0035274A" w:rsidP="0035274A">
      <w:pPr>
        <w:rPr>
          <w:rStyle w:val="StyleUnderline"/>
        </w:rPr>
      </w:pPr>
      <w:r w:rsidRPr="00B7220B">
        <w:rPr>
          <w:rStyle w:val="StyleUnderline"/>
        </w:rPr>
        <w:t>Saudi</w:t>
      </w:r>
      <w:r>
        <w:t xml:space="preserve"> Arabia probably </w:t>
      </w:r>
      <w:r w:rsidRPr="00B7220B">
        <w:rPr>
          <w:rStyle w:val="StyleUnderline"/>
        </w:rPr>
        <w:t>already has a nuclear weapons capability, courtesy of Pakistan</w:t>
      </w:r>
      <w:r>
        <w:t xml:space="preserve">. The assumption is that </w:t>
      </w:r>
      <w:r w:rsidRPr="00B7220B">
        <w:rPr>
          <w:rStyle w:val="StyleUnderline"/>
        </w:rPr>
        <w:t>Pakistan’s nuclear-tipped missiles could be sent to the kingdom, either to boost Saudi deterrence against Iran or to safeguard</w:t>
      </w:r>
      <w:r>
        <w:t xml:space="preserve"> </w:t>
      </w:r>
      <w:r w:rsidRPr="00B7220B">
        <w:rPr>
          <w:rStyle w:val="StyleUnderline"/>
        </w:rPr>
        <w:t>part of Pakistan’s strategic force in</w:t>
      </w:r>
      <w:r>
        <w:t xml:space="preserve"> time of </w:t>
      </w:r>
      <w:r w:rsidRPr="00B7220B">
        <w:rPr>
          <w:rStyle w:val="StyleUnderline"/>
        </w:rPr>
        <w:t>crisis with India, complicating New Delhi’s options.</w:t>
      </w:r>
    </w:p>
    <w:p w:rsidR="0035274A" w:rsidRDefault="0035274A" w:rsidP="0035274A">
      <w:pPr>
        <w:rPr>
          <w:rStyle w:val="StyleUnderline"/>
        </w:rPr>
      </w:pPr>
      <w:r w:rsidRPr="00B7220B">
        <w:rPr>
          <w:rStyle w:val="StyleUnderline"/>
        </w:rPr>
        <w:t>The details of such a Saudi-Pakistani understanding</w:t>
      </w:r>
      <w:r>
        <w:t>—it may not be a written agreement—</w:t>
      </w:r>
      <w:r w:rsidRPr="00B7220B">
        <w:rPr>
          <w:rStyle w:val="StyleUnderline"/>
        </w:rPr>
        <w:t>are reconfirmed every time there is a change of government in Pakistan, or a change on the Saudi throne. Hence the two visits that Saudi defense minister (and now crown prince</w:t>
      </w:r>
      <w:r>
        <w:t xml:space="preserve">) </w:t>
      </w:r>
      <w:r w:rsidRPr="00B7220B">
        <w:rPr>
          <w:rStyle w:val="Emphasis"/>
        </w:rPr>
        <w:t>M</w:t>
      </w:r>
      <w:r>
        <w:t xml:space="preserve">uhammad </w:t>
      </w:r>
      <w:r w:rsidRPr="00B7220B">
        <w:rPr>
          <w:rStyle w:val="Emphasis"/>
        </w:rPr>
        <w:t>b</w:t>
      </w:r>
      <w:r>
        <w:t xml:space="preserve">in </w:t>
      </w:r>
      <w:r w:rsidRPr="00B7220B">
        <w:rPr>
          <w:rStyle w:val="Emphasis"/>
        </w:rPr>
        <w:t>S</w:t>
      </w:r>
      <w:r>
        <w:t xml:space="preserve">alman </w:t>
      </w:r>
      <w:r w:rsidRPr="00B7220B">
        <w:rPr>
          <w:rStyle w:val="StyleUnderline"/>
        </w:rPr>
        <w:t>has made to Pakistan since his father</w:t>
      </w:r>
      <w:r>
        <w:t xml:space="preserve"> King </w:t>
      </w:r>
      <w:r w:rsidRPr="00B7220B">
        <w:t>Salman</w:t>
      </w:r>
      <w:r>
        <w:t xml:space="preserve"> </w:t>
      </w:r>
      <w:r w:rsidRPr="00B7220B">
        <w:rPr>
          <w:rStyle w:val="StyleUnderline"/>
        </w:rPr>
        <w:t>took</w:t>
      </w:r>
      <w:r>
        <w:t xml:space="preserve"> over </w:t>
      </w:r>
      <w:r w:rsidRPr="00B7220B">
        <w:rPr>
          <w:rStyle w:val="StyleUnderline"/>
        </w:rPr>
        <w:t>the throne in 2015. Hence, also, the regular visits by Pakistan’s military leadership to the kingdom—on military and security policy any civilian government in Islamabad</w:t>
      </w:r>
      <w:r w:rsidRPr="00B7220B">
        <w:t xml:space="preserve"> </w:t>
      </w:r>
      <w:r w:rsidRPr="00B7220B">
        <w:rPr>
          <w:rStyle w:val="StyleUnderline"/>
        </w:rPr>
        <w:t>takes a back seat.</w:t>
      </w:r>
    </w:p>
    <w:p w:rsidR="0035274A" w:rsidRDefault="0035274A" w:rsidP="0035274A">
      <w:pPr>
        <w:rPr>
          <w:rStyle w:val="StyleUnderline"/>
        </w:rPr>
      </w:pPr>
    </w:p>
    <w:p w:rsidR="0035274A" w:rsidRDefault="0035274A" w:rsidP="0035274A">
      <w:pPr>
        <w:pStyle w:val="Heading4"/>
      </w:pPr>
      <w:r>
        <w:t xml:space="preserve">US presence only way to deter a Saudi-Pakistan nuclear sharing alliance—answers all of their no prolif arguments </w:t>
      </w:r>
    </w:p>
    <w:p w:rsidR="0035274A" w:rsidRPr="00235FFC" w:rsidRDefault="0035274A" w:rsidP="0035274A">
      <w:pPr>
        <w:rPr>
          <w:rStyle w:val="Style13ptBold"/>
        </w:rPr>
      </w:pPr>
      <w:r w:rsidRPr="00235FFC">
        <w:rPr>
          <w:rStyle w:val="Style13ptBold"/>
        </w:rPr>
        <w:t>Clary, 12</w:t>
      </w:r>
    </w:p>
    <w:p w:rsidR="0035274A" w:rsidRDefault="0035274A" w:rsidP="0035274A">
      <w:r>
        <w:t xml:space="preserve">(Former Defense Dept Policy Advisor-South Asia, 6/10, The Pak-Saudi Nuke, and How to Stop It, </w:t>
      </w:r>
      <w:r w:rsidRPr="006E64CE">
        <w:t>http://www.the-american-interest.com/2012/06/10/the-pak-saudi-nuke-and-how-to-stop-it/</w:t>
      </w:r>
      <w:r>
        <w:t>)</w:t>
      </w:r>
    </w:p>
    <w:p w:rsidR="0035274A" w:rsidRDefault="0035274A" w:rsidP="0035274A"/>
    <w:p w:rsidR="0035274A" w:rsidRPr="00A01638" w:rsidRDefault="0035274A" w:rsidP="0035274A">
      <w:r w:rsidRPr="000E7C0F">
        <w:rPr>
          <w:highlight w:val="cyan"/>
          <w:u w:val="single"/>
        </w:rPr>
        <w:t>One morning</w:t>
      </w:r>
      <w:r w:rsidRPr="00C232B4">
        <w:rPr>
          <w:u w:val="single"/>
        </w:rPr>
        <w:t xml:space="preserve">, perhaps in the not too distant future, </w:t>
      </w:r>
      <w:r w:rsidRPr="000E7C0F">
        <w:rPr>
          <w:highlight w:val="cyan"/>
          <w:u w:val="single"/>
        </w:rPr>
        <w:t>the President</w:t>
      </w:r>
      <w:r>
        <w:t xml:space="preserve"> of the United States </w:t>
      </w:r>
      <w:r w:rsidRPr="000E7C0F">
        <w:rPr>
          <w:highlight w:val="cyan"/>
          <w:u w:val="single"/>
        </w:rPr>
        <w:t>may wake up to an announcement that</w:t>
      </w:r>
      <w:r w:rsidRPr="00C232B4">
        <w:rPr>
          <w:u w:val="single"/>
        </w:rPr>
        <w:t xml:space="preserve">, given new dangers in the Middle East, the </w:t>
      </w:r>
      <w:r w:rsidRPr="000E7C0F">
        <w:rPr>
          <w:highlight w:val="cyan"/>
          <w:u w:val="single"/>
        </w:rPr>
        <w:t>Saudi</w:t>
      </w:r>
      <w:r w:rsidRPr="00C232B4">
        <w:rPr>
          <w:u w:val="single"/>
        </w:rPr>
        <w:t xml:space="preserve"> government </w:t>
      </w:r>
      <w:r w:rsidRPr="000E7C0F">
        <w:rPr>
          <w:highlight w:val="cyan"/>
          <w:u w:val="single"/>
        </w:rPr>
        <w:t>has requested</w:t>
      </w:r>
      <w:r w:rsidRPr="00C232B4">
        <w:rPr>
          <w:u w:val="single"/>
        </w:rPr>
        <w:t xml:space="preserve"> the </w:t>
      </w:r>
      <w:r w:rsidRPr="000E7C0F">
        <w:rPr>
          <w:highlight w:val="cyan"/>
          <w:u w:val="single"/>
        </w:rPr>
        <w:t>stationing of Pakistani troops on Saudi soil</w:t>
      </w:r>
      <w:r w:rsidRPr="00C232B4">
        <w:rPr>
          <w:u w:val="single"/>
        </w:rPr>
        <w:t>.</w:t>
      </w:r>
      <w:r>
        <w:t xml:space="preserve"> The announcement might go on to explain that these troops will also bring with them the full complement of conventional and strategic weapons necessary to ensure their security and that of Saudi Arabia. </w:t>
      </w:r>
      <w:r w:rsidRPr="00C232B4">
        <w:rPr>
          <w:u w:val="single"/>
        </w:rPr>
        <w:t>Word would quickly follow from Islamabad that Pakistan has accepted a generous aid package and low-priced oil from Saudi</w:t>
      </w:r>
      <w:r>
        <w:t xml:space="preserve"> Arabia. Both parties would stress that the agreement simply reaffirms their decades-long special relationship. </w:t>
      </w:r>
      <w:r w:rsidRPr="00C232B4">
        <w:rPr>
          <w:u w:val="single"/>
        </w:rPr>
        <w:t>We should not dismiss this scenario as a plot worthy of a Tom Clancy novel. As Iran becomes more dangerous and the U</w:t>
      </w:r>
      <w:r>
        <w:t xml:space="preserve">nited </w:t>
      </w:r>
      <w:r w:rsidRPr="00C232B4">
        <w:rPr>
          <w:u w:val="single"/>
        </w:rPr>
        <w:t>S</w:t>
      </w:r>
      <w:r>
        <w:t xml:space="preserve">tates </w:t>
      </w:r>
      <w:r w:rsidRPr="00C232B4">
        <w:rPr>
          <w:u w:val="single"/>
        </w:rPr>
        <w:t xml:space="preserve">becomes more reluctant to engage in military missions overseas, </w:t>
      </w:r>
      <w:r w:rsidRPr="000E7C0F">
        <w:rPr>
          <w:highlight w:val="cyan"/>
          <w:u w:val="single"/>
        </w:rPr>
        <w:t>Pakistan and Saudi</w:t>
      </w:r>
      <w:r w:rsidRPr="00C232B4">
        <w:rPr>
          <w:u w:val="single"/>
        </w:rPr>
        <w:t xml:space="preserve"> Arabia </w:t>
      </w:r>
      <w:r w:rsidRPr="000E7C0F">
        <w:rPr>
          <w:highlight w:val="cyan"/>
          <w:u w:val="single"/>
        </w:rPr>
        <w:t>may</w:t>
      </w:r>
      <w:r w:rsidRPr="00C232B4">
        <w:rPr>
          <w:u w:val="single"/>
        </w:rPr>
        <w:t xml:space="preserve"> indeed </w:t>
      </w:r>
      <w:r w:rsidRPr="000E7C0F">
        <w:rPr>
          <w:highlight w:val="cyan"/>
          <w:u w:val="single"/>
        </w:rPr>
        <w:t xml:space="preserve">find that </w:t>
      </w:r>
      <w:r w:rsidRPr="000E7C0F">
        <w:rPr>
          <w:b/>
          <w:highlight w:val="cyan"/>
          <w:u w:val="single"/>
        </w:rPr>
        <w:t>renewed military and nuclear cooperation is the best way to secure their interests</w:t>
      </w:r>
      <w:r w:rsidRPr="00C232B4">
        <w:rPr>
          <w:u w:val="single"/>
        </w:rPr>
        <w:t>. As the U</w:t>
      </w:r>
      <w:r>
        <w:t xml:space="preserve">nited </w:t>
      </w:r>
      <w:r w:rsidRPr="00C232B4">
        <w:rPr>
          <w:u w:val="single"/>
        </w:rPr>
        <w:t>S</w:t>
      </w:r>
      <w:r>
        <w:t>tates re-</w:t>
      </w:r>
      <w:r w:rsidRPr="00C232B4">
        <w:rPr>
          <w:u w:val="single"/>
        </w:rPr>
        <w:t>examines its military posture toward</w:t>
      </w:r>
      <w:r>
        <w:t xml:space="preserve"> South Asia and </w:t>
      </w:r>
      <w:r w:rsidRPr="00C232B4">
        <w:rPr>
          <w:u w:val="single"/>
        </w:rPr>
        <w:t>the Mid</w:t>
      </w:r>
      <w:r>
        <w:t xml:space="preserve">dle </w:t>
      </w:r>
      <w:r w:rsidRPr="00C232B4">
        <w:rPr>
          <w:u w:val="single"/>
        </w:rPr>
        <w:t xml:space="preserve">East </w:t>
      </w:r>
      <w:r>
        <w:t xml:space="preserve">in the context of its withdrawals from Iraq and Afghanistan, </w:t>
      </w:r>
      <w:r w:rsidRPr="00C232B4">
        <w:rPr>
          <w:u w:val="single"/>
        </w:rPr>
        <w:t>it must explicitly consider the possibility of a Saudi-Pakistan nuclear bargain. The failure to take such a scenario seriously could promote its occurrence</w:t>
      </w:r>
      <w:r>
        <w:t xml:space="preserve">. This essay rehearses that exercise. First, we will examine why Riyadh and Islamabad might be interested in such a deal. Second, we will show that </w:t>
      </w:r>
      <w:r w:rsidRPr="000E7C0F">
        <w:rPr>
          <w:highlight w:val="cyan"/>
          <w:u w:val="single"/>
        </w:rPr>
        <w:t>the U</w:t>
      </w:r>
      <w:r w:rsidRPr="006735F5">
        <w:rPr>
          <w:u w:val="single"/>
        </w:rPr>
        <w:t xml:space="preserve">nited </w:t>
      </w:r>
      <w:r w:rsidRPr="000E7C0F">
        <w:rPr>
          <w:highlight w:val="cyan"/>
          <w:u w:val="single"/>
        </w:rPr>
        <w:t>S</w:t>
      </w:r>
      <w:r w:rsidRPr="006735F5">
        <w:rPr>
          <w:u w:val="single"/>
        </w:rPr>
        <w:t xml:space="preserve">tates </w:t>
      </w:r>
      <w:r w:rsidRPr="000E7C0F">
        <w:rPr>
          <w:highlight w:val="cyan"/>
          <w:u w:val="single"/>
        </w:rPr>
        <w:t>would have</w:t>
      </w:r>
      <w:r w:rsidRPr="006735F5">
        <w:rPr>
          <w:u w:val="single"/>
        </w:rPr>
        <w:t xml:space="preserve"> few </w:t>
      </w:r>
      <w:r w:rsidRPr="000E7C0F">
        <w:rPr>
          <w:highlight w:val="cyan"/>
          <w:u w:val="single"/>
        </w:rPr>
        <w:t>coercive levers to dissuade Saudi</w:t>
      </w:r>
      <w:r w:rsidRPr="006735F5">
        <w:rPr>
          <w:u w:val="single"/>
        </w:rPr>
        <w:t xml:space="preserve"> Arabia or Pakistan </w:t>
      </w:r>
      <w:r w:rsidRPr="000E7C0F">
        <w:rPr>
          <w:highlight w:val="cyan"/>
          <w:u w:val="single"/>
        </w:rPr>
        <w:t>from such a course</w:t>
      </w:r>
      <w:r>
        <w:t xml:space="preserve">. Third, we will argue that </w:t>
      </w:r>
      <w:r w:rsidRPr="000E7C0F">
        <w:rPr>
          <w:b/>
          <w:highlight w:val="cyan"/>
          <w:u w:val="single"/>
        </w:rPr>
        <w:t>such an</w:t>
      </w:r>
      <w:r w:rsidRPr="006735F5">
        <w:rPr>
          <w:b/>
          <w:u w:val="single"/>
        </w:rPr>
        <w:t xml:space="preserve"> infelicitous </w:t>
      </w:r>
      <w:r w:rsidRPr="000E7C0F">
        <w:rPr>
          <w:b/>
          <w:highlight w:val="cyan"/>
          <w:u w:val="single"/>
        </w:rPr>
        <w:t>outcome will be rendered</w:t>
      </w:r>
      <w:r w:rsidRPr="006735F5">
        <w:rPr>
          <w:b/>
          <w:u w:val="single"/>
        </w:rPr>
        <w:t xml:space="preserve"> even </w:t>
      </w:r>
      <w:r w:rsidRPr="000E7C0F">
        <w:rPr>
          <w:b/>
          <w:highlight w:val="cyan"/>
          <w:u w:val="single"/>
        </w:rPr>
        <w:t>more likely if the U</w:t>
      </w:r>
      <w:r>
        <w:t xml:space="preserve">nited </w:t>
      </w:r>
      <w:r w:rsidRPr="000E7C0F">
        <w:rPr>
          <w:b/>
          <w:highlight w:val="cyan"/>
          <w:u w:val="single"/>
        </w:rPr>
        <w:t>S</w:t>
      </w:r>
      <w:r>
        <w:t xml:space="preserve">tates </w:t>
      </w:r>
      <w:r w:rsidRPr="000E7C0F">
        <w:rPr>
          <w:b/>
          <w:highlight w:val="cyan"/>
          <w:u w:val="single"/>
          <w:bdr w:val="single" w:sz="4" w:space="0" w:color="auto"/>
        </w:rPr>
        <w:t>further disengages from</w:t>
      </w:r>
      <w:r>
        <w:t xml:space="preserve"> South Asia or </w:t>
      </w:r>
      <w:r w:rsidRPr="000E7C0F">
        <w:rPr>
          <w:b/>
          <w:highlight w:val="cyan"/>
          <w:u w:val="single"/>
        </w:rPr>
        <w:t>the Mid</w:t>
      </w:r>
      <w:r>
        <w:t xml:space="preserve">dle </w:t>
      </w:r>
      <w:r w:rsidRPr="000E7C0F">
        <w:rPr>
          <w:b/>
          <w:highlight w:val="cyan"/>
          <w:u w:val="single"/>
        </w:rPr>
        <w:t>East</w:t>
      </w:r>
      <w:r w:rsidRPr="006735F5">
        <w:rPr>
          <w:b/>
          <w:u w:val="single"/>
        </w:rPr>
        <w:t>,</w:t>
      </w:r>
      <w:r>
        <w:t xml:space="preserve"> or if it fails to stop the Iranian nuclear weapons program. Finally, we will assess the particular difficulties a Saudi-Pakistan nuclear weapons bargain poses for advocates of U.S. strategic restraint in the coming decades.1 Riyadh’s Fears </w:t>
      </w:r>
      <w:r w:rsidRPr="006735F5">
        <w:rPr>
          <w:u w:val="single"/>
        </w:rPr>
        <w:t>Over the past decade, Saudi</w:t>
      </w:r>
      <w:r>
        <w:t xml:space="preserve"> Arabia’s </w:t>
      </w:r>
      <w:r w:rsidRPr="006735F5">
        <w:rPr>
          <w:u w:val="single"/>
        </w:rPr>
        <w:t>threat perception has sharpened as the dangers from Iran have grown along with doubts about the reliability of U.S. protection</w:t>
      </w:r>
      <w:r>
        <w:t xml:space="preserve">. Saudi-Iranian relations have historically been uneven since the modern Saudi state coalesced in the 1930s, but the 1979 Iranian Revolution propelled the relationship sharply downward. An energetic, charismatic, theocratic Shi‘a leadership in Tehran particularly threatened the Saudi regime, which depends on its special religious status as Custodian of the Two Holy Mosques and expects Shi‘a quiescence. Iranian efforts to export the Islamic revolution among the region’s Shi‘a populations were especially discomfiting to Saudi Arabia, given that its restive Shi‘a are inconveniently based in al-Hasa province, the region where the bulk of Saudi oil reserves lie. Such efforts spurred Saudi Arabia and five other neighboring Arab states to form the Gulf Cooperation Council just two years after the Iranian Revolution. As Iran facilitated the development of violent non-state actors like Hizballah and supported others throughout the 1980s, the Saudis grew increasingly concerned. Riyadh robustly supported Iraq in its eight-year war against Iran, and organized support for Baghdad throughout the region. Iranian efforts to undermine the Saudi monarchy and challenge its regional role have persisted. Because of Iran’s support for violent non-state actors in Yemen, Lebanon, Iraq and the Palestinian territories, as well as its worryingly tight partnership with the Syrian regime, the Saudis continue to view Iran as a problematic actor working against their interests across the board. Flashy examples of Iranian attempts to do so abound, including reports that Iran trained the Saudis who conducted the 1996 Khobar Towers bombing and the recent plot to assassinate Saudi Ambassador to the United States Adel al-Jubeir1. Saudi leaders, therefore, pointedly focus on Iran as the Kingdom’s primary regional threat. Yet countering Iran is dicey for Riyadh given Iran’s heavy reliance on irregular warfare capabilities. Tehran possesses a weak conventional military, plagued by archaic materiel and limited in its ability to project power. Indeed, a few years ago, General David Petraeus, then Commander of the U.S. Central Command, quipped that the “the Emirati Air Force itself could take out the entire Iranian Air Force.”2 Iran’s comparative advantage, however, lies in the field of unconventional warfare. Iran’s relationship with violent non-state actors—a relationship developed and maintained through the Iranian Revolutionary Guard Corps—is robust and deep. While Saudi Arabia spends three or four times what Iran spends on defense, according to one estimate, it remains flummoxed about how to effectively counter Iran’s asymmetrical strengths.3 Indeed, Saudi Arabia’s vigorous and substantial support to Bahrain over the past year or so (as the Sunni Bahraini royal family countered repeated protests by the majority Shi‘a population) was as much about a proxy battle with Iran as it was about helping an ally in need. Unsurprisingly, Iran’s nuclear program acutely worries Riyadh, and over the past decade Saudi Arabia has become increasingly blunt about its concerns—and how it plans to alleviate them. </w:t>
      </w:r>
      <w:r w:rsidRPr="006735F5">
        <w:rPr>
          <w:u w:val="single"/>
        </w:rPr>
        <w:t>For years, there have been whisperings and anonymous reports that senior Saudi officials were deliberating about acquiring nuclear capability or access to nuclear weapons.</w:t>
      </w:r>
      <w:r>
        <w:t xml:space="preserve">4 </w:t>
      </w:r>
      <w:r w:rsidRPr="006735F5">
        <w:rPr>
          <w:u w:val="single"/>
        </w:rPr>
        <w:t xml:space="preserve">But </w:t>
      </w:r>
      <w:r w:rsidRPr="006735F5">
        <w:t xml:space="preserve">in the past few months, </w:t>
      </w:r>
      <w:r w:rsidRPr="006735F5">
        <w:rPr>
          <w:u w:val="single"/>
        </w:rPr>
        <w:t>Saudi rhetoric has shifted key</w:t>
      </w:r>
      <w:r>
        <w:t xml:space="preserve">. Earlier this year, Saudi Prince Turki al-Faisal, former head of Saudi intelligence and Ambassador to the United States, suggested that, although Saudi Arabia was hesitant about acquiring nuclear weapons capability, it might be forced to do so given the dynamic and dangerous region it inhabits: “We’re not the only players in town”, he warned, urging the Gulf states to “study carefully all the options, including the option of acquiring weapons of mass destruction. We can’t simply leave it for somebody else to decide for us.”5 Just a few weeks later, an unnamed senior Saudi official declared, “Politically, it would be completely unacceptable to have Iran with a nuclear capability and not the kingdom.”6 Such </w:t>
      </w:r>
      <w:r w:rsidRPr="00467861">
        <w:rPr>
          <w:u w:val="single"/>
        </w:rPr>
        <w:t>statements differ markedly from the relatively passive public statements made by Saudi officials on this topic up until last yea</w:t>
      </w:r>
      <w:r>
        <w:t xml:space="preserve">r. Islamabad’s Needs In the coming years, </w:t>
      </w:r>
      <w:r w:rsidRPr="00467861">
        <w:rPr>
          <w:u w:val="single"/>
        </w:rPr>
        <w:t>Pakistani leaders may also confront a series of problems that a closer relationship with Saudi Arabia might ameliorate.</w:t>
      </w:r>
      <w:r>
        <w:t xml:space="preserve"> Since 2001, </w:t>
      </w:r>
      <w:r w:rsidRPr="00467861">
        <w:rPr>
          <w:u w:val="single"/>
        </w:rPr>
        <w:t>Pakistan’s military has struggled with how to marshal and allocate resources to combat the traditional threat posed by a more powerful India, the redoubled threat posed by anti-government radical groups, and the potential threat posed by a transforming Afghanistan</w:t>
      </w:r>
      <w:r>
        <w:t xml:space="preserve">. Pakistani elites often view these threats as interlinked: U.S. policy toward Afghanistan has midwifed and sustained what they perceive as an anti-Pakistani regime in Kabul, and Pakistan’s grudging support of that policy has fomented anti-government militancy within Pakistan. For a host of reasons, all indications suggest that the United States will sharply scale down its military presence in Afghanistan by mid-2013. The Pakistan military’s expectations of a forthcoming exit have led it to maintain ties to the Afghan Taliban and other Pashtun militant groups in order to retain influence in a post-U.S. Afghanistan. Pakistan’s perception of American unreliability has been in large part self-fulfilling, since Islamabad’s hedging strategy worsened conditions in Afghanistan and thus made U.S. withdrawal more likely. A renewed civil war in Afghanistan might once again attract disgruntled Pakistanis, lessening their focus on the shortcomings of the ruling government in Islamabad. Similarly, with the United States less worried about insurgent networks operating from Pakistani territory, Pakistan may feel more comfortable reaching deals with its own Pashtun insurgency in the tribal areas, lessening the large-scale and controversial Pakistan Army troop presence on the western border. </w:t>
      </w:r>
      <w:r w:rsidRPr="00467861">
        <w:rPr>
          <w:u w:val="single"/>
        </w:rPr>
        <w:t>If Pakistan is able to sufficiently manage these multiple security threats, it can renew its traditional emphasis on India.</w:t>
      </w:r>
      <w:r>
        <w:t xml:space="preserve"> Given India’s size and faster growing economy, the Pakistani military will have trouble keeping up in this race. Further, in the absence of a large-scale troop presence in Afghanistan, U.S. lawmakers will probably be more skeptical of providing large quantities of military aid that indirectly subsidizes Pakistan’s conventional military competition with India. To be sure, the Pakistani government could extract greater resources from Pakistani society (less than 2 percent of Pakistanis currently pay income taxes),7 but finding another patron to replace the United States may be more attractive. Since independence, Pakistan has relied on the unlikely trio of Saudi Arabia, the United States and China for political, military and financial support. The United States has engaged Pakistan repeatedly in its efforts to contain the Soviet Union, to roll back the Soviet invasion in Afghanistan and, most recently, to stabilize Afghanistan. In coming years, the U.S.-Pakistani relationship is likely to falter as America’s ambitions in Afghanistan diminish, while the Sino-Pakistani and Saudi-Pakistani relationships are likely to grow. China’s strategic relationship with Pakistan is durable in that Beijing seeks to maintain a counterweight to India and to ensure that Pakistan is not a source of radicalism for China’s Muslim population in Xinjiang. Saudi Arabia’s interest in Pakistani success is more complicated. The relationship has been more transactional than the Sino-Pakistani friendship and, very much unlike it, is in part a product of U.S. encouragement. Washington cast Pakistan in the role of an eastern defense anchor in the anti-Soviet Central Treaty Organization (CENTO), with American policymakers explicitly drawing a connection with the British reliance on military manpower from the subcontinent to defend the Middle East during the world wars.8 When Pakistani leaders approached King Saud in 1954 about proceeding with what would become the CENTO pact, the King was equivocal: He stated his assessment that the United States had proven unreliable in its relations with the Kingdom, but went on to say, “We will be happy if Pakistan will be stronger no doubt.” The Saudi King then expressed Saudi Arabia’s interest in Pakistan’s success: “Pakistan’s strength is our strength and if the Jews have attacked on the holy land then Pakistan will be in the front of the defenders of the Haramain [two holy lands of Mecca and Medina] as it was promised.”9 The Pakistan Army and Air Force began extended training missions to Arab countries in the 1960s. Pakistan Air Force personnel engaged in combat missions in the 1967 Arab-Israeli War; indeed, Pakistani airmen received awards for downing Israeli planes.10 Pakistani pilots also likely participated in Royal Saudi Air Force missions against Soviet-backed South Yemen in 1969.11 In return for Pakistan’s past support, a number of Middle Eastern countries, including Saudi Arabia, provided planes to Pakistan at the request of the United States during Pakistan’s disastrous 1971 war with India.12 Although Pakistan Air Force personnel played a minimal role in the 1973 Arab-Israeli war, Pakistani airmen operating in the Syrian Air Force claim to have been involved in air combat with Israel in 1974.13 The 1980s were the high water mark of Saudi-Pakistan security cooperation, as well as Pakistan’s military engagement abroad. By 1981, Pakistan was the second-leading supplier of military manpower globally, with troop deployments or training missions in 22 countries.14 Saudi Arabia was one of them. After the external shock of the Iranian Revolution in 1979 and the internal scare triggered by the two-week takeover of the Grand Mosque in Mecca in the late fall of that year, Saudi Arabia sought to quickly buttress its conventional military capacity. It turned to Pakistan, which was already providing 3,000 military advisers to Saudi Arabia by 1980.15 That force grew over the 1980s, though its ultimate size remains unclear. As a lower estimate, at least one Pakistani armored brigade, perhaps a force of 3,000–5,000, was based at Tabuk in northwest Saudi Arabia from 1982 to 1988.16 Several contemporary and historical accounts suggest the total force was closer to two divisions, perhaps 20,000 men, though President Zia and other Pakistani officials repeatedly denied that the force was that size.17 There were contemporaneous reports of Pakistan Air Force deployments to Saudi Arabia as well.18 If the 20,000 figure is accurate, the scale of this security commitment becomes even more impressive, since it amounted to roughly 5 percent of the total end strength of the Pakistani Army in the 1980s. Since there were two rotations of Pakistani personnel in Saudi Arabia, up to 40,000 troops may have been deployed to Saudi Arabia during this time period.19 In exchange, Saudi Arabia reportedly increased aid to Pakistan from $200 million annually to $800 million–$1 billion (about $2.3 billion in current dollars).20 The bulk of Pakistani troops left in 1988, reportedly over a Saudi request that no Pakistani Shi‘a troops serve in the Kingdom, a demand that the Pakistan Army refused. There may also have been a disagreement about whether Pakistani troops could be used against Iran or Iraq rather than Israel.21 In addition to this extensive military cooperation on Saudi territory, Saudi Arabia played an important, well-documented role as financial contributor to the joint Pakistani and U.S. effort to train and equip anti-Soviet mujaheddin in Afghanistan during this period, further strengthening political and military links between Riyadh and Islamabad.22 Less well documented but often alleged is extensive Saudi financial support to the Pakistani nuclear program in the 1970s and 1980s, as well as more recent evidence to suggest continued Saudi interest in Pakistani nuclear developments. An unnamed Pakistani source told two reporters that Zulfikar Ali Bhutto solicited more than $500 million (about $2.5 billion in current dollars) from Arab states in the early 1970s, with the two principal funders being Qaddafi’s Libya and Saudi Arabia.23 A trade journal, Nucleonics Week, reported in the late 1970s that Saudi Arabia offered to finance the construction of a reprocessing facility at Chashma in exchange for Pakistani training of Saudi scientists on nuclear power.24 Saudi interest and aid did not stop in the 1980s. More recently, Saudi Arabia pledged to provide and defer payment on 50,000 barrels of oil per day (or about one-sixth of Pakistan’s total oil imports) to Nawaz Sharif’s government to defray the costs of threatened U.S. sanctions as it considered whether to follow India’s May 1998 nuclear tests with one of its own.25 A joint tour of Khan Research Laboratories in 2003 by then-Saudi Defense Minister (and later Crown Prince) Sultan bin Abdul-Aziz Al Saud and Pakistani Prime Minister Nawaz Sharif attracted considerable international attention, though Sultan subsequently said that he did not visit “the secret parts” of the facility.26 Journalists who write on Pakistan’s nuclear program regularly speculate about an implicit or explicit guarantee of Saudi access to Pakistan’s nuclear technology in exchange for this past support, and they normally find abundant anonymous quotations to buttress their claims. Writing in 2003, the Guardian reported that Saudi Arabia was considering acquiring nuclear weapons, or perhaps seeking protection by maintaining its alliance with a nuclear power (presumably the United States), or entering into an alliance with a nuclear power (presumably Pakistan).27 A UN official in Vienna, where the International Atomic Energy Agency is headquartered, reportedly said: “Regional insecurity tends to produce a quest for a nuclear umbrella. The Saudis have the money and could provide it to Pakistan.” The BBC’s Gordon Correra suggested of the 1998 Saudi oil offer: In return for not asking for payment for oil imports, it is suspected in some quarters that Saudi Arabia received an ‘option’ on the Pakistan program and was placed under a Pakistani nuclear ‘security umbrella’, perhaps with guarantees to use weapons on Saudi Arabia’s behalf if required or to pass on technology.28 Correra is perhaps unconsciously echoing an anonymous U.S. official who told the Financial Times in 2004 that outright Saudi purchase of nuclear weapons technology from Pakistan was unlikely. Instead, this official suggested, a “lend-lease arrangement” was more probable.29 The point of this evidence is not to prove that a Saudi-Pakistan nuclear deal has occurred, but rather that it is plausible and needs to be taken into account in the formulation of U.S. policy. Bruce </w:t>
      </w:r>
      <w:r w:rsidRPr="00467861">
        <w:rPr>
          <w:u w:val="single"/>
        </w:rPr>
        <w:t>Riedel, a former intelligence and policy official and key adviser on South Asia early in the Obama Administration, suggested in a recent article that the Pakistani and Saudi militaries may have exercised the deployment of nuclear warheads to Saudi Arabia and references “reports” that the Saudis maintain aircraft in Pakistan on standby for an urgent nuclear transport mission</w:t>
      </w:r>
      <w:r>
        <w:t xml:space="preserve">. Riedel concluded his review of the evidence: “Does Saudi Arabia have a secret commitment from Pakistan for nuclear weapons if the Kingdom feels threatened by Iran? The answer is we don’t know but </w:t>
      </w:r>
      <w:r w:rsidRPr="00467861">
        <w:rPr>
          <w:u w:val="single"/>
        </w:rPr>
        <w:t>there is considerable evidence to suggest Riyadh and Islamabad have at least discussed such an understanding.</w:t>
      </w:r>
      <w:r>
        <w:t xml:space="preserve">”30 We concur with this general conclusion, even if we are skeptical of some of Riedel’s evidence. Saudi Arabia and Pakistan have undertaken extensive security cooperation in the past—to a degree that is uncommon even among close allies. There is also evidence, less compelling but abundant, that this cooperation included extensive Saudi funding for Pakistan’s nuclear efforts. Explicit nuclear umbrellas and similar forms of nuclear weapons cooperation have been rare historically; however, the Saudi-Pakistan relationship is also intimate to a rare degree. Nawaf Obeid, an advisor to the Saudi government, suggested in 2004, “We gave money and [the Pakistanis] dealt with it as they saw fit. . . . There’s no documentation, but there is an implicit understanding that on everything, in particular on security and military issues, Pakistan would be there for Saudi Arabia.”31 Pakistani diplomat Shahid Amin, formerly Ambassador in Riyadh, argues: The Saudis realize Pakistan’s continued importance in the region and the Islamic world. Pakistan’s nuclear capability is an additional reason. More importantly, the Saudis regard Pakistan as a trustworthy friend who will come to Saudi Arabia’s assistance whenever the occasion arises. This includes any requirement for strengthening the internal security of the Saudi regime.32 A Likely Arrangement A cursory glance at nuclear powers around the globe illustrates that Saudi Arabia maintains intimate ties to only two: the United States and Pakistan. Riyadh has signed nuclear cooperation agreements with France, Argentina, South Korea and China, and is discussing the prospects of future agreements with the United States, Great Britain and Russia, among others.33 Such agreements and negotiations, however, are necessarily limited to civil cooperation, which would have limited utility if Iran were to go nuclear. </w:t>
      </w:r>
      <w:r w:rsidRPr="00000A14">
        <w:rPr>
          <w:u w:val="single"/>
        </w:rPr>
        <w:t>While the U.S.-Saudi partnership is close and has survived a series of traumatic events over the years—including 9/11—it has its limits</w:t>
      </w:r>
      <w:r>
        <w:t xml:space="preserve">. Particularly in light of the regional upheaval over the past year, the relationship is being redefined and recalibrated. While the two states maintain cooperation on the primary regional threats—transnational terrorism and Iran’s burgeoning nuclear program and terrorist activity—the Saudis remain acutely perturbed by their perception that Washington dismissed its close ally in Cairo, and Washington remains discomfited by Saudi intervention in Bahrain. </w:t>
      </w:r>
      <w:r w:rsidRPr="00000A14">
        <w:rPr>
          <w:u w:val="single"/>
        </w:rPr>
        <w:t xml:space="preserve">Therefore, Pakistan is the most likely state to assist Saudi Arabia should it choose to go down this path. Yet </w:t>
      </w:r>
      <w:r w:rsidRPr="000E7C0F">
        <w:rPr>
          <w:highlight w:val="cyan"/>
          <w:u w:val="single"/>
        </w:rPr>
        <w:t>Saudi</w:t>
      </w:r>
      <w:r w:rsidRPr="00000A14">
        <w:rPr>
          <w:u w:val="single"/>
        </w:rPr>
        <w:t xml:space="preserve"> Arabia </w:t>
      </w:r>
      <w:r w:rsidRPr="000E7C0F">
        <w:rPr>
          <w:highlight w:val="cyan"/>
          <w:u w:val="single"/>
        </w:rPr>
        <w:t>is a signatory to the N</w:t>
      </w:r>
      <w:r w:rsidRPr="00000A14">
        <w:rPr>
          <w:u w:val="single"/>
        </w:rPr>
        <w:t>uclear Non</w:t>
      </w:r>
      <w:r w:rsidRPr="000E7C0F">
        <w:rPr>
          <w:highlight w:val="cyan"/>
          <w:u w:val="single"/>
        </w:rPr>
        <w:t>p</w:t>
      </w:r>
      <w:r w:rsidRPr="00000A14">
        <w:rPr>
          <w:u w:val="single"/>
        </w:rPr>
        <w:t xml:space="preserve">roliferation </w:t>
      </w:r>
      <w:r w:rsidRPr="000E7C0F">
        <w:rPr>
          <w:highlight w:val="cyan"/>
          <w:u w:val="single"/>
        </w:rPr>
        <w:t>T</w:t>
      </w:r>
      <w:r w:rsidRPr="00000A14">
        <w:rPr>
          <w:u w:val="single"/>
        </w:rPr>
        <w:t>reaty</w:t>
      </w:r>
      <w:r>
        <w:t xml:space="preserve"> and the comprehensive safeguards agreement. </w:t>
      </w:r>
      <w:r w:rsidRPr="000E7C0F">
        <w:rPr>
          <w:highlight w:val="cyan"/>
          <w:u w:val="single"/>
        </w:rPr>
        <w:t>Such</w:t>
      </w:r>
      <w:r w:rsidRPr="00000A14">
        <w:rPr>
          <w:u w:val="single"/>
        </w:rPr>
        <w:t xml:space="preserve"> entrenched and </w:t>
      </w:r>
      <w:r w:rsidRPr="000E7C0F">
        <w:rPr>
          <w:highlight w:val="cyan"/>
          <w:u w:val="single"/>
        </w:rPr>
        <w:t>declared policies would</w:t>
      </w:r>
      <w:r w:rsidRPr="00000A14">
        <w:rPr>
          <w:u w:val="single"/>
        </w:rPr>
        <w:t xml:space="preserve"> no doubt </w:t>
      </w:r>
      <w:r w:rsidRPr="000E7C0F">
        <w:rPr>
          <w:highlight w:val="cyan"/>
          <w:u w:val="single"/>
        </w:rPr>
        <w:t>make it uncomfortable for Riyadh to pivot away</w:t>
      </w:r>
      <w:r w:rsidRPr="00000A14">
        <w:rPr>
          <w:u w:val="single"/>
        </w:rPr>
        <w:t xml:space="preserve"> to join the nuclear club.</w:t>
      </w:r>
      <w:r>
        <w:rPr>
          <w:u w:val="single"/>
        </w:rPr>
        <w:t xml:space="preserve"> </w:t>
      </w:r>
      <w:r w:rsidRPr="00000A14">
        <w:rPr>
          <w:u w:val="single"/>
        </w:rPr>
        <w:t xml:space="preserve">Conveniently, </w:t>
      </w:r>
      <w:r w:rsidRPr="000E7C0F">
        <w:rPr>
          <w:highlight w:val="cyan"/>
          <w:u w:val="single"/>
        </w:rPr>
        <w:t>an alternative</w:t>
      </w:r>
      <w:r w:rsidRPr="00000A14">
        <w:rPr>
          <w:u w:val="single"/>
        </w:rPr>
        <w:t xml:space="preserve"> option </w:t>
      </w:r>
      <w:r w:rsidRPr="000E7C0F">
        <w:rPr>
          <w:highlight w:val="cyan"/>
          <w:u w:val="single"/>
        </w:rPr>
        <w:t>exists</w:t>
      </w:r>
      <w:r w:rsidRPr="00000A14">
        <w:rPr>
          <w:u w:val="single"/>
        </w:rPr>
        <w:t xml:space="preserve">: </w:t>
      </w:r>
      <w:r w:rsidRPr="000E7C0F">
        <w:rPr>
          <w:highlight w:val="cyan"/>
          <w:u w:val="single"/>
        </w:rPr>
        <w:t>a close ally possessing nuc</w:t>
      </w:r>
      <w:r w:rsidRPr="00000A14">
        <w:rPr>
          <w:u w:val="single"/>
        </w:rPr>
        <w:t xml:space="preserve">lear </w:t>
      </w:r>
      <w:r w:rsidRPr="000E7C0F">
        <w:rPr>
          <w:highlight w:val="cyan"/>
          <w:u w:val="single"/>
        </w:rPr>
        <w:t>weapons</w:t>
      </w:r>
      <w:r w:rsidRPr="00000A14">
        <w:rPr>
          <w:u w:val="single"/>
        </w:rPr>
        <w:t xml:space="preserve"> capability </w:t>
      </w:r>
      <w:r w:rsidRPr="000E7C0F">
        <w:rPr>
          <w:highlight w:val="cyan"/>
          <w:u w:val="single"/>
        </w:rPr>
        <w:t xml:space="preserve">could choose to </w:t>
      </w:r>
      <w:r w:rsidRPr="000E7C0F">
        <w:rPr>
          <w:b/>
          <w:highlight w:val="cyan"/>
          <w:u w:val="single"/>
        </w:rPr>
        <w:t>relocate</w:t>
      </w:r>
      <w:r w:rsidRPr="00993B3E">
        <w:rPr>
          <w:b/>
          <w:u w:val="single"/>
        </w:rPr>
        <w:t xml:space="preserve"> some of </w:t>
      </w:r>
      <w:r w:rsidRPr="000E7C0F">
        <w:rPr>
          <w:b/>
          <w:highlight w:val="cyan"/>
          <w:u w:val="single"/>
        </w:rPr>
        <w:t>its stock on Saudi territory</w:t>
      </w:r>
      <w:r>
        <w:t xml:space="preserve">. The United States was careful to craft the Nonproliferation Treaty to allow for “dual key” arrangements that give an ally shared launch authority. So long as a state does not have the independent authority to launch a nuclear weapon, the NPT did not prohibit deployment in a foreign territory, even if a defense arrangement gave a state shared responsibility over employment of the weapon. Further still, in the event of war, the United States maintained that the NPT would no longer be “controlling”; hence, its strictures on nuclear transfer could be ignored. </w:t>
      </w:r>
      <w:r w:rsidRPr="00000A14">
        <w:rPr>
          <w:u w:val="single"/>
        </w:rPr>
        <w:t>Shared control could quickly morph into independent authority in the event of full-scale conflict. This interpretation of the treaty was central to the U.S.-NATO nuclear sharing arrangement in the Cold War and would be difficult for the United States to renounce in the future</w:t>
      </w:r>
      <w:r>
        <w:t xml:space="preserve">.34 </w:t>
      </w:r>
      <w:r w:rsidRPr="00000A14">
        <w:rPr>
          <w:u w:val="single"/>
        </w:rPr>
        <w:t xml:space="preserve">Should nuclear materiel remain under at least shared Pakistani control in peacetime, </w:t>
      </w:r>
      <w:r w:rsidRPr="000E7C0F">
        <w:rPr>
          <w:highlight w:val="cyan"/>
          <w:u w:val="single"/>
        </w:rPr>
        <w:t xml:space="preserve">the Saudis would have </w:t>
      </w:r>
      <w:r w:rsidRPr="000E7C0F">
        <w:rPr>
          <w:b/>
          <w:highlight w:val="cyan"/>
          <w:u w:val="single"/>
        </w:rPr>
        <w:t>effectively joined the nuclear club without violating the NPT</w:t>
      </w:r>
      <w:r w:rsidRPr="00993B3E">
        <w:rPr>
          <w:b/>
          <w:u w:val="single"/>
        </w:rPr>
        <w:t>.</w:t>
      </w:r>
      <w:r>
        <w:rPr>
          <w:u w:val="single"/>
        </w:rPr>
        <w:t xml:space="preserve"> </w:t>
      </w:r>
      <w:r w:rsidRPr="00000A14">
        <w:rPr>
          <w:u w:val="single"/>
        </w:rPr>
        <w:t>There are multiple factors that</w:t>
      </w:r>
      <w:r>
        <w:t xml:space="preserve">, independently or in concert, </w:t>
      </w:r>
      <w:r w:rsidRPr="00000A14">
        <w:rPr>
          <w:u w:val="single"/>
        </w:rPr>
        <w:t xml:space="preserve">might make covert or overt Pakistan-Saudi nuclear weapons cooperation more likely. First, </w:t>
      </w:r>
      <w:r>
        <w:t xml:space="preserve">and most important, </w:t>
      </w:r>
      <w:r w:rsidRPr="00000A14">
        <w:rPr>
          <w:u w:val="single"/>
        </w:rPr>
        <w:t>Iranian nuclear progress</w:t>
      </w:r>
      <w:r>
        <w:t xml:space="preserve"> is of paramount concern to Riyadh. Saudi leaders fear that a nuclear-armed Iran might take advantage of the so-called “stability-instability paradox”, in which fears of nuclear weapons use make all-out war unlikely but in the process make low-level conflict more likely. This phenomenon may be more apparent if the nuclear-armed power is revisionist and tolerant of risk. Even if Iran is a rational actor unlikely to employ nuclear weapons, other states might be wary of conventional military action against Iran that could spiral out of control. Given Saudi Arabia’s significant Shi‘a population and past history of Iranian-sponsored terrorism on its soil, Riyadh’s fear of limited conflict and proxy violence is understandable. Second, in the context of Iranian nuclearization, if Israel were to chose to make its nuclear weapons status overt, this might help Pakistani elites to justify the decision to their public and facilitate both Saudi and Pakistani interest in nuclear sharing. Third, </w:t>
      </w:r>
      <w:r w:rsidRPr="000E7C0F">
        <w:rPr>
          <w:b/>
          <w:highlight w:val="cyan"/>
          <w:u w:val="single"/>
        </w:rPr>
        <w:t>if the U.S.-Saudi security relationship were to break down</w:t>
      </w:r>
      <w:r w:rsidRPr="00993B3E">
        <w:rPr>
          <w:b/>
          <w:u w:val="single"/>
        </w:rPr>
        <w:t xml:space="preserve">, the </w:t>
      </w:r>
      <w:r w:rsidRPr="000E7C0F">
        <w:rPr>
          <w:b/>
          <w:highlight w:val="cyan"/>
          <w:u w:val="single"/>
        </w:rPr>
        <w:t>Saudis might feel that any Western security guarantee</w:t>
      </w:r>
      <w:r w:rsidRPr="00993B3E">
        <w:rPr>
          <w:b/>
          <w:u w:val="single"/>
        </w:rPr>
        <w:t xml:space="preserve">, implicit or explicit, </w:t>
      </w:r>
      <w:r w:rsidRPr="000E7C0F">
        <w:rPr>
          <w:b/>
          <w:highlight w:val="cyan"/>
          <w:u w:val="single"/>
        </w:rPr>
        <w:t>was insufficiently credible to manage</w:t>
      </w:r>
      <w:r w:rsidRPr="00993B3E">
        <w:rPr>
          <w:b/>
          <w:u w:val="single"/>
        </w:rPr>
        <w:t xml:space="preserve"> the </w:t>
      </w:r>
      <w:r w:rsidRPr="000E7C0F">
        <w:rPr>
          <w:b/>
          <w:highlight w:val="cyan"/>
          <w:u w:val="single"/>
        </w:rPr>
        <w:t>Iran</w:t>
      </w:r>
      <w:r w:rsidRPr="00993B3E">
        <w:rPr>
          <w:b/>
          <w:u w:val="single"/>
        </w:rPr>
        <w:t>ian threat</w:t>
      </w:r>
      <w:r w:rsidRPr="00000A14">
        <w:rPr>
          <w:u w:val="single"/>
        </w:rPr>
        <w:t xml:space="preserve">. </w:t>
      </w:r>
      <w:r w:rsidRPr="000E7C0F">
        <w:rPr>
          <w:highlight w:val="cyan"/>
          <w:u w:val="single"/>
        </w:rPr>
        <w:t xml:space="preserve">In the context of </w:t>
      </w:r>
      <w:r w:rsidRPr="000E7C0F">
        <w:rPr>
          <w:b/>
          <w:highlight w:val="cyan"/>
          <w:u w:val="single"/>
        </w:rPr>
        <w:t>U.S. domestic fatigue with foreign commitments</w:t>
      </w:r>
      <w:r w:rsidRPr="00000A14">
        <w:rPr>
          <w:u w:val="single"/>
        </w:rPr>
        <w:t>,</w:t>
      </w:r>
      <w:r>
        <w:t xml:space="preserve"> and future U.S.-Saudi conflict over democracy </w:t>
      </w:r>
      <w:r w:rsidRPr="000E7C0F">
        <w:rPr>
          <w:highlight w:val="cyan"/>
          <w:u w:val="single"/>
        </w:rPr>
        <w:t>in the Mid</w:t>
      </w:r>
      <w:r w:rsidRPr="00000A14">
        <w:rPr>
          <w:u w:val="single"/>
        </w:rPr>
        <w:t xml:space="preserve">dle </w:t>
      </w:r>
      <w:r w:rsidRPr="000E7C0F">
        <w:rPr>
          <w:highlight w:val="cyan"/>
          <w:u w:val="single"/>
        </w:rPr>
        <w:t>East</w:t>
      </w:r>
      <w:r>
        <w:t xml:space="preserve"> or some other issue, </w:t>
      </w:r>
      <w:r w:rsidRPr="000E7C0F">
        <w:rPr>
          <w:highlight w:val="cyan"/>
        </w:rPr>
        <w:t xml:space="preserve">it </w:t>
      </w:r>
      <w:r w:rsidRPr="000E7C0F">
        <w:rPr>
          <w:b/>
          <w:highlight w:val="cyan"/>
          <w:u w:val="single"/>
        </w:rPr>
        <w:t>is not impossible to imagine a</w:t>
      </w:r>
      <w:r w:rsidRPr="00993B3E">
        <w:rPr>
          <w:b/>
          <w:u w:val="single"/>
        </w:rPr>
        <w:t xml:space="preserve"> U.S.-Saudi security </w:t>
      </w:r>
      <w:r w:rsidRPr="000E7C0F">
        <w:rPr>
          <w:b/>
          <w:highlight w:val="cyan"/>
          <w:u w:val="single"/>
        </w:rPr>
        <w:t>relationship that no longer comforts Riyadh</w:t>
      </w:r>
      <w:r w:rsidRPr="00993B3E">
        <w:rPr>
          <w:b/>
          <w:u w:val="single"/>
        </w:rPr>
        <w:t>.</w:t>
      </w:r>
      <w:r>
        <w:t xml:space="preserve"> Finally, it is much more likely that Pakistan will provide nuclear weapons technology if it is seeking to replace U.S. aid following a possible future rupture in the relationship. A U.S. pullout from Afghanistan, which will make ground lines of communication and aerial overflight corridors in Pakistan far less critical to U.S. national interests, will certainly lower the barriers to another “divorce” in the relationship. To gain a sense of scale: U.S. aid to Islamabad is equivalent to approximately 6.5 percent of the Pakistani government’s budget.35 Were the United States to cut off aid to Pakistan, and particularly if the United States used its leverage at the World Bank or International Monetary Fund to attenuate the support of those institutions, Pakistan would be thrown into a major fiscal crisis. While Pakistan could curtail public spending—particularly military spending—or increase tax revenues, it just as likely could avoid making those tough decisions by trying to find a new patron. Only two patrons could possibly replace such substantial U.S. funding: China and Saudi Arabia. Islamabad is likely to turn to both for help. China’s interest in Pakistan is twofold: for maintaining a counterweight to India to complicate Delhi’s regional ambitions, and for preserving stability in China’s Muslim West. It would have the leverage, assuming continued aid, to block a Pakistan-Saudi transfer, but given China’s own past provision of ballistic missiles to Saudi Arabia (ostensibly for conventional payloads) in the 1980s and possibly again more recently, there is no prima facie reason to expect Beijing to scuttle a Pakistani-Saudi nuclear accord.36 China has already demonstrated that it believes providing Saudi Arabia with weapons of proliferation concern is acceptable behavior. Implications for U.S. Strategy Washington’s ability to prevent or reverse a Pakistani-Saudi nuclear agreement markedly diminishes once implementation is underway. Pakistan is most likely to consider such a move after the United States has withdrawn financial support. In that case, the United States will have already pulled its largest coercive lever. If the United States has not already stopped aid to Pakistan, then Washington will probably perceive Islamabad as playing a vital role in either continuing the U.S. mission in Afghanistan or in permitting counter-terror operations against groups operating in Pakistan’s undergoverned western border areas. In other words, </w:t>
      </w:r>
      <w:r w:rsidRPr="00993B3E">
        <w:rPr>
          <w:u w:val="single"/>
        </w:rPr>
        <w:t>in the future, the United States will have either already used its primary leverage against Pakistan, or it will be reluctant to do so for fear of harming other vital interests. Meanwhile, sanctioning Saudi Arabia is a non-starter</w:t>
      </w:r>
      <w:r>
        <w:t xml:space="preserve">, particularly because the United States will be even more reliant on Saudi production to offset the tightening sanctions regime against Iran. If </w:t>
      </w:r>
      <w:r w:rsidRPr="00000A14">
        <w:rPr>
          <w:u w:val="single"/>
        </w:rPr>
        <w:t>it will be difficult for the United States to deter a Pakistani-Saudi arrangement through threats of punishment, then U.S. strategy must emphasize dissuasion or prevention of Iranian nuclear acquisition, because this is by far the most important driver of Saudi interest in a nuclear weapons capability.</w:t>
      </w:r>
      <w:r>
        <w:t xml:space="preserve"> This is not the place to analyze the costs and benefits of using force to degrade Iran’s nuclear complex, but we do believe the debate has been oversimplified. At its core, military action would likely delay Iranian acquisition of a nuclear weapons capability for some finite period of time, but it would also increase Iran’s incentive to pursue that goal. In other words, a military attack would lessen the likelihood of Iran acquiring nuclear weapons in the near or medium term, at the cost of making it more likely in the long run. In the near and medium term, it might provoke Iranian attempts to frighten the international oil market by meddling in the Strait of Hormuz, stirring up trouble in Saudi oil-producing areas, encouraging its proxies in Lebanon, Iraq and Afghanistan to target U.S. interests, and other troublesome behavior. Military action against Iran might also complicate efforts to build consensus on Syria, perhaps enabling the survival of the Assad regime. While none of these costs are apocalyptically high, the benefits of a preventive strike are also not overwhelmingly positive. But military action against Iran, by delaying Iranian nuclear acquisition, could also delay a Saudi-Pakistan nuclear cooperative arrangement. The debate about military options on Iran has focused on the extent to which Tehran can be deterred, but it’s just as important to consider the knock-on proliferation consequences of an Iranian bomb. </w:t>
      </w:r>
      <w:r w:rsidRPr="000E7C0F">
        <w:rPr>
          <w:b/>
          <w:highlight w:val="cyan"/>
          <w:u w:val="single"/>
        </w:rPr>
        <w:t>The path for Saudi nuclearization</w:t>
      </w:r>
      <w:r w:rsidRPr="00000A14">
        <w:rPr>
          <w:b/>
          <w:u w:val="single"/>
        </w:rPr>
        <w:t xml:space="preserve"> is readily apparent and </w:t>
      </w:r>
      <w:r w:rsidRPr="000E7C0F">
        <w:rPr>
          <w:b/>
          <w:highlight w:val="cyan"/>
          <w:u w:val="single"/>
        </w:rPr>
        <w:t>could occur rapidly</w:t>
      </w:r>
      <w:r w:rsidRPr="00000A14">
        <w:rPr>
          <w:b/>
          <w:u w:val="single"/>
        </w:rPr>
        <w:t>—</w:t>
      </w:r>
      <w:r w:rsidRPr="000E7C0F">
        <w:rPr>
          <w:b/>
          <w:highlight w:val="cyan"/>
          <w:u w:val="single"/>
        </w:rPr>
        <w:t>within months</w:t>
      </w:r>
      <w:r w:rsidRPr="00943F06">
        <w:rPr>
          <w:b/>
          <w:u w:val="single"/>
        </w:rPr>
        <w:t xml:space="preserve"> or years</w:t>
      </w:r>
      <w:r w:rsidRPr="00000A14">
        <w:rPr>
          <w:b/>
          <w:u w:val="single"/>
        </w:rPr>
        <w:t>, not decades</w:t>
      </w:r>
      <w:r w:rsidRPr="00000A14">
        <w:rPr>
          <w:u w:val="single"/>
        </w:rPr>
        <w:t xml:space="preserve">. </w:t>
      </w:r>
      <w:r w:rsidRPr="000E7C0F">
        <w:rPr>
          <w:highlight w:val="cyan"/>
          <w:u w:val="single"/>
        </w:rPr>
        <w:t>Analyses that perceive</w:t>
      </w:r>
      <w:r>
        <w:t xml:space="preserve"> Iranian </w:t>
      </w:r>
      <w:r w:rsidRPr="000E7C0F">
        <w:rPr>
          <w:b/>
          <w:highlight w:val="cyan"/>
          <w:u w:val="single"/>
        </w:rPr>
        <w:t>nuclearization as manageable</w:t>
      </w:r>
      <w:r w:rsidRPr="00000A14">
        <w:rPr>
          <w:b/>
          <w:u w:val="single"/>
        </w:rPr>
        <w:t xml:space="preserve"> typically </w:t>
      </w:r>
      <w:r w:rsidRPr="000E7C0F">
        <w:rPr>
          <w:b/>
          <w:highlight w:val="cyan"/>
          <w:u w:val="single"/>
        </w:rPr>
        <w:t>discount the possibility of quick</w:t>
      </w:r>
      <w:r w:rsidRPr="00000A14">
        <w:rPr>
          <w:b/>
          <w:u w:val="single"/>
        </w:rPr>
        <w:t xml:space="preserve"> Saudi </w:t>
      </w:r>
      <w:r w:rsidRPr="000E7C0F">
        <w:rPr>
          <w:b/>
          <w:highlight w:val="cyan"/>
          <w:u w:val="single"/>
        </w:rPr>
        <w:t>acquisition</w:t>
      </w:r>
      <w:r w:rsidRPr="00000A14">
        <w:rPr>
          <w:b/>
          <w:u w:val="single"/>
        </w:rPr>
        <w:t xml:space="preserve"> of nuclear weapons</w:t>
      </w:r>
      <w:r>
        <w:t xml:space="preserve">. In this vein, </w:t>
      </w:r>
      <w:r w:rsidRPr="000E7C0F">
        <w:rPr>
          <w:highlight w:val="cyan"/>
          <w:u w:val="single"/>
        </w:rPr>
        <w:t>at least 11 other Middle Eastern states</w:t>
      </w:r>
      <w:r w:rsidRPr="00000A14">
        <w:rPr>
          <w:u w:val="single"/>
        </w:rPr>
        <w:t xml:space="preserve"> have </w:t>
      </w:r>
      <w:r w:rsidRPr="000E7C0F">
        <w:rPr>
          <w:highlight w:val="cyan"/>
          <w:u w:val="single"/>
        </w:rPr>
        <w:t>developed</w:t>
      </w:r>
      <w:r w:rsidRPr="00000A14">
        <w:rPr>
          <w:u w:val="single"/>
        </w:rPr>
        <w:t xml:space="preserve"> varying levels of </w:t>
      </w:r>
      <w:r w:rsidRPr="000E7C0F">
        <w:rPr>
          <w:highlight w:val="cyan"/>
          <w:u w:val="single"/>
        </w:rPr>
        <w:t>interest</w:t>
      </w:r>
      <w:r w:rsidRPr="00000A14">
        <w:rPr>
          <w:u w:val="single"/>
        </w:rPr>
        <w:t xml:space="preserve"> in nuclear technology over the past decade </w:t>
      </w:r>
      <w:r>
        <w:t xml:space="preserve">or so.37 </w:t>
      </w:r>
      <w:r w:rsidRPr="000E7C0F">
        <w:rPr>
          <w:b/>
          <w:highlight w:val="cyan"/>
          <w:u w:val="single"/>
        </w:rPr>
        <w:t>Few</w:t>
      </w:r>
      <w:r w:rsidRPr="00943F06">
        <w:rPr>
          <w:b/>
          <w:u w:val="single"/>
        </w:rPr>
        <w:t>,</w:t>
      </w:r>
      <w:r w:rsidRPr="00000A14">
        <w:rPr>
          <w:b/>
          <w:u w:val="single"/>
        </w:rPr>
        <w:t xml:space="preserve"> however, </w:t>
      </w:r>
      <w:r w:rsidRPr="000E7C0F">
        <w:rPr>
          <w:b/>
          <w:highlight w:val="cyan"/>
          <w:u w:val="single"/>
        </w:rPr>
        <w:t>could move as quickly as Saudi</w:t>
      </w:r>
      <w:r w:rsidRPr="00000A14">
        <w:rPr>
          <w:b/>
          <w:u w:val="single"/>
        </w:rPr>
        <w:t xml:space="preserve"> Arabia</w:t>
      </w:r>
      <w:r>
        <w:t xml:space="preserve">. Stopping a proliferation chain reaction need not require preventive military strikes. </w:t>
      </w:r>
      <w:r w:rsidRPr="000E7C0F">
        <w:rPr>
          <w:b/>
          <w:highlight w:val="cyan"/>
          <w:u w:val="single"/>
        </w:rPr>
        <w:t>Robust U.S. security guarantees</w:t>
      </w:r>
      <w:r w:rsidRPr="00000A14">
        <w:rPr>
          <w:b/>
          <w:u w:val="single"/>
        </w:rPr>
        <w:t xml:space="preserve"> to Saudi Arabia </w:t>
      </w:r>
      <w:r w:rsidRPr="000E7C0F">
        <w:rPr>
          <w:b/>
          <w:highlight w:val="cyan"/>
          <w:u w:val="single"/>
        </w:rPr>
        <w:t>might dampen Saudi demand for a</w:t>
      </w:r>
      <w:r w:rsidRPr="00000A14">
        <w:rPr>
          <w:b/>
          <w:u w:val="single"/>
        </w:rPr>
        <w:t xml:space="preserve"> nuclear </w:t>
      </w:r>
      <w:r w:rsidRPr="000E7C0F">
        <w:rPr>
          <w:b/>
          <w:highlight w:val="cyan"/>
          <w:u w:val="single"/>
        </w:rPr>
        <w:t>deterrent</w:t>
      </w:r>
      <w:r w:rsidRPr="00000A14">
        <w:rPr>
          <w:b/>
          <w:u w:val="single"/>
        </w:rPr>
        <w:t>.</w:t>
      </w:r>
      <w:r>
        <w:t xml:space="preserve"> But making these guarantees credible could prove challenging. Extended deterrence is inherently difficult. A state is attempting to guarantee that it will endanger its most vital interests (risk nuclear attacks on its homeland) in order to protect more peripheral interests (prevent conventional or nuclear attacks on a third-party state). In the Cold War, the United States relied on overseas basing to demonstrate its commitment. By placing U.S. forces in harm’s way, it not only increased military options in the region, but also made the U.S. commitment more credible. As Thomas Schelling famously argued, “What can 7,000 American troops do [in Berlin], or 12,000 Allied troops? Bluntly, they can die.”38 In the Saudi case, however, the experience of the 1990s and 2000s suggests that a substantial U.S. military presence may generate a great deal of popular resentment and thus prove unsustainable. Indeed, the United States may have more options basing U.S. troops on the Saudi Arabian periphery. To some extent, it already does in Bahrain (home of the U.S. Navy’s Fifth Fleet) and Qatar (location of Al Udeid airbase). </w:t>
      </w:r>
      <w:r w:rsidRPr="000E7C0F">
        <w:rPr>
          <w:highlight w:val="cyan"/>
          <w:u w:val="single"/>
        </w:rPr>
        <w:t>The U</w:t>
      </w:r>
      <w:r w:rsidRPr="00000A14">
        <w:rPr>
          <w:u w:val="single"/>
        </w:rPr>
        <w:t xml:space="preserve">nited </w:t>
      </w:r>
      <w:r w:rsidRPr="000E7C0F">
        <w:rPr>
          <w:highlight w:val="cyan"/>
          <w:u w:val="single"/>
        </w:rPr>
        <w:t>S</w:t>
      </w:r>
      <w:r w:rsidRPr="00000A14">
        <w:rPr>
          <w:u w:val="single"/>
        </w:rPr>
        <w:t xml:space="preserve">tates clearly </w:t>
      </w:r>
      <w:r w:rsidRPr="000E7C0F">
        <w:rPr>
          <w:highlight w:val="cyan"/>
          <w:u w:val="single"/>
        </w:rPr>
        <w:t>hopes the</w:t>
      </w:r>
      <w:r w:rsidRPr="00000A14">
        <w:rPr>
          <w:u w:val="single"/>
        </w:rPr>
        <w:t xml:space="preserve"> newly inaugurated </w:t>
      </w:r>
      <w:r w:rsidRPr="000E7C0F">
        <w:rPr>
          <w:highlight w:val="cyan"/>
          <w:u w:val="single"/>
        </w:rPr>
        <w:t>U.S.-GCC</w:t>
      </w:r>
      <w:r w:rsidRPr="00000A14">
        <w:rPr>
          <w:u w:val="single"/>
        </w:rPr>
        <w:t xml:space="preserve"> Strategic Cooperation </w:t>
      </w:r>
      <w:r w:rsidRPr="000E7C0F">
        <w:rPr>
          <w:highlight w:val="cyan"/>
          <w:u w:val="single"/>
        </w:rPr>
        <w:t>Forum will</w:t>
      </w:r>
      <w:r w:rsidRPr="00000A14">
        <w:rPr>
          <w:u w:val="single"/>
        </w:rPr>
        <w:t xml:space="preserve"> provide another way to </w:t>
      </w:r>
      <w:r w:rsidRPr="000E7C0F">
        <w:rPr>
          <w:highlight w:val="cyan"/>
          <w:u w:val="single"/>
        </w:rPr>
        <w:t>demonstrate</w:t>
      </w:r>
      <w:r w:rsidRPr="00000A14">
        <w:rPr>
          <w:u w:val="single"/>
        </w:rPr>
        <w:t xml:space="preserve"> “</w:t>
      </w:r>
      <w:r w:rsidRPr="00993B3E">
        <w:rPr>
          <w:b/>
          <w:u w:val="single"/>
        </w:rPr>
        <w:t xml:space="preserve">the </w:t>
      </w:r>
      <w:r w:rsidRPr="000E7C0F">
        <w:rPr>
          <w:b/>
          <w:highlight w:val="cyan"/>
          <w:u w:val="single"/>
        </w:rPr>
        <w:t>rock-solid commitment</w:t>
      </w:r>
      <w:r w:rsidRPr="00993B3E">
        <w:rPr>
          <w:b/>
          <w:u w:val="single"/>
        </w:rPr>
        <w:t xml:space="preserve"> of the United States </w:t>
      </w:r>
      <w:r w:rsidRPr="000E7C0F">
        <w:rPr>
          <w:b/>
          <w:highlight w:val="cyan"/>
          <w:u w:val="single"/>
        </w:rPr>
        <w:t>to the</w:t>
      </w:r>
      <w:r w:rsidRPr="00993B3E">
        <w:rPr>
          <w:b/>
          <w:u w:val="single"/>
        </w:rPr>
        <w:t xml:space="preserve"> people and nations of the </w:t>
      </w:r>
      <w:r w:rsidRPr="000E7C0F">
        <w:rPr>
          <w:b/>
          <w:highlight w:val="cyan"/>
          <w:u w:val="single"/>
        </w:rPr>
        <w:t>Gulf</w:t>
      </w:r>
      <w:r w:rsidRPr="00000A14">
        <w:rPr>
          <w:u w:val="single"/>
        </w:rPr>
        <w:t>.”</w:t>
      </w:r>
      <w:r>
        <w:t xml:space="preserve">39 It remains possible that the Obama Administration’s emphasis on ever-stronger economic sanctions, perhaps combined with covert action against Iran’s nuclear infrastructure and scientists, might prevent Iranian nuclearization. If it doesn’t, however, then analysts and policymakers must incorporate the risk of rapid Saudi nuclearization into their calculus regarding Iran. Moreover, given Pakistan’s intrinsic importance as a large, Muslim, nuclear-armed state, U.S. policymakers should be wary of backing Islamabad into a corner in which its elites see risky behavior as necessary. As frustrating and provocative as Pakistan is to the United States, isolating it could easily backfire. Moreover, the desirability of curtailing U.S. support for Pakistan is not solely a function of that nation’s support for the U.S. presence in Afghanistan or counter-terror efforts in Pakistan, but may instead be a function of proliferation fears for the indefinite future. For that reason, too, the </w:t>
      </w:r>
      <w:r w:rsidRPr="000E7C0F">
        <w:rPr>
          <w:highlight w:val="cyan"/>
          <w:u w:val="single"/>
        </w:rPr>
        <w:t>U</w:t>
      </w:r>
      <w:r w:rsidRPr="00943F06">
        <w:rPr>
          <w:u w:val="single"/>
        </w:rPr>
        <w:t>n</w:t>
      </w:r>
      <w:r w:rsidRPr="00000A14">
        <w:rPr>
          <w:u w:val="single"/>
        </w:rPr>
        <w:t xml:space="preserve">ited </w:t>
      </w:r>
      <w:r w:rsidRPr="000E7C0F">
        <w:rPr>
          <w:highlight w:val="cyan"/>
          <w:u w:val="single"/>
        </w:rPr>
        <w:t>S</w:t>
      </w:r>
      <w:r w:rsidRPr="00000A14">
        <w:rPr>
          <w:u w:val="single"/>
        </w:rPr>
        <w:t xml:space="preserve">tates </w:t>
      </w:r>
      <w:r w:rsidRPr="000E7C0F">
        <w:rPr>
          <w:highlight w:val="cyan"/>
          <w:u w:val="single"/>
        </w:rPr>
        <w:t>should exercise</w:t>
      </w:r>
      <w:r w:rsidRPr="00000A14">
        <w:rPr>
          <w:u w:val="single"/>
        </w:rPr>
        <w:t xml:space="preserve"> great </w:t>
      </w:r>
      <w:r w:rsidRPr="000E7C0F">
        <w:rPr>
          <w:highlight w:val="cyan"/>
          <w:u w:val="single"/>
        </w:rPr>
        <w:t>caution in</w:t>
      </w:r>
      <w:r w:rsidRPr="00000A14">
        <w:rPr>
          <w:u w:val="single"/>
        </w:rPr>
        <w:t xml:space="preserve"> </w:t>
      </w:r>
      <w:r w:rsidRPr="00943F06">
        <w:rPr>
          <w:u w:val="single"/>
        </w:rPr>
        <w:t xml:space="preserve">substantially </w:t>
      </w:r>
      <w:r w:rsidRPr="000E7C0F">
        <w:rPr>
          <w:highlight w:val="cyan"/>
          <w:u w:val="single"/>
        </w:rPr>
        <w:t>reducing</w:t>
      </w:r>
      <w:r w:rsidRPr="00000A14">
        <w:rPr>
          <w:u w:val="single"/>
        </w:rPr>
        <w:t xml:space="preserve"> </w:t>
      </w:r>
      <w:r w:rsidRPr="00943F06">
        <w:rPr>
          <w:u w:val="single"/>
        </w:rPr>
        <w:t>its</w:t>
      </w:r>
      <w:r w:rsidRPr="00000A14">
        <w:rPr>
          <w:u w:val="single"/>
        </w:rPr>
        <w:t xml:space="preserve"> </w:t>
      </w:r>
      <w:r w:rsidRPr="000E7C0F">
        <w:rPr>
          <w:highlight w:val="cyan"/>
          <w:u w:val="single"/>
        </w:rPr>
        <w:t>regional presence, lest it set loose</w:t>
      </w:r>
      <w:r w:rsidRPr="00000A14">
        <w:rPr>
          <w:u w:val="single"/>
        </w:rPr>
        <w:t xml:space="preserve"> a set of </w:t>
      </w:r>
      <w:r w:rsidRPr="00943F06">
        <w:rPr>
          <w:u w:val="single"/>
        </w:rPr>
        <w:t xml:space="preserve">interlocking </w:t>
      </w:r>
      <w:r w:rsidRPr="000E7C0F">
        <w:rPr>
          <w:highlight w:val="cyan"/>
          <w:u w:val="single"/>
        </w:rPr>
        <w:t xml:space="preserve">responses from regional actors that </w:t>
      </w:r>
      <w:r w:rsidRPr="000E7C0F">
        <w:rPr>
          <w:b/>
          <w:highlight w:val="cyan"/>
          <w:u w:val="single"/>
        </w:rPr>
        <w:t>would be extremely dangerous</w:t>
      </w:r>
      <w:r w:rsidRPr="00993B3E">
        <w:rPr>
          <w:b/>
          <w:u w:val="single"/>
        </w:rPr>
        <w:t xml:space="preserve"> for all concerned.</w:t>
      </w:r>
    </w:p>
    <w:p w:rsidR="0035274A" w:rsidRPr="00620E37" w:rsidRDefault="0035274A" w:rsidP="0035274A">
      <w:pPr>
        <w:rPr>
          <w:u w:val="single"/>
        </w:rPr>
      </w:pPr>
    </w:p>
    <w:p w:rsidR="0035274A" w:rsidRDefault="0035274A" w:rsidP="0035274A">
      <w:pPr>
        <w:pStyle w:val="Heading3"/>
      </w:pPr>
      <w:r>
        <w:t>--noko i/l</w:t>
      </w:r>
    </w:p>
    <w:p w:rsidR="0035274A" w:rsidRDefault="0035274A" w:rsidP="0035274A">
      <w:pPr>
        <w:pStyle w:val="Heading4"/>
      </w:pPr>
      <w:r>
        <w:t>If Pakistan option fails, they’ll get nukes from North Korea</w:t>
      </w:r>
    </w:p>
    <w:p w:rsidR="0035274A" w:rsidRPr="00001D53" w:rsidRDefault="0035274A" w:rsidP="0035274A">
      <w:pPr>
        <w:rPr>
          <w:rStyle w:val="Style13ptBold"/>
        </w:rPr>
      </w:pPr>
      <w:r w:rsidRPr="00001D53">
        <w:rPr>
          <w:rStyle w:val="Style13ptBold"/>
        </w:rPr>
        <w:t>Keck, 15</w:t>
      </w:r>
    </w:p>
    <w:p w:rsidR="0035274A" w:rsidRDefault="0035274A" w:rsidP="0035274A">
      <w:r>
        <w:t xml:space="preserve">6/22, </w:t>
      </w:r>
      <w:r w:rsidRPr="00001D53">
        <w:t>The Ultimate Nightmare: North Korea Could Sell Saudi Arabia Nuclear Weapons</w:t>
      </w:r>
      <w:r>
        <w:t xml:space="preserve">, </w:t>
      </w:r>
      <w:r w:rsidRPr="00001D53">
        <w:t>http://nationalinterest.org/feature/the-ultimate-nightmare-north-korea-could-sell-saudi-arabia-13162?page=2</w:t>
      </w:r>
      <w:r>
        <w:t>)</w:t>
      </w:r>
    </w:p>
    <w:p w:rsidR="0035274A" w:rsidRDefault="0035274A" w:rsidP="0035274A"/>
    <w:p w:rsidR="0035274A" w:rsidRDefault="0035274A" w:rsidP="0035274A">
      <w:r>
        <w:t xml:space="preserve">But while </w:t>
      </w:r>
      <w:r w:rsidRPr="000E7C0F">
        <w:rPr>
          <w:highlight w:val="cyan"/>
          <w:u w:val="single"/>
        </w:rPr>
        <w:t>Saudi</w:t>
      </w:r>
      <w:r>
        <w:t xml:space="preserve"> Arabia couldn’t purchase a nuclear weapon from Pakistan, it </w:t>
      </w:r>
      <w:r w:rsidRPr="000E7C0F">
        <w:rPr>
          <w:b/>
          <w:highlight w:val="cyan"/>
          <w:u w:val="single"/>
        </w:rPr>
        <w:t>might have more luck with North Korea</w:t>
      </w:r>
      <w:r>
        <w:t xml:space="preserve">. In fact, there are a number of compelling reasons to believe North Korea might be amenable to such a request. Most obviously, </w:t>
      </w:r>
      <w:r w:rsidRPr="00001D53">
        <w:rPr>
          <w:u w:val="single"/>
        </w:rPr>
        <w:t>North Korea has a troubling history of proliferating nuclear technology, including to the Middle East</w:t>
      </w:r>
      <w:r>
        <w:t xml:space="preserve">. There have long been persistent (albeit largely unconfirmed) rumors that North Korea has provided Iran with nuclear technology, and Pyongyang also helped Syria build a nuclear reactor (which Israel destroyed in airstrikes in 2011). More generally, </w:t>
      </w:r>
      <w:r w:rsidRPr="000E7C0F">
        <w:rPr>
          <w:highlight w:val="cyan"/>
          <w:u w:val="single"/>
        </w:rPr>
        <w:t>North Korea has a long track record of selling</w:t>
      </w:r>
      <w:r w:rsidRPr="00001D53">
        <w:rPr>
          <w:u w:val="single"/>
        </w:rPr>
        <w:t xml:space="preserve"> advanced </w:t>
      </w:r>
      <w:r w:rsidRPr="000E7C0F">
        <w:rPr>
          <w:highlight w:val="cyan"/>
          <w:u w:val="single"/>
        </w:rPr>
        <w:t>military tech</w:t>
      </w:r>
      <w:r w:rsidRPr="00001D53">
        <w:rPr>
          <w:u w:val="single"/>
        </w:rPr>
        <w:t xml:space="preserve">nology like ballistic missiles </w:t>
      </w:r>
      <w:r w:rsidRPr="000E7C0F">
        <w:rPr>
          <w:highlight w:val="cyan"/>
          <w:u w:val="single"/>
        </w:rPr>
        <w:t>to</w:t>
      </w:r>
      <w:r w:rsidRPr="00001D53">
        <w:rPr>
          <w:u w:val="single"/>
        </w:rPr>
        <w:t xml:space="preserve"> numerous </w:t>
      </w:r>
      <w:r w:rsidRPr="000E7C0F">
        <w:rPr>
          <w:highlight w:val="cyan"/>
          <w:u w:val="single"/>
        </w:rPr>
        <w:t>pariah nations</w:t>
      </w:r>
      <w:r w:rsidRPr="00001D53">
        <w:rPr>
          <w:u w:val="single"/>
        </w:rPr>
        <w:t>.</w:t>
      </w:r>
      <w:r>
        <w:rPr>
          <w:u w:val="single"/>
        </w:rPr>
        <w:t xml:space="preserve"> </w:t>
      </w:r>
      <w:r w:rsidRPr="00001D53">
        <w:rPr>
          <w:u w:val="single"/>
        </w:rPr>
        <w:t xml:space="preserve">Moreover, </w:t>
      </w:r>
      <w:r w:rsidRPr="000E7C0F">
        <w:rPr>
          <w:highlight w:val="cyan"/>
          <w:u w:val="single"/>
        </w:rPr>
        <w:t>Saudi Arabia would be an extremely valuable patron</w:t>
      </w:r>
      <w:r w:rsidRPr="00001D53">
        <w:rPr>
          <w:u w:val="single"/>
        </w:rPr>
        <w:t xml:space="preserve"> for North Korea. Currently, Kim Jong-un is trying to improve the economy especially</w:t>
      </w:r>
      <w:r>
        <w:t xml:space="preserve"> for North Korean elites in order to shore up support for his rule. This effort has been made extremely difficult by the more hardline stance China has taken against North Korea ever since Xi Jinping came to power in 2012. </w:t>
      </w:r>
      <w:r w:rsidRPr="00001D53">
        <w:rPr>
          <w:u w:val="single"/>
        </w:rPr>
        <w:t>Pyongyang has been scrambling to find suitable replacements for China</w:t>
      </w:r>
      <w:r>
        <w:t xml:space="preserve">, but so far it has had little luck. Russia appears to want to improve ties with North Korea, but its growing financial woes will limit its ability to provide North Korea with enough economic assistance to offset the loss of Chinese aid. Meanwhile, South Korea appears intent on limiting its economic relationship with North Korea absent significant concessions from Pyongyang on the latter’s nuclear program. </w:t>
      </w:r>
      <w:r w:rsidRPr="00001D53">
        <w:rPr>
          <w:u w:val="single"/>
        </w:rPr>
        <w:t xml:space="preserve">Saudi Arabia would face none of these constraints. Unlike South Korea, </w:t>
      </w:r>
      <w:r w:rsidRPr="000E7C0F">
        <w:rPr>
          <w:highlight w:val="cyan"/>
          <w:u w:val="single"/>
        </w:rPr>
        <w:t>Saudi</w:t>
      </w:r>
      <w:r w:rsidRPr="00001D53">
        <w:rPr>
          <w:u w:val="single"/>
        </w:rPr>
        <w:t xml:space="preserve"> Arabia </w:t>
      </w:r>
      <w:r w:rsidRPr="000E7C0F">
        <w:rPr>
          <w:highlight w:val="cyan"/>
          <w:u w:val="single"/>
        </w:rPr>
        <w:t>is not overtly threatened by North Korea’s</w:t>
      </w:r>
      <w:r w:rsidRPr="00001D53">
        <w:rPr>
          <w:u w:val="single"/>
        </w:rPr>
        <w:t xml:space="preserve"> nuclear </w:t>
      </w:r>
      <w:r w:rsidRPr="000E7C0F">
        <w:rPr>
          <w:highlight w:val="cyan"/>
          <w:u w:val="single"/>
        </w:rPr>
        <w:t>program</w:t>
      </w:r>
      <w:r w:rsidRPr="00001D53">
        <w:rPr>
          <w:u w:val="single"/>
        </w:rPr>
        <w:t xml:space="preserve">. And unlike Russia, </w:t>
      </w:r>
      <w:r w:rsidRPr="000E7C0F">
        <w:rPr>
          <w:highlight w:val="cyan"/>
          <w:u w:val="single"/>
        </w:rPr>
        <w:t>it does not face</w:t>
      </w:r>
      <w:r w:rsidRPr="00001D53">
        <w:rPr>
          <w:u w:val="single"/>
        </w:rPr>
        <w:t xml:space="preserve"> enormous </w:t>
      </w:r>
      <w:r w:rsidRPr="000E7C0F">
        <w:rPr>
          <w:highlight w:val="cyan"/>
          <w:u w:val="single"/>
        </w:rPr>
        <w:t>financial difficulties</w:t>
      </w:r>
      <w:r w:rsidRPr="00001D53">
        <w:rPr>
          <w:u w:val="single"/>
        </w:rPr>
        <w:t>.</w:t>
      </w:r>
      <w:r>
        <w:rPr>
          <w:u w:val="single"/>
        </w:rPr>
        <w:t xml:space="preserve"> </w:t>
      </w:r>
      <w:r w:rsidRPr="00001D53">
        <w:rPr>
          <w:u w:val="single"/>
        </w:rPr>
        <w:t xml:space="preserve">In fact, </w:t>
      </w:r>
      <w:r w:rsidRPr="000E7C0F">
        <w:rPr>
          <w:highlight w:val="cyan"/>
          <w:u w:val="single"/>
        </w:rPr>
        <w:t>Saudi</w:t>
      </w:r>
      <w:r w:rsidRPr="00001D53">
        <w:rPr>
          <w:u w:val="single"/>
        </w:rPr>
        <w:t xml:space="preserve"> Arabia </w:t>
      </w:r>
      <w:r w:rsidRPr="000E7C0F">
        <w:rPr>
          <w:highlight w:val="cyan"/>
          <w:u w:val="single"/>
        </w:rPr>
        <w:t>is awash in petrodollars</w:t>
      </w:r>
      <w:r w:rsidRPr="00001D53">
        <w:rPr>
          <w:u w:val="single"/>
        </w:rPr>
        <w:t>, boasting the third largest foreign currency reserves in the world</w:t>
      </w:r>
      <w:r>
        <w:t xml:space="preserve"> after only China and Japan. Although it has been using these to soften the impact of lower oil prices, it still has $708 billion in FX reserves, more than enough to provide significant support for North Korea. </w:t>
      </w:r>
      <w:r w:rsidRPr="00001D53">
        <w:rPr>
          <w:rFonts w:eastAsia="Times New Roman" w:cs="Times New Roman"/>
          <w:u w:val="single"/>
        </w:rPr>
        <w:t xml:space="preserve">Saudi Arabia could also provide North Korea with other kinds of valuable assistance. For instance, foreign workers make up over half of Saudi Arabia’s labor force, and </w:t>
      </w:r>
      <w:r w:rsidRPr="000E7C0F">
        <w:rPr>
          <w:rFonts w:eastAsia="Times New Roman" w:cs="Times New Roman"/>
          <w:highlight w:val="cyan"/>
          <w:u w:val="single"/>
        </w:rPr>
        <w:t>North Koreans</w:t>
      </w:r>
      <w:r w:rsidRPr="00001D53">
        <w:rPr>
          <w:rFonts w:eastAsia="Times New Roman" w:cs="Times New Roman"/>
        </w:rPr>
        <w:t xml:space="preserve"> working in Saudi Arabia </w:t>
      </w:r>
      <w:r w:rsidRPr="000E7C0F">
        <w:rPr>
          <w:rFonts w:eastAsia="Times New Roman" w:cs="Times New Roman"/>
          <w:highlight w:val="cyan"/>
          <w:u w:val="single"/>
        </w:rPr>
        <w:t>could provide</w:t>
      </w:r>
      <w:r w:rsidRPr="00001D53">
        <w:rPr>
          <w:rFonts w:eastAsia="Times New Roman" w:cs="Times New Roman"/>
        </w:rPr>
        <w:t xml:space="preserve"> the Hermit Kingdom with </w:t>
      </w:r>
      <w:r w:rsidRPr="000E7C0F">
        <w:rPr>
          <w:rFonts w:eastAsia="Times New Roman" w:cs="Times New Roman"/>
          <w:highlight w:val="cyan"/>
          <w:u w:val="single"/>
        </w:rPr>
        <w:t>another</w:t>
      </w:r>
      <w:r w:rsidRPr="00001D53">
        <w:rPr>
          <w:rFonts w:eastAsia="Times New Roman" w:cs="Times New Roman"/>
          <w:u w:val="single"/>
        </w:rPr>
        <w:t xml:space="preserve"> significant </w:t>
      </w:r>
      <w:r w:rsidRPr="000E7C0F">
        <w:rPr>
          <w:rFonts w:eastAsia="Times New Roman" w:cs="Times New Roman"/>
          <w:highlight w:val="cyan"/>
          <w:u w:val="single"/>
        </w:rPr>
        <w:t>source of hard currency</w:t>
      </w:r>
      <w:r w:rsidRPr="00001D53">
        <w:rPr>
          <w:rFonts w:eastAsia="Times New Roman" w:cs="Times New Roman"/>
          <w:u w:val="single"/>
        </w:rPr>
        <w:t>. Indeed, this is one of the Kim regime’s favorite tactics for skirting international sanctions</w:t>
      </w:r>
      <w:r w:rsidRPr="00001D53">
        <w:rPr>
          <w:rFonts w:eastAsia="Times New Roman" w:cs="Times New Roman"/>
        </w:rPr>
        <w:t>. As the Asan Institute of Policy Studies has explained: “Earnings are not sent back as remittances, but appropriated by the state and transferred back to the country in the form of bulk cash, in clear violation on UN sanctions.”</w:t>
      </w:r>
      <w:r>
        <w:rPr>
          <w:rFonts w:eastAsia="Times New Roman" w:cs="Times New Roman"/>
        </w:rPr>
        <w:t xml:space="preserve"> </w:t>
      </w:r>
      <w:r w:rsidRPr="00001D53">
        <w:rPr>
          <w:rFonts w:eastAsia="Times New Roman" w:cs="Times New Roman"/>
        </w:rPr>
        <w:t>Some estimate that as many as 65,000 North Koreans are working abroad in 40 different countries, and that this number has doubled or even tripled since Kim Jong-un took power. Yet, according to Asan, Saudi Arabia doesn’t even rank in the top ten nations in terms of North Korean laborers. Changing that would be a huge boon to the Kim regime.</w:t>
      </w:r>
      <w:r>
        <w:rPr>
          <w:rFonts w:eastAsia="Times New Roman" w:cs="Times New Roman"/>
        </w:rPr>
        <w:t xml:space="preserve"> </w:t>
      </w:r>
      <w:r w:rsidRPr="00001D53">
        <w:rPr>
          <w:rFonts w:eastAsia="Times New Roman" w:cs="Times New Roman"/>
        </w:rPr>
        <w:t xml:space="preserve">Finally, besides hard cash, </w:t>
      </w:r>
      <w:r w:rsidRPr="00001D53">
        <w:rPr>
          <w:rFonts w:eastAsia="Times New Roman" w:cs="Times New Roman"/>
          <w:u w:val="single"/>
        </w:rPr>
        <w:t xml:space="preserve">North Korea faces a chronic energy shortage, with China accounting for nearly 90 percent of North Korea’s energy imports in recent years. </w:t>
      </w:r>
      <w:r w:rsidRPr="000E7C0F">
        <w:rPr>
          <w:rFonts w:eastAsia="Times New Roman" w:cs="Times New Roman"/>
          <w:highlight w:val="cyan"/>
          <w:u w:val="single"/>
        </w:rPr>
        <w:t>Saudi oil</w:t>
      </w:r>
      <w:r w:rsidRPr="00001D53">
        <w:rPr>
          <w:rFonts w:eastAsia="Times New Roman" w:cs="Times New Roman"/>
          <w:u w:val="single"/>
        </w:rPr>
        <w:t xml:space="preserve"> and natural gas </w:t>
      </w:r>
      <w:r w:rsidRPr="000E7C0F">
        <w:rPr>
          <w:rFonts w:eastAsia="Times New Roman" w:cs="Times New Roman"/>
          <w:highlight w:val="cyan"/>
          <w:u w:val="single"/>
        </w:rPr>
        <w:t>could significantly reduce North Korea’s reliance on China</w:t>
      </w:r>
      <w:r w:rsidRPr="006E2E06">
        <w:rPr>
          <w:rFonts w:eastAsia="Times New Roman" w:cs="Times New Roman"/>
          <w:u w:val="single"/>
        </w:rPr>
        <w:t xml:space="preserve"> for</w:t>
      </w:r>
      <w:r w:rsidRPr="00001D53">
        <w:rPr>
          <w:rFonts w:eastAsia="Times New Roman" w:cs="Times New Roman"/>
          <w:u w:val="single"/>
        </w:rPr>
        <w:t xml:space="preserve"> its </w:t>
      </w:r>
      <w:r w:rsidRPr="006E2E06">
        <w:rPr>
          <w:rFonts w:eastAsia="Times New Roman" w:cs="Times New Roman"/>
          <w:u w:val="single"/>
        </w:rPr>
        <w:t>energy needs</w:t>
      </w:r>
      <w:r w:rsidRPr="00001D53">
        <w:rPr>
          <w:rFonts w:eastAsia="Times New Roman" w:cs="Times New Roman"/>
          <w:u w:val="single"/>
        </w:rPr>
        <w:t>, while also helping to stimulate the North Korean economy.</w:t>
      </w:r>
      <w:r>
        <w:rPr>
          <w:rFonts w:eastAsia="Times New Roman" w:cs="Times New Roman"/>
          <w:u w:val="single"/>
        </w:rPr>
        <w:t xml:space="preserve"> </w:t>
      </w:r>
      <w:r w:rsidRPr="00001D53">
        <w:rPr>
          <w:rFonts w:eastAsia="Times New Roman" w:cs="Times New Roman"/>
          <w:u w:val="single"/>
        </w:rPr>
        <w:t xml:space="preserve">All of this suggests that </w:t>
      </w:r>
      <w:r w:rsidRPr="000E7C0F">
        <w:rPr>
          <w:rFonts w:eastAsia="Times New Roman" w:cs="Times New Roman"/>
          <w:highlight w:val="cyan"/>
          <w:u w:val="single"/>
        </w:rPr>
        <w:t>if Saudi</w:t>
      </w:r>
      <w:r w:rsidRPr="00001D53">
        <w:rPr>
          <w:rFonts w:eastAsia="Times New Roman" w:cs="Times New Roman"/>
          <w:u w:val="single"/>
        </w:rPr>
        <w:t xml:space="preserve"> Arabia </w:t>
      </w:r>
      <w:r w:rsidRPr="000E7C0F">
        <w:rPr>
          <w:rFonts w:eastAsia="Times New Roman" w:cs="Times New Roman"/>
          <w:highlight w:val="cyan"/>
          <w:u w:val="single"/>
        </w:rPr>
        <w:t>purchases</w:t>
      </w:r>
      <w:r w:rsidRPr="00001D53">
        <w:rPr>
          <w:rFonts w:eastAsia="Times New Roman" w:cs="Times New Roman"/>
          <w:u w:val="single"/>
        </w:rPr>
        <w:t xml:space="preserve"> off-the-shelf </w:t>
      </w:r>
      <w:r w:rsidRPr="000E7C0F">
        <w:rPr>
          <w:rFonts w:eastAsia="Times New Roman" w:cs="Times New Roman"/>
          <w:highlight w:val="cyan"/>
          <w:u w:val="single"/>
        </w:rPr>
        <w:t>nuc</w:t>
      </w:r>
      <w:r w:rsidRPr="00001D53">
        <w:rPr>
          <w:rFonts w:eastAsia="Times New Roman" w:cs="Times New Roman"/>
          <w:u w:val="single"/>
        </w:rPr>
        <w:t xml:space="preserve">lear </w:t>
      </w:r>
      <w:r w:rsidRPr="000E7C0F">
        <w:rPr>
          <w:rFonts w:eastAsia="Times New Roman" w:cs="Times New Roman"/>
          <w:highlight w:val="cyan"/>
          <w:u w:val="single"/>
        </w:rPr>
        <w:t>weapons, they are</w:t>
      </w:r>
      <w:r w:rsidRPr="00001D53">
        <w:rPr>
          <w:rFonts w:eastAsia="Times New Roman" w:cs="Times New Roman"/>
          <w:u w:val="single"/>
        </w:rPr>
        <w:t xml:space="preserve"> more </w:t>
      </w:r>
      <w:r w:rsidRPr="000E7C0F">
        <w:rPr>
          <w:rFonts w:eastAsia="Times New Roman" w:cs="Times New Roman"/>
          <w:highlight w:val="cyan"/>
          <w:u w:val="single"/>
        </w:rPr>
        <w:t>likely to come from North Korea</w:t>
      </w:r>
      <w:r w:rsidRPr="00001D53">
        <w:rPr>
          <w:rFonts w:eastAsia="Times New Roman" w:cs="Times New Roman"/>
        </w:rPr>
        <w:t xml:space="preserve"> than Pakistan.</w:t>
      </w:r>
    </w:p>
    <w:p w:rsidR="0035274A" w:rsidRDefault="0035274A" w:rsidP="0035274A"/>
    <w:p w:rsidR="0035274A" w:rsidRDefault="0035274A" w:rsidP="0035274A">
      <w:pPr>
        <w:pStyle w:val="Heading4"/>
      </w:pPr>
      <w:r>
        <w:t>Declining relations with the US will cause them to cooperate with North Korea to get a bomb</w:t>
      </w:r>
    </w:p>
    <w:p w:rsidR="0035274A" w:rsidRPr="00001D53" w:rsidRDefault="0035274A" w:rsidP="0035274A">
      <w:pPr>
        <w:rPr>
          <w:rStyle w:val="Style13ptBold"/>
        </w:rPr>
      </w:pPr>
      <w:r w:rsidRPr="00001D53">
        <w:rPr>
          <w:rStyle w:val="Style13ptBold"/>
        </w:rPr>
        <w:t>Ramani, 15</w:t>
      </w:r>
    </w:p>
    <w:p w:rsidR="0035274A" w:rsidRDefault="0035274A" w:rsidP="0035274A">
      <w:r>
        <w:t xml:space="preserve">(8/24, Masters Candidate-University of Oxford in Russian and East European Studies, Could North Korea Benefit from Middle East Shifts? </w:t>
      </w:r>
      <w:r w:rsidRPr="00001D53">
        <w:t>http://thediplomat.com/2015/08/could-north-korea-benefit-from-middle-east-shifts/</w:t>
      </w:r>
      <w:r>
        <w:t>)</w:t>
      </w:r>
    </w:p>
    <w:p w:rsidR="0035274A" w:rsidRDefault="0035274A" w:rsidP="0035274A">
      <w:pPr>
        <w:rPr>
          <w:u w:val="single"/>
        </w:rPr>
      </w:pPr>
    </w:p>
    <w:p w:rsidR="0035274A" w:rsidRPr="0059551C" w:rsidRDefault="0035274A" w:rsidP="0035274A">
      <w:pPr>
        <w:rPr>
          <w:b/>
          <w:u w:val="single"/>
        </w:rPr>
      </w:pPr>
      <w:r w:rsidRPr="00001D53">
        <w:rPr>
          <w:u w:val="single"/>
        </w:rPr>
        <w:t>North Korea’s history of missile shipments to the Middle East is well known,</w:t>
      </w:r>
      <w:r>
        <w:t xml:space="preserve"> with Iran, Syria and Palestine among its clients. Nevertheless, the longevity and relative consistency of the DPRK’s relationship with Yemen is striking. The Yemen-North Korea partnership is based on a combination of the DPRK’s desperate need for foreign capital and Yemen’s insatiable thirst for arms to combat instability at home. In addition to these factors, North Korea’s recent wave of Scud missile shipments to Yemen is being triggered by Saudi Arabia’s enhanced security cooperation with South Korea. The Saudi-South Korean relationship premised on shared anti-nuclear proliferation efforts appears secure, but the diplomatic balance could change profoundly if Saudi Arabia attempts to become a nuclear power in its own right. A Special Relationship The Yemen-North Korea alliance was born out of South Yemen’s history of communist rule. South Yemen refused to establish diplomatic relations with South Korea until the former reunified with North Yemen in 1990. North Korea also backed South Yemen’s secession attempt in the 1994 civil war. According to a North Korean security expert who defected, the DPRK sold missiles to Yemen during the 1990s and even sent missile engineers to help strengthen Yemen’s defensive capacity. While North Korea historically backed South Yemeni forces, North Korea attempted to thaw its relationship with President Ali Abdullah Saleh’s North Yemen-dominated regime during the late 1990s and early 2000s. Even though the Clinton administration supported Saleh’s Yemeni unity efforts in 1994, Yemen’s support for Saddam Hussein in the 1991 Gulf War deeply strained relations with the United States. North Korea sought to capitalize on this mutual discontent. Yemen was a viable market for North Korean arms at a time when the DPRK’s economy was ravaged by famine and the aftershocks of the dissolution of the Soviet Union. The DPRK-Yemen marriage of common hostility became increasingly untenable after the Bush administration re-engaged Yemen on counter-terrorism efforts following the 9/11 attacks. When Spain intercepted a ship carrying North Korean Scud missiles to Yemen in 2002, Yemen announced that it would suspend all military links with the DPRK and justified its acceptance of North Korean weapons on the grounds that it was fulfilling preexisting contracts. North Korea’s military support for Houthi rebels in Yemen is the latest manifestation of its support for anti-American forces. The Houthis overthrew the U.S. backed government in Yemen and have received significant support from Iran. The DPRK and Saudi Arabia have had a historically tense relationship, given Saudi Arabia’s long-standing alliance with the United States and staunch anti-communist stance during the Cold War. While Saudi Arabia and North Korea collaborated in assisting South Yemeni separatists in the 1994 civil war, Saudi support for South Yemen was solely premised on its fear that a united, stable Yemen would upset the balance of power in the Gulf. As Saudi Arabia has not recognized North Korea’s right to exist, it is unsurprising that the DPRK will seek to undercut Saudi security interests by supporting the Yemeni rebels. Saudi-South Korean Security Cooperation In March 2015, Saudi Arabia signed a deal with South Korea to build two smaller nuclear reactors. This move grabbed the attention of the White House, as it symbolized Saudi dissatisfaction with U.S. attempts to forge a nuclear deal with Iran. The fact that the deal coincided with North Korea’s missile shipments to Yemen and North Korea’s defiant rejection of Iran-style nuclear talks with the U.S. is therefore intriguing. Pyongyang’s extension of assistance to Yemen could be its way of retaliating against Saudi nuclear cooperation with South Korea, which will probably increase should the U.S. Congress ratify the Iran deal. </w:t>
      </w:r>
      <w:r w:rsidRPr="00001D53">
        <w:rPr>
          <w:u w:val="single"/>
        </w:rPr>
        <w:t xml:space="preserve">It is important to emphasize that </w:t>
      </w:r>
      <w:r w:rsidRPr="000E7C0F">
        <w:rPr>
          <w:highlight w:val="cyan"/>
          <w:u w:val="single"/>
        </w:rPr>
        <w:t>tensions between Saudi</w:t>
      </w:r>
      <w:r w:rsidRPr="00001D53">
        <w:rPr>
          <w:u w:val="single"/>
        </w:rPr>
        <w:t xml:space="preserve"> Arabia </w:t>
      </w:r>
      <w:r w:rsidRPr="000E7C0F">
        <w:rPr>
          <w:highlight w:val="cyan"/>
          <w:u w:val="single"/>
        </w:rPr>
        <w:t>and North Korea on the nuclear issue will hold only as long as the Saudis</w:t>
      </w:r>
      <w:r w:rsidRPr="00001D53">
        <w:rPr>
          <w:u w:val="single"/>
        </w:rPr>
        <w:t xml:space="preserve"> are seeking to contain the Iranian nuclear program by </w:t>
      </w:r>
      <w:r w:rsidRPr="000E7C0F">
        <w:rPr>
          <w:highlight w:val="cyan"/>
          <w:u w:val="single"/>
        </w:rPr>
        <w:t>uphold</w:t>
      </w:r>
      <w:r w:rsidRPr="00001D53">
        <w:rPr>
          <w:u w:val="single"/>
        </w:rPr>
        <w:t xml:space="preserve">ing </w:t>
      </w:r>
      <w:r w:rsidRPr="000E7C0F">
        <w:rPr>
          <w:highlight w:val="cyan"/>
          <w:u w:val="single"/>
        </w:rPr>
        <w:t>non-prolif</w:t>
      </w:r>
      <w:r w:rsidRPr="00001D53">
        <w:rPr>
          <w:u w:val="single"/>
        </w:rPr>
        <w:t xml:space="preserve">eration </w:t>
      </w:r>
      <w:r w:rsidRPr="000E7C0F">
        <w:rPr>
          <w:highlight w:val="cyan"/>
          <w:u w:val="single"/>
        </w:rPr>
        <w:t>principles</w:t>
      </w:r>
      <w:r w:rsidRPr="00001D53">
        <w:rPr>
          <w:u w:val="single"/>
        </w:rPr>
        <w:t xml:space="preserve">. </w:t>
      </w:r>
      <w:r w:rsidRPr="000E7C0F">
        <w:rPr>
          <w:highlight w:val="cyan"/>
          <w:u w:val="single"/>
        </w:rPr>
        <w:t>The</w:t>
      </w:r>
      <w:r w:rsidRPr="00001D53">
        <w:rPr>
          <w:u w:val="single"/>
        </w:rPr>
        <w:t xml:space="preserve"> nuclear </w:t>
      </w:r>
      <w:r w:rsidRPr="000E7C0F">
        <w:rPr>
          <w:highlight w:val="cyan"/>
          <w:u w:val="single"/>
        </w:rPr>
        <w:t>issue could</w:t>
      </w:r>
      <w:r w:rsidRPr="00001D53">
        <w:rPr>
          <w:u w:val="single"/>
        </w:rPr>
        <w:t xml:space="preserve"> actually </w:t>
      </w:r>
      <w:r w:rsidRPr="000E7C0F">
        <w:rPr>
          <w:highlight w:val="cyan"/>
          <w:u w:val="single"/>
        </w:rPr>
        <w:t>be a</w:t>
      </w:r>
      <w:r w:rsidRPr="00001D53">
        <w:rPr>
          <w:u w:val="single"/>
        </w:rPr>
        <w:t xml:space="preserve"> potential </w:t>
      </w:r>
      <w:r w:rsidRPr="000E7C0F">
        <w:rPr>
          <w:highlight w:val="cyan"/>
          <w:u w:val="single"/>
        </w:rPr>
        <w:t>source of cooperation</w:t>
      </w:r>
      <w:r w:rsidRPr="00001D53">
        <w:rPr>
          <w:u w:val="single"/>
        </w:rPr>
        <w:t xml:space="preserve"> between North Korea and Saudi Arabia, </w:t>
      </w:r>
      <w:r w:rsidRPr="000E7C0F">
        <w:rPr>
          <w:highlight w:val="cyan"/>
          <w:u w:val="single"/>
        </w:rPr>
        <w:t>should Saudi frustration with the U.S</w:t>
      </w:r>
      <w:r w:rsidRPr="00001D53">
        <w:rPr>
          <w:u w:val="single"/>
        </w:rPr>
        <w:t xml:space="preserve">. </w:t>
      </w:r>
      <w:r>
        <w:t xml:space="preserve">over the Iran deal </w:t>
      </w:r>
      <w:r w:rsidRPr="000E7C0F">
        <w:rPr>
          <w:highlight w:val="cyan"/>
          <w:u w:val="single"/>
        </w:rPr>
        <w:t>reach the point that the kingdom decides to purchase nuc</w:t>
      </w:r>
      <w:r w:rsidRPr="00001D53">
        <w:rPr>
          <w:u w:val="single"/>
        </w:rPr>
        <w:t xml:space="preserve">lear </w:t>
      </w:r>
      <w:r w:rsidRPr="000E7C0F">
        <w:rPr>
          <w:highlight w:val="cyan"/>
          <w:u w:val="single"/>
        </w:rPr>
        <w:t>weapons for itself</w:t>
      </w:r>
      <w:r w:rsidRPr="00001D53">
        <w:rPr>
          <w:u w:val="single"/>
        </w:rPr>
        <w:t>.</w:t>
      </w:r>
      <w:r>
        <w:rPr>
          <w:u w:val="single"/>
        </w:rPr>
        <w:t xml:space="preserve"> </w:t>
      </w:r>
      <w:r>
        <w:t xml:space="preserve">Zachary Keck outlined this scenario in a recent article for the National Interest. Keck contends that </w:t>
      </w:r>
      <w:r w:rsidRPr="00001D53">
        <w:rPr>
          <w:u w:val="single"/>
        </w:rPr>
        <w:t>North Korea is avidly seeking out foreign capital</w:t>
      </w:r>
      <w:r>
        <w:t xml:space="preserve">, as evidenced by Kim Jong-Un’s massive expansion of the DPRK’s policy of sending North Korean guest workers abroad. </w:t>
      </w:r>
      <w:r w:rsidRPr="000E7C0F">
        <w:rPr>
          <w:highlight w:val="cyan"/>
          <w:u w:val="single"/>
        </w:rPr>
        <w:t>Saudi Arabia’s energy wealth</w:t>
      </w:r>
      <w:r w:rsidRPr="00001D53">
        <w:rPr>
          <w:u w:val="single"/>
        </w:rPr>
        <w:t xml:space="preserve"> would </w:t>
      </w:r>
      <w:r w:rsidRPr="000E7C0F">
        <w:rPr>
          <w:highlight w:val="cyan"/>
          <w:u w:val="single"/>
        </w:rPr>
        <w:t>make it an ideal patron</w:t>
      </w:r>
      <w:r w:rsidRPr="00001D53">
        <w:rPr>
          <w:u w:val="single"/>
        </w:rPr>
        <w:t xml:space="preserve"> for North Korea. Also, </w:t>
      </w:r>
      <w:r w:rsidRPr="000E7C0F">
        <w:rPr>
          <w:highlight w:val="cyan"/>
          <w:u w:val="single"/>
        </w:rPr>
        <w:t>the Saudis do not regard the North Korean</w:t>
      </w:r>
      <w:r w:rsidRPr="00001D53">
        <w:rPr>
          <w:u w:val="single"/>
        </w:rPr>
        <w:t xml:space="preserve"> nuclear </w:t>
      </w:r>
      <w:r w:rsidRPr="000E7C0F">
        <w:rPr>
          <w:highlight w:val="cyan"/>
          <w:u w:val="single"/>
        </w:rPr>
        <w:t>program as a threat</w:t>
      </w:r>
      <w:r w:rsidRPr="00001D53">
        <w:rPr>
          <w:u w:val="single"/>
        </w:rPr>
        <w:t xml:space="preserve"> to their own security. Therefore, they could purchase nuclear weapons from the DPRK instead of from Pakistan</w:t>
      </w:r>
      <w:r>
        <w:t xml:space="preserve"> should Iran breach the terms of the nuclear deal. The changing nature of the North Korea-Yemen relationship adds an additional dimension to Keck’s scenario. North Korea’s alliance with Yemen is much weaker than it was during the Cold War, as common ideological bonds have evaporated. North Korea’s ability to impact the Yemen conflict is also more limited than in past wars as it is shipping relatively ineffective Cold War-era Scud missiles. Forty percent of these missiles were shot down by the Saudi military before landing on Saudi soil. </w:t>
      </w:r>
      <w:r w:rsidRPr="00001D53">
        <w:rPr>
          <w:u w:val="single"/>
        </w:rPr>
        <w:t>North Korea’s ability to expand its military shipments to more sophisticated forms of weaponry is stymied by crippling UN sanctions against the DPRK regime. In light of these shortcomings, it is definitely possible that North Korea will back away from its unprofitable venture in Yemen if it is given an offer of patronage from Saudi</w:t>
      </w:r>
      <w:r>
        <w:t xml:space="preserve"> Arabia. Therefore, the prospect of North Korea and Saudi Arabia transforming their relationship from adversaries to partners is improbable but not impossible. Western policymakers should keep a much closer eye on North Korean conduct in the Gulf. </w:t>
      </w:r>
      <w:r w:rsidRPr="000E7C0F">
        <w:rPr>
          <w:highlight w:val="cyan"/>
          <w:u w:val="single"/>
        </w:rPr>
        <w:t>Should Saudi-U.S. relations deteriorate</w:t>
      </w:r>
      <w:r w:rsidRPr="00001D53">
        <w:rPr>
          <w:u w:val="single"/>
        </w:rPr>
        <w:t xml:space="preserve"> further</w:t>
      </w:r>
      <w:r>
        <w:t xml:space="preserve"> over Iran, and Saudi-Russia ties strengthen, </w:t>
      </w:r>
      <w:r w:rsidRPr="000E7C0F">
        <w:rPr>
          <w:b/>
          <w:highlight w:val="cyan"/>
          <w:u w:val="single"/>
        </w:rPr>
        <w:t>North Korea could be the</w:t>
      </w:r>
      <w:r w:rsidRPr="00001D53">
        <w:rPr>
          <w:b/>
          <w:u w:val="single"/>
        </w:rPr>
        <w:t xml:space="preserve"> unlikeliest </w:t>
      </w:r>
      <w:r w:rsidRPr="000E7C0F">
        <w:rPr>
          <w:b/>
          <w:highlight w:val="cyan"/>
          <w:u w:val="single"/>
        </w:rPr>
        <w:t>benefactor from its spot at the center of a</w:t>
      </w:r>
      <w:r w:rsidRPr="00001D53">
        <w:rPr>
          <w:b/>
          <w:u w:val="single"/>
        </w:rPr>
        <w:t xml:space="preserve"> truly </w:t>
      </w:r>
      <w:r w:rsidRPr="000E7C0F">
        <w:rPr>
          <w:b/>
          <w:highlight w:val="cyan"/>
          <w:u w:val="single"/>
        </w:rPr>
        <w:t>monumental geopolitical shift</w:t>
      </w:r>
      <w:r w:rsidRPr="00001D53">
        <w:rPr>
          <w:b/>
          <w:u w:val="single"/>
        </w:rPr>
        <w:t>.</w:t>
      </w:r>
    </w:p>
    <w:p w:rsidR="0035274A" w:rsidRPr="0035274A" w:rsidRDefault="0035274A" w:rsidP="0035274A"/>
    <w:p w:rsidR="0035274A" w:rsidRDefault="0035274A" w:rsidP="0035274A">
      <w:pPr>
        <w:pStyle w:val="Heading3"/>
      </w:pPr>
      <w:r>
        <w:t>2NC Prolif Impact—Iran</w:t>
      </w:r>
    </w:p>
    <w:p w:rsidR="0035274A" w:rsidRPr="00762281" w:rsidRDefault="0035274A" w:rsidP="0035274A">
      <w:pPr>
        <w:pStyle w:val="Heading4"/>
      </w:pPr>
      <w:r>
        <w:t>Triggers reactive Iranian nuclearization---that’s the 1NC—Iran breakout sparks</w:t>
      </w:r>
      <w:r w:rsidRPr="00762281">
        <w:t xml:space="preserve"> </w:t>
      </w:r>
      <w:r>
        <w:t xml:space="preserve">rapid </w:t>
      </w:r>
      <w:r w:rsidRPr="00762281">
        <w:t>Middle East prolif</w:t>
      </w:r>
      <w:r>
        <w:t xml:space="preserve"> cascde</w:t>
      </w:r>
      <w:r w:rsidRPr="00762281">
        <w:t>, and immediate Israeli strikes—US-Russia nuclear war</w:t>
      </w:r>
    </w:p>
    <w:p w:rsidR="0035274A" w:rsidRPr="00762281" w:rsidRDefault="0035274A" w:rsidP="0035274A">
      <w:pPr>
        <w:rPr>
          <w:rStyle w:val="Style13ptBold"/>
        </w:rPr>
      </w:pPr>
      <w:r w:rsidRPr="00762281">
        <w:rPr>
          <w:rStyle w:val="Style13ptBold"/>
        </w:rPr>
        <w:t>Scheinman 18</w:t>
      </w:r>
    </w:p>
    <w:p w:rsidR="0035274A" w:rsidRPr="00762281" w:rsidRDefault="0035274A" w:rsidP="0035274A">
      <w:r w:rsidRPr="00762281">
        <w:t xml:space="preserve">Adam M. Scheinman, Security studies chair at the National War College, representative for Obama for nuclear nonproliferation, What if Iran leaves the NPT?, 8 June 2018, </w:t>
      </w:r>
      <w:hyperlink r:id="rId15" w:history="1">
        <w:r w:rsidRPr="00762281">
          <w:rPr>
            <w:rStyle w:val="Hyperlink"/>
          </w:rPr>
          <w:t>https://thebulletin.org/2018/06/what-if-iran-leaves-the-npt/</w:t>
        </w:r>
      </w:hyperlink>
    </w:p>
    <w:p w:rsidR="0035274A" w:rsidRPr="00762281" w:rsidRDefault="0035274A" w:rsidP="0035274A"/>
    <w:p w:rsidR="0035274A" w:rsidRPr="00762281" w:rsidRDefault="0035274A" w:rsidP="0035274A">
      <w:r w:rsidRPr="00762281">
        <w:rPr>
          <w:rStyle w:val="StyleUnderline"/>
        </w:rPr>
        <w:t>Not to diminish</w:t>
      </w:r>
      <w:r w:rsidRPr="00762281">
        <w:t xml:space="preserve"> the immensity of </w:t>
      </w:r>
      <w:r w:rsidRPr="00762281">
        <w:rPr>
          <w:rStyle w:val="StyleUnderline"/>
        </w:rPr>
        <w:t>North Korea’s nuclear challenge, but Iran</w:t>
      </w:r>
      <w:r w:rsidRPr="00762281">
        <w:t xml:space="preserve">’s withdrawal from the NPT </w:t>
      </w:r>
      <w:r w:rsidRPr="00762281">
        <w:rPr>
          <w:rStyle w:val="StyleUnderline"/>
        </w:rPr>
        <w:t xml:space="preserve">carries </w:t>
      </w:r>
      <w:r w:rsidRPr="00762281">
        <w:rPr>
          <w:rStyle w:val="Emphasis"/>
        </w:rPr>
        <w:t>weightier</w:t>
      </w:r>
      <w:r w:rsidRPr="00762281">
        <w:rPr>
          <w:rStyle w:val="StyleUnderline"/>
        </w:rPr>
        <w:t xml:space="preserve"> risks</w:t>
      </w:r>
      <w:r w:rsidRPr="00762281">
        <w:t xml:space="preserve">. </w:t>
      </w:r>
      <w:r w:rsidRPr="00762281">
        <w:rPr>
          <w:rStyle w:val="StyleUnderline"/>
        </w:rPr>
        <w:t>It would</w:t>
      </w:r>
      <w:r w:rsidRPr="00762281">
        <w:t xml:space="preserve"> likely </w:t>
      </w:r>
      <w:r w:rsidRPr="00762281">
        <w:rPr>
          <w:rStyle w:val="StyleUnderline"/>
        </w:rPr>
        <w:t>mean that Iran’s Supreme Leader had given the green light to an Iranian nuclear weapon</w:t>
      </w:r>
      <w:r w:rsidRPr="00762281">
        <w:t xml:space="preserve">, </w:t>
      </w:r>
      <w:r w:rsidRPr="00762281">
        <w:rPr>
          <w:rStyle w:val="Emphasis"/>
        </w:rPr>
        <w:t>opening the floodgates to NPT withdrawals</w:t>
      </w:r>
      <w:r w:rsidRPr="00762281">
        <w:rPr>
          <w:rStyle w:val="StyleUnderline"/>
        </w:rPr>
        <w:t xml:space="preserve"> by </w:t>
      </w:r>
      <w:r w:rsidRPr="00762281">
        <w:rPr>
          <w:rStyle w:val="Emphasis"/>
        </w:rPr>
        <w:t>other Arab states</w:t>
      </w:r>
      <w:r w:rsidRPr="00762281">
        <w:t>—</w:t>
      </w:r>
      <w:r w:rsidRPr="00762281">
        <w:rPr>
          <w:rStyle w:val="StyleUnderline"/>
        </w:rPr>
        <w:t>Saudi Arabia, the UAE, and Egypt head that lis</w:t>
      </w:r>
      <w:r w:rsidRPr="00762281">
        <w:t xml:space="preserve">t. </w:t>
      </w:r>
      <w:r w:rsidRPr="00762281">
        <w:rPr>
          <w:rStyle w:val="StyleUnderline"/>
        </w:rPr>
        <w:t>These and</w:t>
      </w:r>
      <w:r w:rsidRPr="00762281">
        <w:t xml:space="preserve"> possibly </w:t>
      </w:r>
      <w:r w:rsidRPr="00762281">
        <w:rPr>
          <w:rStyle w:val="StyleUnderline"/>
        </w:rPr>
        <w:t xml:space="preserve">other Sunni governments, </w:t>
      </w:r>
      <w:r w:rsidRPr="00762281">
        <w:rPr>
          <w:rStyle w:val="Emphasis"/>
        </w:rPr>
        <w:t>none of whom can rely on a major power for defense</w:t>
      </w:r>
      <w:r w:rsidRPr="00762281">
        <w:t xml:space="preserve">, </w:t>
      </w:r>
      <w:r w:rsidRPr="00762281">
        <w:rPr>
          <w:rStyle w:val="StyleUnderline"/>
        </w:rPr>
        <w:t xml:space="preserve">may conclude that they </w:t>
      </w:r>
      <w:r w:rsidRPr="00762281">
        <w:rPr>
          <w:rStyle w:val="Emphasis"/>
        </w:rPr>
        <w:t>require their own nuclear weapon</w:t>
      </w:r>
      <w:r w:rsidRPr="00762281">
        <w:t xml:space="preserve"> </w:t>
      </w:r>
      <w:r w:rsidRPr="00762281">
        <w:rPr>
          <w:rStyle w:val="StyleUnderline"/>
        </w:rPr>
        <w:t>to check Iran’s rise. The Saudis are very clear and public on this</w:t>
      </w:r>
      <w:r w:rsidRPr="00762281">
        <w:t xml:space="preserve"> point.</w:t>
      </w:r>
    </w:p>
    <w:p w:rsidR="0035274A" w:rsidRPr="00CB107C" w:rsidRDefault="0035274A" w:rsidP="0035274A">
      <w:r w:rsidRPr="00762281">
        <w:rPr>
          <w:rStyle w:val="StyleUnderline"/>
        </w:rPr>
        <w:t xml:space="preserve">More </w:t>
      </w:r>
      <w:r w:rsidRPr="00762281">
        <w:rPr>
          <w:rStyle w:val="Emphasis"/>
        </w:rPr>
        <w:t>immediately</w:t>
      </w:r>
      <w:r w:rsidRPr="00762281">
        <w:t xml:space="preserve">, </w:t>
      </w:r>
      <w:r w:rsidRPr="00762281">
        <w:rPr>
          <w:rStyle w:val="StyleUnderline"/>
        </w:rPr>
        <w:t xml:space="preserve">Israel may feel </w:t>
      </w:r>
      <w:r w:rsidRPr="00762281">
        <w:rPr>
          <w:rStyle w:val="Emphasis"/>
        </w:rPr>
        <w:t>compelled to strike</w:t>
      </w:r>
      <w:r w:rsidRPr="00762281">
        <w:t xml:space="preserve"> </w:t>
      </w:r>
      <w:r w:rsidRPr="00762281">
        <w:rPr>
          <w:rStyle w:val="StyleUnderline"/>
        </w:rPr>
        <w:t>Iranian nuclear facilities before they become fully operational</w:t>
      </w:r>
      <w:r w:rsidRPr="00762281">
        <w:t xml:space="preserve">. </w:t>
      </w:r>
      <w:r w:rsidRPr="00762281">
        <w:rPr>
          <w:rStyle w:val="StyleUnderline"/>
        </w:rPr>
        <w:t>This raises</w:t>
      </w:r>
      <w:r w:rsidRPr="00762281">
        <w:t xml:space="preserve"> the specter of </w:t>
      </w:r>
      <w:r w:rsidRPr="00762281">
        <w:rPr>
          <w:rStyle w:val="StyleUnderline"/>
        </w:rPr>
        <w:t xml:space="preserve">a </w:t>
      </w:r>
      <w:r w:rsidRPr="00762281">
        <w:rPr>
          <w:rStyle w:val="Emphasis"/>
        </w:rPr>
        <w:t>regional war</w:t>
      </w:r>
      <w:r w:rsidRPr="00762281">
        <w:t xml:space="preserve"> </w:t>
      </w:r>
      <w:r w:rsidRPr="00762281">
        <w:rPr>
          <w:rStyle w:val="StyleUnderline"/>
        </w:rPr>
        <w:t xml:space="preserve">that may </w:t>
      </w:r>
      <w:r w:rsidRPr="00762281">
        <w:rPr>
          <w:rStyle w:val="Emphasis"/>
        </w:rPr>
        <w:t>draw in</w:t>
      </w:r>
      <w:r w:rsidRPr="00762281">
        <w:t xml:space="preserve"> several of the </w:t>
      </w:r>
      <w:r w:rsidRPr="00762281">
        <w:rPr>
          <w:rStyle w:val="Emphasis"/>
        </w:rPr>
        <w:t>nuclear</w:t>
      </w:r>
      <w:r w:rsidRPr="00762281">
        <w:t xml:space="preserve"> weapon </w:t>
      </w:r>
      <w:r w:rsidRPr="00762281">
        <w:rPr>
          <w:rStyle w:val="Emphasis"/>
        </w:rPr>
        <w:t>states</w:t>
      </w:r>
      <w:r w:rsidRPr="00762281">
        <w:t>—</w:t>
      </w:r>
      <w:r w:rsidRPr="00762281">
        <w:rPr>
          <w:rStyle w:val="StyleUnderline"/>
        </w:rPr>
        <w:t xml:space="preserve">the </w:t>
      </w:r>
      <w:r w:rsidRPr="00762281">
        <w:rPr>
          <w:rStyle w:val="Emphasis"/>
        </w:rPr>
        <w:t>United States</w:t>
      </w:r>
      <w:r w:rsidRPr="00762281">
        <w:t xml:space="preserve">, the </w:t>
      </w:r>
      <w:r w:rsidRPr="00762281">
        <w:rPr>
          <w:rStyle w:val="StyleUnderline"/>
        </w:rPr>
        <w:t xml:space="preserve">UK, France, and </w:t>
      </w:r>
      <w:r w:rsidRPr="00762281">
        <w:rPr>
          <w:rStyle w:val="Emphasis"/>
        </w:rPr>
        <w:t>Russia</w:t>
      </w:r>
      <w:r w:rsidRPr="00762281">
        <w:t>—and reshape the Middle East in ways we cannot predict. Whether the NPT could survive such a shock is another unknown.</w:t>
      </w:r>
    </w:p>
    <w:p w:rsidR="0035274A" w:rsidRDefault="0035274A" w:rsidP="0035274A">
      <w:pPr>
        <w:pStyle w:val="Heading3"/>
      </w:pPr>
      <w:r>
        <w:t>2NC Prolif Impact—Israel</w:t>
      </w:r>
    </w:p>
    <w:p w:rsidR="0035274A" w:rsidRDefault="0035274A" w:rsidP="0035274A">
      <w:pPr>
        <w:pStyle w:val="Heading4"/>
      </w:pPr>
      <w:r>
        <w:t>Causes Israeli preemption and Middle East nuclear war—happens even if they don’t successfully build a bomb</w:t>
      </w:r>
    </w:p>
    <w:p w:rsidR="0035274A" w:rsidRPr="003A13A5" w:rsidRDefault="0035274A" w:rsidP="0035274A">
      <w:pPr>
        <w:rPr>
          <w:rStyle w:val="Style13ptBold"/>
        </w:rPr>
      </w:pPr>
      <w:r w:rsidRPr="003A13A5">
        <w:rPr>
          <w:rStyle w:val="Style13ptBold"/>
        </w:rPr>
        <w:t>Bowman, 8</w:t>
      </w:r>
    </w:p>
    <w:p w:rsidR="0035274A" w:rsidRDefault="0035274A" w:rsidP="0035274A">
      <w:r>
        <w:t>(</w:t>
      </w:r>
      <w:r w:rsidRPr="00904BB4">
        <w:t>International Affairs Fellow at the CFR</w:t>
      </w:r>
      <w:r>
        <w:t xml:space="preserve">, February, Chain Reaction: Avoiding a Nuclear Arms Race in the Middle East, </w:t>
      </w:r>
      <w:r w:rsidRPr="00904BB4">
        <w:t>http://www.gpo.gov/fdsys/pkg/CPRT-110SPRT39674/html/CPRT-110SPRT39674.htm</w:t>
      </w:r>
      <w:r>
        <w:t>)</w:t>
      </w:r>
    </w:p>
    <w:p w:rsidR="0035274A" w:rsidRDefault="0035274A" w:rsidP="0035274A"/>
    <w:p w:rsidR="0035274A" w:rsidRPr="00A65EE1" w:rsidRDefault="0035274A" w:rsidP="0035274A">
      <w:pPr>
        <w:rPr>
          <w:u w:val="single"/>
        </w:rPr>
      </w:pPr>
      <w:r>
        <w:t xml:space="preserve">Of any Middle Eastern state, Saudi Arabia is the state most likely to pursue nuclear weapons in response to the development of an Iranian nuclear weapon. While acknowledging the difficulty inherent in accurately predicting the ramifications of </w:t>
      </w:r>
      <w:r w:rsidRPr="000E7C0F">
        <w:rPr>
          <w:highlight w:val="cyan"/>
          <w:u w:val="single"/>
        </w:rPr>
        <w:t>a Saudi</w:t>
      </w:r>
      <w:r w:rsidRPr="0099227A">
        <w:rPr>
          <w:u w:val="single"/>
        </w:rPr>
        <w:t xml:space="preserve"> nuclear </w:t>
      </w:r>
      <w:r w:rsidRPr="000E7C0F">
        <w:rPr>
          <w:highlight w:val="cyan"/>
          <w:u w:val="single"/>
        </w:rPr>
        <w:t>weapon</w:t>
      </w:r>
      <w:r>
        <w:t xml:space="preserve">, one can envision a host of likely or possible outcomes that </w:t>
      </w:r>
      <w:r w:rsidRPr="000E7C0F">
        <w:rPr>
          <w:b/>
          <w:highlight w:val="cyan"/>
          <w:u w:val="single"/>
        </w:rPr>
        <w:t>would</w:t>
      </w:r>
      <w:r w:rsidRPr="0099227A">
        <w:rPr>
          <w:b/>
          <w:u w:val="single"/>
        </w:rPr>
        <w:t xml:space="preserve"> dramatically </w:t>
      </w:r>
      <w:r w:rsidRPr="000E7C0F">
        <w:rPr>
          <w:b/>
          <w:highlight w:val="cyan"/>
          <w:u w:val="single"/>
        </w:rPr>
        <w:t>undermine</w:t>
      </w:r>
      <w:r w:rsidRPr="0099227A">
        <w:rPr>
          <w:b/>
          <w:u w:val="single"/>
        </w:rPr>
        <w:t xml:space="preserve"> peace and </w:t>
      </w:r>
      <w:r w:rsidRPr="000E7C0F">
        <w:rPr>
          <w:b/>
          <w:highlight w:val="cyan"/>
          <w:u w:val="single"/>
        </w:rPr>
        <w:t>stability</w:t>
      </w:r>
      <w:r w:rsidRPr="0099227A">
        <w:rPr>
          <w:b/>
          <w:u w:val="single"/>
        </w:rPr>
        <w:t xml:space="preserve"> in the Middle East and severely endanger U.S. interests </w:t>
      </w:r>
      <w:r>
        <w:t xml:space="preserve">and security. At some point in the Saudi process of </w:t>
      </w:r>
      <w:r w:rsidRPr="00C13310">
        <w:t>developing</w:t>
      </w:r>
      <w:r>
        <w:t xml:space="preserve"> or acquiring a nuclear weapon capability, </w:t>
      </w:r>
      <w:r w:rsidRPr="0099227A">
        <w:rPr>
          <w:u w:val="single"/>
        </w:rPr>
        <w:t xml:space="preserve">Israel would likely detect the Saudi nuclear activity. </w:t>
      </w:r>
      <w:r w:rsidRPr="000E7C0F">
        <w:rPr>
          <w:highlight w:val="cyan"/>
          <w:u w:val="single"/>
        </w:rPr>
        <w:t>Israel might strike</w:t>
      </w:r>
      <w:r w:rsidRPr="0099227A">
        <w:rPr>
          <w:u w:val="single"/>
        </w:rPr>
        <w:t xml:space="preserve"> a small number of </w:t>
      </w:r>
      <w:r w:rsidRPr="000E7C0F">
        <w:rPr>
          <w:highlight w:val="cyan"/>
          <w:u w:val="single"/>
        </w:rPr>
        <w:t>Saudi targets</w:t>
      </w:r>
      <w:r>
        <w:t xml:space="preserve"> in order to eliminate the program in its infancy. Even if the Saudis could obtain a nuclear weapon without Israeli knowledge, it is difficult to imagine a passive Israeli acceptance of a Saudi nuclear weapon, which the Israelis would likely view as an existential threat. </w:t>
      </w:r>
      <w:r w:rsidRPr="0099227A">
        <w:rPr>
          <w:u w:val="single"/>
        </w:rPr>
        <w:t xml:space="preserve">If the </w:t>
      </w:r>
      <w:r w:rsidRPr="000E7C0F">
        <w:rPr>
          <w:highlight w:val="cyan"/>
          <w:u w:val="single"/>
        </w:rPr>
        <w:t>Israeli response</w:t>
      </w:r>
      <w:r w:rsidRPr="0099227A">
        <w:rPr>
          <w:u w:val="single"/>
        </w:rPr>
        <w:t xml:space="preserve"> to a Saudi nuclear weapons program took the form of a military attack it </w:t>
      </w:r>
      <w:r w:rsidRPr="001A5EB8">
        <w:rPr>
          <w:u w:val="single"/>
        </w:rPr>
        <w:t>would be seen</w:t>
      </w:r>
      <w:r w:rsidRPr="0099227A">
        <w:rPr>
          <w:u w:val="single"/>
        </w:rPr>
        <w:t xml:space="preserve"> in the Arab World </w:t>
      </w:r>
      <w:r w:rsidRPr="001A5EB8">
        <w:rPr>
          <w:u w:val="single"/>
        </w:rPr>
        <w:t>in the context of an attack</w:t>
      </w:r>
      <w:r w:rsidRPr="0099227A">
        <w:rPr>
          <w:u w:val="single"/>
        </w:rPr>
        <w:t xml:space="preserve"> from the Jewish state </w:t>
      </w:r>
      <w:r w:rsidRPr="000E7C0F">
        <w:rPr>
          <w:highlight w:val="cyan"/>
          <w:u w:val="single"/>
        </w:rPr>
        <w:t>against the Islamic holy land</w:t>
      </w:r>
      <w:r>
        <w:t xml:space="preserve"> and home of the ``two holy mosques.'' </w:t>
      </w:r>
      <w:r w:rsidRPr="0099227A">
        <w:rPr>
          <w:u w:val="single"/>
        </w:rPr>
        <w:t xml:space="preserve">Such an Israeli attack on Saudi Arabia would represent one of the greatest offenses to Muslims in history and </w:t>
      </w:r>
      <w:r w:rsidRPr="000E7C0F">
        <w:rPr>
          <w:highlight w:val="cyan"/>
          <w:u w:val="single"/>
        </w:rPr>
        <w:t>would incite</w:t>
      </w:r>
      <w:r w:rsidRPr="0099227A">
        <w:rPr>
          <w:u w:val="single"/>
        </w:rPr>
        <w:t xml:space="preserve"> an </w:t>
      </w:r>
      <w:r w:rsidRPr="000E7C0F">
        <w:rPr>
          <w:highlight w:val="cyan"/>
          <w:u w:val="single"/>
        </w:rPr>
        <w:t>unprecedented</w:t>
      </w:r>
      <w:r w:rsidRPr="0099227A">
        <w:rPr>
          <w:u w:val="single"/>
        </w:rPr>
        <w:t xml:space="preserve"> level of </w:t>
      </w:r>
      <w:r w:rsidRPr="000E7C0F">
        <w:rPr>
          <w:highlight w:val="cyan"/>
          <w:u w:val="single"/>
        </w:rPr>
        <w:t>radicalization</w:t>
      </w:r>
      <w:r w:rsidRPr="0099227A">
        <w:rPr>
          <w:u w:val="single"/>
        </w:rPr>
        <w:t xml:space="preserve"> directed </w:t>
      </w:r>
      <w:r w:rsidRPr="000E7C0F">
        <w:rPr>
          <w:highlight w:val="cyan"/>
          <w:u w:val="single"/>
        </w:rPr>
        <w:t>against Israel and the U</w:t>
      </w:r>
      <w:r w:rsidRPr="0099227A">
        <w:rPr>
          <w:u w:val="single"/>
        </w:rPr>
        <w:t xml:space="preserve">nited </w:t>
      </w:r>
      <w:r w:rsidRPr="000E7C0F">
        <w:rPr>
          <w:highlight w:val="cyan"/>
          <w:u w:val="single"/>
        </w:rPr>
        <w:t>S</w:t>
      </w:r>
      <w:r w:rsidRPr="0099227A">
        <w:rPr>
          <w:u w:val="single"/>
        </w:rPr>
        <w:t xml:space="preserve">tates, possibly </w:t>
      </w:r>
      <w:r w:rsidRPr="000E7C0F">
        <w:rPr>
          <w:highlight w:val="cyan"/>
          <w:u w:val="single"/>
        </w:rPr>
        <w:t xml:space="preserve">resulting in a </w:t>
      </w:r>
      <w:r w:rsidRPr="000E7C0F">
        <w:rPr>
          <w:b/>
          <w:highlight w:val="cyan"/>
          <w:u w:val="single"/>
        </w:rPr>
        <w:t>regionwide conflict between Arab States and Israel</w:t>
      </w:r>
      <w:r w:rsidRPr="000E7C0F">
        <w:rPr>
          <w:highlight w:val="cyan"/>
          <w:u w:val="single"/>
        </w:rPr>
        <w:t>.</w:t>
      </w:r>
      <w:r>
        <w:rPr>
          <w:u w:val="single"/>
        </w:rPr>
        <w:t xml:space="preserve"> </w:t>
      </w:r>
      <w:r w:rsidRPr="000E7C0F">
        <w:rPr>
          <w:highlight w:val="cyan"/>
          <w:u w:val="single"/>
        </w:rPr>
        <w:t>A Saudi</w:t>
      </w:r>
      <w:r w:rsidRPr="00B77CEA">
        <w:rPr>
          <w:u w:val="single"/>
        </w:rPr>
        <w:t xml:space="preserve"> nuclear </w:t>
      </w:r>
      <w:r w:rsidRPr="000E7C0F">
        <w:rPr>
          <w:highlight w:val="cyan"/>
          <w:u w:val="single"/>
        </w:rPr>
        <w:t>weapon might</w:t>
      </w:r>
      <w:r w:rsidRPr="00B77CEA">
        <w:rPr>
          <w:u w:val="single"/>
        </w:rPr>
        <w:t xml:space="preserve"> also </w:t>
      </w:r>
      <w:r w:rsidRPr="000E7C0F">
        <w:rPr>
          <w:highlight w:val="cyan"/>
          <w:u w:val="single"/>
        </w:rPr>
        <w:t>spur a</w:t>
      </w:r>
      <w:r w:rsidRPr="00B77CEA">
        <w:rPr>
          <w:u w:val="single"/>
        </w:rPr>
        <w:t xml:space="preserve"> </w:t>
      </w:r>
      <w:r w:rsidRPr="00BF3972">
        <w:rPr>
          <w:b/>
          <w:u w:val="single"/>
        </w:rPr>
        <w:t xml:space="preserve">regional </w:t>
      </w:r>
      <w:r w:rsidRPr="000E7C0F">
        <w:rPr>
          <w:b/>
          <w:highlight w:val="cyan"/>
          <w:u w:val="single"/>
        </w:rPr>
        <w:t>nuclear arms race</w:t>
      </w:r>
      <w:r w:rsidRPr="00B77CEA">
        <w:rPr>
          <w:u w:val="single"/>
        </w:rPr>
        <w:t>. Iran would likely respond by increasing the number of nuclear weapons in their arsenal,</w:t>
      </w:r>
      <w:r>
        <w:t xml:space="preserve"> the accuracy of their delivery systems, and the variety of their launch platforms. If Israel took either of these steps--especially in an overt and explicit manner--</w:t>
      </w:r>
      <w:r w:rsidRPr="00B77CEA">
        <w:rPr>
          <w:u w:val="single"/>
        </w:rPr>
        <w:t>it would place tremendous political pressure on Egypt to respond</w:t>
      </w:r>
      <w:r>
        <w:t xml:space="preserve">. </w:t>
      </w:r>
      <w:r w:rsidRPr="000E7C0F">
        <w:rPr>
          <w:highlight w:val="cyan"/>
          <w:u w:val="single"/>
        </w:rPr>
        <w:t>The Egyptian response could consist of</w:t>
      </w:r>
      <w:r w:rsidRPr="00B77CEA">
        <w:rPr>
          <w:u w:val="single"/>
        </w:rPr>
        <w:t xml:space="preserve"> a </w:t>
      </w:r>
      <w:r w:rsidRPr="000E7C0F">
        <w:rPr>
          <w:b/>
          <w:highlight w:val="cyan"/>
          <w:u w:val="single"/>
        </w:rPr>
        <w:t>renunciation of its</w:t>
      </w:r>
      <w:r w:rsidRPr="00BF3972">
        <w:rPr>
          <w:b/>
          <w:u w:val="single"/>
        </w:rPr>
        <w:t xml:space="preserve"> </w:t>
      </w:r>
      <w:r w:rsidRPr="000E7C0F">
        <w:rPr>
          <w:b/>
          <w:highlight w:val="cyan"/>
          <w:u w:val="single"/>
        </w:rPr>
        <w:t>peace treaty</w:t>
      </w:r>
      <w:r w:rsidRPr="00BF3972">
        <w:rPr>
          <w:b/>
          <w:u w:val="single"/>
        </w:rPr>
        <w:t xml:space="preserve"> with Israel, a </w:t>
      </w:r>
      <w:r w:rsidRPr="000E7C0F">
        <w:rPr>
          <w:b/>
          <w:highlight w:val="cyan"/>
          <w:u w:val="single"/>
        </w:rPr>
        <w:t>repudiation of</w:t>
      </w:r>
      <w:r w:rsidRPr="00BF3972">
        <w:rPr>
          <w:b/>
          <w:u w:val="single"/>
        </w:rPr>
        <w:t xml:space="preserve"> its </w:t>
      </w:r>
      <w:r w:rsidRPr="000E7C0F">
        <w:rPr>
          <w:b/>
          <w:highlight w:val="cyan"/>
          <w:u w:val="single"/>
        </w:rPr>
        <w:t>relations with the U</w:t>
      </w:r>
      <w:r w:rsidRPr="00BF3972">
        <w:rPr>
          <w:b/>
          <w:u w:val="single"/>
        </w:rPr>
        <w:t xml:space="preserve">nited </w:t>
      </w:r>
      <w:r w:rsidRPr="000E7C0F">
        <w:rPr>
          <w:b/>
          <w:highlight w:val="cyan"/>
          <w:u w:val="single"/>
        </w:rPr>
        <w:t>S</w:t>
      </w:r>
      <w:r w:rsidRPr="00BF3972">
        <w:rPr>
          <w:b/>
          <w:u w:val="single"/>
        </w:rPr>
        <w:t>tates,</w:t>
      </w:r>
      <w:r w:rsidRPr="00B77CEA">
        <w:rPr>
          <w:u w:val="single"/>
        </w:rPr>
        <w:t xml:space="preserve"> </w:t>
      </w:r>
      <w:r w:rsidRPr="00BF3972">
        <w:t>or the initiation of an Egyptian nuclear weapons program.</w:t>
      </w:r>
      <w:r>
        <w:t xml:space="preserve"> The Egyptian people would undoubtedly demand the government take some forceful and substantial action. This interaction between Israel and Egypt would also be exacerbated by the existence of a Saudi nuclear weapon. Even if Israel didn't react in this overt way to a Saudi move, a Saudi nuclear weapon would put great pressure on the Egyptians to follow suit. Egypt views itself as the leader of the Arab world and a Saudi nuclear weapon would directly challenge this self conception. Moreover, </w:t>
      </w:r>
      <w:r w:rsidRPr="00B77CEA">
        <w:rPr>
          <w:u w:val="single"/>
        </w:rPr>
        <w:t>a Middle East that includes a nuclear-armed Iran and Saudi Arabia would also place significant pressure on the Turks to respond in kind</w:t>
      </w:r>
      <w:r>
        <w:t xml:space="preserve">. While </w:t>
      </w:r>
      <w:r w:rsidRPr="00B77CEA">
        <w:rPr>
          <w:u w:val="single"/>
        </w:rPr>
        <w:t>this ``nuclear cascade''</w:t>
      </w:r>
      <w:r>
        <w:t xml:space="preserve"> or chain reaction may represent the worst case scenario, it </w:t>
      </w:r>
      <w:r w:rsidRPr="00B77CEA">
        <w:rPr>
          <w:u w:val="single"/>
        </w:rPr>
        <w:t>is not outside the realm of possibility if Saudi Arabia responds</w:t>
      </w:r>
      <w:r>
        <w:t xml:space="preserve"> to Iran </w:t>
      </w:r>
      <w:r w:rsidRPr="00B77CEA">
        <w:rPr>
          <w:u w:val="single"/>
        </w:rPr>
        <w:t xml:space="preserve">by pursuing a nuclear weapon. </w:t>
      </w:r>
    </w:p>
    <w:p w:rsidR="0035274A" w:rsidRPr="0059551C" w:rsidRDefault="0035274A" w:rsidP="0035274A"/>
    <w:p w:rsidR="0035274A" w:rsidRPr="006E4D69" w:rsidRDefault="0035274A" w:rsidP="0035274A">
      <w:pPr>
        <w:pStyle w:val="Heading4"/>
      </w:pPr>
      <w:r>
        <w:t>Triggers Israeli strikes—Those escalate</w:t>
      </w:r>
    </w:p>
    <w:p w:rsidR="0035274A" w:rsidRPr="006E4D69" w:rsidRDefault="0035274A" w:rsidP="0035274A">
      <w:pPr>
        <w:rPr>
          <w:rStyle w:val="Style13ptBold"/>
        </w:rPr>
      </w:pPr>
      <w:r>
        <w:rPr>
          <w:rStyle w:val="Style13ptBold"/>
        </w:rPr>
        <w:t>Farley 19</w:t>
      </w:r>
    </w:p>
    <w:p w:rsidR="0035274A" w:rsidRDefault="0035274A" w:rsidP="0035274A">
      <w:r>
        <w:t>Robert Farley, Visiting Professor at the United States Army War College, assistant professor at the Patterson School of Diplomacy and International Commerce at the University of Kentucky, Apocalypse Now: Why Israel Would Start a Nuclear War, 27 March 2019, https://nationalinterest.org/blog/buzz/apocalypse-now-why-israel-would-start-nuclear-war-49292</w:t>
      </w:r>
    </w:p>
    <w:p w:rsidR="0035274A" w:rsidRPr="006E4D69" w:rsidRDefault="0035274A" w:rsidP="0035274A"/>
    <w:p w:rsidR="0035274A" w:rsidRPr="0037470C" w:rsidRDefault="0035274A" w:rsidP="0035274A">
      <w:r w:rsidRPr="006E4D69">
        <w:t xml:space="preserve">Israel’s nuclear arsenal is the worst-kept secret in international relations. </w:t>
      </w:r>
      <w:r w:rsidRPr="006E4D69">
        <w:rPr>
          <w:rStyle w:val="StyleUnderline"/>
        </w:rPr>
        <w:t>Since the 1970s, Israel has maintained a nuclear deterrent in order to maintain a favorable balance of power with its neighbors</w:t>
      </w:r>
      <w:r w:rsidRPr="006E4D69">
        <w:t xml:space="preserve">. Apart from some worrying moments during the Yom Kippur War, the Israeli government has never seriously considered using those weapons. The most obvious scenario for Israel to use nuclear weapons would be in response to a foreign nuclear attack. Israel’s missile defenses, air defenses, and delivery systems are far too sophisticated to imagine a scenario in which any country other than one of the major nuclear powers could manage a disarming first strike. Consequently, any attacker is certain to endure massive retaliation, in short order. Israel’s goals would be to destroy the military capacity of the enemy (let’s say Iran, for sake of discussion) and also send a message that any nuclear attack against Israel would be met with catastrophic, unimaginable retaliation. But </w:t>
      </w:r>
      <w:r w:rsidRPr="006E4D69">
        <w:rPr>
          <w:rStyle w:val="StyleUnderline"/>
        </w:rPr>
        <w:t>under what conditions might Israel start a nuclear war?</w:t>
      </w:r>
      <w:r w:rsidRPr="006E4D69">
        <w:t xml:space="preserve"> Nuclear Pre-emption </w:t>
      </w:r>
      <w:r w:rsidRPr="006E4D69">
        <w:rPr>
          <w:rStyle w:val="StyleUnderline"/>
        </w:rPr>
        <w:t>If a</w:t>
      </w:r>
      <w:r w:rsidRPr="006E4D69">
        <w:t xml:space="preserve"> hostile </w:t>
      </w:r>
      <w:r w:rsidRPr="006E4D69">
        <w:rPr>
          <w:rStyle w:val="StyleUnderline"/>
        </w:rPr>
        <w:t>power</w:t>
      </w:r>
      <w:r w:rsidRPr="006E4D69">
        <w:t xml:space="preserve"> (let’s say Iran, for sake of discussion) </w:t>
      </w:r>
      <w:r w:rsidRPr="006E4D69">
        <w:rPr>
          <w:rStyle w:val="StyleUnderline"/>
        </w:rPr>
        <w:t xml:space="preserve">appeared to be on the verge of </w:t>
      </w:r>
      <w:r w:rsidRPr="006E4D69">
        <w:t xml:space="preserve">mating </w:t>
      </w:r>
      <w:r w:rsidRPr="006E4D69">
        <w:rPr>
          <w:rStyle w:val="StyleUnderline"/>
        </w:rPr>
        <w:t>nuclear devices</w:t>
      </w:r>
      <w:r w:rsidRPr="006E4D69">
        <w:t xml:space="preserve"> with the systems needed to deliver them, </w:t>
      </w:r>
      <w:r w:rsidRPr="006E4D69">
        <w:rPr>
          <w:rStyle w:val="StyleUnderline"/>
        </w:rPr>
        <w:t>Israel might well consider a preventive nuclear attack</w:t>
      </w:r>
      <w:r w:rsidRPr="006E4D69">
        <w:t xml:space="preserve">. In the case of Iran, </w:t>
      </w:r>
      <w:r w:rsidRPr="006E4D69">
        <w:rPr>
          <w:rStyle w:val="StyleUnderline"/>
        </w:rPr>
        <w:t>we can imagine scenarios in which Israeli planners would no longer deem a conventional attack sufficiently lethal</w:t>
      </w:r>
      <w:r w:rsidRPr="006E4D69">
        <w:t xml:space="preserve"> to destroy or delay the Iranian program. </w:t>
      </w:r>
      <w:r w:rsidRPr="006E4D69">
        <w:rPr>
          <w:rStyle w:val="StyleUnderline"/>
        </w:rPr>
        <w:t>In such a scenario, and absent direct intervention from the United States, Israel might well decide to undertake a limited nuclear attack</w:t>
      </w:r>
      <w:r w:rsidRPr="006E4D69">
        <w:t xml:space="preserve"> against Iranian facilities. Given that Iran lacks significant ballistic missile defenses, Israel would most likely deliver the nuclear weapons </w:t>
      </w:r>
      <w:r w:rsidRPr="006E4D69">
        <w:rPr>
          <w:rStyle w:val="StyleUnderline"/>
        </w:rPr>
        <w:t>with its</w:t>
      </w:r>
      <w:r w:rsidRPr="006E4D69">
        <w:t xml:space="preserve"> Jericho III </w:t>
      </w:r>
      <w:r w:rsidRPr="006E4D69">
        <w:rPr>
          <w:rStyle w:val="StyleUnderline"/>
        </w:rPr>
        <w:t>intermediate range ballistic missiles</w:t>
      </w:r>
      <w:r w:rsidRPr="006E4D69">
        <w:t xml:space="preserve">. Israel would likely limit its attacks to targets specifically linked with the Iranian nuclear program, and sufficiently away from civilian areas. Conceivably, since it would be breaking the nuclear taboo anyway, Israel might target other military facilities and bases for attack, but it is likely that the Israeli government would want to limit the precedent for using nuclear weapons as much as possible. Would it work? Nuclear weapons would deal more damage than most imaginable conventional attacks, and would also convey a level of seriousness that might take even the Iranians aback. On the other hand, </w:t>
      </w:r>
      <w:r w:rsidRPr="006E4D69">
        <w:rPr>
          <w:rStyle w:val="StyleUnderline"/>
        </w:rPr>
        <w:t>the active use of nuclear weapons by Israel would probably heighten the interest of everyone in the region (and</w:t>
      </w:r>
      <w:r w:rsidRPr="006E4D69">
        <w:t xml:space="preserve"> potentially </w:t>
      </w:r>
      <w:r w:rsidRPr="006E4D69">
        <w:rPr>
          <w:rStyle w:val="StyleUnderline"/>
        </w:rPr>
        <w:t>across the world) to develop their own nuclear arsenals</w:t>
      </w:r>
      <w:r w:rsidRPr="006E4D69">
        <w:t xml:space="preserve">. Nuclear Transfer </w:t>
      </w:r>
      <w:r w:rsidRPr="006E4D69">
        <w:rPr>
          <w:rStyle w:val="StyleUnderline"/>
        </w:rPr>
        <w:t>One of Israel’s biggest concerns is the idea that a nuclear power</w:t>
      </w:r>
      <w:r w:rsidRPr="006E4D69">
        <w:t xml:space="preserve"> (Iran, Pakistan, or North Korea, presumably) </w:t>
      </w:r>
      <w:r w:rsidRPr="006E4D69">
        <w:rPr>
          <w:rStyle w:val="StyleUnderline"/>
        </w:rPr>
        <w:t>might give or sell a nuclear weapon to a</w:t>
      </w:r>
      <w:r w:rsidRPr="006E4D69">
        <w:t xml:space="preserve"> non-governmental organization (NGO). Hamas, Hezbollah, or some other </w:t>
      </w:r>
      <w:r w:rsidRPr="006E4D69">
        <w:rPr>
          <w:rStyle w:val="StyleUnderline"/>
        </w:rPr>
        <w:t>terrorist group would be harder to deter than a traditional nation-state. Even if a terrorist organization did not immediately use the weapon against an Israeli target, it could potentially extract concessions that Israel would be unwilling to make. In such a scenario, Israel might well consider using nuclear weapons in order to forestall a transfer, or destroy the enemy nuclear device</w:t>
      </w:r>
      <w:r w:rsidRPr="006E4D69">
        <w:t xml:space="preserve"> after delivery. </w:t>
      </w:r>
      <w:r w:rsidRPr="006E4D69">
        <w:rPr>
          <w:rStyle w:val="StyleUnderline"/>
        </w:rPr>
        <w:t>This would depend on access to excellent intelligence about the transfer of the device, but it is hardly impossible that the highly professional and operationally competent Israeli intelligence services could provide such data. Why go nuclear? The biggest reason would be to ensure</w:t>
      </w:r>
      <w:r w:rsidRPr="006E4D69">
        <w:t xml:space="preserve"> the </w:t>
      </w:r>
      <w:r w:rsidRPr="006E4D69">
        <w:rPr>
          <w:rStyle w:val="StyleUnderline"/>
        </w:rPr>
        <w:t>success</w:t>
      </w:r>
      <w:r w:rsidRPr="006E4D69">
        <w:t xml:space="preserve"> of the strike; both the device itself and the people handling the device would be important targets, and a nuclear attack would ensure their destruction more effectively than even a massive conventional strike (which might well accompany the nuclear attack). </w:t>
      </w:r>
      <w:r w:rsidRPr="006E4D69">
        <w:rPr>
          <w:rStyle w:val="StyleUnderline"/>
        </w:rPr>
        <w:t>Moreover, committing to the most extreme use</w:t>
      </w:r>
      <w:r w:rsidRPr="006E4D69">
        <w:t xml:space="preserve"> forms of the use </w:t>
      </w:r>
      <w:r w:rsidRPr="006E4D69">
        <w:rPr>
          <w:rStyle w:val="StyleUnderline"/>
        </w:rPr>
        <w:t>of force might well deter</w:t>
      </w:r>
      <w:r w:rsidRPr="006E4D69">
        <w:t xml:space="preserve"> both the NGO and the originating state (not to mention any states that facilitated transfer through their borders; hello, Syria!) from </w:t>
      </w:r>
      <w:r w:rsidRPr="006E4D69">
        <w:rPr>
          <w:rStyle w:val="StyleUnderline"/>
        </w:rPr>
        <w:t>attempting another transfer. However, the active use of nuclear weapons</w:t>
      </w:r>
      <w:r w:rsidRPr="006E4D69">
        <w:t xml:space="preserve"> against a non-state actor might look to the world like overkill, and </w:t>
      </w:r>
      <w:r w:rsidRPr="006E4D69">
        <w:rPr>
          <w:rStyle w:val="StyleUnderline"/>
        </w:rPr>
        <w:t>could reaffirm the interest of the source of the nuclear device</w:t>
      </w:r>
      <w:r w:rsidRPr="006E4D69">
        <w:t xml:space="preserve"> in causing more problems for Israel. Conventional Defeat The idea that Israel might lose a conventional war seems ridiculous now, but </w:t>
      </w:r>
      <w:r w:rsidRPr="006E4D69">
        <w:rPr>
          <w:rStyle w:val="StyleUnderline"/>
        </w:rPr>
        <w:t>the origins of the Israeli nuclear program lay in the fear that the Arab states</w:t>
      </w:r>
      <w:r w:rsidRPr="006E4D69">
        <w:t xml:space="preserve"> would develop a decisive military advantage that they </w:t>
      </w:r>
      <w:r w:rsidRPr="006E4D69">
        <w:rPr>
          <w:rStyle w:val="StyleUnderline"/>
        </w:rPr>
        <w:t>could</w:t>
      </w:r>
      <w:r w:rsidRPr="006E4D69">
        <w:t xml:space="preserve"> use to </w:t>
      </w:r>
      <w:r w:rsidRPr="006E4D69">
        <w:rPr>
          <w:rStyle w:val="StyleUnderline"/>
        </w:rPr>
        <w:t>inflict battlefield defeats. This came close to happening during</w:t>
      </w:r>
      <w:r w:rsidRPr="006E4D69">
        <w:t xml:space="preserve"> the </w:t>
      </w:r>
      <w:r w:rsidRPr="006E4D69">
        <w:rPr>
          <w:rStyle w:val="StyleUnderline"/>
        </w:rPr>
        <w:t>1973</w:t>
      </w:r>
      <w:r w:rsidRPr="006E4D69">
        <w:t xml:space="preserve"> Yom Kippur War, as the Egyptian Army seized the Suez Canal and the Syrian Arab Army advanced into the Golan Heights. Accounts on how seriously </w:t>
      </w:r>
      <w:r w:rsidRPr="006E4D69">
        <w:rPr>
          <w:rStyle w:val="StyleUnderline"/>
        </w:rPr>
        <w:t>Israel debated using nukes during that war</w:t>
      </w:r>
      <w:r w:rsidRPr="006E4D69">
        <w:t xml:space="preserve"> remain murky, but </w:t>
      </w:r>
      <w:r w:rsidRPr="006E4D69">
        <w:rPr>
          <w:rStyle w:val="StyleUnderline"/>
        </w:rPr>
        <w:t>there is no question that Israel could consider using its most powerful weapons if the conventional balance tipped</w:t>
      </w:r>
      <w:r w:rsidRPr="006E4D69">
        <w:t xml:space="preserve"> decisively </w:t>
      </w:r>
      <w:r w:rsidRPr="006E4D69">
        <w:rPr>
          <w:rStyle w:val="StyleUnderline"/>
        </w:rPr>
        <w:t>out of its favor. How might that happen?</w:t>
      </w:r>
      <w:r w:rsidRPr="006E4D69">
        <w:t xml:space="preserve"> We can imagine a few </w:t>
      </w:r>
      <w:r w:rsidRPr="006E4D69">
        <w:rPr>
          <w:rStyle w:val="StyleUnderline"/>
        </w:rPr>
        <w:t>scenarios</w:t>
      </w:r>
      <w:r w:rsidRPr="006E4D69">
        <w:t xml:space="preserve">, most of which </w:t>
      </w:r>
      <w:r w:rsidRPr="006E4D69">
        <w:rPr>
          <w:rStyle w:val="StyleUnderline"/>
        </w:rPr>
        <w:t>involve an increase in hostility between Israel and its more tolerant neighbors</w:t>
      </w:r>
      <w:r w:rsidRPr="006E4D69">
        <w:t xml:space="preserve">. Another revolution in Egypt could easily rewrite the security equation on Israel’s southern border; </w:t>
      </w:r>
      <w:r w:rsidRPr="006E4D69">
        <w:rPr>
          <w:rStyle w:val="StyleUnderline"/>
        </w:rPr>
        <w:t>while the friendship of Saudi Arabia seems secure, political instability could change that</w:t>
      </w:r>
      <w:r w:rsidRPr="006E4D69">
        <w:t xml:space="preserve">; even Turkish policy might shift in a negative direction. </w:t>
      </w:r>
      <w:r w:rsidRPr="006E4D69">
        <w:rPr>
          <w:rStyle w:val="StyleUnderline"/>
        </w:rPr>
        <w:t>Israel currently has</w:t>
      </w:r>
      <w:r w:rsidRPr="006E4D69">
        <w:t xml:space="preserve"> overwhelming conventional </w:t>
      </w:r>
      <w:r w:rsidRPr="006E4D69">
        <w:rPr>
          <w:rStyle w:val="StyleUnderline"/>
        </w:rPr>
        <w:t>military advantages, but these</w:t>
      </w:r>
      <w:r w:rsidRPr="006E4D69">
        <w:t xml:space="preserve"> advantages </w:t>
      </w:r>
      <w:r w:rsidRPr="006E4D69">
        <w:rPr>
          <w:rStyle w:val="StyleUnderline"/>
        </w:rPr>
        <w:t>depend</w:t>
      </w:r>
      <w:r w:rsidRPr="006E4D69">
        <w:t xml:space="preserve"> to some extent </w:t>
      </w:r>
      <w:r w:rsidRPr="006E4D69">
        <w:rPr>
          <w:rStyle w:val="StyleUnderline"/>
        </w:rPr>
        <w:t>on a favorable regional strategic environment. Political shifts could leave Israel diplomatically isolated, and vulnerable once again to conventional attack. In such a situation</w:t>
      </w:r>
      <w:r w:rsidRPr="006E4D69">
        <w:t xml:space="preserve">, nuclear weapons would remain part of the toolkit for ensuring the survival of the nation. Conclusion It is unlikely, but hardly impossible, that </w:t>
      </w:r>
      <w:r w:rsidRPr="006E4D69">
        <w:rPr>
          <w:rStyle w:val="StyleUnderline"/>
        </w:rPr>
        <w:t>Israel could decide to use nuclear weapons first</w:t>
      </w:r>
      <w:r w:rsidRPr="006E4D69">
        <w:t xml:space="preserve"> in a future conflict. </w:t>
      </w:r>
      <w:r w:rsidRPr="006E4D69">
        <w:rPr>
          <w:rStyle w:val="StyleUnderline"/>
        </w:rPr>
        <w:t>The best way to prevent this from happening is to limit the reasons why Israel might want to use these weapons</w:t>
      </w:r>
      <w:r w:rsidRPr="006E4D69">
        <w:t xml:space="preserve">, which is to say preventing the further proliferation of nukes. </w:t>
      </w:r>
      <w:r w:rsidRPr="006E4D69">
        <w:rPr>
          <w:rStyle w:val="StyleUnderline"/>
        </w:rPr>
        <w:t>If Israel ever does use nuclear weapons</w:t>
      </w:r>
      <w:r w:rsidRPr="006E4D69">
        <w:t xml:space="preserve"> in anger, </w:t>
      </w:r>
      <w:r w:rsidRPr="006E4D69">
        <w:rPr>
          <w:rStyle w:val="StyleUnderline"/>
        </w:rPr>
        <w:t>it will rewrite the diplomatic</w:t>
      </w:r>
      <w:r w:rsidRPr="006E4D69">
        <w:t xml:space="preserve"> and </w:t>
      </w:r>
      <w:r w:rsidRPr="006E4D69">
        <w:rPr>
          <w:rStyle w:val="StyleUnderline"/>
        </w:rPr>
        <w:t>security</w:t>
      </w:r>
      <w:r w:rsidRPr="006E4D69">
        <w:t xml:space="preserve"> architecture of the Middle East, </w:t>
      </w:r>
      <w:r w:rsidRPr="006E4D69">
        <w:rPr>
          <w:rStyle w:val="StyleUnderline"/>
        </w:rPr>
        <w:t>and</w:t>
      </w:r>
      <w:r w:rsidRPr="006E4D69">
        <w:t xml:space="preserve"> also the </w:t>
      </w:r>
      <w:r w:rsidRPr="006E4D69">
        <w:rPr>
          <w:rStyle w:val="StyleUnderline"/>
        </w:rPr>
        <w:t>nonproliferation architecture of the world as a whole.</w:t>
      </w:r>
    </w:p>
    <w:p w:rsidR="0035274A" w:rsidRDefault="0035274A" w:rsidP="0035274A">
      <w:pPr>
        <w:pStyle w:val="Heading3"/>
      </w:pPr>
      <w:r>
        <w:t xml:space="preserve">2NC </w:t>
      </w:r>
      <w:r w:rsidR="00D07500">
        <w:t>Yes Link</w:t>
      </w:r>
    </w:p>
    <w:p w:rsidR="0035274A" w:rsidRDefault="0035274A" w:rsidP="0035274A">
      <w:pPr>
        <w:pStyle w:val="Heading4"/>
      </w:pPr>
      <w:r>
        <w:t xml:space="preserve">Ending arms sales </w:t>
      </w:r>
      <w:r w:rsidRPr="009C73B7">
        <w:rPr>
          <w:u w:val="single"/>
        </w:rPr>
        <w:t>collapses U.S. leverage</w:t>
      </w:r>
      <w:r>
        <w:t xml:space="preserve"> over Saudi nuclear policy and causes proliferation</w:t>
      </w:r>
    </w:p>
    <w:p w:rsidR="0035274A" w:rsidRPr="00AD5A59" w:rsidRDefault="0035274A" w:rsidP="0035274A">
      <w:pPr>
        <w:rPr>
          <w:rStyle w:val="Style13ptBold"/>
        </w:rPr>
      </w:pPr>
      <w:r>
        <w:rPr>
          <w:rStyle w:val="Style13ptBold"/>
        </w:rPr>
        <w:t>Gause 10</w:t>
      </w:r>
    </w:p>
    <w:p w:rsidR="0035274A" w:rsidRDefault="0035274A" w:rsidP="0035274A">
      <w:r>
        <w:t>F. Gregory Gause, Professor &amp; Chair of the Political Science Department—University of Vermont, Is Big Saudi Arms Sale a Good Idea?, 2010, https://www.cfr.org/expert-roundup/big-saudi-arms-sale-good-idea</w:t>
      </w:r>
    </w:p>
    <w:p w:rsidR="0035274A" w:rsidRDefault="0035274A" w:rsidP="0035274A"/>
    <w:p w:rsidR="0035274A" w:rsidRDefault="0035274A" w:rsidP="0035274A">
      <w:r>
        <w:t xml:space="preserve">The Saudi arms sale will not buy much security in the long run in the Persian Gulf. But </w:t>
      </w:r>
      <w:r w:rsidRPr="00B24022">
        <w:rPr>
          <w:u w:val="single"/>
        </w:rPr>
        <w:t>there are</w:t>
      </w:r>
      <w:r w:rsidRPr="00DE716F">
        <w:rPr>
          <w:u w:val="single"/>
        </w:rPr>
        <w:t xml:space="preserve"> no good reasons not to sell the Saudis those weapons</w:t>
      </w:r>
      <w:r>
        <w:t xml:space="preserve">, and </w:t>
      </w:r>
      <w:r w:rsidRPr="00DE716F">
        <w:rPr>
          <w:u w:val="single"/>
        </w:rPr>
        <w:t>there are some</w:t>
      </w:r>
      <w:r>
        <w:t xml:space="preserve"> potentially </w:t>
      </w:r>
      <w:r w:rsidRPr="00DE716F">
        <w:rPr>
          <w:u w:val="single"/>
        </w:rPr>
        <w:t>positive results</w:t>
      </w:r>
      <w:r>
        <w:t xml:space="preserve"> (besides the economic benefits to the U.S.) </w:t>
      </w:r>
      <w:r w:rsidRPr="00DE716F">
        <w:rPr>
          <w:u w:val="single"/>
        </w:rPr>
        <w:t>that might come from the sale</w:t>
      </w:r>
      <w:r>
        <w:t>--</w:t>
      </w:r>
      <w:r w:rsidRPr="00DE716F">
        <w:rPr>
          <w:b/>
          <w:u w:val="single"/>
        </w:rPr>
        <w:t>most importantly U.S. leverage on Riyadh on nuclear proliferation issues</w:t>
      </w:r>
      <w:r>
        <w:t>.</w:t>
      </w:r>
    </w:p>
    <w:p w:rsidR="0035274A" w:rsidRDefault="0035274A" w:rsidP="0035274A">
      <w:r>
        <w:t>The Iranian regional challenge is based on the political and ideological links with important state and sub-state actors in the region: Hezbollah, Hamas, various Iraqi parties, the Syrian regime, and Shia activists in the Gulf monarchies. Better fighter jets and attack helicopters will not help the Saudis to contain or roll back this kind of Iranian ideological influence.</w:t>
      </w:r>
    </w:p>
    <w:p w:rsidR="0035274A" w:rsidRDefault="0035274A" w:rsidP="0035274A">
      <w:r>
        <w:t xml:space="preserve">Still, </w:t>
      </w:r>
      <w:r w:rsidRPr="00DE716F">
        <w:rPr>
          <w:u w:val="single"/>
        </w:rPr>
        <w:t>one good reason to move ahead with the sale is that there is no good reason not to</w:t>
      </w:r>
      <w:r>
        <w:t xml:space="preserve">. </w:t>
      </w:r>
      <w:r w:rsidRPr="00DE716F">
        <w:rPr>
          <w:u w:val="single"/>
        </w:rPr>
        <w:t>Though some might oppose it on grounds of disliking the Saudi</w:t>
      </w:r>
      <w:r>
        <w:t xml:space="preserve"> political </w:t>
      </w:r>
      <w:r w:rsidRPr="00DE716F">
        <w:rPr>
          <w:u w:val="single"/>
        </w:rPr>
        <w:t xml:space="preserve">system, </w:t>
      </w:r>
      <w:r w:rsidRPr="00DE716F">
        <w:rPr>
          <w:b/>
          <w:u w:val="single"/>
        </w:rPr>
        <w:t>selling or not selling</w:t>
      </w:r>
      <w:r>
        <w:t xml:space="preserve"> the arms </w:t>
      </w:r>
      <w:r w:rsidRPr="00DE716F">
        <w:rPr>
          <w:b/>
          <w:u w:val="single"/>
        </w:rPr>
        <w:t>is not going to affect Saudi policies on democracy, women, Islam, or anything else one whit</w:t>
      </w:r>
      <w:r w:rsidRPr="00C7690E">
        <w:t>.</w:t>
      </w:r>
      <w:r>
        <w:t xml:space="preserve"> </w:t>
      </w:r>
      <w:r w:rsidRPr="00DE716F">
        <w:rPr>
          <w:b/>
          <w:u w:val="single"/>
        </w:rPr>
        <w:t xml:space="preserve">Moral purity would be purchased at the </w:t>
      </w:r>
      <w:r w:rsidRPr="00360B43">
        <w:rPr>
          <w:rStyle w:val="Emphasis"/>
        </w:rPr>
        <w:t>price of reduced American regional influence</w:t>
      </w:r>
      <w:r>
        <w:t>.</w:t>
      </w:r>
    </w:p>
    <w:p w:rsidR="0035274A" w:rsidRDefault="0035274A" w:rsidP="0035274A">
      <w:r w:rsidRPr="00360B43">
        <w:rPr>
          <w:u w:val="single"/>
        </w:rPr>
        <w:t>If</w:t>
      </w:r>
      <w:r>
        <w:t xml:space="preserve"> the </w:t>
      </w:r>
      <w:r w:rsidRPr="00360B43">
        <w:rPr>
          <w:u w:val="single"/>
        </w:rPr>
        <w:t>arms sale could destabilize the Saudi regime, that would be a reason not to do it</w:t>
      </w:r>
      <w:r>
        <w:t xml:space="preserve">. Many think that U.S. arms sales to the Shah [of Iran] in the 1970s helped to bring him down, but arms were part of the larger strategic relationship, to which many Iranians objected; the arms themselves did not cause the relationship or the popular reaction against it. </w:t>
      </w:r>
      <w:r w:rsidRPr="00862593">
        <w:rPr>
          <w:u w:val="single"/>
        </w:rPr>
        <w:t xml:space="preserve">The Saudis and the </w:t>
      </w:r>
      <w:r w:rsidRPr="00862593">
        <w:rPr>
          <w:rStyle w:val="Emphasis"/>
        </w:rPr>
        <w:t>U</w:t>
      </w:r>
      <w:r>
        <w:t xml:space="preserve">nited </w:t>
      </w:r>
      <w:r w:rsidRPr="00862593">
        <w:rPr>
          <w:rStyle w:val="Emphasis"/>
        </w:rPr>
        <w:t>S</w:t>
      </w:r>
      <w:r>
        <w:t xml:space="preserve">tates </w:t>
      </w:r>
      <w:r w:rsidRPr="00862593">
        <w:rPr>
          <w:u w:val="single"/>
        </w:rPr>
        <w:t>are</w:t>
      </w:r>
      <w:r>
        <w:t xml:space="preserve"> similarly </w:t>
      </w:r>
      <w:r w:rsidRPr="00862593">
        <w:rPr>
          <w:u w:val="single"/>
        </w:rPr>
        <w:t>tied together in the eyes of Saudi citizens and</w:t>
      </w:r>
      <w:r>
        <w:t xml:space="preserve"> others in </w:t>
      </w:r>
      <w:r w:rsidRPr="00862593">
        <w:rPr>
          <w:u w:val="single"/>
        </w:rPr>
        <w:t>the region</w:t>
      </w:r>
      <w:r>
        <w:t xml:space="preserve">. But this arms </w:t>
      </w:r>
      <w:r w:rsidRPr="00862593">
        <w:rPr>
          <w:u w:val="single"/>
        </w:rPr>
        <w:t>sale would not change that perception</w:t>
      </w:r>
      <w:r>
        <w:t xml:space="preserve">. </w:t>
      </w:r>
      <w:r w:rsidRPr="00862593">
        <w:rPr>
          <w:u w:val="single"/>
        </w:rPr>
        <w:t>The</w:t>
      </w:r>
      <w:r>
        <w:t xml:space="preserve"> larger </w:t>
      </w:r>
      <w:r w:rsidRPr="00862593">
        <w:rPr>
          <w:u w:val="single"/>
        </w:rPr>
        <w:t>issue is whether we are selling arms to a stable regime in Riyadh</w:t>
      </w:r>
      <w:r>
        <w:t xml:space="preserve">. </w:t>
      </w:r>
      <w:r w:rsidRPr="00862593">
        <w:rPr>
          <w:u w:val="single"/>
        </w:rPr>
        <w:t>The short answer is "yes</w:t>
      </w:r>
      <w:r>
        <w:t>."</w:t>
      </w:r>
    </w:p>
    <w:p w:rsidR="0035274A" w:rsidRDefault="0035274A" w:rsidP="0035274A">
      <w:r>
        <w:t xml:space="preserve">Also, </w:t>
      </w:r>
      <w:r w:rsidRPr="00862593">
        <w:rPr>
          <w:u w:val="single"/>
        </w:rPr>
        <w:t>there are two positive foreign policy consequences that could come from</w:t>
      </w:r>
      <w:r>
        <w:t xml:space="preserve"> the </w:t>
      </w:r>
      <w:r w:rsidRPr="00862593">
        <w:rPr>
          <w:u w:val="single"/>
        </w:rPr>
        <w:t>sale</w:t>
      </w:r>
      <w:r>
        <w:t xml:space="preserve">. </w:t>
      </w:r>
      <w:r w:rsidRPr="00862593">
        <w:rPr>
          <w:u w:val="single"/>
        </w:rPr>
        <w:t>Its psychological effect could give</w:t>
      </w:r>
      <w:r>
        <w:t xml:space="preserve"> the </w:t>
      </w:r>
      <w:r w:rsidRPr="00862593">
        <w:rPr>
          <w:u w:val="single"/>
        </w:rPr>
        <w:t>Saudis more credibility with regional elites in their contest for influence with Iran, making</w:t>
      </w:r>
      <w:r>
        <w:t xml:space="preserve"> potential </w:t>
      </w:r>
      <w:r w:rsidRPr="00862593">
        <w:rPr>
          <w:u w:val="single"/>
        </w:rPr>
        <w:t>Saudi allies in places like Lebanon, Palestine, Iraq, and Yemen more confident in throwing in their lot with Riyadh</w:t>
      </w:r>
      <w:r>
        <w:t xml:space="preserve">. And </w:t>
      </w:r>
      <w:r w:rsidRPr="00862593">
        <w:rPr>
          <w:u w:val="single"/>
        </w:rPr>
        <w:t>if Iran obtains a nuclear</w:t>
      </w:r>
      <w:r>
        <w:t xml:space="preserve"> weapons </w:t>
      </w:r>
      <w:r w:rsidRPr="00862593">
        <w:rPr>
          <w:u w:val="single"/>
        </w:rPr>
        <w:t>capability, the Saudis would undoubtedly consider the option of proliferating</w:t>
      </w:r>
      <w:r>
        <w:t xml:space="preserve"> themselves. </w:t>
      </w:r>
      <w:r w:rsidRPr="00862593">
        <w:rPr>
          <w:b/>
          <w:u w:val="single"/>
        </w:rPr>
        <w:t>If they are confident of their American security guarantee</w:t>
      </w:r>
      <w:r>
        <w:t>--</w:t>
      </w:r>
      <w:r w:rsidRPr="00862593">
        <w:rPr>
          <w:b/>
          <w:u w:val="single"/>
        </w:rPr>
        <w:t xml:space="preserve">and these big arms sales are </w:t>
      </w:r>
      <w:r w:rsidRPr="00862593">
        <w:rPr>
          <w:rStyle w:val="Emphasis"/>
        </w:rPr>
        <w:t>warrants of the American commitment to their security</w:t>
      </w:r>
      <w:r>
        <w:t>--</w:t>
      </w:r>
      <w:r w:rsidRPr="00862593">
        <w:rPr>
          <w:b/>
          <w:u w:val="single"/>
        </w:rPr>
        <w:t>American advice not to obtain nuclear weapons will carry more weight</w:t>
      </w:r>
      <w:r>
        <w:t>.</w:t>
      </w:r>
    </w:p>
    <w:p w:rsidR="0035274A" w:rsidRDefault="0035274A" w:rsidP="0035274A">
      <w:pPr>
        <w:pStyle w:val="Heading4"/>
      </w:pPr>
      <w:r>
        <w:t>Simultaneously INFLAMES FEARS of broader withdrawal and ELIMINATES a key lever of influence—The result is nuclear prolif</w:t>
      </w:r>
    </w:p>
    <w:p w:rsidR="0035274A" w:rsidRPr="00AD5A59" w:rsidRDefault="0035274A" w:rsidP="0035274A">
      <w:pPr>
        <w:rPr>
          <w:rStyle w:val="Style13ptBold"/>
        </w:rPr>
      </w:pPr>
      <w:r>
        <w:rPr>
          <w:rStyle w:val="Style13ptBold"/>
        </w:rPr>
        <w:t>Gause 10</w:t>
      </w:r>
    </w:p>
    <w:p w:rsidR="0035274A" w:rsidRDefault="0035274A" w:rsidP="0035274A">
      <w:r>
        <w:t>F. Gregory Gause, Professor &amp; Chair of the Political Science Department—University of Vermont, Is Big Saudi Arms Sale a Good Idea?, 2010, https://www.cfr.org/expert-roundup/big-saudi-arms-sale-good-idea</w:t>
      </w:r>
    </w:p>
    <w:p w:rsidR="0035274A" w:rsidRDefault="0035274A" w:rsidP="0035274A"/>
    <w:p w:rsidR="0035274A" w:rsidRPr="0035274A" w:rsidRDefault="0035274A" w:rsidP="0035274A">
      <w:r>
        <w:t xml:space="preserve">So this arms deal would have neither many positive aspects from a regional security perspective nor many negative repercussions for American interests in Saudi Arabia or the region more generally. </w:t>
      </w:r>
      <w:r w:rsidRPr="00891460">
        <w:rPr>
          <w:u w:val="single"/>
        </w:rPr>
        <w:t>Aside from</w:t>
      </w:r>
      <w:r>
        <w:t xml:space="preserve"> simple </w:t>
      </w:r>
      <w:r w:rsidRPr="00891460">
        <w:rPr>
          <w:u w:val="single"/>
        </w:rPr>
        <w:t>economic interest</w:t>
      </w:r>
      <w:r>
        <w:t xml:space="preserve">, to secure sales for American companies that would otherwise go elsewhere, </w:t>
      </w:r>
      <w:r w:rsidRPr="00891460">
        <w:rPr>
          <w:u w:val="single"/>
        </w:rPr>
        <w:t>is there any reason to support the deal?</w:t>
      </w:r>
      <w:r>
        <w:t xml:space="preserve"> There might be one, but it is speculative and long-term. </w:t>
      </w:r>
      <w:r w:rsidRPr="00891460">
        <w:rPr>
          <w:b/>
          <w:u w:val="single"/>
        </w:rPr>
        <w:t>The arms sale would reassure the Saudi elite of continued American support, in the face of growing Iranian power and</w:t>
      </w:r>
      <w:r>
        <w:t xml:space="preserve"> with </w:t>
      </w:r>
      <w:r w:rsidRPr="00891460">
        <w:rPr>
          <w:b/>
          <w:u w:val="single"/>
        </w:rPr>
        <w:t>the prospect of an American withdrawal</w:t>
      </w:r>
      <w:r>
        <w:t xml:space="preserve">, sometime </w:t>
      </w:r>
      <w:r w:rsidRPr="00891460">
        <w:rPr>
          <w:b/>
          <w:u w:val="single"/>
        </w:rPr>
        <w:t>down the line</w:t>
      </w:r>
      <w:r>
        <w:t xml:space="preserve">, from Iraq. </w:t>
      </w:r>
      <w:r w:rsidRPr="00891460">
        <w:rPr>
          <w:b/>
          <w:u w:val="single"/>
        </w:rPr>
        <w:t xml:space="preserve">Such reassurance could be an </w:t>
      </w:r>
      <w:r w:rsidRPr="00891460">
        <w:rPr>
          <w:rStyle w:val="Emphasis"/>
        </w:rPr>
        <w:t>important lever of influence</w:t>
      </w:r>
      <w:r w:rsidRPr="00891460">
        <w:rPr>
          <w:b/>
          <w:u w:val="single"/>
        </w:rPr>
        <w:t xml:space="preserve"> with the Saudi regime</w:t>
      </w:r>
      <w:r>
        <w:t xml:space="preserve"> if, someday, Iran does acquire a nuclear capability. </w:t>
      </w:r>
      <w:r w:rsidRPr="00891460">
        <w:rPr>
          <w:u w:val="single"/>
        </w:rPr>
        <w:t>In the face of</w:t>
      </w:r>
      <w:r>
        <w:t xml:space="preserve"> an Iranian </w:t>
      </w:r>
      <w:r w:rsidRPr="00891460">
        <w:rPr>
          <w:u w:val="single"/>
        </w:rPr>
        <w:t>nuclear breakout</w:t>
      </w:r>
      <w:r>
        <w:t xml:space="preserve">, the </w:t>
      </w:r>
      <w:r w:rsidRPr="00891460">
        <w:rPr>
          <w:u w:val="single"/>
        </w:rPr>
        <w:t>Saudi</w:t>
      </w:r>
      <w:r>
        <w:t xml:space="preserve"> regime </w:t>
      </w:r>
      <w:r w:rsidRPr="00891460">
        <w:rPr>
          <w:u w:val="single"/>
        </w:rPr>
        <w:t>would be faced with two choices</w:t>
      </w:r>
      <w:r>
        <w:t xml:space="preserve">: a) </w:t>
      </w:r>
      <w:r w:rsidRPr="00891460">
        <w:rPr>
          <w:u w:val="single"/>
        </w:rPr>
        <w:t>rely on American promises of support in exchange for not</w:t>
      </w:r>
      <w:r>
        <w:t xml:space="preserve"> trying to match the Iranians by </w:t>
      </w:r>
      <w:r w:rsidRPr="00891460">
        <w:rPr>
          <w:u w:val="single"/>
        </w:rPr>
        <w:t>getting their own nuclear forces, or</w:t>
      </w:r>
      <w:r>
        <w:t xml:space="preserve"> b) </w:t>
      </w:r>
      <w:r w:rsidRPr="00891460">
        <w:rPr>
          <w:u w:val="single"/>
        </w:rPr>
        <w:t>try to acquire an off-the-shelf nuclear capability from an existing nuclear power</w:t>
      </w:r>
      <w:r>
        <w:t xml:space="preserve">. </w:t>
      </w:r>
      <w:r w:rsidRPr="00891460">
        <w:rPr>
          <w:b/>
          <w:u w:val="single"/>
        </w:rPr>
        <w:t>If the Saudis are confident in</w:t>
      </w:r>
      <w:r>
        <w:t xml:space="preserve"> the </w:t>
      </w:r>
      <w:r w:rsidRPr="00891460">
        <w:rPr>
          <w:b/>
          <w:u w:val="single"/>
        </w:rPr>
        <w:t xml:space="preserve">American commitment, they would be more </w:t>
      </w:r>
      <w:r w:rsidRPr="00D07500">
        <w:rPr>
          <w:rStyle w:val="Emphasis"/>
        </w:rPr>
        <w:t>receptive to American pressure</w:t>
      </w:r>
      <w:r w:rsidRPr="00891460">
        <w:rPr>
          <w:b/>
          <w:u w:val="single"/>
        </w:rPr>
        <w:t xml:space="preserve"> </w:t>
      </w:r>
      <w:r w:rsidRPr="00D07500">
        <w:rPr>
          <w:rStyle w:val="Emphasis"/>
        </w:rPr>
        <w:t>not to proliferate</w:t>
      </w:r>
      <w:r>
        <w:t xml:space="preserve"> themselves. </w:t>
      </w:r>
      <w:r w:rsidRPr="00891460">
        <w:rPr>
          <w:b/>
          <w:u w:val="single"/>
        </w:rPr>
        <w:t>If they are not confident in</w:t>
      </w:r>
      <w:r>
        <w:t xml:space="preserve"> the </w:t>
      </w:r>
      <w:r w:rsidRPr="00891460">
        <w:rPr>
          <w:b/>
          <w:u w:val="single"/>
        </w:rPr>
        <w:t>American commitment to their security, they would</w:t>
      </w:r>
      <w:r>
        <w:t xml:space="preserve"> be more likely to try to </w:t>
      </w:r>
      <w:r w:rsidRPr="00D07500">
        <w:rPr>
          <w:rStyle w:val="Emphasis"/>
        </w:rPr>
        <w:t>go nuclear themselves</w:t>
      </w:r>
      <w:r>
        <w:t>.</w:t>
      </w:r>
    </w:p>
    <w:p w:rsidR="0035274A" w:rsidRDefault="00D07500" w:rsidP="00D07500">
      <w:pPr>
        <w:pStyle w:val="Heading3"/>
      </w:pPr>
      <w:r>
        <w:t>--arms sales key</w:t>
      </w:r>
    </w:p>
    <w:p w:rsidR="00D07500" w:rsidRPr="001B0C57" w:rsidRDefault="00D07500" w:rsidP="00D07500">
      <w:pPr>
        <w:pStyle w:val="Heading4"/>
      </w:pPr>
      <w:r>
        <w:t>Arms sales uniquely key</w:t>
      </w:r>
    </w:p>
    <w:p w:rsidR="00D07500" w:rsidRPr="001B0C57" w:rsidRDefault="00D07500" w:rsidP="00D07500">
      <w:pPr>
        <w:rPr>
          <w:rStyle w:val="Style13ptBold"/>
        </w:rPr>
      </w:pPr>
      <w:r>
        <w:rPr>
          <w:rStyle w:val="Style13ptBold"/>
        </w:rPr>
        <w:t>Spindel 18</w:t>
      </w:r>
    </w:p>
    <w:p w:rsidR="00D07500" w:rsidRDefault="00D07500" w:rsidP="00D07500">
      <w:r w:rsidRPr="001B0C57">
        <w:t>Jennifer Spindel, Assistant Professor of International Security focusing on weapons transfers &amp; foreign policy at the University of Oklahoma, Ph.D. in Political Science from the University of Minnesota, and was a fellow at the Institute for Security and Conflict Studies at George Washington University</w:t>
      </w:r>
      <w:r>
        <w:t xml:space="preserve">, BEYOND MILITARY POWER: THE SYMBOLIC POLITICS OF CONVENTIONAL WEAPONS TRANSFERS, May 2018, </w:t>
      </w:r>
      <w:hyperlink r:id="rId16" w:history="1">
        <w:r w:rsidRPr="00C229EE">
          <w:rPr>
            <w:rStyle w:val="Hyperlink"/>
          </w:rPr>
          <w:t>https://conservancy.umn.edu/bitstream/handle/11299/199011/Spindel_umn_0130E_19187.pdf?sequence=1&amp;isAllowed=y</w:t>
        </w:r>
      </w:hyperlink>
    </w:p>
    <w:p w:rsidR="00D07500" w:rsidRPr="009305C7" w:rsidRDefault="00D07500" w:rsidP="00D07500"/>
    <w:p w:rsidR="00D07500" w:rsidRPr="009305C7" w:rsidRDefault="00D07500" w:rsidP="00D07500">
      <w:pPr>
        <w:rPr>
          <w:sz w:val="14"/>
        </w:rPr>
      </w:pPr>
      <w:r w:rsidRPr="009305C7">
        <w:rPr>
          <w:rStyle w:val="StyleUnderline"/>
        </w:rPr>
        <w:t xml:space="preserve">Weapons </w:t>
      </w:r>
      <w:r w:rsidRPr="009305C7">
        <w:rPr>
          <w:rStyle w:val="StyleUnderline"/>
          <w:highlight w:val="cyan"/>
        </w:rPr>
        <w:t>transfers</w:t>
      </w:r>
      <w:r w:rsidRPr="009305C7">
        <w:rPr>
          <w:rStyle w:val="StyleUnderline"/>
        </w:rPr>
        <w:t xml:space="preserve"> are</w:t>
      </w:r>
      <w:r w:rsidRPr="001B0C57">
        <w:rPr>
          <w:rStyle w:val="StyleUnderline"/>
        </w:rPr>
        <w:t xml:space="preserve"> </w:t>
      </w:r>
      <w:r w:rsidRPr="009305C7">
        <w:rPr>
          <w:rStyle w:val="Emphasis"/>
        </w:rPr>
        <w:t>intimately linked</w:t>
      </w:r>
      <w:r w:rsidRPr="001B0C57">
        <w:rPr>
          <w:rStyle w:val="StyleUnderline"/>
        </w:rPr>
        <w:t xml:space="preserve"> to foreign policy and grand strategy because they </w:t>
      </w:r>
      <w:r w:rsidRPr="009305C7">
        <w:rPr>
          <w:rStyle w:val="Emphasis"/>
          <w:highlight w:val="cyan"/>
        </w:rPr>
        <w:t>reveal info</w:t>
      </w:r>
      <w:r w:rsidRPr="009305C7">
        <w:rPr>
          <w:rStyle w:val="Emphasis"/>
        </w:rPr>
        <w:t>rmation</w:t>
      </w:r>
      <w:r w:rsidRPr="009305C7">
        <w:rPr>
          <w:sz w:val="14"/>
        </w:rPr>
        <w:t xml:space="preserve"> </w:t>
      </w:r>
      <w:r w:rsidRPr="009305C7">
        <w:rPr>
          <w:rStyle w:val="StyleUnderline"/>
          <w:highlight w:val="cyan"/>
        </w:rPr>
        <w:t>about the</w:t>
      </w:r>
      <w:r w:rsidRPr="001B0C57">
        <w:rPr>
          <w:rStyle w:val="StyleUnderline"/>
        </w:rPr>
        <w:t xml:space="preserve"> </w:t>
      </w:r>
      <w:r w:rsidRPr="009305C7">
        <w:rPr>
          <w:rStyle w:val="Emphasis"/>
        </w:rPr>
        <w:t xml:space="preserve">political </w:t>
      </w:r>
      <w:r w:rsidRPr="009305C7">
        <w:rPr>
          <w:rStyle w:val="Emphasis"/>
          <w:highlight w:val="cyan"/>
        </w:rPr>
        <w:t>relationship</w:t>
      </w:r>
      <w:r w:rsidRPr="009305C7">
        <w:rPr>
          <w:rStyle w:val="StyleUnderline"/>
        </w:rPr>
        <w:t xml:space="preserve"> between</w:t>
      </w:r>
      <w:r w:rsidRPr="001B0C57">
        <w:rPr>
          <w:rStyle w:val="StyleUnderline"/>
        </w:rPr>
        <w:t xml:space="preserve"> the </w:t>
      </w:r>
      <w:r w:rsidRPr="009305C7">
        <w:rPr>
          <w:rStyle w:val="StyleUnderline"/>
        </w:rPr>
        <w:t>sender</w:t>
      </w:r>
      <w:r w:rsidRPr="001B0C57">
        <w:rPr>
          <w:rStyle w:val="StyleUnderline"/>
        </w:rPr>
        <w:t xml:space="preserve"> and receiver. </w:t>
      </w:r>
      <w:r w:rsidRPr="009305C7">
        <w:rPr>
          <w:rStyle w:val="StyleUnderline"/>
        </w:rPr>
        <w:t>To</w:t>
      </w:r>
      <w:r w:rsidRPr="001B0C57">
        <w:rPr>
          <w:rStyle w:val="StyleUnderline"/>
        </w:rPr>
        <w:t xml:space="preserve"> actors in the international system, </w:t>
      </w:r>
      <w:r w:rsidRPr="009305C7">
        <w:rPr>
          <w:rStyle w:val="StyleUnderline"/>
          <w:highlight w:val="cyan"/>
        </w:rPr>
        <w:t>weapons are</w:t>
      </w:r>
      <w:r w:rsidRPr="001B0C57">
        <w:rPr>
          <w:rStyle w:val="StyleUnderline"/>
        </w:rPr>
        <w:t xml:space="preserve"> </w:t>
      </w:r>
      <w:r w:rsidRPr="009305C7">
        <w:rPr>
          <w:rStyle w:val="Emphasis"/>
          <w:highlight w:val="cyan"/>
        </w:rPr>
        <w:t>credible</w:t>
      </w:r>
      <w:r w:rsidRPr="009305C7">
        <w:rPr>
          <w:rStyle w:val="StyleUnderline"/>
          <w:highlight w:val="cyan"/>
        </w:rPr>
        <w:t xml:space="preserve"> </w:t>
      </w:r>
      <w:r w:rsidRPr="009305C7">
        <w:rPr>
          <w:rStyle w:val="Emphasis"/>
          <w:highlight w:val="cyan"/>
        </w:rPr>
        <w:t>signals</w:t>
      </w:r>
      <w:r w:rsidRPr="009305C7">
        <w:rPr>
          <w:rStyle w:val="StyleUnderline"/>
          <w:highlight w:val="cyan"/>
        </w:rPr>
        <w:t xml:space="preserve"> of</w:t>
      </w:r>
      <w:r w:rsidRPr="009305C7">
        <w:rPr>
          <w:sz w:val="14"/>
        </w:rPr>
        <w:t xml:space="preserve"> </w:t>
      </w:r>
      <w:r w:rsidRPr="009305C7">
        <w:rPr>
          <w:rStyle w:val="Emphasis"/>
          <w:highlight w:val="cyan"/>
        </w:rPr>
        <w:t>alignment</w:t>
      </w:r>
      <w:r w:rsidRPr="009305C7">
        <w:rPr>
          <w:rStyle w:val="StyleUnderline"/>
          <w:highlight w:val="cyan"/>
        </w:rPr>
        <w:t xml:space="preserve"> and </w:t>
      </w:r>
      <w:r w:rsidRPr="009305C7">
        <w:rPr>
          <w:rStyle w:val="Emphasis"/>
          <w:highlight w:val="cyan"/>
        </w:rPr>
        <w:t>intentions</w:t>
      </w:r>
      <w:r w:rsidRPr="009305C7">
        <w:rPr>
          <w:sz w:val="14"/>
          <w:highlight w:val="cyan"/>
        </w:rPr>
        <w:t xml:space="preserve">, </w:t>
      </w:r>
      <w:r w:rsidRPr="009305C7">
        <w:rPr>
          <w:rStyle w:val="Emphasis"/>
          <w:highlight w:val="cyan"/>
        </w:rPr>
        <w:t>even</w:t>
      </w:r>
      <w:r w:rsidRPr="009305C7">
        <w:rPr>
          <w:rStyle w:val="StyleUnderline"/>
          <w:highlight w:val="cyan"/>
        </w:rPr>
        <w:t xml:space="preserve"> when the weapon</w:t>
      </w:r>
      <w:r w:rsidRPr="001B0C57">
        <w:rPr>
          <w:rStyle w:val="StyleUnderline"/>
        </w:rPr>
        <w:t xml:space="preserve"> </w:t>
      </w:r>
      <w:r w:rsidRPr="009305C7">
        <w:rPr>
          <w:rStyle w:val="StyleUnderline"/>
          <w:highlight w:val="cyan"/>
        </w:rPr>
        <w:t xml:space="preserve">does </w:t>
      </w:r>
      <w:r w:rsidRPr="009305C7">
        <w:rPr>
          <w:rStyle w:val="Emphasis"/>
          <w:highlight w:val="cyan"/>
        </w:rPr>
        <w:t>not affect the</w:t>
      </w:r>
      <w:r w:rsidRPr="009305C7">
        <w:rPr>
          <w:rStyle w:val="Emphasis"/>
        </w:rPr>
        <w:t xml:space="preserve"> relative </w:t>
      </w:r>
      <w:r w:rsidRPr="009305C7">
        <w:rPr>
          <w:rStyle w:val="Emphasis"/>
          <w:highlight w:val="cyan"/>
        </w:rPr>
        <w:t>balance of power</w:t>
      </w:r>
      <w:r w:rsidRPr="009305C7">
        <w:rPr>
          <w:rStyle w:val="StyleUnderline"/>
          <w:highlight w:val="cyan"/>
        </w:rPr>
        <w:t xml:space="preserve">. State </w:t>
      </w:r>
      <w:r w:rsidRPr="009305C7">
        <w:rPr>
          <w:rStyle w:val="Emphasis"/>
          <w:highlight w:val="cyan"/>
        </w:rPr>
        <w:t>leaders</w:t>
      </w:r>
      <w:r w:rsidRPr="009305C7">
        <w:rPr>
          <w:rStyle w:val="StyleUnderline"/>
          <w:highlight w:val="cyan"/>
        </w:rPr>
        <w:t xml:space="preserve"> and </w:t>
      </w:r>
      <w:r w:rsidRPr="009305C7">
        <w:rPr>
          <w:rStyle w:val="Emphasis"/>
          <w:highlight w:val="cyan"/>
        </w:rPr>
        <w:t>policymakers</w:t>
      </w:r>
      <w:r w:rsidRPr="009305C7">
        <w:rPr>
          <w:rStyle w:val="StyleUnderline"/>
          <w:highlight w:val="cyan"/>
        </w:rPr>
        <w:t xml:space="preserve"> have </w:t>
      </w:r>
      <w:r w:rsidRPr="009305C7">
        <w:rPr>
          <w:rStyle w:val="Emphasis"/>
          <w:highlight w:val="cyan"/>
        </w:rPr>
        <w:t>long observed</w:t>
      </w:r>
      <w:r w:rsidRPr="009305C7">
        <w:rPr>
          <w:rStyle w:val="StyleUnderline"/>
        </w:rPr>
        <w:t xml:space="preserve"> that</w:t>
      </w:r>
      <w:r w:rsidRPr="001B0C57">
        <w:rPr>
          <w:rStyle w:val="StyleUnderline"/>
        </w:rPr>
        <w:t xml:space="preserve"> weapons transfers have effects beyond the military balance. Scholarly </w:t>
      </w:r>
      <w:r w:rsidRPr="009305C7">
        <w:rPr>
          <w:rStyle w:val="StyleUnderline"/>
          <w:highlight w:val="cyan"/>
        </w:rPr>
        <w:t>assessments</w:t>
      </w:r>
      <w:r w:rsidRPr="001B0C57">
        <w:rPr>
          <w:rStyle w:val="StyleUnderline"/>
        </w:rPr>
        <w:t xml:space="preserve"> of the consequences of arms transfers </w:t>
      </w:r>
      <w:r w:rsidRPr="009305C7">
        <w:rPr>
          <w:rStyle w:val="StyleUnderline"/>
          <w:highlight w:val="cyan"/>
        </w:rPr>
        <w:t xml:space="preserve">have </w:t>
      </w:r>
      <w:r w:rsidRPr="009305C7">
        <w:rPr>
          <w:rStyle w:val="Emphasis"/>
          <w:highlight w:val="cyan"/>
        </w:rPr>
        <w:t>not incorporated</w:t>
      </w:r>
      <w:r w:rsidRPr="009305C7">
        <w:rPr>
          <w:rStyle w:val="StyleUnderline"/>
          <w:highlight w:val="cyan"/>
        </w:rPr>
        <w:t xml:space="preserve"> this</w:t>
      </w:r>
      <w:r w:rsidRPr="001B0C57">
        <w:rPr>
          <w:rStyle w:val="StyleUnderline"/>
        </w:rPr>
        <w:t xml:space="preserve"> insight, </w:t>
      </w:r>
      <w:r w:rsidRPr="009305C7">
        <w:rPr>
          <w:rStyle w:val="StyleUnderline"/>
          <w:highlight w:val="cyan"/>
        </w:rPr>
        <w:t>and</w:t>
      </w:r>
      <w:r w:rsidRPr="001B0C57">
        <w:rPr>
          <w:rStyle w:val="StyleUnderline"/>
        </w:rPr>
        <w:t xml:space="preserve"> </w:t>
      </w:r>
      <w:r w:rsidRPr="009305C7">
        <w:rPr>
          <w:rStyle w:val="StyleUnderline"/>
          <w:highlight w:val="cyan"/>
        </w:rPr>
        <w:t>thus reach</w:t>
      </w:r>
      <w:r w:rsidRPr="001B0C57">
        <w:rPr>
          <w:rStyle w:val="StyleUnderline"/>
        </w:rPr>
        <w:t xml:space="preserve">es </w:t>
      </w:r>
      <w:r w:rsidRPr="009305C7">
        <w:rPr>
          <w:rStyle w:val="StyleUnderline"/>
          <w:highlight w:val="cyan"/>
        </w:rPr>
        <w:t>contradictory conclusions</w:t>
      </w:r>
      <w:r w:rsidRPr="009305C7">
        <w:rPr>
          <w:sz w:val="14"/>
        </w:rPr>
        <w:t xml:space="preserve">: arms might increase the likelihood of conflict, or decrease it; arms might build alliance trust, or they might undermine it; or, they might have no independent effect on state behavior whatsoever.54 I argue that </w:t>
      </w:r>
      <w:r w:rsidRPr="001B0C57">
        <w:rPr>
          <w:rStyle w:val="StyleUnderline"/>
        </w:rPr>
        <w:t>weapons</w:t>
      </w:r>
      <w:r w:rsidRPr="009305C7">
        <w:rPr>
          <w:sz w:val="14"/>
        </w:rPr>
        <w:t xml:space="preserve"> affect a state’s military power and </w:t>
      </w:r>
      <w:r w:rsidRPr="001B0C57">
        <w:rPr>
          <w:rStyle w:val="StyleUnderline"/>
        </w:rPr>
        <w:t xml:space="preserve">send signals about the relationship between the sending and receiving state. </w:t>
      </w:r>
      <w:r w:rsidRPr="009305C7">
        <w:rPr>
          <w:rStyle w:val="StyleUnderline"/>
          <w:highlight w:val="cyan"/>
        </w:rPr>
        <w:t>The signals</w:t>
      </w:r>
      <w:r w:rsidRPr="001B0C57">
        <w:rPr>
          <w:rStyle w:val="StyleUnderline"/>
        </w:rPr>
        <w:t xml:space="preserve"> sent by weapons transfers </w:t>
      </w:r>
      <w:r w:rsidRPr="009305C7">
        <w:rPr>
          <w:rStyle w:val="StyleUnderline"/>
          <w:highlight w:val="cyan"/>
        </w:rPr>
        <w:t xml:space="preserve">help states </w:t>
      </w:r>
      <w:r w:rsidRPr="009305C7">
        <w:rPr>
          <w:rStyle w:val="Emphasis"/>
          <w:highlight w:val="cyan"/>
        </w:rPr>
        <w:t>differentiate</w:t>
      </w:r>
      <w:r w:rsidRPr="009305C7">
        <w:rPr>
          <w:rStyle w:val="StyleUnderline"/>
          <w:highlight w:val="cyan"/>
        </w:rPr>
        <w:t xml:space="preserve"> between</w:t>
      </w:r>
      <w:r w:rsidRPr="009305C7">
        <w:rPr>
          <w:rStyle w:val="StyleUnderline"/>
        </w:rPr>
        <w:t xml:space="preserve"> </w:t>
      </w:r>
      <w:r w:rsidRPr="009305C7">
        <w:rPr>
          <w:rStyle w:val="Emphasis"/>
        </w:rPr>
        <w:t xml:space="preserve">close </w:t>
      </w:r>
      <w:r w:rsidRPr="009305C7">
        <w:rPr>
          <w:rStyle w:val="Emphasis"/>
          <w:highlight w:val="cyan"/>
        </w:rPr>
        <w:t>friends</w:t>
      </w:r>
      <w:r w:rsidRPr="009305C7">
        <w:rPr>
          <w:sz w:val="14"/>
        </w:rPr>
        <w:t xml:space="preserve">, </w:t>
      </w:r>
      <w:r w:rsidRPr="001B0C57">
        <w:rPr>
          <w:rStyle w:val="StyleUnderline"/>
        </w:rPr>
        <w:t xml:space="preserve">acquaintances, </w:t>
      </w:r>
      <w:r w:rsidRPr="009305C7">
        <w:rPr>
          <w:rStyle w:val="StyleUnderline"/>
          <w:highlight w:val="cyan"/>
        </w:rPr>
        <w:t xml:space="preserve">and </w:t>
      </w:r>
      <w:r w:rsidRPr="009305C7">
        <w:rPr>
          <w:rStyle w:val="Emphasis"/>
          <w:highlight w:val="cyan"/>
        </w:rPr>
        <w:t>opponents</w:t>
      </w:r>
      <w:r w:rsidRPr="009305C7">
        <w:rPr>
          <w:rStyle w:val="StyleUnderline"/>
          <w:highlight w:val="cyan"/>
        </w:rPr>
        <w:t xml:space="preserve"> in a manner</w:t>
      </w:r>
      <w:r w:rsidRPr="001B0C57">
        <w:rPr>
          <w:rStyle w:val="StyleUnderline"/>
        </w:rPr>
        <w:t xml:space="preserve"> that is </w:t>
      </w:r>
      <w:r w:rsidRPr="009305C7">
        <w:rPr>
          <w:rStyle w:val="Emphasis"/>
          <w:highlight w:val="cyan"/>
        </w:rPr>
        <w:t>clear and comprehensible</w:t>
      </w:r>
      <w:r w:rsidRPr="009305C7">
        <w:rPr>
          <w:rStyle w:val="StyleUnderline"/>
          <w:highlight w:val="cyan"/>
        </w:rPr>
        <w:t xml:space="preserve"> in</w:t>
      </w:r>
      <w:r w:rsidRPr="001B0C57">
        <w:rPr>
          <w:rStyle w:val="StyleUnderline"/>
        </w:rPr>
        <w:t xml:space="preserve"> </w:t>
      </w:r>
      <w:r w:rsidRPr="009305C7">
        <w:rPr>
          <w:rStyle w:val="StyleUnderline"/>
          <w:highlight w:val="cyan"/>
        </w:rPr>
        <w:t xml:space="preserve">an </w:t>
      </w:r>
      <w:r w:rsidRPr="009305C7">
        <w:rPr>
          <w:rStyle w:val="Emphasis"/>
          <w:highlight w:val="cyan"/>
        </w:rPr>
        <w:t>otherwise noisy</w:t>
      </w:r>
      <w:r w:rsidRPr="001B0C57">
        <w:rPr>
          <w:rStyle w:val="StyleUnderline"/>
        </w:rPr>
        <w:t xml:space="preserve"> international </w:t>
      </w:r>
      <w:r w:rsidRPr="009305C7">
        <w:rPr>
          <w:rStyle w:val="StyleUnderline"/>
          <w:highlight w:val="cyan"/>
        </w:rPr>
        <w:t>system. These</w:t>
      </w:r>
      <w:r w:rsidRPr="001B0C57">
        <w:rPr>
          <w:rStyle w:val="StyleUnderline"/>
        </w:rPr>
        <w:t xml:space="preserve"> political signals </w:t>
      </w:r>
      <w:r w:rsidRPr="009305C7">
        <w:rPr>
          <w:rStyle w:val="StyleUnderline"/>
          <w:highlight w:val="cyan"/>
        </w:rPr>
        <w:t xml:space="preserve">have </w:t>
      </w:r>
      <w:r w:rsidRPr="009305C7">
        <w:rPr>
          <w:rStyle w:val="Emphasis"/>
          <w:highlight w:val="cyan"/>
        </w:rPr>
        <w:t>observable effects</w:t>
      </w:r>
      <w:r w:rsidRPr="009305C7">
        <w:rPr>
          <w:rStyle w:val="StyleUnderline"/>
          <w:highlight w:val="cyan"/>
        </w:rPr>
        <w:t xml:space="preserve"> on</w:t>
      </w:r>
      <w:r w:rsidRPr="001B0C57">
        <w:rPr>
          <w:rStyle w:val="StyleUnderline"/>
        </w:rPr>
        <w:t xml:space="preserve"> a state’s </w:t>
      </w:r>
      <w:r w:rsidRPr="009305C7">
        <w:rPr>
          <w:rStyle w:val="Emphasis"/>
        </w:rPr>
        <w:t xml:space="preserve">foreign policy </w:t>
      </w:r>
      <w:r w:rsidRPr="009305C7">
        <w:rPr>
          <w:rStyle w:val="Emphasis"/>
          <w:highlight w:val="cyan"/>
        </w:rPr>
        <w:t>behavior</w:t>
      </w:r>
      <w:r w:rsidRPr="009305C7">
        <w:rPr>
          <w:sz w:val="14"/>
        </w:rPr>
        <w:t xml:space="preserve">. Weapons are intimately linked to grand strategy and foreign policy because they create two types of power.55 Weapons most clearly provide material power, enabling a state to more credibly make coercive threats or undertake forceful diplomatic actions because of increased capabilities. </w:t>
      </w:r>
      <w:r w:rsidRPr="001B0C57">
        <w:rPr>
          <w:rStyle w:val="StyleUnderline"/>
        </w:rPr>
        <w:t>Weapons transfers are</w:t>
      </w:r>
      <w:r w:rsidRPr="009305C7">
        <w:rPr>
          <w:sz w:val="14"/>
        </w:rPr>
        <w:t xml:space="preserve"> also </w:t>
      </w:r>
      <w:r w:rsidRPr="009305C7">
        <w:rPr>
          <w:rStyle w:val="Emphasis"/>
        </w:rPr>
        <w:t>signals</w:t>
      </w:r>
      <w:r w:rsidRPr="001B0C57">
        <w:rPr>
          <w:rStyle w:val="StyleUnderline"/>
        </w:rPr>
        <w:t xml:space="preserve"> of </w:t>
      </w:r>
      <w:r w:rsidRPr="009305C7">
        <w:rPr>
          <w:rStyle w:val="Emphasis"/>
        </w:rPr>
        <w:t>political ties</w:t>
      </w:r>
      <w:r w:rsidRPr="009305C7">
        <w:rPr>
          <w:sz w:val="14"/>
        </w:rPr>
        <w:t xml:space="preserve">, which creates a more diffuse, relational power. Weapons transfers signal the extent and depth of states’ political alignments, and can even sort states in intra-group status hierarchies. Weapons transfers are </w:t>
      </w:r>
      <w:r w:rsidRPr="009305C7">
        <w:rPr>
          <w:rStyle w:val="Emphasis"/>
        </w:rPr>
        <w:t>bright lines</w:t>
      </w:r>
      <w:r w:rsidRPr="001B0C57">
        <w:rPr>
          <w:rStyle w:val="StyleUnderline"/>
        </w:rPr>
        <w:t xml:space="preserve"> against the </w:t>
      </w:r>
      <w:r w:rsidRPr="009305C7">
        <w:rPr>
          <w:rStyle w:val="Emphasis"/>
        </w:rPr>
        <w:t>noisy (and sticky) background</w:t>
      </w:r>
      <w:r w:rsidRPr="001B0C57">
        <w:rPr>
          <w:rStyle w:val="StyleUnderline"/>
        </w:rPr>
        <w:t xml:space="preserve"> that is state’s broader political networks. They affect the shape of and tensions in the network. State </w:t>
      </w:r>
      <w:r w:rsidRPr="009305C7">
        <w:rPr>
          <w:rStyle w:val="StyleUnderline"/>
          <w:highlight w:val="cyan"/>
        </w:rPr>
        <w:t xml:space="preserve">leaders </w:t>
      </w:r>
      <w:r w:rsidRPr="009305C7">
        <w:rPr>
          <w:rStyle w:val="Emphasis"/>
          <w:highlight w:val="cyan"/>
        </w:rPr>
        <w:t>use</w:t>
      </w:r>
      <w:r w:rsidRPr="009305C7">
        <w:rPr>
          <w:rStyle w:val="StyleUnderline"/>
          <w:highlight w:val="cyan"/>
        </w:rPr>
        <w:t xml:space="preserve"> the ties</w:t>
      </w:r>
      <w:r w:rsidRPr="001B0C57">
        <w:rPr>
          <w:rStyle w:val="StyleUnderline"/>
        </w:rPr>
        <w:t xml:space="preserve"> created by weapons transfers </w:t>
      </w:r>
      <w:r w:rsidRPr="009305C7">
        <w:rPr>
          <w:rStyle w:val="StyleUnderline"/>
          <w:highlight w:val="cyan"/>
        </w:rPr>
        <w:t>as a</w:t>
      </w:r>
      <w:r w:rsidRPr="001B0C57">
        <w:rPr>
          <w:rStyle w:val="StyleUnderline"/>
        </w:rPr>
        <w:t xml:space="preserve"> </w:t>
      </w:r>
      <w:r w:rsidRPr="009305C7">
        <w:rPr>
          <w:rStyle w:val="Emphasis"/>
        </w:rPr>
        <w:t xml:space="preserve">convenient </w:t>
      </w:r>
      <w:r w:rsidRPr="009305C7">
        <w:rPr>
          <w:rStyle w:val="Emphasis"/>
          <w:highlight w:val="cyan"/>
        </w:rPr>
        <w:t>shortcut</w:t>
      </w:r>
      <w:r w:rsidRPr="001B0C57">
        <w:rPr>
          <w:rStyle w:val="StyleUnderline"/>
        </w:rPr>
        <w:t xml:space="preserve"> for </w:t>
      </w:r>
      <w:r w:rsidRPr="009305C7">
        <w:rPr>
          <w:rStyle w:val="Emphasis"/>
        </w:rPr>
        <w:t>understanding how states are related</w:t>
      </w:r>
      <w:r w:rsidRPr="001B0C57">
        <w:rPr>
          <w:rStyle w:val="StyleUnderline"/>
        </w:rPr>
        <w:t xml:space="preserve"> to one another</w:t>
      </w:r>
      <w:r w:rsidRPr="009305C7">
        <w:rPr>
          <w:sz w:val="14"/>
        </w:rPr>
        <w:t xml:space="preserve">, where the center of power is located, and the relative power of one group of states compared to another. In focusing on the signals sent by weapons transfers, I show, for example, that some transfers facilitate cooperation, while other transfers incentivize prevention or aggression. These foreign policy outcomes, determined by </w:t>
      </w:r>
      <w:r w:rsidRPr="009305C7">
        <w:rPr>
          <w:rStyle w:val="StyleUnderline"/>
          <w:highlight w:val="cyan"/>
        </w:rPr>
        <w:t>the signal sent</w:t>
      </w:r>
      <w:r w:rsidRPr="001B0C57">
        <w:rPr>
          <w:rStyle w:val="StyleUnderline"/>
        </w:rPr>
        <w:t xml:space="preserve"> by weapons transfers</w:t>
      </w:r>
      <w:r w:rsidRPr="009305C7">
        <w:rPr>
          <w:sz w:val="14"/>
        </w:rPr>
        <w:t xml:space="preserve">, more generally show the importance of the symbols and signals that </w:t>
      </w:r>
      <w:r w:rsidRPr="009305C7">
        <w:rPr>
          <w:rStyle w:val="StyleUnderline"/>
          <w:highlight w:val="cyan"/>
        </w:rPr>
        <w:t>make and</w:t>
      </w:r>
      <w:r w:rsidRPr="001B0C57">
        <w:rPr>
          <w:rStyle w:val="StyleUnderline"/>
        </w:rPr>
        <w:t xml:space="preserve"> </w:t>
      </w:r>
      <w:r w:rsidRPr="009305C7">
        <w:rPr>
          <w:rStyle w:val="Emphasis"/>
          <w:highlight w:val="cyan"/>
        </w:rPr>
        <w:t>unmake</w:t>
      </w:r>
      <w:r w:rsidRPr="009305C7">
        <w:rPr>
          <w:rStyle w:val="Emphasis"/>
        </w:rPr>
        <w:t xml:space="preserve"> </w:t>
      </w:r>
      <w:r w:rsidRPr="009305C7">
        <w:rPr>
          <w:rStyle w:val="Emphasis"/>
          <w:highlight w:val="cyan"/>
        </w:rPr>
        <w:t>relations</w:t>
      </w:r>
      <w:r w:rsidRPr="009305C7">
        <w:rPr>
          <w:sz w:val="14"/>
        </w:rPr>
        <w:t xml:space="preserve"> that constitute world politics. As the following empirical chapters show, without an analysis of the political effects of weapons transfers, explanations of international political outcomes are incomplete. Chapter three, on India and Pakistan, shows how weapons transfers can moderate a revisionist state’s impulses to take advantage of its weakened neighbor. The chapter on the Middle East offers a revised explanation for the 1967 war, focusing on the arms transfers that fueled uncertainty about political relationships. Chapter five demonstrates how weapons transfers expand foreign policy options available to states by allowing them to hold on to otherwise contradictory relationships. The US used transfers to simultaneously reassure Taiwan and deter China – the foundation of the policy of strategic ambiguity. Finally, </w:t>
      </w:r>
      <w:r w:rsidRPr="001B0C57">
        <w:rPr>
          <w:rStyle w:val="StyleUnderline"/>
        </w:rPr>
        <w:t xml:space="preserve">chapter six shows that </w:t>
      </w:r>
      <w:r w:rsidRPr="009305C7">
        <w:rPr>
          <w:rStyle w:val="StyleUnderline"/>
          <w:highlight w:val="cyan"/>
        </w:rPr>
        <w:t xml:space="preserve">states </w:t>
      </w:r>
      <w:r w:rsidRPr="009305C7">
        <w:rPr>
          <w:rStyle w:val="Emphasis"/>
          <w:highlight w:val="cyan"/>
        </w:rPr>
        <w:t>remain sensitive</w:t>
      </w:r>
      <w:r w:rsidRPr="001B0C57">
        <w:rPr>
          <w:rStyle w:val="StyleUnderline"/>
        </w:rPr>
        <w:t xml:space="preserve"> to and interested in arms signals </w:t>
      </w:r>
      <w:r w:rsidRPr="009305C7">
        <w:rPr>
          <w:rStyle w:val="Emphasis"/>
          <w:highlight w:val="cyan"/>
        </w:rPr>
        <w:t>even</w:t>
      </w:r>
      <w:r w:rsidRPr="009305C7">
        <w:rPr>
          <w:rStyle w:val="StyleUnderline"/>
          <w:highlight w:val="cyan"/>
        </w:rPr>
        <w:t xml:space="preserve"> when the state can </w:t>
      </w:r>
      <w:r w:rsidRPr="009305C7">
        <w:rPr>
          <w:rStyle w:val="Emphasis"/>
          <w:highlight w:val="cyan"/>
        </w:rPr>
        <w:t>produce its own</w:t>
      </w:r>
      <w:r w:rsidRPr="001B0C57">
        <w:rPr>
          <w:rStyle w:val="StyleUnderline"/>
        </w:rPr>
        <w:t xml:space="preserve"> weapons</w:t>
      </w:r>
      <w:r w:rsidRPr="009305C7">
        <w:rPr>
          <w:sz w:val="14"/>
        </w:rPr>
        <w:t xml:space="preserve">. </w:t>
      </w:r>
      <w:r w:rsidRPr="001B0C57">
        <w:rPr>
          <w:rStyle w:val="StyleUnderline"/>
        </w:rPr>
        <w:t xml:space="preserve">These </w:t>
      </w:r>
      <w:r w:rsidRPr="009305C7">
        <w:rPr>
          <w:rStyle w:val="StyleUnderline"/>
          <w:highlight w:val="cyan"/>
        </w:rPr>
        <w:t>cases</w:t>
      </w:r>
      <w:r w:rsidRPr="001B0C57">
        <w:rPr>
          <w:rStyle w:val="StyleUnderline"/>
        </w:rPr>
        <w:t xml:space="preserve"> are specific instances of more general patterns in which weapons transfers </w:t>
      </w:r>
      <w:r w:rsidRPr="009305C7">
        <w:rPr>
          <w:rStyle w:val="StyleUnderline"/>
          <w:highlight w:val="cyan"/>
        </w:rPr>
        <w:t xml:space="preserve">have a </w:t>
      </w:r>
      <w:r w:rsidRPr="009305C7">
        <w:rPr>
          <w:rStyle w:val="Emphasis"/>
          <w:highlight w:val="cyan"/>
        </w:rPr>
        <w:t>causal effect</w:t>
      </w:r>
      <w:r w:rsidRPr="009305C7">
        <w:rPr>
          <w:rStyle w:val="StyleUnderline"/>
        </w:rPr>
        <w:t xml:space="preserve"> on state</w:t>
      </w:r>
      <w:r w:rsidRPr="001B0C57">
        <w:rPr>
          <w:rStyle w:val="StyleUnderline"/>
        </w:rPr>
        <w:t xml:space="preserve"> behavior</w:t>
      </w:r>
      <w:r w:rsidRPr="009305C7">
        <w:rPr>
          <w:sz w:val="14"/>
        </w:rPr>
        <w:t xml:space="preserve">. It is </w:t>
      </w:r>
      <w:r w:rsidRPr="009305C7">
        <w:rPr>
          <w:rStyle w:val="Emphasis"/>
        </w:rPr>
        <w:t>these political effects</w:t>
      </w:r>
      <w:r w:rsidRPr="009305C7">
        <w:rPr>
          <w:sz w:val="14"/>
        </w:rPr>
        <w:t xml:space="preserve">, and how they </w:t>
      </w:r>
      <w:r w:rsidRPr="009305C7">
        <w:rPr>
          <w:rStyle w:val="Emphasis"/>
        </w:rPr>
        <w:t>explain</w:t>
      </w:r>
      <w:r w:rsidRPr="001B0C57">
        <w:rPr>
          <w:rStyle w:val="StyleUnderline"/>
        </w:rPr>
        <w:t xml:space="preserve"> </w:t>
      </w:r>
      <w:r w:rsidRPr="009305C7">
        <w:rPr>
          <w:rStyle w:val="Emphasis"/>
        </w:rPr>
        <w:t>foreign policy decisions</w:t>
      </w:r>
      <w:r w:rsidRPr="009305C7">
        <w:rPr>
          <w:sz w:val="14"/>
        </w:rPr>
        <w:t xml:space="preserve">, that are the focus of the remainder of this chapter. This chapter develops an explanation of foreign policy behavior based on signals sent through international conventional weapons transfers. First, I situate my discussion of arms as signals within existing scholarship. Second, </w:t>
      </w:r>
      <w:r w:rsidRPr="001B0C57">
        <w:rPr>
          <w:rStyle w:val="StyleUnderline"/>
        </w:rPr>
        <w:t>I go beyond existing literature by explicitly and systematically building a theory of the political effects of weapons transfers</w:t>
      </w:r>
      <w:r w:rsidRPr="009305C7">
        <w:rPr>
          <w:sz w:val="14"/>
        </w:rPr>
        <w:t xml:space="preserve">. Third, I discuss scope conditions for this theory. Fourth, I show the broader theoretical significance of this theory with respect to foreign policy, signaling, and hierarchies in international security. I conclude with a discussion of case selection and concept analysis. What do weapons do for a state? While existing literature acknowledges that states can seek weapons for purposes beyond relative capabilities, there is not yet a coherent description of the political effects of arms transfers. Scholarship generally treats “conventional weapons” as a monolithic category, overlooking differences between planes, tanks, and ICBMs. Any first step toward creating a typology of weapons must therefore take into account the different functions and perceptions of weapons. Weapons quite obviously affect relative capabilities. Greater capabilities give a state increased ability to coerce its adversaries or to conduct military operations. However, the effects of capabilities are not universal. A tank enables a very different type of fighting than long-range bombers; a refueling plane is quite different from a submarine. A logical first cut for differentiating among types of weapons is based on their military utility. Second, scholars have a sense that weapons can be acquired for reasons other than relative capabilities, but have not explored these purposes. With the exception of ambiguous statements that some weapons are more “symbolic” than others, non-military reasons for weapons acquisition are, in the conventional realm, largely ignored. Linguistic politics approaches suggest the salient point of information is the name of the weapon,56 whereas others have argued the weapon itself is a symbol, and that supersonic aircraft are particularly notable because they are “expensive, visible, and get a great deal of attention in the policy-making process.”57 Other weapons thought to receive significant attention are submarines and main battle tanks.58 It’s not clear, though, why submarines, supersonic aircraft, and tanks are conceptually distinct from other types of weapons. There is, however, a sense that weapons can be used as political signals. Arms can be part of a reciprocal agreement for some other good, or they can be a means of gaining influence in the receiving state.59 As I show later, weapons are long-term investments and providing (or denying) new technologies to a state is a central process in the development of status hierarchies. Unlike iPads, new fighter jet models are not released every year. The transfer of high-tech weapons thus creates durable status hierarchies between and within groups of states. Additionally, </w:t>
      </w:r>
      <w:r w:rsidRPr="001B0C57">
        <w:rPr>
          <w:rStyle w:val="StyleUnderline"/>
        </w:rPr>
        <w:t>arms can send signals ranging from “gestures of political support,” to friendship and trust</w:t>
      </w:r>
      <w:r w:rsidRPr="009305C7">
        <w:rPr>
          <w:sz w:val="14"/>
        </w:rPr>
        <w:t xml:space="preserve">, to signals of technological modernity.60 In sum, arms can do things, but there is no consensus about which arms or what things. </w:t>
      </w:r>
      <w:r w:rsidRPr="001B0C57">
        <w:rPr>
          <w:rStyle w:val="StyleUnderline"/>
        </w:rPr>
        <w:t>There is</w:t>
      </w:r>
      <w:r w:rsidRPr="009305C7">
        <w:rPr>
          <w:sz w:val="14"/>
        </w:rPr>
        <w:t xml:space="preserve"> also </w:t>
      </w:r>
      <w:r w:rsidRPr="001B0C57">
        <w:rPr>
          <w:rStyle w:val="StyleUnderline"/>
        </w:rPr>
        <w:t xml:space="preserve">a </w:t>
      </w:r>
      <w:r w:rsidRPr="009305C7">
        <w:rPr>
          <w:rStyle w:val="Emphasis"/>
        </w:rPr>
        <w:t>startling</w:t>
      </w:r>
      <w:r w:rsidRPr="001B0C57">
        <w:rPr>
          <w:rStyle w:val="StyleUnderline"/>
        </w:rPr>
        <w:t xml:space="preserve"> </w:t>
      </w:r>
      <w:r w:rsidRPr="009305C7">
        <w:rPr>
          <w:rStyle w:val="Emphasis"/>
        </w:rPr>
        <w:t>lack of attention</w:t>
      </w:r>
      <w:r w:rsidRPr="001B0C57">
        <w:rPr>
          <w:rStyle w:val="StyleUnderline"/>
        </w:rPr>
        <w:t xml:space="preserve"> to the decision not to sell arms</w:t>
      </w:r>
      <w:r w:rsidRPr="009305C7">
        <w:rPr>
          <w:sz w:val="14"/>
        </w:rPr>
        <w:t xml:space="preserve">, even though </w:t>
      </w:r>
      <w:r w:rsidRPr="009305C7">
        <w:rPr>
          <w:rStyle w:val="Emphasis"/>
        </w:rPr>
        <w:t>withholding arms</w:t>
      </w:r>
      <w:r w:rsidRPr="009305C7">
        <w:rPr>
          <w:rStyle w:val="StyleUnderline"/>
        </w:rPr>
        <w:t xml:space="preserve"> can be</w:t>
      </w:r>
      <w:r w:rsidRPr="001B0C57">
        <w:rPr>
          <w:rStyle w:val="StyleUnderline"/>
        </w:rPr>
        <w:t xml:space="preserve"> an act of </w:t>
      </w:r>
      <w:r w:rsidRPr="009305C7">
        <w:rPr>
          <w:rStyle w:val="Emphasis"/>
        </w:rPr>
        <w:t>great</w:t>
      </w:r>
      <w:r w:rsidRPr="001B0C57">
        <w:rPr>
          <w:rStyle w:val="StyleUnderline"/>
        </w:rPr>
        <w:t xml:space="preserve"> </w:t>
      </w:r>
      <w:r w:rsidRPr="009305C7">
        <w:rPr>
          <w:rStyle w:val="Emphasis"/>
        </w:rPr>
        <w:t>political import</w:t>
      </w:r>
      <w:r w:rsidRPr="009305C7">
        <w:rPr>
          <w:sz w:val="14"/>
        </w:rPr>
        <w:t xml:space="preserve">. </w:t>
      </w:r>
      <w:r w:rsidRPr="001B0C57">
        <w:rPr>
          <w:rStyle w:val="StyleUnderline"/>
        </w:rPr>
        <w:t>Freedman is a rare exception, accurately observing that, “</w:t>
      </w:r>
      <w:r w:rsidRPr="009305C7">
        <w:rPr>
          <w:rStyle w:val="StyleUnderline"/>
          <w:highlight w:val="cyan"/>
        </w:rPr>
        <w:t>though only limited</w:t>
      </w:r>
      <w:r w:rsidRPr="001B0C57">
        <w:rPr>
          <w:rStyle w:val="StyleUnderline"/>
        </w:rPr>
        <w:t xml:space="preserve"> political </w:t>
      </w:r>
      <w:r w:rsidRPr="009305C7">
        <w:rPr>
          <w:rStyle w:val="Emphasis"/>
          <w:highlight w:val="cyan"/>
        </w:rPr>
        <w:t>benefits</w:t>
      </w:r>
      <w:r w:rsidRPr="009305C7">
        <w:rPr>
          <w:rStyle w:val="StyleUnderline"/>
          <w:highlight w:val="cyan"/>
        </w:rPr>
        <w:t xml:space="preserve"> can</w:t>
      </w:r>
      <w:r w:rsidRPr="001B0C57">
        <w:rPr>
          <w:rStyle w:val="StyleUnderline"/>
        </w:rPr>
        <w:t xml:space="preserve"> normally </w:t>
      </w:r>
      <w:r w:rsidRPr="009305C7">
        <w:rPr>
          <w:rStyle w:val="StyleUnderline"/>
          <w:highlight w:val="cyan"/>
        </w:rPr>
        <w:t>be expected from agreeing to sell</w:t>
      </w:r>
      <w:r w:rsidRPr="001B0C57">
        <w:rPr>
          <w:rStyle w:val="StyleUnderline"/>
        </w:rPr>
        <w:t xml:space="preserve"> arms, </w:t>
      </w:r>
      <w:r w:rsidRPr="009305C7">
        <w:rPr>
          <w:rStyle w:val="StyleUnderline"/>
          <w:highlight w:val="cyan"/>
        </w:rPr>
        <w:t>since</w:t>
      </w:r>
      <w:r w:rsidRPr="001B0C57">
        <w:rPr>
          <w:rStyle w:val="StyleUnderline"/>
        </w:rPr>
        <w:t xml:space="preserve"> </w:t>
      </w:r>
      <w:r w:rsidRPr="009305C7">
        <w:rPr>
          <w:rStyle w:val="StyleUnderline"/>
          <w:highlight w:val="cyan"/>
        </w:rPr>
        <w:t>this is</w:t>
      </w:r>
      <w:r w:rsidRPr="001B0C57">
        <w:rPr>
          <w:rStyle w:val="StyleUnderline"/>
        </w:rPr>
        <w:t xml:space="preserve"> seen in </w:t>
      </w:r>
      <w:r w:rsidRPr="009305C7">
        <w:rPr>
          <w:rStyle w:val="Emphasis"/>
          <w:highlight w:val="cyan"/>
        </w:rPr>
        <w:t>commercial</w:t>
      </w:r>
      <w:r w:rsidRPr="001B0C57">
        <w:rPr>
          <w:rStyle w:val="StyleUnderline"/>
        </w:rPr>
        <w:t xml:space="preserve"> terms, </w:t>
      </w:r>
      <w:r w:rsidRPr="009305C7">
        <w:rPr>
          <w:rStyle w:val="Emphasis"/>
          <w:highlight w:val="cyan"/>
        </w:rPr>
        <w:t>refusing to sell</w:t>
      </w:r>
      <w:r w:rsidRPr="001B0C57">
        <w:rPr>
          <w:rStyle w:val="StyleUnderline"/>
        </w:rPr>
        <w:t xml:space="preserve"> arms </w:t>
      </w:r>
      <w:r w:rsidRPr="009305C7">
        <w:rPr>
          <w:rStyle w:val="StyleUnderline"/>
          <w:highlight w:val="cyan"/>
        </w:rPr>
        <w:t xml:space="preserve">is a </w:t>
      </w:r>
      <w:r w:rsidRPr="009305C7">
        <w:rPr>
          <w:rStyle w:val="Emphasis"/>
          <w:highlight w:val="cyan"/>
        </w:rPr>
        <w:t>major political act</w:t>
      </w:r>
      <w:r w:rsidRPr="009305C7">
        <w:rPr>
          <w:rStyle w:val="StyleUnderline"/>
          <w:highlight w:val="cyan"/>
        </w:rPr>
        <w:t>. It appears</w:t>
      </w:r>
      <w:r w:rsidRPr="001B0C57">
        <w:rPr>
          <w:rStyle w:val="StyleUnderline"/>
        </w:rPr>
        <w:t xml:space="preserve"> as </w:t>
      </w:r>
      <w:r w:rsidRPr="009305C7">
        <w:rPr>
          <w:rStyle w:val="StyleUnderline"/>
          <w:highlight w:val="cyan"/>
        </w:rPr>
        <w:t xml:space="preserve">a </w:t>
      </w:r>
      <w:r w:rsidRPr="009305C7">
        <w:rPr>
          <w:rStyle w:val="Emphasis"/>
          <w:highlight w:val="cyan"/>
        </w:rPr>
        <w:t>calculated insult</w:t>
      </w:r>
      <w:r w:rsidRPr="009305C7">
        <w:rPr>
          <w:rStyle w:val="StyleUnderline"/>
          <w:highlight w:val="cyan"/>
        </w:rPr>
        <w:t xml:space="preserve">, reflecting on the </w:t>
      </w:r>
      <w:r w:rsidRPr="009305C7">
        <w:rPr>
          <w:rStyle w:val="Emphasis"/>
          <w:highlight w:val="cyan"/>
        </w:rPr>
        <w:t>stability</w:t>
      </w:r>
      <w:r w:rsidRPr="009305C7">
        <w:rPr>
          <w:rStyle w:val="StyleUnderline"/>
          <w:highlight w:val="cyan"/>
        </w:rPr>
        <w:t xml:space="preserve">, </w:t>
      </w:r>
      <w:r w:rsidRPr="009305C7">
        <w:rPr>
          <w:rStyle w:val="Emphasis"/>
          <w:highlight w:val="cyan"/>
        </w:rPr>
        <w:t>trust</w:t>
      </w:r>
      <w:r w:rsidRPr="009305C7">
        <w:rPr>
          <w:rStyle w:val="StyleUnderline"/>
          <w:highlight w:val="cyan"/>
        </w:rPr>
        <w:t xml:space="preserve">, and </w:t>
      </w:r>
      <w:r w:rsidRPr="009305C7">
        <w:rPr>
          <w:rStyle w:val="Emphasis"/>
          <w:highlight w:val="cyan"/>
        </w:rPr>
        <w:t>credit-worthiness</w:t>
      </w:r>
      <w:r w:rsidRPr="009305C7">
        <w:rPr>
          <w:rStyle w:val="StyleUnderline"/>
        </w:rPr>
        <w:t xml:space="preserve">, or technical competence </w:t>
      </w:r>
      <w:r w:rsidRPr="009305C7">
        <w:rPr>
          <w:rStyle w:val="StyleUnderline"/>
          <w:highlight w:val="cyan"/>
        </w:rPr>
        <w:t>of the</w:t>
      </w:r>
      <w:r w:rsidRPr="009305C7">
        <w:rPr>
          <w:rStyle w:val="StyleUnderline"/>
        </w:rPr>
        <w:t xml:space="preserve"> </w:t>
      </w:r>
      <w:r w:rsidRPr="009305C7">
        <w:rPr>
          <w:rStyle w:val="Emphasis"/>
        </w:rPr>
        <w:t xml:space="preserve">would-be </w:t>
      </w:r>
      <w:r w:rsidRPr="009305C7">
        <w:rPr>
          <w:rStyle w:val="Emphasis"/>
          <w:highlight w:val="cyan"/>
        </w:rPr>
        <w:t>recipient</w:t>
      </w:r>
      <w:r w:rsidRPr="009305C7">
        <w:rPr>
          <w:sz w:val="14"/>
        </w:rPr>
        <w:t xml:space="preserve">.”61 However, </w:t>
      </w:r>
      <w:r w:rsidRPr="009305C7">
        <w:rPr>
          <w:rStyle w:val="StyleUnderline"/>
        </w:rPr>
        <w:t>other researchers have not pursued this line of thinking</w:t>
      </w:r>
      <w:r w:rsidRPr="009305C7">
        <w:rPr>
          <w:sz w:val="14"/>
        </w:rPr>
        <w:t>, perhaps because the usual databases focus on the arms transfers that come to fruition. Since withholding arms means a transfer does not appear in these databases, the act is usually ignored.62</w:t>
      </w:r>
    </w:p>
    <w:p w:rsidR="00D07500" w:rsidRDefault="00D07500" w:rsidP="00D07500">
      <w:pPr>
        <w:pStyle w:val="Heading4"/>
      </w:pPr>
      <w:r>
        <w:t>Key signal of the nature of ties</w:t>
      </w:r>
    </w:p>
    <w:p w:rsidR="00D07500" w:rsidRPr="001B0C57" w:rsidRDefault="00D07500" w:rsidP="00D07500">
      <w:pPr>
        <w:rPr>
          <w:rStyle w:val="Style13ptBold"/>
        </w:rPr>
      </w:pPr>
      <w:r>
        <w:rPr>
          <w:rStyle w:val="Style13ptBold"/>
        </w:rPr>
        <w:t>Spindel 18</w:t>
      </w:r>
    </w:p>
    <w:p w:rsidR="00D07500" w:rsidRDefault="00D07500" w:rsidP="00D07500">
      <w:r w:rsidRPr="001B0C57">
        <w:t>Jennifer Spindel, Assistant Professor of International Security focusing on weapons transfers &amp; foreign policy at the University of Oklahoma, Ph.D. in Political Science from the University of Minnesota, and was a fellow at the Institute for Security and Conflict Studies at George Washington University</w:t>
      </w:r>
      <w:r>
        <w:t xml:space="preserve">, BEYOND MILITARY POWER: THE SYMBOLIC POLITICS OF CONVENTIONAL WEAPONS TRANSFERS, May 2018, </w:t>
      </w:r>
      <w:hyperlink r:id="rId17" w:history="1">
        <w:r w:rsidRPr="00C229EE">
          <w:rPr>
            <w:rStyle w:val="Hyperlink"/>
          </w:rPr>
          <w:t>https://conservancy.umn.edu/bitstream/handle/11299/199011/Spindel_umn_0130E_19187.pdf?sequence=1&amp;isAllowed=y</w:t>
        </w:r>
      </w:hyperlink>
    </w:p>
    <w:p w:rsidR="00D07500" w:rsidRDefault="00D07500" w:rsidP="00D07500">
      <w:pPr>
        <w:rPr>
          <w:sz w:val="14"/>
        </w:rPr>
      </w:pPr>
    </w:p>
    <w:p w:rsidR="00D07500" w:rsidRPr="001B0C57" w:rsidRDefault="00D07500" w:rsidP="00D07500">
      <w:pPr>
        <w:rPr>
          <w:rStyle w:val="StyleUnderline"/>
        </w:rPr>
      </w:pPr>
      <w:r w:rsidRPr="001B0C57">
        <w:rPr>
          <w:sz w:val="14"/>
        </w:rPr>
        <w:t xml:space="preserve">CONVENTIONAL WEAPONS AND SYMBOLIC SIGNALING To understand the political effects of weapons, scholars need a way to talk about similarities and differences between and among types of weapons; </w:t>
      </w:r>
      <w:r w:rsidRPr="000038F9">
        <w:rPr>
          <w:rStyle w:val="StyleUnderline"/>
        </w:rPr>
        <w:t>the content of ties between states is just as important as the existence of one</w:t>
      </w:r>
      <w:r w:rsidRPr="001B0C57">
        <w:rPr>
          <w:sz w:val="14"/>
        </w:rPr>
        <w:t xml:space="preserve">. This section develops a theory to explain the effects of weapons transfers on foreign policy by making two moves. First, I unpack the umbrella category of conventional weapons along the dimensions of prestige and military utility. This lets me discuss differences between weapons and the different conditions under which they will be transferred. Second, I explain the signals that weapons transfers send, and connect these signals to distinct foreign policy behaviors. Weapon Typology Weapons have dual functions: they most obviously affect capabilities, enabling actors to wage war and deter aggression. But there is also a symbolic dimension: states share understandings of prestigious and non-prestigious weapons. I create a typology of weapons by contrasting the prestige of weapons with the more familiar dimension of military utility, which provides the first step toward analyzing the political effects of weapons transfers. </w:t>
      </w:r>
      <w:r w:rsidRPr="000038F9">
        <w:rPr>
          <w:rStyle w:val="StyleUnderline"/>
          <w:highlight w:val="cyan"/>
        </w:rPr>
        <w:t>This</w:t>
      </w:r>
      <w:r w:rsidRPr="000038F9">
        <w:rPr>
          <w:rStyle w:val="StyleUnderline"/>
        </w:rPr>
        <w:t xml:space="preserve"> typology </w:t>
      </w:r>
      <w:r w:rsidRPr="000038F9">
        <w:rPr>
          <w:rStyle w:val="StyleUnderline"/>
          <w:highlight w:val="cyan"/>
        </w:rPr>
        <w:t>draws on existing lit</w:t>
      </w:r>
      <w:r w:rsidRPr="000038F9">
        <w:rPr>
          <w:rStyle w:val="StyleUnderline"/>
        </w:rPr>
        <w:t xml:space="preserve">erature, </w:t>
      </w:r>
      <w:r w:rsidRPr="000038F9">
        <w:rPr>
          <w:rStyle w:val="StyleUnderline"/>
          <w:highlight w:val="cyan"/>
        </w:rPr>
        <w:t>as well as fieldwork</w:t>
      </w:r>
      <w:r w:rsidRPr="001B0C57">
        <w:rPr>
          <w:sz w:val="14"/>
        </w:rPr>
        <w:t xml:space="preserve"> at two international weapons exhibitions, where I observed the importance of prestige for the way different actors talked about, and purchased, weapons. Dimension 1: Prestige Prestige captures the symbolic dimension of weapons, the shared understanding that some weapons are more than others. This dimension builds on insights from other disciplines that have long recognized a difference between prestige and “functional” goods. Functional goods accomplish basic necessary tasks, whereas prestige goods are kept for use and displayed periodically to indicate wealth, success, and power.63 This distinction between prestige and functional goods needs to be modified to fit weapons transfers, since high prestige weapons are not simply for display, periodically dusted off for a military parade or two. Further, even relatively useless weapons are qualitatively distinct goods because they have the ability to harm, and are thus not directly comparable to regular gifts given between individuals, such as a vase or a ring.64 Prestige weapons are usually those with a high level of offensive striking power or technological sophistication. These weapons do more than the basic functional task of territorial defense, though I note that firepower or technological sophistication is necessary, but not sufficient, as a cause of prestige. One insight that does carry over concerns reciprocity. On the level of the individual social relationship, giving a gift incurs a mutual obligation from the receiver to the giver, and the possession of prestige goods is a way to get others to recognize your importance.65 At the level of interstate relations, there is still an implied mutual obligation – State A gives State B a weapon and expects state B to behave “properly”, however defined. Equally important, </w:t>
      </w:r>
      <w:r w:rsidRPr="000038F9">
        <w:rPr>
          <w:rStyle w:val="StyleUnderline"/>
        </w:rPr>
        <w:t>the transfer of prestige weapons is a statement about the type of relationship the states have. Just as diamond rings are usually exchanged between committed couples, prestigious weapons are usually exchanged between similarly committed/aligned states</w:t>
      </w:r>
      <w:r w:rsidRPr="001B0C57">
        <w:rPr>
          <w:sz w:val="14"/>
        </w:rPr>
        <w:t xml:space="preserve">. Though nuclear weapons are recognized as prestigious weapons,66 prestige is not the privilege solely of the nuclear realm: </w:t>
      </w:r>
      <w:r w:rsidRPr="000038F9">
        <w:rPr>
          <w:rStyle w:val="StyleUnderline"/>
        </w:rPr>
        <w:t>there is</w:t>
      </w:r>
      <w:r w:rsidRPr="001B0C57">
        <w:rPr>
          <w:sz w:val="14"/>
        </w:rPr>
        <w:t xml:space="preserve"> a hierarchy of </w:t>
      </w:r>
      <w:r w:rsidRPr="000038F9">
        <w:rPr>
          <w:rStyle w:val="StyleUnderline"/>
        </w:rPr>
        <w:t>prestige in conventional weapons</w:t>
      </w:r>
      <w:r w:rsidRPr="001B0C57">
        <w:rPr>
          <w:sz w:val="14"/>
        </w:rPr>
        <w:t xml:space="preserve">, too. Existing literature considers three types of weapons prestigious – supersonic aircraft, main battle tanks, and submarines.67 The criteria this implies for assessing prestige is unclear, since the three weapons are very different in use, firepower, and technological sophistication. Though highly capable and technologically sophisticated, supersonic aircraft are usually defensive weapons designed to quickly intercept an opponent’s aircraft. Submarines, on the other hand, enable stealthy offense, have high capabilities and technology, and can be nuclear-capable. Main battle tanks are considered a prestigious weapons platform even though their offensive firepower is limited in both range and caliber, and their level of technological sophistication is significantly below that of fighter jets and submarines. By all of these measures, main battle tanks are an outlier on the list of prestigious weapons platforms. </w:t>
      </w:r>
      <w:r w:rsidRPr="000038F9">
        <w:rPr>
          <w:rStyle w:val="StyleUnderline"/>
        </w:rPr>
        <w:t>Clearly, the correlation between prestige and offensive power or technological sophistication is not determinative</w:t>
      </w:r>
      <w:r w:rsidRPr="001B0C57">
        <w:rPr>
          <w:sz w:val="14"/>
        </w:rPr>
        <w:t xml:space="preserve">. I propose that </w:t>
      </w:r>
      <w:r w:rsidRPr="000038F9">
        <w:rPr>
          <w:rStyle w:val="StyleUnderline"/>
        </w:rPr>
        <w:t>perceptions play a large role</w:t>
      </w:r>
      <w:r w:rsidRPr="001B0C57">
        <w:rPr>
          <w:sz w:val="14"/>
        </w:rPr>
        <w:t xml:space="preserve"> in determining what types of platforms are prestigious, </w:t>
      </w:r>
      <w:r w:rsidRPr="000038F9">
        <w:rPr>
          <w:rStyle w:val="StyleUnderline"/>
        </w:rPr>
        <w:t>and</w:t>
      </w:r>
      <w:r w:rsidRPr="001B0C57">
        <w:rPr>
          <w:sz w:val="14"/>
        </w:rPr>
        <w:t xml:space="preserve"> that </w:t>
      </w:r>
      <w:r w:rsidRPr="000038F9">
        <w:rPr>
          <w:rStyle w:val="StyleUnderline"/>
        </w:rPr>
        <w:t>these perceptions usually cue on superpower actions</w:t>
      </w:r>
      <w:r w:rsidRPr="001B0C57">
        <w:rPr>
          <w:sz w:val="14"/>
        </w:rPr>
        <w:t xml:space="preserve">. Main battle tanks are considered prestigious because of their association with the great power wars of the twentieth century.68 Similarly, intercontinental ballistic missiles are a prestigious platform because of their perceptual association with nuclear weapons,69 even though there are many weapons within this platform that are universally ineffective because they have poor targeting capabilities and poor construction.70 </w:t>
      </w:r>
      <w:r w:rsidRPr="000038F9">
        <w:rPr>
          <w:rStyle w:val="StyleUnderline"/>
        </w:rPr>
        <w:t>The opposite relationship holds, too</w:t>
      </w:r>
      <w:r w:rsidRPr="001B0C57">
        <w:rPr>
          <w:sz w:val="14"/>
        </w:rPr>
        <w:t xml:space="preserve">. Refueling planes stand out as weapons that have extremely high levels of technology – from the sensors to detect how close it is to the plane taking on fuel, to the in-air delivery system, to an engine able to give lift to a massive plane, to all of the associated safety mechanisms – and that require an extraordinary level of skill to pilot, but these weapons are not considered prestigious. Though there may be a minimum baseline of either technological sophistication or offensive power necessary to be a candidate for a prestige weapon, these factors are not determinative. Rather, prestige is determined by perceptions.71 I observed the importance of perceptions in creating prestige during fieldwork at two international weapons shows. Many manufacturers tried to portray their weapons as particularly important by unveiling them at a designated time during the show, drawing significant crowds and creating an air of excitement by pumping music through nearby speakers, or using security ropes to allow only important visitors – usually in military uniforms or other official-looking attendees – nearest to the weapon. During an outdoor demonstration of a number of weapons, the “coolness” factor of an armored vehicle was enhanced through a hard rock soundtrack. The tempo of the music was used to manipulate the audience’s perceptions of the weapon on display, and varied based on how much perceptions of different weapons needed to be manipulated.72 More mundane weapons, like a firetruck and a fueling vehicle, were accompanied by explosions, to get the audience to pay attention and to associate these weapons with the battlefield, rather than support roles. Throughout the convention halls, brochures touted specific capabilities or linked a particular weapon to a known prestigious weapon. For example, Finnish arms company Patria emphasized its integration of weapons systems in its Armored Modular Vehicle as providing “the digital backbone for 21st century soldiers,” perhaps trying to portray this armored vehicle – usually not very technologically sophisticated – as at the technological cutting edge, and thus prestigious. The concept of prestige is not reducible to the economic cost of the weapons transfer. First, states often give weapons at free or significantly discounted rates to friends and allies. Second, there is no agreed upon way to calculate cost. For example, the AGM-154 Joint Standoff Weapon, produced by Raytheon, has an acquisition cost of $3.3 billion. But because the Navy and Air Force ordered 12,000 missiles the per-unit production cost is $246,585.73 By contrast, General Dynamic’s M1A1 Abrams Tank has a per-unit cost of $2.38 million.74 The Abrams tank, though a useful main battle tank, was first produced in the 1970s, where as the JSOW is a brand-new missile. Determining prestige based on cost would be misleading in this case. Further, some transfer agreements include contracts for maintenance and/or spare parts. This would increase the value of the transfer, but would not indicate anything about prestige.75 Prestige is a heuristic used by a variety of actors to make inferences about the future relationship between the sending and receiving states. This heuristic suggests that higher prestige weapons signify a greater relationship to come; states woo one another with the prettiest, most attention-grabbing weapons. Different types of weapons – like gifts between two individuals – reflect the weight of the relationship, and change in type and/or amount as the closeness between the states changes.76 </w:t>
      </w:r>
      <w:r w:rsidRPr="000038F9">
        <w:rPr>
          <w:rStyle w:val="StyleUnderline"/>
        </w:rPr>
        <w:t>Weapons</w:t>
      </w:r>
      <w:r w:rsidRPr="001B0C57">
        <w:rPr>
          <w:rStyle w:val="StyleUnderline"/>
        </w:rPr>
        <w:t xml:space="preserve"> are certainly valuable for their military functions, but </w:t>
      </w:r>
      <w:r w:rsidRPr="000038F9">
        <w:rPr>
          <w:rStyle w:val="StyleUnderline"/>
          <w:highlight w:val="cyan"/>
        </w:rPr>
        <w:t>the symbol of</w:t>
      </w:r>
      <w:r w:rsidRPr="001B0C57">
        <w:rPr>
          <w:rStyle w:val="StyleUnderline"/>
        </w:rPr>
        <w:t xml:space="preserve"> prestigious </w:t>
      </w:r>
      <w:r w:rsidRPr="000038F9">
        <w:rPr>
          <w:rStyle w:val="StyleUnderline"/>
          <w:highlight w:val="cyan"/>
        </w:rPr>
        <w:t>weapons is a way of distinguishing allies from non-allies</w:t>
      </w:r>
      <w:r w:rsidRPr="001B0C57">
        <w:rPr>
          <w:sz w:val="14"/>
        </w:rPr>
        <w:t xml:space="preserve">,77 </w:t>
      </w:r>
      <w:r w:rsidRPr="001B0C57">
        <w:rPr>
          <w:rStyle w:val="StyleUnderline"/>
        </w:rPr>
        <w:t xml:space="preserve">can be an invitation to a closer relationship,78 </w:t>
      </w:r>
      <w:r w:rsidRPr="000038F9">
        <w:rPr>
          <w:rStyle w:val="StyleUnderline"/>
          <w:highlight w:val="cyan"/>
        </w:rPr>
        <w:t>and</w:t>
      </w:r>
      <w:r w:rsidRPr="001B0C57">
        <w:rPr>
          <w:rStyle w:val="StyleUnderline"/>
        </w:rPr>
        <w:t xml:space="preserve"> is </w:t>
      </w:r>
      <w:r w:rsidRPr="000038F9">
        <w:rPr>
          <w:rStyle w:val="StyleUnderline"/>
          <w:highlight w:val="cyan"/>
        </w:rPr>
        <w:t>an expression of the sender’s perception</w:t>
      </w:r>
      <w:r w:rsidRPr="001B0C57">
        <w:rPr>
          <w:rStyle w:val="StyleUnderline"/>
        </w:rPr>
        <w:t xml:space="preserve"> of the receiver</w:t>
      </w:r>
      <w:r w:rsidRPr="001B0C57">
        <w:rPr>
          <w:sz w:val="14"/>
        </w:rPr>
        <w:t xml:space="preserve">.79 Prestigious weapons are a visible signal of commitment and interest, and states are therefore more circumspect in transferring these weapons. Less prestigious weapons are more likely to be transferred because they don’t signal a deep commitment; </w:t>
      </w:r>
      <w:r w:rsidRPr="000038F9">
        <w:rPr>
          <w:rStyle w:val="StyleUnderline"/>
        </w:rPr>
        <w:t>they are one of the means states have for expressing</w:t>
      </w:r>
      <w:r w:rsidRPr="001B0C57">
        <w:rPr>
          <w:sz w:val="14"/>
        </w:rPr>
        <w:t xml:space="preserve"> potential </w:t>
      </w:r>
      <w:r w:rsidRPr="000038F9">
        <w:rPr>
          <w:rStyle w:val="StyleUnderline"/>
        </w:rPr>
        <w:t>interest</w:t>
      </w:r>
      <w:r w:rsidRPr="001B0C57">
        <w:rPr>
          <w:sz w:val="14"/>
        </w:rPr>
        <w:t xml:space="preserve">. Low prestige doesn’t mean that the weapon is devoid of use: support weapons like transport aircraft or armored personnel carriers are essential for both offensive and defensive operations. But because every state that has a functioning military needs to pay attention to the “tail” in the tooth-to-tail ratio, the transfer of low prestige weapons is not nearly as noticeable and does not constitute a political relationship in the same way as high prestige weapons. </w:t>
      </w:r>
      <w:r w:rsidRPr="001B0C57">
        <w:rPr>
          <w:rStyle w:val="StyleUnderline"/>
        </w:rPr>
        <w:t xml:space="preserve">Treating prestige as a heuristic is in line with </w:t>
      </w:r>
      <w:r w:rsidRPr="000038F9">
        <w:rPr>
          <w:rStyle w:val="StyleUnderline"/>
          <w:highlight w:val="cyan"/>
        </w:rPr>
        <w:t>the</w:t>
      </w:r>
      <w:r w:rsidRPr="001B0C57">
        <w:rPr>
          <w:rStyle w:val="StyleUnderline"/>
        </w:rPr>
        <w:t xml:space="preserve"> cognitive </w:t>
      </w:r>
      <w:r w:rsidRPr="000038F9">
        <w:rPr>
          <w:rStyle w:val="StyleUnderline"/>
          <w:highlight w:val="cyan"/>
        </w:rPr>
        <w:t>psychology literature</w:t>
      </w:r>
      <w:r w:rsidRPr="001B0C57">
        <w:rPr>
          <w:rStyle w:val="StyleUnderline"/>
        </w:rPr>
        <w:t xml:space="preserve"> that </w:t>
      </w:r>
      <w:r w:rsidRPr="000038F9">
        <w:rPr>
          <w:rStyle w:val="StyleUnderline"/>
          <w:highlight w:val="cyan"/>
        </w:rPr>
        <w:t>reminds</w:t>
      </w:r>
      <w:r w:rsidRPr="001B0C57">
        <w:rPr>
          <w:rStyle w:val="StyleUnderline"/>
        </w:rPr>
        <w:t xml:space="preserve"> us </w:t>
      </w:r>
      <w:r w:rsidRPr="000038F9">
        <w:rPr>
          <w:rStyle w:val="StyleUnderline"/>
          <w:highlight w:val="cyan"/>
        </w:rPr>
        <w:t>that individuals use heuristic principles to reduce the complex task of assessing probability and predicting outcomes, especially in</w:t>
      </w:r>
      <w:r w:rsidRPr="001B0C57">
        <w:rPr>
          <w:rStyle w:val="StyleUnderline"/>
        </w:rPr>
        <w:t xml:space="preserve"> situations of </w:t>
      </w:r>
      <w:r w:rsidRPr="000038F9">
        <w:rPr>
          <w:rStyle w:val="StyleUnderline"/>
          <w:highlight w:val="cyan"/>
        </w:rPr>
        <w:t>high uncertainty</w:t>
      </w:r>
      <w:r w:rsidRPr="001B0C57">
        <w:rPr>
          <w:sz w:val="14"/>
        </w:rPr>
        <w:t xml:space="preserve">.80 </w:t>
      </w:r>
      <w:r w:rsidRPr="000038F9">
        <w:rPr>
          <w:rStyle w:val="StyleUnderline"/>
          <w:highlight w:val="cyan"/>
        </w:rPr>
        <w:t>Weapons</w:t>
      </w:r>
      <w:r w:rsidRPr="001B0C57">
        <w:rPr>
          <w:rStyle w:val="StyleUnderline"/>
        </w:rPr>
        <w:t xml:space="preserve"> prestige </w:t>
      </w:r>
      <w:r w:rsidRPr="000038F9">
        <w:rPr>
          <w:rStyle w:val="StyleUnderline"/>
          <w:highlight w:val="cyan"/>
        </w:rPr>
        <w:t>function</w:t>
      </w:r>
      <w:r w:rsidRPr="001B0C57">
        <w:rPr>
          <w:rStyle w:val="StyleUnderline"/>
        </w:rPr>
        <w:t xml:space="preserve">s </w:t>
      </w:r>
      <w:r w:rsidRPr="000038F9">
        <w:rPr>
          <w:rStyle w:val="StyleUnderline"/>
          <w:highlight w:val="cyan"/>
        </w:rPr>
        <w:t>as</w:t>
      </w:r>
      <w:r w:rsidRPr="001B0C57">
        <w:rPr>
          <w:rStyle w:val="StyleUnderline"/>
        </w:rPr>
        <w:t xml:space="preserve"> a representative and an availability heuristic: it </w:t>
      </w:r>
      <w:r w:rsidRPr="000038F9">
        <w:rPr>
          <w:rStyle w:val="StyleUnderline"/>
        </w:rPr>
        <w:t>is</w:t>
      </w:r>
      <w:r w:rsidRPr="001B0C57">
        <w:rPr>
          <w:rStyle w:val="StyleUnderline"/>
        </w:rPr>
        <w:t xml:space="preserve"> </w:t>
      </w:r>
      <w:r w:rsidRPr="000038F9">
        <w:rPr>
          <w:rStyle w:val="StyleUnderline"/>
          <w:highlight w:val="cyan"/>
        </w:rPr>
        <w:t>the cue by which states</w:t>
      </w:r>
      <w:r w:rsidRPr="001B0C57">
        <w:rPr>
          <w:rStyle w:val="StyleUnderline"/>
        </w:rPr>
        <w:t xml:space="preserve"> </w:t>
      </w:r>
      <w:r w:rsidRPr="000038F9">
        <w:rPr>
          <w:rStyle w:val="StyleUnderline"/>
          <w:highlight w:val="cyan"/>
        </w:rPr>
        <w:t>reduce complex inputs</w:t>
      </w:r>
      <w:r w:rsidRPr="001B0C57">
        <w:rPr>
          <w:rStyle w:val="StyleUnderline"/>
        </w:rPr>
        <w:t xml:space="preserve"> about the future.81</w:t>
      </w:r>
      <w:r w:rsidRPr="001B0C57">
        <w:rPr>
          <w:sz w:val="14"/>
        </w:rPr>
        <w:t xml:space="preserve"> </w:t>
      </w:r>
      <w:r w:rsidRPr="001B0C57">
        <w:rPr>
          <w:rStyle w:val="StyleUnderline"/>
        </w:rPr>
        <w:t>In this case, cognitive psychology applies as much to the state as to individuals. States are composed of individuals</w:t>
      </w:r>
      <w:r w:rsidRPr="001B0C57">
        <w:rPr>
          <w:sz w:val="14"/>
        </w:rPr>
        <w:t xml:space="preserve">, </w:t>
      </w:r>
      <w:r w:rsidRPr="001B0C57">
        <w:rPr>
          <w:rStyle w:val="StyleUnderline"/>
        </w:rPr>
        <w:t>and</w:t>
      </w:r>
      <w:r w:rsidRPr="001B0C57">
        <w:rPr>
          <w:sz w:val="14"/>
        </w:rPr>
        <w:t xml:space="preserve"> we know that </w:t>
      </w:r>
      <w:r w:rsidRPr="001B0C57">
        <w:rPr>
          <w:rStyle w:val="StyleUnderline"/>
        </w:rPr>
        <w:t>people reflect on their lifetime of experiences in making associations between particular actions as part of a larger class of actions.82</w:t>
      </w:r>
      <w:r w:rsidRPr="001B0C57">
        <w:rPr>
          <w:sz w:val="14"/>
        </w:rPr>
        <w:t xml:space="preserve"> </w:t>
      </w:r>
      <w:r w:rsidRPr="000038F9">
        <w:rPr>
          <w:rStyle w:val="StyleUnderline"/>
        </w:rPr>
        <w:t xml:space="preserve">This process should be </w:t>
      </w:r>
      <w:r w:rsidRPr="000038F9">
        <w:rPr>
          <w:rStyle w:val="StyleUnderline"/>
          <w:highlight w:val="cyan"/>
        </w:rPr>
        <w:t>compounded</w:t>
      </w:r>
      <w:r w:rsidRPr="001B0C57">
        <w:rPr>
          <w:rStyle w:val="StyleUnderline"/>
        </w:rPr>
        <w:t xml:space="preserve"> in states </w:t>
      </w:r>
      <w:r w:rsidRPr="000038F9">
        <w:rPr>
          <w:rStyle w:val="StyleUnderline"/>
          <w:highlight w:val="cyan"/>
        </w:rPr>
        <w:t>because</w:t>
      </w:r>
      <w:r w:rsidRPr="000038F9">
        <w:rPr>
          <w:rStyle w:val="StyleUnderline"/>
        </w:rPr>
        <w:t xml:space="preserve"> of </w:t>
      </w:r>
      <w:r w:rsidRPr="000038F9">
        <w:rPr>
          <w:rStyle w:val="StyleUnderline"/>
          <w:highlight w:val="cyan"/>
        </w:rPr>
        <w:t>both institutional and national memories</w:t>
      </w:r>
      <w:r w:rsidRPr="001B0C57">
        <w:rPr>
          <w:rStyle w:val="StyleUnderline"/>
        </w:rPr>
        <w:t xml:space="preserve">: while an individual will rely on events from her lifetime, states institutions and bureaucracies effectively </w:t>
      </w:r>
      <w:r w:rsidRPr="000038F9">
        <w:rPr>
          <w:rStyle w:val="StyleUnderline"/>
          <w:highlight w:val="cyan"/>
        </w:rPr>
        <w:t>increase the “lifetime” of events</w:t>
      </w:r>
      <w:r w:rsidRPr="001B0C57">
        <w:rPr>
          <w:rStyle w:val="StyleUnderline"/>
        </w:rPr>
        <w:t xml:space="preserve"> on which individuals</w:t>
      </w:r>
      <w:r w:rsidRPr="001B0C57">
        <w:rPr>
          <w:sz w:val="14"/>
        </w:rPr>
        <w:t xml:space="preserve"> can </w:t>
      </w:r>
      <w:r w:rsidRPr="001B0C57">
        <w:rPr>
          <w:rStyle w:val="StyleUnderline"/>
        </w:rPr>
        <w:t xml:space="preserve">rely for making these judgments. </w:t>
      </w:r>
      <w:r w:rsidRPr="000038F9">
        <w:rPr>
          <w:rStyle w:val="StyleUnderline"/>
          <w:highlight w:val="cyan"/>
        </w:rPr>
        <w:t>Further, the actors involved as</w:t>
      </w:r>
      <w:r w:rsidRPr="001B0C57">
        <w:rPr>
          <w:rStyle w:val="StyleUnderline"/>
        </w:rPr>
        <w:t xml:space="preserve"> </w:t>
      </w:r>
      <w:r w:rsidRPr="000038F9">
        <w:rPr>
          <w:rStyle w:val="StyleUnderline"/>
          <w:highlight w:val="cyan"/>
        </w:rPr>
        <w:t>the individual, bureaucratic, and state-level decision</w:t>
      </w:r>
      <w:r w:rsidRPr="001B0C57">
        <w:rPr>
          <w:rStyle w:val="StyleUnderline"/>
        </w:rPr>
        <w:t xml:space="preserve">-making </w:t>
      </w:r>
      <w:r w:rsidRPr="000038F9">
        <w:rPr>
          <w:rStyle w:val="StyleUnderline"/>
          <w:highlight w:val="cyan"/>
        </w:rPr>
        <w:t>process</w:t>
      </w:r>
      <w:r w:rsidRPr="001B0C57">
        <w:rPr>
          <w:rStyle w:val="StyleUnderline"/>
        </w:rPr>
        <w:t xml:space="preserve"> </w:t>
      </w:r>
      <w:r w:rsidRPr="000038F9">
        <w:rPr>
          <w:rStyle w:val="StyleUnderline"/>
          <w:highlight w:val="cyan"/>
        </w:rPr>
        <w:t>are especially attentive to signaling</w:t>
      </w:r>
      <w:r w:rsidRPr="001B0C57">
        <w:rPr>
          <w:rStyle w:val="StyleUnderline"/>
        </w:rPr>
        <w:t xml:space="preserve"> and </w:t>
      </w:r>
      <w:r w:rsidRPr="000038F9">
        <w:rPr>
          <w:rStyle w:val="StyleUnderline"/>
          <w:highlight w:val="cyan"/>
        </w:rPr>
        <w:t>intentions</w:t>
      </w:r>
      <w:r w:rsidRPr="001B0C57">
        <w:rPr>
          <w:rStyle w:val="StyleUnderline"/>
        </w:rPr>
        <w:t>, increasing the salience of this heuristic</w:t>
      </w:r>
      <w:r w:rsidRPr="001B0C57">
        <w:rPr>
          <w:sz w:val="14"/>
        </w:rPr>
        <w:t xml:space="preserve">. Prestige, then, is a perceptually determined assessment of weapons, that draws on technology, firepower, and the status of states that use the weapon. Dimension 2: Military Utility Military utility captures the ways in which a weapon affects a state’s relative capabilities. My use of the concept draws inspiration from Glaser and Kaufman’s call to broaden the conceptualization of the offense-defense balance.83 Military utility may incorporate appraisals of versatility, efficacy, reliability, portability, or maintenance. For example, there are a number of medium-range or intercontinental missiles that – because of targeting issues – cannot hit the broad side of a barn. Compared to similar types of missiles, these specific ones, such as the Chinese-made DF-3 missile, popular in the 1980s, are rather useless.84 Similarly, Lockheed Martin’s F-35 Joint Strike Fighter may initially be read as a capable weapons because of its technological sophistication and advanced engineering: it is a stealthy plane with vertical take-off and landing functions. But it has performance issues that include impaired aerial combat capabilities, a limited payload, and the tendency to decapitate pilots when making high-G turns. The F-35 is designed to be a single node in high-tech networked warfare, but for most states at most times it is not a militarily useful plane. I compare weapons produced within the same time frame so that vastly different levels of technology are not directly compared. Even if a weapon meets a baseline level of military utility, different strategic environments, skill level of militaries, or state infrastructure can reduce the usefulness of certain weapons for certain states. Some weapons can be more militarily useful for one country but not for another. An extreme example of this is Singapore’s recent obsession with Cold War-era German tanks. As an island city-state, it is unclear how Singapore would make use of the tanks, but it purchased nearly 200 Leopard Tanks and even built an underground storage facility for them.85 Tanks don’t make strong military sense for Singapore. As discussed in greater detail at the end of this chapter, military utility compares weapons produced in the same time period and results in a relative measure of capabilities. It parses out differences in use so that not all weapons are assumed to have an equal effect on a state’s ability to wield power. Contrasting these two dimensions gives four types of weapons, shown in Table 2. Boom weapons are prestigious and highly capable. Contemporary examples include the F15 fighter jet, submarines (especially nuclear powered), and the S-300 missile defense system.86 Bling in the world of armaments are weapons that are significantly less effective than others of the same type. Historical examples include the F-104 fighter jet – a very fast and literally shiny plane that was ineffective as a defensive interceptor or mid-air fighter— as well as the DF-3 missile, a medium-range intercontinental ballistic missile that has significant targeting issues that reduce its ability to be militarily effective. Backbone weapons are low in prestige and capabilities, include weapons like the KC-46 Pegasus tanker plane, mundane vehicles like Jeeps, and transport and training aircraft. These weapons are often ignored in analyses of the offense-defense balance, but backbone weapons are the unsung heroes of the military: they are essential for enabling most operations, but never get any of the credit. Finally, blip weapons are those low in prestige and low in capabilities. This category includes ammunition, firearms, and small bombs. Though all of these weapons do have military use, they need to be used in large quantities, and usually in conjunction with other weapons, in order to be useful; the scope of their usefulness is much more limited compared to other weapons. However, contexts of civil war or armed group movements can change the salience of blip weapons, and they can become important intra-war signaling devices. For example, in some contexts having new M-4 rounds signals support from one individual/group to another, but AK-47 rounds do not.87 While this typology is an important first step in breaking apart the diverse category of conventional weapons, on its own it does not provide any guidance about what weapons should be transferred between different states, or what types of transfers send what type of signal. For that, I shift to a relational lens, and explain how existing relationships generate expectations of different types of weapons transfers. Weapons Transfer Expectations and Signal Type Intuitively, the quality of states’ relationships should matter: closer states should transfer different types of weapons than states that have less in common or that do not share strategic goals. This is why, as explained in the Introduction, Turkey’s choice of China as a missile supplier caused such outrage among its NATO allies. Similarly, the routine transfers among NATO allies are less notable for their political signaling than they are as evidence of standard operating procedure within the alliance, building inter-operability, bolstering the capabilities of the alliance, and reinforcing NATO as a political institution. The proposed transfer from China to Turkey was unexpected, whereas transfers among NATO allies are routine and expected. This relational dynamic has long been recognized by policymakers. Take, for example, United States Military Sales and Assistance Manuals, which all state: “The willingness of the U.S. Government to sell military equipment varies country by country in accordance with the military requirement, ability to maintain and use, compatibility with existing inventory, and impact on the preconceptions and the actions of the buyer's neighbors.” 88 In other words, states do not act in a dyadic vacuum: the relationship between the sender and the receiver and the receiver’s neighborhood affect which transfers are expected or unexpected.89 For example, US transfers to Saudi Arabia are not a dyadic process: US law prohibits the transfer of weapons that would make any Middle Eastern state qualitatively superior to Israel.90 I generalize these relational patterns through the concept of strategic interest, which captures the extent to which states’ interests and ideologies align or conflict. This concept allows me to differentiate between weapons transfers that accord with existing ties and those that are more surprising, which is an important interim step in determining which transfers send different signals. Strategic interest is a concept central to bargaining and deterrence theory, two bodies of literature that have addressed ways to send signals,91 and encompasses both instrumental reasons for alignment, such as common foe, natural resource or economic dependence, as well as diffuse or ideational reasons like shared worldview or cultural affinity.92 The degree of shared strategic interest between states can often be determined by threat perceptions and national security narratives, whether the states identify the same foe(s) and the threat posed by them, or whether states have similar ideas about how the world should work. Depending on the degree of shared interests between states, different types of arms are expected (because they confirm or cement existing relations) or unexpected (because they constitute a new relationships). Expected arms reinforce ties between the sender and receiver, and generally have a readily-apparent balance of power logic to them: states transfer weapons to bolster the relative capabilities of their friends, and refrain from bolstering capabilities of their opponents or of their friends’ opponents.93 Table 3, below, summarizes the expected and unexpected transfers based on the degree of shared strategic interest. The following sub-sections explain why certain types of weapons are expected or unexpected in different contexts, and connects the (un)expectedness of the transfer to different signals. Expected transfers: Reinforcement Signals </w:t>
      </w:r>
      <w:r w:rsidRPr="000038F9">
        <w:rPr>
          <w:rStyle w:val="StyleUnderline"/>
          <w:highlight w:val="cyan"/>
        </w:rPr>
        <w:t>Expected</w:t>
      </w:r>
      <w:r w:rsidRPr="001B0C57">
        <w:rPr>
          <w:rStyle w:val="StyleUnderline"/>
        </w:rPr>
        <w:t xml:space="preserve"> arms </w:t>
      </w:r>
      <w:r w:rsidRPr="000038F9">
        <w:rPr>
          <w:rStyle w:val="StyleUnderline"/>
          <w:highlight w:val="cyan"/>
        </w:rPr>
        <w:t>transfers</w:t>
      </w:r>
      <w:r w:rsidRPr="001B0C57">
        <w:rPr>
          <w:rStyle w:val="StyleUnderline"/>
        </w:rPr>
        <w:t xml:space="preserve"> </w:t>
      </w:r>
      <w:r w:rsidRPr="000038F9">
        <w:rPr>
          <w:rStyle w:val="StyleUnderline"/>
          <w:highlight w:val="cyan"/>
        </w:rPr>
        <w:t>accord with</w:t>
      </w:r>
      <w:r w:rsidRPr="001B0C57">
        <w:rPr>
          <w:rStyle w:val="StyleUnderline"/>
        </w:rPr>
        <w:t xml:space="preserve"> and support </w:t>
      </w:r>
      <w:r w:rsidRPr="000038F9">
        <w:rPr>
          <w:rStyle w:val="StyleUnderline"/>
          <w:highlight w:val="cyan"/>
        </w:rPr>
        <w:t>the</w:t>
      </w:r>
      <w:r w:rsidRPr="001B0C57">
        <w:rPr>
          <w:rStyle w:val="StyleUnderline"/>
        </w:rPr>
        <w:t xml:space="preserve"> </w:t>
      </w:r>
      <w:r w:rsidRPr="000038F9">
        <w:rPr>
          <w:rStyle w:val="StyleUnderline"/>
          <w:highlight w:val="cyan"/>
        </w:rPr>
        <w:t>s</w:t>
      </w:r>
      <w:r w:rsidRPr="001B0C57">
        <w:rPr>
          <w:rStyle w:val="StyleUnderline"/>
        </w:rPr>
        <w:t xml:space="preserve">tatus </w:t>
      </w:r>
      <w:r w:rsidRPr="000038F9">
        <w:rPr>
          <w:rStyle w:val="StyleUnderline"/>
          <w:highlight w:val="cyan"/>
        </w:rPr>
        <w:t>quo; they send a reinforcement signal. Often</w:t>
      </w:r>
      <w:r w:rsidRPr="001B0C57">
        <w:rPr>
          <w:rStyle w:val="StyleUnderline"/>
        </w:rPr>
        <w:t xml:space="preserve">times, these transfers become </w:t>
      </w:r>
      <w:r w:rsidRPr="000038F9">
        <w:rPr>
          <w:rStyle w:val="StyleUnderline"/>
          <w:highlight w:val="cyan"/>
        </w:rPr>
        <w:t>so routine</w:t>
      </w:r>
      <w:r w:rsidRPr="001B0C57">
        <w:rPr>
          <w:rStyle w:val="StyleUnderline"/>
        </w:rPr>
        <w:t xml:space="preserve"> and ingrained in relationships that </w:t>
      </w:r>
      <w:r w:rsidRPr="000038F9">
        <w:rPr>
          <w:rStyle w:val="StyleUnderline"/>
          <w:highlight w:val="cyan"/>
        </w:rPr>
        <w:t>the</w:t>
      </w:r>
      <w:r w:rsidRPr="001B0C57">
        <w:rPr>
          <w:rStyle w:val="StyleUnderline"/>
        </w:rPr>
        <w:t xml:space="preserve"> reinforcement </w:t>
      </w:r>
      <w:r w:rsidRPr="000038F9">
        <w:rPr>
          <w:rStyle w:val="StyleUnderline"/>
          <w:highlight w:val="cyan"/>
        </w:rPr>
        <w:t>signal goes unnoticed; it is</w:t>
      </w:r>
      <w:r w:rsidRPr="001B0C57">
        <w:rPr>
          <w:rStyle w:val="StyleUnderline"/>
        </w:rPr>
        <w:t xml:space="preserve"> part of standard operating procedure and </w:t>
      </w:r>
      <w:r w:rsidRPr="000038F9">
        <w:rPr>
          <w:rStyle w:val="StyleUnderline"/>
          <w:highlight w:val="cyan"/>
        </w:rPr>
        <w:t>only noticeable when there is an interruption</w:t>
      </w:r>
      <w:r w:rsidRPr="001B0C57">
        <w:rPr>
          <w:rStyle w:val="StyleUnderline"/>
        </w:rPr>
        <w:t xml:space="preserve"> to the reinforcement signal</w:t>
      </w:r>
      <w:r w:rsidRPr="001B0C57">
        <w:rPr>
          <w:sz w:val="14"/>
        </w:rPr>
        <w:t xml:space="preserve">. Most types of weapons transfers are expected when states have substantial common interests. Prestigious and capable boom weapon transfers are expected for reasons of interoperability– facilitating joint operations – and because of bureaucratic standard operating procedure.94 Again, it’s not surprising that the NATO allies have remarkably similar arsenals, nor that these states engage in cooperative development of advanced weapons in order to reduce costs and share knowledge.95 Boom weapons transferred between states that share close ties reinforce and maintain these ties. Bling weapons – those that are highly prestigious but less militarily useful – are useful for reinforcing ties among states that share interests as well. Backbone weapons are expected transfers when states have substantial common interests, or when they have a mix of interests. When states have similar goals and policies, these weapons are desired for their military use. The workhorses of modern militaries, backbone weapons are essential for moving troops and materiel. When states have a mix of interests, these weapons are desirable because of their low prestige. The arms are useful, but don’t signal a deep political relationship, so the sender can transfer the weapons without fear of emboldening the receiver, and the receiver can accept the weapons without fear that it is signaling alignment with the sender. Blip weapons are also expected when states have a mix of interests. Though all of these weapons do have military use, they can be transferred without any signaling consequences because of their low prestige. Unexpected Transfers: Upgrade and Downgrade Signals </w:t>
      </w:r>
      <w:r w:rsidRPr="001B0C57">
        <w:rPr>
          <w:rStyle w:val="StyleUnderline"/>
        </w:rPr>
        <w:t>Transfers can be unexpected in</w:t>
      </w:r>
      <w:r w:rsidRPr="001B0C57">
        <w:rPr>
          <w:sz w:val="14"/>
        </w:rPr>
        <w:t xml:space="preserve"> either </w:t>
      </w:r>
      <w:r w:rsidRPr="001B0C57">
        <w:rPr>
          <w:rStyle w:val="StyleUnderline"/>
        </w:rPr>
        <w:t>a</w:t>
      </w:r>
      <w:r w:rsidRPr="001B0C57">
        <w:rPr>
          <w:sz w:val="14"/>
        </w:rPr>
        <w:t xml:space="preserve"> positive or </w:t>
      </w:r>
      <w:r w:rsidRPr="001B0C57">
        <w:rPr>
          <w:rStyle w:val="StyleUnderline"/>
        </w:rPr>
        <w:t>negative way, which correspond</w:t>
      </w:r>
      <w:r w:rsidRPr="001B0C57">
        <w:rPr>
          <w:sz w:val="14"/>
        </w:rPr>
        <w:t xml:space="preserve">, respectively, </w:t>
      </w:r>
      <w:r w:rsidRPr="001B0C57">
        <w:rPr>
          <w:rStyle w:val="StyleUnderline"/>
        </w:rPr>
        <w:t>with</w:t>
      </w:r>
      <w:r w:rsidRPr="001B0C57">
        <w:rPr>
          <w:sz w:val="14"/>
        </w:rPr>
        <w:t xml:space="preserve"> upgrade and </w:t>
      </w:r>
      <w:r w:rsidRPr="001B0C57">
        <w:rPr>
          <w:rStyle w:val="StyleUnderline"/>
        </w:rPr>
        <w:t xml:space="preserve">downgrade signals. </w:t>
      </w:r>
      <w:r w:rsidRPr="000038F9">
        <w:rPr>
          <w:rStyle w:val="StyleUnderline"/>
          <w:highlight w:val="cyan"/>
        </w:rPr>
        <w:t>An absence of transfers between states that have</w:t>
      </w:r>
      <w:r w:rsidRPr="001B0C57">
        <w:rPr>
          <w:rStyle w:val="StyleUnderline"/>
        </w:rPr>
        <w:t xml:space="preserve"> substantial </w:t>
      </w:r>
      <w:r w:rsidRPr="000038F9">
        <w:rPr>
          <w:rStyle w:val="StyleUnderline"/>
          <w:highlight w:val="cyan"/>
        </w:rPr>
        <w:t>common interests is unexpected</w:t>
      </w:r>
      <w:r w:rsidRPr="001B0C57">
        <w:rPr>
          <w:rStyle w:val="StyleUnderline"/>
        </w:rPr>
        <w:t xml:space="preserve">. To rely on the familiar example of the NATO allies, </w:t>
      </w:r>
      <w:r w:rsidRPr="000038F9">
        <w:rPr>
          <w:rStyle w:val="StyleUnderline"/>
          <w:highlight w:val="cyan"/>
        </w:rPr>
        <w:t>it would be very surprising if a NATO ally was denied</w:t>
      </w:r>
      <w:r w:rsidRPr="001B0C57">
        <w:rPr>
          <w:rStyle w:val="StyleUnderline"/>
        </w:rPr>
        <w:t xml:space="preserve"> the </w:t>
      </w:r>
      <w:r w:rsidRPr="000038F9">
        <w:rPr>
          <w:rStyle w:val="StyleUnderline"/>
          <w:highlight w:val="cyan"/>
        </w:rPr>
        <w:t>transfer</w:t>
      </w:r>
      <w:r w:rsidRPr="001B0C57">
        <w:rPr>
          <w:rStyle w:val="StyleUnderline"/>
        </w:rPr>
        <w:t xml:space="preserve"> of a weapon other allies possessed, </w:t>
      </w:r>
      <w:r w:rsidRPr="000038F9">
        <w:rPr>
          <w:rStyle w:val="StyleUnderline"/>
        </w:rPr>
        <w:t>or</w:t>
      </w:r>
      <w:r w:rsidRPr="001B0C57">
        <w:rPr>
          <w:rStyle w:val="StyleUnderline"/>
        </w:rPr>
        <w:t xml:space="preserve"> if a NATO ally decided to seek weapons from outside the alliance.</w:t>
      </w:r>
      <w:r w:rsidRPr="001B0C57">
        <w:rPr>
          <w:sz w:val="14"/>
        </w:rPr>
        <w:t xml:space="preserve"> </w:t>
      </w:r>
      <w:r w:rsidRPr="000038F9">
        <w:rPr>
          <w:rStyle w:val="StyleUnderline"/>
          <w:highlight w:val="cyan"/>
        </w:rPr>
        <w:t>The lack of transfer sends a downgrade signal: it is a visible interruption to</w:t>
      </w:r>
      <w:r w:rsidRPr="001B0C57">
        <w:rPr>
          <w:rStyle w:val="StyleUnderline"/>
        </w:rPr>
        <w:t xml:space="preserve"> the </w:t>
      </w:r>
      <w:r w:rsidRPr="000038F9">
        <w:rPr>
          <w:rStyle w:val="StyleUnderline"/>
        </w:rPr>
        <w:t xml:space="preserve">shared </w:t>
      </w:r>
      <w:r w:rsidRPr="000038F9">
        <w:rPr>
          <w:rStyle w:val="StyleUnderline"/>
          <w:highlight w:val="cyan"/>
        </w:rPr>
        <w:t>ties</w:t>
      </w:r>
      <w:r w:rsidRPr="001B0C57">
        <w:rPr>
          <w:rStyle w:val="StyleUnderline"/>
        </w:rPr>
        <w:t xml:space="preserve"> </w:t>
      </w:r>
      <w:r w:rsidRPr="000038F9">
        <w:rPr>
          <w:rStyle w:val="StyleUnderline"/>
          <w:highlight w:val="cyan"/>
        </w:rPr>
        <w:t>between the state</w:t>
      </w:r>
      <w:r w:rsidRPr="000038F9">
        <w:rPr>
          <w:sz w:val="14"/>
          <w:highlight w:val="cyan"/>
        </w:rPr>
        <w:t>s</w:t>
      </w:r>
      <w:r w:rsidRPr="001B0C57">
        <w:rPr>
          <w:sz w:val="14"/>
        </w:rPr>
        <w:t xml:space="preserve">.96 [Footnote 96] 96 </w:t>
      </w:r>
      <w:r w:rsidRPr="000038F9">
        <w:rPr>
          <w:rStyle w:val="StyleUnderline"/>
          <w:highlight w:val="cyan"/>
        </w:rPr>
        <w:t>Some might argue</w:t>
      </w:r>
      <w:r w:rsidRPr="001B0C57">
        <w:rPr>
          <w:rStyle w:val="StyleUnderline"/>
        </w:rPr>
        <w:t xml:space="preserve"> that the lack of a transfer in </w:t>
      </w:r>
      <w:r w:rsidRPr="000038F9">
        <w:rPr>
          <w:rStyle w:val="StyleUnderline"/>
          <w:highlight w:val="cyan"/>
        </w:rPr>
        <w:t>this</w:t>
      </w:r>
      <w:r w:rsidRPr="001B0C57">
        <w:rPr>
          <w:rStyle w:val="StyleUnderline"/>
        </w:rPr>
        <w:t xml:space="preserve"> condition </w:t>
      </w:r>
      <w:r w:rsidRPr="000038F9">
        <w:rPr>
          <w:rStyle w:val="StyleUnderline"/>
          <w:highlight w:val="cyan"/>
        </w:rPr>
        <w:t>is epiphenomenal</w:t>
      </w:r>
      <w:r w:rsidRPr="001B0C57">
        <w:rPr>
          <w:rStyle w:val="StyleUnderline"/>
        </w:rPr>
        <w:t xml:space="preserve"> to a larger strategic interest shift</w:t>
      </w:r>
      <w:r w:rsidRPr="001B0C57">
        <w:rPr>
          <w:sz w:val="14"/>
        </w:rPr>
        <w:t xml:space="preserve"> (e.g., the US pivot to Asia might lead to fewer transfers to Europe). </w:t>
      </w:r>
      <w:r w:rsidRPr="001B0C57">
        <w:rPr>
          <w:rStyle w:val="StyleUnderline"/>
        </w:rPr>
        <w:t>While</w:t>
      </w:r>
      <w:r w:rsidRPr="001B0C57">
        <w:rPr>
          <w:sz w:val="14"/>
        </w:rPr>
        <w:t xml:space="preserve"> it is plausible that </w:t>
      </w:r>
      <w:r w:rsidRPr="001B0C57">
        <w:rPr>
          <w:rStyle w:val="StyleUnderline"/>
        </w:rPr>
        <w:t>the lack of a transfer might signal a downgrading of the states’ relationship, this should be a very rare case. States</w:t>
      </w:r>
      <w:r w:rsidRPr="000038F9">
        <w:rPr>
          <w:rStyle w:val="StyleUnderline"/>
          <w:highlight w:val="cyan"/>
        </w:rPr>
        <w:t>, even if undertaking a strategic shift</w:t>
      </w:r>
      <w:r w:rsidRPr="001B0C57">
        <w:rPr>
          <w:rStyle w:val="StyleUnderline"/>
        </w:rPr>
        <w:t xml:space="preserve">, </w:t>
      </w:r>
      <w:r w:rsidRPr="000038F9">
        <w:rPr>
          <w:rStyle w:val="StyleUnderline"/>
          <w:highlight w:val="cyan"/>
        </w:rPr>
        <w:t>will still want their friends</w:t>
      </w:r>
      <w:r w:rsidRPr="001B0C57">
        <w:rPr>
          <w:rStyle w:val="StyleUnderline"/>
        </w:rPr>
        <w:t xml:space="preserve"> and allies </w:t>
      </w:r>
      <w:r w:rsidRPr="000038F9">
        <w:rPr>
          <w:rStyle w:val="StyleUnderline"/>
          <w:highlight w:val="cyan"/>
        </w:rPr>
        <w:t>to have advanced weaponry</w:t>
      </w:r>
      <w:r w:rsidRPr="001B0C57">
        <w:rPr>
          <w:sz w:val="14"/>
        </w:rPr>
        <w:t xml:space="preserve">. </w:t>
      </w:r>
      <w:r w:rsidRPr="001B0C57">
        <w:rPr>
          <w:rStyle w:val="StyleUnderline"/>
        </w:rPr>
        <w:t>Being seen to draw away from or downgrade the relationship with states with whom you share significant strategic interests could undermine the sender’s reputation as a reliable ally.</w:t>
      </w:r>
      <w:r w:rsidRPr="001B0C57">
        <w:rPr>
          <w:sz w:val="14"/>
        </w:rPr>
        <w:t xml:space="preserve"> [End Footnote] </w:t>
      </w:r>
      <w:r w:rsidRPr="001B0C57">
        <w:rPr>
          <w:rStyle w:val="StyleUnderline"/>
        </w:rPr>
        <w:t>Downgrade signals</w:t>
      </w:r>
      <w:r w:rsidRPr="001B0C57">
        <w:rPr>
          <w:sz w:val="14"/>
        </w:rPr>
        <w:t xml:space="preserve"> can also </w:t>
      </w:r>
      <w:r w:rsidRPr="001B0C57">
        <w:rPr>
          <w:rStyle w:val="StyleUnderline"/>
        </w:rPr>
        <w:t>come if the transfer is a mismatch with the receiver’s expectations. This can be caused by receiving a lower quantity or lower type of weapon,</w:t>
      </w:r>
      <w:r w:rsidRPr="001B0C57">
        <w:rPr>
          <w:sz w:val="14"/>
        </w:rPr>
        <w:t xml:space="preserve"> </w:t>
      </w:r>
      <w:r w:rsidRPr="001B0C57">
        <w:rPr>
          <w:rStyle w:val="StyleUnderline"/>
        </w:rPr>
        <w:t>such as expecting fighter jets but receiving cargo planes. Mismatched transfers indicate a growing rift between the sender and receiver</w:t>
      </w:r>
      <w:r w:rsidRPr="001B0C57">
        <w:rPr>
          <w:sz w:val="14"/>
        </w:rPr>
        <w:t xml:space="preserve">. </w:t>
      </w:r>
      <w:r w:rsidRPr="000038F9">
        <w:rPr>
          <w:rStyle w:val="StyleUnderline"/>
          <w:highlight w:val="cyan"/>
        </w:rPr>
        <w:t>Jordan</w:t>
      </w:r>
      <w:r w:rsidRPr="001B0C57">
        <w:rPr>
          <w:rStyle w:val="StyleUnderline"/>
        </w:rPr>
        <w:t xml:space="preserve">, for example, </w:t>
      </w:r>
      <w:r w:rsidRPr="000038F9">
        <w:rPr>
          <w:rStyle w:val="StyleUnderline"/>
          <w:highlight w:val="cyan"/>
        </w:rPr>
        <w:t>expected to receive the</w:t>
      </w:r>
      <w:r w:rsidRPr="001B0C57">
        <w:rPr>
          <w:sz w:val="14"/>
        </w:rPr>
        <w:t xml:space="preserve"> F-104 </w:t>
      </w:r>
      <w:r w:rsidRPr="001B0C57">
        <w:rPr>
          <w:rStyle w:val="StyleUnderline"/>
        </w:rPr>
        <w:t>Starfighter</w:t>
      </w:r>
      <w:r w:rsidRPr="001B0C57">
        <w:rPr>
          <w:sz w:val="14"/>
        </w:rPr>
        <w:t xml:space="preserve"> </w:t>
      </w:r>
      <w:r w:rsidRPr="000038F9">
        <w:rPr>
          <w:rStyle w:val="StyleUnderline"/>
          <w:highlight w:val="cyan"/>
        </w:rPr>
        <w:t>jet</w:t>
      </w:r>
      <w:r w:rsidRPr="001B0C57">
        <w:rPr>
          <w:sz w:val="14"/>
        </w:rPr>
        <w:t xml:space="preserve">, a bling weapon, from the United States </w:t>
      </w:r>
      <w:r w:rsidRPr="000038F9">
        <w:rPr>
          <w:rStyle w:val="StyleUnderline"/>
          <w:highlight w:val="cyan"/>
        </w:rPr>
        <w:t>in</w:t>
      </w:r>
      <w:r w:rsidRPr="001B0C57">
        <w:rPr>
          <w:rStyle w:val="StyleUnderline"/>
        </w:rPr>
        <w:t xml:space="preserve"> </w:t>
      </w:r>
      <w:r w:rsidRPr="000038F9">
        <w:rPr>
          <w:rStyle w:val="StyleUnderline"/>
        </w:rPr>
        <w:t>19</w:t>
      </w:r>
      <w:r w:rsidRPr="000038F9">
        <w:rPr>
          <w:rStyle w:val="StyleUnderline"/>
          <w:highlight w:val="cyan"/>
        </w:rPr>
        <w:t>67.</w:t>
      </w:r>
      <w:r w:rsidRPr="001B0C57">
        <w:rPr>
          <w:rStyle w:val="StyleUnderline"/>
        </w:rPr>
        <w:t xml:space="preserve"> It was </w:t>
      </w:r>
      <w:r w:rsidRPr="000038F9">
        <w:rPr>
          <w:rStyle w:val="StyleUnderline"/>
          <w:highlight w:val="cyan"/>
        </w:rPr>
        <w:t>instead</w:t>
      </w:r>
      <w:r w:rsidRPr="001B0C57">
        <w:rPr>
          <w:rStyle w:val="StyleUnderline"/>
        </w:rPr>
        <w:t xml:space="preserve"> sent a small number of</w:t>
      </w:r>
      <w:r w:rsidRPr="001B0C57">
        <w:rPr>
          <w:sz w:val="14"/>
        </w:rPr>
        <w:t xml:space="preserve"> backbone and blip weapons, including </w:t>
      </w:r>
      <w:r w:rsidRPr="000038F9">
        <w:rPr>
          <w:rStyle w:val="StyleUnderline"/>
          <w:highlight w:val="cyan"/>
        </w:rPr>
        <w:t>rifles and</w:t>
      </w:r>
      <w:r w:rsidRPr="001B0C57">
        <w:rPr>
          <w:rStyle w:val="StyleUnderline"/>
        </w:rPr>
        <w:t xml:space="preserve"> utility </w:t>
      </w:r>
      <w:r w:rsidRPr="000038F9">
        <w:rPr>
          <w:rStyle w:val="StyleUnderline"/>
          <w:highlight w:val="cyan"/>
        </w:rPr>
        <w:t>trucks</w:t>
      </w:r>
      <w:r w:rsidRPr="001B0C57">
        <w:rPr>
          <w:rStyle w:val="StyleUnderline"/>
        </w:rPr>
        <w:t xml:space="preserve">, </w:t>
      </w:r>
      <w:r w:rsidRPr="000038F9">
        <w:rPr>
          <w:rStyle w:val="StyleUnderline"/>
          <w:highlight w:val="cyan"/>
        </w:rPr>
        <w:t>leading</w:t>
      </w:r>
      <w:r w:rsidRPr="001B0C57">
        <w:rPr>
          <w:rStyle w:val="StyleUnderline"/>
        </w:rPr>
        <w:t xml:space="preserve"> King </w:t>
      </w:r>
      <w:r w:rsidRPr="000038F9">
        <w:rPr>
          <w:rStyle w:val="StyleUnderline"/>
          <w:highlight w:val="cyan"/>
        </w:rPr>
        <w:t>Hussein to reconsider</w:t>
      </w:r>
      <w:r w:rsidRPr="001B0C57">
        <w:rPr>
          <w:rStyle w:val="StyleUnderline"/>
        </w:rPr>
        <w:t xml:space="preserve"> </w:t>
      </w:r>
      <w:r w:rsidRPr="000038F9">
        <w:rPr>
          <w:rStyle w:val="StyleUnderline"/>
          <w:highlight w:val="cyan"/>
        </w:rPr>
        <w:t>what he thought was a close</w:t>
      </w:r>
      <w:r w:rsidRPr="001B0C57">
        <w:rPr>
          <w:rStyle w:val="StyleUnderline"/>
        </w:rPr>
        <w:t xml:space="preserve"> US-Jordanian </w:t>
      </w:r>
      <w:r w:rsidRPr="000038F9">
        <w:rPr>
          <w:rStyle w:val="StyleUnderline"/>
          <w:highlight w:val="cyan"/>
        </w:rPr>
        <w:t>relationship.</w:t>
      </w:r>
      <w:r w:rsidRPr="001B0C57">
        <w:rPr>
          <w:rStyle w:val="StyleUnderline"/>
        </w:rPr>
        <w:t xml:space="preserve"> Importantly, a downgrade signal can be initiated by the sender or the receiver</w:t>
      </w:r>
      <w:r w:rsidRPr="001B0C57">
        <w:rPr>
          <w:sz w:val="14"/>
        </w:rPr>
        <w:t xml:space="preserve"> of a weapon. </w:t>
      </w:r>
      <w:r w:rsidRPr="001B0C57">
        <w:rPr>
          <w:rStyle w:val="StyleUnderline"/>
        </w:rPr>
        <w:t xml:space="preserve">The sender can choose to prevent the receiver from acquiring a weapon, or the receiver can rebuff offers. The downgrade signal is sent regardless. For example, in March 2015, </w:t>
      </w:r>
      <w:r w:rsidRPr="000038F9">
        <w:rPr>
          <w:rStyle w:val="StyleUnderline"/>
          <w:highlight w:val="cyan"/>
        </w:rPr>
        <w:t>Sweden decided not to negotiate</w:t>
      </w:r>
      <w:r w:rsidRPr="001B0C57">
        <w:rPr>
          <w:rStyle w:val="StyleUnderline"/>
        </w:rPr>
        <w:t xml:space="preserve"> a new defense agreement </w:t>
      </w:r>
      <w:r w:rsidRPr="000038F9">
        <w:rPr>
          <w:rStyle w:val="StyleUnderline"/>
          <w:highlight w:val="cyan"/>
        </w:rPr>
        <w:t>with Saudi</w:t>
      </w:r>
      <w:r w:rsidRPr="001B0C57">
        <w:rPr>
          <w:rStyle w:val="StyleUnderline"/>
        </w:rPr>
        <w:t xml:space="preserve"> Arabia, a move </w:t>
      </w:r>
      <w:r w:rsidRPr="000038F9">
        <w:rPr>
          <w:rStyle w:val="StyleUnderline"/>
          <w:highlight w:val="cyan"/>
        </w:rPr>
        <w:t>that signaled new tensions</w:t>
      </w:r>
      <w:r w:rsidRPr="001B0C57">
        <w:rPr>
          <w:rStyle w:val="StyleUnderline"/>
        </w:rPr>
        <w:t xml:space="preserve"> and disputes </w:t>
      </w:r>
      <w:r w:rsidRPr="000038F9">
        <w:rPr>
          <w:rStyle w:val="StyleUnderline"/>
          <w:highlight w:val="cyan"/>
        </w:rPr>
        <w:t>between the two</w:t>
      </w:r>
      <w:r w:rsidRPr="000038F9">
        <w:rPr>
          <w:rStyle w:val="StyleUnderline"/>
        </w:rPr>
        <w:t xml:space="preserve"> states</w:t>
      </w:r>
      <w:r w:rsidRPr="001B0C57">
        <w:rPr>
          <w:rStyle w:val="StyleUnderline"/>
        </w:rPr>
        <w:t>.97</w:t>
      </w:r>
    </w:p>
    <w:p w:rsidR="00D07500" w:rsidRDefault="00D07500" w:rsidP="00D07500">
      <w:pPr>
        <w:pStyle w:val="Heading3"/>
      </w:pPr>
      <w:r>
        <w:t>--UQ / at: Trump</w:t>
      </w:r>
    </w:p>
    <w:p w:rsidR="00D07500" w:rsidRDefault="00D07500" w:rsidP="00D07500">
      <w:pPr>
        <w:pStyle w:val="Heading4"/>
      </w:pPr>
      <w:r>
        <w:t xml:space="preserve">Especially under Trump—Reverses the current mode of assurance </w:t>
      </w:r>
    </w:p>
    <w:p w:rsidR="00D07500" w:rsidRPr="00A373D1" w:rsidRDefault="00D07500" w:rsidP="00D07500">
      <w:pPr>
        <w:rPr>
          <w:rStyle w:val="Style13ptBold"/>
        </w:rPr>
      </w:pPr>
      <w:r>
        <w:rPr>
          <w:rStyle w:val="Style13ptBold"/>
        </w:rPr>
        <w:t>Milo 17</w:t>
      </w:r>
    </w:p>
    <w:p w:rsidR="00D07500" w:rsidRDefault="00D07500" w:rsidP="00D07500">
      <w:r>
        <w:t>Keren Yarhi-Milo, Associate professor of politics and international affairs at Princeton University, Alexander Lanoszka, Assistant Professor of International Relations at the University of Waterloo, and Zack Cooper, Fellow with the Asia team at the Center for Strategic and International Studies, formerly served in the Pentagon and White House, PhD in security studies from Princeton University, How can Donald Trump reassure nervous U.S. allies? By giving them weapons, 2017, https://www.washingtonpost.com/news/monkey-cage/wp/2017/01/13/can-donald-trump-rely-on-arms-transfers-to-reassure-u-s-allies/?utm_term=.e81ed889e592</w:t>
      </w:r>
    </w:p>
    <w:p w:rsidR="00D07500" w:rsidRPr="00A373D1" w:rsidRDefault="00D07500" w:rsidP="00D07500"/>
    <w:p w:rsidR="00D07500" w:rsidRPr="00A373D1" w:rsidRDefault="00D07500" w:rsidP="00D07500">
      <w:pPr>
        <w:rPr>
          <w:rStyle w:val="StyleUnderline"/>
        </w:rPr>
      </w:pPr>
      <w:r w:rsidRPr="00A373D1">
        <w:t xml:space="preserve">After Jan. 20, President Donald </w:t>
      </w:r>
      <w:r w:rsidRPr="000038F9">
        <w:rPr>
          <w:rStyle w:val="StyleUnderline"/>
        </w:rPr>
        <w:t>Trump will juggle</w:t>
      </w:r>
      <w:r w:rsidRPr="00A373D1">
        <w:rPr>
          <w:rStyle w:val="StyleUnderline"/>
        </w:rPr>
        <w:t xml:space="preserve"> a number of important </w:t>
      </w:r>
      <w:r w:rsidRPr="000038F9">
        <w:rPr>
          <w:rStyle w:val="StyleUnderline"/>
        </w:rPr>
        <w:t>tensions</w:t>
      </w:r>
      <w:r w:rsidRPr="00A373D1">
        <w:rPr>
          <w:rStyle w:val="StyleUnderline"/>
        </w:rPr>
        <w:t xml:space="preserve"> with longstanding U.S. allies</w:t>
      </w:r>
      <w:r w:rsidRPr="00A373D1">
        <w:t xml:space="preserve">. For example, </w:t>
      </w:r>
      <w:r w:rsidRPr="00A373D1">
        <w:rPr>
          <w:rStyle w:val="StyleUnderline"/>
        </w:rPr>
        <w:t>Trump’s tweets suggest rapprochement with Russia</w:t>
      </w:r>
      <w:r w:rsidRPr="00A373D1">
        <w:t xml:space="preserve"> is a priority, </w:t>
      </w:r>
      <w:r w:rsidRPr="00A373D1">
        <w:rPr>
          <w:rStyle w:val="StyleUnderline"/>
        </w:rPr>
        <w:t>yet NATO allies</w:t>
      </w:r>
      <w:r w:rsidRPr="00A373D1">
        <w:t xml:space="preserve"> and the U.S. Congress </w:t>
      </w:r>
      <w:r w:rsidRPr="00A373D1">
        <w:rPr>
          <w:rStyle w:val="StyleUnderline"/>
        </w:rPr>
        <w:t>will press for support</w:t>
      </w:r>
      <w:r w:rsidRPr="00A373D1">
        <w:t xml:space="preserve"> to NATO allies, </w:t>
      </w:r>
      <w:r w:rsidRPr="00A373D1">
        <w:rPr>
          <w:rStyle w:val="StyleUnderline"/>
        </w:rPr>
        <w:t>such as those in the Baltic region</w:t>
      </w:r>
      <w:r w:rsidRPr="00A373D1">
        <w:t xml:space="preserve">. </w:t>
      </w:r>
      <w:r w:rsidRPr="00A373D1">
        <w:rPr>
          <w:rStyle w:val="StyleUnderline"/>
        </w:rPr>
        <w:t>In Asia, Trump has promised to take a strong line against Chinese assertiveness, but</w:t>
      </w:r>
      <w:r w:rsidRPr="00A373D1">
        <w:t xml:space="preserve"> </w:t>
      </w:r>
      <w:r w:rsidRPr="00A373D1">
        <w:rPr>
          <w:rStyle w:val="StyleUnderline"/>
        </w:rPr>
        <w:t xml:space="preserve">has also questioned whether Japan and South Korea are contributing enough to contain China. So Trump faces this dilemma: how can he reassure allies while engaging adversaries? Our </w:t>
      </w:r>
      <w:r w:rsidRPr="00A373D1">
        <w:rPr>
          <w:rStyle w:val="Emphasis"/>
        </w:rPr>
        <w:t>research</w:t>
      </w:r>
      <w:r w:rsidRPr="00A373D1">
        <w:rPr>
          <w:rStyle w:val="StyleUnderline"/>
        </w:rPr>
        <w:t xml:space="preserve"> suggests</w:t>
      </w:r>
      <w:r w:rsidRPr="00A373D1">
        <w:t xml:space="preserve"> one possibility: </w:t>
      </w:r>
      <w:r w:rsidRPr="00A373D1">
        <w:rPr>
          <w:rStyle w:val="Emphasis"/>
        </w:rPr>
        <w:t>arms transfers</w:t>
      </w:r>
      <w:r w:rsidRPr="00A373D1">
        <w:t xml:space="preserve">. In our recent International Security article, we elaborate on the “patron’s dilemma” that arises when relationships with allies change. We explain </w:t>
      </w:r>
      <w:r w:rsidRPr="00A373D1">
        <w:rPr>
          <w:rStyle w:val="StyleUnderline"/>
        </w:rPr>
        <w:t xml:space="preserve">the </w:t>
      </w:r>
      <w:r w:rsidRPr="00A373D1">
        <w:rPr>
          <w:rStyle w:val="Emphasis"/>
        </w:rPr>
        <w:t>decades-old</w:t>
      </w:r>
      <w:r w:rsidRPr="00A373D1">
        <w:rPr>
          <w:rStyle w:val="StyleUnderline"/>
        </w:rPr>
        <w:t xml:space="preserve"> U.S. playbook</w:t>
      </w:r>
      <w:r w:rsidRPr="00A373D1">
        <w:t xml:space="preserve">, which </w:t>
      </w:r>
      <w:r w:rsidRPr="00A373D1">
        <w:rPr>
          <w:rStyle w:val="StyleUnderline"/>
        </w:rPr>
        <w:t xml:space="preserve">calls for the United States to signal </w:t>
      </w:r>
      <w:r w:rsidRPr="00A373D1">
        <w:rPr>
          <w:rStyle w:val="Emphasis"/>
        </w:rPr>
        <w:t>reassurance</w:t>
      </w:r>
      <w:r w:rsidRPr="00A373D1">
        <w:rPr>
          <w:rStyle w:val="StyleUnderline"/>
        </w:rPr>
        <w:t xml:space="preserve"> and </w:t>
      </w:r>
      <w:r w:rsidRPr="00A373D1">
        <w:rPr>
          <w:rStyle w:val="Emphasis"/>
        </w:rPr>
        <w:t>deterrence</w:t>
      </w:r>
      <w:r w:rsidRPr="00A373D1">
        <w:rPr>
          <w:rStyle w:val="StyleUnderline"/>
        </w:rPr>
        <w:t xml:space="preserve"> via </w:t>
      </w:r>
      <w:r w:rsidRPr="00A373D1">
        <w:rPr>
          <w:rStyle w:val="Emphasis"/>
        </w:rPr>
        <w:t>arms transfers</w:t>
      </w:r>
      <w:r w:rsidRPr="00A373D1">
        <w:t xml:space="preserve">, </w:t>
      </w:r>
      <w:r w:rsidRPr="00A373D1">
        <w:rPr>
          <w:rStyle w:val="StyleUnderline"/>
        </w:rPr>
        <w:t>while improving ties with adversaries</w:t>
      </w:r>
      <w:r w:rsidRPr="00A373D1">
        <w:t xml:space="preserve">. Will Trump follow this playbook? </w:t>
      </w:r>
      <w:r w:rsidRPr="00A373D1">
        <w:rPr>
          <w:rStyle w:val="StyleUnderline"/>
        </w:rPr>
        <w:t xml:space="preserve">Arms transfers are </w:t>
      </w:r>
      <w:r w:rsidRPr="00A373D1">
        <w:rPr>
          <w:rStyle w:val="Emphasis"/>
        </w:rPr>
        <w:t>particularly</w:t>
      </w:r>
      <w:r w:rsidRPr="00A373D1">
        <w:rPr>
          <w:rStyle w:val="StyleUnderline"/>
        </w:rPr>
        <w:t xml:space="preserve"> useful when </w:t>
      </w:r>
      <w:r w:rsidRPr="00A373D1">
        <w:rPr>
          <w:rStyle w:val="Emphasis"/>
        </w:rPr>
        <w:t>geostrategic priorities</w:t>
      </w:r>
      <w:r w:rsidRPr="00A373D1">
        <w:rPr>
          <w:rStyle w:val="StyleUnderline"/>
        </w:rPr>
        <w:t xml:space="preserve"> are </w:t>
      </w:r>
      <w:r w:rsidRPr="00A373D1">
        <w:rPr>
          <w:rStyle w:val="Emphasis"/>
        </w:rPr>
        <w:t>shifting</w:t>
      </w:r>
      <w:r w:rsidRPr="00A373D1">
        <w:t xml:space="preserve">. Here’s why we think Trump will use this foreign policy tool: </w:t>
      </w:r>
      <w:r w:rsidRPr="00A373D1">
        <w:rPr>
          <w:rStyle w:val="StyleUnderline"/>
        </w:rPr>
        <w:t xml:space="preserve">Arms transfers accomplish two important goals: upgrading local deterrent capabilities and </w:t>
      </w:r>
      <w:r w:rsidRPr="00A373D1">
        <w:rPr>
          <w:rStyle w:val="Emphasis"/>
        </w:rPr>
        <w:t>offsetting</w:t>
      </w:r>
      <w:r w:rsidRPr="00A373D1">
        <w:t xml:space="preserve"> </w:t>
      </w:r>
      <w:r w:rsidRPr="00A373D1">
        <w:rPr>
          <w:rStyle w:val="Emphasis"/>
        </w:rPr>
        <w:t>fears of abandonment</w:t>
      </w:r>
      <w:r w:rsidRPr="00A373D1">
        <w:t xml:space="preserve">. </w:t>
      </w:r>
      <w:r w:rsidRPr="00A373D1">
        <w:rPr>
          <w:rStyle w:val="StyleUnderline"/>
        </w:rPr>
        <w:t>Allies are better equipped to defend themselves</w:t>
      </w:r>
      <w:r w:rsidRPr="00A373D1">
        <w:t xml:space="preserve">, thanks to U.S. weapons. Arms transfers typically don’t attract as much attention as U.S. military deployments or new treaty commitments. But they can enable the recipient to engage in aggressive foreign policies that the United States might not desire, especially if the arms transfers enable offensive operations. Experts call this worry “entrapment” — when an ally gets drawn into another country’s conflict. Arms transfers signal a different form of commitment than alliances. After all, treaty alliances tie hands by requiring allies to fight for one another in any future conflict. Such treaties are formalized security ties — and usually follow a politicized ratification process. These “pieces of paper” are inflexible, but do not necessarily require follow-up military investment. What sorts of arms transfers are most likely? Two factors shape what combination of alliances and arms the United States might offer its clients. First, U.S. foreign policymakers look at shared security interests when deciding whether to form or maintain an alliance. To make this determination, U.S. policymakers typically ask whether the client state has a similar or different ranking of security threats than that of the United States. Here’s an example. Both Western Europe and the United States shared the view that the Soviet Union was the leading threat to their vital interests after World War II, so they formed NATO. If the threat rankings align, Washington seeks to establish or strengthen an alliance. If the threat rankings differ, then U.S. foreign policymakers find that avoiding or downgrading an alliance commitment better serves U.S. interests. Indeed, that is why the Carter administration scrapped the U.S. formal alliance with Taiwan to normalize ties with China in 1978. Second, U.S. leaders decide whether to arm the client. In making this decision, policymakers ask whether the client can deter its adversary without U.S. assistance. If the local security balance favors an adversary, then transfers of U.S. weapons may be necessary to bolster the client’s security. If the local security balance favors the ally, substantial arms transfers are unnecessary — and can even encourage entrapment by the client. Here’s what this will mean in practice — more arms transfers So </w:t>
      </w:r>
      <w:r w:rsidRPr="00A373D1">
        <w:rPr>
          <w:rStyle w:val="StyleUnderline"/>
        </w:rPr>
        <w:t>how might the next administration approach the geopolitical conundrums associated with adjusting U.S. alliances?</w:t>
      </w:r>
      <w:r w:rsidRPr="00A373D1">
        <w:t xml:space="preserve"> If U.S. leaders seek rapprochement with Russia, is there a quid pro quo? A close aide of Vladimir </w:t>
      </w:r>
      <w:r w:rsidRPr="00A373D1">
        <w:rPr>
          <w:rStyle w:val="StyleUnderline"/>
        </w:rPr>
        <w:t>Putin has</w:t>
      </w:r>
      <w:r w:rsidRPr="00A373D1">
        <w:t xml:space="preserve"> already </w:t>
      </w:r>
      <w:r w:rsidRPr="00A373D1">
        <w:rPr>
          <w:rStyle w:val="StyleUnderline"/>
        </w:rPr>
        <w:t>suggested that pulling back NATO forces</w:t>
      </w:r>
      <w:r w:rsidRPr="00A373D1">
        <w:t xml:space="preserve"> from the Baltic region </w:t>
      </w:r>
      <w:r w:rsidRPr="00A373D1">
        <w:rPr>
          <w:rStyle w:val="StyleUnderline"/>
        </w:rPr>
        <w:t>would reassure Moscow that Washington seeks closer ties. Yet if Trump obliges, then he might be under pressure</w:t>
      </w:r>
      <w:r w:rsidRPr="00A373D1">
        <w:t xml:space="preserve"> from Congress and from NATO allies </w:t>
      </w:r>
      <w:r w:rsidRPr="00A373D1">
        <w:rPr>
          <w:rStyle w:val="StyleUnderline"/>
        </w:rPr>
        <w:t>to reassure Baltic countries that the United States will minimize the risks of Russia exploiting any great power bargain. To solidify the U.S. long-term commitment, Washington might offer lethal defensive weapons</w:t>
      </w:r>
      <w:r w:rsidRPr="00A373D1">
        <w:t xml:space="preserve"> to boost Baltic ground and air defenses. </w:t>
      </w:r>
      <w:r w:rsidRPr="00A373D1">
        <w:rPr>
          <w:rStyle w:val="StyleUnderline"/>
        </w:rPr>
        <w:t>This move would</w:t>
      </w:r>
      <w:r w:rsidRPr="00A373D1">
        <w:t xml:space="preserve"> then </w:t>
      </w:r>
      <w:r w:rsidRPr="00A373D1">
        <w:rPr>
          <w:rStyle w:val="StyleUnderline"/>
        </w:rPr>
        <w:t>enhance local deterrence</w:t>
      </w:r>
      <w:r w:rsidRPr="00A373D1">
        <w:t xml:space="preserve">. Russia might have no other choice than to accept this compromise if its desire for rapprochement is sincere. </w:t>
      </w:r>
      <w:r w:rsidRPr="00A373D1">
        <w:rPr>
          <w:rStyle w:val="StyleUnderline"/>
        </w:rPr>
        <w:t>For a precedent, look no further than the recent Iran deal. Since the</w:t>
      </w:r>
      <w:r w:rsidRPr="00A373D1">
        <w:t xml:space="preserve"> July </w:t>
      </w:r>
      <w:r w:rsidRPr="00A373D1">
        <w:rPr>
          <w:rStyle w:val="StyleUnderline"/>
        </w:rPr>
        <w:t>2015 Iran nuclear deal, Saudi Arabia has received large amounts of U.S. weapons, including an arms agreement worth $1 billion, to attenuate its security concerns</w:t>
      </w:r>
      <w:r w:rsidRPr="00A373D1">
        <w:t xml:space="preserve">. </w:t>
      </w:r>
      <w:r w:rsidRPr="00A373D1">
        <w:rPr>
          <w:rStyle w:val="StyleUnderline"/>
        </w:rPr>
        <w:t>This scenario played out often after the normalization of relations with China.</w:t>
      </w:r>
      <w:r w:rsidRPr="00A373D1">
        <w:t xml:space="preserve"> </w:t>
      </w:r>
      <w:r w:rsidRPr="00A373D1">
        <w:rPr>
          <w:rStyle w:val="StyleUnderline"/>
        </w:rPr>
        <w:t>Washington agreed to recognize Beijing</w:t>
      </w:r>
      <w:r w:rsidRPr="00A373D1">
        <w:t xml:space="preserve"> as the official government of China. </w:t>
      </w:r>
      <w:r w:rsidRPr="00A373D1">
        <w:rPr>
          <w:rStyle w:val="StyleUnderline"/>
        </w:rPr>
        <w:t>Yet</w:t>
      </w:r>
      <w:r w:rsidRPr="00A373D1">
        <w:t xml:space="preserve"> Washington often </w:t>
      </w:r>
      <w:r w:rsidRPr="00A373D1">
        <w:rPr>
          <w:rStyle w:val="StyleUnderline"/>
        </w:rPr>
        <w:t>made major arms transfers like fighter jets and surface-to-air missile systems to Taiwan to reassure Taipei that the United States remained committed to Taiwan’s ability to defend itself</w:t>
      </w:r>
      <w:r w:rsidRPr="00A373D1">
        <w:t xml:space="preserve"> against mainland China. Following Obama’s footsteps? Unlike his stance on Russia, </w:t>
      </w:r>
      <w:r w:rsidRPr="00A373D1">
        <w:rPr>
          <w:rStyle w:val="StyleUnderline"/>
        </w:rPr>
        <w:t>Trump appears to favor a more hawkish approach toward China</w:t>
      </w:r>
      <w:r w:rsidRPr="00A373D1">
        <w:t xml:space="preserve">, as evidence by his comments on the one-China policy. </w:t>
      </w:r>
      <w:r w:rsidRPr="00A373D1">
        <w:rPr>
          <w:rStyle w:val="StyleUnderline"/>
        </w:rPr>
        <w:t>Yet Trump’s comments about burden-sharing by Japan and South Korea create a tension because balancing against China would require strengthening — not weakening — alliances with Japan and South Korea. History suggests that more arms sales to Taiwan are possible because the cross-strait military balance is worsening due to China’s military modernization. The Trump administration might feel it necessary to make larger, more advanced, and more sustained arms packages than</w:t>
      </w:r>
      <w:r w:rsidRPr="00A373D1">
        <w:t xml:space="preserve"> those committed to by President </w:t>
      </w:r>
      <w:r w:rsidRPr="00A373D1">
        <w:rPr>
          <w:rStyle w:val="StyleUnderline"/>
        </w:rPr>
        <w:t>Obama in 2015</w:t>
      </w:r>
      <w:r w:rsidRPr="00A373D1">
        <w:t xml:space="preserve">. Moreover, despite calls for greater alliance burden-sharing by Japan and South Korea, the new Trump administration might invest more in those alliances to maintain local military balances against China and North Korea, respectively. </w:t>
      </w:r>
      <w:r w:rsidRPr="00A373D1">
        <w:rPr>
          <w:rStyle w:val="StyleUnderline"/>
        </w:rPr>
        <w:t xml:space="preserve">In short, the Trump administration might end up relying on arms transfers as its </w:t>
      </w:r>
      <w:r w:rsidRPr="00A373D1">
        <w:rPr>
          <w:rStyle w:val="Emphasis"/>
        </w:rPr>
        <w:t>chief tool</w:t>
      </w:r>
      <w:r w:rsidRPr="00A373D1">
        <w:rPr>
          <w:rStyle w:val="StyleUnderline"/>
        </w:rPr>
        <w:t xml:space="preserve"> of </w:t>
      </w:r>
      <w:r w:rsidRPr="00A373D1">
        <w:rPr>
          <w:rStyle w:val="Emphasis"/>
        </w:rPr>
        <w:t>reassurance</w:t>
      </w:r>
      <w:r w:rsidRPr="00A373D1">
        <w:rPr>
          <w:rStyle w:val="StyleUnderline"/>
        </w:rPr>
        <w:t xml:space="preserve"> and deterrence from </w:t>
      </w:r>
      <w:r w:rsidRPr="00A373D1">
        <w:rPr>
          <w:rStyle w:val="Emphasis"/>
        </w:rPr>
        <w:t>Europe</w:t>
      </w:r>
      <w:r w:rsidRPr="00A373D1">
        <w:rPr>
          <w:rStyle w:val="StyleUnderline"/>
        </w:rPr>
        <w:t xml:space="preserve"> to </w:t>
      </w:r>
      <w:r w:rsidRPr="00A373D1">
        <w:rPr>
          <w:rStyle w:val="Emphasis"/>
        </w:rPr>
        <w:t>Asia</w:t>
      </w:r>
      <w:r w:rsidRPr="00A373D1">
        <w:t xml:space="preserve">. </w:t>
      </w:r>
      <w:r w:rsidRPr="00A373D1">
        <w:rPr>
          <w:rStyle w:val="StyleUnderline"/>
        </w:rPr>
        <w:t xml:space="preserve">In doing so, Trump would follow in the </w:t>
      </w:r>
      <w:r w:rsidRPr="00A373D1">
        <w:rPr>
          <w:rStyle w:val="Emphasis"/>
        </w:rPr>
        <w:t>footsteps</w:t>
      </w:r>
      <w:r w:rsidRPr="00A373D1">
        <w:rPr>
          <w:rStyle w:val="StyleUnderline"/>
        </w:rPr>
        <w:t xml:space="preserve"> of the</w:t>
      </w:r>
      <w:r w:rsidRPr="00A373D1">
        <w:t xml:space="preserve"> </w:t>
      </w:r>
      <w:r w:rsidRPr="00A373D1">
        <w:rPr>
          <w:rStyle w:val="Emphasis"/>
        </w:rPr>
        <w:t>Obama</w:t>
      </w:r>
      <w:r w:rsidRPr="00A373D1">
        <w:t xml:space="preserve"> </w:t>
      </w:r>
      <w:r w:rsidRPr="00A373D1">
        <w:rPr>
          <w:rStyle w:val="StyleUnderline"/>
        </w:rPr>
        <w:t xml:space="preserve">administration, which authorized more arms sales than any U.S. administration since World War II. For </w:t>
      </w:r>
      <w:r w:rsidRPr="00A373D1">
        <w:rPr>
          <w:rStyle w:val="Emphasis"/>
        </w:rPr>
        <w:t>alliance politics</w:t>
      </w:r>
      <w:r w:rsidRPr="00A373D1">
        <w:rPr>
          <w:rStyle w:val="StyleUnderline"/>
        </w:rPr>
        <w:t xml:space="preserve">, </w:t>
      </w:r>
      <w:r w:rsidRPr="00A373D1">
        <w:rPr>
          <w:rStyle w:val="Emphasis"/>
        </w:rPr>
        <w:t>arms transfers</w:t>
      </w:r>
      <w:r w:rsidRPr="00A373D1">
        <w:rPr>
          <w:rStyle w:val="StyleUnderline"/>
        </w:rPr>
        <w:t xml:space="preserve"> might be the </w:t>
      </w:r>
      <w:r w:rsidRPr="00A373D1">
        <w:rPr>
          <w:rStyle w:val="Emphasis"/>
        </w:rPr>
        <w:t>new</w:t>
      </w:r>
      <w:r w:rsidRPr="00A373D1">
        <w:rPr>
          <w:rStyle w:val="StyleUnderline"/>
        </w:rPr>
        <w:t xml:space="preserve"> </w:t>
      </w:r>
      <w:r w:rsidRPr="00A373D1">
        <w:rPr>
          <w:rStyle w:val="Emphasis"/>
        </w:rPr>
        <w:t>art of the deal</w:t>
      </w:r>
      <w:r w:rsidRPr="00A373D1">
        <w:rPr>
          <w:rStyle w:val="StyleUnderline"/>
        </w:rPr>
        <w:t>.</w:t>
      </w:r>
    </w:p>
    <w:p w:rsidR="00D07500" w:rsidRPr="00D07500" w:rsidRDefault="00D07500" w:rsidP="00D07500"/>
    <w:p w:rsidR="00D07500" w:rsidRPr="00D07500" w:rsidRDefault="00D07500" w:rsidP="00D07500">
      <w:pPr>
        <w:pStyle w:val="Heading3"/>
      </w:pPr>
    </w:p>
    <w:p w:rsidR="0035274A" w:rsidRDefault="0035274A" w:rsidP="0017488E">
      <w:pPr>
        <w:pStyle w:val="Heading3"/>
      </w:pPr>
      <w:r>
        <w:t>2NC Impact—Saudi Rxns</w:t>
      </w:r>
    </w:p>
    <w:p w:rsidR="0035274A" w:rsidRPr="00405B22" w:rsidRDefault="0035274A" w:rsidP="0035274A">
      <w:pPr>
        <w:pStyle w:val="Heading4"/>
      </w:pPr>
      <w:r>
        <w:t>The plan would zap the lynchpin of US military access to the Middle East</w:t>
      </w:r>
    </w:p>
    <w:p w:rsidR="0035274A" w:rsidRPr="00794CD5" w:rsidRDefault="0035274A" w:rsidP="0035274A">
      <w:pPr>
        <w:rPr>
          <w:rStyle w:val="Style13ptBold"/>
        </w:rPr>
      </w:pPr>
      <w:r>
        <w:rPr>
          <w:rStyle w:val="Style13ptBold"/>
        </w:rPr>
        <w:t>Zenko 18</w:t>
      </w:r>
    </w:p>
    <w:p w:rsidR="0035274A" w:rsidRDefault="0035274A" w:rsidP="0035274A">
      <w:r>
        <w:t>Micah Zenko, Whitehead Senior Fellow at Chatham House, Director of Research and Learning at McChrystal Group, fellow in the Center for Preventive Action at the Council on Foreign Relations, The Pentagon Loves Saudi Arabia, in Sickness and in Health: America’s unbreakable relationship with Riyadh is fueled less by the White House than the military, OCTOBER 24, 2018, https://foreignpolicy.com/2018/10/24/the-pentagon-loves-saudi-arabia-in-sickness-and-in-health/</w:t>
      </w:r>
    </w:p>
    <w:p w:rsidR="0035274A" w:rsidRDefault="0035274A" w:rsidP="0035274A"/>
    <w:p w:rsidR="0035274A" w:rsidRPr="008F2E6D" w:rsidRDefault="0035274A" w:rsidP="0035274A">
      <w:pPr>
        <w:rPr>
          <w:rStyle w:val="StyleUnderline"/>
        </w:rPr>
      </w:pPr>
      <w:r w:rsidRPr="00405B22">
        <w:t xml:space="preserve">The shocking </w:t>
      </w:r>
      <w:r w:rsidRPr="008F2E6D">
        <w:t xml:space="preserve">allegations of Jamal Khashoggi’s killing and dismemberment in the Saudi Arabian consulate in Istanbul have led to a rare open debate among politicians, pundits, and business leaders about the strategic wisdom of U.S.-Saudi relations. </w:t>
      </w:r>
      <w:r w:rsidRPr="008F2E6D">
        <w:rPr>
          <w:rStyle w:val="StyleUnderline"/>
        </w:rPr>
        <w:t>When the debate subsides</w:t>
      </w:r>
      <w:r w:rsidRPr="008F2E6D">
        <w:t xml:space="preserve">, however, </w:t>
      </w:r>
      <w:r w:rsidRPr="008F2E6D">
        <w:rPr>
          <w:rStyle w:val="StyleUnderline"/>
        </w:rPr>
        <w:t>it’s unlikely to have transformed America’s long-standing relationship with Saudi Arabia, and the Gulf</w:t>
      </w:r>
      <w:r w:rsidRPr="008F2E6D">
        <w:t xml:space="preserve"> </w:t>
      </w:r>
      <w:r w:rsidRPr="008F2E6D">
        <w:rPr>
          <w:rStyle w:val="StyleUnderline"/>
        </w:rPr>
        <w:t>kingdom’s regional allies, in any substantial way.</w:t>
      </w:r>
    </w:p>
    <w:p w:rsidR="0035274A" w:rsidRPr="008F2E6D" w:rsidRDefault="0035274A" w:rsidP="0035274A">
      <w:pPr>
        <w:rPr>
          <w:rStyle w:val="StyleUnderline"/>
        </w:rPr>
      </w:pPr>
      <w:r w:rsidRPr="008F2E6D">
        <w:rPr>
          <w:rStyle w:val="StyleUnderline"/>
        </w:rPr>
        <w:t>The reason is simple</w:t>
      </w:r>
      <w:r w:rsidRPr="008F2E6D">
        <w:t xml:space="preserve">: geography—more specifically, </w:t>
      </w:r>
      <w:r w:rsidRPr="008F2E6D">
        <w:rPr>
          <w:rStyle w:val="StyleUnderline"/>
        </w:rPr>
        <w:t>the U.S. military’s peculiar relationship to it. For decades</w:t>
      </w:r>
      <w:r w:rsidRPr="008F2E6D">
        <w:t xml:space="preserve">, </w:t>
      </w:r>
      <w:r w:rsidRPr="008F2E6D">
        <w:rPr>
          <w:rStyle w:val="StyleUnderline"/>
        </w:rPr>
        <w:t>the U</w:t>
      </w:r>
      <w:r w:rsidRPr="008F2E6D">
        <w:t xml:space="preserve">nited </w:t>
      </w:r>
      <w:r w:rsidRPr="008F2E6D">
        <w:rPr>
          <w:rStyle w:val="StyleUnderline"/>
        </w:rPr>
        <w:t>S</w:t>
      </w:r>
      <w:r w:rsidRPr="008F2E6D">
        <w:t xml:space="preserve">tates </w:t>
      </w:r>
      <w:r w:rsidRPr="008F2E6D">
        <w:rPr>
          <w:rStyle w:val="StyleUnderline"/>
        </w:rPr>
        <w:t>has professed several vital</w:t>
      </w:r>
      <w:r w:rsidRPr="008F2E6D">
        <w:t xml:space="preserve"> (and lesser) </w:t>
      </w:r>
      <w:r w:rsidRPr="008F2E6D">
        <w:rPr>
          <w:rStyle w:val="StyleUnderline"/>
        </w:rPr>
        <w:t>national interests in the Middle East. These</w:t>
      </w:r>
      <w:r w:rsidRPr="008F2E6D">
        <w:t xml:space="preserve"> interests </w:t>
      </w:r>
      <w:r w:rsidRPr="008F2E6D">
        <w:rPr>
          <w:rStyle w:val="StyleUnderline"/>
        </w:rPr>
        <w:t>include assuring the free flow of oil and natural gas</w:t>
      </w:r>
      <w:r w:rsidRPr="008F2E6D">
        <w:t xml:space="preserve">, </w:t>
      </w:r>
      <w:r w:rsidRPr="008F2E6D">
        <w:rPr>
          <w:rStyle w:val="StyleUnderline"/>
        </w:rPr>
        <w:t>preventing</w:t>
      </w:r>
      <w:r w:rsidRPr="008F2E6D">
        <w:t xml:space="preserve"> the </w:t>
      </w:r>
      <w:r w:rsidRPr="008F2E6D">
        <w:rPr>
          <w:rStyle w:val="StyleUnderline"/>
        </w:rPr>
        <w:t>proliferation of weapons of mass destruction</w:t>
      </w:r>
      <w:r w:rsidRPr="008F2E6D">
        <w:t xml:space="preserve">, </w:t>
      </w:r>
      <w:r w:rsidRPr="008F2E6D">
        <w:rPr>
          <w:rStyle w:val="StyleUnderline"/>
        </w:rPr>
        <w:t>preventing</w:t>
      </w:r>
      <w:r w:rsidRPr="008F2E6D">
        <w:t xml:space="preserve"> the </w:t>
      </w:r>
      <w:r w:rsidRPr="008F2E6D">
        <w:rPr>
          <w:rStyle w:val="StyleUnderline"/>
        </w:rPr>
        <w:t>emergence of ungoverned areas that terrorist organizations can utilize</w:t>
      </w:r>
      <w:r w:rsidRPr="008F2E6D">
        <w:t xml:space="preserve">, </w:t>
      </w:r>
      <w:r w:rsidRPr="008F2E6D">
        <w:rPr>
          <w:rStyle w:val="StyleUnderline"/>
        </w:rPr>
        <w:t>containing Iran</w:t>
      </w:r>
      <w:r w:rsidRPr="008F2E6D">
        <w:t xml:space="preserve">, </w:t>
      </w:r>
      <w:r w:rsidRPr="008F2E6D">
        <w:rPr>
          <w:rStyle w:val="StyleUnderline"/>
        </w:rPr>
        <w:t>and enhancing the capacity of regional militaries to defend their own territory.</w:t>
      </w:r>
    </w:p>
    <w:p w:rsidR="0035274A" w:rsidRPr="008F2E6D" w:rsidRDefault="0035274A" w:rsidP="0035274A">
      <w:r w:rsidRPr="008F2E6D">
        <w:t xml:space="preserve">American political and military officials have consistently contended that the military should have the predominant role in achieving these interests. And, </w:t>
      </w:r>
      <w:r w:rsidRPr="008F2E6D">
        <w:rPr>
          <w:rStyle w:val="StyleUnderline"/>
        </w:rPr>
        <w:t>to ensure that military forces and assets can operate with sufficient latitude in the region to achieve said interests, those forces need reliable and predictable access to the airfields, ports, facilities, and airspace located on the sovereign territory of Persian Gulf countries</w:t>
      </w:r>
      <w:r w:rsidRPr="008F2E6D">
        <w:t xml:space="preserve">. </w:t>
      </w:r>
      <w:r w:rsidRPr="008F2E6D">
        <w:rPr>
          <w:rStyle w:val="StyleUnderline"/>
        </w:rPr>
        <w:t>Cyber-capabilities or smaller, less-lethal units operating from naval assets in international waters are not an adequate or reliable substitute</w:t>
      </w:r>
      <w:r w:rsidRPr="008F2E6D">
        <w:t>. Across Democratic and Republican administrations, direct and stable military access to the Middle East has been a far higher foreign-policy priority than any competing moral or ethical consideration in the region.</w:t>
      </w:r>
    </w:p>
    <w:p w:rsidR="0035274A" w:rsidRPr="008F2E6D" w:rsidRDefault="0035274A" w:rsidP="0035274A">
      <w:pPr>
        <w:rPr>
          <w:rStyle w:val="StyleUnderline"/>
        </w:rPr>
      </w:pPr>
      <w:r w:rsidRPr="008F2E6D">
        <w:rPr>
          <w:rStyle w:val="StyleUnderline"/>
        </w:rPr>
        <w:t>This is the conclusion I reached</w:t>
      </w:r>
      <w:r w:rsidRPr="008F2E6D">
        <w:t xml:space="preserve"> </w:t>
      </w:r>
      <w:r w:rsidRPr="008F2E6D">
        <w:rPr>
          <w:rStyle w:val="StyleUnderline"/>
        </w:rPr>
        <w:t>over the past year researching U.S. military policy in the Middle East, the results of which were recently published by Chatham House</w:t>
      </w:r>
      <w:r w:rsidRPr="008F2E6D">
        <w:t xml:space="preserve">. </w:t>
      </w:r>
      <w:r w:rsidRPr="008F2E6D">
        <w:rPr>
          <w:rStyle w:val="StyleUnderline"/>
        </w:rPr>
        <w:t>This included speaking with dozens of current and former military officials, diplomats, and executives from contractors that provide security services to regional militaries</w:t>
      </w:r>
      <w:r w:rsidRPr="008F2E6D">
        <w:t xml:space="preserve">. </w:t>
      </w:r>
      <w:r w:rsidRPr="008F2E6D">
        <w:rPr>
          <w:rStyle w:val="StyleUnderline"/>
        </w:rPr>
        <w:t>I also reviewed the best publicly available information from government and nongovernmental sources, compiled data on U.S. military deployments and security cooperation programs, and applied the latest academic findings on the measurable impact of deployments and operations.</w:t>
      </w:r>
    </w:p>
    <w:p w:rsidR="0035274A" w:rsidRPr="008F2E6D" w:rsidRDefault="0035274A" w:rsidP="0035274A">
      <w:r w:rsidRPr="008F2E6D">
        <w:t xml:space="preserve">My central finding was that </w:t>
      </w:r>
      <w:r w:rsidRPr="008F2E6D">
        <w:rPr>
          <w:rStyle w:val="StyleUnderline"/>
        </w:rPr>
        <w:t>the United States’ regional alliances consist</w:t>
      </w:r>
      <w:r w:rsidRPr="008F2E6D">
        <w:t xml:space="preserve">ed </w:t>
      </w:r>
      <w:r w:rsidRPr="008F2E6D">
        <w:rPr>
          <w:rStyle w:val="StyleUnderline"/>
        </w:rPr>
        <w:t>of a</w:t>
      </w:r>
      <w:r w:rsidRPr="008F2E6D">
        <w:t xml:space="preserve"> relatively </w:t>
      </w:r>
      <w:r w:rsidRPr="008F2E6D">
        <w:rPr>
          <w:rStyle w:val="StyleUnderline"/>
        </w:rPr>
        <w:t>simple exchange:</w:t>
      </w:r>
      <w:r w:rsidRPr="008F2E6D">
        <w:t xml:space="preserve"> </w:t>
      </w:r>
      <w:r w:rsidRPr="008F2E6D">
        <w:rPr>
          <w:rStyle w:val="StyleUnderline"/>
        </w:rPr>
        <w:t>Washington provides security cooperation, weapons, and logistical support, and in return, regional governments offer assured access to their territory for the U.S. military</w:t>
      </w:r>
      <w:r w:rsidRPr="008F2E6D">
        <w:t xml:space="preserve">. This might seem unsurprising—but </w:t>
      </w:r>
      <w:r w:rsidRPr="008F2E6D">
        <w:rPr>
          <w:rStyle w:val="StyleUnderline"/>
        </w:rPr>
        <w:t>the biggest revelation of my conversations was the depth, breadth, and scope of this reciprocal relationship. It isn’t simply transactional and temporary, but built upon decades of close personal contacts between U.S. military leaders and their regional interlocutors. These relationships extend beyond the Americans’ active-duty service and have allowed Middle Eastern governing regimes to receive a pass from human and political rights concerns</w:t>
      </w:r>
      <w:r w:rsidRPr="008F2E6D">
        <w:t>. To some extent, the relationships now exist to serve themselves, rather than U.S. interests.</w:t>
      </w:r>
    </w:p>
    <w:p w:rsidR="0035274A" w:rsidRPr="008F2E6D" w:rsidRDefault="0035274A" w:rsidP="0035274A">
      <w:pPr>
        <w:rPr>
          <w:rStyle w:val="StyleUnderline"/>
        </w:rPr>
      </w:pPr>
      <w:r w:rsidRPr="008F2E6D">
        <w:rPr>
          <w:rStyle w:val="StyleUnderline"/>
        </w:rPr>
        <w:t>Security cooperation programs are the routine touchpoints between U.S. military forces (and contractors) and their Middle East counterparts</w:t>
      </w:r>
      <w:r w:rsidRPr="008F2E6D">
        <w:t xml:space="preserve">. </w:t>
      </w:r>
      <w:r w:rsidRPr="008F2E6D">
        <w:rPr>
          <w:rStyle w:val="StyleUnderline"/>
        </w:rPr>
        <w:t>For example, in 2017, 9,007 officers from Middle East countries received instruction—on subjects including tactical combat skills and civil-military relations—at Defense Department</w:t>
      </w:r>
      <w:r w:rsidRPr="008F2E6D">
        <w:t xml:space="preserve"> </w:t>
      </w:r>
      <w:r w:rsidRPr="008F2E6D">
        <w:rPr>
          <w:rStyle w:val="StyleUnderline"/>
        </w:rPr>
        <w:t>educational institutions</w:t>
      </w:r>
      <w:r w:rsidRPr="008F2E6D">
        <w:t xml:space="preserve">, primarily </w:t>
      </w:r>
      <w:r w:rsidRPr="008F2E6D">
        <w:rPr>
          <w:rStyle w:val="StyleUnderline"/>
        </w:rPr>
        <w:t>within the United States. Weapons and munitions sales are</w:t>
      </w:r>
      <w:r w:rsidRPr="008F2E6D">
        <w:t xml:space="preserve"> also </w:t>
      </w:r>
      <w:r w:rsidRPr="008F2E6D">
        <w:rPr>
          <w:rStyle w:val="StyleUnderline"/>
        </w:rPr>
        <w:t>an enormous and visible element of Washington’s collaboration with regional militaries. For two decades, the United States has been the largest weapons exporter to the Middle East, and from 2013 to 2017, 49 percent of all U.S. weapons by value went to countries in the region. Security cooperation also includes</w:t>
      </w:r>
      <w:r w:rsidRPr="008F2E6D">
        <w:t xml:space="preserve"> </w:t>
      </w:r>
      <w:r w:rsidRPr="008F2E6D">
        <w:rPr>
          <w:rStyle w:val="StyleUnderline"/>
        </w:rPr>
        <w:t>numerous</w:t>
      </w:r>
      <w:r w:rsidRPr="008F2E6D">
        <w:t xml:space="preserve"> examples </w:t>
      </w:r>
      <w:r w:rsidRPr="008F2E6D">
        <w:rPr>
          <w:rStyle w:val="StyleUnderline"/>
        </w:rPr>
        <w:t>of U.S. logistical and analytical aid for operations conducted by local militaries: America’s expedited munitions and fuel shipments to Israel</w:t>
      </w:r>
      <w:r w:rsidRPr="008F2E6D">
        <w:t xml:space="preserve"> five days into its war against Hezbollah in 2006, </w:t>
      </w:r>
      <w:r w:rsidRPr="008F2E6D">
        <w:rPr>
          <w:rStyle w:val="StyleUnderline"/>
        </w:rPr>
        <w:t>a joint surveillance and intelligence cell to support Turkish airstrikes against</w:t>
      </w:r>
      <w:r w:rsidRPr="008F2E6D">
        <w:t xml:space="preserve"> forces associated with </w:t>
      </w:r>
      <w:r w:rsidRPr="008F2E6D">
        <w:rPr>
          <w:rStyle w:val="StyleUnderline"/>
        </w:rPr>
        <w:t>the</w:t>
      </w:r>
      <w:r w:rsidRPr="008F2E6D">
        <w:t xml:space="preserve"> Kurdistan Workers’ Party (</w:t>
      </w:r>
      <w:r w:rsidRPr="008F2E6D">
        <w:rPr>
          <w:rStyle w:val="StyleUnderline"/>
        </w:rPr>
        <w:t>PKK</w:t>
      </w:r>
      <w:r w:rsidRPr="008F2E6D">
        <w:t xml:space="preserve">) in northern Iraq, </w:t>
      </w:r>
      <w:r w:rsidRPr="008F2E6D">
        <w:rPr>
          <w:rStyle w:val="StyleUnderline"/>
        </w:rPr>
        <w:t>and</w:t>
      </w:r>
      <w:r w:rsidRPr="008F2E6D">
        <w:t xml:space="preserve">, most notoriously, </w:t>
      </w:r>
      <w:r w:rsidRPr="008F2E6D">
        <w:rPr>
          <w:rStyle w:val="StyleUnderline"/>
        </w:rPr>
        <w:t>the combat search and rescue, in-air refueling, and intelligence analysis that the U.S. military has provided to the Saudi</w:t>
      </w:r>
      <w:r w:rsidRPr="008F2E6D">
        <w:t xml:space="preserve">-led bombing </w:t>
      </w:r>
      <w:r w:rsidRPr="008F2E6D">
        <w:rPr>
          <w:rStyle w:val="StyleUnderline"/>
        </w:rPr>
        <w:t>campaign in Yemen.</w:t>
      </w:r>
    </w:p>
    <w:p w:rsidR="0035274A" w:rsidRPr="008F2E6D" w:rsidRDefault="0035274A" w:rsidP="0035274A">
      <w:r w:rsidRPr="008F2E6D">
        <w:t>There are also less-recognized, informal cooperation activities that retired military officers provide to Middle East governments. After stepping down as the commander of U.S. Central Command, now-Secretary of Defense James Mattis, while also on the board of directors for defense contractor General Dynamics, served as an unpaid military advisor to the United Arab Emirates, from June 2015 until August 2016. Retired Gen. James Jones worked at Ironhand Security LLC with the Saudi Ministry of Defense, while retired Maj. Gen. Thomas Moore Jr. consulted for Stark Aerospace Business Development, based in Israel. More shocking is Stephen Toumajan, who retired from the U.S. Army as a lieutenant colonel in 2007 and is now a two-star general within the UAE military’s Joint Aviation Command. These activities enhance the capacity of local security services, which, in turn, enables and sustains the close relations that reliably permit U.S. military access.</w:t>
      </w:r>
    </w:p>
    <w:p w:rsidR="0035274A" w:rsidRPr="008F2E6D" w:rsidRDefault="0035274A" w:rsidP="0035274A">
      <w:r w:rsidRPr="008F2E6D">
        <w:t>As a result, U.S. military policy is not based on any objective evaluation but is immensely influenced by regional governments. These distortions are intensified by U.S. public relations firms. These firms arrange meetings to represent the interests of regional governments with members of Congress, administration officials, research fellows at think tanks, editorial boards, journalists, corporate executives, and any other influencer. (Trust me, if you publish columns that run counter to the perceptions they seek to promote, these firms will reach out directly and repeatedly in an effort to change your mind.) As of June, according to the Foreign Agents Registration Act website, Saudi Arabia was being represented within the United States by 28 PR firms; Qatar, 24; the UAE, 16; Iraq, 15 firms and individuals; Israel, seven; and Egypt, three.</w:t>
      </w:r>
    </w:p>
    <w:p w:rsidR="0035274A" w:rsidRPr="008F2E6D" w:rsidRDefault="0035274A" w:rsidP="0035274A">
      <w:r w:rsidRPr="008F2E6D">
        <w:t xml:space="preserve">President Donald Trump repeatedly decries the cost and futility of America’s role in the region, declaring in June: “I say it so much and it’s so sad, but we have $7 trillion in the Middle East. You might as well throw it out the window.” Despite Trump’s strident belief that Middle East governments are “ripping off” taxpayers, and that the United States should be reimbursed for its troop presence, he has ordered no noticeable shift in military policy toward the region. In fact, the military’s footprint has only increased since he entered of office, from 40,517 troops in the Middle East in June 2017 to 54,180 four months later. Moreover, </w:t>
      </w:r>
      <w:r w:rsidRPr="008F2E6D">
        <w:rPr>
          <w:rStyle w:val="StyleUnderline"/>
        </w:rPr>
        <w:t>despite rhetorically pushing</w:t>
      </w:r>
      <w:r w:rsidRPr="008F2E6D">
        <w:t xml:space="preserve"> for </w:t>
      </w:r>
      <w:r w:rsidRPr="008F2E6D">
        <w:rPr>
          <w:rStyle w:val="StyleUnderline"/>
        </w:rPr>
        <w:t>them</w:t>
      </w:r>
      <w:r w:rsidRPr="008F2E6D">
        <w:t>, the Trump administration has received no reimbursements from Middle East governments in exchange for U.S. forces being stationed in the region.</w:t>
      </w:r>
    </w:p>
    <w:p w:rsidR="0035274A" w:rsidRPr="008F2E6D" w:rsidRDefault="0035274A" w:rsidP="0035274A">
      <w:r w:rsidRPr="008F2E6D">
        <w:t xml:space="preserve">While nobody can predict how the domestic political fallout of the Khashoggi slaying will unfold, </w:t>
      </w:r>
      <w:r w:rsidRPr="008F2E6D">
        <w:rPr>
          <w:rStyle w:val="StyleUnderline"/>
        </w:rPr>
        <w:t>it is improbable that Trump will take any steps that risk U.S. military access and, by extension, the vast number of missions that U.S. forces have been tasked to fulfill in the region. Indeed</w:t>
      </w:r>
      <w:r w:rsidRPr="008F2E6D">
        <w:t xml:space="preserve">, late last week, just as the gruesome allegations of Khashoggi’s </w:t>
      </w:r>
      <w:r w:rsidRPr="008F2E6D">
        <w:rPr>
          <w:rStyle w:val="StyleUnderline"/>
        </w:rPr>
        <w:t>death were being revealed, Chairman of the Joint Chiefs of Staff Gen.</w:t>
      </w:r>
      <w:r w:rsidRPr="008F2E6D">
        <w:t xml:space="preserve"> Joseph </w:t>
      </w:r>
      <w:r w:rsidRPr="008F2E6D">
        <w:rPr>
          <w:rStyle w:val="StyleUnderline"/>
        </w:rPr>
        <w:t>Dunford met with his Saudi counterpart</w:t>
      </w:r>
      <w:r w:rsidRPr="008F2E6D">
        <w:t xml:space="preserve">, Chief of the General Staff Gen. Fayyad Al-Ruwayli, </w:t>
      </w:r>
      <w:r w:rsidRPr="008F2E6D">
        <w:rPr>
          <w:rStyle w:val="StyleUnderline"/>
        </w:rPr>
        <w:t>in Washington. The Pentagon announced alongside the meeting</w:t>
      </w:r>
      <w:r w:rsidRPr="008F2E6D">
        <w:t xml:space="preserve"> notice, “</w:t>
      </w:r>
      <w:r w:rsidRPr="008F2E6D">
        <w:rPr>
          <w:rStyle w:val="StyleUnderline"/>
        </w:rPr>
        <w:t>The U.S. and Saudi Arabia share a long-standing partnership and are committed to peace and security in the Middle East region.” Due to America’s many vital national interests</w:t>
      </w:r>
      <w:r w:rsidRPr="008F2E6D">
        <w:t xml:space="preserve"> that presidents have declared </w:t>
      </w:r>
      <w:r w:rsidRPr="008F2E6D">
        <w:rPr>
          <w:rStyle w:val="StyleUnderline"/>
        </w:rPr>
        <w:t>in the region, that partnership, and those with neighboring allies and neutrals, are a military necessity</w:t>
      </w:r>
      <w:r w:rsidRPr="008F2E6D">
        <w:t>—no matter how implicated the United States has become in the actions of those partners.</w:t>
      </w:r>
    </w:p>
    <w:p w:rsidR="0035274A" w:rsidRDefault="0035274A" w:rsidP="0035274A">
      <w:pPr>
        <w:pStyle w:val="Heading3"/>
      </w:pPr>
      <w:r>
        <w:t>--prefer our ev</w:t>
      </w:r>
    </w:p>
    <w:p w:rsidR="0035274A" w:rsidRDefault="0035274A" w:rsidP="0035274A">
      <w:pPr>
        <w:pStyle w:val="Heading4"/>
      </w:pPr>
      <w:r>
        <w:t>Prefer our ev</w:t>
      </w:r>
    </w:p>
    <w:p w:rsidR="0035274A" w:rsidRPr="00794CD5" w:rsidRDefault="0035274A" w:rsidP="0035274A">
      <w:pPr>
        <w:rPr>
          <w:rStyle w:val="Style13ptBold"/>
        </w:rPr>
      </w:pPr>
      <w:r>
        <w:rPr>
          <w:rStyle w:val="Style13ptBold"/>
        </w:rPr>
        <w:t>Zenko 18</w:t>
      </w:r>
    </w:p>
    <w:p w:rsidR="0035274A" w:rsidRDefault="0035274A" w:rsidP="0035274A">
      <w:r>
        <w:t>Micah Zenko, Whitehead Senior Fellow at Chatham House, Director of Research and Learning at McChrystal Group, fellow in the Center for Preventive Action at the Council on Foreign Relations, The Pentagon Loves Saudi Arabia, in Sickness and in Health: America’s unbreakable relationship with Riyadh is fueled less by the White House than the military, OCTOBER 24, 2018, https://foreignpolicy.com/2018/10/24/the-pentagon-loves-saudi-arabia-in-sickness-and-in-health/</w:t>
      </w:r>
    </w:p>
    <w:p w:rsidR="0035274A" w:rsidRPr="008F2E6D" w:rsidRDefault="0035274A" w:rsidP="0035274A"/>
    <w:p w:rsidR="0035274A" w:rsidRDefault="0035274A" w:rsidP="0035274A">
      <w:pPr>
        <w:rPr>
          <w:rStyle w:val="StyleUnderline"/>
        </w:rPr>
      </w:pPr>
      <w:r w:rsidRPr="008F2E6D">
        <w:rPr>
          <w:rStyle w:val="StyleUnderline"/>
        </w:rPr>
        <w:t>This is the conclusion I reached</w:t>
      </w:r>
      <w:r w:rsidRPr="008F2E6D">
        <w:t xml:space="preserve"> </w:t>
      </w:r>
      <w:r w:rsidRPr="008F2E6D">
        <w:rPr>
          <w:rStyle w:val="StyleUnderline"/>
        </w:rPr>
        <w:t>over the past year researching U.S. military policy in the Middle East, the results of which were recently published by Chatham House</w:t>
      </w:r>
      <w:r w:rsidRPr="008F2E6D">
        <w:t xml:space="preserve">. </w:t>
      </w:r>
      <w:r w:rsidRPr="008F2E6D">
        <w:rPr>
          <w:rStyle w:val="StyleUnderline"/>
        </w:rPr>
        <w:t>This included speaking with dozens of current and former military officials, diplomats, and executives from contractors that provide security services to regional militaries</w:t>
      </w:r>
      <w:r w:rsidRPr="008F2E6D">
        <w:t xml:space="preserve">. </w:t>
      </w:r>
      <w:r w:rsidRPr="008F2E6D">
        <w:rPr>
          <w:rStyle w:val="StyleUnderline"/>
        </w:rPr>
        <w:t>I also reviewed the best publicly available information from government and nongovernmental sources, compiled data on U.S. military deployments and security cooperation programs, and applied the latest academic findings on the measurable impact of deployments and operations.</w:t>
      </w:r>
    </w:p>
    <w:p w:rsidR="0035274A" w:rsidRPr="0035274A" w:rsidRDefault="0035274A" w:rsidP="0035274A"/>
    <w:p w:rsidR="0035274A" w:rsidRDefault="0035274A" w:rsidP="0017488E">
      <w:pPr>
        <w:pStyle w:val="Heading3"/>
      </w:pPr>
      <w:r>
        <w:t>2NC Impact—Oil/Econ/etc.</w:t>
      </w:r>
    </w:p>
    <w:p w:rsidR="0035274A" w:rsidRPr="004A6288" w:rsidRDefault="0035274A" w:rsidP="0035274A">
      <w:pPr>
        <w:pStyle w:val="Heading4"/>
      </w:pPr>
      <w:r>
        <w:t>Strong Saudi partnership vital to regional stability, power projection in the middle east, stable oil flows, and the global economy</w:t>
      </w:r>
    </w:p>
    <w:p w:rsidR="0035274A" w:rsidRPr="002F1042" w:rsidRDefault="0035274A" w:rsidP="0035274A">
      <w:pPr>
        <w:rPr>
          <w:rStyle w:val="Style13ptBold"/>
        </w:rPr>
      </w:pPr>
      <w:r>
        <w:rPr>
          <w:rStyle w:val="Style13ptBold"/>
        </w:rPr>
        <w:t>Cordesman 18</w:t>
      </w:r>
    </w:p>
    <w:p w:rsidR="0035274A" w:rsidRDefault="0035274A" w:rsidP="0035274A">
      <w:r>
        <w:t xml:space="preserve">Anthony Cordesman, Arleigh A. Burke chair in strategy at the Center for Strategic and International Studies, consultant on Afghanistan to the U.S. Department of Defense and the U.S. Department of State, Saudi Arabia is a Critical American Security Partner in the Middle East, March 2018, </w:t>
      </w:r>
      <w:hyperlink r:id="rId18" w:history="1">
        <w:r w:rsidRPr="00BD0D53">
          <w:rPr>
            <w:rStyle w:val="Hyperlink"/>
          </w:rPr>
          <w:t>https://www.csis.org/analysis/saudi-arabia-critical-american-security-partner-middle-east</w:t>
        </w:r>
      </w:hyperlink>
    </w:p>
    <w:p w:rsidR="0035274A" w:rsidRPr="002F1042" w:rsidRDefault="0035274A" w:rsidP="0035274A"/>
    <w:p w:rsidR="0035274A" w:rsidRPr="001F5C70" w:rsidRDefault="0035274A" w:rsidP="0035274A">
      <w:pPr>
        <w:rPr>
          <w:u w:val="single"/>
        </w:rPr>
      </w:pPr>
      <w:r>
        <w:t xml:space="preserve">Somewhere along the line, we seem to have forgotten that </w:t>
      </w:r>
      <w:r w:rsidRPr="002C6E45">
        <w:rPr>
          <w:rStyle w:val="StyleUnderline"/>
        </w:rPr>
        <w:t>our strategy in the Middle East is dependent on Saudi</w:t>
      </w:r>
      <w:r>
        <w:t xml:space="preserve"> Arabia </w:t>
      </w:r>
      <w:r w:rsidRPr="002C6E45">
        <w:rPr>
          <w:rStyle w:val="StyleUnderline"/>
        </w:rPr>
        <w:t>as our most important single security partner</w:t>
      </w:r>
      <w:r>
        <w:t xml:space="preserve">. </w:t>
      </w:r>
      <w:r w:rsidRPr="002C6E45">
        <w:rPr>
          <w:rStyle w:val="StyleUnderline"/>
        </w:rPr>
        <w:t>Israel</w:t>
      </w:r>
      <w:r>
        <w:t xml:space="preserve">’s security is certainly a key American concern, but </w:t>
      </w:r>
      <w:r w:rsidRPr="002C6E45">
        <w:t xml:space="preserve">it </w:t>
      </w:r>
      <w:r w:rsidRPr="002C6E45">
        <w:rPr>
          <w:rStyle w:val="StyleUnderline"/>
        </w:rPr>
        <w:t>does not play an active role in</w:t>
      </w:r>
      <w:r>
        <w:t xml:space="preserve"> most of </w:t>
      </w:r>
      <w:r w:rsidRPr="002C6E45">
        <w:rPr>
          <w:rStyle w:val="StyleUnderline"/>
        </w:rPr>
        <w:t>America’s ongoing military engagements in the region, in dealing with Iran, or in a direct fight against violent extremist movements like ISIS</w:t>
      </w:r>
      <w:r>
        <w:t xml:space="preserve"> </w:t>
      </w:r>
      <w:r w:rsidRPr="002C6E45">
        <w:rPr>
          <w:rStyle w:val="StyleUnderline"/>
        </w:rPr>
        <w:t>and Al Qaeda.</w:t>
      </w:r>
    </w:p>
    <w:p w:rsidR="0035274A" w:rsidRDefault="0035274A" w:rsidP="0035274A">
      <w:r w:rsidRPr="002C6E45">
        <w:rPr>
          <w:rStyle w:val="StyleUnderline"/>
        </w:rPr>
        <w:t>Saudi</w:t>
      </w:r>
      <w:r>
        <w:t xml:space="preserve"> Arabia</w:t>
      </w:r>
      <w:r w:rsidRPr="002C6E45">
        <w:rPr>
          <w:rStyle w:val="StyleUnderline"/>
        </w:rPr>
        <w:t>’s</w:t>
      </w:r>
      <w:r>
        <w:t xml:space="preserve"> </w:t>
      </w:r>
      <w:r w:rsidRPr="002C6E45">
        <w:rPr>
          <w:rStyle w:val="StyleUnderline"/>
        </w:rPr>
        <w:t>role as a strategic partner has also been enhanced by the fact that Egypt and Algeria are focused on their own internal stability, and their roles in the region have sharply diminished, and Iraq and Syria both must deal with major instability</w:t>
      </w:r>
      <w:r>
        <w:t xml:space="preserve"> problems and are at war. </w:t>
      </w:r>
      <w:r w:rsidRPr="002C6E45">
        <w:rPr>
          <w:rStyle w:val="StyleUnderline"/>
        </w:rPr>
        <w:t>Our European allies have declining power projection</w:t>
      </w:r>
      <w:r>
        <w:t xml:space="preserve"> capabilities, </w:t>
      </w:r>
      <w:r w:rsidRPr="002C6E45">
        <w:rPr>
          <w:rStyle w:val="StyleUnderline"/>
        </w:rPr>
        <w:t>and Turkey’s role</w:t>
      </w:r>
      <w:r>
        <w:t xml:space="preserve"> in the region </w:t>
      </w:r>
      <w:r w:rsidRPr="002C6E45">
        <w:rPr>
          <w:rStyle w:val="StyleUnderline"/>
        </w:rPr>
        <w:t>is increasingly problematic</w:t>
      </w:r>
      <w:r>
        <w:t>.</w:t>
      </w:r>
    </w:p>
    <w:p w:rsidR="0035274A" w:rsidRPr="002C6E45" w:rsidRDefault="0035274A" w:rsidP="0035274A">
      <w:pPr>
        <w:rPr>
          <w:rStyle w:val="StyleUnderline"/>
        </w:rPr>
      </w:pPr>
      <w:r w:rsidRPr="002C6E45">
        <w:rPr>
          <w:rStyle w:val="StyleUnderline"/>
        </w:rPr>
        <w:t>It is certainly true that Saudi</w:t>
      </w:r>
      <w:r>
        <w:t xml:space="preserve"> Arabia </w:t>
      </w:r>
      <w:r w:rsidRPr="002C6E45">
        <w:rPr>
          <w:rStyle w:val="StyleUnderline"/>
        </w:rPr>
        <w:t>needs the</w:t>
      </w:r>
      <w:r>
        <w:t xml:space="preserve"> </w:t>
      </w:r>
      <w:r w:rsidRPr="002C6E45">
        <w:rPr>
          <w:rStyle w:val="StyleUnderline"/>
        </w:rPr>
        <w:t>U</w:t>
      </w:r>
      <w:r>
        <w:t xml:space="preserve">nited </w:t>
      </w:r>
      <w:r w:rsidRPr="002C6E45">
        <w:rPr>
          <w:rStyle w:val="StyleUnderline"/>
        </w:rPr>
        <w:t>S</w:t>
      </w:r>
      <w:r w:rsidRPr="002C6E45">
        <w:t>t</w:t>
      </w:r>
      <w:r>
        <w:t xml:space="preserve">ates as much or </w:t>
      </w:r>
      <w:r w:rsidRPr="002C6E45">
        <w:rPr>
          <w:rStyle w:val="StyleUnderline"/>
        </w:rPr>
        <w:t>more</w:t>
      </w:r>
      <w:r>
        <w:t xml:space="preserve"> than the United States needs Saudi Arabia. </w:t>
      </w:r>
      <w:r w:rsidRPr="002C6E45">
        <w:rPr>
          <w:rStyle w:val="StyleUnderline"/>
        </w:rPr>
        <w:t>Saudi military forces are steadily improving, but it is the U.S. presence</w:t>
      </w:r>
      <w:r>
        <w:t xml:space="preserve"> in the region </w:t>
      </w:r>
      <w:r w:rsidRPr="002C6E45">
        <w:rPr>
          <w:rStyle w:val="StyleUnderline"/>
        </w:rPr>
        <w:t>that creates a balance of forces that firmly deters Iran and has helped Saudi</w:t>
      </w:r>
      <w:r>
        <w:t xml:space="preserve"> Arabia </w:t>
      </w:r>
      <w:r w:rsidRPr="002C6E45">
        <w:rPr>
          <w:rStyle w:val="StyleUnderline"/>
        </w:rPr>
        <w:t>defeat its own terrorist threats</w:t>
      </w:r>
      <w:r>
        <w:t xml:space="preserve"> from groups like Al Qaeda in the Arabian Peninsula. </w:t>
      </w:r>
      <w:r w:rsidRPr="002C6E45">
        <w:rPr>
          <w:rStyle w:val="StyleUnderline"/>
        </w:rPr>
        <w:t>U.S. arms shipments</w:t>
      </w:r>
      <w:r>
        <w:t xml:space="preserve">, advisory efforts and exercises also </w:t>
      </w:r>
      <w:r w:rsidRPr="002C6E45">
        <w:rPr>
          <w:rStyle w:val="StyleUnderline"/>
        </w:rPr>
        <w:t>play a critical role in improving Saudi forces.</w:t>
      </w:r>
    </w:p>
    <w:p w:rsidR="0035274A" w:rsidRDefault="0035274A" w:rsidP="0035274A">
      <w:r w:rsidRPr="002C6E45">
        <w:rPr>
          <w:rStyle w:val="StyleUnderline"/>
        </w:rPr>
        <w:t>But the</w:t>
      </w:r>
      <w:r>
        <w:t xml:space="preserve"> </w:t>
      </w:r>
      <w:r w:rsidRPr="002C6E45">
        <w:rPr>
          <w:rStyle w:val="StyleUnderline"/>
        </w:rPr>
        <w:t>U</w:t>
      </w:r>
      <w:r>
        <w:t xml:space="preserve">nited </w:t>
      </w:r>
      <w:r w:rsidRPr="002C6E45">
        <w:rPr>
          <w:rStyle w:val="StyleUnderline"/>
        </w:rPr>
        <w:t>S</w:t>
      </w:r>
      <w:r>
        <w:t xml:space="preserve">tates </w:t>
      </w:r>
      <w:r w:rsidRPr="002C6E45">
        <w:rPr>
          <w:rStyle w:val="StyleUnderline"/>
        </w:rPr>
        <w:t>needs Saudi</w:t>
      </w:r>
      <w:r>
        <w:t xml:space="preserve"> Arabia </w:t>
      </w:r>
      <w:r w:rsidRPr="002C6E45">
        <w:rPr>
          <w:rStyle w:val="StyleUnderline"/>
        </w:rPr>
        <w:t>as well. Saudi</w:t>
      </w:r>
      <w:r>
        <w:t xml:space="preserve"> Arabia </w:t>
      </w:r>
      <w:r w:rsidRPr="002C6E45">
        <w:rPr>
          <w:rStyle w:val="StyleUnderline"/>
        </w:rPr>
        <w:t>is now the most critical single security partner</w:t>
      </w:r>
      <w:r>
        <w:t xml:space="preserve"> in </w:t>
      </w:r>
      <w:r w:rsidRPr="002C6E45">
        <w:rPr>
          <w:rStyle w:val="StyleUnderline"/>
        </w:rPr>
        <w:t>ensuring the stable flow of petroleum out of the Gulf</w:t>
      </w:r>
      <w:r>
        <w:t xml:space="preserve"> region. </w:t>
      </w:r>
      <w:r w:rsidRPr="002C6E45">
        <w:rPr>
          <w:rStyle w:val="StyleUnderline"/>
        </w:rPr>
        <w:t>While the U</w:t>
      </w:r>
      <w:r>
        <w:t xml:space="preserve">nited </w:t>
      </w:r>
      <w:r w:rsidRPr="002C6E45">
        <w:rPr>
          <w:rStyle w:val="StyleUnderline"/>
        </w:rPr>
        <w:t>S</w:t>
      </w:r>
      <w:r>
        <w:t xml:space="preserve">tates </w:t>
      </w:r>
      <w:r w:rsidRPr="002C6E45">
        <w:rPr>
          <w:rStyle w:val="StyleUnderline"/>
        </w:rPr>
        <w:t>is largely eliminating its need for direct</w:t>
      </w:r>
      <w:r>
        <w:t xml:space="preserve"> petroleum </w:t>
      </w:r>
      <w:r w:rsidRPr="002C6E45">
        <w:rPr>
          <w:rStyle w:val="StyleUnderline"/>
        </w:rPr>
        <w:t>imports, it is steadily increasing its dependence on the health</w:t>
      </w:r>
      <w:r>
        <w:t xml:space="preserve"> and growth </w:t>
      </w:r>
      <w:r w:rsidRPr="002C6E45">
        <w:rPr>
          <w:rStyle w:val="StyleUnderline"/>
        </w:rPr>
        <w:t>of the global economy and imports from Asian states</w:t>
      </w:r>
      <w:r>
        <w:t xml:space="preserve"> </w:t>
      </w:r>
      <w:r w:rsidRPr="002C6E45">
        <w:rPr>
          <w:rStyle w:val="StyleUnderline"/>
        </w:rPr>
        <w:t>like China, Japan, South Korea and Taiwan, which are critically dependent on Gulf petroleum</w:t>
      </w:r>
      <w:r>
        <w:t xml:space="preserve"> </w:t>
      </w:r>
      <w:r w:rsidRPr="002C6E45">
        <w:t>exports</w:t>
      </w:r>
      <w:r>
        <w:t xml:space="preserve">. </w:t>
      </w:r>
      <w:r w:rsidRPr="002C6E45">
        <w:rPr>
          <w:rStyle w:val="StyleUnderline"/>
        </w:rPr>
        <w:t>The end result is that U.S. strategic interests in the region continue to increase in spite of the steady cut in U.S. direct oil imports.</w:t>
      </w:r>
    </w:p>
    <w:p w:rsidR="0035274A" w:rsidRDefault="0035274A" w:rsidP="0035274A">
      <w:r w:rsidRPr="002C6E45">
        <w:rPr>
          <w:rStyle w:val="StyleUnderline"/>
        </w:rPr>
        <w:t>This is why</w:t>
      </w:r>
      <w:r w:rsidRPr="002C6E45">
        <w:t xml:space="preserve"> </w:t>
      </w:r>
      <w:r w:rsidRPr="002C6E45">
        <w:rPr>
          <w:rStyle w:val="StyleUnderline"/>
        </w:rPr>
        <w:t>focusing on</w:t>
      </w:r>
      <w:r w:rsidRPr="002C6E45">
        <w:t xml:space="preserve"> more </w:t>
      </w:r>
      <w:r w:rsidRPr="002C6E45">
        <w:rPr>
          <w:rStyle w:val="StyleUnderline"/>
        </w:rPr>
        <w:t>U.S. arms sales to Saudi</w:t>
      </w:r>
      <w:r>
        <w:t xml:space="preserve"> Arabia and Saudi investment in the United States, ignoring the growing role Saudi Arabia has played in fight terrorism since 2003, downplaying the need to cooperate in checking Iran, </w:t>
      </w:r>
      <w:r w:rsidRPr="002C6E45">
        <w:rPr>
          <w:rStyle w:val="StyleUnderline"/>
        </w:rPr>
        <w:t>and treating the war in Yemen as is if Saudi</w:t>
      </w:r>
      <w:r>
        <w:t xml:space="preserve"> Arabia </w:t>
      </w:r>
      <w:r w:rsidRPr="002C6E45">
        <w:rPr>
          <w:rStyle w:val="StyleUnderline"/>
        </w:rPr>
        <w:t>does not face real threats, is not the way the</w:t>
      </w:r>
      <w:r>
        <w:t xml:space="preserve"> </w:t>
      </w:r>
      <w:r w:rsidRPr="002C6E45">
        <w:rPr>
          <w:rStyle w:val="StyleUnderline"/>
        </w:rPr>
        <w:t>U</w:t>
      </w:r>
      <w:r>
        <w:t xml:space="preserve">nited </w:t>
      </w:r>
      <w:r w:rsidRPr="002C6E45">
        <w:rPr>
          <w:rStyle w:val="StyleUnderline"/>
        </w:rPr>
        <w:t>S</w:t>
      </w:r>
      <w:r>
        <w:t xml:space="preserve">tates </w:t>
      </w:r>
      <w:r w:rsidRPr="002C6E45">
        <w:rPr>
          <w:rStyle w:val="StyleUnderline"/>
        </w:rPr>
        <w:t>should deal with</w:t>
      </w:r>
      <w:r>
        <w:t xml:space="preserve"> Crown Prince </w:t>
      </w:r>
      <w:r w:rsidRPr="002C6E45">
        <w:rPr>
          <w:rStyle w:val="StyleUnderline"/>
        </w:rPr>
        <w:t>M</w:t>
      </w:r>
      <w:r w:rsidRPr="002C6E45">
        <w:t>ohammed</w:t>
      </w:r>
      <w:r>
        <w:t xml:space="preserve"> </w:t>
      </w:r>
      <w:r w:rsidRPr="002C6E45">
        <w:rPr>
          <w:rStyle w:val="StyleUnderline"/>
        </w:rPr>
        <w:t>B</w:t>
      </w:r>
      <w:r>
        <w:t xml:space="preserve">in </w:t>
      </w:r>
      <w:r w:rsidRPr="002C6E45">
        <w:rPr>
          <w:rStyle w:val="StyleUnderline"/>
        </w:rPr>
        <w:t>S</w:t>
      </w:r>
      <w:r>
        <w:t>alman’s visit to the White House.</w:t>
      </w:r>
    </w:p>
    <w:p w:rsidR="0035274A" w:rsidRDefault="0035274A" w:rsidP="0035274A">
      <w:r w:rsidRPr="002C6E45">
        <w:rPr>
          <w:rStyle w:val="StyleUnderline"/>
        </w:rPr>
        <w:t>Saudi</w:t>
      </w:r>
      <w:r>
        <w:t xml:space="preserve"> Arabia’s </w:t>
      </w:r>
      <w:r w:rsidRPr="002C6E45">
        <w:rPr>
          <w:rStyle w:val="StyleUnderline"/>
        </w:rPr>
        <w:t>reform</w:t>
      </w:r>
      <w:r w:rsidRPr="002C6E45">
        <w:t xml:space="preserve"> and economic development plans </w:t>
      </w:r>
      <w:r w:rsidRPr="002C6E45">
        <w:rPr>
          <w:rStyle w:val="StyleUnderline"/>
        </w:rPr>
        <w:t>are critical to its stability and the region’s security. The Kingdom needs U.S. encouragement</w:t>
      </w:r>
      <w:r w:rsidRPr="002C6E45">
        <w:t xml:space="preserve"> </w:t>
      </w:r>
      <w:r w:rsidRPr="002C6E45">
        <w:rPr>
          <w:rStyle w:val="StyleUnderline"/>
        </w:rPr>
        <w:t>and an understanding that Saudi</w:t>
      </w:r>
      <w:r w:rsidRPr="002C6E45">
        <w:t xml:space="preserve"> Arabia </w:t>
      </w:r>
      <w:r w:rsidRPr="002C6E45">
        <w:rPr>
          <w:rStyle w:val="StyleUnderline"/>
        </w:rPr>
        <w:t>cannot implement these plans effectively without outside support</w:t>
      </w:r>
      <w:r>
        <w:t>. The burden sharing argument has become absurd. Saudi Arabia cannot be treated as a source of ready money every time the United States has a need.</w:t>
      </w:r>
    </w:p>
    <w:p w:rsidR="0035274A" w:rsidRDefault="0035274A" w:rsidP="0035274A">
      <w:r>
        <w:t xml:space="preserve">Saudi Arabia is already spending more than 10 percent of its economy on security, which is at least three times the economic burden on the GDP that security spending places on the United States. This spending is too high given the Kingdom’s other needs, and </w:t>
      </w:r>
      <w:r w:rsidRPr="002C6E45">
        <w:rPr>
          <w:rStyle w:val="StyleUnderline"/>
        </w:rPr>
        <w:t>the U</w:t>
      </w:r>
      <w:r>
        <w:t xml:space="preserve">nited </w:t>
      </w:r>
      <w:r w:rsidRPr="002C6E45">
        <w:rPr>
          <w:rStyle w:val="StyleUnderline"/>
        </w:rPr>
        <w:t>S</w:t>
      </w:r>
      <w:r>
        <w:t xml:space="preserve">tates </w:t>
      </w:r>
      <w:r w:rsidRPr="002C6E45">
        <w:rPr>
          <w:rStyle w:val="StyleUnderline"/>
        </w:rPr>
        <w:t>should be focusing on</w:t>
      </w:r>
      <w:r>
        <w:t xml:space="preserve"> better </w:t>
      </w:r>
      <w:r w:rsidRPr="002C6E45">
        <w:rPr>
          <w:rStyle w:val="StyleUnderline"/>
        </w:rPr>
        <w:t>ways to make its security partnerships with Saudi Arabia</w:t>
      </w:r>
      <w:r>
        <w:t xml:space="preserve">, as well as the other Gulf states and Jordan </w:t>
      </w:r>
      <w:r w:rsidRPr="002C6E45">
        <w:rPr>
          <w:rStyle w:val="StyleUnderline"/>
        </w:rPr>
        <w:t>more efficient and less costly</w:t>
      </w:r>
      <w:r>
        <w:t>, not simply on getting Saudi Arabia to spend more.</w:t>
      </w:r>
    </w:p>
    <w:p w:rsidR="0035274A" w:rsidRDefault="0035274A" w:rsidP="0035274A">
      <w:r>
        <w:t xml:space="preserve">At the same time, </w:t>
      </w:r>
      <w:r w:rsidRPr="002C6E45">
        <w:rPr>
          <w:rStyle w:val="StyleUnderline"/>
        </w:rPr>
        <w:t>Iran is all too real a threat. Effective joint action in dealing with Iran’s nuclear progra</w:t>
      </w:r>
      <w:r>
        <w:t xml:space="preserve">ms, its </w:t>
      </w:r>
      <w:r w:rsidRPr="002C6E45">
        <w:rPr>
          <w:rStyle w:val="StyleUnderline"/>
        </w:rPr>
        <w:t>ballistic and cruise missile</w:t>
      </w:r>
      <w:r>
        <w:t xml:space="preserve"> programs, its </w:t>
      </w:r>
      <w:r w:rsidRPr="002C6E45">
        <w:rPr>
          <w:rStyle w:val="StyleUnderline"/>
        </w:rPr>
        <w:t>asymmetric threats to Gulf shipping, and exp</w:t>
      </w:r>
      <w:r>
        <w:rPr>
          <w:rStyle w:val="StyleUnderline"/>
        </w:rPr>
        <w:t>a</w:t>
      </w:r>
      <w:r w:rsidRPr="002C6E45">
        <w:rPr>
          <w:rStyle w:val="StyleUnderline"/>
        </w:rPr>
        <w:t>nding military influence in the region are all critical common U.S.</w:t>
      </w:r>
      <w:r w:rsidRPr="002C6E45">
        <w:t xml:space="preserve"> and </w:t>
      </w:r>
      <w:r w:rsidRPr="002C6E45">
        <w:rPr>
          <w:rStyle w:val="StyleUnderline"/>
        </w:rPr>
        <w:t>Saudi priorities</w:t>
      </w:r>
      <w:r>
        <w:t>.</w:t>
      </w:r>
    </w:p>
    <w:p w:rsidR="0035274A" w:rsidRDefault="0035274A" w:rsidP="0035274A">
      <w:r w:rsidRPr="002C6E45">
        <w:rPr>
          <w:rStyle w:val="StyleUnderline"/>
        </w:rPr>
        <w:t>The U</w:t>
      </w:r>
      <w:r>
        <w:t xml:space="preserve">nited </w:t>
      </w:r>
      <w:r w:rsidRPr="002C6E45">
        <w:rPr>
          <w:rStyle w:val="StyleUnderline"/>
        </w:rPr>
        <w:t>S</w:t>
      </w:r>
      <w:r>
        <w:t xml:space="preserve">tates </w:t>
      </w:r>
      <w:r w:rsidRPr="002C6E45">
        <w:rPr>
          <w:rStyle w:val="StyleUnderline"/>
        </w:rPr>
        <w:t>also badly needs to</w:t>
      </w:r>
      <w:r>
        <w:t xml:space="preserve"> find some common approach to </w:t>
      </w:r>
      <w:r w:rsidRPr="002C6E45">
        <w:rPr>
          <w:rStyle w:val="StyleUnderline"/>
        </w:rPr>
        <w:t>deal</w:t>
      </w:r>
      <w:r>
        <w:t xml:space="preserve">ing </w:t>
      </w:r>
      <w:r w:rsidRPr="002C6E45">
        <w:rPr>
          <w:rStyle w:val="StyleUnderline"/>
        </w:rPr>
        <w:t>with Iraq and Syria</w:t>
      </w:r>
      <w:r>
        <w:t xml:space="preserve"> that will move both towards recovery and lasting </w:t>
      </w:r>
      <w:r w:rsidRPr="002C6E45">
        <w:rPr>
          <w:rStyle w:val="StyleUnderline"/>
        </w:rPr>
        <w:t>stability</w:t>
      </w:r>
      <w:r>
        <w:t xml:space="preserve">, </w:t>
      </w:r>
      <w:r w:rsidRPr="002C6E45">
        <w:rPr>
          <w:rStyle w:val="StyleUnderline"/>
        </w:rPr>
        <w:t>limit Iranian and Russian influence</w:t>
      </w:r>
      <w:r>
        <w:t xml:space="preserve"> as much as possible, </w:t>
      </w:r>
      <w:r w:rsidRPr="002C6E45">
        <w:rPr>
          <w:rStyle w:val="StyleUnderline"/>
        </w:rPr>
        <w:t>and</w:t>
      </w:r>
      <w:r>
        <w:t xml:space="preserve"> help </w:t>
      </w:r>
      <w:r w:rsidRPr="002C6E45">
        <w:rPr>
          <w:rStyle w:val="StyleUnderline"/>
        </w:rPr>
        <w:t>stabilize relations with Turkey</w:t>
      </w:r>
      <w:r>
        <w:t xml:space="preserve">. There are no easy options in either case, but </w:t>
      </w:r>
      <w:r w:rsidRPr="002C6E45">
        <w:rPr>
          <w:rStyle w:val="StyleUnderline"/>
        </w:rPr>
        <w:t>Saudi</w:t>
      </w:r>
      <w:r>
        <w:t xml:space="preserve"> Arabia </w:t>
      </w:r>
      <w:r w:rsidRPr="002C6E45">
        <w:rPr>
          <w:rStyle w:val="StyleUnderline"/>
        </w:rPr>
        <w:t>is the key</w:t>
      </w:r>
      <w:r>
        <w:t xml:space="preserve"> potential Arab </w:t>
      </w:r>
      <w:r w:rsidRPr="002C6E45">
        <w:rPr>
          <w:rStyle w:val="StyleUnderline"/>
        </w:rPr>
        <w:t xml:space="preserve">partner </w:t>
      </w:r>
      <w:r>
        <w:rPr>
          <w:rStyle w:val="StyleUnderline"/>
        </w:rPr>
        <w:t xml:space="preserve">in </w:t>
      </w:r>
      <w:r w:rsidRPr="002C6E45">
        <w:rPr>
          <w:rStyle w:val="StyleUnderline"/>
        </w:rPr>
        <w:t>any such efforts</w:t>
      </w:r>
      <w:r>
        <w:t>.</w:t>
      </w:r>
    </w:p>
    <w:p w:rsidR="0035274A" w:rsidRPr="001F5C70" w:rsidRDefault="0035274A" w:rsidP="0035274A">
      <w:pPr>
        <w:rPr>
          <w:u w:val="single"/>
        </w:rPr>
      </w:pPr>
      <w:r>
        <w:t xml:space="preserve">The United States, especially members of Congress, need to remember that we have had at least as many military problems in fighting the Iraq and Syria wars as Saudi Arabia and the United Arab Emirates have faced in fighting in Yemen. </w:t>
      </w:r>
      <w:r w:rsidRPr="002C6E45">
        <w:rPr>
          <w:rStyle w:val="StyleUnderline"/>
        </w:rPr>
        <w:t>Cutting U.S. arms</w:t>
      </w:r>
      <w:r>
        <w:t xml:space="preserve"> shipments </w:t>
      </w:r>
      <w:r w:rsidRPr="002C6E45">
        <w:rPr>
          <w:rStyle w:val="StyleUnderline"/>
        </w:rPr>
        <w:t>to Saudi</w:t>
      </w:r>
      <w:r>
        <w:t xml:space="preserve"> Arabia </w:t>
      </w:r>
      <w:r w:rsidRPr="002C6E45">
        <w:rPr>
          <w:rStyle w:val="StyleUnderline"/>
        </w:rPr>
        <w:t>may do little more that lead the Saudis to ignore the systems that the United States has</w:t>
      </w:r>
      <w:r>
        <w:t xml:space="preserve"> helped </w:t>
      </w:r>
      <w:r w:rsidRPr="002C6E45">
        <w:rPr>
          <w:rStyle w:val="StyleUnderline"/>
        </w:rPr>
        <w:t>set up to limit targeting of civilians and using unguided and more damaging air munitions. It raises a whole new round of questions about the U.S commitment to its partners in the region.</w:t>
      </w:r>
    </w:p>
    <w:p w:rsidR="0035274A" w:rsidRPr="001F5C70" w:rsidRDefault="0035274A" w:rsidP="0035274A">
      <w:pPr>
        <w:rPr>
          <w:u w:val="single"/>
        </w:rPr>
      </w:pPr>
      <w:r w:rsidRPr="002C6E45">
        <w:rPr>
          <w:rStyle w:val="StyleUnderline"/>
        </w:rPr>
        <w:t>We need to forge a common solution in Yemen, not carry out a decoupling that leaves Saudi</w:t>
      </w:r>
      <w:r>
        <w:t xml:space="preserve"> Arabia </w:t>
      </w:r>
      <w:r w:rsidRPr="002C6E45">
        <w:rPr>
          <w:rStyle w:val="StyleUnderline"/>
        </w:rPr>
        <w:t>exposed. Such a decoupling would fail to help Yemen in both military and human rights terms, and leaves</w:t>
      </w:r>
      <w:r>
        <w:t xml:space="preserve"> </w:t>
      </w:r>
      <w:r w:rsidRPr="002C6E45">
        <w:rPr>
          <w:rStyle w:val="StyleUnderline"/>
        </w:rPr>
        <w:t>both the U</w:t>
      </w:r>
      <w:r w:rsidRPr="002C6E45">
        <w:t>nited</w:t>
      </w:r>
      <w:r>
        <w:t xml:space="preserve"> </w:t>
      </w:r>
      <w:r w:rsidRPr="002C6E45">
        <w:rPr>
          <w:rStyle w:val="StyleUnderline"/>
        </w:rPr>
        <w:t>S</w:t>
      </w:r>
      <w:r>
        <w:t xml:space="preserve">tates </w:t>
      </w:r>
      <w:r w:rsidRPr="002C6E45">
        <w:rPr>
          <w:rStyle w:val="StyleUnderline"/>
        </w:rPr>
        <w:t>and Saudi</w:t>
      </w:r>
      <w:r>
        <w:t xml:space="preserve"> Arabia </w:t>
      </w:r>
      <w:r w:rsidRPr="002C6E45">
        <w:rPr>
          <w:rStyle w:val="StyleUnderline"/>
        </w:rPr>
        <w:t>with no options for dealing with the Houthi or Iran</w:t>
      </w:r>
      <w:r>
        <w:t xml:space="preserve">, seeking </w:t>
      </w:r>
      <w:r w:rsidRPr="001F5C70">
        <w:rPr>
          <w:rStyle w:val="StyleUnderline"/>
        </w:rPr>
        <w:t>ways to end the war</w:t>
      </w:r>
      <w:r w:rsidRPr="001F5C70">
        <w:t xml:space="preserve">, </w:t>
      </w:r>
      <w:r w:rsidRPr="001F5C70">
        <w:rPr>
          <w:rStyle w:val="StyleUnderline"/>
        </w:rPr>
        <w:t>dealing with Al Qaida or the other terrorist movements in Yemen</w:t>
      </w:r>
      <w:r>
        <w:t xml:space="preserve">, </w:t>
      </w:r>
      <w:r w:rsidRPr="001F5C70">
        <w:rPr>
          <w:rStyle w:val="StyleUnderline"/>
        </w:rPr>
        <w:t>and</w:t>
      </w:r>
      <w:r>
        <w:t xml:space="preserve"> </w:t>
      </w:r>
      <w:r w:rsidRPr="001F5C70">
        <w:rPr>
          <w:rStyle w:val="StyleUnderline"/>
        </w:rPr>
        <w:t>without any means to help Yemen back to some form of stability and development.</w:t>
      </w:r>
    </w:p>
    <w:p w:rsidR="0035274A" w:rsidRPr="0035274A" w:rsidRDefault="0035274A" w:rsidP="0035274A">
      <w:pPr>
        <w:rPr>
          <w:u w:val="single"/>
        </w:rPr>
      </w:pPr>
      <w:r w:rsidRPr="001F5C70">
        <w:rPr>
          <w:rStyle w:val="StyleUnderline"/>
        </w:rPr>
        <w:t>These challenges are also</w:t>
      </w:r>
      <w:r>
        <w:t xml:space="preserve"> </w:t>
      </w:r>
      <w:r w:rsidRPr="001F5C70">
        <w:rPr>
          <w:rStyle w:val="StyleUnderline"/>
        </w:rPr>
        <w:t>reasons</w:t>
      </w:r>
      <w:r>
        <w:t xml:space="preserve"> why </w:t>
      </w:r>
      <w:r w:rsidRPr="001F5C70">
        <w:rPr>
          <w:rStyle w:val="StyleUnderline"/>
        </w:rPr>
        <w:t>the U</w:t>
      </w:r>
      <w:r>
        <w:t xml:space="preserve">nited </w:t>
      </w:r>
      <w:r w:rsidRPr="001F5C70">
        <w:rPr>
          <w:rStyle w:val="StyleUnderline"/>
        </w:rPr>
        <w:t>S</w:t>
      </w:r>
      <w:r>
        <w:t xml:space="preserve">tates </w:t>
      </w:r>
      <w:r w:rsidRPr="001F5C70">
        <w:rPr>
          <w:rStyle w:val="StyleUnderline"/>
        </w:rPr>
        <w:t>should</w:t>
      </w:r>
      <w:r>
        <w:t xml:space="preserve"> do as much as possible to </w:t>
      </w:r>
      <w:r w:rsidRPr="001F5C70">
        <w:rPr>
          <w:rStyle w:val="StyleUnderline"/>
        </w:rPr>
        <w:t>persuade</w:t>
      </w:r>
      <w:r>
        <w:t xml:space="preserve"> </w:t>
      </w:r>
      <w:r w:rsidRPr="001F5C70">
        <w:rPr>
          <w:rStyle w:val="StyleUnderline"/>
        </w:rPr>
        <w:t>M</w:t>
      </w:r>
      <w:r>
        <w:t xml:space="preserve">ohammed </w:t>
      </w:r>
      <w:r w:rsidRPr="001F5C70">
        <w:rPr>
          <w:rStyle w:val="StyleUnderline"/>
        </w:rPr>
        <w:t>B</w:t>
      </w:r>
      <w:r>
        <w:t xml:space="preserve">in </w:t>
      </w:r>
      <w:r w:rsidRPr="001F5C70">
        <w:rPr>
          <w:rStyle w:val="StyleUnderline"/>
        </w:rPr>
        <w:t>S</w:t>
      </w:r>
      <w:r>
        <w:t xml:space="preserve">alman </w:t>
      </w:r>
      <w:r w:rsidRPr="001F5C70">
        <w:rPr>
          <w:rStyle w:val="StyleUnderline"/>
        </w:rPr>
        <w:t>to end the divisions</w:t>
      </w:r>
      <w:r>
        <w:t xml:space="preserve"> </w:t>
      </w:r>
      <w:r w:rsidRPr="001F5C70">
        <w:rPr>
          <w:rStyle w:val="StyleUnderline"/>
        </w:rPr>
        <w:t>that</w:t>
      </w:r>
      <w:r>
        <w:t xml:space="preserve"> </w:t>
      </w:r>
      <w:r w:rsidRPr="001F5C70">
        <w:rPr>
          <w:rStyle w:val="StyleUnderline"/>
        </w:rPr>
        <w:t>have led Saudi</w:t>
      </w:r>
      <w:r>
        <w:t xml:space="preserve"> Arabia </w:t>
      </w:r>
      <w:r w:rsidRPr="001F5C70">
        <w:rPr>
          <w:rStyle w:val="StyleUnderline"/>
        </w:rPr>
        <w:t>and the</w:t>
      </w:r>
      <w:r>
        <w:t xml:space="preserve"> </w:t>
      </w:r>
      <w:r w:rsidRPr="001F5C70">
        <w:rPr>
          <w:rStyle w:val="StyleUnderline"/>
        </w:rPr>
        <w:t>U</w:t>
      </w:r>
      <w:r>
        <w:t xml:space="preserve">nited </w:t>
      </w:r>
      <w:r w:rsidRPr="001F5C70">
        <w:rPr>
          <w:rStyle w:val="StyleUnderline"/>
        </w:rPr>
        <w:t>A</w:t>
      </w:r>
      <w:r>
        <w:t xml:space="preserve">rab </w:t>
      </w:r>
      <w:r w:rsidRPr="001F5C70">
        <w:rPr>
          <w:rStyle w:val="StyleUnderline"/>
        </w:rPr>
        <w:t>E</w:t>
      </w:r>
      <w:r w:rsidRPr="001F5C70">
        <w:t>mirates</w:t>
      </w:r>
      <w:r>
        <w:t xml:space="preserve"> </w:t>
      </w:r>
      <w:r w:rsidRPr="001F5C70">
        <w:rPr>
          <w:rStyle w:val="StyleUnderline"/>
        </w:rPr>
        <w:t>to split with Qatar, and to rising tensions with Oman</w:t>
      </w:r>
      <w:r>
        <w:t xml:space="preserve">. More </w:t>
      </w:r>
      <w:r w:rsidRPr="001F5C70">
        <w:rPr>
          <w:rStyle w:val="StyleUnderline"/>
        </w:rPr>
        <w:t>unity between the</w:t>
      </w:r>
      <w:r>
        <w:t xml:space="preserve"> southern </w:t>
      </w:r>
      <w:r w:rsidRPr="001F5C70">
        <w:rPr>
          <w:rStyle w:val="StyleUnderline"/>
        </w:rPr>
        <w:t>Gulf states in dealing with Iran and terrorism can do far more to help</w:t>
      </w:r>
      <w:r>
        <w:t xml:space="preserve"> the United states than more arms sales. Finally, more </w:t>
      </w:r>
      <w:r w:rsidRPr="001F5C70">
        <w:rPr>
          <w:rStyle w:val="StyleUnderline"/>
        </w:rPr>
        <w:t>interoperability, common facilities and cooperation are key to countering Iran.</w:t>
      </w:r>
    </w:p>
    <w:p w:rsidR="0035274A" w:rsidRDefault="0035274A" w:rsidP="0035274A">
      <w:pPr>
        <w:pStyle w:val="Heading3"/>
      </w:pPr>
      <w:r>
        <w:t>--at: alts</w:t>
      </w:r>
    </w:p>
    <w:p w:rsidR="0035274A" w:rsidRPr="007F3C2F" w:rsidRDefault="0035274A" w:rsidP="0035274A">
      <w:pPr>
        <w:pStyle w:val="Heading4"/>
      </w:pPr>
      <w:r>
        <w:t>No other Middle Eastern countries can solve</w:t>
      </w:r>
    </w:p>
    <w:p w:rsidR="0035274A" w:rsidRPr="002F1042" w:rsidRDefault="0035274A" w:rsidP="0035274A">
      <w:pPr>
        <w:rPr>
          <w:rStyle w:val="Style13ptBold"/>
        </w:rPr>
      </w:pPr>
      <w:r>
        <w:rPr>
          <w:rStyle w:val="Style13ptBold"/>
        </w:rPr>
        <w:t>Cordesman 18</w:t>
      </w:r>
    </w:p>
    <w:p w:rsidR="0035274A" w:rsidRDefault="0035274A" w:rsidP="0035274A">
      <w:r>
        <w:t>Anthony Cordesman, Arleigh A. Burke chair in strategy at the Center for Strategic and International Studies, consultant on Afghanistan to the U.S. Department of Defense and the U.S. Department of State, Saudi Arabia is a Critical American Security Partner in the Middle East, March 2018, https://www.csis.org/analysis/saudi-arabia-critical-american-security-partner-middle-east</w:t>
      </w:r>
    </w:p>
    <w:p w:rsidR="0035274A" w:rsidRPr="002F1042" w:rsidRDefault="0035274A" w:rsidP="0035274A"/>
    <w:p w:rsidR="0035274A" w:rsidRPr="002C6E45" w:rsidRDefault="0035274A" w:rsidP="0035274A">
      <w:pPr>
        <w:rPr>
          <w:rStyle w:val="StyleUnderline"/>
        </w:rPr>
      </w:pPr>
      <w:r>
        <w:t xml:space="preserve">Somewhere along the line, we seem to have forgotten </w:t>
      </w:r>
      <w:r w:rsidRPr="002C6E45">
        <w:t xml:space="preserve">that our strategy in the Middle East is dependent on Saudi Arabia as our most important single security partner. </w:t>
      </w:r>
      <w:r w:rsidRPr="002C6E45">
        <w:rPr>
          <w:rStyle w:val="StyleUnderline"/>
        </w:rPr>
        <w:t>Israel</w:t>
      </w:r>
      <w:r w:rsidRPr="002C6E45">
        <w:t xml:space="preserve">’s security is certainly </w:t>
      </w:r>
      <w:r>
        <w:t xml:space="preserve">a key American concern, </w:t>
      </w:r>
      <w:r w:rsidRPr="002C6E45">
        <w:t xml:space="preserve">but it </w:t>
      </w:r>
      <w:r w:rsidRPr="002C6E45">
        <w:rPr>
          <w:rStyle w:val="StyleUnderline"/>
        </w:rPr>
        <w:t>does not play an active role in</w:t>
      </w:r>
      <w:r>
        <w:t xml:space="preserve"> most of </w:t>
      </w:r>
      <w:r w:rsidRPr="002C6E45">
        <w:rPr>
          <w:rStyle w:val="StyleUnderline"/>
        </w:rPr>
        <w:t>America’s ongoing military engagements in the region, in dealing with Iran, or in a direct fight against violent extremist movements like ISIS</w:t>
      </w:r>
      <w:r>
        <w:t xml:space="preserve"> </w:t>
      </w:r>
      <w:r w:rsidRPr="002C6E45">
        <w:rPr>
          <w:rStyle w:val="StyleUnderline"/>
        </w:rPr>
        <w:t>and Al Qaeda.</w:t>
      </w:r>
    </w:p>
    <w:p w:rsidR="0035274A" w:rsidRPr="007F3C2F" w:rsidRDefault="0035274A" w:rsidP="0035274A">
      <w:r w:rsidRPr="002C6E45">
        <w:t xml:space="preserve">Saudi Arabia’s role as a strategic partner has also been enhanced by the fact that </w:t>
      </w:r>
      <w:r w:rsidRPr="002C6E45">
        <w:rPr>
          <w:rStyle w:val="StyleUnderline"/>
        </w:rPr>
        <w:t>Egypt and Algeria are focused on their own internal stability, and their roles in the region have sharply diminished, and Iraq and Syria both must deal with major instability</w:t>
      </w:r>
      <w:r>
        <w:t xml:space="preserve"> problems and are at war. </w:t>
      </w:r>
      <w:r w:rsidRPr="002C6E45">
        <w:rPr>
          <w:rStyle w:val="StyleUnderline"/>
        </w:rPr>
        <w:t>Our European allies have declining power projection</w:t>
      </w:r>
      <w:r>
        <w:t xml:space="preserve"> capabilities, </w:t>
      </w:r>
      <w:r w:rsidRPr="002C6E45">
        <w:rPr>
          <w:rStyle w:val="StyleUnderline"/>
        </w:rPr>
        <w:t>and Turkey’s role</w:t>
      </w:r>
      <w:r>
        <w:t xml:space="preserve"> in the region </w:t>
      </w:r>
      <w:r w:rsidRPr="002C6E45">
        <w:rPr>
          <w:rStyle w:val="StyleUnderline"/>
        </w:rPr>
        <w:t>is increasingly problematic</w:t>
      </w:r>
      <w:r>
        <w:t>.</w:t>
      </w:r>
    </w:p>
    <w:p w:rsidR="0035274A" w:rsidRDefault="0035274A" w:rsidP="0035274A">
      <w:pPr>
        <w:pStyle w:val="Heading3"/>
      </w:pPr>
      <w:r>
        <w:t>--at: MBS bad</w:t>
      </w:r>
    </w:p>
    <w:p w:rsidR="0035274A" w:rsidRDefault="0035274A" w:rsidP="0035274A">
      <w:pPr>
        <w:pStyle w:val="Heading4"/>
      </w:pPr>
      <w:r>
        <w:t>Any alt would be worse</w:t>
      </w:r>
    </w:p>
    <w:p w:rsidR="0035274A" w:rsidRPr="002F1042" w:rsidRDefault="0035274A" w:rsidP="0035274A">
      <w:pPr>
        <w:rPr>
          <w:rStyle w:val="Style13ptBold"/>
        </w:rPr>
      </w:pPr>
      <w:r>
        <w:rPr>
          <w:rStyle w:val="Style13ptBold"/>
        </w:rPr>
        <w:t>Cordesman 18</w:t>
      </w:r>
    </w:p>
    <w:p w:rsidR="0035274A" w:rsidRDefault="0035274A" w:rsidP="0035274A">
      <w:r>
        <w:t>Anthony Cordesman, Arleigh A. Burke chair in strategy at the Center for Strategic and International Studies, consultant on Afghanistan to the U.S. Department of Defense and the U.S. Department of State, Saudi Arabia is a Critical American Security Partner in the Middle East, March 2018, https://www.csis.org/analysis/saudi-arabia-critical-american-security-partner-middle-east</w:t>
      </w:r>
    </w:p>
    <w:p w:rsidR="0035274A" w:rsidRPr="001F5C70" w:rsidRDefault="0035274A" w:rsidP="0035274A"/>
    <w:p w:rsidR="0035274A" w:rsidRPr="007F3C2F" w:rsidRDefault="0035274A" w:rsidP="0035274A">
      <w:pPr>
        <w:rPr>
          <w:rStyle w:val="StyleUnderline"/>
        </w:rPr>
      </w:pPr>
      <w:r w:rsidRPr="007F3C2F">
        <w:rPr>
          <w:rStyle w:val="StyleUnderline"/>
        </w:rPr>
        <w:t>We need to take Prince Salman</w:t>
      </w:r>
      <w:r w:rsidRPr="007F3C2F">
        <w:t>'s</w:t>
      </w:r>
      <w:r>
        <w:t xml:space="preserve"> visit </w:t>
      </w:r>
      <w:r w:rsidRPr="007F3C2F">
        <w:rPr>
          <w:rStyle w:val="StyleUnderline"/>
        </w:rPr>
        <w:t>seriously, and stop focusing on</w:t>
      </w:r>
      <w:r>
        <w:t xml:space="preserve"> pomp and </w:t>
      </w:r>
      <w:r w:rsidRPr="007F3C2F">
        <w:rPr>
          <w:rStyle w:val="StyleUnderline"/>
        </w:rPr>
        <w:t>deals. The United States is highly unlikely to find a better Saudi leader for reform and change in Saudi</w:t>
      </w:r>
      <w:r>
        <w:t xml:space="preserve"> Arabia </w:t>
      </w:r>
      <w:r w:rsidRPr="007F3C2F">
        <w:rPr>
          <w:rStyle w:val="StyleUnderline"/>
        </w:rPr>
        <w:t>during the next decade, or one more committed to improving Saudi security in ways</w:t>
      </w:r>
      <w:r>
        <w:t xml:space="preserve"> </w:t>
      </w:r>
      <w:r w:rsidRPr="007F3C2F">
        <w:rPr>
          <w:rStyle w:val="StyleUnderline"/>
        </w:rPr>
        <w:t>that serve the common interests of the United States and Saudi Arabia.</w:t>
      </w:r>
    </w:p>
    <w:p w:rsidR="0035274A" w:rsidRPr="0035274A" w:rsidRDefault="0035274A" w:rsidP="0035274A">
      <w:pPr>
        <w:pStyle w:val="Heading3"/>
      </w:pPr>
    </w:p>
    <w:p w:rsidR="0017488E" w:rsidRDefault="0017488E" w:rsidP="0017488E">
      <w:pPr>
        <w:pStyle w:val="Heading3"/>
      </w:pPr>
      <w:r>
        <w:t xml:space="preserve">2NC </w:t>
      </w:r>
      <w:r w:rsidR="00F421BD">
        <w:t>DA—Russia Fill-In</w:t>
      </w:r>
    </w:p>
    <w:p w:rsidR="0017488E" w:rsidRPr="00AF46FC" w:rsidRDefault="0017488E" w:rsidP="0017488E">
      <w:pPr>
        <w:pStyle w:val="Heading4"/>
      </w:pPr>
      <w:r>
        <w:t>ATTACHING STRINGS to future aid gives leverage, but outright ENDING sales would spur fill-in by Russia &amp; China—Aff solves nothing, but spurs Russian mil-mod</w:t>
      </w:r>
    </w:p>
    <w:p w:rsidR="0017488E" w:rsidRPr="008D0E2E" w:rsidRDefault="0017488E" w:rsidP="0017488E">
      <w:pPr>
        <w:rPr>
          <w:rStyle w:val="Style13ptBold"/>
        </w:rPr>
      </w:pPr>
      <w:r>
        <w:rPr>
          <w:rStyle w:val="Style13ptBold"/>
        </w:rPr>
        <w:t>Caverley 18</w:t>
      </w:r>
    </w:p>
    <w:p w:rsidR="0017488E" w:rsidRDefault="0017488E" w:rsidP="0017488E">
      <w:r>
        <w:t xml:space="preserve">Jonathan Caverley, Associate Professor of Strategy-US Naval War College, and Research Scientist-MIT, AMERICA’S ARMS SALES POLICY: SECURITY ABROAD, NOT JOBS AT HOME, April 2018, </w:t>
      </w:r>
      <w:hyperlink r:id="rId19" w:history="1">
        <w:r w:rsidRPr="002307F5">
          <w:rPr>
            <w:rStyle w:val="Hyperlink"/>
          </w:rPr>
          <w:t>https://warontherocks.com/2018/04/americas-arms-sales-policy-security-abroad-not-jobs-at-home/</w:t>
        </w:r>
      </w:hyperlink>
    </w:p>
    <w:p w:rsidR="0017488E" w:rsidRPr="006511E0" w:rsidRDefault="0017488E" w:rsidP="0017488E"/>
    <w:p w:rsidR="0017488E" w:rsidRDefault="0017488E" w:rsidP="0017488E">
      <w:pPr>
        <w:rPr>
          <w:rStyle w:val="StyleUnderline"/>
        </w:rPr>
      </w:pPr>
      <w:r w:rsidRPr="00AF46FC">
        <w:rPr>
          <w:rStyle w:val="StyleUnderline"/>
        </w:rPr>
        <w:t>Keep China Down</w:t>
      </w:r>
      <w:r w:rsidRPr="008D0E2E">
        <w:rPr>
          <w:rStyle w:val="StyleUnderline"/>
        </w:rPr>
        <w:t xml:space="preserve">, Russia Out, and Friendly States In </w:t>
      </w:r>
      <w:r w:rsidRPr="00AF46FC">
        <w:rPr>
          <w:rStyle w:val="StyleUnderline"/>
          <w:highlight w:val="cyan"/>
        </w:rPr>
        <w:t xml:space="preserve">A smart arms transfer policy would </w:t>
      </w:r>
      <w:r w:rsidRPr="00C11994">
        <w:rPr>
          <w:rStyle w:val="Emphasis"/>
          <w:highlight w:val="cyan"/>
        </w:rPr>
        <w:t>strangle</w:t>
      </w:r>
      <w:r w:rsidRPr="008D0E2E">
        <w:rPr>
          <w:rStyle w:val="StyleUnderline"/>
        </w:rPr>
        <w:t xml:space="preserve"> both </w:t>
      </w:r>
      <w:r w:rsidRPr="00C11994">
        <w:rPr>
          <w:rStyle w:val="Emphasis"/>
          <w:highlight w:val="cyan"/>
        </w:rPr>
        <w:t>Russia</w:t>
      </w:r>
      <w:r w:rsidRPr="008D0E2E">
        <w:rPr>
          <w:rStyle w:val="StyleUnderline"/>
        </w:rPr>
        <w:t xml:space="preserve">, the number two exporter, </w:t>
      </w:r>
      <w:r w:rsidRPr="00AF46FC">
        <w:rPr>
          <w:rStyle w:val="StyleUnderline"/>
          <w:highlight w:val="cyan"/>
        </w:rPr>
        <w:t>and China</w:t>
      </w:r>
      <w:r w:rsidRPr="008D0E2E">
        <w:rPr>
          <w:rStyle w:val="StyleUnderline"/>
        </w:rPr>
        <w:t>, which is trying to take its place</w:t>
      </w:r>
      <w:r>
        <w:t xml:space="preserve">. </w:t>
      </w:r>
      <w:r w:rsidRPr="00AF46FC">
        <w:rPr>
          <w:rStyle w:val="StyleUnderline"/>
          <w:highlight w:val="cyan"/>
        </w:rPr>
        <w:t>Russia</w:t>
      </w:r>
      <w:r w:rsidRPr="008D0E2E">
        <w:rPr>
          <w:rStyle w:val="StyleUnderline"/>
        </w:rPr>
        <w:t xml:space="preserve"> in particular </w:t>
      </w:r>
      <w:r w:rsidRPr="00C11994">
        <w:rPr>
          <w:rStyle w:val="Emphasis"/>
          <w:highlight w:val="cyan"/>
        </w:rPr>
        <w:t>needs arms exports</w:t>
      </w:r>
      <w:r w:rsidRPr="00AF46FC">
        <w:rPr>
          <w:rStyle w:val="StyleUnderline"/>
          <w:highlight w:val="cyan"/>
        </w:rPr>
        <w:t xml:space="preserve"> to</w:t>
      </w:r>
      <w:r w:rsidRPr="008D0E2E">
        <w:rPr>
          <w:rStyle w:val="StyleUnderline"/>
        </w:rPr>
        <w:t xml:space="preserve"> </w:t>
      </w:r>
      <w:r w:rsidRPr="00C11994">
        <w:rPr>
          <w:rStyle w:val="Emphasis"/>
          <w:highlight w:val="cyan"/>
        </w:rPr>
        <w:t>fund its aggressive</w:t>
      </w:r>
      <w:r w:rsidRPr="008D0E2E">
        <w:rPr>
          <w:rStyle w:val="StyleUnderline"/>
        </w:rPr>
        <w:t xml:space="preserve"> </w:t>
      </w:r>
      <w:r w:rsidRPr="00C11994">
        <w:rPr>
          <w:rStyle w:val="Emphasis"/>
          <w:highlight w:val="cyan"/>
        </w:rPr>
        <w:t>but underfunded</w:t>
      </w:r>
      <w:r w:rsidRPr="00AF46FC">
        <w:rPr>
          <w:rStyle w:val="StyleUnderline"/>
          <w:highlight w:val="cyan"/>
        </w:rPr>
        <w:t xml:space="preserve"> </w:t>
      </w:r>
      <w:r w:rsidRPr="00C11994">
        <w:rPr>
          <w:rStyle w:val="Emphasis"/>
          <w:highlight w:val="cyan"/>
        </w:rPr>
        <w:t>military modernization plans</w:t>
      </w:r>
      <w:r>
        <w:t xml:space="preserve"> (not to mention hard currency for its weak economy). </w:t>
      </w:r>
      <w:r w:rsidRPr="008D0E2E">
        <w:rPr>
          <w:rStyle w:val="StyleUnderline"/>
        </w:rPr>
        <w:t xml:space="preserve">It </w:t>
      </w:r>
      <w:r w:rsidRPr="00AF46FC">
        <w:rPr>
          <w:rStyle w:val="StyleUnderline"/>
          <w:highlight w:val="cyan"/>
        </w:rPr>
        <w:t xml:space="preserve">is in America’s interests to </w:t>
      </w:r>
      <w:r w:rsidRPr="00C11994">
        <w:rPr>
          <w:rStyle w:val="Emphasis"/>
          <w:highlight w:val="cyan"/>
        </w:rPr>
        <w:t>choke off</w:t>
      </w:r>
      <w:r w:rsidRPr="008D0E2E">
        <w:rPr>
          <w:rStyle w:val="StyleUnderline"/>
        </w:rPr>
        <w:t xml:space="preserve"> </w:t>
      </w:r>
      <w:r w:rsidRPr="00AF46FC">
        <w:rPr>
          <w:rStyle w:val="StyleUnderline"/>
          <w:highlight w:val="cyan"/>
        </w:rPr>
        <w:t xml:space="preserve">as </w:t>
      </w:r>
      <w:r w:rsidRPr="00C11994">
        <w:rPr>
          <w:rStyle w:val="Emphasis"/>
          <w:highlight w:val="cyan"/>
        </w:rPr>
        <w:t>large a percentage of the</w:t>
      </w:r>
      <w:r w:rsidRPr="00C11994">
        <w:rPr>
          <w:rStyle w:val="Emphasis"/>
        </w:rPr>
        <w:t xml:space="preserve"> Russian </w:t>
      </w:r>
      <w:r w:rsidRPr="00C11994">
        <w:rPr>
          <w:rStyle w:val="Emphasis"/>
          <w:highlight w:val="cyan"/>
        </w:rPr>
        <w:t>export market as possible</w:t>
      </w:r>
      <w:r w:rsidRPr="008D0E2E">
        <w:rPr>
          <w:rStyle w:val="StyleUnderline"/>
        </w:rPr>
        <w:t xml:space="preserve"> in favor of</w:t>
      </w:r>
      <w:r>
        <w:t xml:space="preserve"> the products of more </w:t>
      </w:r>
      <w:r w:rsidRPr="008D0E2E">
        <w:rPr>
          <w:rStyle w:val="StyleUnderline"/>
        </w:rPr>
        <w:t>closely aligned countries</w:t>
      </w:r>
      <w:r>
        <w:t xml:space="preserve">. </w:t>
      </w:r>
      <w:r w:rsidRPr="008D0E2E">
        <w:rPr>
          <w:rStyle w:val="StyleUnderline"/>
        </w:rPr>
        <w:t>In terms of both American influence and curbing proliferation</w:t>
      </w:r>
      <w:r>
        <w:t xml:space="preserve">, it is better for countries like Malaysia and Indonesia to buy German or South Korean submarines than Russian. </w:t>
      </w:r>
      <w:r w:rsidRPr="00AF46FC">
        <w:rPr>
          <w:rStyle w:val="StyleUnderline"/>
        </w:rPr>
        <w:t>This will</w:t>
      </w:r>
      <w:r w:rsidRPr="008D0E2E">
        <w:rPr>
          <w:rStyle w:val="StyleUnderline"/>
        </w:rPr>
        <w:t xml:space="preserve"> have the added benefit of diminishing the quality and</w:t>
      </w:r>
      <w:r>
        <w:t xml:space="preserve">, eventually, </w:t>
      </w:r>
      <w:r w:rsidRPr="008D0E2E">
        <w:rPr>
          <w:rStyle w:val="StyleUnderline"/>
        </w:rPr>
        <w:t>raising the price of the products Russia will export to states, such as Syria, that cannot buy</w:t>
      </w:r>
      <w:r>
        <w:t xml:space="preserve"> arms </w:t>
      </w:r>
      <w:r w:rsidRPr="008D0E2E">
        <w:rPr>
          <w:rStyle w:val="StyleUnderline"/>
        </w:rPr>
        <w:t>from anywhere else.</w:t>
      </w:r>
      <w:r>
        <w:rPr>
          <w:rStyle w:val="StyleUnderline"/>
        </w:rPr>
        <w:t xml:space="preserve"> </w:t>
      </w:r>
      <w:r w:rsidRPr="008D0E2E">
        <w:rPr>
          <w:rStyle w:val="StyleUnderline"/>
        </w:rPr>
        <w:t>In the spirit of bolstering</w:t>
      </w:r>
      <w:r>
        <w:t xml:space="preserve"> potential </w:t>
      </w:r>
      <w:r w:rsidRPr="008D0E2E">
        <w:rPr>
          <w:rStyle w:val="StyleUnderline"/>
        </w:rPr>
        <w:t>partners and limiting the reach of Russian weapons, t</w:t>
      </w:r>
      <w:r w:rsidRPr="00AF46FC">
        <w:rPr>
          <w:rStyle w:val="StyleUnderline"/>
          <w:highlight w:val="cyan"/>
        </w:rPr>
        <w:t>he U</w:t>
      </w:r>
      <w:r w:rsidRPr="008D0E2E">
        <w:rPr>
          <w:rStyle w:val="StyleUnderline"/>
        </w:rPr>
        <w:t xml:space="preserve">nited </w:t>
      </w:r>
      <w:r w:rsidRPr="00AF46FC">
        <w:rPr>
          <w:rStyle w:val="StyleUnderline"/>
          <w:highlight w:val="cyan"/>
        </w:rPr>
        <w:t>S</w:t>
      </w:r>
      <w:r w:rsidRPr="008D0E2E">
        <w:rPr>
          <w:rStyle w:val="StyleUnderline"/>
        </w:rPr>
        <w:t xml:space="preserve">tates </w:t>
      </w:r>
      <w:r w:rsidRPr="00AF46FC">
        <w:rPr>
          <w:rStyle w:val="StyleUnderline"/>
          <w:highlight w:val="cyan"/>
        </w:rPr>
        <w:t xml:space="preserve">can </w:t>
      </w:r>
      <w:r w:rsidRPr="00C11994">
        <w:rPr>
          <w:rStyle w:val="Emphasis"/>
          <w:highlight w:val="cyan"/>
        </w:rPr>
        <w:t>directly compete</w:t>
      </w:r>
      <w:r w:rsidRPr="008D0E2E">
        <w:rPr>
          <w:rStyle w:val="StyleUnderline"/>
        </w:rPr>
        <w:t xml:space="preserve"> against Russia</w:t>
      </w:r>
      <w:r>
        <w:t xml:space="preserve"> in one important market. India accounts for a stunning 39 percent of Russia’s recent arms exports (SIPRI). Indian orders might be big enough to provide some meaningful economic benefits to the United States, but more importantly</w:t>
      </w:r>
      <w:r w:rsidRPr="00AF46FC">
        <w:t xml:space="preserve">, </w:t>
      </w:r>
      <w:r w:rsidRPr="00C11994">
        <w:rPr>
          <w:rStyle w:val="Emphasis"/>
        </w:rPr>
        <w:t xml:space="preserve">U.S. </w:t>
      </w:r>
      <w:r w:rsidRPr="00C11994">
        <w:rPr>
          <w:rStyle w:val="Emphasis"/>
          <w:highlight w:val="cyan"/>
        </w:rPr>
        <w:t>sales</w:t>
      </w:r>
      <w:r>
        <w:t xml:space="preserve"> would </w:t>
      </w:r>
      <w:r w:rsidRPr="00C11994">
        <w:rPr>
          <w:rStyle w:val="Emphasis"/>
          <w:highlight w:val="cyan"/>
        </w:rPr>
        <w:t>cut into Russia’s market share</w:t>
      </w:r>
      <w:r w:rsidRPr="008D0E2E">
        <w:rPr>
          <w:rStyle w:val="StyleUnderline"/>
        </w:rPr>
        <w:t>. Tying</w:t>
      </w:r>
      <w:r w:rsidRPr="008D0E2E">
        <w:t xml:space="preserve"> India and the United States</w:t>
      </w:r>
      <w:r>
        <w:t xml:space="preserve"> </w:t>
      </w:r>
      <w:r w:rsidRPr="008D0E2E">
        <w:rPr>
          <w:rStyle w:val="StyleUnderline"/>
        </w:rPr>
        <w:t>closer</w:t>
      </w:r>
      <w:r>
        <w:t xml:space="preserve">, even if it means allowing most production, jobs, and even some technology transfer to go abroad, </w:t>
      </w:r>
      <w:r w:rsidRPr="008D0E2E">
        <w:rPr>
          <w:rStyle w:val="StyleUnderline"/>
        </w:rPr>
        <w:t>should be a central goal of U.S. arms transfer policy</w:t>
      </w:r>
      <w:r>
        <w:t xml:space="preserve">. Lockheed Martin’s offer to transfer the F-16 production line to India appears a step in this direction. </w:t>
      </w:r>
      <w:r w:rsidRPr="00AF46FC">
        <w:rPr>
          <w:rStyle w:val="StyleUnderline"/>
          <w:highlight w:val="cyan"/>
        </w:rPr>
        <w:t xml:space="preserve">America should </w:t>
      </w:r>
      <w:r w:rsidRPr="00C11994">
        <w:rPr>
          <w:rStyle w:val="Emphasis"/>
          <w:highlight w:val="cyan"/>
        </w:rPr>
        <w:t>accept</w:t>
      </w:r>
      <w:r w:rsidRPr="00AF46FC">
        <w:rPr>
          <w:rStyle w:val="StyleUnderline"/>
          <w:highlight w:val="cyan"/>
        </w:rPr>
        <w:t xml:space="preserve"> that </w:t>
      </w:r>
      <w:r w:rsidRPr="00C11994">
        <w:rPr>
          <w:rStyle w:val="Emphasis"/>
          <w:highlight w:val="cyan"/>
        </w:rPr>
        <w:t>Saudi</w:t>
      </w:r>
      <w:r w:rsidRPr="00C11994">
        <w:rPr>
          <w:rStyle w:val="Emphasis"/>
        </w:rPr>
        <w:t xml:space="preserve"> Arabia </w:t>
      </w:r>
      <w:r w:rsidRPr="00C11994">
        <w:rPr>
          <w:rStyle w:val="Emphasis"/>
          <w:highlight w:val="cyan"/>
        </w:rPr>
        <w:t>is going to buy a lot of</w:t>
      </w:r>
      <w:r w:rsidRPr="00C11994">
        <w:rPr>
          <w:rStyle w:val="Emphasis"/>
        </w:rPr>
        <w:t xml:space="preserve"> U.S. </w:t>
      </w:r>
      <w:r w:rsidRPr="00C11994">
        <w:rPr>
          <w:rStyle w:val="Emphasis"/>
          <w:highlight w:val="cyan"/>
        </w:rPr>
        <w:t>weapons</w:t>
      </w:r>
      <w:r w:rsidRPr="00AF46FC">
        <w:rPr>
          <w:rStyle w:val="StyleUnderline"/>
          <w:highlight w:val="cyan"/>
        </w:rPr>
        <w:t xml:space="preserve">, but </w:t>
      </w:r>
      <w:r w:rsidRPr="00C11994">
        <w:rPr>
          <w:rStyle w:val="Emphasis"/>
          <w:highlight w:val="cyan"/>
        </w:rPr>
        <w:t>avoid coddling the Kingdom</w:t>
      </w:r>
      <w:r>
        <w:t xml:space="preserve">. Saudi Arabia (and its Gulf State allies) will remain an important customer largely because </w:t>
      </w:r>
      <w:r w:rsidRPr="00AF46FC">
        <w:rPr>
          <w:rStyle w:val="StyleUnderline"/>
          <w:highlight w:val="cyan"/>
        </w:rPr>
        <w:t xml:space="preserve">the country is </w:t>
      </w:r>
      <w:r w:rsidRPr="00C11994">
        <w:rPr>
          <w:rStyle w:val="Emphasis"/>
          <w:highlight w:val="cyan"/>
        </w:rPr>
        <w:t>desperate</w:t>
      </w:r>
      <w:r w:rsidRPr="00AF46FC">
        <w:rPr>
          <w:rStyle w:val="StyleUnderline"/>
          <w:highlight w:val="cyan"/>
        </w:rPr>
        <w:t xml:space="preserve"> to </w:t>
      </w:r>
      <w:r w:rsidRPr="00C11994">
        <w:rPr>
          <w:rStyle w:val="Emphasis"/>
          <w:highlight w:val="cyan"/>
        </w:rPr>
        <w:t>keep the</w:t>
      </w:r>
      <w:r w:rsidRPr="00C11994">
        <w:rPr>
          <w:rStyle w:val="Emphasis"/>
        </w:rPr>
        <w:t xml:space="preserve"> </w:t>
      </w:r>
      <w:r w:rsidRPr="00C11994">
        <w:rPr>
          <w:rStyle w:val="Emphasis"/>
          <w:highlight w:val="cyan"/>
        </w:rPr>
        <w:t>U</w:t>
      </w:r>
      <w:r w:rsidRPr="00C11994">
        <w:rPr>
          <w:rStyle w:val="Emphasis"/>
        </w:rPr>
        <w:t xml:space="preserve">nited </w:t>
      </w:r>
      <w:r w:rsidRPr="00C11994">
        <w:rPr>
          <w:rStyle w:val="Emphasis"/>
          <w:highlight w:val="cyan"/>
        </w:rPr>
        <w:t>S</w:t>
      </w:r>
      <w:r w:rsidRPr="00C11994">
        <w:rPr>
          <w:rStyle w:val="Emphasis"/>
        </w:rPr>
        <w:t xml:space="preserve">tates </w:t>
      </w:r>
      <w:r w:rsidRPr="00C11994">
        <w:rPr>
          <w:rStyle w:val="Emphasis"/>
          <w:highlight w:val="cyan"/>
        </w:rPr>
        <w:t>involved</w:t>
      </w:r>
      <w:r w:rsidRPr="00AF46FC">
        <w:rPr>
          <w:rStyle w:val="StyleUnderline"/>
          <w:highlight w:val="cyan"/>
        </w:rPr>
        <w:t xml:space="preserve"> in the region</w:t>
      </w:r>
      <w:r w:rsidRPr="00AF46FC">
        <w:rPr>
          <w:highlight w:val="cyan"/>
        </w:rPr>
        <w:t xml:space="preserve">. </w:t>
      </w:r>
      <w:r w:rsidRPr="00AF46FC">
        <w:rPr>
          <w:rStyle w:val="StyleUnderline"/>
          <w:highlight w:val="cyan"/>
        </w:rPr>
        <w:t>The Saudi</w:t>
      </w:r>
      <w:r w:rsidRPr="008D0E2E">
        <w:rPr>
          <w:rStyle w:val="StyleUnderline"/>
        </w:rPr>
        <w:t xml:space="preserve"> </w:t>
      </w:r>
      <w:r w:rsidRPr="00AF46FC">
        <w:rPr>
          <w:rStyle w:val="StyleUnderline"/>
          <w:highlight w:val="cyan"/>
        </w:rPr>
        <w:t>military is almost entirely</w:t>
      </w:r>
      <w:r w:rsidRPr="008D0E2E">
        <w:rPr>
          <w:rStyle w:val="StyleUnderline"/>
        </w:rPr>
        <w:t xml:space="preserve"> </w:t>
      </w:r>
      <w:r w:rsidRPr="00AF46FC">
        <w:rPr>
          <w:rStyle w:val="StyleUnderline"/>
          <w:highlight w:val="cyan"/>
        </w:rPr>
        <w:t>American equipped</w:t>
      </w:r>
      <w:r w:rsidRPr="008D0E2E">
        <w:rPr>
          <w:rStyle w:val="StyleUnderline"/>
        </w:rPr>
        <w:t xml:space="preserve"> and trained </w:t>
      </w:r>
      <w:r w:rsidRPr="00AF46FC">
        <w:rPr>
          <w:rStyle w:val="StyleUnderline"/>
          <w:highlight w:val="cyan"/>
        </w:rPr>
        <w:t>and most of its</w:t>
      </w:r>
      <w:r w:rsidRPr="008D0E2E">
        <w:rPr>
          <w:rStyle w:val="StyleUnderline"/>
        </w:rPr>
        <w:t xml:space="preserve"> military </w:t>
      </w:r>
      <w:r w:rsidRPr="00AF46FC">
        <w:rPr>
          <w:rStyle w:val="StyleUnderline"/>
          <w:highlight w:val="cyan"/>
        </w:rPr>
        <w:t>capability</w:t>
      </w:r>
      <w:r w:rsidRPr="008D0E2E">
        <w:rPr>
          <w:rStyle w:val="StyleUnderline"/>
        </w:rPr>
        <w:t xml:space="preserve"> </w:t>
      </w:r>
      <w:r w:rsidRPr="00AF46FC">
        <w:rPr>
          <w:rStyle w:val="StyleUnderline"/>
          <w:highlight w:val="cyan"/>
        </w:rPr>
        <w:t>requires continued American support to function</w:t>
      </w:r>
      <w:r w:rsidRPr="008D0E2E">
        <w:rPr>
          <w:rStyle w:val="StyleUnderline"/>
        </w:rPr>
        <w:t xml:space="preserve"> </w:t>
      </w:r>
      <w:r w:rsidRPr="00AF46FC">
        <w:rPr>
          <w:rStyle w:val="StyleUnderline"/>
          <w:highlight w:val="cyan"/>
        </w:rPr>
        <w:t>for more than a</w:t>
      </w:r>
      <w:r w:rsidRPr="008D0E2E">
        <w:rPr>
          <w:rStyle w:val="StyleUnderline"/>
        </w:rPr>
        <w:t xml:space="preserve"> </w:t>
      </w:r>
      <w:r w:rsidRPr="00AF46FC">
        <w:rPr>
          <w:rStyle w:val="StyleUnderline"/>
          <w:highlight w:val="cyan"/>
        </w:rPr>
        <w:t>couple</w:t>
      </w:r>
      <w:r>
        <w:t xml:space="preserve"> of </w:t>
      </w:r>
      <w:r w:rsidRPr="00AF46FC">
        <w:rPr>
          <w:rStyle w:val="StyleUnderline"/>
          <w:highlight w:val="cyan"/>
        </w:rPr>
        <w:t>days</w:t>
      </w:r>
      <w:r>
        <w:t xml:space="preserve">. A few additional jobs may result from selling more arms to the Kingdom, but </w:t>
      </w:r>
      <w:r w:rsidRPr="00AF46FC">
        <w:rPr>
          <w:rStyle w:val="StyleUnderline"/>
          <w:highlight w:val="cyan"/>
        </w:rPr>
        <w:t xml:space="preserve">this may </w:t>
      </w:r>
      <w:r w:rsidRPr="00C11994">
        <w:rPr>
          <w:rStyle w:val="Emphasis"/>
          <w:highlight w:val="cyan"/>
        </w:rPr>
        <w:t>not justify</w:t>
      </w:r>
      <w:r w:rsidRPr="00AF46FC">
        <w:rPr>
          <w:rStyle w:val="StyleUnderline"/>
          <w:highlight w:val="cyan"/>
        </w:rPr>
        <w:t xml:space="preserve"> </w:t>
      </w:r>
      <w:r w:rsidRPr="00C11994">
        <w:rPr>
          <w:rStyle w:val="Emphasis"/>
          <w:highlight w:val="cyan"/>
        </w:rPr>
        <w:t>giving up</w:t>
      </w:r>
      <w:r w:rsidRPr="00C11994">
        <w:rPr>
          <w:rStyle w:val="Emphasis"/>
        </w:rPr>
        <w:t xml:space="preserve"> the </w:t>
      </w:r>
      <w:r w:rsidRPr="00C11994">
        <w:rPr>
          <w:rStyle w:val="Emphasis"/>
          <w:highlight w:val="cyan"/>
        </w:rPr>
        <w:t>leverage</w:t>
      </w:r>
      <w:r w:rsidRPr="008D0E2E">
        <w:rPr>
          <w:rStyle w:val="StyleUnderline"/>
        </w:rPr>
        <w:t xml:space="preserve"> </w:t>
      </w:r>
      <w:r w:rsidRPr="00C11994">
        <w:rPr>
          <w:rStyle w:val="Emphasis"/>
          <w:highlight w:val="cyan"/>
        </w:rPr>
        <w:t>over</w:t>
      </w:r>
      <w:r w:rsidRPr="00C11994">
        <w:rPr>
          <w:rStyle w:val="Emphasis"/>
        </w:rPr>
        <w:t xml:space="preserve"> </w:t>
      </w:r>
      <w:r w:rsidRPr="00C11994">
        <w:rPr>
          <w:rStyle w:val="Emphasis"/>
          <w:highlight w:val="cyan"/>
        </w:rPr>
        <w:t>Saudi</w:t>
      </w:r>
      <w:r w:rsidRPr="008D0E2E">
        <w:rPr>
          <w:rStyle w:val="StyleUnderline"/>
        </w:rPr>
        <w:t xml:space="preserve"> and its allies’ </w:t>
      </w:r>
      <w:r w:rsidRPr="00AF46FC">
        <w:rPr>
          <w:rStyle w:val="StyleUnderline"/>
          <w:highlight w:val="cyan"/>
        </w:rPr>
        <w:t>policies towards Yemen</w:t>
      </w:r>
      <w:r w:rsidRPr="008D0E2E">
        <w:rPr>
          <w:rStyle w:val="StyleUnderline"/>
        </w:rPr>
        <w:t xml:space="preserve">, </w:t>
      </w:r>
      <w:r w:rsidRPr="00C11994">
        <w:rPr>
          <w:rStyle w:val="StyleUnderline"/>
          <w:highlight w:val="cyan"/>
        </w:rPr>
        <w:t xml:space="preserve">Syria, and Qatar that </w:t>
      </w:r>
      <w:r w:rsidRPr="00AF46FC">
        <w:rPr>
          <w:rStyle w:val="StyleUnderline"/>
          <w:highlight w:val="cyan"/>
        </w:rPr>
        <w:t>do not</w:t>
      </w:r>
      <w:r>
        <w:t xml:space="preserve"> necessarily </w:t>
      </w:r>
      <w:r w:rsidRPr="00AF46FC">
        <w:rPr>
          <w:rStyle w:val="StyleUnderline"/>
          <w:highlight w:val="cyan"/>
        </w:rPr>
        <w:t>advance</w:t>
      </w:r>
      <w:r w:rsidRPr="008D0E2E">
        <w:rPr>
          <w:rStyle w:val="StyleUnderline"/>
        </w:rPr>
        <w:t xml:space="preserve"> American </w:t>
      </w:r>
      <w:r w:rsidRPr="00AF46FC">
        <w:rPr>
          <w:rStyle w:val="StyleUnderline"/>
          <w:highlight w:val="cyan"/>
        </w:rPr>
        <w:t>interests.</w:t>
      </w:r>
      <w:r w:rsidRPr="00AF46FC">
        <w:rPr>
          <w:highlight w:val="cyan"/>
        </w:rPr>
        <w:t xml:space="preserve"> </w:t>
      </w:r>
      <w:r w:rsidRPr="00AF46FC">
        <w:rPr>
          <w:rStyle w:val="StyleUnderline"/>
          <w:highlight w:val="cyan"/>
        </w:rPr>
        <w:t>The</w:t>
      </w:r>
      <w:r w:rsidRPr="008D0E2E">
        <w:rPr>
          <w:rStyle w:val="StyleUnderline"/>
        </w:rPr>
        <w:t xml:space="preserve"> </w:t>
      </w:r>
      <w:r w:rsidRPr="00AF46FC">
        <w:rPr>
          <w:rStyle w:val="StyleUnderline"/>
          <w:highlight w:val="cyan"/>
        </w:rPr>
        <w:t>U</w:t>
      </w:r>
      <w:r w:rsidRPr="008D0E2E">
        <w:rPr>
          <w:rStyle w:val="StyleUnderline"/>
        </w:rPr>
        <w:t xml:space="preserve">nited </w:t>
      </w:r>
      <w:r w:rsidRPr="00AF46FC">
        <w:rPr>
          <w:rStyle w:val="StyleUnderline"/>
          <w:highlight w:val="cyan"/>
        </w:rPr>
        <w:t>S</w:t>
      </w:r>
      <w:r w:rsidRPr="008D0E2E">
        <w:rPr>
          <w:rStyle w:val="StyleUnderline"/>
        </w:rPr>
        <w:t xml:space="preserve">tates </w:t>
      </w:r>
      <w:r w:rsidRPr="00AF46FC">
        <w:rPr>
          <w:rStyle w:val="StyleUnderline"/>
          <w:highlight w:val="cyan"/>
        </w:rPr>
        <w:t>should</w:t>
      </w:r>
      <w:r>
        <w:t xml:space="preserve"> encourage, but </w:t>
      </w:r>
      <w:r w:rsidRPr="00C11994">
        <w:rPr>
          <w:rStyle w:val="Emphasis"/>
          <w:highlight w:val="cyan"/>
        </w:rPr>
        <w:t>steer</w:t>
      </w:r>
      <w:r>
        <w:t xml:space="preserve">, Europe. </w:t>
      </w:r>
      <w:r w:rsidRPr="008D0E2E">
        <w:rPr>
          <w:rStyle w:val="StyleUnderline"/>
        </w:rPr>
        <w:t>Since the Cold War the United States has used its economic and political clout to systematically inhibit an independent</w:t>
      </w:r>
      <w:r>
        <w:t xml:space="preserve"> European </w:t>
      </w:r>
      <w:r w:rsidRPr="008D0E2E">
        <w:rPr>
          <w:rStyle w:val="StyleUnderline"/>
        </w:rPr>
        <w:t>defense production capability</w:t>
      </w:r>
      <w:r>
        <w:t xml:space="preserve">. This has certainly increased U.S. market share, but continued efforts come at the expense of more important political goals. It would be much easier to ask NATO allies to spend 2 percent of their GDP on defense if more of this money would go into indigenous industries. The United States should recognize that European global competitiveness in the arms trade can serve American interests (and perhaps provide competition for its own sheltered defense industry). This will relieve pressure on Europe to export to countries embargoed by the United States, which undermines the influence of U.S. arms transfer policy. </w:t>
      </w:r>
      <w:r w:rsidRPr="00AF46FC">
        <w:rPr>
          <w:rStyle w:val="StyleUnderline"/>
          <w:highlight w:val="cyan"/>
        </w:rPr>
        <w:t>When the</w:t>
      </w:r>
      <w:r w:rsidRPr="008D0E2E">
        <w:rPr>
          <w:rStyle w:val="StyleUnderline"/>
        </w:rPr>
        <w:t xml:space="preserve"> </w:t>
      </w:r>
      <w:r w:rsidRPr="00AF46FC">
        <w:rPr>
          <w:rStyle w:val="StyleUnderline"/>
          <w:highlight w:val="cyan"/>
        </w:rPr>
        <w:t>U</w:t>
      </w:r>
      <w:r w:rsidRPr="008D0E2E">
        <w:rPr>
          <w:rStyle w:val="StyleUnderline"/>
        </w:rPr>
        <w:t>nite</w:t>
      </w:r>
      <w:r w:rsidRPr="00AF46FC">
        <w:rPr>
          <w:rStyle w:val="StyleUnderline"/>
        </w:rPr>
        <w:t>d</w:t>
      </w:r>
      <w:r w:rsidRPr="008D0E2E">
        <w:rPr>
          <w:rStyle w:val="StyleUnderline"/>
        </w:rPr>
        <w:t xml:space="preserve"> </w:t>
      </w:r>
      <w:r w:rsidRPr="00AF46FC">
        <w:rPr>
          <w:rStyle w:val="StyleUnderline"/>
          <w:highlight w:val="cyan"/>
        </w:rPr>
        <w:t>S</w:t>
      </w:r>
      <w:r w:rsidRPr="008D0E2E">
        <w:rPr>
          <w:rStyle w:val="StyleUnderline"/>
        </w:rPr>
        <w:t xml:space="preserve">tates </w:t>
      </w:r>
      <w:r w:rsidRPr="00AF46FC">
        <w:rPr>
          <w:rStyle w:val="StyleUnderline"/>
          <w:highlight w:val="cyan"/>
        </w:rPr>
        <w:t>placed</w:t>
      </w:r>
      <w:r w:rsidRPr="008D0E2E">
        <w:rPr>
          <w:rStyle w:val="StyleUnderline"/>
        </w:rPr>
        <w:t xml:space="preserve"> </w:t>
      </w:r>
      <w:r w:rsidRPr="00C11994">
        <w:rPr>
          <w:rStyle w:val="Emphasis"/>
        </w:rPr>
        <w:t xml:space="preserve">real </w:t>
      </w:r>
      <w:r w:rsidRPr="00C11994">
        <w:rPr>
          <w:rStyle w:val="Emphasis"/>
          <w:highlight w:val="cyan"/>
        </w:rPr>
        <w:t>restrictions</w:t>
      </w:r>
      <w:r w:rsidRPr="008D0E2E">
        <w:rPr>
          <w:rStyle w:val="StyleUnderline"/>
        </w:rPr>
        <w:t xml:space="preserve"> </w:t>
      </w:r>
      <w:r w:rsidRPr="00AF46FC">
        <w:rPr>
          <w:rStyle w:val="StyleUnderline"/>
          <w:highlight w:val="cyan"/>
        </w:rPr>
        <w:t>on</w:t>
      </w:r>
      <w:r w:rsidRPr="008D0E2E">
        <w:rPr>
          <w:rStyle w:val="StyleUnderline"/>
        </w:rPr>
        <w:t xml:space="preserve"> arms </w:t>
      </w:r>
      <w:r w:rsidRPr="00AF46FC">
        <w:rPr>
          <w:rStyle w:val="StyleUnderline"/>
          <w:highlight w:val="cyan"/>
        </w:rPr>
        <w:t>transfers to</w:t>
      </w:r>
      <w:r w:rsidRPr="008D0E2E">
        <w:rPr>
          <w:rStyle w:val="StyleUnderline"/>
        </w:rPr>
        <w:t xml:space="preserve"> </w:t>
      </w:r>
      <w:r w:rsidRPr="00AF46FC">
        <w:rPr>
          <w:rStyle w:val="StyleUnderline"/>
          <w:highlight w:val="cyan"/>
        </w:rPr>
        <w:t>Egypt</w:t>
      </w:r>
      <w:r w:rsidRPr="008D0E2E">
        <w:rPr>
          <w:rStyle w:val="StyleUnderline"/>
        </w:rPr>
        <w:t xml:space="preserve">’s al-Sisi regime, </w:t>
      </w:r>
      <w:r w:rsidRPr="00C11994">
        <w:rPr>
          <w:rStyle w:val="Emphasis"/>
          <w:highlight w:val="cyan"/>
        </w:rPr>
        <w:t>other states</w:t>
      </w:r>
      <w:r w:rsidRPr="00AF46FC">
        <w:rPr>
          <w:rStyle w:val="StyleUnderline"/>
          <w:highlight w:val="cyan"/>
        </w:rPr>
        <w:t xml:space="preserve"> </w:t>
      </w:r>
      <w:r w:rsidRPr="00C11994">
        <w:rPr>
          <w:rStyle w:val="Emphasis"/>
          <w:highlight w:val="cyan"/>
        </w:rPr>
        <w:t>quickly</w:t>
      </w:r>
      <w:r w:rsidRPr="008D0E2E">
        <w:rPr>
          <w:rStyle w:val="StyleUnderline"/>
        </w:rPr>
        <w:t xml:space="preserve"> attempted to </w:t>
      </w:r>
      <w:r w:rsidRPr="00C11994">
        <w:rPr>
          <w:rStyle w:val="Emphasis"/>
          <w:highlight w:val="cyan"/>
        </w:rPr>
        <w:t>fill this gap</w:t>
      </w:r>
      <w:r w:rsidRPr="008D0E2E">
        <w:rPr>
          <w:rStyle w:val="StyleUnderline"/>
        </w:rPr>
        <w:t>. As one French policymaker cynically noted, “Obama was the [French fighter jet] Rafale’s best salesperson.” Overall, from 2012-2015 the export agreements of major European sellers to Egypt have gone up forty-seven-fold over the previous four-year period</w:t>
      </w:r>
      <w:r>
        <w:t xml:space="preserve">. That said, Europe has by and large cooperated with </w:t>
      </w:r>
      <w:r w:rsidRPr="00AF46FC">
        <w:rPr>
          <w:rStyle w:val="StyleUnderline"/>
        </w:rPr>
        <w:t>successful</w:t>
      </w:r>
      <w:r w:rsidRPr="008D0E2E">
        <w:rPr>
          <w:rStyle w:val="StyleUnderline"/>
        </w:rPr>
        <w:t xml:space="preserve"> arms </w:t>
      </w:r>
      <w:r w:rsidRPr="00AF46FC">
        <w:rPr>
          <w:rStyle w:val="StyleUnderline"/>
        </w:rPr>
        <w:t>embargoes</w:t>
      </w:r>
      <w:r w:rsidRPr="008D0E2E">
        <w:rPr>
          <w:rStyle w:val="StyleUnderline"/>
        </w:rPr>
        <w:t xml:space="preserve"> against Russia and China</w:t>
      </w:r>
      <w:r>
        <w:t xml:space="preserve"> (although Europe does sell nearly $400 million of dual use equipment to China each year). Maintaining and even tightening these key sanctions </w:t>
      </w:r>
      <w:r w:rsidRPr="008D0E2E">
        <w:rPr>
          <w:rStyle w:val="StyleUnderline"/>
        </w:rPr>
        <w:t>must be the highest priority of any defense cooperation policy</w:t>
      </w:r>
      <w:r>
        <w:t xml:space="preserve"> with Europe. More broadly, fixation on “buying American” misses tremendous opportunities for leading coordinated action with like-minded states in Europe and elsewhere. This is feasible given that the United States, NATO members, South Korea, Israel, and a few other allies account for a whopping 62 percent of total global arms exports (SIPRI). </w:t>
      </w:r>
      <w:r w:rsidRPr="008D0E2E">
        <w:rPr>
          <w:rStyle w:val="StyleUnderline"/>
        </w:rPr>
        <w:t>To this end, the United States should liberalize its</w:t>
      </w:r>
      <w:r>
        <w:t xml:space="preserve"> own </w:t>
      </w:r>
      <w:r w:rsidRPr="008D0E2E">
        <w:rPr>
          <w:rStyle w:val="StyleUnderline"/>
        </w:rPr>
        <w:t>market</w:t>
      </w:r>
      <w:r>
        <w:t xml:space="preserve">. Much as when “foreign” automotive firms build their cars in the United States, acquiring products from abroad may create more jobs than selling weapons internationally. The U.S. Air Force’s current $16 billion fighter-trainer contract has been largely narrowed down to three candidates with foreign connections: a Lockheed Martin-Korea Aerospace Industries version of Korea’s T-50; a new design from a Boeing-Saab team; and an entirely foreign offering from Leonardo. </w:t>
      </w:r>
      <w:r w:rsidRPr="008D0E2E">
        <w:rPr>
          <w:rStyle w:val="StyleUnderline"/>
        </w:rPr>
        <w:t>Winning</w:t>
      </w:r>
      <w:r>
        <w:t xml:space="preserve"> such a contract </w:t>
      </w:r>
      <w:r w:rsidRPr="008D0E2E">
        <w:rPr>
          <w:rStyle w:val="StyleUnderline"/>
        </w:rPr>
        <w:t>will give</w:t>
      </w:r>
      <w:r>
        <w:t xml:space="preserve"> one of three like-minded states (South Korea, Sweden, or Italy, respectively) </w:t>
      </w:r>
      <w:r w:rsidRPr="008D0E2E">
        <w:rPr>
          <w:rStyle w:val="StyleUnderline"/>
        </w:rPr>
        <w:t>a boost in other international competitions against less scrupulous dealers</w:t>
      </w:r>
      <w:r>
        <w:t xml:space="preserve">. </w:t>
      </w:r>
      <w:r w:rsidRPr="008D0E2E">
        <w:t xml:space="preserve">And </w:t>
      </w:r>
      <w:r w:rsidRPr="00AF46FC">
        <w:rPr>
          <w:rStyle w:val="StyleUnderline"/>
          <w:highlight w:val="cyan"/>
        </w:rPr>
        <w:t>the U</w:t>
      </w:r>
      <w:r w:rsidRPr="008D0E2E">
        <w:rPr>
          <w:rStyle w:val="StyleUnderline"/>
        </w:rPr>
        <w:t xml:space="preserve">nited </w:t>
      </w:r>
      <w:r w:rsidRPr="00AF46FC">
        <w:rPr>
          <w:rStyle w:val="StyleUnderline"/>
          <w:highlight w:val="cyan"/>
        </w:rPr>
        <w:t>S</w:t>
      </w:r>
      <w:r w:rsidRPr="00AF46FC">
        <w:rPr>
          <w:rStyle w:val="StyleUnderline"/>
        </w:rPr>
        <w:t>t</w:t>
      </w:r>
      <w:r w:rsidRPr="008D0E2E">
        <w:rPr>
          <w:rStyle w:val="StyleUnderline"/>
        </w:rPr>
        <w:t xml:space="preserve">ates </w:t>
      </w:r>
      <w:r w:rsidRPr="00C11994">
        <w:rPr>
          <w:rStyle w:val="StyleUnderline"/>
          <w:highlight w:val="cyan"/>
        </w:rPr>
        <w:t xml:space="preserve">can still </w:t>
      </w:r>
      <w:r w:rsidRPr="00C11994">
        <w:rPr>
          <w:rStyle w:val="Emphasis"/>
          <w:highlight w:val="cyan"/>
        </w:rPr>
        <w:t>shape</w:t>
      </w:r>
      <w:r w:rsidRPr="00AF46FC">
        <w:rPr>
          <w:rStyle w:val="StyleUnderline"/>
          <w:highlight w:val="cyan"/>
        </w:rPr>
        <w:t xml:space="preserve"> these exports for its</w:t>
      </w:r>
      <w:r w:rsidRPr="008D0E2E">
        <w:rPr>
          <w:rStyle w:val="StyleUnderline"/>
        </w:rPr>
        <w:t xml:space="preserve"> political </w:t>
      </w:r>
      <w:r w:rsidRPr="00AF46FC">
        <w:rPr>
          <w:rStyle w:val="StyleUnderline"/>
          <w:highlight w:val="cyan"/>
        </w:rPr>
        <w:t>interests, such as when it recently vetoed the</w:t>
      </w:r>
      <w:r w:rsidRPr="008D0E2E">
        <w:rPr>
          <w:rStyle w:val="StyleUnderline"/>
        </w:rPr>
        <w:t xml:space="preserve"> </w:t>
      </w:r>
      <w:r w:rsidRPr="00AF46FC">
        <w:rPr>
          <w:rStyle w:val="StyleUnderline"/>
          <w:highlight w:val="cyan"/>
        </w:rPr>
        <w:t>T-50</w:t>
      </w:r>
      <w:r w:rsidRPr="008D0E2E">
        <w:rPr>
          <w:rStyle w:val="StyleUnderline"/>
        </w:rPr>
        <w:t xml:space="preserve">’s export </w:t>
      </w:r>
      <w:r w:rsidRPr="00AF46FC">
        <w:rPr>
          <w:rStyle w:val="StyleUnderline"/>
          <w:highlight w:val="cyan"/>
        </w:rPr>
        <w:t>to Uzbekistan.</w:t>
      </w:r>
    </w:p>
    <w:p w:rsidR="0017488E" w:rsidRPr="00A76447" w:rsidRDefault="0017488E" w:rsidP="0017488E">
      <w:pPr>
        <w:pStyle w:val="Heading4"/>
      </w:pPr>
      <w:r>
        <w:t>Fuels Russian aggression that ratchets up the risk of war—Goes nuclear</w:t>
      </w:r>
    </w:p>
    <w:p w:rsidR="0017488E" w:rsidRPr="00114C05" w:rsidRDefault="0017488E" w:rsidP="0017488E">
      <w:pPr>
        <w:rPr>
          <w:rStyle w:val="Style13ptBold"/>
        </w:rPr>
      </w:pPr>
      <w:r>
        <w:rPr>
          <w:rStyle w:val="Style13ptBold"/>
        </w:rPr>
        <w:t>Pifer 16</w:t>
      </w:r>
    </w:p>
    <w:p w:rsidR="0017488E" w:rsidRDefault="0017488E" w:rsidP="0017488E">
      <w:r>
        <w:t>Simon Pifer, Pay Attention, America: Russia is Upgrading Its Military, 2016, https://www.brookings.edu/opinions/pay-attention-america-russia-is-upgrading-its-military/</w:t>
      </w:r>
    </w:p>
    <w:p w:rsidR="0017488E" w:rsidRPr="00114C05" w:rsidRDefault="0017488E" w:rsidP="0017488E"/>
    <w:p w:rsidR="0017488E" w:rsidRPr="00C43F85" w:rsidRDefault="0017488E" w:rsidP="0017488E">
      <w:r w:rsidRPr="002C66DD">
        <w:rPr>
          <w:rStyle w:val="StyleUnderline"/>
          <w:highlight w:val="cyan"/>
        </w:rPr>
        <w:t>Russia is in the midst of</w:t>
      </w:r>
      <w:r w:rsidRPr="00A76447">
        <w:rPr>
          <w:rStyle w:val="StyleUnderline"/>
        </w:rPr>
        <w:t xml:space="preserve"> a </w:t>
      </w:r>
      <w:r w:rsidRPr="002C66DD">
        <w:rPr>
          <w:rStyle w:val="Emphasis"/>
          <w:highlight w:val="cyan"/>
        </w:rPr>
        <w:t>major modernization</w:t>
      </w:r>
      <w:r w:rsidRPr="002C66DD">
        <w:rPr>
          <w:rStyle w:val="Emphasis"/>
        </w:rPr>
        <w:t xml:space="preserve"> of its armed forces</w:t>
      </w:r>
      <w:r w:rsidRPr="00A76447">
        <w:rPr>
          <w:rStyle w:val="StyleUnderline"/>
        </w:rPr>
        <w:t>.</w:t>
      </w:r>
      <w:r>
        <w:t xml:space="preserve"> This has been </w:t>
      </w:r>
      <w:r w:rsidRPr="002C66DD">
        <w:rPr>
          <w:rStyle w:val="Emphasis"/>
          <w:highlight w:val="cyan"/>
        </w:rPr>
        <w:t>driven by</w:t>
      </w:r>
      <w:r>
        <w:t xml:space="preserve"> Vladimir </w:t>
      </w:r>
      <w:r w:rsidRPr="002C66DD">
        <w:rPr>
          <w:rStyle w:val="Emphasis"/>
          <w:highlight w:val="cyan"/>
        </w:rPr>
        <w:t>Putin’s ambition</w:t>
      </w:r>
      <w:r w:rsidRPr="00A76447">
        <w:rPr>
          <w:rStyle w:val="StyleUnderline"/>
        </w:rPr>
        <w:t xml:space="preserve"> to restore Russia’s hard power </w:t>
      </w:r>
      <w:r w:rsidRPr="002C66DD">
        <w:rPr>
          <w:rStyle w:val="StyleUnderline"/>
          <w:highlight w:val="cyan"/>
        </w:rPr>
        <w:t xml:space="preserve">and </w:t>
      </w:r>
      <w:r w:rsidRPr="002C66DD">
        <w:rPr>
          <w:rStyle w:val="Emphasis"/>
          <w:highlight w:val="cyan"/>
        </w:rPr>
        <w:t>supported by</w:t>
      </w:r>
      <w:r w:rsidRPr="002C66DD">
        <w:rPr>
          <w:rStyle w:val="Emphasis"/>
        </w:rPr>
        <w:t xml:space="preserve"> the </w:t>
      </w:r>
      <w:r w:rsidRPr="002C66DD">
        <w:rPr>
          <w:rStyle w:val="Emphasis"/>
          <w:highlight w:val="cyan"/>
        </w:rPr>
        <w:t>revenues</w:t>
      </w:r>
      <w:r w:rsidRPr="00A76447">
        <w:rPr>
          <w:rStyle w:val="StyleUnderline"/>
        </w:rPr>
        <w:t xml:space="preserve"> that flowed into the Kremlin’s coffers between </w:t>
      </w:r>
      <w:r w:rsidRPr="002C66DD">
        <w:rPr>
          <w:rStyle w:val="Emphasis"/>
        </w:rPr>
        <w:t>2004 and 2014</w:t>
      </w:r>
      <w:r w:rsidRPr="00A76447">
        <w:rPr>
          <w:rStyle w:val="StyleUnderline"/>
        </w:rPr>
        <w:t xml:space="preserve">, </w:t>
      </w:r>
      <w:r w:rsidRPr="002C66DD">
        <w:rPr>
          <w:rStyle w:val="StyleUnderline"/>
          <w:highlight w:val="cyan"/>
        </w:rPr>
        <w:t>when</w:t>
      </w:r>
      <w:r w:rsidRPr="00A76447">
        <w:rPr>
          <w:rStyle w:val="StyleUnderline"/>
        </w:rPr>
        <w:t xml:space="preserve"> the </w:t>
      </w:r>
      <w:r w:rsidRPr="002C66DD">
        <w:rPr>
          <w:rStyle w:val="Emphasis"/>
        </w:rPr>
        <w:t xml:space="preserve">price of </w:t>
      </w:r>
      <w:r w:rsidRPr="002C66DD">
        <w:rPr>
          <w:rStyle w:val="Emphasis"/>
          <w:highlight w:val="cyan"/>
        </w:rPr>
        <w:t>oil was high</w:t>
      </w:r>
      <w:r w:rsidRPr="00A76447">
        <w:rPr>
          <w:rStyle w:val="StyleUnderline"/>
        </w:rPr>
        <w:t>. The modernization programs encompass all parts of the Russian military, including</w:t>
      </w:r>
      <w:r>
        <w:t xml:space="preserve"> </w:t>
      </w:r>
      <w:r w:rsidRPr="00A76447">
        <w:rPr>
          <w:rStyle w:val="StyleUnderline"/>
        </w:rPr>
        <w:t>strategic</w:t>
      </w:r>
      <w:r>
        <w:t xml:space="preserve"> nuclear, </w:t>
      </w:r>
      <w:r w:rsidRPr="00A76447">
        <w:rPr>
          <w:rStyle w:val="StyleUnderline"/>
        </w:rPr>
        <w:t>nonstrategic</w:t>
      </w:r>
      <w:r>
        <w:t xml:space="preserve"> </w:t>
      </w:r>
      <w:r w:rsidRPr="00A76447">
        <w:rPr>
          <w:rStyle w:val="StyleUnderline"/>
        </w:rPr>
        <w:t>nuclear</w:t>
      </w:r>
      <w:r>
        <w:t xml:space="preserve"> </w:t>
      </w:r>
      <w:r w:rsidRPr="00A76447">
        <w:rPr>
          <w:rStyle w:val="StyleUnderline"/>
        </w:rPr>
        <w:t>and conventional forces.</w:t>
      </w:r>
      <w:r>
        <w:rPr>
          <w:rStyle w:val="StyleUnderline"/>
        </w:rPr>
        <w:t xml:space="preserve"> </w:t>
      </w:r>
      <w:r>
        <w:t xml:space="preserve">The United States has to pay attention. </w:t>
      </w:r>
      <w:r w:rsidRPr="002C66DD">
        <w:rPr>
          <w:rStyle w:val="StyleUnderline"/>
        </w:rPr>
        <w:t>Russia</w:t>
      </w:r>
      <w:r w:rsidRPr="00A76447">
        <w:rPr>
          <w:rStyle w:val="StyleUnderline"/>
        </w:rPr>
        <w:t xml:space="preserve"> may be</w:t>
      </w:r>
      <w:r>
        <w:t xml:space="preserve"> a power </w:t>
      </w:r>
      <w:r w:rsidRPr="00A76447">
        <w:rPr>
          <w:rStyle w:val="StyleUnderline"/>
        </w:rPr>
        <w:t>in long-term decline, but it retains the capacity to make significant trouble. Moreover</w:t>
      </w:r>
      <w:r>
        <w:t xml:space="preserve">, </w:t>
      </w:r>
      <w:r w:rsidRPr="00A76447">
        <w:rPr>
          <w:rStyle w:val="StyleUnderline"/>
        </w:rPr>
        <w:t xml:space="preserve">in recent years the Kremlin has shown a new readiness to use military </w:t>
      </w:r>
      <w:r w:rsidRPr="002C66DD">
        <w:rPr>
          <w:rStyle w:val="StyleUnderline"/>
        </w:rPr>
        <w:t>force. But not all aspects of</w:t>
      </w:r>
      <w:r>
        <w:t xml:space="preserve"> the </w:t>
      </w:r>
      <w:r w:rsidRPr="002C66DD">
        <w:rPr>
          <w:rStyle w:val="StyleUnderline"/>
        </w:rPr>
        <w:t>modernization</w:t>
      </w:r>
      <w:r>
        <w:t xml:space="preserve"> program </w:t>
      </w:r>
      <w:r w:rsidRPr="002C66DD">
        <w:rPr>
          <w:rStyle w:val="StyleUnderline"/>
        </w:rPr>
        <w:t>are equally worrisome.</w:t>
      </w:r>
      <w:r>
        <w:t xml:space="preserve"> STRATEGIC NUCLEAR Russia is modernizing the three legs of its strategic triad. It is procuring eight Borei-class ballistic missile submarines (SSBNs), and is halfway through a ten-year program to build four hundred intercontinental ballistic missiles (ICBMs) and submarine-launched ballistic missiles (SLBMs). It is also updating its Tu-160 Blackjack bombers, and officials have reportedly considered reopening the Blackjack production line. Placed in context, however, the strategic modernization program appears less worrisome. Following the collapse of the Soviet Union in 1991, the Russian economy went into free fall for most of the ensuing decade. The defense budget received little in comparison to Soviet times, and most programs, including strategic nuclear forces, were starved for funds. That only began to change in the mid-2000s. The strategic modernization program is replacing a lot of old systems, systems that the Russian military would have preferred to retire earlier had it been able to pay to do so. For example, a large number of Russia’s strategic warheads sit atop SS-18, SS-19 and SS-25 ICBMs, all of which are scheduled to be retired by 2020. If the military had had the resources, it would have retired and replaced the SS-18s and SS-19s years ago. Four hundred ICBMs and SLBMs constitute a major program, but the number seems appropriate for a Russian strategic force that, under the 2010 New Strategic Arms Reduction Treaty (New START), looks like it will deploy 400–450 strategic missiles. The Borei-class submarines will replace Delta-class submarines, all of which were built prior to 1991. A combination of reliability and resource concerns has meant that most of the older boats performed deterrence patrols at dockside rather than at sea. That may change as more Boreis become operational. In comparison, the U.S. Navy normally maintains about half of its fourteen Ohio-class SSBNS at sea. The fact that Moscow is considering reopening the production line for its aging Blackjack bomber is interesting. Russia currently flies only a dozen of these aircraft (in addition to some sixty older Bear bombers). A decision to resume production of Blackjacks would indicate problems and delays with the next generation PAK-DA bomber, which was originally scheduled to have its first flight by the end of this decade. </w:t>
      </w:r>
      <w:r w:rsidRPr="002C66DD">
        <w:t>NONSTRATEGIC NUCLEAR</w:t>
      </w:r>
      <w:r>
        <w:t xml:space="preserve"> </w:t>
      </w:r>
      <w:r w:rsidRPr="002C66DD">
        <w:t>Moscow’s nonstrategic nuclear weapons are more worrisome</w:t>
      </w:r>
      <w:r>
        <w:t xml:space="preserve">. To begin with, there is Russia’s violation of the 1987 Intermediate-Range Nuclear Forces (INF) Treaty by testing a ground-launched cruise missile to intermediate range. While such a missile likely will not pose a direct threat to the United States, it constitutes a treaty violation and would threaten U.S. allies, as well as other countries, in Europe and Asia. The outside world has less visibility regarding Russia’s nonstrategic arsenal than Russia’s strategic forces. It </w:t>
      </w:r>
      <w:r w:rsidRPr="002C66DD">
        <w:t>appears, however, that the military has developed a range of nonstrategic nuclear capabilities, including cruise missiles, short-range ballistic missiles and aircraft. By contrast, the United States has steadily reduced the number and types of weapons in its nonstrategic nuclear arsenal, which now consists solely of the B61 nuclear bomb.</w:t>
      </w:r>
      <w:r>
        <w:t xml:space="preserve"> </w:t>
      </w:r>
      <w:r w:rsidRPr="002C66DD">
        <w:rPr>
          <w:rStyle w:val="StyleUnderline"/>
          <w:highlight w:val="cyan"/>
        </w:rPr>
        <w:t>Of</w:t>
      </w:r>
      <w:r w:rsidRPr="002C66DD">
        <w:rPr>
          <w:rStyle w:val="StyleUnderline"/>
        </w:rPr>
        <w:t xml:space="preserve"> particular </w:t>
      </w:r>
      <w:r w:rsidRPr="002C66DD">
        <w:rPr>
          <w:rStyle w:val="StyleUnderline"/>
          <w:highlight w:val="cyan"/>
        </w:rPr>
        <w:t>concern is</w:t>
      </w:r>
      <w:r w:rsidRPr="002C66DD">
        <w:rPr>
          <w:rStyle w:val="StyleUnderline"/>
        </w:rPr>
        <w:t xml:space="preserve"> </w:t>
      </w:r>
      <w:r w:rsidRPr="002C66DD">
        <w:rPr>
          <w:rStyle w:val="StyleUnderline"/>
          <w:highlight w:val="cyan"/>
        </w:rPr>
        <w:t>Russia’s</w:t>
      </w:r>
      <w:r w:rsidRPr="002C66DD">
        <w:rPr>
          <w:rStyle w:val="StyleUnderline"/>
        </w:rPr>
        <w:t xml:space="preserve"> apparent </w:t>
      </w:r>
      <w:r w:rsidRPr="002C66DD">
        <w:rPr>
          <w:rStyle w:val="StyleUnderline"/>
          <w:highlight w:val="cyan"/>
        </w:rPr>
        <w:t xml:space="preserve">focus on </w:t>
      </w:r>
      <w:r w:rsidRPr="002C66DD">
        <w:rPr>
          <w:rStyle w:val="Emphasis"/>
          <w:highlight w:val="cyan"/>
        </w:rPr>
        <w:t>low-yield nuc</w:t>
      </w:r>
      <w:r w:rsidRPr="002C66DD">
        <w:rPr>
          <w:rStyle w:val="Emphasis"/>
        </w:rPr>
        <w:t>lear weapon</w:t>
      </w:r>
      <w:r w:rsidRPr="002C66DD">
        <w:rPr>
          <w:rStyle w:val="Emphasis"/>
          <w:highlight w:val="cyan"/>
        </w:rPr>
        <w:t>s</w:t>
      </w:r>
      <w:r w:rsidRPr="002C66DD">
        <w:t>—which one official has referred to as a</w:t>
      </w:r>
      <w:r>
        <w:t xml:space="preserve"> “nuclear scalpel”—</w:t>
      </w:r>
      <w:r w:rsidRPr="002C66DD">
        <w:rPr>
          <w:rStyle w:val="StyleUnderline"/>
          <w:highlight w:val="cyan"/>
        </w:rPr>
        <w:t>coupled with its</w:t>
      </w:r>
      <w:r w:rsidRPr="002C66DD">
        <w:rPr>
          <w:rStyle w:val="StyleUnderline"/>
        </w:rPr>
        <w:t xml:space="preserve"> </w:t>
      </w:r>
      <w:r w:rsidRPr="002C66DD">
        <w:rPr>
          <w:rStyle w:val="Emphasis"/>
        </w:rPr>
        <w:t xml:space="preserve">nuclear “de-escalation” </w:t>
      </w:r>
      <w:r w:rsidRPr="002C66DD">
        <w:rPr>
          <w:rStyle w:val="Emphasis"/>
          <w:highlight w:val="cyan"/>
        </w:rPr>
        <w:t>doctrine</w:t>
      </w:r>
      <w:r w:rsidRPr="002C66DD">
        <w:rPr>
          <w:rStyle w:val="StyleUnderline"/>
        </w:rPr>
        <w:t>. That</w:t>
      </w:r>
      <w:r>
        <w:t xml:space="preserve"> doctrine </w:t>
      </w:r>
      <w:r w:rsidRPr="002C66DD">
        <w:rPr>
          <w:rStyle w:val="StyleUnderline"/>
        </w:rPr>
        <w:t>envisages</w:t>
      </w:r>
      <w:r>
        <w:t xml:space="preserve"> </w:t>
      </w:r>
      <w:r w:rsidRPr="002C66DD">
        <w:rPr>
          <w:rStyle w:val="StyleUnderline"/>
        </w:rPr>
        <w:t xml:space="preserve">escalating to de-escalate, that is, </w:t>
      </w:r>
      <w:r w:rsidRPr="002C66DD">
        <w:rPr>
          <w:rStyle w:val="StyleUnderline"/>
          <w:highlight w:val="cyan"/>
        </w:rPr>
        <w:t>using</w:t>
      </w:r>
      <w:r w:rsidRPr="002C66DD">
        <w:rPr>
          <w:rStyle w:val="StyleUnderline"/>
        </w:rPr>
        <w:t xml:space="preserve"> </w:t>
      </w:r>
      <w:r w:rsidRPr="002C66DD">
        <w:rPr>
          <w:rStyle w:val="Emphasis"/>
        </w:rPr>
        <w:t xml:space="preserve">low-yield </w:t>
      </w:r>
      <w:r w:rsidRPr="002C66DD">
        <w:rPr>
          <w:rStyle w:val="Emphasis"/>
          <w:highlight w:val="cyan"/>
        </w:rPr>
        <w:t>nuclear weapons</w:t>
      </w:r>
      <w:r w:rsidRPr="002C66DD">
        <w:rPr>
          <w:rStyle w:val="Emphasis"/>
        </w:rPr>
        <w:t xml:space="preserve"> as a means </w:t>
      </w:r>
      <w:r w:rsidRPr="002C66DD">
        <w:rPr>
          <w:rStyle w:val="Emphasis"/>
          <w:highlight w:val="cyan"/>
        </w:rPr>
        <w:t>to terminate</w:t>
      </w:r>
      <w:r w:rsidRPr="002C66DD">
        <w:rPr>
          <w:rStyle w:val="Emphasis"/>
        </w:rPr>
        <w:t xml:space="preserve"> a </w:t>
      </w:r>
      <w:r w:rsidRPr="002C66DD">
        <w:rPr>
          <w:rStyle w:val="Emphasis"/>
          <w:highlight w:val="cyan"/>
        </w:rPr>
        <w:t>conventional conflict</w:t>
      </w:r>
      <w:r w:rsidRPr="002C66DD">
        <w:rPr>
          <w:rStyle w:val="StyleUnderline"/>
        </w:rPr>
        <w:t xml:space="preserve"> on terms favorable to the Kremlin.</w:t>
      </w:r>
      <w:r>
        <w:rPr>
          <w:rStyle w:val="StyleUnderline"/>
        </w:rPr>
        <w:t xml:space="preserve"> </w:t>
      </w:r>
      <w:r w:rsidRPr="002C66DD">
        <w:rPr>
          <w:rStyle w:val="StyleUnderline"/>
          <w:highlight w:val="cyan"/>
        </w:rPr>
        <w:t xml:space="preserve">Russia’s </w:t>
      </w:r>
      <w:r w:rsidRPr="002C66DD">
        <w:rPr>
          <w:rStyle w:val="Emphasis"/>
          <w:highlight w:val="cyan"/>
        </w:rPr>
        <w:t>unclassified</w:t>
      </w:r>
      <w:r w:rsidRPr="002C66DD">
        <w:rPr>
          <w:rStyle w:val="StyleUnderline"/>
        </w:rPr>
        <w:t xml:space="preserve"> national security </w:t>
      </w:r>
      <w:r w:rsidRPr="002C66DD">
        <w:rPr>
          <w:rStyle w:val="StyleUnderline"/>
          <w:highlight w:val="cyan"/>
        </w:rPr>
        <w:t>strategy says</w:t>
      </w:r>
      <w:r w:rsidRPr="002C66DD">
        <w:rPr>
          <w:rStyle w:val="StyleUnderline"/>
        </w:rPr>
        <w:t xml:space="preserve"> that nuclear </w:t>
      </w:r>
      <w:r w:rsidRPr="002C66DD">
        <w:rPr>
          <w:rStyle w:val="StyleUnderline"/>
          <w:highlight w:val="cyan"/>
        </w:rPr>
        <w:t>weapons would be used only</w:t>
      </w:r>
      <w:r w:rsidRPr="002C66DD">
        <w:rPr>
          <w:rStyle w:val="StyleUnderline"/>
        </w:rPr>
        <w:t xml:space="preserve"> in the event of an attack with weapons of mass destruction</w:t>
      </w:r>
      <w:r w:rsidRPr="002C66DD">
        <w:t xml:space="preserve"> on Russia or one of its allies, </w:t>
      </w:r>
      <w:r w:rsidRPr="002C66DD">
        <w:rPr>
          <w:rStyle w:val="StyleUnderline"/>
        </w:rPr>
        <w:t xml:space="preserve">or </w:t>
      </w:r>
      <w:r w:rsidRPr="002C66DD">
        <w:rPr>
          <w:rStyle w:val="StyleUnderline"/>
          <w:highlight w:val="cyan"/>
        </w:rPr>
        <w:t>in the event</w:t>
      </w:r>
      <w:r w:rsidRPr="002C66DD">
        <w:rPr>
          <w:rStyle w:val="StyleUnderline"/>
        </w:rPr>
        <w:t xml:space="preserve"> of an attack on Russia with conventional forces in which the fate of </w:t>
      </w:r>
      <w:r w:rsidRPr="002C66DD">
        <w:rPr>
          <w:rStyle w:val="StyleUnderline"/>
          <w:highlight w:val="cyan"/>
        </w:rPr>
        <w:t>the state is at stake. The</w:t>
      </w:r>
      <w:r w:rsidRPr="002C66DD">
        <w:rPr>
          <w:rStyle w:val="StyleUnderline"/>
        </w:rPr>
        <w:t xml:space="preserve"> “de-escalation” </w:t>
      </w:r>
      <w:r w:rsidRPr="00D45D5A">
        <w:rPr>
          <w:rStyle w:val="StyleUnderline"/>
          <w:highlight w:val="cyan"/>
        </w:rPr>
        <w:t>doctrine</w:t>
      </w:r>
      <w:r w:rsidRPr="002C66DD">
        <w:rPr>
          <w:rStyle w:val="StyleUnderline"/>
        </w:rPr>
        <w:t xml:space="preserve">, </w:t>
      </w:r>
      <w:r w:rsidRPr="00D45D5A">
        <w:rPr>
          <w:rStyle w:val="StyleUnderline"/>
          <w:highlight w:val="cyan"/>
        </w:rPr>
        <w:t>Putin’s</w:t>
      </w:r>
      <w:r w:rsidRPr="002C66DD">
        <w:rPr>
          <w:rStyle w:val="StyleUnderline"/>
        </w:rPr>
        <w:t xml:space="preserve"> references to nuclear weapons in his public </w:t>
      </w:r>
      <w:r w:rsidRPr="00D45D5A">
        <w:rPr>
          <w:rStyle w:val="StyleUnderline"/>
          <w:highlight w:val="cyan"/>
        </w:rPr>
        <w:t>statements and</w:t>
      </w:r>
      <w:r w:rsidRPr="002C66DD">
        <w:rPr>
          <w:rStyle w:val="StyleUnderline"/>
        </w:rPr>
        <w:t xml:space="preserve"> </w:t>
      </w:r>
      <w:r w:rsidRPr="00D45D5A">
        <w:rPr>
          <w:rStyle w:val="StyleUnderline"/>
          <w:highlight w:val="cyan"/>
        </w:rPr>
        <w:t xml:space="preserve">the </w:t>
      </w:r>
      <w:r w:rsidRPr="00D45D5A">
        <w:rPr>
          <w:rStyle w:val="StyleUnderline"/>
        </w:rPr>
        <w:t xml:space="preserve">broad </w:t>
      </w:r>
      <w:r w:rsidRPr="00D45D5A">
        <w:rPr>
          <w:rStyle w:val="StyleUnderline"/>
          <w:highlight w:val="cyan"/>
        </w:rPr>
        <w:t>modernization</w:t>
      </w:r>
      <w:r w:rsidRPr="002C66DD">
        <w:rPr>
          <w:rStyle w:val="StyleUnderline"/>
        </w:rPr>
        <w:t xml:space="preserve"> of Russia’s nonstrategic nuclear forces </w:t>
      </w:r>
      <w:r w:rsidRPr="00D45D5A">
        <w:rPr>
          <w:rStyle w:val="StyleUnderline"/>
          <w:highlight w:val="cyan"/>
        </w:rPr>
        <w:t>suggest that</w:t>
      </w:r>
      <w:r w:rsidRPr="002C66DD">
        <w:rPr>
          <w:rStyle w:val="StyleUnderline"/>
        </w:rPr>
        <w:t xml:space="preserve"> the </w:t>
      </w:r>
      <w:r w:rsidRPr="00D45D5A">
        <w:rPr>
          <w:rStyle w:val="Emphasis"/>
          <w:highlight w:val="cyan"/>
        </w:rPr>
        <w:t>classified</w:t>
      </w:r>
      <w:r w:rsidRPr="00D45D5A">
        <w:rPr>
          <w:rStyle w:val="StyleUnderline"/>
          <w:highlight w:val="cyan"/>
        </w:rPr>
        <w:t xml:space="preserve"> strategy</w:t>
      </w:r>
      <w:r w:rsidRPr="002C66DD">
        <w:rPr>
          <w:rStyle w:val="StyleUnderline"/>
        </w:rPr>
        <w:t xml:space="preserve"> </w:t>
      </w:r>
      <w:r w:rsidRPr="00D45D5A">
        <w:rPr>
          <w:rStyle w:val="StyleUnderline"/>
          <w:highlight w:val="cyan"/>
        </w:rPr>
        <w:t>could envisage use</w:t>
      </w:r>
      <w:r w:rsidRPr="002C66DD">
        <w:rPr>
          <w:rStyle w:val="StyleUnderline"/>
        </w:rPr>
        <w:t xml:space="preserve"> of those weapons </w:t>
      </w:r>
      <w:r w:rsidRPr="00D45D5A">
        <w:rPr>
          <w:rStyle w:val="StyleUnderline"/>
          <w:highlight w:val="cyan"/>
        </w:rPr>
        <w:t xml:space="preserve">in </w:t>
      </w:r>
      <w:r w:rsidRPr="00D45D5A">
        <w:rPr>
          <w:rStyle w:val="Emphasis"/>
          <w:highlight w:val="cyan"/>
        </w:rPr>
        <w:t>wider circumstances</w:t>
      </w:r>
      <w:r w:rsidRPr="00D45D5A">
        <w:rPr>
          <w:rStyle w:val="StyleUnderline"/>
          <w:highlight w:val="cyan"/>
        </w:rPr>
        <w:t>.</w:t>
      </w:r>
      <w:r w:rsidRPr="00D45D5A">
        <w:rPr>
          <w:rStyle w:val="StyleUnderline"/>
        </w:rPr>
        <w:t xml:space="preserve"> That</w:t>
      </w:r>
      <w:r w:rsidRPr="002C66DD">
        <w:rPr>
          <w:rStyle w:val="StyleUnderline"/>
        </w:rPr>
        <w:t xml:space="preserve"> risks </w:t>
      </w:r>
      <w:r w:rsidRPr="00D45D5A">
        <w:rPr>
          <w:rStyle w:val="Emphasis"/>
          <w:highlight w:val="cyan"/>
        </w:rPr>
        <w:t>lowering the nuclear threshold</w:t>
      </w:r>
      <w:r w:rsidRPr="00D45D5A">
        <w:rPr>
          <w:rStyle w:val="StyleUnderline"/>
          <w:highlight w:val="cyan"/>
        </w:rPr>
        <w:t>. And once</w:t>
      </w:r>
      <w:r w:rsidRPr="002C66DD">
        <w:t xml:space="preserve"> a nuclear weapon—</w:t>
      </w:r>
      <w:r w:rsidRPr="00D45D5A">
        <w:rPr>
          <w:rStyle w:val="StyleUnderline"/>
          <w:highlight w:val="cyan"/>
        </w:rPr>
        <w:t>any</w:t>
      </w:r>
      <w:r w:rsidRPr="002C66DD">
        <w:rPr>
          <w:rStyle w:val="StyleUnderline"/>
        </w:rPr>
        <w:t xml:space="preserve"> nuclear weapon—</w:t>
      </w:r>
      <w:r w:rsidRPr="00D45D5A">
        <w:rPr>
          <w:rStyle w:val="StyleUnderline"/>
          <w:highlight w:val="cyan"/>
        </w:rPr>
        <w:t>is used</w:t>
      </w:r>
      <w:r w:rsidRPr="002C66DD">
        <w:rPr>
          <w:rStyle w:val="StyleUnderline"/>
        </w:rPr>
        <w:t xml:space="preserve">, the possibility of </w:t>
      </w:r>
      <w:r w:rsidRPr="00D45D5A">
        <w:rPr>
          <w:rStyle w:val="Emphasis"/>
          <w:highlight w:val="cyan"/>
        </w:rPr>
        <w:t>catastrophic escalation</w:t>
      </w:r>
      <w:r w:rsidRPr="00D45D5A">
        <w:rPr>
          <w:rStyle w:val="StyleUnderline"/>
          <w:highlight w:val="cyan"/>
        </w:rPr>
        <w:t xml:space="preserve"> would </w:t>
      </w:r>
      <w:r w:rsidRPr="00D45D5A">
        <w:rPr>
          <w:rStyle w:val="Emphasis"/>
          <w:highlight w:val="cyan"/>
        </w:rPr>
        <w:t>increase dramatically</w:t>
      </w:r>
      <w:r w:rsidRPr="002C66DD">
        <w:rPr>
          <w:rStyle w:val="StyleUnderline"/>
        </w:rPr>
        <w:t>.</w:t>
      </w:r>
      <w:r>
        <w:t xml:space="preserve"> CONVENTIONAL </w:t>
      </w:r>
      <w:r w:rsidRPr="00D45D5A">
        <w:rPr>
          <w:rStyle w:val="StyleUnderline"/>
          <w:highlight w:val="cyan"/>
        </w:rPr>
        <w:t>Russia</w:t>
      </w:r>
      <w:r w:rsidRPr="002C66DD">
        <w:rPr>
          <w:rStyle w:val="StyleUnderline"/>
        </w:rPr>
        <w:t xml:space="preserve"> </w:t>
      </w:r>
      <w:r w:rsidRPr="00D45D5A">
        <w:rPr>
          <w:rStyle w:val="StyleUnderline"/>
          <w:highlight w:val="cyan"/>
        </w:rPr>
        <w:t xml:space="preserve">is also </w:t>
      </w:r>
      <w:r w:rsidRPr="00D45D5A">
        <w:rPr>
          <w:rStyle w:val="Emphasis"/>
          <w:highlight w:val="cyan"/>
        </w:rPr>
        <w:t>modernizing its general</w:t>
      </w:r>
      <w:r w:rsidRPr="00D45D5A">
        <w:rPr>
          <w:rStyle w:val="Emphasis"/>
        </w:rPr>
        <w:t xml:space="preserve">-purpose </w:t>
      </w:r>
      <w:r w:rsidRPr="00D45D5A">
        <w:rPr>
          <w:rStyle w:val="Emphasis"/>
          <w:highlight w:val="cyan"/>
        </w:rPr>
        <w:t>forces</w:t>
      </w:r>
      <w:r w:rsidRPr="002C66DD">
        <w:rPr>
          <w:rStyle w:val="StyleUnderline"/>
        </w:rPr>
        <w:t xml:space="preserve">, having set itself a goal of making 70 percent of the army’s equipment modern by 2020. </w:t>
      </w:r>
      <w:r w:rsidRPr="00D45D5A">
        <w:rPr>
          <w:rStyle w:val="StyleUnderline"/>
          <w:highlight w:val="cyan"/>
        </w:rPr>
        <w:t>This</w:t>
      </w:r>
      <w:r w:rsidRPr="002C66DD">
        <w:rPr>
          <w:rStyle w:val="StyleUnderline"/>
        </w:rPr>
        <w:t xml:space="preserve"> is </w:t>
      </w:r>
      <w:r w:rsidRPr="00D45D5A">
        <w:rPr>
          <w:rStyle w:val="StyleUnderline"/>
        </w:rPr>
        <w:t>coupled with changes in operational tactics</w:t>
      </w:r>
      <w:r>
        <w:t xml:space="preserve">, </w:t>
      </w:r>
      <w:r w:rsidRPr="002C66DD">
        <w:t>some of which were developed after the Russian army’s poor performance in the 2008 conflict with Georgia. The use of special operations forces in Crimea—referred to by Ukrainians as “little green men” for their lack of identifying</w:t>
      </w:r>
      <w:r>
        <w:t xml:space="preserve"> insignia—</w:t>
      </w:r>
      <w:r w:rsidRPr="002C66DD">
        <w:t>proved effective</w:t>
      </w:r>
      <w:r>
        <w:t xml:space="preserve">. The Russians showed the ability to quickly mass fire on targets when regular army units entered Ukraine in August 2014 and again in early 2015. </w:t>
      </w:r>
      <w:r w:rsidRPr="00D45D5A">
        <w:rPr>
          <w:rStyle w:val="StyleUnderline"/>
        </w:rPr>
        <w:t>Russia’s</w:t>
      </w:r>
      <w:r w:rsidRPr="002C66DD">
        <w:rPr>
          <w:rStyle w:val="StyleUnderline"/>
        </w:rPr>
        <w:t xml:space="preserve"> conventional </w:t>
      </w:r>
      <w:r w:rsidRPr="00D45D5A">
        <w:rPr>
          <w:rStyle w:val="StyleUnderline"/>
        </w:rPr>
        <w:t>forces</w:t>
      </w:r>
      <w:r w:rsidRPr="002C66DD">
        <w:rPr>
          <w:rStyle w:val="StyleUnderline"/>
        </w:rPr>
        <w:t xml:space="preserve">, however, </w:t>
      </w:r>
      <w:r w:rsidRPr="00D45D5A">
        <w:rPr>
          <w:rStyle w:val="StyleUnderline"/>
          <w:highlight w:val="cyan"/>
        </w:rPr>
        <w:t xml:space="preserve">face </w:t>
      </w:r>
      <w:r w:rsidRPr="00D45D5A">
        <w:rPr>
          <w:rStyle w:val="Emphasis"/>
          <w:highlight w:val="cyan"/>
        </w:rPr>
        <w:t>limitations</w:t>
      </w:r>
      <w:r w:rsidRPr="002C66DD">
        <w:rPr>
          <w:rStyle w:val="StyleUnderline"/>
        </w:rPr>
        <w:t>.</w:t>
      </w:r>
      <w:r>
        <w:t xml:space="preserve"> First, </w:t>
      </w:r>
      <w:r w:rsidRPr="002C66DD">
        <w:rPr>
          <w:rStyle w:val="StyleUnderline"/>
        </w:rPr>
        <w:t>it is not clear how much progress Moscow is making in closing the technology gap with Western militaries. Some capabilities are indeed</w:t>
      </w:r>
      <w:r>
        <w:t xml:space="preserve"> </w:t>
      </w:r>
      <w:r w:rsidRPr="002C66DD">
        <w:rPr>
          <w:rStyle w:val="StyleUnderline"/>
        </w:rPr>
        <w:t>modern</w:t>
      </w:r>
      <w:r>
        <w:t xml:space="preserve">, such as the sea-launched cruise missiles that the Russian Navy launched late last year against targets in Syria. Of course, that was a capability that the U.S. Navy demonstrated in force against Iraq in 1991. While the Russian Air Force drops some smart weapons against targets in Syria, the majority appear to be “dumb bombs.” In contrast, most U.S. weapons used against ISIS targets are smart. (This may also reflect Russian rules of engagement, which are less focused on limiting collateral damage.) </w:t>
      </w:r>
      <w:r w:rsidRPr="002C66DD">
        <w:rPr>
          <w:rStyle w:val="StyleUnderline"/>
        </w:rPr>
        <w:t>Moscow faces a new problem of late: the sanctions imposed by the West following Russia’s aggression against Ukraine block certain exports to Russia’s defense industry. Closing the technology gap will</w:t>
      </w:r>
      <w:r>
        <w:t xml:space="preserve"> likely </w:t>
      </w:r>
      <w:r w:rsidRPr="002C66DD">
        <w:rPr>
          <w:rStyle w:val="StyleUnderline"/>
        </w:rPr>
        <w:t>remain a challenge</w:t>
      </w:r>
      <w:r>
        <w:t xml:space="preserve">. A related problem is the dependence of Russian naval shipbuilders on a Ukrainian manufacturer for ship engines, the supply of which has now been cut off. A second limitation, primarily for the army, is the fact that conscripts still make up a large portion of enlisted personnel. The military took in nearly 300,000 conscripts in 2015. (While Russian officials talk about a million-man military, estimates put total personnel at closer to 800,000.) Conscripts serve for only one year, which hardly suffices to give them the proficiency that their professional counterparts in Western armies achieve. BUDGET WOES </w:t>
      </w:r>
      <w:r w:rsidRPr="00D45D5A">
        <w:rPr>
          <w:rStyle w:val="StyleUnderline"/>
          <w:highlight w:val="cyan"/>
        </w:rPr>
        <w:t xml:space="preserve">A </w:t>
      </w:r>
      <w:r w:rsidRPr="00D45D5A">
        <w:rPr>
          <w:rStyle w:val="Emphasis"/>
          <w:highlight w:val="cyan"/>
        </w:rPr>
        <w:t>weak budget</w:t>
      </w:r>
      <w:r w:rsidRPr="002C66DD">
        <w:rPr>
          <w:rStyle w:val="StyleUnderline"/>
        </w:rPr>
        <w:t xml:space="preserve"> </w:t>
      </w:r>
      <w:r w:rsidRPr="00D45D5A">
        <w:rPr>
          <w:rStyle w:val="StyleUnderline"/>
          <w:highlight w:val="cyan"/>
        </w:rPr>
        <w:t>prevented</w:t>
      </w:r>
      <w:r w:rsidRPr="002C66DD">
        <w:rPr>
          <w:rStyle w:val="StyleUnderline"/>
        </w:rPr>
        <w:t xml:space="preserve"> the Russian military from conducting </w:t>
      </w:r>
      <w:r w:rsidRPr="00D45D5A">
        <w:rPr>
          <w:rStyle w:val="StyleUnderline"/>
          <w:highlight w:val="cyan"/>
        </w:rPr>
        <w:t>much modernization</w:t>
      </w:r>
      <w:r w:rsidRPr="002C66DD">
        <w:rPr>
          <w:rStyle w:val="StyleUnderline"/>
        </w:rPr>
        <w:t xml:space="preserve"> </w:t>
      </w:r>
      <w:r w:rsidRPr="00D45D5A">
        <w:rPr>
          <w:rStyle w:val="StyleUnderline"/>
          <w:highlight w:val="cyan"/>
        </w:rPr>
        <w:t>between</w:t>
      </w:r>
      <w:r w:rsidRPr="002C66DD">
        <w:rPr>
          <w:rStyle w:val="StyleUnderline"/>
        </w:rPr>
        <w:t xml:space="preserve"> 19</w:t>
      </w:r>
      <w:r w:rsidRPr="00D45D5A">
        <w:rPr>
          <w:rStyle w:val="StyleUnderline"/>
          <w:highlight w:val="cyan"/>
        </w:rPr>
        <w:t>91</w:t>
      </w:r>
      <w:r w:rsidRPr="002C66DD">
        <w:rPr>
          <w:rStyle w:val="StyleUnderline"/>
        </w:rPr>
        <w:t xml:space="preserve"> </w:t>
      </w:r>
      <w:r w:rsidRPr="00D45D5A">
        <w:rPr>
          <w:rStyle w:val="StyleUnderline"/>
          <w:highlight w:val="cyan"/>
        </w:rPr>
        <w:t>and</w:t>
      </w:r>
      <w:r w:rsidRPr="002C66DD">
        <w:rPr>
          <w:rStyle w:val="StyleUnderline"/>
        </w:rPr>
        <w:t xml:space="preserve"> 20</w:t>
      </w:r>
      <w:r w:rsidRPr="00D45D5A">
        <w:rPr>
          <w:rStyle w:val="StyleUnderline"/>
          <w:highlight w:val="cyan"/>
        </w:rPr>
        <w:t>05</w:t>
      </w:r>
      <w:r w:rsidRPr="002C66DD">
        <w:rPr>
          <w:rStyle w:val="StyleUnderline"/>
        </w:rPr>
        <w:t xml:space="preserve">. </w:t>
      </w:r>
      <w:r w:rsidRPr="00D45D5A">
        <w:rPr>
          <w:rStyle w:val="StyleUnderline"/>
          <w:highlight w:val="cyan"/>
        </w:rPr>
        <w:t>That could prove</w:t>
      </w:r>
      <w:r w:rsidRPr="002C66DD">
        <w:rPr>
          <w:rStyle w:val="StyleUnderline"/>
        </w:rPr>
        <w:t xml:space="preserve"> to </w:t>
      </w:r>
      <w:r w:rsidRPr="00D45D5A">
        <w:rPr>
          <w:rStyle w:val="StyleUnderline"/>
          <w:highlight w:val="cyan"/>
        </w:rPr>
        <w:t>be</w:t>
      </w:r>
      <w:r w:rsidRPr="002C66DD">
        <w:rPr>
          <w:rStyle w:val="StyleUnderline"/>
        </w:rPr>
        <w:t xml:space="preserve"> a </w:t>
      </w:r>
      <w:r w:rsidRPr="00D45D5A">
        <w:rPr>
          <w:rStyle w:val="Emphasis"/>
          <w:highlight w:val="cyan"/>
        </w:rPr>
        <w:t>crucial</w:t>
      </w:r>
      <w:r w:rsidRPr="00D45D5A">
        <w:rPr>
          <w:rStyle w:val="Emphasis"/>
        </w:rPr>
        <w:t xml:space="preserve"> factor</w:t>
      </w:r>
      <w:r w:rsidRPr="002C66DD">
        <w:rPr>
          <w:rStyle w:val="StyleUnderline"/>
        </w:rPr>
        <w:t xml:space="preserve"> </w:t>
      </w:r>
      <w:r w:rsidRPr="00D45D5A">
        <w:rPr>
          <w:rStyle w:val="Emphasis"/>
          <w:highlight w:val="cyan"/>
        </w:rPr>
        <w:t>again</w:t>
      </w:r>
      <w:r w:rsidRPr="00D45D5A">
        <w:rPr>
          <w:rStyle w:val="StyleUnderline"/>
          <w:highlight w:val="cyan"/>
        </w:rPr>
        <w:t xml:space="preserve">. Faced with </w:t>
      </w:r>
      <w:r w:rsidRPr="00D45D5A">
        <w:rPr>
          <w:rStyle w:val="Emphasis"/>
          <w:highlight w:val="cyan"/>
        </w:rPr>
        <w:t>low</w:t>
      </w:r>
      <w:r w:rsidRPr="002C66DD">
        <w:rPr>
          <w:rStyle w:val="Emphasis"/>
        </w:rPr>
        <w:t xml:space="preserve"> </w:t>
      </w:r>
      <w:r w:rsidRPr="00D45D5A">
        <w:rPr>
          <w:rStyle w:val="Emphasis"/>
          <w:highlight w:val="cyan"/>
        </w:rPr>
        <w:t>oil</w:t>
      </w:r>
      <w:r w:rsidRPr="002C66DD">
        <w:rPr>
          <w:rStyle w:val="StyleUnderline"/>
        </w:rPr>
        <w:t xml:space="preserve"> prices </w:t>
      </w:r>
      <w:r w:rsidRPr="00D45D5A">
        <w:rPr>
          <w:rStyle w:val="StyleUnderline"/>
          <w:highlight w:val="cyan"/>
        </w:rPr>
        <w:t>and</w:t>
      </w:r>
      <w:r w:rsidRPr="002C66DD">
        <w:rPr>
          <w:rStyle w:val="StyleUnderline"/>
        </w:rPr>
        <w:t xml:space="preserve"> </w:t>
      </w:r>
      <w:r w:rsidRPr="00D45D5A">
        <w:rPr>
          <w:rStyle w:val="StyleUnderline"/>
        </w:rPr>
        <w:t>Western</w:t>
      </w:r>
      <w:r w:rsidRPr="002C66DD">
        <w:rPr>
          <w:rStyle w:val="StyleUnderline"/>
        </w:rPr>
        <w:t xml:space="preserve"> economic</w:t>
      </w:r>
      <w:r>
        <w:t xml:space="preserve"> </w:t>
      </w:r>
      <w:r w:rsidRPr="00D45D5A">
        <w:rPr>
          <w:rStyle w:val="Emphasis"/>
          <w:highlight w:val="cyan"/>
        </w:rPr>
        <w:t>sanctions</w:t>
      </w:r>
      <w:r w:rsidRPr="002C66DD">
        <w:rPr>
          <w:rStyle w:val="StyleUnderline"/>
        </w:rPr>
        <w:t xml:space="preserve">, </w:t>
      </w:r>
      <w:r w:rsidRPr="00D45D5A">
        <w:rPr>
          <w:rStyle w:val="StyleUnderline"/>
          <w:highlight w:val="cyan"/>
        </w:rPr>
        <w:t>the</w:t>
      </w:r>
      <w:r w:rsidRPr="002C66DD">
        <w:rPr>
          <w:rStyle w:val="StyleUnderline"/>
        </w:rPr>
        <w:t xml:space="preserve"> </w:t>
      </w:r>
      <w:r w:rsidRPr="00D45D5A">
        <w:rPr>
          <w:rStyle w:val="StyleUnderline"/>
          <w:highlight w:val="cyan"/>
        </w:rPr>
        <w:t>Russian economy contracted</w:t>
      </w:r>
      <w:r w:rsidRPr="002C66DD">
        <w:rPr>
          <w:rStyle w:val="StyleUnderline"/>
        </w:rPr>
        <w:t xml:space="preserve"> by</w:t>
      </w:r>
      <w:r>
        <w:t xml:space="preserve"> nearly </w:t>
      </w:r>
      <w:r w:rsidRPr="002C66DD">
        <w:rPr>
          <w:rStyle w:val="StyleUnderline"/>
        </w:rPr>
        <w:t>4 percent</w:t>
      </w:r>
      <w:r w:rsidRPr="002C66DD">
        <w:t xml:space="preserve"> in 2015. </w:t>
      </w:r>
      <w:r w:rsidRPr="00D45D5A">
        <w:rPr>
          <w:rStyle w:val="StyleUnderline"/>
          <w:highlight w:val="cyan"/>
        </w:rPr>
        <w:t>Most analysts expect it to</w:t>
      </w:r>
      <w:r w:rsidRPr="002C66DD">
        <w:rPr>
          <w:rStyle w:val="StyleUnderline"/>
        </w:rPr>
        <w:t xml:space="preserve"> </w:t>
      </w:r>
      <w:r w:rsidRPr="00D45D5A">
        <w:rPr>
          <w:rStyle w:val="Emphasis"/>
          <w:highlight w:val="cyan"/>
        </w:rPr>
        <w:t>contract</w:t>
      </w:r>
      <w:r w:rsidRPr="00D45D5A">
        <w:rPr>
          <w:rStyle w:val="StyleUnderline"/>
          <w:highlight w:val="cyan"/>
        </w:rPr>
        <w:t xml:space="preserve"> </w:t>
      </w:r>
      <w:r w:rsidRPr="00D45D5A">
        <w:rPr>
          <w:rStyle w:val="Emphasis"/>
          <w:highlight w:val="cyan"/>
        </w:rPr>
        <w:t>further</w:t>
      </w:r>
      <w:r>
        <w:t xml:space="preserve"> in 2016. The government budget for 2016 assumed an oil price of $50 per barrel. In January, the price closed at about $34 per barrel, after dipping to almost $28 per barrel. Russian ministries were told to cut budget expenditures by 10 percent, though it is not clear if this applies to the military. </w:t>
      </w:r>
      <w:r w:rsidRPr="00D45D5A">
        <w:rPr>
          <w:rStyle w:val="StyleUnderline"/>
        </w:rPr>
        <w:t>If</w:t>
      </w:r>
      <w:r w:rsidRPr="002C66DD">
        <w:rPr>
          <w:rStyle w:val="StyleUnderline"/>
        </w:rPr>
        <w:t xml:space="preserve"> the </w:t>
      </w:r>
      <w:r w:rsidRPr="00D45D5A">
        <w:rPr>
          <w:rStyle w:val="StyleUnderline"/>
        </w:rPr>
        <w:t>oil</w:t>
      </w:r>
      <w:r w:rsidRPr="002C66DD">
        <w:rPr>
          <w:rStyle w:val="StyleUnderline"/>
        </w:rPr>
        <w:t xml:space="preserve"> </w:t>
      </w:r>
      <w:r w:rsidRPr="00D45D5A">
        <w:rPr>
          <w:rStyle w:val="StyleUnderline"/>
        </w:rPr>
        <w:t>price</w:t>
      </w:r>
      <w:r w:rsidRPr="002C66DD">
        <w:rPr>
          <w:rStyle w:val="StyleUnderline"/>
        </w:rPr>
        <w:t xml:space="preserve"> </w:t>
      </w:r>
      <w:r w:rsidRPr="002C66DD">
        <w:rPr>
          <w:rStyle w:val="Emphasis"/>
        </w:rPr>
        <w:t>remains soft</w:t>
      </w:r>
      <w:r w:rsidRPr="002C66DD">
        <w:rPr>
          <w:rStyle w:val="StyleUnderline"/>
        </w:rPr>
        <w:t xml:space="preserve">, </w:t>
      </w:r>
      <w:r w:rsidRPr="00D45D5A">
        <w:rPr>
          <w:rStyle w:val="StyleUnderline"/>
          <w:highlight w:val="cyan"/>
        </w:rPr>
        <w:t xml:space="preserve">the </w:t>
      </w:r>
      <w:r w:rsidRPr="00D45D5A">
        <w:rPr>
          <w:rStyle w:val="Emphasis"/>
          <w:highlight w:val="cyan"/>
        </w:rPr>
        <w:t>defense budget</w:t>
      </w:r>
      <w:r w:rsidRPr="00D45D5A">
        <w:rPr>
          <w:rStyle w:val="StyleUnderline"/>
          <w:highlight w:val="cyan"/>
        </w:rPr>
        <w:t xml:space="preserve"> </w:t>
      </w:r>
      <w:r w:rsidRPr="00D45D5A">
        <w:rPr>
          <w:rStyle w:val="Emphasis"/>
          <w:highlight w:val="cyan"/>
        </w:rPr>
        <w:t>may not escape</w:t>
      </w:r>
      <w:r w:rsidRPr="00D45D5A">
        <w:rPr>
          <w:rStyle w:val="Emphasis"/>
        </w:rPr>
        <w:t xml:space="preserve"> unscathed</w:t>
      </w:r>
      <w:r w:rsidRPr="002C66DD">
        <w:rPr>
          <w:rStyle w:val="StyleUnderline"/>
        </w:rPr>
        <w:t>. Alexey Kudrin, finance minister during Putin’s first two terms</w:t>
      </w:r>
      <w:r>
        <w:t xml:space="preserve"> as president, recently </w:t>
      </w:r>
      <w:r w:rsidRPr="002C66DD">
        <w:rPr>
          <w:rStyle w:val="StyleUnderline"/>
        </w:rPr>
        <w:t xml:space="preserve">said that defense spending cuts “cannot be avoided,” though they might be postponed a short while. </w:t>
      </w:r>
      <w:r w:rsidRPr="00D45D5A">
        <w:rPr>
          <w:rStyle w:val="StyleUnderline"/>
          <w:highlight w:val="cyan"/>
        </w:rPr>
        <w:t xml:space="preserve">That could </w:t>
      </w:r>
      <w:r w:rsidRPr="00D45D5A">
        <w:rPr>
          <w:rStyle w:val="Emphasis"/>
          <w:highlight w:val="cyan"/>
        </w:rPr>
        <w:t>hinder</w:t>
      </w:r>
      <w:r w:rsidRPr="002C66DD">
        <w:rPr>
          <w:rStyle w:val="StyleUnderline"/>
        </w:rPr>
        <w:t xml:space="preserve"> the military’s </w:t>
      </w:r>
      <w:r w:rsidRPr="00D45D5A">
        <w:rPr>
          <w:rStyle w:val="Emphasis"/>
          <w:highlight w:val="cyan"/>
        </w:rPr>
        <w:t>modernization</w:t>
      </w:r>
      <w:r w:rsidRPr="002C66DD">
        <w:rPr>
          <w:rStyle w:val="Emphasis"/>
        </w:rPr>
        <w:t xml:space="preserve"> effort</w:t>
      </w:r>
      <w:r w:rsidRPr="002C66DD">
        <w:rPr>
          <w:rStyle w:val="StyleUnderline"/>
        </w:rPr>
        <w:t>.</w:t>
      </w:r>
      <w:r>
        <w:rPr>
          <w:rStyle w:val="StyleUnderline"/>
        </w:rPr>
        <w:t xml:space="preserve"> </w:t>
      </w:r>
      <w:r>
        <w:t xml:space="preserve">RESPONDING TO THE CHALLENGE None of this is to suggest that </w:t>
      </w:r>
      <w:r w:rsidRPr="002C66DD">
        <w:rPr>
          <w:rStyle w:val="StyleUnderline"/>
        </w:rPr>
        <w:t>the United States and NATO should</w:t>
      </w:r>
      <w:r>
        <w:t xml:space="preserve"> not </w:t>
      </w:r>
      <w:r w:rsidRPr="002C66DD">
        <w:rPr>
          <w:rStyle w:val="StyleUnderline"/>
        </w:rPr>
        <w:t>pay heed</w:t>
      </w:r>
      <w:r>
        <w:t xml:space="preserve"> to what the Russian military is doing. They must. </w:t>
      </w:r>
      <w:r w:rsidRPr="002C66DD">
        <w:rPr>
          <w:rStyle w:val="StyleUnderline"/>
        </w:rPr>
        <w:t>But</w:t>
      </w:r>
      <w:r>
        <w:t xml:space="preserve"> they </w:t>
      </w:r>
      <w:r w:rsidRPr="002C66DD">
        <w:t>should be clear-eyed about the Russian program and about what they must do in response.</w:t>
      </w:r>
      <w:r>
        <w:t xml:space="preserve"> </w:t>
      </w:r>
      <w:r w:rsidRPr="00D45D5A">
        <w:rPr>
          <w:rStyle w:val="StyleUnderline"/>
          <w:highlight w:val="cyan"/>
        </w:rPr>
        <w:t>Russia’s</w:t>
      </w:r>
      <w:r w:rsidRPr="002C66DD">
        <w:t xml:space="preserve"> strategic </w:t>
      </w:r>
      <w:r w:rsidRPr="002C66DD">
        <w:rPr>
          <w:rStyle w:val="StyleUnderline"/>
        </w:rPr>
        <w:t xml:space="preserve">modernization </w:t>
      </w:r>
      <w:r w:rsidRPr="00D45D5A">
        <w:rPr>
          <w:rStyle w:val="StyleUnderline"/>
          <w:highlight w:val="cyan"/>
        </w:rPr>
        <w:t>program</w:t>
      </w:r>
      <w:r w:rsidRPr="002C66DD">
        <w:rPr>
          <w:rStyle w:val="StyleUnderline"/>
        </w:rPr>
        <w:t xml:space="preserve"> </w:t>
      </w:r>
      <w:r w:rsidRPr="00D45D5A">
        <w:rPr>
          <w:rStyle w:val="StyleUnderline"/>
          <w:highlight w:val="cyan"/>
        </w:rPr>
        <w:t>should not cause</w:t>
      </w:r>
      <w:r w:rsidRPr="002C66DD">
        <w:rPr>
          <w:rStyle w:val="StyleUnderline"/>
        </w:rPr>
        <w:t xml:space="preserve"> undue </w:t>
      </w:r>
      <w:r w:rsidRPr="00D45D5A">
        <w:rPr>
          <w:rStyle w:val="StyleUnderline"/>
          <w:highlight w:val="cyan"/>
        </w:rPr>
        <w:t>alarm,</w:t>
      </w:r>
      <w:r w:rsidRPr="002C66DD">
        <w:rPr>
          <w:rStyle w:val="StyleUnderline"/>
        </w:rPr>
        <w:t xml:space="preserve"> </w:t>
      </w:r>
      <w:r w:rsidRPr="00D45D5A">
        <w:rPr>
          <w:rStyle w:val="Emphasis"/>
          <w:highlight w:val="cyan"/>
        </w:rPr>
        <w:t>provided</w:t>
      </w:r>
      <w:r w:rsidRPr="002C66DD">
        <w:rPr>
          <w:rStyle w:val="StyleUnderline"/>
        </w:rPr>
        <w:t xml:space="preserve"> that</w:t>
      </w:r>
      <w:r w:rsidRPr="002C66DD">
        <w:t xml:space="preserve"> two </w:t>
      </w:r>
      <w:r w:rsidRPr="00D45D5A">
        <w:rPr>
          <w:rStyle w:val="Emphasis"/>
          <w:highlight w:val="cyan"/>
        </w:rPr>
        <w:t>conditions hold</w:t>
      </w:r>
      <w:r w:rsidRPr="002C66DD">
        <w:t>. First, that the United States and Russia continue to observe the limits of New START, which constrain each to no more than 1,550 deployed strategic warheads on no more than seven hundred deployed ICBMs, SLBMs and bombers. Second, that the United States proceed with modernizing its own strategic forces. The Pentagon’s proposed modernization program, which</w:t>
      </w:r>
      <w:r>
        <w:t xml:space="preserve"> will hit its stride in the 2020s, appears more than adequate to fill the bill. Some elements could be pared back, such as the Long-Range Strike Option, and may well have to be cut, given U.S. budget constraints. The United States and NATO should pay attention to the combination of Russia’s nonnuclear strategic weapons modernization program and its “de-escalation” doctrine. But </w:t>
      </w:r>
      <w:r w:rsidRPr="00D45D5A">
        <w:rPr>
          <w:rStyle w:val="StyleUnderline"/>
          <w:highlight w:val="cyan"/>
        </w:rPr>
        <w:t>NATO</w:t>
      </w:r>
      <w:r>
        <w:t xml:space="preserve"> does not need to match the breadth or numbers of Russia’s nonstrategic arsenal. The F-35 and modernization of the B61 </w:t>
      </w:r>
      <w:r w:rsidRPr="00D45D5A">
        <w:t xml:space="preserve">bomb are sufficient. The alliance must, however, think through how to adapt its strategy and doctrine to take account of Russia’s “de-escalation” doctrine. NATO should devote more resources to conventional territorial defense. The alliance </w:t>
      </w:r>
      <w:r w:rsidRPr="00D45D5A">
        <w:rPr>
          <w:rStyle w:val="StyleUnderline"/>
          <w:highlight w:val="cyan"/>
        </w:rPr>
        <w:t>has</w:t>
      </w:r>
      <w:r w:rsidRPr="002C66DD">
        <w:rPr>
          <w:rStyle w:val="StyleUnderline"/>
        </w:rPr>
        <w:t xml:space="preserve"> overall qualitative and quantitative </w:t>
      </w:r>
      <w:r w:rsidRPr="00D45D5A">
        <w:rPr>
          <w:rStyle w:val="StyleUnderline"/>
          <w:highlight w:val="cyan"/>
        </w:rPr>
        <w:t>advantage</w:t>
      </w:r>
      <w:r w:rsidRPr="002C66DD">
        <w:rPr>
          <w:rStyle w:val="StyleUnderline"/>
        </w:rPr>
        <w:t xml:space="preserve">s, </w:t>
      </w:r>
      <w:r w:rsidRPr="00D45D5A">
        <w:rPr>
          <w:rStyle w:val="StyleUnderline"/>
          <w:highlight w:val="cyan"/>
        </w:rPr>
        <w:t xml:space="preserve">but </w:t>
      </w:r>
      <w:r w:rsidRPr="00D45D5A">
        <w:rPr>
          <w:rStyle w:val="Emphasis"/>
          <w:highlight w:val="cyan"/>
        </w:rPr>
        <w:t>it must</w:t>
      </w:r>
      <w:r>
        <w:t xml:space="preserve"> resource its conventional capabilities to </w:t>
      </w:r>
      <w:r w:rsidRPr="00D45D5A">
        <w:rPr>
          <w:rStyle w:val="Emphasis"/>
          <w:highlight w:val="cyan"/>
        </w:rPr>
        <w:t>maintain its edge</w:t>
      </w:r>
      <w:r>
        <w:t xml:space="preserve">. It needs a concept and force structure </w:t>
      </w:r>
      <w:r w:rsidRPr="00D45D5A">
        <w:rPr>
          <w:rStyle w:val="StyleUnderline"/>
          <w:highlight w:val="cyan"/>
        </w:rPr>
        <w:t>to deal with</w:t>
      </w:r>
      <w:r w:rsidRPr="002C66DD">
        <w:rPr>
          <w:rStyle w:val="StyleUnderline"/>
        </w:rPr>
        <w:t xml:space="preserve"> a </w:t>
      </w:r>
      <w:r w:rsidRPr="00D45D5A">
        <w:rPr>
          <w:rStyle w:val="Emphasis"/>
        </w:rPr>
        <w:t xml:space="preserve">crisis in </w:t>
      </w:r>
      <w:r w:rsidRPr="00D45D5A">
        <w:rPr>
          <w:rStyle w:val="Emphasis"/>
          <w:highlight w:val="cyan"/>
        </w:rPr>
        <w:t>the Baltics</w:t>
      </w:r>
      <w:r w:rsidRPr="002C66DD">
        <w:rPr>
          <w:rStyle w:val="StyleUnderline"/>
        </w:rPr>
        <w:t xml:space="preserve">, where the Russian military has </w:t>
      </w:r>
      <w:r w:rsidRPr="00D45D5A">
        <w:rPr>
          <w:rStyle w:val="Emphasis"/>
        </w:rPr>
        <w:t>regional superiority</w:t>
      </w:r>
      <w:r>
        <w:t xml:space="preserve">. It also needs to ensure that NATO aircraft could operate successfully in a more contested air defense environment, given Russia’s deployments of advanced surface-to-air missile systems. This is not just about NATO forces, but about doctrine, and having the operational concepts to contend with new Russian capabilities. </w:t>
      </w:r>
      <w:r w:rsidRPr="00D45D5A">
        <w:rPr>
          <w:rStyle w:val="Emphasis"/>
          <w:highlight w:val="cyan"/>
        </w:rPr>
        <w:t>To the extent</w:t>
      </w:r>
      <w:r w:rsidRPr="002C66DD">
        <w:rPr>
          <w:rStyle w:val="StyleUnderline"/>
        </w:rPr>
        <w:t xml:space="preserve"> that </w:t>
      </w:r>
      <w:r w:rsidRPr="00D45D5A">
        <w:rPr>
          <w:rStyle w:val="StyleUnderline"/>
          <w:highlight w:val="cyan"/>
        </w:rPr>
        <w:t xml:space="preserve">the alliance </w:t>
      </w:r>
      <w:r w:rsidRPr="00D45D5A">
        <w:rPr>
          <w:rStyle w:val="Emphasis"/>
          <w:highlight w:val="cyan"/>
        </w:rPr>
        <w:t>maintains</w:t>
      </w:r>
      <w:r w:rsidRPr="00D45D5A">
        <w:rPr>
          <w:rStyle w:val="StyleUnderline"/>
          <w:highlight w:val="cyan"/>
        </w:rPr>
        <w:t xml:space="preserve"> a </w:t>
      </w:r>
      <w:r w:rsidRPr="00D45D5A">
        <w:rPr>
          <w:rStyle w:val="Emphasis"/>
          <w:highlight w:val="cyan"/>
        </w:rPr>
        <w:t>strong</w:t>
      </w:r>
      <w:r w:rsidRPr="002C66DD">
        <w:rPr>
          <w:rStyle w:val="Emphasis"/>
        </w:rPr>
        <w:t xml:space="preserve"> conventional </w:t>
      </w:r>
      <w:r w:rsidRPr="00D45D5A">
        <w:rPr>
          <w:rStyle w:val="Emphasis"/>
          <w:highlight w:val="cyan"/>
        </w:rPr>
        <w:t>deterrent</w:t>
      </w:r>
      <w:r w:rsidRPr="002C66DD">
        <w:rPr>
          <w:rStyle w:val="StyleUnderline"/>
        </w:rPr>
        <w:t xml:space="preserve"> and defense posture, </w:t>
      </w:r>
      <w:r w:rsidRPr="00D45D5A">
        <w:rPr>
          <w:rStyle w:val="StyleUnderline"/>
          <w:highlight w:val="cyan"/>
        </w:rPr>
        <w:t xml:space="preserve">it will </w:t>
      </w:r>
      <w:r w:rsidRPr="00D45D5A">
        <w:rPr>
          <w:rStyle w:val="Emphasis"/>
          <w:highlight w:val="cyan"/>
        </w:rPr>
        <w:t>reduce</w:t>
      </w:r>
      <w:r w:rsidRPr="002C66DD">
        <w:rPr>
          <w:rStyle w:val="Emphasis"/>
        </w:rPr>
        <w:t xml:space="preserve"> </w:t>
      </w:r>
      <w:r w:rsidRPr="00D45D5A">
        <w:rPr>
          <w:rStyle w:val="Emphasis"/>
          <w:highlight w:val="cyan"/>
        </w:rPr>
        <w:t>the likelihood</w:t>
      </w:r>
      <w:r w:rsidRPr="00D45D5A">
        <w:rPr>
          <w:rStyle w:val="StyleUnderline"/>
          <w:highlight w:val="cyan"/>
        </w:rPr>
        <w:t xml:space="preserve"> of a </w:t>
      </w:r>
      <w:r w:rsidRPr="00D45D5A">
        <w:rPr>
          <w:rStyle w:val="Emphasis"/>
          <w:highlight w:val="cyan"/>
        </w:rPr>
        <w:t>conventional clash</w:t>
      </w:r>
      <w:r w:rsidRPr="002C66DD">
        <w:rPr>
          <w:rStyle w:val="StyleUnderline"/>
        </w:rPr>
        <w:t xml:space="preserve">—and of a </w:t>
      </w:r>
      <w:r w:rsidRPr="00D45D5A">
        <w:rPr>
          <w:rStyle w:val="StyleUnderline"/>
        </w:rPr>
        <w:t xml:space="preserve">situation </w:t>
      </w:r>
      <w:r w:rsidRPr="00D45D5A">
        <w:rPr>
          <w:rStyle w:val="StyleUnderline"/>
          <w:highlight w:val="cyan"/>
        </w:rPr>
        <w:t>in which</w:t>
      </w:r>
      <w:r w:rsidRPr="002C66DD">
        <w:rPr>
          <w:rStyle w:val="StyleUnderline"/>
        </w:rPr>
        <w:t xml:space="preserve"> </w:t>
      </w:r>
      <w:r w:rsidRPr="00D45D5A">
        <w:rPr>
          <w:rStyle w:val="StyleUnderline"/>
          <w:highlight w:val="cyan"/>
        </w:rPr>
        <w:t>Russia might consider using</w:t>
      </w:r>
      <w:r w:rsidRPr="00D45D5A">
        <w:rPr>
          <w:rStyle w:val="StyleUnderline"/>
        </w:rPr>
        <w:t xml:space="preserve"> its nonstrategic</w:t>
      </w:r>
      <w:r w:rsidRPr="002C66DD">
        <w:t xml:space="preserve"> </w:t>
      </w:r>
      <w:r w:rsidRPr="00D45D5A">
        <w:rPr>
          <w:rStyle w:val="Emphasis"/>
          <w:highlight w:val="cyan"/>
        </w:rPr>
        <w:t>nuclear weapons</w:t>
      </w:r>
      <w:r w:rsidRPr="00D45D5A">
        <w:rPr>
          <w:rStyle w:val="StyleUnderline"/>
          <w:highlight w:val="cyan"/>
        </w:rPr>
        <w:t>.</w:t>
      </w:r>
    </w:p>
    <w:p w:rsidR="0017488E" w:rsidRDefault="0017488E" w:rsidP="0017488E">
      <w:pPr>
        <w:pStyle w:val="Heading3"/>
      </w:pPr>
      <w:r>
        <w:t>--2NR Income Key</w:t>
      </w:r>
    </w:p>
    <w:p w:rsidR="0017488E" w:rsidRPr="008235E1" w:rsidRDefault="0017488E" w:rsidP="0017488E">
      <w:pPr>
        <w:pStyle w:val="Heading4"/>
      </w:pPr>
      <w:r>
        <w:t>Russian modernization is constrained by level of income</w:t>
      </w:r>
    </w:p>
    <w:p w:rsidR="0017488E" w:rsidRPr="008235E1" w:rsidRDefault="0017488E" w:rsidP="0017488E">
      <w:pPr>
        <w:rPr>
          <w:rStyle w:val="Style13ptBold"/>
        </w:rPr>
      </w:pPr>
      <w:r>
        <w:rPr>
          <w:rStyle w:val="Style13ptBold"/>
        </w:rPr>
        <w:t>French 19</w:t>
      </w:r>
    </w:p>
    <w:p w:rsidR="0017488E" w:rsidRDefault="0017488E" w:rsidP="0017488E">
      <w:r>
        <w:t xml:space="preserve">Julian Lindley-French, Distinguished Visiting Research Fellow at the National Defense University, Senior Fellow, at the Institute for Statecraft, Vice-President of the Atlantic Treaty Association, Director of Europa Analytica, Fellow at the Canadian Global Affairs Institute, Visiting Programme Director at Wilton Park, Member of the Association of Anciens of the NATO Defence College, former member of the Chief of Defence Staff’s Strategic Advisory Group and Head of the Commander’s Initiative Group (CIG) for the Allied Rapid Reaction Corps, Complex Strategic Coercion and Russian Military Modernization, 2019, </w:t>
      </w:r>
      <w:hyperlink r:id="rId20" w:history="1">
        <w:r w:rsidRPr="00C229EE">
          <w:rPr>
            <w:rStyle w:val="Hyperlink"/>
          </w:rPr>
          <w:t>https://www.cgai.ca/complex_strategic_coercion_and_russian_military_modernization</w:t>
        </w:r>
      </w:hyperlink>
    </w:p>
    <w:p w:rsidR="0017488E" w:rsidRPr="00114C05" w:rsidRDefault="0017488E" w:rsidP="0017488E"/>
    <w:p w:rsidR="0017488E" w:rsidRPr="008235E1" w:rsidRDefault="0017488E" w:rsidP="0017488E">
      <w:pPr>
        <w:rPr>
          <w:rStyle w:val="StyleUnderline"/>
        </w:rPr>
      </w:pPr>
      <w:r w:rsidRPr="008235E1">
        <w:rPr>
          <w:rStyle w:val="StyleUnderline"/>
        </w:rPr>
        <w:t>The modernization of the Russian armed forces since 2010 has been impressive</w:t>
      </w:r>
      <w:r>
        <w:t xml:space="preserve">. </w:t>
      </w:r>
      <w:r w:rsidRPr="008235E1">
        <w:rPr>
          <w:rStyle w:val="StyleUnderline"/>
        </w:rPr>
        <w:t>However, the impression of an irresistible force</w:t>
      </w:r>
      <w:r>
        <w:t xml:space="preserve"> that </w:t>
      </w:r>
      <w:r w:rsidRPr="008235E1">
        <w:rPr>
          <w:rStyle w:val="StyleUnderline"/>
        </w:rPr>
        <w:t>Putin likes to portray is still some way from the truth.</w:t>
      </w:r>
      <w:r>
        <w:t xml:space="preserve"> The specific threat from the force comes in its role within, and relationship to, other forms of warfare Russia could wage, particularly on European democracies close to its borders.  </w:t>
      </w:r>
      <w:r w:rsidRPr="008235E1">
        <w:rPr>
          <w:rStyle w:val="StyleUnderline"/>
        </w:rPr>
        <w:t>Today’s Russian armed forces are certainly capable of undertaking a lightning 30-day conventional war at the margins of NATO and the EU that would enable them to seize strategic, albeit limited, objectives.  Russia’s nuclear forces are being modernized</w:t>
      </w:r>
      <w:r>
        <w:t xml:space="preserve"> at pace (see the 2019 deployment of the Avangard system) </w:t>
      </w:r>
      <w:r w:rsidRPr="008235E1">
        <w:rPr>
          <w:rStyle w:val="StyleUnderline"/>
        </w:rPr>
        <w:t>with the objective to deter and prevent the major Western powers from intervening</w:t>
      </w:r>
      <w:r>
        <w:t xml:space="preserve"> in sufficient force </w:t>
      </w:r>
      <w:r w:rsidRPr="008235E1">
        <w:rPr>
          <w:rStyle w:val="StyleUnderline"/>
        </w:rPr>
        <w:t>until a fait accompli</w:t>
      </w:r>
      <w:r>
        <w:t xml:space="preserve"> </w:t>
      </w:r>
      <w:r w:rsidRPr="008235E1">
        <w:rPr>
          <w:rStyle w:val="StyleUnderline"/>
        </w:rPr>
        <w:t>land grab was completed. Russian grand strategy and military strategy are thus closely aligned</w:t>
      </w:r>
      <w:r>
        <w:t xml:space="preserve"> either </w:t>
      </w:r>
      <w:r w:rsidRPr="008235E1">
        <w:rPr>
          <w:rStyle w:val="StyleUnderline"/>
        </w:rPr>
        <w:t>through the threat</w:t>
      </w:r>
      <w:r>
        <w:t xml:space="preserve"> of force </w:t>
      </w:r>
      <w:r w:rsidRPr="008235E1">
        <w:rPr>
          <w:rStyle w:val="StyleUnderline"/>
        </w:rPr>
        <w:t>or</w:t>
      </w:r>
      <w:r>
        <w:t xml:space="preserve">, in extremis, the </w:t>
      </w:r>
      <w:r w:rsidRPr="008235E1">
        <w:rPr>
          <w:rStyle w:val="StyleUnderline"/>
        </w:rPr>
        <w:t>actual use of force</w:t>
      </w:r>
      <w:r>
        <w:t xml:space="preserve">. Why </w:t>
      </w:r>
      <w:r w:rsidRPr="008235E1">
        <w:rPr>
          <w:rStyle w:val="StyleUnderline"/>
        </w:rPr>
        <w:t>Russia would actually use such force</w:t>
      </w:r>
      <w:r>
        <w:t xml:space="preserve"> is harder to discern, although </w:t>
      </w:r>
      <w:r w:rsidRPr="008235E1">
        <w:rPr>
          <w:rStyle w:val="StyleUnderline"/>
        </w:rPr>
        <w:t>the Kremlin’s failure to reform</w:t>
      </w:r>
      <w:r>
        <w:t xml:space="preserve"> either </w:t>
      </w:r>
      <w:r w:rsidRPr="008235E1">
        <w:rPr>
          <w:rStyle w:val="StyleUnderline"/>
        </w:rPr>
        <w:t>the</w:t>
      </w:r>
      <w:r>
        <w:t xml:space="preserve"> </w:t>
      </w:r>
      <w:r w:rsidRPr="008235E1">
        <w:rPr>
          <w:rStyle w:val="StyleUnderline"/>
        </w:rPr>
        <w:t>Russian economy or society could create the conditions in which a desperate regime felt compelled to resort to extreme measures.</w:t>
      </w:r>
    </w:p>
    <w:p w:rsidR="0017488E" w:rsidRDefault="0017488E" w:rsidP="0017488E">
      <w:r w:rsidRPr="008235E1">
        <w:rPr>
          <w:rStyle w:val="StyleUnderline"/>
        </w:rPr>
        <w:t>There are</w:t>
      </w:r>
      <w:r>
        <w:t xml:space="preserve"> also </w:t>
      </w:r>
      <w:r w:rsidRPr="008235E1">
        <w:rPr>
          <w:rStyle w:val="StyleUnderline"/>
        </w:rPr>
        <w:t>significant constraints on the Russian defence budget</w:t>
      </w:r>
      <w:r>
        <w:t xml:space="preserve">. </w:t>
      </w:r>
      <w:r w:rsidRPr="008235E1">
        <w:rPr>
          <w:rStyle w:val="StyleUnderline"/>
        </w:rPr>
        <w:t>The slowdown in investment</w:t>
      </w:r>
      <w:r>
        <w:t xml:space="preserve"> </w:t>
      </w:r>
      <w:r w:rsidRPr="008235E1">
        <w:rPr>
          <w:rStyle w:val="StyleUnderline"/>
        </w:rPr>
        <w:t>planned in the 2021</w:t>
      </w:r>
      <w:r>
        <w:t xml:space="preserve">-2030 Strategic Armaments </w:t>
      </w:r>
      <w:r w:rsidRPr="008235E1">
        <w:rPr>
          <w:rStyle w:val="StyleUnderline"/>
        </w:rPr>
        <w:t>Program</w:t>
      </w:r>
      <w:r>
        <w:t xml:space="preserve"> </w:t>
      </w:r>
      <w:r w:rsidRPr="008235E1">
        <w:rPr>
          <w:rStyle w:val="StyleUnderline"/>
        </w:rPr>
        <w:t>suggests that Putin’s original level of military-strategic ambition</w:t>
      </w:r>
      <w:r>
        <w:t xml:space="preserve"> </w:t>
      </w:r>
      <w:r w:rsidRPr="008235E1">
        <w:rPr>
          <w:rStyle w:val="StyleUnderline"/>
        </w:rPr>
        <w:t>might also be</w:t>
      </w:r>
      <w:r>
        <w:t xml:space="preserve"> </w:t>
      </w:r>
      <w:r w:rsidRPr="008235E1">
        <w:rPr>
          <w:rStyle w:val="StyleUnderline"/>
        </w:rPr>
        <w:t>somewhat reduced in the coming years.  Much will depend on foreign-generated income from</w:t>
      </w:r>
      <w:r>
        <w:t xml:space="preserve"> oil and gas </w:t>
      </w:r>
      <w:r w:rsidRPr="008235E1">
        <w:rPr>
          <w:rStyle w:val="StyleUnderline"/>
        </w:rPr>
        <w:t>sales</w:t>
      </w:r>
      <w:r>
        <w:t xml:space="preserve"> and the extent to which Russian civil society is willing to accept the cost of the onerous burden of the Russian security state (civil and military). While no democrat, Putin has shown himself sensitive to the public mood, if not to the public voice.</w:t>
      </w:r>
    </w:p>
    <w:p w:rsidR="0017488E" w:rsidRDefault="0017488E" w:rsidP="0017488E">
      <w:pPr>
        <w:pStyle w:val="Heading3"/>
      </w:pPr>
      <w:r>
        <w:t>--AT: Connolly 18</w:t>
      </w:r>
    </w:p>
    <w:p w:rsidR="0017488E" w:rsidRPr="00A76447" w:rsidRDefault="0017488E" w:rsidP="0017488E">
      <w:pPr>
        <w:pStyle w:val="Heading4"/>
      </w:pPr>
      <w:r>
        <w:t>Only true assuming current revenue streams—Must maintain the squo!</w:t>
      </w:r>
    </w:p>
    <w:p w:rsidR="0017488E" w:rsidRPr="00114C05" w:rsidRDefault="0017488E" w:rsidP="0017488E">
      <w:pPr>
        <w:rPr>
          <w:rStyle w:val="Style13ptBold"/>
        </w:rPr>
      </w:pPr>
      <w:r>
        <w:rPr>
          <w:rStyle w:val="Style13ptBold"/>
        </w:rPr>
        <w:t>Connolly 18</w:t>
      </w:r>
    </w:p>
    <w:p w:rsidR="0017488E" w:rsidRDefault="0017488E" w:rsidP="0017488E">
      <w:r>
        <w:t xml:space="preserve">Richard Connolly, associate fellow with the Russia and Eurasia Programme at Chatham House and the director of the Centre for Russian, European and Eurasian Studies at the University of Birmingham, Mathieu Boulegue is a research fellow with the Russia and Eurasia Programme at Chatham House, </w:t>
      </w:r>
      <w:r w:rsidRPr="00A76447">
        <w:t>Russia’s Military: More Bark Than Bite</w:t>
      </w:r>
      <w:r>
        <w:t>, May 23, 2018, https://nationalinterest.org/feature/russias-military-more-bark-bite-25941</w:t>
      </w:r>
    </w:p>
    <w:p w:rsidR="0017488E" w:rsidRPr="00A76447" w:rsidRDefault="0017488E" w:rsidP="0017488E"/>
    <w:p w:rsidR="0017488E" w:rsidRDefault="0017488E" w:rsidP="0017488E">
      <w:pPr>
        <w:rPr>
          <w:rStyle w:val="StyleUnderline"/>
        </w:rPr>
      </w:pPr>
      <w:r w:rsidRPr="00A76447">
        <w:rPr>
          <w:rStyle w:val="Emphasis"/>
        </w:rPr>
        <w:t>Given</w:t>
      </w:r>
      <w:r w:rsidRPr="00A76447">
        <w:t xml:space="preserve"> </w:t>
      </w:r>
      <w:r w:rsidRPr="00A76447">
        <w:rPr>
          <w:rStyle w:val="Emphasis"/>
        </w:rPr>
        <w:t>existing economic constraints</w:t>
      </w:r>
      <w:r w:rsidRPr="00A76447">
        <w:t xml:space="preserve">, </w:t>
      </w:r>
      <w:r w:rsidRPr="00A76447">
        <w:rPr>
          <w:rStyle w:val="StyleUnderline"/>
        </w:rPr>
        <w:t xml:space="preserve">and the </w:t>
      </w:r>
      <w:r w:rsidRPr="00A76447">
        <w:rPr>
          <w:rStyle w:val="Emphasis"/>
        </w:rPr>
        <w:t>leadership’s desire</w:t>
      </w:r>
      <w:r w:rsidRPr="00A76447">
        <w:t xml:space="preserve"> </w:t>
      </w:r>
      <w:r w:rsidRPr="00A76447">
        <w:rPr>
          <w:rStyle w:val="Emphasis"/>
        </w:rPr>
        <w:t>to avoid incurring the costs of an excessive military build-up</w:t>
      </w:r>
      <w:r w:rsidRPr="00A76447">
        <w:t xml:space="preserve">, </w:t>
      </w:r>
      <w:r w:rsidRPr="00A76447">
        <w:rPr>
          <w:rStyle w:val="StyleUnderline"/>
        </w:rPr>
        <w:t>defense-industrial production on a scale commensurate with an arms race</w:t>
      </w:r>
      <w:r w:rsidRPr="00A76447">
        <w:t xml:space="preserve"> </w:t>
      </w:r>
      <w:r w:rsidRPr="00A76447">
        <w:rPr>
          <w:rStyle w:val="StyleUnderline"/>
        </w:rPr>
        <w:t>is</w:t>
      </w:r>
      <w:r w:rsidRPr="00A76447">
        <w:t xml:space="preserve"> simply </w:t>
      </w:r>
      <w:r w:rsidRPr="00A76447">
        <w:rPr>
          <w:rStyle w:val="StyleUnderline"/>
        </w:rPr>
        <w:t>out of the question</w:t>
      </w:r>
      <w:r w:rsidRPr="00A76447">
        <w:t xml:space="preserve">. While Russia is likely to feel more confident in its ability to defend itself, to assert its interests near its own borders, </w:t>
      </w:r>
      <w:r w:rsidRPr="00A76447">
        <w:rPr>
          <w:rStyle w:val="StyleUnderline"/>
        </w:rPr>
        <w:t>and</w:t>
      </w:r>
      <w:r w:rsidRPr="00A76447">
        <w:t xml:space="preserve"> to deploy relatively small-scale forces abroad, </w:t>
      </w:r>
      <w:r w:rsidRPr="00A76447">
        <w:rPr>
          <w:rStyle w:val="StyleUnderline"/>
        </w:rPr>
        <w:t>it will remain a long way from possessing the ability to overwhelm larger, better equipped peer competitors.</w:t>
      </w:r>
    </w:p>
    <w:p w:rsidR="00F421BD" w:rsidRDefault="00F421BD" w:rsidP="00F421BD">
      <w:pPr>
        <w:pStyle w:val="Heading3"/>
      </w:pPr>
    </w:p>
    <w:p w:rsidR="00F421BD" w:rsidRPr="00F421BD" w:rsidRDefault="00F421BD" w:rsidP="00F421BD">
      <w:pPr>
        <w:pStyle w:val="Heading3"/>
      </w:pPr>
      <w:r>
        <w:t>2NC DA—HR/Sunni</w:t>
      </w:r>
    </w:p>
    <w:p w:rsidR="00F421BD" w:rsidRPr="00F421BD" w:rsidRDefault="00F421BD" w:rsidP="00F421BD">
      <w:pPr>
        <w:pStyle w:val="Heading4"/>
      </w:pPr>
      <w:r>
        <w:t>Key to stop Saudi sectarianism promotion</w:t>
      </w:r>
    </w:p>
    <w:p w:rsidR="00F421BD" w:rsidRDefault="00F421BD" w:rsidP="00F421BD">
      <w:r w:rsidRPr="00442A50">
        <w:rPr>
          <w:rStyle w:val="Style13ptBold"/>
        </w:rPr>
        <w:t>Esfandiari</w:t>
      </w:r>
      <w:r>
        <w:t>, director emerita and public policy fellow of the Middle East Program – Woodrow Wilson International Center for Scholars, 2/24/</w:t>
      </w:r>
      <w:r w:rsidRPr="00442A50">
        <w:rPr>
          <w:rStyle w:val="Style13ptBold"/>
        </w:rPr>
        <w:t>’16</w:t>
      </w:r>
    </w:p>
    <w:p w:rsidR="00F421BD" w:rsidRDefault="00F421BD" w:rsidP="00F421BD">
      <w:r>
        <w:t>(Haleh, “Saudi Arabia is No Longer a Reliable U.S. Ally”, NYT)</w:t>
      </w:r>
    </w:p>
    <w:p w:rsidR="00F421BD" w:rsidRDefault="00F421BD" w:rsidP="00F421BD"/>
    <w:p w:rsidR="00F421BD" w:rsidRDefault="00F421BD" w:rsidP="00F421BD">
      <w:r>
        <w:t xml:space="preserve">Despite many, obvious shared interests, </w:t>
      </w:r>
      <w:r w:rsidRPr="00442A50">
        <w:rPr>
          <w:u w:val="single"/>
        </w:rPr>
        <w:t>Saudi</w:t>
      </w:r>
      <w:r>
        <w:t xml:space="preserve"> Arabia </w:t>
      </w:r>
      <w:r w:rsidRPr="00442A50">
        <w:rPr>
          <w:u w:val="single"/>
        </w:rPr>
        <w:t xml:space="preserve">is no longer a reliable ally for the </w:t>
      </w:r>
      <w:r w:rsidRPr="00442A50">
        <w:rPr>
          <w:rStyle w:val="Emphasis"/>
        </w:rPr>
        <w:t>U</w:t>
      </w:r>
      <w:r>
        <w:t xml:space="preserve">nited </w:t>
      </w:r>
      <w:r w:rsidRPr="00442A50">
        <w:rPr>
          <w:rStyle w:val="Emphasis"/>
        </w:rPr>
        <w:t>S</w:t>
      </w:r>
      <w:r>
        <w:t>tates. True, Saudi Arabia has recently helped keep oil prices down, and this helps weaken the economies of both Russia and Iran. The kingdom and the U.S. agree that Bashar al-Assad should not continue as president of Syria; and they both support President Abdel Fattah El-Sisi of Egypt — the U.S. despite Sisi’s autocratic tendencies, Saudi Arabia because of them. Both Egypt and Saudi Arabia are status quo powers in the Persian Gulf, and the Saudis support and facilitate the American military presence in that region.</w:t>
      </w:r>
    </w:p>
    <w:p w:rsidR="00F421BD" w:rsidRDefault="00F421BD" w:rsidP="00F421BD">
      <w:r>
        <w:t>But the Saudi execution last week of Sheikh Nimr al Nimr, a prominent opposition Shiite cleric in Saudi Arabia who was not a threat to the kingdom and whose killing offended the Iranians, was an act that served only to undermine international efforts to resolve conflicts in Syria and Yemen. Yes, executions of political or religious dissenters take place in Saudi Arabia, but this, along with the Saudi encouragement and financing of radical, even violent, Islamic extremism is a threat not only to the U.S. but to stability everywhere.</w:t>
      </w:r>
    </w:p>
    <w:p w:rsidR="00F421BD" w:rsidRDefault="00F421BD" w:rsidP="00F421BD">
      <w:r>
        <w:t xml:space="preserve">It is understandable that a more self-confident </w:t>
      </w:r>
      <w:r w:rsidRPr="00442A50">
        <w:rPr>
          <w:u w:val="single"/>
        </w:rPr>
        <w:t>Saudi</w:t>
      </w:r>
      <w:r>
        <w:t xml:space="preserve"> Arabia has been increasingly assertive in the region. But it </w:t>
      </w:r>
      <w:r w:rsidRPr="00442A50">
        <w:rPr>
          <w:u w:val="single"/>
        </w:rPr>
        <w:t>has not proved itself capable of exercising power wisely, as shown by its costly entanglement and heedless bombing of civilian targets in the Yemen civil war</w:t>
      </w:r>
      <w:r>
        <w:t>. While other countries, notably Iran. probably bear more responsibility than Saudi Arabia, the kingdom has added fuel to the disastrous Sunni-Shiite sectarianism among Muslims in the Middle East.</w:t>
      </w:r>
    </w:p>
    <w:p w:rsidR="00F421BD" w:rsidRPr="008A632C" w:rsidRDefault="00F421BD" w:rsidP="00F421BD">
      <w:r>
        <w:t xml:space="preserve">Yet </w:t>
      </w:r>
      <w:r w:rsidRPr="00442A50">
        <w:rPr>
          <w:u w:val="single"/>
        </w:rPr>
        <w:t xml:space="preserve">it remains the case that Saudi Arabia’s security depends on the </w:t>
      </w:r>
      <w:r w:rsidRPr="00442A50">
        <w:rPr>
          <w:rStyle w:val="Emphasis"/>
        </w:rPr>
        <w:t>U</w:t>
      </w:r>
      <w:r>
        <w:t xml:space="preserve">nited </w:t>
      </w:r>
      <w:r w:rsidRPr="00442A50">
        <w:rPr>
          <w:rStyle w:val="Emphasis"/>
        </w:rPr>
        <w:t>S</w:t>
      </w:r>
      <w:r>
        <w:t xml:space="preserve">tates. </w:t>
      </w:r>
      <w:r w:rsidRPr="00442A50">
        <w:rPr>
          <w:b/>
          <w:u w:val="single"/>
        </w:rPr>
        <w:t>This gives Washington leverage in the kingdom</w:t>
      </w:r>
      <w:r>
        <w:t xml:space="preserve">. </w:t>
      </w:r>
      <w:r w:rsidRPr="00442A50">
        <w:rPr>
          <w:b/>
          <w:u w:val="single"/>
        </w:rPr>
        <w:t>Saudi</w:t>
      </w:r>
      <w:r>
        <w:t xml:space="preserve"> Arabia </w:t>
      </w:r>
      <w:r w:rsidRPr="00442A50">
        <w:rPr>
          <w:b/>
          <w:u w:val="single"/>
        </w:rPr>
        <w:t>may yet be persuaded to end encouragement of a fundamentalist form of Islam that</w:t>
      </w:r>
      <w:r>
        <w:t xml:space="preserve">, in the end, </w:t>
      </w:r>
      <w:r w:rsidRPr="00442A50">
        <w:rPr>
          <w:b/>
          <w:u w:val="single"/>
        </w:rPr>
        <w:t>poses a threat to the kingdom</w:t>
      </w:r>
      <w:r>
        <w:t xml:space="preserve"> itself; </w:t>
      </w:r>
      <w:r w:rsidRPr="00442A50">
        <w:rPr>
          <w:b/>
          <w:u w:val="single"/>
        </w:rPr>
        <w:t>to allow for greater political and religious freedom</w:t>
      </w:r>
      <w:r>
        <w:t xml:space="preserve"> inside the kingdom; </w:t>
      </w:r>
      <w:r w:rsidRPr="00442A50">
        <w:rPr>
          <w:b/>
          <w:u w:val="single"/>
        </w:rPr>
        <w:t>to heal the growing Sunni-Shiite breach; and to exercise its regional power more wisely</w:t>
      </w:r>
      <w:r>
        <w:t xml:space="preserve">. </w:t>
      </w:r>
      <w:r w:rsidRPr="00442A50">
        <w:rPr>
          <w:b/>
          <w:u w:val="single"/>
        </w:rPr>
        <w:t>This is leverage the U.S. should not hesitate to use</w:t>
      </w:r>
      <w:r>
        <w:t>.</w:t>
      </w:r>
    </w:p>
    <w:p w:rsidR="00F421BD" w:rsidRDefault="00F421BD" w:rsidP="00F421BD"/>
    <w:p w:rsidR="00F421BD" w:rsidRPr="00BE4BBF" w:rsidRDefault="00F421BD" w:rsidP="00F421BD">
      <w:pPr>
        <w:pStyle w:val="Heading4"/>
      </w:pPr>
      <w:r>
        <w:t>Continued promotion of sectarian by Saudi Arabia</w:t>
      </w:r>
      <w:r w:rsidRPr="00BE4BBF">
        <w:t xml:space="preserve"> </w:t>
      </w:r>
      <w:r>
        <w:t>causes</w:t>
      </w:r>
      <w:r w:rsidRPr="00BE4BBF">
        <w:t xml:space="preserve"> Iraq </w:t>
      </w:r>
      <w:r>
        <w:t>in</w:t>
      </w:r>
      <w:r w:rsidRPr="00BE4BBF">
        <w:t xml:space="preserve">stability, Iranian influence, </w:t>
      </w:r>
      <w:r>
        <w:t>fifth fleet kickout, terrorism</w:t>
      </w:r>
      <w:r w:rsidRPr="00BE4BBF">
        <w:t xml:space="preserve"> and Mid East conflict </w:t>
      </w:r>
    </w:p>
    <w:p w:rsidR="00F421BD" w:rsidRDefault="00F421BD" w:rsidP="00F421BD">
      <w:r w:rsidRPr="005E0B5B">
        <w:rPr>
          <w:rStyle w:val="CiteChar"/>
        </w:rPr>
        <w:t>Gause 11</w:t>
      </w:r>
      <w:r>
        <w:t xml:space="preserve"> (</w:t>
      </w:r>
      <w:r w:rsidRPr="005E0B5B">
        <w:t>F. Gregory Gause III is a professor and chair of the political science department at the University of Vermont. In 2009 and 2010, he was the Kuwait Foundation visiting professor of international affairs at Harvard University's Kennedy School of Government. He was previously on the faculty of Columbia University between 1987 and 1995, and was also the fellow for Arab and Islamic studies at the Council on Foreign Relations from 1993 to 1994. His scholarly articles have appeared in Foreign Affairs, Foreign Policy, Security Studies, Middle East Journal, and other journals and edited volumes. His most recent book is The International Relations of the Persian Gulf. He has testified on Gulf issues before congressional committees and has made numerous appearances on television and radio commenting on Middle East issues. Gause received his PhD in political science from Harvard University and his BA summa cum laude from St. Joseph's University in Philadelphia. He also studied Arabic at the American University in Cairo and Middlebury College.</w:t>
      </w:r>
      <w:r>
        <w:t>, “</w:t>
      </w:r>
      <w:r w:rsidRPr="005E0B5B">
        <w:t>Saudi Arabia in the New Middle East</w:t>
      </w:r>
      <w:r>
        <w:t xml:space="preserve">”, December, </w:t>
      </w:r>
      <w:r w:rsidRPr="005E0B5B">
        <w:t>i.cfr.org/content/publications/attachments/Saudi_Arabia_CSR63.pdf</w:t>
      </w:r>
      <w:r>
        <w:t>)</w:t>
      </w:r>
    </w:p>
    <w:p w:rsidR="00F421BD" w:rsidRDefault="00F421BD" w:rsidP="00F421BD"/>
    <w:p w:rsidR="00F421BD" w:rsidRPr="00BE4BBF" w:rsidRDefault="00F421BD" w:rsidP="00F421BD">
      <w:pPr>
        <w:rPr>
          <w:sz w:val="16"/>
        </w:rPr>
      </w:pPr>
      <w:r w:rsidRPr="00BE4BBF">
        <w:rPr>
          <w:sz w:val="16"/>
        </w:rPr>
        <w:t xml:space="preserve">So the Saudis cannot turn salafism on and off as their interests dic- tate, either at home or abroad. It would be a mistake to attribute salafi political strength in Egypt or Pakistan, for example, simply to Saudi machinations that, with enough U.S. pressure, can be brought to an end. But </w:t>
      </w:r>
      <w:r w:rsidRPr="00823789">
        <w:rPr>
          <w:rStyle w:val="TitleChar"/>
        </w:rPr>
        <w:t xml:space="preserve">one element in current Saudi regional foreign policy that </w:t>
      </w:r>
      <w:r w:rsidRPr="00C775F1">
        <w:rPr>
          <w:rStyle w:val="TitleChar"/>
          <w:highlight w:val="yellow"/>
        </w:rPr>
        <w:t xml:space="preserve">Riyadh </w:t>
      </w:r>
      <w:r w:rsidRPr="00823789">
        <w:rPr>
          <w:rStyle w:val="TitleChar"/>
        </w:rPr>
        <w:t xml:space="preserve">can and </w:t>
      </w:r>
      <w:r w:rsidRPr="00C775F1">
        <w:rPr>
          <w:rStyle w:val="TitleChar"/>
          <w:highlight w:val="yellow"/>
        </w:rPr>
        <w:t xml:space="preserve">should be discouraged from pursuing </w:t>
      </w:r>
      <w:r w:rsidRPr="00823789">
        <w:rPr>
          <w:rStyle w:val="TitleChar"/>
        </w:rPr>
        <w:t xml:space="preserve">is strengthening </w:t>
      </w:r>
      <w:r w:rsidRPr="00C775F1">
        <w:rPr>
          <w:rStyle w:val="TitleChar"/>
          <w:highlight w:val="yellow"/>
        </w:rPr>
        <w:t>sectarian</w:t>
      </w:r>
      <w:r w:rsidRPr="00BE4BBF">
        <w:rPr>
          <w:rStyle w:val="TitleChar"/>
        </w:rPr>
        <w:t xml:space="preserve"> identities and sectarian </w:t>
      </w:r>
      <w:r w:rsidRPr="00C775F1">
        <w:rPr>
          <w:rStyle w:val="TitleChar"/>
          <w:highlight w:val="yellow"/>
        </w:rPr>
        <w:t>confrontation</w:t>
      </w:r>
      <w:r w:rsidRPr="00C775F1">
        <w:rPr>
          <w:sz w:val="16"/>
          <w:highlight w:val="yellow"/>
        </w:rPr>
        <w:t xml:space="preserve">. </w:t>
      </w:r>
      <w:r w:rsidRPr="00C775F1">
        <w:rPr>
          <w:rStyle w:val="TitleChar"/>
          <w:highlight w:val="yellow"/>
        </w:rPr>
        <w:t>The Saudis have made a conscious decision to increase the salience of the Sunni-Shia divide</w:t>
      </w:r>
      <w:r w:rsidRPr="00BE4BBF">
        <w:rPr>
          <w:rStyle w:val="TitleChar"/>
        </w:rPr>
        <w:t xml:space="preserve"> since the beginning of the Arab upheavals, to increase support for their allies, and to isolate Iran and its allies in the Arab world</w:t>
      </w:r>
      <w:r w:rsidRPr="00BE4BBF">
        <w:rPr>
          <w:sz w:val="16"/>
        </w:rPr>
        <w:t xml:space="preserve">. The Saudi press depicted events in Bahrain as part of an Iranian effort to encourage Shia revolutions throughout the Arab world.45 The mufti of Saudi Arabia, in response to a question about Iranian influence in the Gulf, said that “their whole history indicates their malice and hatred toward Islam and toward the Sunnis.”46 </w:t>
      </w:r>
      <w:r w:rsidRPr="00EF3EBB">
        <w:rPr>
          <w:rStyle w:val="TitleChar"/>
          <w:highlight w:val="yellow"/>
        </w:rPr>
        <w:t>Sectarianism is an enduring reality in the eastern Arab world; the Saudis did not invent it</w:t>
      </w:r>
      <w:r w:rsidRPr="00EF3EBB">
        <w:rPr>
          <w:sz w:val="16"/>
          <w:highlight w:val="yellow"/>
        </w:rPr>
        <w:t xml:space="preserve">. </w:t>
      </w:r>
      <w:r w:rsidRPr="00EF3EBB">
        <w:rPr>
          <w:rStyle w:val="UnderlineBold"/>
          <w:highlight w:val="yellow"/>
        </w:rPr>
        <w:t>But they are clearly trying to stoke it now</w:t>
      </w:r>
      <w:r w:rsidRPr="00EF3EBB">
        <w:rPr>
          <w:sz w:val="16"/>
          <w:highlight w:val="yellow"/>
        </w:rPr>
        <w:t>.</w:t>
      </w:r>
      <w:r w:rsidRPr="00BE4BBF">
        <w:rPr>
          <w:sz w:val="16"/>
        </w:rPr>
        <w:t xml:space="preserve"> </w:t>
      </w:r>
      <w:r w:rsidRPr="00C775F1">
        <w:rPr>
          <w:rStyle w:val="TitleChar"/>
          <w:highlight w:val="yellow"/>
        </w:rPr>
        <w:t>Raising the sectarian temperature</w:t>
      </w:r>
      <w:r w:rsidRPr="00BE4BBF">
        <w:rPr>
          <w:rStyle w:val="TitleChar"/>
        </w:rPr>
        <w:t xml:space="preserve"> around the region </w:t>
      </w:r>
      <w:r w:rsidRPr="00823789">
        <w:rPr>
          <w:rStyle w:val="TitleChar"/>
        </w:rPr>
        <w:t xml:space="preserve">might help the Saudis mobilize domestic and regional support against Iran and its allies in the short term, but </w:t>
      </w:r>
      <w:r w:rsidRPr="00823789">
        <w:rPr>
          <w:rStyle w:val="UnderlineBold"/>
        </w:rPr>
        <w:t>only at a serious cost</w:t>
      </w:r>
      <w:r w:rsidRPr="00823789">
        <w:rPr>
          <w:sz w:val="16"/>
        </w:rPr>
        <w:t xml:space="preserve">. </w:t>
      </w:r>
      <w:r w:rsidRPr="00823789">
        <w:rPr>
          <w:rStyle w:val="UnderlineBold"/>
        </w:rPr>
        <w:t xml:space="preserve">It </w:t>
      </w:r>
      <w:r w:rsidRPr="00C775F1">
        <w:rPr>
          <w:rStyle w:val="UnderlineBold"/>
          <w:highlight w:val="yellow"/>
        </w:rPr>
        <w:t>makes movement toward compromise</w:t>
      </w:r>
      <w:r w:rsidRPr="00BE4BBF">
        <w:rPr>
          <w:rStyle w:val="UnderlineBold"/>
        </w:rPr>
        <w:t xml:space="preserve"> and effective governance </w:t>
      </w:r>
      <w:r w:rsidRPr="00C775F1">
        <w:rPr>
          <w:rStyle w:val="UnderlineBold"/>
          <w:highlight w:val="yellow"/>
        </w:rPr>
        <w:t>in Iraq</w:t>
      </w:r>
      <w:r w:rsidRPr="00BE4BBF">
        <w:rPr>
          <w:rStyle w:val="UnderlineBold"/>
        </w:rPr>
        <w:t xml:space="preserve"> even </w:t>
      </w:r>
      <w:r w:rsidRPr="00C775F1">
        <w:rPr>
          <w:rStyle w:val="UnderlineBold"/>
          <w:highlight w:val="yellow"/>
        </w:rPr>
        <w:t>less likely</w:t>
      </w:r>
      <w:r w:rsidRPr="00BE4BBF">
        <w:rPr>
          <w:rStyle w:val="UnderlineBold"/>
        </w:rPr>
        <w:t xml:space="preserve"> than it is now</w:t>
      </w:r>
      <w:r w:rsidRPr="00BE4BBF">
        <w:rPr>
          <w:sz w:val="16"/>
        </w:rPr>
        <w:t xml:space="preserve">. </w:t>
      </w:r>
      <w:r w:rsidRPr="00823789">
        <w:rPr>
          <w:rStyle w:val="TitleChar"/>
        </w:rPr>
        <w:t xml:space="preserve">It </w:t>
      </w:r>
      <w:r w:rsidRPr="00823789">
        <w:rPr>
          <w:rStyle w:val="UnderlineBold"/>
        </w:rPr>
        <w:t>encourages conflict and discourages dialogue in Bah- rain, where the U.S. 5th Fleet has its headquarters</w:t>
      </w:r>
      <w:r w:rsidRPr="00823789">
        <w:rPr>
          <w:rStyle w:val="TitleChar"/>
        </w:rPr>
        <w:t>.</w:t>
      </w:r>
      <w:r w:rsidRPr="00BE4BBF">
        <w:rPr>
          <w:rStyle w:val="TitleChar"/>
        </w:rPr>
        <w:t xml:space="preserve"> </w:t>
      </w:r>
      <w:r w:rsidRPr="00C775F1">
        <w:rPr>
          <w:rStyle w:val="TitleChar"/>
          <w:highlight w:val="yellow"/>
        </w:rPr>
        <w:t xml:space="preserve">It </w:t>
      </w:r>
      <w:r w:rsidRPr="00C775F1">
        <w:rPr>
          <w:rStyle w:val="UnderlineBold"/>
          <w:highlight w:val="yellow"/>
        </w:rPr>
        <w:t>pushes Arab Shia politicians</w:t>
      </w:r>
      <w:r w:rsidRPr="00BE4BBF">
        <w:rPr>
          <w:rStyle w:val="UnderlineBold"/>
        </w:rPr>
        <w:t xml:space="preserve"> and groups </w:t>
      </w:r>
      <w:r w:rsidRPr="00C775F1">
        <w:rPr>
          <w:rStyle w:val="UnderlineBold"/>
          <w:highlight w:val="yellow"/>
        </w:rPr>
        <w:t xml:space="preserve">toward </w:t>
      </w:r>
      <w:r w:rsidRPr="00823789">
        <w:rPr>
          <w:rStyle w:val="UnderlineBold"/>
          <w:highlight w:val="yellow"/>
        </w:rPr>
        <w:t>Iran</w:t>
      </w:r>
      <w:r w:rsidRPr="00823789">
        <w:rPr>
          <w:sz w:val="16"/>
          <w:highlight w:val="yellow"/>
        </w:rPr>
        <w:t xml:space="preserve">, </w:t>
      </w:r>
      <w:r w:rsidRPr="00823789">
        <w:rPr>
          <w:rStyle w:val="UnderlineBold"/>
          <w:highlight w:val="yellow"/>
        </w:rPr>
        <w:t xml:space="preserve">offering </w:t>
      </w:r>
      <w:r w:rsidRPr="00C775F1">
        <w:rPr>
          <w:rStyle w:val="UnderlineBold"/>
          <w:highlight w:val="yellow"/>
        </w:rPr>
        <w:t>the Iranians even more influence in Arab countries</w:t>
      </w:r>
      <w:r w:rsidRPr="00BE4BBF">
        <w:rPr>
          <w:rStyle w:val="TitleChar"/>
        </w:rPr>
        <w:t xml:space="preserve"> with large Shia populations.</w:t>
      </w:r>
      <w:r w:rsidRPr="00BE4BBF">
        <w:rPr>
          <w:sz w:val="16"/>
        </w:rPr>
        <w:t xml:space="preserve"> </w:t>
      </w:r>
      <w:r w:rsidRPr="00C775F1">
        <w:rPr>
          <w:rStyle w:val="UnderlineBold"/>
          <w:highlight w:val="yellow"/>
        </w:rPr>
        <w:t>Sectarian ten- sions also help fuel</w:t>
      </w:r>
      <w:r w:rsidRPr="00BE4BBF">
        <w:rPr>
          <w:rStyle w:val="UnderlineBold"/>
        </w:rPr>
        <w:t xml:space="preserve"> salafi jihadist </w:t>
      </w:r>
      <w:r w:rsidRPr="00C775F1">
        <w:rPr>
          <w:rStyle w:val="UnderlineBold"/>
          <w:highlight w:val="yellow"/>
        </w:rPr>
        <w:t>extremism</w:t>
      </w:r>
      <w:r w:rsidRPr="00BE4BBF">
        <w:rPr>
          <w:rStyle w:val="UnderlineBold"/>
        </w:rPr>
        <w:t xml:space="preserve">, represented </w:t>
      </w:r>
      <w:r w:rsidRPr="00C775F1">
        <w:rPr>
          <w:rStyle w:val="UnderlineBold"/>
          <w:highlight w:val="yellow"/>
        </w:rPr>
        <w:t>by al-Qaeda</w:t>
      </w:r>
      <w:r w:rsidRPr="00BE4BBF">
        <w:rPr>
          <w:rStyle w:val="UnderlineBold"/>
        </w:rPr>
        <w:t>,</w:t>
      </w:r>
      <w:r w:rsidRPr="00BE4BBF">
        <w:rPr>
          <w:rStyle w:val="TitleChar"/>
        </w:rPr>
        <w:t xml:space="preserve"> because anti-Shiism is a strong element of the salafi extremist agenda</w:t>
      </w:r>
      <w:r w:rsidRPr="00BE4BBF">
        <w:rPr>
          <w:sz w:val="16"/>
        </w:rPr>
        <w:t xml:space="preserve">. </w:t>
      </w:r>
      <w:r w:rsidRPr="00BE4BBF">
        <w:rPr>
          <w:rStyle w:val="TitleChar"/>
        </w:rPr>
        <w:t xml:space="preserve">In such an atmosphere of </w:t>
      </w:r>
      <w:r w:rsidRPr="00C775F1">
        <w:rPr>
          <w:rStyle w:val="TitleChar"/>
          <w:highlight w:val="yellow"/>
        </w:rPr>
        <w:t>regional</w:t>
      </w:r>
      <w:r w:rsidRPr="00BE4BBF">
        <w:rPr>
          <w:rStyle w:val="TitleChar"/>
        </w:rPr>
        <w:t xml:space="preserve"> tension, </w:t>
      </w:r>
      <w:r w:rsidRPr="00C775F1">
        <w:rPr>
          <w:rStyle w:val="UnderlineBold"/>
          <w:highlight w:val="yellow"/>
        </w:rPr>
        <w:t>crises are more likely to spin out of control</w:t>
      </w:r>
      <w:r w:rsidRPr="00BE4BBF">
        <w:rPr>
          <w:rStyle w:val="UnderlineBold"/>
        </w:rPr>
        <w:t xml:space="preserve">, </w:t>
      </w:r>
      <w:r w:rsidRPr="00C775F1">
        <w:rPr>
          <w:rStyle w:val="UnderlineBold"/>
          <w:highlight w:val="yellow"/>
        </w:rPr>
        <w:t xml:space="preserve">increasing the chances of renewed civil wars </w:t>
      </w:r>
      <w:r w:rsidRPr="00823789">
        <w:rPr>
          <w:rStyle w:val="UnderlineBold"/>
        </w:rPr>
        <w:t>in a number of Arab states</w:t>
      </w:r>
      <w:r w:rsidRPr="00BE4BBF">
        <w:rPr>
          <w:rStyle w:val="UnderlineBold"/>
        </w:rPr>
        <w:t xml:space="preserve"> </w:t>
      </w:r>
      <w:r w:rsidRPr="00C775F1">
        <w:rPr>
          <w:rStyle w:val="UnderlineBold"/>
          <w:highlight w:val="yellow"/>
        </w:rPr>
        <w:t>and</w:t>
      </w:r>
      <w:r w:rsidRPr="00823789">
        <w:rPr>
          <w:rStyle w:val="UnderlineBold"/>
        </w:rPr>
        <w:t xml:space="preserve"> of </w:t>
      </w:r>
      <w:r w:rsidRPr="00C775F1">
        <w:rPr>
          <w:rStyle w:val="UnderlineBold"/>
          <w:highlight w:val="yellow"/>
        </w:rPr>
        <w:t xml:space="preserve">direct Arab-Iranian </w:t>
      </w:r>
      <w:r w:rsidRPr="00823789">
        <w:rPr>
          <w:rStyle w:val="UnderlineBold"/>
          <w:highlight w:val="yellow"/>
        </w:rPr>
        <w:t>confrontation t</w:t>
      </w:r>
      <w:r w:rsidRPr="00C775F1">
        <w:rPr>
          <w:rStyle w:val="UnderlineBold"/>
          <w:highlight w:val="yellow"/>
        </w:rPr>
        <w:t>hat could drag the U</w:t>
      </w:r>
      <w:r w:rsidRPr="00823789">
        <w:rPr>
          <w:rStyle w:val="UnderlineBold"/>
        </w:rPr>
        <w:t xml:space="preserve">nited </w:t>
      </w:r>
      <w:r w:rsidRPr="00C775F1">
        <w:rPr>
          <w:rStyle w:val="UnderlineBold"/>
          <w:highlight w:val="yellow"/>
        </w:rPr>
        <w:t>S</w:t>
      </w:r>
      <w:r w:rsidRPr="00823789">
        <w:rPr>
          <w:rStyle w:val="UnderlineBold"/>
        </w:rPr>
        <w:t xml:space="preserve">tates </w:t>
      </w:r>
      <w:r w:rsidRPr="00C775F1">
        <w:rPr>
          <w:rStyle w:val="UnderlineBold"/>
          <w:highlight w:val="yellow"/>
        </w:rPr>
        <w:t xml:space="preserve">into another armed conflict </w:t>
      </w:r>
      <w:r w:rsidRPr="00823789">
        <w:rPr>
          <w:rStyle w:val="UnderlineBold"/>
        </w:rPr>
        <w:t>in the Middle East</w:t>
      </w:r>
      <w:r w:rsidRPr="00BE4BBF">
        <w:rPr>
          <w:sz w:val="16"/>
        </w:rPr>
        <w:t>.</w:t>
      </w:r>
    </w:p>
    <w:p w:rsidR="00F421BD" w:rsidRDefault="00F421BD" w:rsidP="00F421BD">
      <w:pPr>
        <w:pStyle w:val="Heading3"/>
      </w:pPr>
      <w:r>
        <w:t>--solves SSR</w:t>
      </w:r>
    </w:p>
    <w:p w:rsidR="00F421BD" w:rsidRPr="00AD5A59" w:rsidRDefault="00F421BD" w:rsidP="00F421BD">
      <w:pPr>
        <w:pStyle w:val="Heading4"/>
      </w:pPr>
      <w:r>
        <w:t>Leveraging security assistance to the GCC states is key to SSR</w:t>
      </w:r>
    </w:p>
    <w:p w:rsidR="00F421BD" w:rsidRPr="00AD5A59" w:rsidRDefault="00F421BD" w:rsidP="00F421BD">
      <w:pPr>
        <w:rPr>
          <w:rStyle w:val="Style13ptBold"/>
        </w:rPr>
      </w:pPr>
      <w:r w:rsidRPr="00AD5A59">
        <w:rPr>
          <w:rStyle w:val="Style13ptBold"/>
        </w:rPr>
        <w:t>Dunne 14</w:t>
      </w:r>
    </w:p>
    <w:p w:rsidR="00F421BD" w:rsidRDefault="00F421BD" w:rsidP="00F421BD">
      <w:r>
        <w:t xml:space="preserve">Michele </w:t>
      </w:r>
      <w:r w:rsidRPr="00AD5A59">
        <w:t xml:space="preserve">Dunne, Director and Senior Associate </w:t>
      </w:r>
      <w:r>
        <w:t>in the</w:t>
      </w:r>
      <w:r w:rsidRPr="00AD5A59">
        <w:t xml:space="preserve"> Middle East Program</w:t>
      </w:r>
      <w:r>
        <w:t xml:space="preserve"> at the Carnegie Endowment for International Peace</w:t>
      </w:r>
      <w:r w:rsidRPr="00AD5A59">
        <w:t xml:space="preserve">, </w:t>
      </w:r>
      <w:r>
        <w:t>U.S.-Arab Counterterrorism Cooperation in a Region Ripe for Extremism, 2014</w:t>
      </w:r>
    </w:p>
    <w:p w:rsidR="00F421BD" w:rsidRDefault="00F421BD" w:rsidP="00F421BD"/>
    <w:p w:rsidR="00F421BD" w:rsidRDefault="00F421BD" w:rsidP="00F421BD">
      <w:r>
        <w:t>The Gulf States</w:t>
      </w:r>
    </w:p>
    <w:p w:rsidR="00F421BD" w:rsidRDefault="00F421BD" w:rsidP="00F421BD">
      <w:r w:rsidRPr="00030FE7">
        <w:rPr>
          <w:u w:val="single"/>
        </w:rPr>
        <w:t>Push for revision of antiterrorism laws in the UAE and Saudi</w:t>
      </w:r>
      <w:r>
        <w:t xml:space="preserve"> Arabia. Saudi Arabia and the UAE have enacted sweeping antiterrorism regulations that have been heralded by some in Washington as a much-needed step to combat the Islamic State. In practice, however, the definition of terrorism embodied in these codes encompasses nearly every form of peaceful political and intellectual activism. It is geared specifically toward criminalizing Gulf branches of the Muslim Brotherhood.</w:t>
      </w:r>
    </w:p>
    <w:p w:rsidR="00F421BD" w:rsidRDefault="00F421BD" w:rsidP="00F421BD">
      <w:r w:rsidRPr="00030FE7">
        <w:rPr>
          <w:u w:val="single"/>
        </w:rPr>
        <w:t>Given that</w:t>
      </w:r>
      <w:r>
        <w:t xml:space="preserve"> the </w:t>
      </w:r>
      <w:r w:rsidRPr="00030FE7">
        <w:rPr>
          <w:u w:val="single"/>
        </w:rPr>
        <w:t xml:space="preserve">broad enforcement of these laws could radicalize the disenfranchised, the </w:t>
      </w:r>
      <w:r w:rsidRPr="00030FE7">
        <w:rPr>
          <w:rStyle w:val="Emphasis"/>
        </w:rPr>
        <w:t>U</w:t>
      </w:r>
      <w:r>
        <w:t xml:space="preserve">nited </w:t>
      </w:r>
      <w:r w:rsidRPr="00030FE7">
        <w:rPr>
          <w:rStyle w:val="Emphasis"/>
        </w:rPr>
        <w:t>S</w:t>
      </w:r>
      <w:r>
        <w:t xml:space="preserve">tates </w:t>
      </w:r>
      <w:r w:rsidRPr="00030FE7">
        <w:rPr>
          <w:u w:val="single"/>
        </w:rPr>
        <w:t>needs to make their revision a centerpiece of its diplomatic push</w:t>
      </w:r>
      <w:r>
        <w:t xml:space="preserve">. While securing these countries’ assistance against the Islamic State is important, </w:t>
      </w:r>
      <w:r w:rsidRPr="003E15BF">
        <w:rPr>
          <w:highlight w:val="cyan"/>
          <w:u w:val="single"/>
        </w:rPr>
        <w:t>Washington should</w:t>
      </w:r>
      <w:r w:rsidRPr="00030FE7">
        <w:rPr>
          <w:u w:val="single"/>
        </w:rPr>
        <w:t xml:space="preserve"> communicate that draconian</w:t>
      </w:r>
      <w:r>
        <w:t xml:space="preserve"> judicial </w:t>
      </w:r>
      <w:r w:rsidRPr="00030FE7">
        <w:rPr>
          <w:u w:val="single"/>
        </w:rPr>
        <w:t>measures and long-term incarceration of political Islamists will breed new generations of more violent radicals</w:t>
      </w:r>
      <w:r>
        <w:t>.</w:t>
      </w:r>
    </w:p>
    <w:p w:rsidR="00F421BD" w:rsidRDefault="00F421BD" w:rsidP="00F421BD">
      <w:r w:rsidRPr="003E15BF">
        <w:rPr>
          <w:b/>
          <w:highlight w:val="cyan"/>
          <w:u w:val="single"/>
        </w:rPr>
        <w:t>Leverage</w:t>
      </w:r>
      <w:r w:rsidRPr="00030FE7">
        <w:rPr>
          <w:b/>
          <w:u w:val="single"/>
        </w:rPr>
        <w:t xml:space="preserve"> U.S. security cooperation and </w:t>
      </w:r>
      <w:r w:rsidRPr="003E15BF">
        <w:rPr>
          <w:b/>
          <w:highlight w:val="cyan"/>
          <w:u w:val="single"/>
        </w:rPr>
        <w:t>security assistance</w:t>
      </w:r>
      <w:r>
        <w:t xml:space="preserve"> activities </w:t>
      </w:r>
      <w:r w:rsidRPr="003E15BF">
        <w:rPr>
          <w:b/>
          <w:highlight w:val="cyan"/>
          <w:u w:val="single"/>
        </w:rPr>
        <w:t>in the Gulf to promote reform</w:t>
      </w:r>
      <w:r>
        <w:t xml:space="preserve">. </w:t>
      </w:r>
      <w:r w:rsidRPr="00030FE7">
        <w:rPr>
          <w:u w:val="single"/>
        </w:rPr>
        <w:t>To stave off</w:t>
      </w:r>
      <w:r>
        <w:t xml:space="preserve"> potential </w:t>
      </w:r>
      <w:r w:rsidRPr="00030FE7">
        <w:rPr>
          <w:u w:val="single"/>
        </w:rPr>
        <w:t>radicalization</w:t>
      </w:r>
      <w:r w:rsidRPr="003E15BF">
        <w:rPr>
          <w:u w:val="single"/>
        </w:rPr>
        <w:t xml:space="preserve">, the </w:t>
      </w:r>
      <w:r w:rsidRPr="003E15BF">
        <w:rPr>
          <w:rStyle w:val="Emphasis"/>
        </w:rPr>
        <w:t>U</w:t>
      </w:r>
      <w:r w:rsidRPr="003E15BF">
        <w:t xml:space="preserve">nited </w:t>
      </w:r>
      <w:r w:rsidRPr="003E15BF">
        <w:rPr>
          <w:rStyle w:val="Emphasis"/>
        </w:rPr>
        <w:t>S</w:t>
      </w:r>
      <w:r w:rsidRPr="003E15BF">
        <w:t xml:space="preserve">tates </w:t>
      </w:r>
      <w:r w:rsidRPr="003E15BF">
        <w:rPr>
          <w:u w:val="single"/>
        </w:rPr>
        <w:t>needs to ensure that</w:t>
      </w:r>
      <w:r w:rsidRPr="003E15BF">
        <w:t xml:space="preserve"> its </w:t>
      </w:r>
      <w:r w:rsidRPr="003E15BF">
        <w:rPr>
          <w:u w:val="single"/>
        </w:rPr>
        <w:t>counterterrorism cooperation</w:t>
      </w:r>
      <w:r w:rsidRPr="003E15BF">
        <w:t xml:space="preserve"> with the Gulf </w:t>
      </w:r>
      <w:r w:rsidRPr="003E15BF">
        <w:rPr>
          <w:u w:val="single"/>
        </w:rPr>
        <w:t>does not eclipse its reform agenda</w:t>
      </w:r>
      <w:r w:rsidRPr="003E15BF">
        <w:t>. In an era of robust Gulf repression and securitization, Washington will need to think more imaginatively about ways to promote</w:t>
      </w:r>
      <w:r>
        <w:t xml:space="preserve"> change. </w:t>
      </w:r>
      <w:r w:rsidRPr="003E15BF">
        <w:rPr>
          <w:b/>
          <w:highlight w:val="cyan"/>
          <w:u w:val="single"/>
        </w:rPr>
        <w:t>The</w:t>
      </w:r>
      <w:r w:rsidRPr="00030FE7">
        <w:rPr>
          <w:b/>
          <w:u w:val="single"/>
        </w:rPr>
        <w:t xml:space="preserve"> </w:t>
      </w:r>
      <w:r w:rsidRPr="003E15BF">
        <w:rPr>
          <w:rStyle w:val="Emphasis"/>
        </w:rPr>
        <w:t>U</w:t>
      </w:r>
      <w:r>
        <w:t xml:space="preserve">nited </w:t>
      </w:r>
      <w:r w:rsidRPr="003E15BF">
        <w:rPr>
          <w:rStyle w:val="Emphasis"/>
        </w:rPr>
        <w:t>S</w:t>
      </w:r>
      <w:r>
        <w:t xml:space="preserve">tates </w:t>
      </w:r>
      <w:r w:rsidRPr="00030FE7">
        <w:rPr>
          <w:b/>
          <w:u w:val="single"/>
        </w:rPr>
        <w:t xml:space="preserve">has </w:t>
      </w:r>
      <w:r w:rsidRPr="003E15BF">
        <w:rPr>
          <w:b/>
          <w:highlight w:val="cyan"/>
          <w:u w:val="single"/>
        </w:rPr>
        <w:t>well-established defense relationships with</w:t>
      </w:r>
      <w:r>
        <w:t xml:space="preserve"> all the </w:t>
      </w:r>
      <w:r w:rsidRPr="003E15BF">
        <w:rPr>
          <w:b/>
          <w:highlight w:val="cyan"/>
          <w:u w:val="single"/>
        </w:rPr>
        <w:t>Gulf states</w:t>
      </w:r>
      <w:r w:rsidRPr="00030FE7">
        <w:rPr>
          <w:b/>
          <w:u w:val="single"/>
        </w:rPr>
        <w:t xml:space="preserve"> that </w:t>
      </w:r>
      <w:r w:rsidRPr="003E15BF">
        <w:rPr>
          <w:b/>
          <w:highlight w:val="cyan"/>
          <w:u w:val="single"/>
        </w:rPr>
        <w:t>can be</w:t>
      </w:r>
      <w:r w:rsidRPr="00030FE7">
        <w:rPr>
          <w:b/>
          <w:u w:val="single"/>
        </w:rPr>
        <w:t xml:space="preserve"> better </w:t>
      </w:r>
      <w:r w:rsidRPr="003E15BF">
        <w:rPr>
          <w:b/>
          <w:highlight w:val="cyan"/>
          <w:u w:val="single"/>
        </w:rPr>
        <w:t>leveraged to advance meaningful reform</w:t>
      </w:r>
      <w:r>
        <w:t>—</w:t>
      </w:r>
      <w:r w:rsidRPr="003E15BF">
        <w:rPr>
          <w:highlight w:val="cyan"/>
        </w:rPr>
        <w:t>both</w:t>
      </w:r>
      <w:r>
        <w:t xml:space="preserve"> </w:t>
      </w:r>
      <w:r w:rsidRPr="00030FE7">
        <w:rPr>
          <w:u w:val="single"/>
        </w:rPr>
        <w:t xml:space="preserve">in the </w:t>
      </w:r>
      <w:r w:rsidRPr="003E15BF">
        <w:rPr>
          <w:highlight w:val="cyan"/>
          <w:u w:val="single"/>
        </w:rPr>
        <w:t>security</w:t>
      </w:r>
      <w:r w:rsidRPr="00030FE7">
        <w:rPr>
          <w:u w:val="single"/>
        </w:rPr>
        <w:t xml:space="preserve"> sector </w:t>
      </w:r>
      <w:r w:rsidRPr="003E15BF">
        <w:rPr>
          <w:highlight w:val="cyan"/>
          <w:u w:val="single"/>
        </w:rPr>
        <w:t>and</w:t>
      </w:r>
      <w:r w:rsidRPr="00030FE7">
        <w:rPr>
          <w:u w:val="single"/>
        </w:rPr>
        <w:t xml:space="preserve"> in the </w:t>
      </w:r>
      <w:r w:rsidRPr="003E15BF">
        <w:rPr>
          <w:highlight w:val="cyan"/>
          <w:u w:val="single"/>
        </w:rPr>
        <w:t>political</w:t>
      </w:r>
      <w:r w:rsidRPr="00030FE7">
        <w:rPr>
          <w:u w:val="single"/>
        </w:rPr>
        <w:t xml:space="preserve"> and economic realms</w:t>
      </w:r>
      <w:r>
        <w:t>.</w:t>
      </w:r>
    </w:p>
    <w:p w:rsidR="00F421BD" w:rsidRDefault="00F421BD" w:rsidP="00F421BD">
      <w:r>
        <w:t>Not all traditional areas of Defense Department engagement—including training, joint exercises, arms sales, and senior leader diplomacy—are appropriate for delivering a pro-reform message. But the United States should look for fresh ways to reconfigure International Military Education and Training (IMET) programs to adopt a holistic view of counterterrorism that emphasizes the rule of law, transparency, and pluralistic governance as pillars of national security.</w:t>
      </w:r>
    </w:p>
    <w:p w:rsidR="00F421BD" w:rsidRDefault="00F421BD" w:rsidP="00F421BD">
      <w:r w:rsidRPr="003E15BF">
        <w:rPr>
          <w:b/>
          <w:u w:val="single"/>
        </w:rPr>
        <w:t>There may</w:t>
      </w:r>
      <w:r w:rsidRPr="003E15BF">
        <w:t xml:space="preserve"> also </w:t>
      </w:r>
      <w:r w:rsidRPr="003E15BF">
        <w:rPr>
          <w:b/>
          <w:u w:val="single"/>
        </w:rPr>
        <w:t>be instances in which</w:t>
      </w:r>
      <w:r w:rsidRPr="00030FE7">
        <w:rPr>
          <w:b/>
          <w:u w:val="single"/>
        </w:rPr>
        <w:t xml:space="preserve"> </w:t>
      </w:r>
      <w:r w:rsidRPr="003E15BF">
        <w:rPr>
          <w:b/>
          <w:highlight w:val="cyan"/>
          <w:u w:val="single"/>
        </w:rPr>
        <w:t xml:space="preserve">the </w:t>
      </w:r>
      <w:r w:rsidRPr="003E15BF">
        <w:rPr>
          <w:rStyle w:val="Emphasis"/>
          <w:highlight w:val="cyan"/>
        </w:rPr>
        <w:t>U</w:t>
      </w:r>
      <w:r>
        <w:t xml:space="preserve">nited </w:t>
      </w:r>
      <w:r w:rsidRPr="003E15BF">
        <w:rPr>
          <w:rStyle w:val="Emphasis"/>
          <w:highlight w:val="cyan"/>
        </w:rPr>
        <w:t>S</w:t>
      </w:r>
      <w:r w:rsidRPr="003E15BF">
        <w:t>t</w:t>
      </w:r>
      <w:r>
        <w:t xml:space="preserve">ates </w:t>
      </w:r>
      <w:r w:rsidRPr="003E15BF">
        <w:rPr>
          <w:b/>
          <w:highlight w:val="cyan"/>
          <w:u w:val="single"/>
        </w:rPr>
        <w:t>can condition the transfer of</w:t>
      </w:r>
      <w:r>
        <w:t xml:space="preserve"> </w:t>
      </w:r>
      <w:r w:rsidRPr="003E15BF">
        <w:rPr>
          <w:highlight w:val="cyan"/>
        </w:rPr>
        <w:t xml:space="preserve">certain </w:t>
      </w:r>
      <w:r w:rsidRPr="003E15BF">
        <w:rPr>
          <w:b/>
          <w:highlight w:val="cyan"/>
          <w:u w:val="single"/>
        </w:rPr>
        <w:t>military items on specific</w:t>
      </w:r>
      <w:r w:rsidRPr="00030FE7">
        <w:rPr>
          <w:b/>
          <w:u w:val="single"/>
        </w:rPr>
        <w:t xml:space="preserve"> </w:t>
      </w:r>
      <w:r w:rsidRPr="003E15BF">
        <w:rPr>
          <w:b/>
          <w:highlight w:val="cyan"/>
          <w:u w:val="single"/>
        </w:rPr>
        <w:t>regime steps toward reform</w:t>
      </w:r>
      <w:r>
        <w:t xml:space="preserve">. </w:t>
      </w:r>
      <w:r w:rsidRPr="003E15BF">
        <w:rPr>
          <w:highlight w:val="cyan"/>
          <w:u w:val="single"/>
        </w:rPr>
        <w:t>This must include</w:t>
      </w:r>
      <w:r>
        <w:t xml:space="preserve"> </w:t>
      </w:r>
      <w:r w:rsidRPr="003E15BF">
        <w:rPr>
          <w:highlight w:val="cyan"/>
        </w:rPr>
        <w:t>setting</w:t>
      </w:r>
      <w:r>
        <w:t xml:space="preserve"> </w:t>
      </w:r>
      <w:r w:rsidRPr="00030FE7">
        <w:rPr>
          <w:u w:val="single"/>
        </w:rPr>
        <w:t xml:space="preserve">key </w:t>
      </w:r>
      <w:r w:rsidRPr="003E15BF">
        <w:rPr>
          <w:highlight w:val="cyan"/>
          <w:u w:val="single"/>
        </w:rPr>
        <w:t>benchmarks</w:t>
      </w:r>
      <w:r w:rsidRPr="00030FE7">
        <w:rPr>
          <w:u w:val="single"/>
        </w:rPr>
        <w:t xml:space="preserve"> for reform </w:t>
      </w:r>
      <w:r w:rsidRPr="003E15BF">
        <w:rPr>
          <w:highlight w:val="cyan"/>
          <w:u w:val="single"/>
        </w:rPr>
        <w:t>and clearly</w:t>
      </w:r>
      <w:r w:rsidRPr="00030FE7">
        <w:rPr>
          <w:u w:val="single"/>
        </w:rPr>
        <w:t xml:space="preserve"> </w:t>
      </w:r>
      <w:r w:rsidRPr="003E15BF">
        <w:rPr>
          <w:highlight w:val="cyan"/>
          <w:u w:val="single"/>
        </w:rPr>
        <w:t>communicating them</w:t>
      </w:r>
      <w:r w:rsidRPr="00030FE7">
        <w:rPr>
          <w:u w:val="single"/>
        </w:rPr>
        <w:t xml:space="preserve"> to governments</w:t>
      </w:r>
      <w:r>
        <w:t>.</w:t>
      </w:r>
    </w:p>
    <w:p w:rsidR="00F421BD" w:rsidRDefault="00F421BD" w:rsidP="00F421BD">
      <w:r>
        <w:t xml:space="preserve">Beyond these measures, </w:t>
      </w:r>
      <w:r w:rsidRPr="00030FE7">
        <w:t>the U</w:t>
      </w:r>
      <w:r>
        <w:t>nited States can use multilateral Gulf initiatives like the State Department’s Security Cooperation Forums and the Defense Department’s ministerial forums to make internal political reform a topic of discussion among participating foreign and defense ministers, respectively.</w:t>
      </w:r>
    </w:p>
    <w:p w:rsidR="00F421BD" w:rsidRDefault="00F421BD" w:rsidP="00F421BD">
      <w:r w:rsidRPr="002C3D6A">
        <w:rPr>
          <w:u w:val="single"/>
        </w:rPr>
        <w:t>Encourage far-reaching legislative, judicial, and security-sector reforms in Bahrain</w:t>
      </w:r>
      <w:r w:rsidRPr="002C3D6A">
        <w:t xml:space="preserve">. </w:t>
      </w:r>
      <w:r w:rsidRPr="002C3D6A">
        <w:rPr>
          <w:u w:val="single"/>
        </w:rPr>
        <w:t>Among</w:t>
      </w:r>
      <w:r w:rsidRPr="002C3D6A">
        <w:t xml:space="preserve"> the </w:t>
      </w:r>
      <w:r w:rsidRPr="002C3D6A">
        <w:rPr>
          <w:u w:val="single"/>
        </w:rPr>
        <w:t xml:space="preserve">Gulf states, Bahrain has long been the most problematic for the </w:t>
      </w:r>
      <w:r w:rsidRPr="002C3D6A">
        <w:rPr>
          <w:rStyle w:val="Emphasis"/>
        </w:rPr>
        <w:t>U</w:t>
      </w:r>
      <w:r w:rsidRPr="002C3D6A">
        <w:t xml:space="preserve">nited </w:t>
      </w:r>
      <w:r w:rsidRPr="002C3D6A">
        <w:rPr>
          <w:rStyle w:val="Emphasis"/>
        </w:rPr>
        <w:t>S</w:t>
      </w:r>
      <w:r w:rsidRPr="002C3D6A">
        <w:t xml:space="preserve">tates </w:t>
      </w:r>
      <w:r w:rsidRPr="002C3D6A">
        <w:rPr>
          <w:u w:val="single"/>
        </w:rPr>
        <w:t>because of the presence of the</w:t>
      </w:r>
      <w:r w:rsidRPr="002C3D6A">
        <w:t xml:space="preserve"> U.S. Navy’s </w:t>
      </w:r>
      <w:r w:rsidRPr="002C3D6A">
        <w:rPr>
          <w:u w:val="single"/>
        </w:rPr>
        <w:t>Fifth Fleet in the country and significant</w:t>
      </w:r>
      <w:r w:rsidRPr="002C3D6A">
        <w:t xml:space="preserve"> ongoing </w:t>
      </w:r>
      <w:r w:rsidRPr="002C3D6A">
        <w:rPr>
          <w:u w:val="single"/>
        </w:rPr>
        <w:t>dissent from the Shia</w:t>
      </w:r>
      <w:r w:rsidRPr="00944B89">
        <w:rPr>
          <w:u w:val="single"/>
        </w:rPr>
        <w:t xml:space="preserve"> majority</w:t>
      </w:r>
      <w:r>
        <w:t>.</w:t>
      </w:r>
    </w:p>
    <w:p w:rsidR="00F421BD" w:rsidRDefault="00F421BD" w:rsidP="00F421BD">
      <w:r>
        <w:t>In 2011, the Pearl Roundabout uprising shook the tiny island state, raising the possibility that the ruling al-Khalifa family might make meaningful reforms. But the regime has skillfully dodged such change and arrested activists, all while taking actions that stir up sectarian tensions. As a result, a new, more radical opposition strain has begun using increasingly violent tactics against security forces.</w:t>
      </w:r>
    </w:p>
    <w:p w:rsidR="00F421BD" w:rsidRDefault="00F421BD" w:rsidP="00F421BD">
      <w:r>
        <w:t xml:space="preserve">Manama has signed on as a counterterrorism partner against the Islamic State. But </w:t>
      </w:r>
      <w:r w:rsidRPr="002C3D6A">
        <w:rPr>
          <w:highlight w:val="cyan"/>
          <w:u w:val="single"/>
        </w:rPr>
        <w:t>the danger is that</w:t>
      </w:r>
      <w:r w:rsidRPr="00944B89">
        <w:rPr>
          <w:u w:val="single"/>
        </w:rPr>
        <w:t xml:space="preserve"> Bahrain’s participation will</w:t>
      </w:r>
      <w:r>
        <w:t xml:space="preserve"> blind the United States and its Western allies to the reform stagnation on the domestic front that will very likely </w:t>
      </w:r>
      <w:r w:rsidRPr="00944B89">
        <w:rPr>
          <w:u w:val="single"/>
        </w:rPr>
        <w:t xml:space="preserve">foster </w:t>
      </w:r>
      <w:r w:rsidRPr="002C3D6A">
        <w:rPr>
          <w:highlight w:val="cyan"/>
          <w:u w:val="single"/>
        </w:rPr>
        <w:t>increased radicalization</w:t>
      </w:r>
      <w:r w:rsidRPr="00944B89">
        <w:rPr>
          <w:u w:val="single"/>
        </w:rPr>
        <w:t xml:space="preserve"> among disaffected Shia youth</w:t>
      </w:r>
      <w:r>
        <w:t xml:space="preserve">. </w:t>
      </w:r>
      <w:r w:rsidRPr="00944B89">
        <w:rPr>
          <w:b/>
          <w:u w:val="single"/>
        </w:rPr>
        <w:t xml:space="preserve">Such dynamics </w:t>
      </w:r>
      <w:r w:rsidRPr="002C3D6A">
        <w:rPr>
          <w:b/>
          <w:highlight w:val="cyan"/>
          <w:u w:val="single"/>
        </w:rPr>
        <w:t>could lead to a new terrorist threat directed</w:t>
      </w:r>
      <w:r>
        <w:t xml:space="preserve"> specifically </w:t>
      </w:r>
      <w:r w:rsidRPr="002C3D6A">
        <w:rPr>
          <w:b/>
          <w:highlight w:val="cyan"/>
          <w:u w:val="single"/>
        </w:rPr>
        <w:t>against the Fifth Fleet and U.S. interests</w:t>
      </w:r>
      <w:r>
        <w:t>. The United States needs to ensure that its cooperation with Manama does not distract it from pushing for much-needed change that could mitigate this growing threat.</w:t>
      </w:r>
    </w:p>
    <w:p w:rsidR="00F421BD" w:rsidRPr="00F421BD" w:rsidRDefault="00F421BD" w:rsidP="00F421BD">
      <w:r w:rsidRPr="00944B89">
        <w:rPr>
          <w:u w:val="single"/>
        </w:rPr>
        <w:t>Washington should remain focused on pushing the Bahraini regime</w:t>
      </w:r>
      <w:r w:rsidRPr="00944B89">
        <w:t xml:space="preserve">, particularly its more pragmatic and liberal factions, </w:t>
      </w:r>
      <w:r w:rsidRPr="00944B89">
        <w:rPr>
          <w:u w:val="single"/>
        </w:rPr>
        <w:t>toward substantial reform</w:t>
      </w:r>
      <w:r w:rsidRPr="00944B89">
        <w:t>.</w:t>
      </w:r>
      <w:r>
        <w:t xml:space="preserve"> </w:t>
      </w:r>
      <w:r w:rsidRPr="00112D2B">
        <w:rPr>
          <w:u w:val="single"/>
        </w:rPr>
        <w:t>Crucial areas include the election of a parliament with greater oversight</w:t>
      </w:r>
      <w:r>
        <w:t xml:space="preserve"> and legislative authorities, </w:t>
      </w:r>
      <w:r w:rsidRPr="00112D2B">
        <w:rPr>
          <w:u w:val="single"/>
        </w:rPr>
        <w:t>judicial improvements, and</w:t>
      </w:r>
      <w:r>
        <w:t xml:space="preserve"> the </w:t>
      </w:r>
      <w:r w:rsidRPr="00112D2B">
        <w:rPr>
          <w:u w:val="single"/>
        </w:rPr>
        <w:t>integration of Shia into</w:t>
      </w:r>
      <w:r>
        <w:t xml:space="preserve"> the </w:t>
      </w:r>
      <w:r w:rsidRPr="00112D2B">
        <w:rPr>
          <w:u w:val="single"/>
        </w:rPr>
        <w:t>security forces</w:t>
      </w:r>
      <w:r>
        <w:t>. Corruption, housing and land shortages, and a lack of government transparency are other key drivers of dissent. Although the U.S. State Department should take the lead on these interactions, the Department of Defense can reinforce these messages through senior-level engagement with Bahraini defense officials. Easing up on these areas to secure Bahrain’s participation in current counterterrorism efforts would mean trading a fight against the near-term threat of Sunni extremism with the potential for a longer-term threat of Shia extremism.</w:t>
      </w:r>
    </w:p>
    <w:p w:rsidR="000F74A0" w:rsidRPr="00316541" w:rsidRDefault="00F421BD" w:rsidP="000F74A0">
      <w:pPr>
        <w:pStyle w:val="Heading2"/>
      </w:pPr>
      <w:r>
        <w:t>AFF</w:t>
      </w:r>
    </w:p>
    <w:p w:rsidR="000F74A0" w:rsidRDefault="000F74A0" w:rsidP="000F74A0">
      <w:pPr>
        <w:pStyle w:val="Heading3"/>
      </w:pPr>
      <w:r>
        <w:t>***Generic</w:t>
      </w:r>
    </w:p>
    <w:p w:rsidR="0035274A" w:rsidRDefault="0035274A" w:rsidP="0035274A">
      <w:pPr>
        <w:pStyle w:val="Heading3"/>
      </w:pPr>
      <w:r>
        <w:t>2ac perm—fms = conditional</w:t>
      </w:r>
    </w:p>
    <w:p w:rsidR="0035274A" w:rsidRPr="00C56797" w:rsidRDefault="0035274A" w:rsidP="0035274A">
      <w:pPr>
        <w:pStyle w:val="Heading4"/>
      </w:pPr>
      <w:r>
        <w:t>It’s a normal means reduction in a current program because it fails to meet conditions</w:t>
      </w:r>
    </w:p>
    <w:p w:rsidR="0035274A" w:rsidRPr="00C56797" w:rsidRDefault="0035274A" w:rsidP="0035274A">
      <w:pPr>
        <w:rPr>
          <w:rStyle w:val="Style13ptBold"/>
        </w:rPr>
      </w:pPr>
      <w:r w:rsidRPr="00C56797">
        <w:rPr>
          <w:rStyle w:val="Style13ptBold"/>
        </w:rPr>
        <w:t>Shapiro 12</w:t>
      </w:r>
    </w:p>
    <w:p w:rsidR="0035274A" w:rsidRDefault="0035274A" w:rsidP="0035274A">
      <w:r w:rsidRPr="00C56797">
        <w:t>Andrew J. Shapiro, Assistant Secretary of State for Political-Military Affairs, served as Senior Advisor to Secretary of State Hillary Rodham Clinton, New Era for U.S. Security Assistance, The Washington Quarterly, 35(4): 23-35, 2012, DOI: 10.1080/0163660X.2012.725021</w:t>
      </w:r>
    </w:p>
    <w:p w:rsidR="0035274A" w:rsidRDefault="0035274A" w:rsidP="0035274A"/>
    <w:p w:rsidR="0035274A" w:rsidRDefault="0035274A" w:rsidP="0035274A">
      <w:r>
        <w:t xml:space="preserve">This is also why </w:t>
      </w:r>
      <w:r w:rsidRPr="00C56797">
        <w:rPr>
          <w:rStyle w:val="StyleUnderline"/>
        </w:rPr>
        <w:t xml:space="preserve">the State Department </w:t>
      </w:r>
      <w:r w:rsidRPr="00D45D5A">
        <w:rPr>
          <w:rStyle w:val="Emphasis"/>
        </w:rPr>
        <w:t>carefully scrutinizes</w:t>
      </w:r>
      <w:r w:rsidRPr="00C56797">
        <w:rPr>
          <w:rStyle w:val="StyleUnderline"/>
        </w:rPr>
        <w:t xml:space="preserve"> </w:t>
      </w:r>
      <w:r w:rsidRPr="00D45D5A">
        <w:rPr>
          <w:rStyle w:val="Emphasis"/>
        </w:rPr>
        <w:t>all</w:t>
      </w:r>
      <w:r w:rsidRPr="00C56797">
        <w:rPr>
          <w:rStyle w:val="StyleUnderline"/>
        </w:rPr>
        <w:t xml:space="preserve"> arms transfers</w:t>
      </w:r>
      <w:r>
        <w:t xml:space="preserve">. </w:t>
      </w:r>
      <w:r w:rsidRPr="00C56797">
        <w:rPr>
          <w:rStyle w:val="StyleUnderline"/>
        </w:rPr>
        <w:t xml:space="preserve">When we partner with a country or sell a defense article, that engagement must be deemed to </w:t>
      </w:r>
      <w:r w:rsidRPr="00D45D5A">
        <w:rPr>
          <w:rStyle w:val="Emphasis"/>
        </w:rPr>
        <w:t>advance</w:t>
      </w:r>
      <w:r>
        <w:t xml:space="preserve"> broader </w:t>
      </w:r>
      <w:r w:rsidRPr="00D45D5A">
        <w:rPr>
          <w:rStyle w:val="Emphasis"/>
        </w:rPr>
        <w:t>U.S. foreign policy</w:t>
      </w:r>
      <w:r w:rsidRPr="00C56797">
        <w:rPr>
          <w:rStyle w:val="StyleUnderline"/>
        </w:rPr>
        <w:t>. In accordance with the Arms Export Control Act and the Foreign Assistance Act, the Secretary of State oversees</w:t>
      </w:r>
      <w:r>
        <w:t xml:space="preserve"> </w:t>
      </w:r>
      <w:r w:rsidRPr="00C56797">
        <w:rPr>
          <w:rStyle w:val="StyleUnderline"/>
        </w:rPr>
        <w:t>and authorizes all arms sales to ensure they meet this goal</w:t>
      </w:r>
      <w:r>
        <w:t xml:space="preserve">. </w:t>
      </w:r>
      <w:r w:rsidRPr="00C56797">
        <w:rPr>
          <w:rStyle w:val="StyleUnderline"/>
        </w:rPr>
        <w:t xml:space="preserve">The Bureau of Political—Military Affairs also ensures that </w:t>
      </w:r>
      <w:r w:rsidRPr="00D45D5A">
        <w:rPr>
          <w:rStyle w:val="Emphasis"/>
          <w:highlight w:val="cyan"/>
        </w:rPr>
        <w:t>all</w:t>
      </w:r>
      <w:r w:rsidRPr="00D45D5A">
        <w:rPr>
          <w:rStyle w:val="StyleUnderline"/>
          <w:highlight w:val="cyan"/>
        </w:rPr>
        <w:t xml:space="preserve"> </w:t>
      </w:r>
      <w:r w:rsidRPr="00D45D5A">
        <w:rPr>
          <w:rStyle w:val="Emphasis"/>
          <w:highlight w:val="cyan"/>
        </w:rPr>
        <w:t>sales</w:t>
      </w:r>
      <w:r w:rsidRPr="00D45D5A">
        <w:rPr>
          <w:rStyle w:val="StyleUnderline"/>
          <w:highlight w:val="cyan"/>
        </w:rPr>
        <w:t xml:space="preserve"> </w:t>
      </w:r>
      <w:r w:rsidRPr="00D45D5A">
        <w:rPr>
          <w:rStyle w:val="Emphasis"/>
          <w:highlight w:val="cyan"/>
        </w:rPr>
        <w:t>and arms transfers</w:t>
      </w:r>
      <w:r w:rsidRPr="00D45D5A">
        <w:rPr>
          <w:rStyle w:val="StyleUnderline"/>
          <w:highlight w:val="cyan"/>
        </w:rPr>
        <w:t xml:space="preserve"> are </w:t>
      </w:r>
      <w:r w:rsidRPr="00D45D5A">
        <w:rPr>
          <w:rStyle w:val="Emphasis"/>
          <w:highlight w:val="cyan"/>
        </w:rPr>
        <w:t>reviewed</w:t>
      </w:r>
      <w:r w:rsidRPr="00C56797">
        <w:rPr>
          <w:rStyle w:val="Emphasis"/>
        </w:rPr>
        <w:t xml:space="preserve"> </w:t>
      </w:r>
      <w:r w:rsidRPr="00D45D5A">
        <w:rPr>
          <w:rStyle w:val="Emphasis"/>
          <w:highlight w:val="cyan"/>
        </w:rPr>
        <w:t>and assessed</w:t>
      </w:r>
      <w:r w:rsidRPr="00D45D5A">
        <w:rPr>
          <w:highlight w:val="cyan"/>
        </w:rPr>
        <w:t xml:space="preserve">. </w:t>
      </w:r>
      <w:r w:rsidRPr="00D45D5A">
        <w:rPr>
          <w:rStyle w:val="Emphasis"/>
          <w:highlight w:val="cyan"/>
        </w:rPr>
        <w:t>Every item</w:t>
      </w:r>
      <w:r w:rsidRPr="00C56797">
        <w:rPr>
          <w:rStyle w:val="Emphasis"/>
        </w:rPr>
        <w:t xml:space="preserve"> transferred</w:t>
      </w:r>
      <w:r>
        <w:t xml:space="preserve"> </w:t>
      </w:r>
      <w:r w:rsidRPr="00D45D5A">
        <w:rPr>
          <w:rStyle w:val="Emphasis"/>
          <w:highlight w:val="cyan"/>
        </w:rPr>
        <w:t>must meet</w:t>
      </w:r>
      <w:r w:rsidRPr="00C56797">
        <w:rPr>
          <w:rStyle w:val="StyleUnderline"/>
        </w:rPr>
        <w:t xml:space="preserve"> with U.S. </w:t>
      </w:r>
      <w:r w:rsidRPr="00D45D5A">
        <w:rPr>
          <w:rStyle w:val="Emphasis"/>
          <w:highlight w:val="cyan"/>
        </w:rPr>
        <w:t>legal obligations</w:t>
      </w:r>
      <w:r w:rsidRPr="00D45D5A">
        <w:rPr>
          <w:highlight w:val="cyan"/>
        </w:rPr>
        <w:t xml:space="preserve">, </w:t>
      </w:r>
      <w:r w:rsidRPr="00D45D5A">
        <w:rPr>
          <w:rStyle w:val="Emphasis"/>
          <w:highlight w:val="cyan"/>
        </w:rPr>
        <w:t>foreign policy goals</w:t>
      </w:r>
      <w:r w:rsidRPr="00D45D5A">
        <w:rPr>
          <w:highlight w:val="cyan"/>
        </w:rPr>
        <w:t xml:space="preserve">, </w:t>
      </w:r>
      <w:r w:rsidRPr="00D45D5A">
        <w:rPr>
          <w:rStyle w:val="Emphasis"/>
          <w:highlight w:val="cyan"/>
        </w:rPr>
        <w:t>and values</w:t>
      </w:r>
      <w:r w:rsidRPr="00D45D5A">
        <w:rPr>
          <w:highlight w:val="cyan"/>
        </w:rPr>
        <w:t xml:space="preserve">. </w:t>
      </w:r>
      <w:r w:rsidRPr="00D45D5A">
        <w:rPr>
          <w:rStyle w:val="StyleUnderline"/>
          <w:highlight w:val="cyan"/>
        </w:rPr>
        <w:t>If a</w:t>
      </w:r>
      <w:r w:rsidRPr="00D45D5A">
        <w:rPr>
          <w:rStyle w:val="StyleUnderline"/>
        </w:rPr>
        <w:t>n export</w:t>
      </w:r>
      <w:r w:rsidRPr="00C56797">
        <w:rPr>
          <w:rStyle w:val="StyleUnderline"/>
        </w:rPr>
        <w:t xml:space="preserve"> license or </w:t>
      </w:r>
      <w:r w:rsidRPr="00D45D5A">
        <w:rPr>
          <w:rStyle w:val="StyleUnderline"/>
          <w:highlight w:val="cyan"/>
        </w:rPr>
        <w:t xml:space="preserve">transfer is approved, </w:t>
      </w:r>
      <w:r w:rsidRPr="00D45D5A">
        <w:rPr>
          <w:rStyle w:val="Emphasis"/>
          <w:highlight w:val="cyan"/>
        </w:rPr>
        <w:t>foreign recipients</w:t>
      </w:r>
      <w:r w:rsidRPr="00D45D5A">
        <w:rPr>
          <w:rStyle w:val="StyleUnderline"/>
          <w:highlight w:val="cyan"/>
        </w:rPr>
        <w:t xml:space="preserve"> are </w:t>
      </w:r>
      <w:r w:rsidRPr="00D45D5A">
        <w:rPr>
          <w:rStyle w:val="Emphasis"/>
          <w:highlight w:val="cyan"/>
        </w:rPr>
        <w:t>bound</w:t>
      </w:r>
      <w:r w:rsidRPr="00D45D5A">
        <w:rPr>
          <w:rStyle w:val="StyleUnderline"/>
          <w:highlight w:val="cyan"/>
        </w:rPr>
        <w:t xml:space="preserve"> by </w:t>
      </w:r>
      <w:r w:rsidRPr="00D45D5A">
        <w:rPr>
          <w:rStyle w:val="Emphasis"/>
          <w:highlight w:val="cyan"/>
        </w:rPr>
        <w:t>end-use restrictions and conditions</w:t>
      </w:r>
      <w:r w:rsidRPr="00C56797">
        <w:rPr>
          <w:rStyle w:val="StyleUnderline"/>
        </w:rPr>
        <w:t>.</w:t>
      </w:r>
      <w:r>
        <w:t xml:space="preserve"> </w:t>
      </w:r>
      <w:r w:rsidRPr="00C56797">
        <w:rPr>
          <w:rStyle w:val="StyleUnderline"/>
        </w:rPr>
        <w:t xml:space="preserve">This grants </w:t>
      </w:r>
      <w:r w:rsidRPr="00D45D5A">
        <w:rPr>
          <w:rStyle w:val="StyleUnderline"/>
          <w:highlight w:val="cyan"/>
        </w:rPr>
        <w:t>U.S. government officials</w:t>
      </w:r>
      <w:r w:rsidRPr="00C56797">
        <w:rPr>
          <w:rStyle w:val="StyleUnderline"/>
        </w:rPr>
        <w:t xml:space="preserve"> access to </w:t>
      </w:r>
      <w:r w:rsidRPr="00D45D5A">
        <w:rPr>
          <w:rStyle w:val="Emphasis"/>
          <w:highlight w:val="cyan"/>
        </w:rPr>
        <w:t>monitor</w:t>
      </w:r>
      <w:r w:rsidRPr="00C56797">
        <w:rPr>
          <w:rStyle w:val="StyleUnderline"/>
        </w:rPr>
        <w:t xml:space="preserve"> how a country will use that defense article </w:t>
      </w:r>
      <w:r w:rsidRPr="00D45D5A">
        <w:rPr>
          <w:rStyle w:val="Emphasis"/>
          <w:highlight w:val="cyan"/>
        </w:rPr>
        <w:t>throughout its lifetime</w:t>
      </w:r>
      <w:r w:rsidRPr="00D45D5A">
        <w:rPr>
          <w:rStyle w:val="StyleUnderline"/>
          <w:highlight w:val="cyan"/>
        </w:rPr>
        <w:t>. The U</w:t>
      </w:r>
      <w:r w:rsidRPr="00D45D5A">
        <w:rPr>
          <w:rStyle w:val="StyleUnderline"/>
        </w:rPr>
        <w:t>nited</w:t>
      </w:r>
      <w:r w:rsidRPr="00C56797">
        <w:rPr>
          <w:rStyle w:val="StyleUnderline"/>
        </w:rPr>
        <w:t xml:space="preserve"> </w:t>
      </w:r>
      <w:r w:rsidRPr="00D45D5A">
        <w:rPr>
          <w:rStyle w:val="StyleUnderline"/>
          <w:highlight w:val="cyan"/>
        </w:rPr>
        <w:t>S</w:t>
      </w:r>
      <w:r w:rsidRPr="00C56797">
        <w:rPr>
          <w:rStyle w:val="StyleUnderline"/>
        </w:rPr>
        <w:t xml:space="preserve">tates also </w:t>
      </w:r>
      <w:r w:rsidRPr="00D45D5A">
        <w:rPr>
          <w:rStyle w:val="Emphasis"/>
          <w:highlight w:val="cyan"/>
        </w:rPr>
        <w:t>investigates</w:t>
      </w:r>
      <w:r w:rsidRPr="00C56797">
        <w:rPr>
          <w:rStyle w:val="StyleUnderline"/>
        </w:rPr>
        <w:t xml:space="preserve"> potential </w:t>
      </w:r>
      <w:r w:rsidRPr="00D45D5A">
        <w:rPr>
          <w:rStyle w:val="Emphasis"/>
          <w:highlight w:val="cyan"/>
        </w:rPr>
        <w:t>violations</w:t>
      </w:r>
      <w:r w:rsidRPr="00D45D5A">
        <w:rPr>
          <w:rStyle w:val="StyleUnderline"/>
          <w:highlight w:val="cyan"/>
        </w:rPr>
        <w:t xml:space="preserve"> and </w:t>
      </w:r>
      <w:r w:rsidRPr="00D45D5A">
        <w:rPr>
          <w:rStyle w:val="Emphasis"/>
          <w:highlight w:val="cyan"/>
        </w:rPr>
        <w:t>takes</w:t>
      </w:r>
      <w:r w:rsidRPr="00D45D5A">
        <w:rPr>
          <w:rStyle w:val="Emphasis"/>
        </w:rPr>
        <w:t xml:space="preserve"> appropriate</w:t>
      </w:r>
      <w:r w:rsidRPr="00C56797">
        <w:rPr>
          <w:rStyle w:val="Emphasis"/>
        </w:rPr>
        <w:t xml:space="preserve"> </w:t>
      </w:r>
      <w:r w:rsidRPr="00D45D5A">
        <w:rPr>
          <w:rStyle w:val="Emphasis"/>
          <w:highlight w:val="cyan"/>
        </w:rPr>
        <w:t>action</w:t>
      </w:r>
      <w:r>
        <w:t xml:space="preserve"> </w:t>
      </w:r>
      <w:r w:rsidRPr="00D45D5A">
        <w:rPr>
          <w:rStyle w:val="StyleUnderline"/>
          <w:highlight w:val="cyan"/>
        </w:rPr>
        <w:t>depending on the</w:t>
      </w:r>
      <w:r w:rsidRPr="00C56797">
        <w:rPr>
          <w:rStyle w:val="StyleUnderline"/>
        </w:rPr>
        <w:t xml:space="preserve"> nature and scope of the </w:t>
      </w:r>
      <w:r w:rsidRPr="00D45D5A">
        <w:rPr>
          <w:rStyle w:val="StyleUnderline"/>
          <w:highlight w:val="cyan"/>
        </w:rPr>
        <w:t>infraction</w:t>
      </w:r>
      <w:r>
        <w:t xml:space="preserve">. Importantly, the transfer of items above a certain value also requires the approval of Congress, which helps ensure a generally </w:t>
      </w:r>
      <w:r w:rsidRPr="00C56797">
        <w:t>broad</w:t>
      </w:r>
      <w:r>
        <w:t xml:space="preserve"> support for all significant arms transfers.</w:t>
      </w:r>
    </w:p>
    <w:p w:rsidR="0035274A" w:rsidRDefault="0035274A" w:rsidP="0035274A">
      <w:pPr>
        <w:pStyle w:val="Heading3"/>
      </w:pPr>
      <w:r>
        <w:t>2ac perm—reduce</w:t>
      </w:r>
    </w:p>
    <w:p w:rsidR="0035274A" w:rsidRPr="008E4A4A" w:rsidRDefault="0035274A" w:rsidP="0035274A">
      <w:pPr>
        <w:pStyle w:val="Heading4"/>
      </w:pPr>
      <w:bookmarkStart w:id="4" w:name="_Hlk12967735"/>
      <w:r>
        <w:t>Temporary suspensions and more restrictive eligibility criteria are both ‘reductions’ relative to the hypoethetical continuation of the status quo---Thus, Perm!!</w:t>
      </w:r>
    </w:p>
    <w:p w:rsidR="0035274A" w:rsidRPr="00AC57F0" w:rsidRDefault="0035274A" w:rsidP="0035274A">
      <w:pPr>
        <w:rPr>
          <w:rStyle w:val="Style13ptBold"/>
        </w:rPr>
      </w:pPr>
      <w:r>
        <w:rPr>
          <w:rStyle w:val="Style13ptBold"/>
        </w:rPr>
        <w:t>Williams 2</w:t>
      </w:r>
    </w:p>
    <w:p w:rsidR="0035274A" w:rsidRDefault="0035274A" w:rsidP="0035274A">
      <w:r>
        <w:t>United States Court of Appeals for the Seventh Circuit, opinion authored by Judge Anne Claire Williams of the Seventh Circuit Court of Appeals, Heinz v. Cent. Laborers' Pension Fund, 303 F.3d 802, Decided September 13, 2002</w:t>
      </w:r>
    </w:p>
    <w:p w:rsidR="0035274A" w:rsidRPr="00AC57F0" w:rsidRDefault="0035274A" w:rsidP="0035274A"/>
    <w:p w:rsidR="0035274A" w:rsidRPr="0035274A" w:rsidRDefault="0035274A" w:rsidP="0035274A">
      <w:r w:rsidRPr="008E4A4A">
        <w:rPr>
          <w:rStyle w:val="StyleUnderline"/>
          <w:highlight w:val="cyan"/>
        </w:rPr>
        <w:t>We conclude</w:t>
      </w:r>
      <w:r w:rsidRPr="00AC57F0">
        <w:rPr>
          <w:rStyle w:val="StyleUnderline"/>
        </w:rPr>
        <w:t xml:space="preserve"> that plaintiffs' </w:t>
      </w:r>
      <w:r w:rsidRPr="008E4A4A">
        <w:rPr>
          <w:rStyle w:val="StyleUnderline"/>
          <w:highlight w:val="cyan"/>
        </w:rPr>
        <w:t>loss of</w:t>
      </w:r>
      <w:r w:rsidRPr="00AC57F0">
        <w:rPr>
          <w:rStyle w:val="StyleUnderline"/>
        </w:rPr>
        <w:t xml:space="preserve"> </w:t>
      </w:r>
      <w:r w:rsidRPr="0036579E">
        <w:rPr>
          <w:rStyle w:val="StyleUnderline"/>
          <w:highlight w:val="cyan"/>
        </w:rPr>
        <w:t>the option of working as</w:t>
      </w:r>
      <w:r w:rsidRPr="00AC57F0">
        <w:rPr>
          <w:rStyle w:val="StyleUnderline"/>
        </w:rPr>
        <w:t xml:space="preserve"> construction </w:t>
      </w:r>
      <w:r w:rsidRPr="0036579E">
        <w:rPr>
          <w:rStyle w:val="StyleUnderline"/>
          <w:highlight w:val="cyan"/>
        </w:rPr>
        <w:t>supervisors</w:t>
      </w:r>
      <w:r w:rsidRPr="00AC57F0">
        <w:rPr>
          <w:rStyle w:val="StyleUnderline"/>
        </w:rPr>
        <w:t xml:space="preserve"> </w:t>
      </w:r>
      <w:r w:rsidRPr="0036579E">
        <w:rPr>
          <w:rStyle w:val="StyleUnderline"/>
          <w:highlight w:val="cyan"/>
        </w:rPr>
        <w:t xml:space="preserve">was a </w:t>
      </w:r>
      <w:r w:rsidRPr="009D2AB8">
        <w:rPr>
          <w:rStyle w:val="Emphasis"/>
          <w:highlight w:val="cyan"/>
        </w:rPr>
        <w:t>reduction</w:t>
      </w:r>
      <w:r w:rsidRPr="0036579E">
        <w:rPr>
          <w:rStyle w:val="StyleUnderline"/>
          <w:highlight w:val="cyan"/>
        </w:rPr>
        <w:t xml:space="preserve"> of</w:t>
      </w:r>
      <w:r w:rsidRPr="00AC57F0">
        <w:rPr>
          <w:rStyle w:val="StyleUnderline"/>
        </w:rPr>
        <w:t xml:space="preserve"> their</w:t>
      </w:r>
      <w:r w:rsidRPr="009D2AB8">
        <w:t xml:space="preserve"> early retirement</w:t>
      </w:r>
      <w:r w:rsidRPr="00AC57F0">
        <w:rPr>
          <w:rStyle w:val="StyleUnderline"/>
        </w:rPr>
        <w:t xml:space="preserve"> </w:t>
      </w:r>
      <w:r w:rsidRPr="0036579E">
        <w:rPr>
          <w:rStyle w:val="StyleUnderline"/>
          <w:highlight w:val="cyan"/>
        </w:rPr>
        <w:t>benefits</w:t>
      </w:r>
      <w:r>
        <w:t xml:space="preserve"> within the meaning of § 1054(g)(2). HN6 </w:t>
      </w:r>
      <w:r w:rsidRPr="00AC57F0">
        <w:rPr>
          <w:rStyle w:val="StyleUnderline"/>
        </w:rPr>
        <w:t xml:space="preserve">A participant's </w:t>
      </w:r>
      <w:r w:rsidRPr="009D2AB8">
        <w:rPr>
          <w:rStyle w:val="Emphasis"/>
          <w:highlight w:val="cyan"/>
        </w:rPr>
        <w:t>benefits</w:t>
      </w:r>
      <w:r w:rsidRPr="0036579E">
        <w:rPr>
          <w:rStyle w:val="StyleUnderline"/>
          <w:highlight w:val="cyan"/>
        </w:rPr>
        <w:t xml:space="preserve"> </w:t>
      </w:r>
      <w:r w:rsidRPr="009D2AB8">
        <w:rPr>
          <w:rStyle w:val="Emphasis"/>
          <w:highlight w:val="cyan"/>
        </w:rPr>
        <w:t>cannot be understood without</w:t>
      </w:r>
      <w:r w:rsidRPr="0036579E">
        <w:rPr>
          <w:rStyle w:val="StyleUnderline"/>
          <w:highlight w:val="cyan"/>
        </w:rPr>
        <w:t xml:space="preserve"> reference to the </w:t>
      </w:r>
      <w:r w:rsidRPr="009D2AB8">
        <w:rPr>
          <w:rStyle w:val="Emphasis"/>
          <w:highlight w:val="cyan"/>
        </w:rPr>
        <w:t>conditions</w:t>
      </w:r>
      <w:r w:rsidRPr="0036579E">
        <w:rPr>
          <w:rStyle w:val="StyleUnderline"/>
          <w:highlight w:val="cyan"/>
        </w:rPr>
        <w:t xml:space="preserve"> </w:t>
      </w:r>
      <w:r w:rsidRPr="009D2AB8">
        <w:rPr>
          <w:rStyle w:val="Emphasis"/>
          <w:highlight w:val="cyan"/>
        </w:rPr>
        <w:t>imposed on receiving</w:t>
      </w:r>
      <w:r w:rsidRPr="009D2AB8">
        <w:rPr>
          <w:rStyle w:val="StyleUnderline"/>
          <w:highlight w:val="cyan"/>
        </w:rPr>
        <w:t xml:space="preserve"> </w:t>
      </w:r>
      <w:r w:rsidRPr="009D2AB8">
        <w:rPr>
          <w:rStyle w:val="Emphasis"/>
          <w:highlight w:val="cyan"/>
        </w:rPr>
        <w:t>those</w:t>
      </w:r>
      <w:r w:rsidRPr="009D2AB8">
        <w:rPr>
          <w:rStyle w:val="Emphasis"/>
        </w:rPr>
        <w:t xml:space="preserve"> benefits</w:t>
      </w:r>
      <w:r w:rsidRPr="00AC57F0">
        <w:rPr>
          <w:rStyle w:val="StyleUnderline"/>
        </w:rPr>
        <w:t xml:space="preserve">, </w:t>
      </w:r>
      <w:r w:rsidRPr="0036579E">
        <w:rPr>
          <w:rStyle w:val="StyleUnderline"/>
          <w:highlight w:val="cyan"/>
        </w:rPr>
        <w:t>and</w:t>
      </w:r>
      <w:r w:rsidRPr="00AC57F0">
        <w:rPr>
          <w:rStyle w:val="StyleUnderline"/>
        </w:rPr>
        <w:t xml:space="preserve"> an amendment </w:t>
      </w:r>
      <w:r w:rsidRPr="009D2AB8">
        <w:rPr>
          <w:rStyle w:val="Emphasis"/>
          <w:highlight w:val="cyan"/>
        </w:rPr>
        <w:t>placing</w:t>
      </w:r>
      <w:r w:rsidRPr="009D2AB8">
        <w:rPr>
          <w:rStyle w:val="Emphasis"/>
        </w:rPr>
        <w:t xml:space="preserve"> </w:t>
      </w:r>
      <w:r w:rsidRPr="009D2AB8">
        <w:rPr>
          <w:rStyle w:val="Emphasis"/>
          <w:highlight w:val="cyan"/>
        </w:rPr>
        <w:t>materially greater restrictions</w:t>
      </w:r>
      <w:r w:rsidRPr="0036579E">
        <w:rPr>
          <w:rStyle w:val="StyleUnderline"/>
          <w:highlight w:val="cyan"/>
        </w:rPr>
        <w:t xml:space="preserve"> on the</w:t>
      </w:r>
      <w:r w:rsidRPr="00AC57F0">
        <w:rPr>
          <w:rStyle w:val="StyleUnderline"/>
        </w:rPr>
        <w:t xml:space="preserve"> </w:t>
      </w:r>
      <w:r w:rsidRPr="009D2AB8">
        <w:rPr>
          <w:rStyle w:val="Emphasis"/>
        </w:rPr>
        <w:t>receipt</w:t>
      </w:r>
      <w:r w:rsidRPr="00AC57F0">
        <w:rPr>
          <w:rStyle w:val="StyleUnderline"/>
        </w:rPr>
        <w:t xml:space="preserve"> of the </w:t>
      </w:r>
      <w:r w:rsidRPr="0036579E">
        <w:rPr>
          <w:rStyle w:val="StyleUnderline"/>
          <w:highlight w:val="cyan"/>
        </w:rPr>
        <w:t>benefit</w:t>
      </w:r>
      <w:r w:rsidRPr="00AC57F0">
        <w:rPr>
          <w:rStyle w:val="StyleUnderline"/>
        </w:rPr>
        <w:t xml:space="preserve"> "</w:t>
      </w:r>
      <w:r w:rsidRPr="009D2AB8">
        <w:rPr>
          <w:rStyle w:val="Emphasis"/>
          <w:highlight w:val="cyan"/>
        </w:rPr>
        <w:t>reduces</w:t>
      </w:r>
      <w:r w:rsidRPr="00AC57F0">
        <w:rPr>
          <w:rStyle w:val="StyleUnderline"/>
        </w:rPr>
        <w:t xml:space="preserve">" </w:t>
      </w:r>
      <w:r w:rsidRPr="0036579E">
        <w:rPr>
          <w:rStyle w:val="StyleUnderline"/>
          <w:highlight w:val="cyan"/>
        </w:rPr>
        <w:t xml:space="preserve">the benefit </w:t>
      </w:r>
      <w:r w:rsidRPr="009D2AB8">
        <w:rPr>
          <w:rStyle w:val="Emphasis"/>
          <w:highlight w:val="cyan"/>
        </w:rPr>
        <w:t>just as surely</w:t>
      </w:r>
      <w:r w:rsidRPr="00AC57F0">
        <w:rPr>
          <w:rStyle w:val="StyleUnderline"/>
        </w:rPr>
        <w:t xml:space="preserve"> </w:t>
      </w:r>
      <w:r w:rsidRPr="009D2AB8">
        <w:rPr>
          <w:rStyle w:val="Emphasis"/>
          <w:highlight w:val="cyan"/>
        </w:rPr>
        <w:t>as a decrease in the size</w:t>
      </w:r>
      <w:r w:rsidRPr="0036579E">
        <w:rPr>
          <w:rStyle w:val="StyleUnderline"/>
          <w:highlight w:val="cyan"/>
        </w:rPr>
        <w:t xml:space="preserve"> of</w:t>
      </w:r>
      <w:r w:rsidRPr="00AC57F0">
        <w:rPr>
          <w:rStyle w:val="StyleUnderline"/>
        </w:rPr>
        <w:t xml:space="preserve"> the monthly benefit payment. </w:t>
      </w:r>
      <w:r w:rsidRPr="009D2AB8">
        <w:rPr>
          <w:rStyle w:val="StyleUnderline"/>
          <w:highlight w:val="cyan"/>
        </w:rPr>
        <w:t xml:space="preserve">We </w:t>
      </w:r>
      <w:r w:rsidRPr="009D2AB8">
        <w:rPr>
          <w:rStyle w:val="Emphasis"/>
          <w:highlight w:val="cyan"/>
        </w:rPr>
        <w:t>have not before</w:t>
      </w:r>
      <w:r w:rsidRPr="00AC57F0">
        <w:rPr>
          <w:rStyle w:val="StyleUnderline"/>
        </w:rPr>
        <w:t xml:space="preserve"> </w:t>
      </w:r>
      <w:r w:rsidRPr="009D2AB8">
        <w:rPr>
          <w:rStyle w:val="StyleUnderline"/>
          <w:highlight w:val="cyan"/>
        </w:rPr>
        <w:t>interpreted</w:t>
      </w:r>
      <w:r>
        <w:t xml:space="preserve"> the prohibition in </w:t>
      </w:r>
      <w:r w:rsidRPr="009D2AB8">
        <w:rPr>
          <w:rStyle w:val="StyleUnderline"/>
          <w:highlight w:val="cyan"/>
        </w:rPr>
        <w:t>the</w:t>
      </w:r>
      <w:r>
        <w:t xml:space="preserve"> anti-cutback </w:t>
      </w:r>
      <w:r w:rsidRPr="009D2AB8">
        <w:rPr>
          <w:rStyle w:val="StyleUnderline"/>
          <w:highlight w:val="cyan"/>
        </w:rPr>
        <w:t>rule as limited</w:t>
      </w:r>
      <w:r w:rsidRPr="00AC57F0">
        <w:rPr>
          <w:rStyle w:val="StyleUnderline"/>
        </w:rPr>
        <w:t xml:space="preserve"> </w:t>
      </w:r>
      <w:r w:rsidRPr="009D2AB8">
        <w:rPr>
          <w:rStyle w:val="StyleUnderline"/>
          <w:highlight w:val="cyan"/>
        </w:rPr>
        <w:t>to</w:t>
      </w:r>
      <w:r w:rsidRPr="00AC57F0">
        <w:rPr>
          <w:rStyle w:val="StyleUnderline"/>
        </w:rPr>
        <w:t xml:space="preserve"> amendments that reduce </w:t>
      </w:r>
      <w:r w:rsidRPr="009D2AB8">
        <w:rPr>
          <w:rStyle w:val="StyleUnderline"/>
          <w:highlight w:val="cyan"/>
        </w:rPr>
        <w:t xml:space="preserve">the </w:t>
      </w:r>
      <w:r w:rsidRPr="009D2AB8">
        <w:rPr>
          <w:rStyle w:val="Emphasis"/>
          <w:highlight w:val="cyan"/>
        </w:rPr>
        <w:t>amount</w:t>
      </w:r>
      <w:r>
        <w:t xml:space="preserve"> of the periodic payment, </w:t>
      </w:r>
      <w:r w:rsidRPr="009D2AB8">
        <w:rPr>
          <w:rStyle w:val="StyleUnderline"/>
          <w:highlight w:val="cyan"/>
        </w:rPr>
        <w:t>and</w:t>
      </w:r>
      <w:r w:rsidRPr="00AC57F0">
        <w:rPr>
          <w:rStyle w:val="StyleUnderline"/>
        </w:rPr>
        <w:t xml:space="preserve"> we find </w:t>
      </w:r>
      <w:r w:rsidRPr="009D2AB8">
        <w:rPr>
          <w:rStyle w:val="Emphasis"/>
          <w:highlight w:val="cyan"/>
        </w:rPr>
        <w:t>nothing</w:t>
      </w:r>
      <w:r w:rsidRPr="009D2AB8">
        <w:rPr>
          <w:rStyle w:val="StyleUnderline"/>
          <w:highlight w:val="cyan"/>
        </w:rPr>
        <w:t xml:space="preserve"> in the language</w:t>
      </w:r>
      <w:r>
        <w:t xml:space="preserve"> of the rule </w:t>
      </w:r>
      <w:r w:rsidRPr="00AC57F0">
        <w:rPr>
          <w:rStyle w:val="StyleUnderline"/>
        </w:rPr>
        <w:t xml:space="preserve">that </w:t>
      </w:r>
      <w:r w:rsidRPr="009D2AB8">
        <w:rPr>
          <w:rStyle w:val="StyleUnderline"/>
          <w:highlight w:val="cyan"/>
        </w:rPr>
        <w:t>suggests</w:t>
      </w:r>
      <w:r w:rsidRPr="00AC57F0">
        <w:rPr>
          <w:rStyle w:val="StyleUnderline"/>
        </w:rPr>
        <w:t xml:space="preserve"> </w:t>
      </w:r>
      <w:r w:rsidRPr="009D2AB8">
        <w:rPr>
          <w:rStyle w:val="StyleUnderline"/>
          <w:highlight w:val="cyan"/>
        </w:rPr>
        <w:t>such</w:t>
      </w:r>
      <w:r w:rsidRPr="00AC57F0">
        <w:rPr>
          <w:rStyle w:val="StyleUnderline"/>
        </w:rPr>
        <w:t xml:space="preserve"> an interpretation</w:t>
      </w:r>
      <w:r>
        <w:t xml:space="preserve">. In Ahng, [**10] for example, we held that the plaintiffs had stated a claim for violation of § 1054(g) when they alleged that a [*806] plan amendment changed the deadline by which the employee must retire in order to receive supplemental early retirement benefits. 96 F.3d at 1036-37; see also Bellas v. CBS, Inc., 221 F.3d 517 (3d Cir. 2000) (plan amendment that changed eligibility requirements for early retirement benefits violated § 1054(g)). Similarly, in Michael v. Riverside Cement Co. Pension Plan, 266 F.3d 1023, 1027-28 (9th Cir. 2001), the Ninth Circuit held that an amendment that eliminated the plan's "no-offset rule," which had allowed a participant to receive full early retirement benefits without regard to the amount he already received upon previous retirement, violated § 1054(g) even though the amendment increased the plaintiff's monthly benefit payment. Cf. Hickey, 980 F.2d at 468 (7th Cir. 1992) (plan amendment that eliminated the particiant's right to cost-of-living adjustments violated the anti-cutback rule). </w:t>
      </w:r>
      <w:r w:rsidRPr="009D2AB8">
        <w:rPr>
          <w:rStyle w:val="StyleUnderline"/>
          <w:highlight w:val="cyan"/>
        </w:rPr>
        <w:t>The Fund argues that</w:t>
      </w:r>
      <w:r>
        <w:t xml:space="preserve"> </w:t>
      </w:r>
      <w:r w:rsidRPr="009D2AB8">
        <w:rPr>
          <w:rStyle w:val="StyleUnderline"/>
        </w:rPr>
        <w:t xml:space="preserve">these cases are </w:t>
      </w:r>
      <w:r w:rsidRPr="009D2AB8">
        <w:rPr>
          <w:rStyle w:val="Emphasis"/>
        </w:rPr>
        <w:t>distinguishable</w:t>
      </w:r>
      <w:r w:rsidRPr="009D2AB8">
        <w:rPr>
          <w:rStyle w:val="StyleUnderline"/>
        </w:rPr>
        <w:t xml:space="preserve"> because</w:t>
      </w:r>
      <w:r w:rsidRPr="00AC57F0">
        <w:rPr>
          <w:rStyle w:val="StyleUnderline"/>
        </w:rPr>
        <w:t xml:space="preserve"> </w:t>
      </w:r>
      <w:r w:rsidRPr="009D2AB8">
        <w:rPr>
          <w:rStyle w:val="StyleUnderline"/>
          <w:highlight w:val="cyan"/>
        </w:rPr>
        <w:t>a change in</w:t>
      </w:r>
      <w:r w:rsidRPr="00AC57F0">
        <w:rPr>
          <w:rStyle w:val="StyleUnderline"/>
        </w:rPr>
        <w:t xml:space="preserve"> the </w:t>
      </w:r>
      <w:r w:rsidRPr="009D2AB8">
        <w:rPr>
          <w:rStyle w:val="Emphasis"/>
          <w:highlight w:val="cyan"/>
        </w:rPr>
        <w:t>eligibility requirements</w:t>
      </w:r>
      <w:r>
        <w:t xml:space="preserve">, as in Ahng [**11] </w:t>
      </w:r>
      <w:r w:rsidRPr="00AC57F0">
        <w:rPr>
          <w:rStyle w:val="StyleUnderline"/>
        </w:rPr>
        <w:t xml:space="preserve">for example, </w:t>
      </w:r>
      <w:r w:rsidRPr="009D2AB8">
        <w:rPr>
          <w:rStyle w:val="Emphasis"/>
          <w:highlight w:val="cyan"/>
        </w:rPr>
        <w:t>differs</w:t>
      </w:r>
      <w:r w:rsidRPr="009D2AB8">
        <w:rPr>
          <w:rStyle w:val="StyleUnderline"/>
          <w:highlight w:val="cyan"/>
        </w:rPr>
        <w:t xml:space="preserve"> from a change in the </w:t>
      </w:r>
      <w:r w:rsidRPr="009D2AB8">
        <w:rPr>
          <w:rStyle w:val="Emphasis"/>
          <w:highlight w:val="cyan"/>
        </w:rPr>
        <w:t>conditions triggering suspension</w:t>
      </w:r>
      <w:r w:rsidRPr="00AC57F0">
        <w:rPr>
          <w:rStyle w:val="StyleUnderline"/>
        </w:rPr>
        <w:t xml:space="preserve"> of benefit</w:t>
      </w:r>
      <w:r>
        <w:t xml:space="preserve"> payments </w:t>
      </w:r>
      <w:r w:rsidRPr="009D2AB8">
        <w:rPr>
          <w:rStyle w:val="StyleUnderline"/>
          <w:highlight w:val="cyan"/>
        </w:rPr>
        <w:t xml:space="preserve">in that the former </w:t>
      </w:r>
      <w:r w:rsidRPr="009D2AB8">
        <w:rPr>
          <w:rStyle w:val="Emphasis"/>
          <w:highlight w:val="cyan"/>
        </w:rPr>
        <w:t>permanently reduces</w:t>
      </w:r>
      <w:r w:rsidRPr="00AC57F0">
        <w:rPr>
          <w:rStyle w:val="StyleUnderline"/>
        </w:rPr>
        <w:t xml:space="preserve"> benefits </w:t>
      </w:r>
      <w:r w:rsidRPr="009D2AB8">
        <w:rPr>
          <w:rStyle w:val="StyleUnderline"/>
          <w:highlight w:val="cyan"/>
        </w:rPr>
        <w:t xml:space="preserve">or </w:t>
      </w:r>
      <w:r w:rsidRPr="009D2AB8">
        <w:rPr>
          <w:rStyle w:val="Emphasis"/>
          <w:highlight w:val="cyan"/>
        </w:rPr>
        <w:t>eliminates</w:t>
      </w:r>
      <w:r w:rsidRPr="00AC57F0">
        <w:rPr>
          <w:rStyle w:val="StyleUnderline"/>
        </w:rPr>
        <w:t xml:space="preserve"> certain</w:t>
      </w:r>
      <w:r>
        <w:t xml:space="preserve"> participants' rights to </w:t>
      </w:r>
      <w:r w:rsidRPr="00AC57F0">
        <w:rPr>
          <w:rStyle w:val="StyleUnderline"/>
        </w:rPr>
        <w:t xml:space="preserve">benefits, </w:t>
      </w:r>
      <w:r w:rsidRPr="009D2AB8">
        <w:rPr>
          <w:rStyle w:val="StyleUnderline"/>
          <w:highlight w:val="cyan"/>
        </w:rPr>
        <w:t xml:space="preserve">whereas a </w:t>
      </w:r>
      <w:r w:rsidRPr="009D2AB8">
        <w:rPr>
          <w:rStyle w:val="Emphasis"/>
          <w:highlight w:val="cyan"/>
        </w:rPr>
        <w:t>suspension</w:t>
      </w:r>
      <w:r w:rsidRPr="009D2AB8">
        <w:rPr>
          <w:rStyle w:val="StyleUnderline"/>
          <w:highlight w:val="cyan"/>
        </w:rPr>
        <w:t xml:space="preserve"> is</w:t>
      </w:r>
      <w:r w:rsidRPr="00AC57F0">
        <w:rPr>
          <w:rStyle w:val="StyleUnderline"/>
        </w:rPr>
        <w:t xml:space="preserve"> </w:t>
      </w:r>
      <w:r w:rsidRPr="009D2AB8">
        <w:rPr>
          <w:rStyle w:val="Emphasis"/>
          <w:highlight w:val="cyan"/>
        </w:rPr>
        <w:t>temporary</w:t>
      </w:r>
      <w:r w:rsidRPr="009D2AB8">
        <w:rPr>
          <w:highlight w:val="cyan"/>
        </w:rPr>
        <w:t xml:space="preserve">. </w:t>
      </w:r>
      <w:r w:rsidRPr="009D2AB8">
        <w:rPr>
          <w:rStyle w:val="Emphasis"/>
          <w:highlight w:val="cyan"/>
        </w:rPr>
        <w:t>We find the distinction unconvincing</w:t>
      </w:r>
      <w:r>
        <w:t xml:space="preserve">. </w:t>
      </w:r>
      <w:r w:rsidRPr="00AC57F0">
        <w:rPr>
          <w:rStyle w:val="StyleUnderline"/>
        </w:rPr>
        <w:t>Al</w:t>
      </w:r>
      <w:r w:rsidRPr="009D2AB8">
        <w:rPr>
          <w:rStyle w:val="StyleUnderline"/>
          <w:highlight w:val="cyan"/>
        </w:rPr>
        <w:t>though</w:t>
      </w:r>
      <w:r w:rsidRPr="00AC57F0">
        <w:rPr>
          <w:rStyle w:val="StyleUnderline"/>
        </w:rPr>
        <w:t xml:space="preserve"> with </w:t>
      </w:r>
      <w:r w:rsidRPr="009D2AB8">
        <w:rPr>
          <w:rStyle w:val="StyleUnderline"/>
        </w:rPr>
        <w:t>a suspension</w:t>
      </w:r>
      <w:r w:rsidRPr="00AC57F0">
        <w:rPr>
          <w:rStyle w:val="StyleUnderline"/>
        </w:rPr>
        <w:t xml:space="preserve"> </w:t>
      </w:r>
      <w:r w:rsidRPr="009D2AB8">
        <w:rPr>
          <w:rStyle w:val="StyleUnderline"/>
          <w:highlight w:val="cyan"/>
        </w:rPr>
        <w:t xml:space="preserve">the </w:t>
      </w:r>
      <w:r w:rsidRPr="009D2AB8">
        <w:rPr>
          <w:rStyle w:val="Emphasis"/>
          <w:highlight w:val="cyan"/>
        </w:rPr>
        <w:t>interruption</w:t>
      </w:r>
      <w:r w:rsidRPr="00AC57F0">
        <w:rPr>
          <w:rStyle w:val="StyleUnderline"/>
        </w:rPr>
        <w:t xml:space="preserve"> </w:t>
      </w:r>
      <w:r w:rsidRPr="009D2AB8">
        <w:rPr>
          <w:rStyle w:val="StyleUnderline"/>
        </w:rPr>
        <w:t>in benefit</w:t>
      </w:r>
      <w:r>
        <w:t xml:space="preserve"> payments </w:t>
      </w:r>
      <w:r w:rsidRPr="009D2AB8">
        <w:rPr>
          <w:rStyle w:val="StyleUnderline"/>
          <w:highlight w:val="cyan"/>
        </w:rPr>
        <w:t xml:space="preserve">is temporary, the retiree </w:t>
      </w:r>
      <w:r w:rsidRPr="009D2AB8">
        <w:rPr>
          <w:rStyle w:val="Emphasis"/>
          <w:highlight w:val="cyan"/>
        </w:rPr>
        <w:t>never recovers</w:t>
      </w:r>
      <w:r w:rsidRPr="009D2AB8">
        <w:rPr>
          <w:rStyle w:val="StyleUnderline"/>
          <w:highlight w:val="cyan"/>
        </w:rPr>
        <w:t xml:space="preserve"> </w:t>
      </w:r>
      <w:r w:rsidRPr="009D2AB8">
        <w:rPr>
          <w:rStyle w:val="Emphasis"/>
          <w:highlight w:val="cyan"/>
        </w:rPr>
        <w:t>the payments lost</w:t>
      </w:r>
      <w:r w:rsidRPr="00AC57F0">
        <w:rPr>
          <w:rStyle w:val="StyleUnderline"/>
        </w:rPr>
        <w:t xml:space="preserve"> during the</w:t>
      </w:r>
      <w:r>
        <w:t xml:space="preserve"> employment </w:t>
      </w:r>
      <w:r w:rsidRPr="00AC57F0">
        <w:rPr>
          <w:rStyle w:val="StyleUnderline"/>
        </w:rPr>
        <w:t xml:space="preserve">period. </w:t>
      </w:r>
      <w:r w:rsidRPr="009D2AB8">
        <w:rPr>
          <w:rStyle w:val="StyleUnderline"/>
          <w:highlight w:val="cyan"/>
        </w:rPr>
        <w:t>The amendment thus</w:t>
      </w:r>
      <w:r w:rsidRPr="00AC57F0">
        <w:rPr>
          <w:rStyle w:val="StyleUnderline"/>
        </w:rPr>
        <w:t xml:space="preserve"> "</w:t>
      </w:r>
      <w:r w:rsidRPr="009D2AB8">
        <w:rPr>
          <w:rStyle w:val="Emphasis"/>
        </w:rPr>
        <w:t>eliminates</w:t>
      </w:r>
      <w:r>
        <w:t xml:space="preserve">" monthly benefit </w:t>
      </w:r>
      <w:r w:rsidRPr="00AC57F0">
        <w:rPr>
          <w:rStyle w:val="StyleUnderline"/>
        </w:rPr>
        <w:t>payments for participants who take certain jobs after retirement and "</w:t>
      </w:r>
      <w:r w:rsidRPr="009D2AB8">
        <w:rPr>
          <w:rStyle w:val="Emphasis"/>
          <w:highlight w:val="cyan"/>
        </w:rPr>
        <w:t>reduces</w:t>
      </w:r>
      <w:r w:rsidRPr="00AC57F0">
        <w:rPr>
          <w:rStyle w:val="StyleUnderline"/>
        </w:rPr>
        <w:t xml:space="preserve">" the participant's </w:t>
      </w:r>
      <w:r w:rsidRPr="009D2AB8">
        <w:rPr>
          <w:rStyle w:val="Emphasis"/>
          <w:highlight w:val="cyan"/>
        </w:rPr>
        <w:t>total</w:t>
      </w:r>
      <w:r>
        <w:t xml:space="preserve"> early retirement </w:t>
      </w:r>
      <w:r w:rsidRPr="009D2AB8">
        <w:rPr>
          <w:rStyle w:val="StyleUnderline"/>
          <w:highlight w:val="cyan"/>
        </w:rPr>
        <w:t>benefits</w:t>
      </w:r>
      <w:r w:rsidRPr="00AC57F0">
        <w:rPr>
          <w:rStyle w:val="StyleUnderline"/>
        </w:rPr>
        <w:t xml:space="preserve"> by an amount determined by how long the</w:t>
      </w:r>
      <w:r>
        <w:t xml:space="preserve"> </w:t>
      </w:r>
      <w:r w:rsidRPr="00AC57F0">
        <w:rPr>
          <w:rStyle w:val="StyleUnderline"/>
        </w:rPr>
        <w:t>disqualifying</w:t>
      </w:r>
      <w:r>
        <w:t xml:space="preserve"> work </w:t>
      </w:r>
      <w:r w:rsidRPr="00AC57F0">
        <w:rPr>
          <w:rStyle w:val="StyleUnderline"/>
        </w:rPr>
        <w:t xml:space="preserve">continues. Plaintiffs </w:t>
      </w:r>
      <w:r w:rsidRPr="009D2AB8">
        <w:rPr>
          <w:rStyle w:val="Emphasis"/>
        </w:rPr>
        <w:t>lost</w:t>
      </w:r>
      <w:r w:rsidRPr="00AC57F0">
        <w:rPr>
          <w:rStyle w:val="StyleUnderline"/>
        </w:rPr>
        <w:t xml:space="preserve"> a valuable right they had earned </w:t>
      </w:r>
      <w:r w:rsidRPr="009D2AB8">
        <w:rPr>
          <w:rStyle w:val="Emphasis"/>
        </w:rPr>
        <w:t>before</w:t>
      </w:r>
      <w:r>
        <w:t xml:space="preserve"> the amendment--the right to continue to work in the industry while receiving monthly benefit payments-- </w:t>
      </w:r>
      <w:r w:rsidRPr="009D2AB8">
        <w:rPr>
          <w:rStyle w:val="StyleUnderline"/>
          <w:highlight w:val="cyan"/>
        </w:rPr>
        <w:t xml:space="preserve">and </w:t>
      </w:r>
      <w:r w:rsidRPr="009D2AB8">
        <w:rPr>
          <w:rStyle w:val="Emphasis"/>
          <w:highlight w:val="cyan"/>
        </w:rPr>
        <w:t>that</w:t>
      </w:r>
      <w:r w:rsidRPr="009D2AB8">
        <w:rPr>
          <w:rStyle w:val="Emphasis"/>
        </w:rPr>
        <w:t xml:space="preserve"> loss</w:t>
      </w:r>
      <w:r w:rsidRPr="00AC57F0">
        <w:rPr>
          <w:rStyle w:val="StyleUnderline"/>
        </w:rPr>
        <w:t xml:space="preserve"> </w:t>
      </w:r>
      <w:r w:rsidRPr="009D2AB8">
        <w:rPr>
          <w:rStyle w:val="Emphasis"/>
          <w:highlight w:val="cyan"/>
        </w:rPr>
        <w:t>was permanent</w:t>
      </w:r>
      <w:r>
        <w:t xml:space="preserve">. 5Link to the text of the note [**12] </w:t>
      </w:r>
      <w:r w:rsidRPr="00AC57F0">
        <w:rPr>
          <w:rStyle w:val="StyleUnderline"/>
        </w:rPr>
        <w:t xml:space="preserve">In our judgment, </w:t>
      </w:r>
      <w:r w:rsidRPr="009D2AB8">
        <w:rPr>
          <w:rStyle w:val="Emphasis"/>
          <w:highlight w:val="cyan"/>
        </w:rPr>
        <w:t>this was a reduction</w:t>
      </w:r>
      <w:r w:rsidRPr="00AC57F0">
        <w:rPr>
          <w:rStyle w:val="StyleUnderline"/>
        </w:rPr>
        <w:t xml:space="preserve"> of</w:t>
      </w:r>
      <w:r>
        <w:t xml:space="preserve"> early retirement </w:t>
      </w:r>
      <w:r w:rsidRPr="00AC57F0">
        <w:rPr>
          <w:rStyle w:val="StyleUnderline"/>
        </w:rPr>
        <w:t xml:space="preserve">benefits within the </w:t>
      </w:r>
      <w:r w:rsidRPr="009D2AB8">
        <w:rPr>
          <w:rStyle w:val="Emphasis"/>
        </w:rPr>
        <w:t>plain meaning</w:t>
      </w:r>
      <w:r>
        <w:t xml:space="preserve"> of § 1054(g)(2). 6Link to the text of the note [**13] [*807] B. Spacek v. Maritime Association The Fund points out, however, that "suspensions" are not identified along with the prohibitions against decreases, reductions, and elimination of benefits in the anti-cutback rule. The Fund relies on Spacek v. Maritime Ass'n, 134 F.3d 283 (5th Cir. 1998), in which the Fifth Circuit concluded that an amendment like the one in this case did not violate the anti-cutback rule because it concerned a "suspension" and not a "reduction" in benefits. 7Link to the text of the note The Fifth Circuit supported its conclusion with: (1) an examination of the use of the two terms under the statute and related regulations; (2) the legislative history of the Retirement Equity Act; and (3) a Treasury regulation concerning the effect of suspensions on "accrued benefits." We respectfully conclude, however, that the Fifth Circuit's arguments do not support its conclusion. [**14] 1. Suspensions and reductions under ERISA. In Spacek, the court noted that "throughout the statute and corresponding regulations, the concepts of reduction of benefits and suspension of benefit payments are used in distinct ways, often within a single provision." 134 F.3d at 288-89 (citing 29 U.S.C. §§ 1441(a), 1341a(d) &amp; 1342(d)(1)(A)(v); 29 C.F.R. § 2520.104b-4(a)(1)(iii)). From this the court reasoned that to interpret the prohibition in the anti-cutback rule against amendments that reduce benefits as applying to suspensions would "make the word 'suspension' redundant in all of these statutory provisions and interpretive regulations." Spacek, 134 F.3d at 289. This redundancy, according to Spacek, would violate the canon of statutory construction that every word in a statute must be given meaning. Id. We disagree with the inference that Spacek draws from the </w:t>
      </w:r>
      <w:r w:rsidRPr="00AC57F0">
        <w:t>various provisions that refer to both reductions and suspensions. Our interpretation of the anti-cutback rule does</w:t>
      </w:r>
      <w:r>
        <w:t xml:space="preserve"> not suggest that all suspensions are "reductions" (or vice versa), only that if the suspension is pursuant [**15] to an amendment that reduces benefits (attributable to service before the amendment), then it is a reduction within the anti-cutback rule. This interpretation does not render the word "suspension" in the other provisions redundant. For example, Spacek relies on various provisions in Title IV of ERISA (relating to financially troubled and terminated plans) that refer to both "reduction of benefits" and "suspension of benefit payments"; according to Spacek, to avoid redundancy, the former phrase must be construed as excluding the latter. Id. But Spacek's identification of the two relevant phrases is too narrow; to the extent the Title IV provisions identify two separate categories, they are amendments that reduce benefits on the one hand, and suspension [*808] of benefit payments, on the other. Section 1441, governing plan terminations, is typical: (a) Amendment of plan by plan sponsor to reduce benefits, and suspension of benefit payments Notwithstanding sections 1053 and 1054 of this title, the plan sponsor of a terminated multiemployer plan to which section 1341a(d) of this title applies shall amend the plan to reduce benefits, and shall suspend [**16] benefit payments, as required by this section. 29 U.S.C. § 1441(a) (emphasis added) 8Link to the text of the note [**17] ;see also 29 U.S.C. § 1425(a)(1) &amp; 26 U.S.C. § 418D(a)(1) (plans in reorganization may amend the plan to reduce benefits); 29 U.S.C. § 1426(a) &amp; 26 U.S.C. § 418E(a) (insolvent plans may suspend benefit payments); 29 U.S.C. § 1053 (a)(3)(E)(ii) &amp; 26 U.S.C. § 411(a)(3)(F) (exception to forfeiture rule for amendments that reduce benefits under §§ 1441 or 1425, and suspension of benefit payments under §§ 1441 and 1426). Because the latter category (suspension of benefit payments) includes suspensions not according to any amendment, as in the case of insolvent plans, for example, it is not rendered superfluous by interpreting the amendment in this case as falling into the former category (amendments that reduce benefits). 9Link to the text of the note In other words, even crediting the reliability of any inference about the anti-cutback rule that can be drawn from the use of these phrases in various provisions relating to terminated or troubled plans, the most we can infer is that a suspension of benefit payments not falling into the first category--amendments that reduce benefits--should be excluded from the anti-cutback rule. But other than in the case of insolvent or terminated plans, an administrator's authority to suspend benefits must come from the plan. [**18] And as we noted before, no one is disputing that the suspension in this case would be proper if it were contained in the original plan. It is the propriety of the amendment to the plan that is at issue in this case, and not the suspension itself, and therefore we cannot infer from the distinction made in Title IV between suspensions of benefit payments and amendments that reduce benefits that the amendment in this case is beyond the anti-cutback rule. 10Link to the text of the note [**19] [*809] We do not view the omission of a specific reference to suspensions in the anti-cutback rule as an oversight, but as unnecessary. Adding a reference to suspensions in § 1054(g)(1) (e.g., "The accrued benefit of a participant under a plan may not be decreased [or suspended] by an amendment of the plan") or § 1054(g)(2) (e.g., "a plan amendment which has the effect of …eliminating[,] reducing[, or suspending] an early retirement benefit …"), would be awkward and perhaps overbroad; it is not the suspension of benefit payments that offends the anti-cutback rule, but the change (to the detriment of the participant) in the conditions triggering the suspension, and this concept is adequately captured by the prohibition against amendments that reduce benefits. 2. Legislative history of the Retirement Equity Act. The Fund, again relying on Spacek, also points to the legislative history of the Retirement Equity Act of 1984, which added paragraph (2)--the provision concerning amendments that reduce or eliminate early retirement benefits--to § 1054(g). See Spacek, 134 F.3d at 289-90. Spacek found instructive the following comment made [**20] by Representative William Clay during the final House debates on the Retirement Equity Act: Nor do those provisions in any way apply to or affect the provisions of ERISA section 203(a)(3)(B) and code section 411(a)(3)(B) relating to the suspension of benefits for post-retirement employment, including the authorization for multiemployer plans to adopt stricter rules for the suspension of subsidized early retirement benefits. Spacek, 134 F.3d at 289 (quoting 130 Cong. Rec. 23,487 (1984)). The Fifth Circuit concluded that Representative Clay's remark means that the anti-cutback rule in § 1054(g) does not limit the power of the plan to amend the plan to expand the restrictions on post-retirement employment. See Spacek, 134 F.3d at 289-90. We find Representative Clay's remark ambiguous at best on the question of whether amendments concerning suspensions for disqualifying employment are outside the coverage of § 1054(g). 11Link to the text of the note [**23] But even if Representative Clay's understanding of the anti-cutback rule were consistent with the Fifth Circuit's--that suspensions upon disqualifying re-employment represent an additional exception to § 1054(g)--we [**21] find nothing in the legislative history to indicate that anyone else in Congress shared the understanding attributed to Representative Clay by the Fifth Circuit. The parties have not identified, [*810] and we have been unable to find, any further reference in the legislative history of the Retirement Equity Act to the exception for suspensions that the Fifth Circuit infers from Representative Clay's remarks. 12Link to the text of the note The absence of any additional support in the legislative history suggests to us that the Fifth Circuit gave undue weight to the statement of Representative Clay, which (as interpreted by the Fifth Circuit) is at odds with the straightforward language of the statute. See Barnhart v. Sigmon Coal Co., 534 U.S. 438, 122 S. Ct. 941, 953-54, 151 L. Ed. 2d 908 (2002) (rejecting interpretation contained in the floor statements of the statute's sponsors); Monterey Coal Co. v. Federal Mine Safety and Health Review Comm'n, 743 F.2d 589, 596 (7th Cir. 1984) (same); Alex v. City of Chicago, 29 F.3d 1235, 1239 n.3 (7th Cir. 1994) ("Isolated remarks of individual legislators, …[can] not be used to find ambiguity, or contrary intent, in statutory [**22] language that, with respect to a case in hand, is clear on its own terms without rendering nugatory the 'plain meaning' canon of construction."). 13Link to the text of the note Accordingly, we conclude that Representative Clay's remarks cannot be used to support an exception to the anti-cutback rule for amendments that expand disqualifying employment. 3. Treasury Regulation 26 C.F.R. § 1.411(c)-1(f). The court in Spacek also found support in 26 C.F.R. § 1.411(c)-1(f), a Treasury Department regulation concerning the allocation of accrued benefits between employer and employee contributions. By way of background, the court first noted that the term "accrued benefit" means the employees' benefit as accrued under [**24] the plan, expressed in the form of "an annual benefit commencing at normal retirement age," 29 U.S.C. § 1002(23), 14Link to the text of the note or, for early retirement benefits, the actuarial equivalent of the benefit commencing at normal retirement age. See Spacek, 134 F.3d at 290 (citing 29 U.S.C. § 1054(c)(3); 26 C.F.R. § 1.411(c) -1(e)). 15Link to the text of the note The Treasury regulation relied upon by Spacek, 26 C.F.R. § 1.411(c)-1(f)(1), states that in calculating the actuarial equivalent of an accrued benefit, "no adjustment …is required on account of any suspension of benefits" if the suspension is permitted under ERISA § 203(a)(3)(B)--the section dealing with restrictions on post-retirement employment. 16Link to the text of the note According to the  [*811]  Fifth Circuit, "because </w:t>
      </w:r>
      <w:r w:rsidRPr="00AC57F0">
        <w:rPr>
          <w:rStyle w:val="StyleUnderline"/>
        </w:rPr>
        <w:t xml:space="preserve">the reduction in total benefits paid over the lifetime of the plan participant as a result of the suspension </w:t>
      </w:r>
      <w:r w:rsidRPr="009D2AB8">
        <w:rPr>
          <w:rStyle w:val="Emphasis"/>
        </w:rPr>
        <w:t>need not</w:t>
      </w:r>
      <w:r w:rsidRPr="00AC57F0">
        <w:rPr>
          <w:rStyle w:val="StyleUnderline"/>
        </w:rPr>
        <w:t xml:space="preserve"> be accounted for </w:t>
      </w:r>
      <w:r w:rsidRPr="009D2AB8">
        <w:rPr>
          <w:rStyle w:val="Emphasis"/>
        </w:rPr>
        <w:t>actuarially</w:t>
      </w:r>
      <w:r>
        <w:t xml:space="preserve"> in computing the participant's accrued benefit," an amendment "authorizing such a suspension does not serve to decrease the participant's accrued benefits, and thus cannot violate § 1054(g)." 134 F.3d at 291. [**25] </w:t>
      </w:r>
      <w:bookmarkEnd w:id="4"/>
    </w:p>
    <w:p w:rsidR="0035274A" w:rsidRPr="0035274A" w:rsidRDefault="0035274A" w:rsidP="0035274A"/>
    <w:p w:rsidR="0035274A" w:rsidRPr="0035274A" w:rsidRDefault="0035274A" w:rsidP="0035274A"/>
    <w:p w:rsidR="0035274A" w:rsidRDefault="0035274A" w:rsidP="0035274A">
      <w:pPr>
        <w:pStyle w:val="Heading3"/>
      </w:pPr>
      <w:r>
        <w:t>2ac perm—at: should means must</w:t>
      </w:r>
    </w:p>
    <w:p w:rsidR="0035274A" w:rsidRDefault="0035274A" w:rsidP="0035274A">
      <w:pPr>
        <w:pStyle w:val="Heading4"/>
      </w:pPr>
      <w:r>
        <w:t xml:space="preserve">Perm do the CP – should </w:t>
      </w:r>
      <w:r w:rsidRPr="005958D1">
        <w:rPr>
          <w:u w:val="single"/>
        </w:rPr>
        <w:t>only</w:t>
      </w:r>
      <w:r>
        <w:t xml:space="preserve"> means desirability not binding obligation </w:t>
      </w:r>
    </w:p>
    <w:p w:rsidR="0035274A" w:rsidRDefault="0035274A" w:rsidP="0035274A">
      <w:r>
        <w:t xml:space="preserve">George </w:t>
      </w:r>
      <w:r w:rsidRPr="005958D1">
        <w:rPr>
          <w:rStyle w:val="Style13ptBold"/>
        </w:rPr>
        <w:t>Dvorsky</w:t>
      </w:r>
      <w:r>
        <w:t xml:space="preserve">, Gizmodo, A Single Typo Nearly Killed the Paris Climate Accord, </w:t>
      </w:r>
      <w:r w:rsidRPr="005958D1">
        <w:rPr>
          <w:rStyle w:val="Style13ptBold"/>
        </w:rPr>
        <w:t>12/14</w:t>
      </w:r>
      <w:r>
        <w:t>/15, gizmodo.com/a-single-typo-nearly-killed-the-paris-climate-accord-1747908970</w:t>
      </w:r>
    </w:p>
    <w:p w:rsidR="0035274A" w:rsidRDefault="0035274A" w:rsidP="0035274A"/>
    <w:p w:rsidR="0035274A" w:rsidRDefault="0035274A" w:rsidP="0035274A">
      <w:r>
        <w:t>Hours before the historic Paris climate accord was to be ratified in a final vote, someone noticed that a word had been changed in the final draft of the text—a single word that threatened to derail the entire deal.</w:t>
      </w:r>
    </w:p>
    <w:p w:rsidR="0035274A" w:rsidRDefault="0035274A" w:rsidP="0035274A">
      <w:r>
        <w:t>As reported in the Washington Post, someone changed the word “should” to “shall.” Now, it seems like a little thing, but given that the words were in reference to sweeping new legal and financial obligations, it mattered. A lot.</w:t>
      </w:r>
    </w:p>
    <w:p w:rsidR="0035274A" w:rsidRDefault="0035274A" w:rsidP="0035274A">
      <w:r w:rsidRPr="002A16DE">
        <w:rPr>
          <w:rStyle w:val="StyleUnderline"/>
          <w:highlight w:val="cyan"/>
        </w:rPr>
        <w:t>When it comes to</w:t>
      </w:r>
      <w:r w:rsidRPr="001E172C">
        <w:rPr>
          <w:rStyle w:val="StyleUnderline"/>
        </w:rPr>
        <w:t xml:space="preserve"> </w:t>
      </w:r>
      <w:r w:rsidRPr="001E172C">
        <w:rPr>
          <w:rStyle w:val="Emphasis"/>
        </w:rPr>
        <w:t xml:space="preserve">legally </w:t>
      </w:r>
      <w:r w:rsidRPr="002A16DE">
        <w:rPr>
          <w:rStyle w:val="Emphasis"/>
          <w:highlight w:val="cyan"/>
        </w:rPr>
        <w:t>binding terminology</w:t>
      </w:r>
      <w:r>
        <w:t xml:space="preserve">, </w:t>
      </w:r>
      <w:r w:rsidRPr="002A16DE">
        <w:rPr>
          <w:rStyle w:val="Emphasis"/>
          <w:highlight w:val="cyan"/>
        </w:rPr>
        <w:t>there’s a big difference between “should” and “shall.”</w:t>
      </w:r>
      <w:r>
        <w:t xml:space="preserve"> Whereas </w:t>
      </w:r>
      <w:r w:rsidRPr="001E172C">
        <w:rPr>
          <w:rStyle w:val="Emphasis"/>
        </w:rPr>
        <w:t>“</w:t>
      </w:r>
      <w:r w:rsidRPr="002A16DE">
        <w:rPr>
          <w:rStyle w:val="Emphasis"/>
          <w:highlight w:val="cyan"/>
        </w:rPr>
        <w:t>should” is a</w:t>
      </w:r>
      <w:r w:rsidRPr="001E172C">
        <w:rPr>
          <w:rStyle w:val="Emphasis"/>
        </w:rPr>
        <w:t xml:space="preserve"> kind of </w:t>
      </w:r>
      <w:r w:rsidRPr="002A16DE">
        <w:rPr>
          <w:rStyle w:val="Emphasis"/>
          <w:highlight w:val="cyan"/>
        </w:rPr>
        <w:t>wishy-washy call to action</w:t>
      </w:r>
      <w:r w:rsidRPr="001E172C">
        <w:rPr>
          <w:rStyle w:val="Emphasis"/>
        </w:rPr>
        <w:t>,</w:t>
      </w:r>
      <w:r>
        <w:t xml:space="preserve"> </w:t>
      </w:r>
      <w:r w:rsidRPr="001E172C">
        <w:rPr>
          <w:rStyle w:val="StyleUnderline"/>
        </w:rPr>
        <w:t>the word “</w:t>
      </w:r>
      <w:r w:rsidRPr="002A16DE">
        <w:rPr>
          <w:rStyle w:val="StyleUnderline"/>
          <w:highlight w:val="cyan"/>
        </w:rPr>
        <w:t>shall” implies</w:t>
      </w:r>
      <w:r w:rsidRPr="001E172C">
        <w:rPr>
          <w:rStyle w:val="StyleUnderline"/>
        </w:rPr>
        <w:t xml:space="preserve"> an </w:t>
      </w:r>
      <w:r w:rsidRPr="002A16DE">
        <w:rPr>
          <w:rStyle w:val="StyleUnderline"/>
          <w:highlight w:val="cyan"/>
        </w:rPr>
        <w:t>obligation</w:t>
      </w:r>
      <w:r>
        <w:t>, and this is why Secretary of State John Kerry could not abide the unexpected change. The New York Times reports:</w:t>
      </w:r>
    </w:p>
    <w:p w:rsidR="0035274A" w:rsidRDefault="0035274A" w:rsidP="0035274A">
      <w:r>
        <w:t xml:space="preserve">Throughout the process, </w:t>
      </w:r>
      <w:r w:rsidRPr="002A16DE">
        <w:rPr>
          <w:rStyle w:val="StyleUnderline"/>
          <w:highlight w:val="cyan"/>
        </w:rPr>
        <w:t>the</w:t>
      </w:r>
      <w:r w:rsidRPr="001E172C">
        <w:rPr>
          <w:rStyle w:val="StyleUnderline"/>
        </w:rPr>
        <w:t xml:space="preserve"> longer and </w:t>
      </w:r>
      <w:r w:rsidRPr="002A16DE">
        <w:rPr>
          <w:rStyle w:val="StyleUnderline"/>
          <w:highlight w:val="cyan"/>
        </w:rPr>
        <w:t>less binding “should</w:t>
      </w:r>
      <w:r w:rsidRPr="001E172C">
        <w:rPr>
          <w:rStyle w:val="StyleUnderline"/>
        </w:rPr>
        <w:t>”</w:t>
      </w:r>
      <w:r>
        <w:t xml:space="preserve"> </w:t>
      </w:r>
      <w:r w:rsidRPr="002A16DE">
        <w:rPr>
          <w:rStyle w:val="StyleUnderline"/>
          <w:highlight w:val="cyan"/>
        </w:rPr>
        <w:t>was a d</w:t>
      </w:r>
      <w:r w:rsidRPr="001E172C">
        <w:rPr>
          <w:rStyle w:val="StyleUnderline"/>
        </w:rPr>
        <w:t xml:space="preserve">eliberate </w:t>
      </w:r>
      <w:r w:rsidRPr="002A16DE">
        <w:rPr>
          <w:rStyle w:val="StyleUnderline"/>
          <w:highlight w:val="cyan"/>
        </w:rPr>
        <w:t>part of the</w:t>
      </w:r>
      <w:r w:rsidRPr="001E172C">
        <w:rPr>
          <w:rStyle w:val="StyleUnderline"/>
        </w:rPr>
        <w:t xml:space="preserve"> international </w:t>
      </w:r>
      <w:r w:rsidRPr="002A16DE">
        <w:rPr>
          <w:rStyle w:val="StyleUnderline"/>
          <w:highlight w:val="cyan"/>
        </w:rPr>
        <w:t>agreement</w:t>
      </w:r>
      <w:r w:rsidRPr="001E172C">
        <w:rPr>
          <w:rStyle w:val="StyleUnderline"/>
        </w:rPr>
        <w:t>,</w:t>
      </w:r>
      <w:r>
        <w:t xml:space="preserve"> </w:t>
      </w:r>
      <w:r w:rsidRPr="001E172C">
        <w:rPr>
          <w:rStyle w:val="StyleUnderline"/>
        </w:rPr>
        <w:t>put there to establish that the richest countrie</w:t>
      </w:r>
      <w:r>
        <w:t xml:space="preserve">s, including the United States, </w:t>
      </w:r>
      <w:r w:rsidRPr="001E172C">
        <w:rPr>
          <w:rStyle w:val="StyleUnderline"/>
        </w:rPr>
        <w:t>felt obligated to pony up money</w:t>
      </w:r>
      <w:r>
        <w:t xml:space="preserve"> to help poor countries adapt to climate change and make the transition to sustainable energy systems. </w:t>
      </w:r>
      <w:r w:rsidRPr="005958D1">
        <w:rPr>
          <w:rStyle w:val="StyleUnderline"/>
        </w:rPr>
        <w:t>“</w:t>
      </w:r>
      <w:r w:rsidRPr="002A16DE">
        <w:rPr>
          <w:rStyle w:val="StyleUnderline"/>
          <w:highlight w:val="cyan"/>
        </w:rPr>
        <w:t xml:space="preserve">Shall” meant something </w:t>
      </w:r>
      <w:r w:rsidRPr="002A16DE">
        <w:rPr>
          <w:rStyle w:val="Emphasis"/>
          <w:highlight w:val="cyan"/>
        </w:rPr>
        <w:t>altogether different</w:t>
      </w:r>
      <w:r>
        <w:t>, American officials said.</w:t>
      </w:r>
    </w:p>
    <w:p w:rsidR="0035274A" w:rsidRDefault="0035274A" w:rsidP="0035274A">
      <w:r w:rsidRPr="001E172C">
        <w:rPr>
          <w:rStyle w:val="StyleUnderline"/>
        </w:rPr>
        <w:t>When “shall” was spotted</w:t>
      </w:r>
      <w:r>
        <w:t xml:space="preserve"> in the document on Saturday, Secretary of State John </w:t>
      </w:r>
      <w:r w:rsidRPr="001E172C">
        <w:rPr>
          <w:rStyle w:val="StyleUnderline"/>
        </w:rPr>
        <w:t>Kerry</w:t>
      </w:r>
      <w:r>
        <w:t xml:space="preserve"> </w:t>
      </w:r>
      <w:r w:rsidRPr="001E172C">
        <w:rPr>
          <w:rStyle w:val="StyleUnderline"/>
        </w:rPr>
        <w:t>called his French counterpart and made it clear</w:t>
      </w:r>
      <w:r>
        <w:t xml:space="preserve"> that </w:t>
      </w:r>
      <w:r w:rsidRPr="001E172C">
        <w:rPr>
          <w:rStyle w:val="StyleUnderline"/>
        </w:rPr>
        <w:t>unless a switch was made</w:t>
      </w:r>
      <w:r>
        <w:t xml:space="preserve">, </w:t>
      </w:r>
      <w:r w:rsidRPr="001E172C">
        <w:rPr>
          <w:rStyle w:val="StyleUnderline"/>
        </w:rPr>
        <w:t>France could not count on American support</w:t>
      </w:r>
      <w:r>
        <w:t xml:space="preserve"> for the agreement.</w:t>
      </w:r>
    </w:p>
    <w:p w:rsidR="0035274A" w:rsidRDefault="0035274A" w:rsidP="0035274A">
      <w:r>
        <w:t>“I said: ‘We cannot do this and we will not do this. And either it changes, or President Obama and the United States will not be able to support this agreement,’ ” Mr. Kerry told reporters after delegates had accepted the deal by consensus Saturday night, amid cheering and the celebratory stamping of feet.</w:t>
      </w:r>
    </w:p>
    <w:p w:rsidR="0035274A" w:rsidRPr="0035274A" w:rsidRDefault="0035274A" w:rsidP="0035274A">
      <w:r>
        <w:t>Thankfully, cooler heads prevailed, and within hours the wording within the 31-page text was reverted back to the original “should.” A subsequent vote affirmed the Paris Accord, and all was saved.</w:t>
      </w:r>
    </w:p>
    <w:p w:rsidR="0035274A" w:rsidRPr="0035274A" w:rsidRDefault="0035274A" w:rsidP="0035274A">
      <w:pPr>
        <w:pStyle w:val="Heading3"/>
      </w:pPr>
    </w:p>
    <w:p w:rsidR="000F74A0" w:rsidRDefault="000F74A0" w:rsidP="000F74A0">
      <w:pPr>
        <w:pStyle w:val="Heading3"/>
      </w:pPr>
      <w:r>
        <w:t>2ac conditions fail</w:t>
      </w:r>
    </w:p>
    <w:p w:rsidR="000F74A0" w:rsidRPr="002746C2" w:rsidRDefault="000F74A0" w:rsidP="000F74A0">
      <w:pPr>
        <w:pStyle w:val="Heading4"/>
      </w:pPr>
      <w:r>
        <w:t xml:space="preserve">Studies prove that cutting aid spurs reform—Even if durable fiat is a thing, they don’t know that—BUT conditions and delays </w:t>
      </w:r>
      <w:r w:rsidRPr="005814D6">
        <w:rPr>
          <w:u w:val="single"/>
        </w:rPr>
        <w:t>undercut the threat</w:t>
      </w:r>
      <w:r>
        <w:t xml:space="preserve"> because they make us look reluctant</w:t>
      </w:r>
    </w:p>
    <w:p w:rsidR="000F74A0" w:rsidRDefault="000F74A0" w:rsidP="000F74A0">
      <w:r w:rsidRPr="008F4FFC">
        <w:rPr>
          <w:rStyle w:val="Style13ptBold"/>
        </w:rPr>
        <w:t>Goodman 15</w:t>
      </w:r>
    </w:p>
    <w:p w:rsidR="000F74A0" w:rsidRPr="008F4FFC" w:rsidRDefault="000F74A0" w:rsidP="000F74A0">
      <w:r w:rsidRPr="008F4FFC">
        <w:t>Colby Goodma</w:t>
      </w:r>
      <w:r>
        <w:t xml:space="preserve">n, </w:t>
      </w:r>
      <w:r w:rsidRPr="008F4FFC">
        <w:t xml:space="preserve">Acting Director at Security Assistance Monitor and focuses on a range of U.S. military aid and arms sales policy and research issues, Defense Experts Highlight Effectiveness of Human Rights Conditioning, 12/10/15, </w:t>
      </w:r>
      <w:hyperlink r:id="rId21" w:history="1">
        <w:r w:rsidRPr="008F4FFC">
          <w:rPr>
            <w:rStyle w:val="Hyperlink"/>
          </w:rPr>
          <w:t>http://securityassistance.org/blog/defense-experts-highlight-effectiveness-human-rights-conditioning</w:t>
        </w:r>
      </w:hyperlink>
    </w:p>
    <w:p w:rsidR="000F74A0" w:rsidRPr="008F4FFC" w:rsidRDefault="000F74A0" w:rsidP="000F74A0"/>
    <w:p w:rsidR="000F74A0" w:rsidRPr="008F4FFC" w:rsidRDefault="000F74A0" w:rsidP="000F74A0">
      <w:r w:rsidRPr="008F4FFC">
        <w:t xml:space="preserve">Challenging a longtime U.S. military critique of security assistance, some </w:t>
      </w:r>
      <w:r w:rsidRPr="002746C2">
        <w:rPr>
          <w:rStyle w:val="StyleUnderline"/>
          <w:highlight w:val="cyan"/>
        </w:rPr>
        <w:t xml:space="preserve">defense experts are saying </w:t>
      </w:r>
      <w:r w:rsidRPr="002746C2">
        <w:rPr>
          <w:rStyle w:val="Emphasis"/>
          <w:highlight w:val="cyan"/>
        </w:rPr>
        <w:t>suspending</w:t>
      </w:r>
      <w:r w:rsidRPr="008F4FFC">
        <w:rPr>
          <w:rStyle w:val="Emphasis"/>
        </w:rPr>
        <w:t xml:space="preserve"> U.S. </w:t>
      </w:r>
      <w:r w:rsidRPr="002746C2">
        <w:rPr>
          <w:rStyle w:val="Emphasis"/>
          <w:highlight w:val="cyan"/>
        </w:rPr>
        <w:t>military aid</w:t>
      </w:r>
      <w:r w:rsidRPr="008F4FFC">
        <w:rPr>
          <w:rStyle w:val="StyleUnderline"/>
        </w:rPr>
        <w:t xml:space="preserve"> to foreign security forces because of their poor human rights record </w:t>
      </w:r>
      <w:r w:rsidRPr="002746C2">
        <w:rPr>
          <w:rStyle w:val="StyleUnderline"/>
          <w:highlight w:val="cyan"/>
        </w:rPr>
        <w:t xml:space="preserve">has </w:t>
      </w:r>
      <w:r w:rsidRPr="002746C2">
        <w:rPr>
          <w:rStyle w:val="Emphasis"/>
          <w:highlight w:val="cyan"/>
        </w:rPr>
        <w:t>often caused</w:t>
      </w:r>
      <w:r w:rsidRPr="008F4FFC">
        <w:t xml:space="preserve"> an </w:t>
      </w:r>
      <w:r w:rsidRPr="002746C2">
        <w:rPr>
          <w:rStyle w:val="Emphasis"/>
          <w:highlight w:val="cyan"/>
        </w:rPr>
        <w:t>improvement</w:t>
      </w:r>
      <w:r w:rsidRPr="008F4FFC">
        <w:rPr>
          <w:rStyle w:val="Underline2Char"/>
        </w:rPr>
        <w:t xml:space="preserve"> </w:t>
      </w:r>
      <w:r w:rsidRPr="008F4FFC">
        <w:rPr>
          <w:rStyle w:val="StyleUnderline"/>
        </w:rPr>
        <w:t>in the force’s behavior.</w:t>
      </w:r>
      <w:r w:rsidRPr="008F4FFC">
        <w:rPr>
          <w:rStyle w:val="Underline2Char"/>
        </w:rPr>
        <w:t xml:space="preserve"> </w:t>
      </w:r>
      <w:r w:rsidRPr="002746C2">
        <w:rPr>
          <w:rStyle w:val="Underline2Char"/>
          <w:highlight w:val="cyan"/>
        </w:rPr>
        <w:t>This</w:t>
      </w:r>
      <w:r w:rsidRPr="008F4FFC">
        <w:t xml:space="preserve"> point, which was raised at a House Armed Services Committee hearing in October, appears to </w:t>
      </w:r>
      <w:r w:rsidRPr="002746C2">
        <w:rPr>
          <w:rStyle w:val="StyleUnderline"/>
          <w:highlight w:val="cyan"/>
        </w:rPr>
        <w:t>contradict</w:t>
      </w:r>
      <w:r w:rsidRPr="008F4FFC">
        <w:t xml:space="preserve"> military </w:t>
      </w:r>
      <w:r w:rsidRPr="002746C2">
        <w:rPr>
          <w:rStyle w:val="StyleUnderline"/>
          <w:highlight w:val="cyan"/>
        </w:rPr>
        <w:t>views</w:t>
      </w:r>
      <w:r w:rsidRPr="002746C2">
        <w:rPr>
          <w:highlight w:val="cyan"/>
        </w:rPr>
        <w:t xml:space="preserve"> </w:t>
      </w:r>
      <w:r w:rsidRPr="002746C2">
        <w:rPr>
          <w:rStyle w:val="Underline2Char"/>
          <w:highlight w:val="cyan"/>
        </w:rPr>
        <w:t>that suspending</w:t>
      </w:r>
      <w:r w:rsidRPr="008F4FFC">
        <w:rPr>
          <w:rStyle w:val="Underline2Char"/>
        </w:rPr>
        <w:t xml:space="preserve"> </w:t>
      </w:r>
      <w:r w:rsidRPr="002746C2">
        <w:rPr>
          <w:rStyle w:val="Underline2Char"/>
          <w:highlight w:val="cyan"/>
        </w:rPr>
        <w:t>aid</w:t>
      </w:r>
      <w:r w:rsidRPr="008F4FFC">
        <w:rPr>
          <w:rStyle w:val="Underline2Char"/>
        </w:rPr>
        <w:t xml:space="preserve"> for such reasons </w:t>
      </w:r>
      <w:r w:rsidRPr="002746C2">
        <w:rPr>
          <w:rStyle w:val="Underline2Char"/>
          <w:highlight w:val="cyan"/>
        </w:rPr>
        <w:t>is counterproductive</w:t>
      </w:r>
      <w:r w:rsidRPr="008F4FFC">
        <w:t>.</w:t>
      </w:r>
    </w:p>
    <w:p w:rsidR="000F74A0" w:rsidRPr="008F4FFC" w:rsidRDefault="000F74A0" w:rsidP="000F74A0">
      <w:r w:rsidRPr="008F4FFC">
        <w:rPr>
          <w:rStyle w:val="Underline2Char"/>
        </w:rPr>
        <w:t>For years, U.S. defense experts have seen cutting off U.S. military aid to certain repressive foreign security forces as ineffective</w:t>
      </w:r>
      <w:r w:rsidRPr="008F4FFC">
        <w:t xml:space="preserve"> because it harms U.S. national security imperatives and eliminates opportunities to provide them with human rights training to improve their record. At a meeting in Nigeria this year, former U.S. Defense Secretary Robert Gates indicated that U.S. requirements to suspend military aid to abusive forces in Nigeria have frustrated efforts to address terrorism.</w:t>
      </w:r>
    </w:p>
    <w:p w:rsidR="000F74A0" w:rsidRPr="008F4FFC" w:rsidRDefault="000F74A0" w:rsidP="000F74A0">
      <w:r w:rsidRPr="008F4FFC">
        <w:t xml:space="preserve">Commenting on restricting military aid to Nigeria, U.S. Vice Admiral Charles Leidig said “the conundrum it presents us is that the nations whose militaries have had human rights violations perhaps are the ones that need U.S. engagement the most.” Other U.S. officials have pointed to instances in which human rights training helped. After providing military training to professionalize Croatian security forces with a poor human rights record in the mid-1990s, for instance, U.S. military personnel claimed the training helped improve their actions after a new government took power. </w:t>
      </w:r>
    </w:p>
    <w:p w:rsidR="000F74A0" w:rsidRPr="008F4FFC" w:rsidRDefault="000F74A0" w:rsidP="000F74A0">
      <w:r w:rsidRPr="008F4FFC">
        <w:t>Nigeria Security Assistance</w:t>
      </w:r>
    </w:p>
    <w:p w:rsidR="000F74A0" w:rsidRPr="008F4FFC" w:rsidRDefault="000F74A0" w:rsidP="000F74A0">
      <w:r w:rsidRPr="002746C2">
        <w:rPr>
          <w:rStyle w:val="StyleUnderline"/>
          <w:highlight w:val="cyan"/>
        </w:rPr>
        <w:t>According to a RAND</w:t>
      </w:r>
      <w:r w:rsidRPr="008F4FFC">
        <w:t xml:space="preserve"> Corporation </w:t>
      </w:r>
      <w:r w:rsidRPr="002746C2">
        <w:rPr>
          <w:rStyle w:val="StyleUnderline"/>
          <w:highlight w:val="cyan"/>
        </w:rPr>
        <w:t>study</w:t>
      </w:r>
      <w:r w:rsidRPr="008F4FFC">
        <w:rPr>
          <w:rStyle w:val="StyleUnderline"/>
        </w:rPr>
        <w:t xml:space="preserve">, however, </w:t>
      </w:r>
      <w:r w:rsidRPr="002746C2">
        <w:rPr>
          <w:rStyle w:val="Emphasis"/>
          <w:highlight w:val="cyan"/>
        </w:rPr>
        <w:t>suspending</w:t>
      </w:r>
      <w:r w:rsidRPr="008F4FFC">
        <w:rPr>
          <w:rStyle w:val="Emphasis"/>
        </w:rPr>
        <w:t xml:space="preserve"> military aid</w:t>
      </w:r>
      <w:r w:rsidRPr="008F4FFC">
        <w:t xml:space="preserve"> </w:t>
      </w:r>
      <w:r w:rsidRPr="008F4FFC">
        <w:rPr>
          <w:rStyle w:val="StyleUnderline"/>
        </w:rPr>
        <w:t xml:space="preserve">for human rights or other reasons </w:t>
      </w:r>
      <w:r w:rsidRPr="002746C2">
        <w:rPr>
          <w:rStyle w:val="Emphasis"/>
          <w:highlight w:val="cyan"/>
        </w:rPr>
        <w:t>does “not</w:t>
      </w:r>
      <w:r w:rsidRPr="008F4FFC">
        <w:rPr>
          <w:rStyle w:val="StyleUnderline"/>
        </w:rPr>
        <w:t xml:space="preserve"> </w:t>
      </w:r>
      <w:r w:rsidRPr="002746C2">
        <w:rPr>
          <w:rStyle w:val="StyleUnderline"/>
          <w:highlight w:val="cyan"/>
        </w:rPr>
        <w:t>have</w:t>
      </w:r>
      <w:r w:rsidRPr="002746C2">
        <w:rPr>
          <w:rStyle w:val="StyleUnderline"/>
        </w:rPr>
        <w:t xml:space="preserve"> the </w:t>
      </w:r>
      <w:r w:rsidRPr="002746C2">
        <w:rPr>
          <w:rStyle w:val="StyleUnderline"/>
          <w:highlight w:val="cyan"/>
        </w:rPr>
        <w:t>devastating</w:t>
      </w:r>
      <w:r w:rsidRPr="002746C2">
        <w:rPr>
          <w:rStyle w:val="StyleUnderline"/>
        </w:rPr>
        <w:t xml:space="preserve"> </w:t>
      </w:r>
      <w:r w:rsidRPr="002746C2">
        <w:rPr>
          <w:rStyle w:val="StyleUnderline"/>
          <w:highlight w:val="cyan"/>
        </w:rPr>
        <w:t>consequences</w:t>
      </w:r>
      <w:r w:rsidRPr="002746C2">
        <w:rPr>
          <w:rStyle w:val="StyleUnderline"/>
        </w:rPr>
        <w:t>” that opponents might expect. The study highlights</w:t>
      </w:r>
      <w:r w:rsidRPr="008F4FFC">
        <w:rPr>
          <w:rStyle w:val="StyleUnderline"/>
        </w:rPr>
        <w:t xml:space="preserve"> that</w:t>
      </w:r>
      <w:r w:rsidRPr="008F4FFC">
        <w:t xml:space="preserve">, in some cases, U.S. </w:t>
      </w:r>
      <w:r w:rsidRPr="002746C2">
        <w:rPr>
          <w:rStyle w:val="Emphasis"/>
          <w:highlight w:val="cyan"/>
        </w:rPr>
        <w:t>punitive</w:t>
      </w:r>
      <w:r w:rsidRPr="008F4FFC">
        <w:rPr>
          <w:rStyle w:val="Emphasis"/>
        </w:rPr>
        <w:t xml:space="preserve"> funding </w:t>
      </w:r>
      <w:r w:rsidRPr="002746C2">
        <w:rPr>
          <w:rStyle w:val="Emphasis"/>
          <w:highlight w:val="cyan"/>
        </w:rPr>
        <w:t>cuts</w:t>
      </w:r>
      <w:r w:rsidRPr="008F4FFC">
        <w:rPr>
          <w:rStyle w:val="StyleUnderline"/>
        </w:rPr>
        <w:t xml:space="preserve"> of military aid </w:t>
      </w:r>
      <w:r w:rsidRPr="002746C2">
        <w:rPr>
          <w:rStyle w:val="Emphasis"/>
          <w:highlight w:val="cyan"/>
        </w:rPr>
        <w:t>have improved</w:t>
      </w:r>
      <w:r w:rsidRPr="008F4FFC">
        <w:t xml:space="preserve"> </w:t>
      </w:r>
      <w:r w:rsidRPr="002746C2">
        <w:rPr>
          <w:rStyle w:val="StyleUnderline"/>
        </w:rPr>
        <w:t>foreign</w:t>
      </w:r>
      <w:r w:rsidRPr="008F4FFC">
        <w:t xml:space="preserve"> </w:t>
      </w:r>
      <w:r w:rsidRPr="002746C2">
        <w:rPr>
          <w:rStyle w:val="Emphasis"/>
          <w:highlight w:val="cyan"/>
        </w:rPr>
        <w:t>partner behavior</w:t>
      </w:r>
      <w:r w:rsidRPr="002746C2">
        <w:t>.</w:t>
      </w:r>
      <w:r w:rsidRPr="008F4FFC">
        <w:t xml:space="preserve"> Out of ten cases of punitive funding cuts the study examined over the past 20 years, it determined that three “resulted in significant improvement.”</w:t>
      </w:r>
    </w:p>
    <w:p w:rsidR="000F74A0" w:rsidRPr="008F4FFC" w:rsidRDefault="000F74A0" w:rsidP="000F74A0">
      <w:r w:rsidRPr="008F4FFC">
        <w:t xml:space="preserve">The study did not disclose the names of the countries they reviewed. Research does point to Indonesia in the early 2000s as a potential example of when suspension of security assistance resulted in an improvement of military force behavior. In 1999, the U.S. suspended all aid to the Indonesian armed forces, due to reports of gross human rights abuses in East Timor, Aceh, and other regions. Following this suspension, and after the resignation of President Suhatro, basic freedoms in the country proceeded to expand rapidly, contributing “to a vibrant if chaotic democracy.” </w:t>
      </w:r>
    </w:p>
    <w:p w:rsidR="000F74A0" w:rsidRPr="008F4FFC" w:rsidRDefault="000F74A0" w:rsidP="000F74A0">
      <w:r w:rsidRPr="008F4FFC">
        <w:rPr>
          <w:rStyle w:val="Underline2Char"/>
        </w:rPr>
        <w:t xml:space="preserve">The </w:t>
      </w:r>
      <w:r w:rsidRPr="002746C2">
        <w:rPr>
          <w:rStyle w:val="Underline2Char"/>
          <w:highlight w:val="cyan"/>
        </w:rPr>
        <w:t>suspension</w:t>
      </w:r>
      <w:r w:rsidRPr="008F4FFC">
        <w:rPr>
          <w:rStyle w:val="Underline2Char"/>
        </w:rPr>
        <w:t xml:space="preserve"> of military aid </w:t>
      </w:r>
      <w:r w:rsidRPr="002746C2">
        <w:rPr>
          <w:rStyle w:val="Underline2Char"/>
          <w:highlight w:val="cyan"/>
        </w:rPr>
        <w:t>to Egypt is</w:t>
      </w:r>
      <w:r w:rsidRPr="008F4FFC">
        <w:rPr>
          <w:rStyle w:val="Underline2Char"/>
        </w:rPr>
        <w:t xml:space="preserve"> likely </w:t>
      </w:r>
      <w:r w:rsidRPr="002746C2">
        <w:rPr>
          <w:rStyle w:val="Underline2Char"/>
          <w:highlight w:val="cyan"/>
        </w:rPr>
        <w:t>an example of when</w:t>
      </w:r>
      <w:r w:rsidRPr="008F4FFC">
        <w:rPr>
          <w:rStyle w:val="Underline2Char"/>
        </w:rPr>
        <w:t xml:space="preserve"> funding </w:t>
      </w:r>
      <w:r w:rsidRPr="002746C2">
        <w:rPr>
          <w:rStyle w:val="Underline2Char"/>
          <w:highlight w:val="cyan"/>
        </w:rPr>
        <w:t>cuts didn’t</w:t>
      </w:r>
      <w:r w:rsidRPr="008F4FFC">
        <w:rPr>
          <w:rStyle w:val="Underline2Char"/>
        </w:rPr>
        <w:t xml:space="preserve"> result in improved human rights behavior</w:t>
      </w:r>
      <w:r w:rsidRPr="008F4FFC">
        <w:t xml:space="preserve">, perhaps </w:t>
      </w:r>
      <w:r w:rsidRPr="002746C2">
        <w:rPr>
          <w:rStyle w:val="Emphasis"/>
          <w:highlight w:val="cyan"/>
        </w:rPr>
        <w:t>because</w:t>
      </w:r>
      <w:r w:rsidRPr="002746C2">
        <w:rPr>
          <w:rStyle w:val="StyleUnderline"/>
          <w:highlight w:val="cyan"/>
        </w:rPr>
        <w:t xml:space="preserve"> </w:t>
      </w:r>
      <w:r w:rsidRPr="002746C2">
        <w:rPr>
          <w:rStyle w:val="Emphasis"/>
          <w:highlight w:val="cyan"/>
        </w:rPr>
        <w:t>of the way</w:t>
      </w:r>
      <w:r w:rsidRPr="002746C2">
        <w:rPr>
          <w:rStyle w:val="Emphasis"/>
        </w:rPr>
        <w:t xml:space="preserve"> in which the United States went about it</w:t>
      </w:r>
      <w:r w:rsidRPr="008F4FFC">
        <w:rPr>
          <w:rStyle w:val="Underline2Char"/>
        </w:rPr>
        <w:t>.</w:t>
      </w:r>
      <w:r w:rsidRPr="008F4FFC">
        <w:t xml:space="preserve"> After the July 2013 military coup, President </w:t>
      </w:r>
      <w:r w:rsidRPr="002746C2">
        <w:rPr>
          <w:rStyle w:val="Underline2Char"/>
          <w:highlight w:val="cyan"/>
        </w:rPr>
        <w:t>Obama didn’t</w:t>
      </w:r>
      <w:r w:rsidRPr="008F4FFC">
        <w:rPr>
          <w:rStyle w:val="Underline2Char"/>
        </w:rPr>
        <w:t xml:space="preserve"> formally </w:t>
      </w:r>
      <w:r w:rsidRPr="002746C2">
        <w:rPr>
          <w:rStyle w:val="Underline2Char"/>
          <w:highlight w:val="cyan"/>
        </w:rPr>
        <w:t>suspend</w:t>
      </w:r>
      <w:r w:rsidRPr="008F4FFC">
        <w:rPr>
          <w:rStyle w:val="Underline2Char"/>
        </w:rPr>
        <w:t xml:space="preserve"> a portion of U.S. military </w:t>
      </w:r>
      <w:r w:rsidRPr="002746C2">
        <w:rPr>
          <w:rStyle w:val="Underline2Char"/>
          <w:highlight w:val="cyan"/>
        </w:rPr>
        <w:t>aid until</w:t>
      </w:r>
      <w:r w:rsidRPr="008F4FFC">
        <w:rPr>
          <w:rStyle w:val="Underline2Char"/>
        </w:rPr>
        <w:t xml:space="preserve"> </w:t>
      </w:r>
      <w:r w:rsidRPr="008F4FFC">
        <w:rPr>
          <w:rStyle w:val="Emphasis"/>
        </w:rPr>
        <w:t xml:space="preserve">several </w:t>
      </w:r>
      <w:r w:rsidRPr="002746C2">
        <w:rPr>
          <w:rStyle w:val="Emphasis"/>
          <w:highlight w:val="cyan"/>
        </w:rPr>
        <w:t>months later</w:t>
      </w:r>
      <w:r w:rsidRPr="008F4FFC">
        <w:t xml:space="preserve">. </w:t>
      </w:r>
      <w:r w:rsidRPr="008F4FFC">
        <w:rPr>
          <w:rStyle w:val="Underline2Char"/>
        </w:rPr>
        <w:t>This delay was</w:t>
      </w:r>
      <w:r w:rsidRPr="008F4FFC">
        <w:t xml:space="preserve"> explained by many as </w:t>
      </w:r>
      <w:r w:rsidRPr="002746C2">
        <w:rPr>
          <w:rStyle w:val="Underline2Char"/>
          <w:highlight w:val="cyan"/>
        </w:rPr>
        <w:t xml:space="preserve">an </w:t>
      </w:r>
      <w:r w:rsidRPr="002746C2">
        <w:rPr>
          <w:rStyle w:val="Emphasis"/>
          <w:highlight w:val="cyan"/>
        </w:rPr>
        <w:t>attempt to maintain good relations</w:t>
      </w:r>
      <w:r w:rsidRPr="008F4FFC">
        <w:t xml:space="preserve"> with the new government </w:t>
      </w:r>
      <w:r w:rsidRPr="009B511B">
        <w:rPr>
          <w:rStyle w:val="Emphasis"/>
        </w:rPr>
        <w:t xml:space="preserve">while </w:t>
      </w:r>
      <w:r w:rsidRPr="002746C2">
        <w:rPr>
          <w:rStyle w:val="Emphasis"/>
          <w:highlight w:val="cyan"/>
        </w:rPr>
        <w:t>also</w:t>
      </w:r>
      <w:r w:rsidRPr="008F4FFC">
        <w:t xml:space="preserve"> slowly </w:t>
      </w:r>
      <w:r w:rsidRPr="002746C2">
        <w:rPr>
          <w:rStyle w:val="Underline2Char"/>
          <w:highlight w:val="cyan"/>
        </w:rPr>
        <w:t>prodding it</w:t>
      </w:r>
      <w:r w:rsidRPr="008F4FFC">
        <w:rPr>
          <w:rStyle w:val="Underline2Char"/>
        </w:rPr>
        <w:t xml:space="preserve"> towards democratization. </w:t>
      </w:r>
      <w:r w:rsidRPr="002746C2">
        <w:rPr>
          <w:rStyle w:val="StyleUnderline"/>
        </w:rPr>
        <w:t>It was</w:t>
      </w:r>
      <w:r w:rsidRPr="002746C2">
        <w:t xml:space="preserve"> also </w:t>
      </w:r>
      <w:r w:rsidRPr="002746C2">
        <w:rPr>
          <w:rStyle w:val="StyleUnderline"/>
        </w:rPr>
        <w:t xml:space="preserve">relatively </w:t>
      </w:r>
      <w:r w:rsidRPr="002746C2">
        <w:rPr>
          <w:rStyle w:val="Emphasis"/>
        </w:rPr>
        <w:t>clear</w:t>
      </w:r>
      <w:r w:rsidRPr="002746C2">
        <w:rPr>
          <w:rStyle w:val="Underline2Char"/>
        </w:rPr>
        <w:t xml:space="preserve"> that the </w:t>
      </w:r>
      <w:r w:rsidRPr="002746C2">
        <w:rPr>
          <w:rStyle w:val="Emphasis"/>
        </w:rPr>
        <w:t>suspension would only be temporary</w:t>
      </w:r>
      <w:r w:rsidRPr="002746C2">
        <w:rPr>
          <w:rStyle w:val="StyleUnderline"/>
        </w:rPr>
        <w:t xml:space="preserve">, </w:t>
      </w:r>
      <w:r w:rsidRPr="002746C2">
        <w:rPr>
          <w:rStyle w:val="Emphasis"/>
          <w:highlight w:val="cyan"/>
        </w:rPr>
        <w:t>undercutting the real threat</w:t>
      </w:r>
      <w:r w:rsidRPr="008F4FFC">
        <w:rPr>
          <w:rStyle w:val="StyleUnderline"/>
        </w:rPr>
        <w:t xml:space="preserve"> of cutting the funding.</w:t>
      </w:r>
    </w:p>
    <w:p w:rsidR="000F74A0" w:rsidRPr="002746C2" w:rsidRDefault="000F74A0" w:rsidP="000F74A0">
      <w:r w:rsidRPr="002746C2">
        <w:t>The RAND study also found that when the United States cuts military aid to foreign security force, their military capabilities are negatively affected. However, it indicated that the blow to a state’s security capacity is perhaps less damaging than previously thought, for two possible reasons. Firstly, in some cases, it takes time for a government to lose military capability, as donated equipment and weapons can remain fully functional for decades. Secondly, the United States does not always cuts all types of aid to a foreign force.</w:t>
      </w:r>
    </w:p>
    <w:p w:rsidR="000F74A0" w:rsidRPr="002746C2" w:rsidRDefault="000F74A0" w:rsidP="000F74A0">
      <w:r w:rsidRPr="002746C2">
        <w:t>For instance, some military aid to Nigeria was cut in 2014 on account of Nigeria’s abysmal human rights record and rampant corruption. Yet, the Obama Administration still allocated $4.4 million in security assistance to Nigerian forces in FY 2015. This was even before Nigerians elected a new President, Muhammadu Buhari, who pledged investigations into military abuses and a reform of the Nigeria security sector.</w:t>
      </w:r>
    </w:p>
    <w:p w:rsidR="000F74A0" w:rsidRPr="002746C2" w:rsidRDefault="000F74A0" w:rsidP="000F74A0">
      <w:r w:rsidRPr="002746C2">
        <w:t>Human rights groups have also fired back at officials who argue that the United States must sometimes assist repressive security forces in order to address terrorism. Advocates have cited that Nigerian security force abuses against civilians have unintentionally aided Boko Haram’s cause and recruitment efforts. By supporting such forces, U.S. security assistance to Nigeria can in fact prove counterproductive to fighting terrorism.</w:t>
      </w:r>
    </w:p>
    <w:p w:rsidR="000F74A0" w:rsidRDefault="000F74A0" w:rsidP="000F74A0">
      <w:r w:rsidRPr="008F4FFC">
        <w:t xml:space="preserve">As </w:t>
      </w:r>
      <w:r w:rsidRPr="00624181">
        <w:rPr>
          <w:rStyle w:val="StyleUnderline"/>
        </w:rPr>
        <w:t xml:space="preserve">the </w:t>
      </w:r>
      <w:r w:rsidRPr="002746C2">
        <w:rPr>
          <w:rStyle w:val="StyleUnderline"/>
          <w:highlight w:val="cyan"/>
        </w:rPr>
        <w:t>RAND</w:t>
      </w:r>
      <w:r w:rsidRPr="00624181">
        <w:rPr>
          <w:rStyle w:val="StyleUnderline"/>
        </w:rPr>
        <w:t xml:space="preserve"> Corporation </w:t>
      </w:r>
      <w:r w:rsidRPr="002746C2">
        <w:rPr>
          <w:rStyle w:val="StyleUnderline"/>
          <w:highlight w:val="cyan"/>
        </w:rPr>
        <w:t>is</w:t>
      </w:r>
      <w:r w:rsidRPr="008F4FFC">
        <w:rPr>
          <w:rStyle w:val="Underline2Char"/>
        </w:rPr>
        <w:t xml:space="preserve"> a </w:t>
      </w:r>
      <w:r w:rsidRPr="002746C2">
        <w:rPr>
          <w:rStyle w:val="Emphasis"/>
          <w:highlight w:val="cyan"/>
        </w:rPr>
        <w:t>widely</w:t>
      </w:r>
      <w:r w:rsidRPr="00624181">
        <w:rPr>
          <w:rStyle w:val="Emphasis"/>
        </w:rPr>
        <w:t xml:space="preserve"> </w:t>
      </w:r>
      <w:r w:rsidRPr="002746C2">
        <w:rPr>
          <w:rStyle w:val="Emphasis"/>
          <w:highlight w:val="cyan"/>
        </w:rPr>
        <w:t xml:space="preserve">respected </w:t>
      </w:r>
      <w:r w:rsidRPr="002746C2">
        <w:rPr>
          <w:rStyle w:val="Emphasis"/>
        </w:rPr>
        <w:t>voice</w:t>
      </w:r>
      <w:r w:rsidRPr="008F4FFC">
        <w:rPr>
          <w:rStyle w:val="Underline2Char"/>
        </w:rPr>
        <w:t xml:space="preserve"> </w:t>
      </w:r>
      <w:r w:rsidRPr="002746C2">
        <w:rPr>
          <w:rStyle w:val="Underline2Char"/>
          <w:highlight w:val="cyan"/>
        </w:rPr>
        <w:t xml:space="preserve">in defense </w:t>
      </w:r>
      <w:r w:rsidRPr="002746C2">
        <w:rPr>
          <w:rStyle w:val="StyleUnderline"/>
          <w:highlight w:val="cyan"/>
        </w:rPr>
        <w:t>analysis</w:t>
      </w:r>
      <w:r w:rsidRPr="002746C2">
        <w:t>, this new study may signal a new openness within the defense community for suspending military aid because of concerns for human rights violations. The findings could also support those within Congress and the Obama Administration who are</w:t>
      </w:r>
      <w:r w:rsidRPr="008F4FFC">
        <w:t xml:space="preserve"> pushing to maintain the Leahy Law, which restricts U.S. military aid to specific units on the basis of credible evidence of gross human rights violations, in its current form.</w:t>
      </w:r>
    </w:p>
    <w:p w:rsidR="000F74A0" w:rsidRPr="005D5FA5" w:rsidRDefault="000F74A0" w:rsidP="000F74A0"/>
    <w:p w:rsidR="000F74A0" w:rsidRDefault="000F74A0" w:rsidP="000F74A0">
      <w:pPr>
        <w:pStyle w:val="Heading3"/>
      </w:pPr>
      <w:r>
        <w:t>2ac reduce k2 signal</w:t>
      </w:r>
    </w:p>
    <w:p w:rsidR="000F74A0" w:rsidRPr="004C6A90" w:rsidRDefault="000F74A0" w:rsidP="000F74A0">
      <w:pPr>
        <w:pStyle w:val="Heading4"/>
      </w:pPr>
      <w:r>
        <w:t>Only actually ENDING these sales can make threats EFFECTIVE</w:t>
      </w:r>
    </w:p>
    <w:p w:rsidR="000F74A0" w:rsidRPr="0004639F" w:rsidRDefault="000F74A0" w:rsidP="000F74A0">
      <w:pPr>
        <w:rPr>
          <w:rStyle w:val="Style13ptBold"/>
        </w:rPr>
      </w:pPr>
      <w:r>
        <w:rPr>
          <w:rStyle w:val="Style13ptBold"/>
        </w:rPr>
        <w:t>Spindel 19</w:t>
      </w:r>
    </w:p>
    <w:p w:rsidR="000F74A0" w:rsidRDefault="000F74A0" w:rsidP="000F74A0">
      <w:r>
        <w:t xml:space="preserve">Jennifer Spindel, Assistant Professor of International Security at the University of Oklahoma and the Associate Director of the Cyber Governance and Policy Center, 14 May 2019, </w:t>
      </w:r>
      <w:hyperlink r:id="rId22" w:history="1">
        <w:r w:rsidRPr="00ED4699">
          <w:rPr>
            <w:rStyle w:val="Hyperlink"/>
          </w:rPr>
          <w:t>https://warontherocks.com/2019/05/the-case-for-suspending-american-arms-sales-to-saudi-arabia/</w:t>
        </w:r>
      </w:hyperlink>
    </w:p>
    <w:p w:rsidR="000F74A0" w:rsidRDefault="000F74A0" w:rsidP="000F74A0"/>
    <w:p w:rsidR="000F74A0" w:rsidRDefault="000F74A0" w:rsidP="000F74A0">
      <w:r w:rsidRPr="0004639F">
        <w:rPr>
          <w:rStyle w:val="StyleUnderline"/>
        </w:rPr>
        <w:t>Arms embargos are often dismissed as symbolic</w:t>
      </w:r>
      <w:r>
        <w:t xml:space="preserve">, and therefore ineffective. </w:t>
      </w:r>
      <w:r w:rsidRPr="0004639F">
        <w:rPr>
          <w:rStyle w:val="StyleUnderline"/>
        </w:rPr>
        <w:t>But</w:t>
      </w:r>
      <w:r w:rsidRPr="0004639F">
        <w:t xml:space="preserve"> just because something is </w:t>
      </w:r>
      <w:r w:rsidRPr="0004639F">
        <w:rPr>
          <w:rStyle w:val="StyleUnderline"/>
        </w:rPr>
        <w:t>symbolic, doesn’t mean that it won’t have an effect. A U.S. arms embargo against Saudi</w:t>
      </w:r>
      <w:r>
        <w:t xml:space="preserve"> Arabia </w:t>
      </w:r>
      <w:r w:rsidRPr="0004639F">
        <w:rPr>
          <w:rStyle w:val="StyleUnderline"/>
        </w:rPr>
        <w:t xml:space="preserve">would be a </w:t>
      </w:r>
      <w:r w:rsidRPr="0035549B">
        <w:rPr>
          <w:rStyle w:val="Emphasis"/>
        </w:rPr>
        <w:t>clear signal</w:t>
      </w:r>
      <w:r w:rsidRPr="0004639F">
        <w:rPr>
          <w:rStyle w:val="StyleUnderline"/>
        </w:rPr>
        <w:t xml:space="preserve"> of American disproval of Saudi actions in Yemen</w:t>
      </w:r>
      <w:r>
        <w:t xml:space="preserve">, </w:t>
      </w:r>
      <w:r w:rsidRPr="0004639F">
        <w:rPr>
          <w:rStyle w:val="StyleUnderline"/>
        </w:rPr>
        <w:t>and</w:t>
      </w:r>
      <w:r>
        <w:t xml:space="preserve"> would be </w:t>
      </w:r>
      <w:r w:rsidRPr="0004639F">
        <w:rPr>
          <w:rStyle w:val="StyleUnderline"/>
        </w:rPr>
        <w:t>an equally important signal to Washington’s allies</w:t>
      </w:r>
      <w:r>
        <w:t>, who are left wondering if the United States is ambivalent or uninterested in the growing Yemeni humanitarian catastrophe.</w:t>
      </w:r>
    </w:p>
    <w:p w:rsidR="000F74A0" w:rsidRDefault="000F74A0" w:rsidP="000F74A0">
      <w:r w:rsidRPr="0035549B">
        <w:rPr>
          <w:rStyle w:val="StyleUnderline"/>
        </w:rPr>
        <w:t>By continuing</w:t>
      </w:r>
      <w:r w:rsidRPr="0004639F">
        <w:rPr>
          <w:rStyle w:val="StyleUnderline"/>
        </w:rPr>
        <w:t xml:space="preserve"> to provide weapons</w:t>
      </w:r>
      <w:r>
        <w:t>, President Donald T</w:t>
      </w:r>
      <w:r w:rsidRPr="0035549B">
        <w:rPr>
          <w:rStyle w:val="StyleUnderline"/>
        </w:rPr>
        <w:t xml:space="preserve">rump tacitly endorses </w:t>
      </w:r>
      <w:r w:rsidRPr="0004639F">
        <w:rPr>
          <w:rStyle w:val="StyleUnderline"/>
        </w:rPr>
        <w:t>Saudi policies. This signal is strengthened by Trump’s</w:t>
      </w:r>
      <w:r>
        <w:t xml:space="preserve"> recent </w:t>
      </w:r>
      <w:r w:rsidRPr="0004639F">
        <w:rPr>
          <w:rStyle w:val="StyleUnderline"/>
        </w:rPr>
        <w:t>veto of the resolution that called for an end to U.S. support for the war in Yemen</w:t>
      </w:r>
      <w:r>
        <w:t xml:space="preserve">. While Trump justified the veto by saying that the resolution was a “dangerous attempt to weaken my constitutional authorities,” statements from </w:t>
      </w:r>
      <w:r w:rsidRPr="0004639F">
        <w:rPr>
          <w:rStyle w:val="StyleUnderline"/>
        </w:rPr>
        <w:t>Congressional representatives</w:t>
      </w:r>
      <w:r>
        <w:t xml:space="preserve"> show they </w:t>
      </w:r>
      <w:r w:rsidRPr="0004639F">
        <w:rPr>
          <w:rStyle w:val="StyleUnderline"/>
        </w:rPr>
        <w:t>are aware of the powerful signals sent by arms sales</w:t>
      </w:r>
      <w:r>
        <w:t xml:space="preserve">. Sen. Tim Kaine said that the veto “shows the world [Trump] is determined to keep aiding a Saudi-backed war that has killed thousands of civilians and pushed millions more to the brink of starvation.” </w:t>
      </w:r>
      <w:r w:rsidRPr="0004639F">
        <w:rPr>
          <w:rStyle w:val="StyleUnderline"/>
        </w:rPr>
        <w:t xml:space="preserve">An arms </w:t>
      </w:r>
      <w:r w:rsidRPr="0035549B">
        <w:rPr>
          <w:rStyle w:val="Emphasis"/>
        </w:rPr>
        <w:t>embargo</w:t>
      </w:r>
      <w:r w:rsidRPr="0004639F">
        <w:rPr>
          <w:rStyle w:val="StyleUnderline"/>
        </w:rPr>
        <w:t xml:space="preserve"> against Saud</w:t>
      </w:r>
      <w:r>
        <w:t xml:space="preserve">i Arabia </w:t>
      </w:r>
      <w:r w:rsidRPr="0004639F">
        <w:rPr>
          <w:rStyle w:val="StyleUnderline"/>
        </w:rPr>
        <w:t xml:space="preserve">would be a signal both to </w:t>
      </w:r>
      <w:r w:rsidRPr="0035549B">
        <w:rPr>
          <w:rStyle w:val="Emphasis"/>
        </w:rPr>
        <w:t>leaders of that country</w:t>
      </w:r>
      <w:r w:rsidRPr="0004639F">
        <w:rPr>
          <w:rStyle w:val="StyleUnderline"/>
        </w:rPr>
        <w:t>, and other states, that the United States does not endorse Saudi actions</w:t>
      </w:r>
      <w:r>
        <w:t xml:space="preserve">. Those arguing against a ban are correct on one point: </w:t>
      </w:r>
      <w:r w:rsidRPr="0004639F">
        <w:rPr>
          <w:rStyle w:val="StyleUnderline"/>
        </w:rPr>
        <w:t>Embargos as blunt force</w:t>
      </w:r>
      <w:r>
        <w:t xml:space="preserve"> instruments of </w:t>
      </w:r>
      <w:r w:rsidRPr="0004639F">
        <w:rPr>
          <w:rStyle w:val="StyleUnderline"/>
        </w:rPr>
        <w:t>coercion are rarely effective. But</w:t>
      </w:r>
      <w:r w:rsidRPr="0004639F">
        <w:t xml:space="preserve"> arms </w:t>
      </w:r>
      <w:r w:rsidRPr="0004639F">
        <w:rPr>
          <w:rStyle w:val="StyleUnderline"/>
        </w:rPr>
        <w:t>embargos</w:t>
      </w:r>
      <w:r>
        <w:t xml:space="preserve"> </w:t>
      </w:r>
      <w:r w:rsidRPr="0004639F">
        <w:rPr>
          <w:rStyle w:val="StyleUnderline"/>
        </w:rPr>
        <w:t xml:space="preserve">are </w:t>
      </w:r>
      <w:r w:rsidRPr="0035549B">
        <w:rPr>
          <w:rStyle w:val="Emphasis"/>
        </w:rPr>
        <w:t>effective</w:t>
      </w:r>
      <w:r>
        <w:t xml:space="preserve"> as </w:t>
      </w:r>
      <w:r w:rsidRPr="0035549B">
        <w:rPr>
          <w:rStyle w:val="StyleUnderline"/>
        </w:rPr>
        <w:t>signals of</w:t>
      </w:r>
      <w:r>
        <w:t xml:space="preserve"> political </w:t>
      </w:r>
      <w:r w:rsidRPr="0035549B">
        <w:rPr>
          <w:rStyle w:val="StyleUnderline"/>
        </w:rPr>
        <w:t xml:space="preserve">dissatisfaction, and serve an important </w:t>
      </w:r>
      <w:r w:rsidRPr="0035549B">
        <w:rPr>
          <w:rStyle w:val="Emphasis"/>
        </w:rPr>
        <w:t>communication role</w:t>
      </w:r>
      <w:r w:rsidRPr="0004639F">
        <w:rPr>
          <w:rStyle w:val="StyleUnderline"/>
        </w:rPr>
        <w:t xml:space="preserve"> in international politics</w:t>
      </w:r>
      <w:r>
        <w:t>.</w:t>
      </w:r>
    </w:p>
    <w:p w:rsidR="000F74A0" w:rsidRDefault="000F74A0" w:rsidP="000F74A0">
      <w:r>
        <w:t>Arms Embargos Are Signals and Can Build Coalitions</w:t>
      </w:r>
    </w:p>
    <w:p w:rsidR="000F74A0" w:rsidRDefault="000F74A0" w:rsidP="000F74A0">
      <w:r w:rsidRPr="0035549B">
        <w:rPr>
          <w:rStyle w:val="Emphasis"/>
        </w:rPr>
        <w:t>Policymakers and scholars agree</w:t>
      </w:r>
      <w:r w:rsidRPr="0004639F">
        <w:rPr>
          <w:rStyle w:val="StyleUnderline"/>
        </w:rPr>
        <w:t xml:space="preserve"> that arms </w:t>
      </w:r>
      <w:r w:rsidRPr="0035549B">
        <w:rPr>
          <w:rStyle w:val="Emphasis"/>
        </w:rPr>
        <w:t>embargoes are not effective “sticks</w:t>
      </w:r>
      <w:r>
        <w:t xml:space="preserve">” </w:t>
      </w:r>
      <w:r w:rsidRPr="0035549B">
        <w:rPr>
          <w:rStyle w:val="StyleUnderline"/>
        </w:rPr>
        <w:t>in international politics.</w:t>
      </w:r>
      <w:r>
        <w:t xml:space="preserve"> </w:t>
      </w:r>
      <w:r w:rsidRPr="0035549B">
        <w:rPr>
          <w:rStyle w:val="Emphasis"/>
        </w:rPr>
        <w:t>Rarely do states cave when faced with punishment</w:t>
      </w:r>
      <w:r w:rsidRPr="0004639F">
        <w:rPr>
          <w:rStyle w:val="StyleUnderline"/>
        </w:rPr>
        <w:t xml:space="preserve"> in the form of an embargo. But</w:t>
      </w:r>
      <w:r>
        <w:t xml:space="preserve"> even if an arms embargo isn’t a direct tool of coercion, </w:t>
      </w:r>
      <w:r w:rsidRPr="0035549B">
        <w:rPr>
          <w:rStyle w:val="StyleUnderline"/>
        </w:rPr>
        <w:t>an embargo would be an important political signal</w:t>
      </w:r>
      <w:r>
        <w:t>. There are at least two reasons for the United States to seriously consider an arms embargo against Saudi Arabia.</w:t>
      </w:r>
    </w:p>
    <w:p w:rsidR="000F74A0" w:rsidRPr="00646C6D" w:rsidRDefault="000F74A0" w:rsidP="000F74A0">
      <w:pPr>
        <w:rPr>
          <w:b/>
          <w:iCs/>
          <w:u w:val="single"/>
          <w:bdr w:val="single" w:sz="8" w:space="0" w:color="auto"/>
        </w:rPr>
      </w:pPr>
      <w:r>
        <w:t xml:space="preserve">First, </w:t>
      </w:r>
      <w:r w:rsidRPr="0004639F">
        <w:rPr>
          <w:rStyle w:val="StyleUnderline"/>
        </w:rPr>
        <w:t xml:space="preserve">arms sales are </w:t>
      </w:r>
      <w:r w:rsidRPr="0035549B">
        <w:rPr>
          <w:rStyle w:val="Emphasis"/>
        </w:rPr>
        <w:t>signals</w:t>
      </w:r>
      <w:r w:rsidRPr="0004639F">
        <w:rPr>
          <w:rStyle w:val="StyleUnderline"/>
        </w:rPr>
        <w:t xml:space="preserve"> that </w:t>
      </w:r>
      <w:r w:rsidRPr="0035549B">
        <w:rPr>
          <w:rStyle w:val="Emphasis"/>
        </w:rPr>
        <w:t>cut through the noise</w:t>
      </w:r>
      <w:r w:rsidRPr="0004639F">
        <w:rPr>
          <w:rStyle w:val="StyleUnderline"/>
        </w:rPr>
        <w:t xml:space="preserve"> of the international system. </w:t>
      </w:r>
      <w:r w:rsidRPr="0035549B">
        <w:rPr>
          <w:rStyle w:val="Emphasis"/>
        </w:rPr>
        <w:t>Cutting off arms transfers</w:t>
      </w:r>
      <w:r>
        <w:t xml:space="preserve"> is a common way that states </w:t>
      </w:r>
      <w:r w:rsidRPr="0004639F">
        <w:rPr>
          <w:rStyle w:val="StyleUnderline"/>
        </w:rPr>
        <w:t>express</w:t>
      </w:r>
      <w:r>
        <w:t xml:space="preserve"> their </w:t>
      </w:r>
      <w:r w:rsidRPr="0004639F">
        <w:rPr>
          <w:rStyle w:val="StyleUnderline"/>
        </w:rPr>
        <w:t>dissatisfaction</w:t>
      </w:r>
      <w:r>
        <w:t xml:space="preserve"> with others </w:t>
      </w:r>
      <w:r w:rsidRPr="0004639F">
        <w:rPr>
          <w:rStyle w:val="StyleUnderline"/>
        </w:rPr>
        <w:t>and</w:t>
      </w:r>
      <w:r>
        <w:t xml:space="preserve"> try to </w:t>
      </w:r>
      <w:r w:rsidRPr="0035549B">
        <w:rPr>
          <w:rStyle w:val="Emphasis"/>
        </w:rPr>
        <w:t>influence behavior</w:t>
      </w:r>
      <w:r>
        <w:t>. As Lawrence Freedman observed in 1978, “</w:t>
      </w:r>
      <w:r w:rsidRPr="0004639F">
        <w:rPr>
          <w:rStyle w:val="StyleUnderline"/>
        </w:rPr>
        <w:t xml:space="preserve">refusing to sell arms is a </w:t>
      </w:r>
      <w:r w:rsidRPr="0035549B">
        <w:rPr>
          <w:rStyle w:val="Emphasis"/>
        </w:rPr>
        <w:t>major</w:t>
      </w:r>
      <w:r w:rsidRPr="0004639F">
        <w:rPr>
          <w:rStyle w:val="StyleUnderline"/>
        </w:rPr>
        <w:t xml:space="preserve"> political act</w:t>
      </w:r>
      <w:r>
        <w:t xml:space="preserve">. It appears as </w:t>
      </w:r>
      <w:r w:rsidRPr="0004639F">
        <w:rPr>
          <w:rStyle w:val="StyleUnderline"/>
        </w:rPr>
        <w:t xml:space="preserve">a </w:t>
      </w:r>
      <w:r w:rsidRPr="0035549B">
        <w:rPr>
          <w:rStyle w:val="Emphasis"/>
        </w:rPr>
        <w:t>calculated insult</w:t>
      </w:r>
      <w:r w:rsidRPr="0004639F">
        <w:rPr>
          <w:rStyle w:val="StyleUnderline"/>
        </w:rPr>
        <w:t>, reflecting on</w:t>
      </w:r>
      <w:r>
        <w:t xml:space="preserve"> </w:t>
      </w:r>
      <w:r w:rsidRPr="0004639F">
        <w:rPr>
          <w:rStyle w:val="StyleUnderline"/>
        </w:rPr>
        <w:t>the</w:t>
      </w:r>
      <w:r>
        <w:t xml:space="preserve"> stability, </w:t>
      </w:r>
      <w:r w:rsidRPr="0035549B">
        <w:rPr>
          <w:rStyle w:val="Emphasis"/>
        </w:rPr>
        <w:t>trust, and credit-worthiness</w:t>
      </w:r>
      <w:r>
        <w:t xml:space="preserve">, or technical competence </w:t>
      </w:r>
      <w:r w:rsidRPr="0004639F">
        <w:rPr>
          <w:rStyle w:val="StyleUnderline"/>
        </w:rPr>
        <w:t>of the would-be recipient</w:t>
      </w:r>
      <w:r>
        <w:t xml:space="preserve">.” Yet this crucial point seems to have been lost in the current policy debate about whether or not the United States should continue selling arms to Saudi Arabia. </w:t>
      </w:r>
      <w:r w:rsidRPr="006D38D9">
        <w:rPr>
          <w:rStyle w:val="StyleUnderline"/>
        </w:rPr>
        <w:t xml:space="preserve">My </w:t>
      </w:r>
      <w:r w:rsidRPr="0035549B">
        <w:rPr>
          <w:rStyle w:val="Emphasis"/>
        </w:rPr>
        <w:t>research shows</w:t>
      </w:r>
      <w:r w:rsidRPr="006D38D9">
        <w:rPr>
          <w:rStyle w:val="StyleUnderline"/>
        </w:rPr>
        <w:t xml:space="preserve"> that </w:t>
      </w:r>
      <w:r w:rsidRPr="0035549B">
        <w:rPr>
          <w:rStyle w:val="Emphasis"/>
        </w:rPr>
        <w:t>stopping</w:t>
      </w:r>
      <w:r w:rsidRPr="006D38D9">
        <w:rPr>
          <w:rStyle w:val="StyleUnderline"/>
        </w:rPr>
        <w:t xml:space="preserve"> arms transfers</w:t>
      </w:r>
      <w:r>
        <w:t xml:space="preserve"> or denying requests </w:t>
      </w:r>
      <w:r w:rsidRPr="006D38D9">
        <w:rPr>
          <w:rStyle w:val="StyleUnderline"/>
        </w:rPr>
        <w:t xml:space="preserve">is an </w:t>
      </w:r>
      <w:r w:rsidRPr="0035549B">
        <w:rPr>
          <w:rStyle w:val="Emphasis"/>
        </w:rPr>
        <w:t>effective way to signal</w:t>
      </w:r>
      <w:r>
        <w:t xml:space="preserve"> dissatisfaction and </w:t>
      </w:r>
      <w:r w:rsidRPr="0035549B">
        <w:rPr>
          <w:rStyle w:val="Emphasis"/>
        </w:rPr>
        <w:t>causes the would-be recipient to re-think their behavior.</w:t>
      </w:r>
    </w:p>
    <w:p w:rsidR="000F74A0" w:rsidRDefault="000F74A0" w:rsidP="000F74A0">
      <w:r>
        <w:t xml:space="preserve">Take, </w:t>
      </w:r>
      <w:r w:rsidRPr="006D38D9">
        <w:rPr>
          <w:rStyle w:val="StyleUnderline"/>
        </w:rPr>
        <w:t>for example</w:t>
      </w:r>
      <w:r w:rsidRPr="006D38D9">
        <w:t xml:space="preserve">, the U.S. relationship with Israel </w:t>
      </w:r>
      <w:r w:rsidRPr="006D38D9">
        <w:rPr>
          <w:rStyle w:val="StyleUnderline"/>
        </w:rPr>
        <w:t>in the 1960s</w:t>
      </w:r>
      <w:r>
        <w:t xml:space="preserve">. The </w:t>
      </w:r>
      <w:r w:rsidRPr="006D38D9">
        <w:t>U</w:t>
      </w:r>
      <w:r>
        <w:t xml:space="preserve">nited States sold Israel Hawk surface-to-surface missiles in 1962, M-48 Patton tanks in 1964 and 1965, and A-4E Skyhawk bombers in 1966. </w:t>
      </w:r>
      <w:r w:rsidRPr="006D38D9">
        <w:rPr>
          <w:rStyle w:val="StyleUnderline"/>
        </w:rPr>
        <w:t>Israeli leaders understood that</w:t>
      </w:r>
      <w:r>
        <w:t xml:space="preserve"> these </w:t>
      </w:r>
      <w:r w:rsidRPr="006D38D9">
        <w:rPr>
          <w:rStyle w:val="StyleUnderline"/>
        </w:rPr>
        <w:t>transfers signaled a close U.S.-Israeli relationship</w:t>
      </w:r>
      <w:r>
        <w:t xml:space="preserve">. As diplomat Abba Eban wrote, the </w:t>
      </w:r>
      <w:r w:rsidRPr="006D38D9">
        <w:rPr>
          <w:rStyle w:val="StyleUnderline"/>
        </w:rPr>
        <w:t>arms transfers were</w:t>
      </w:r>
      <w:r>
        <w:t xml:space="preserve"> “a development </w:t>
      </w:r>
      <w:r w:rsidRPr="006D38D9">
        <w:rPr>
          <w:rStyle w:val="StyleUnderline"/>
        </w:rPr>
        <w:t>of tremendous political value</w:t>
      </w:r>
      <w:r>
        <w:t xml:space="preserve">.” Even against this backdrop of close ties and significant arms sales, </w:t>
      </w:r>
      <w:r w:rsidRPr="006D38D9">
        <w:rPr>
          <w:rStyle w:val="StyleUnderline"/>
        </w:rPr>
        <w:t>Israeli leaders were extremely sensitive to arms transfer denials. In</w:t>
      </w:r>
      <w:r>
        <w:t xml:space="preserve"> April and May </w:t>
      </w:r>
      <w:r w:rsidRPr="006D38D9">
        <w:rPr>
          <w:rStyle w:val="StyleUnderline"/>
        </w:rPr>
        <w:t>1967, the United States denied</w:t>
      </w:r>
      <w:r>
        <w:t xml:space="preserve"> Israeli </w:t>
      </w:r>
      <w:r w:rsidRPr="006D38D9">
        <w:rPr>
          <w:rStyle w:val="StyleUnderline"/>
        </w:rPr>
        <w:t>requests</w:t>
      </w:r>
      <w:r>
        <w:t xml:space="preserve"> for armored personnel carriers and fighter jets. </w:t>
      </w:r>
      <w:r w:rsidRPr="006D38D9">
        <w:rPr>
          <w:rStyle w:val="StyleUnderline"/>
        </w:rPr>
        <w:t>Approving the transfers would have signaled support, and</w:t>
      </w:r>
      <w:r>
        <w:t xml:space="preserve"> likely </w:t>
      </w:r>
      <w:r w:rsidRPr="006D38D9">
        <w:rPr>
          <w:rStyle w:val="StyleUnderline"/>
        </w:rPr>
        <w:t>emboldened Israel, as tensions were growing</w:t>
      </w:r>
      <w:r>
        <w:t xml:space="preserve"> in the region. </w:t>
      </w:r>
      <w:r w:rsidRPr="006D38D9">
        <w:rPr>
          <w:rStyle w:val="StyleUnderline"/>
        </w:rPr>
        <w:t>Israeli leaders believed these transfer denials overruled prior signals and demonstrated that the United States was not willing to be a close</w:t>
      </w:r>
      <w:r>
        <w:t xml:space="preserve"> political </w:t>
      </w:r>
      <w:r w:rsidRPr="006D38D9">
        <w:rPr>
          <w:rStyle w:val="StyleUnderline"/>
        </w:rPr>
        <w:t>ally</w:t>
      </w:r>
      <w:r>
        <w:t xml:space="preserve"> for Israel. Eban described Israel as “isolated,” and </w:t>
      </w:r>
      <w:r w:rsidRPr="006D38D9">
        <w:rPr>
          <w:rStyle w:val="StyleUnderline"/>
        </w:rPr>
        <w:t>the head of Israel’s intelligence service said that the arms</w:t>
      </w:r>
      <w:r>
        <w:t xml:space="preserve"> transfer </w:t>
      </w:r>
      <w:r w:rsidRPr="006D38D9">
        <w:rPr>
          <w:rStyle w:val="StyleUnderline"/>
        </w:rPr>
        <w:t>denials made</w:t>
      </w:r>
      <w:r>
        <w:t xml:space="preserve"> it </w:t>
      </w:r>
      <w:r w:rsidRPr="0035549B">
        <w:rPr>
          <w:rStyle w:val="Emphasis"/>
        </w:rPr>
        <w:t>clear</w:t>
      </w:r>
      <w:r w:rsidRPr="006D38D9">
        <w:rPr>
          <w:rStyle w:val="StyleUnderline"/>
        </w:rPr>
        <w:t xml:space="preserve"> that “in Israel, there existed </w:t>
      </w:r>
      <w:r w:rsidRPr="0035549B">
        <w:rPr>
          <w:rStyle w:val="Emphasis"/>
        </w:rPr>
        <w:t>certain misperceptions</w:t>
      </w:r>
      <w:r w:rsidRPr="006D38D9">
        <w:rPr>
          <w:rStyle w:val="StyleUnderline"/>
        </w:rPr>
        <w:t xml:space="preserve"> [about the United States].” If arms transfer denials could have such a significant effect on Israeli thinking — keeping in mind</w:t>
      </w:r>
      <w:r>
        <w:t xml:space="preserve"> that </w:t>
      </w:r>
      <w:r w:rsidRPr="006D38D9">
        <w:rPr>
          <w:rStyle w:val="StyleUnderline"/>
        </w:rPr>
        <w:t>there was a close and significant political relationship</w:t>
      </w:r>
      <w:r>
        <w:t xml:space="preserve"> between the US and Israel — </w:t>
      </w:r>
      <w:r w:rsidRPr="006D38D9">
        <w:rPr>
          <w:rStyle w:val="StyleUnderline"/>
        </w:rPr>
        <w:t>imagine what a transfer denial would mean for U.S.-</w:t>
      </w:r>
      <w:r w:rsidRPr="0035549B">
        <w:rPr>
          <w:rStyle w:val="Emphasis"/>
        </w:rPr>
        <w:t>Saudi</w:t>
      </w:r>
      <w:r w:rsidRPr="006D38D9">
        <w:rPr>
          <w:rStyle w:val="StyleUnderline"/>
        </w:rPr>
        <w:t xml:space="preserve"> relations. Like Israel</w:t>
      </w:r>
      <w:r>
        <w:t xml:space="preserve">, </w:t>
      </w:r>
      <w:r w:rsidRPr="006D38D9">
        <w:rPr>
          <w:rStyle w:val="StyleUnderline"/>
        </w:rPr>
        <w:t>Saudi</w:t>
      </w:r>
      <w:r>
        <w:t xml:space="preserve"> Arabia </w:t>
      </w:r>
      <w:r w:rsidRPr="006D38D9">
        <w:rPr>
          <w:rStyle w:val="StyleUnderline"/>
        </w:rPr>
        <w:t xml:space="preserve">would </w:t>
      </w:r>
      <w:r w:rsidRPr="0035549B">
        <w:rPr>
          <w:rStyle w:val="Emphasis"/>
        </w:rPr>
        <w:t>have to re-think</w:t>
      </w:r>
      <w:r w:rsidRPr="0035549B">
        <w:rPr>
          <w:rStyle w:val="StyleUnderline"/>
        </w:rPr>
        <w:t xml:space="preserve"> its</w:t>
      </w:r>
      <w:r w:rsidRPr="006D38D9">
        <w:rPr>
          <w:rStyle w:val="StyleUnderline"/>
        </w:rPr>
        <w:t xml:space="preserve"> impression that</w:t>
      </w:r>
      <w:r w:rsidRPr="0035549B">
        <w:rPr>
          <w:rStyle w:val="Emphasis"/>
        </w:rPr>
        <w:t xml:space="preserve"> it has political support and approval from the United States</w:t>
      </w:r>
      <w:r>
        <w:t>. We can, and should, ask whether or not withdrawal of U.S. support would affect Saudi behavior, but it’s important that this question not get overlooked in the current debate.</w:t>
      </w:r>
    </w:p>
    <w:p w:rsidR="000F74A0" w:rsidRPr="00646C6D" w:rsidRDefault="000F74A0" w:rsidP="000F74A0">
      <w:pPr>
        <w:rPr>
          <w:u w:val="single"/>
        </w:rPr>
      </w:pPr>
      <w:r w:rsidRPr="006D38D9">
        <w:rPr>
          <w:rStyle w:val="StyleUnderline"/>
        </w:rPr>
        <w:t>Because arms</w:t>
      </w:r>
      <w:r>
        <w:t xml:space="preserve"> transfers (and </w:t>
      </w:r>
      <w:r w:rsidRPr="006D38D9">
        <w:rPr>
          <w:rStyle w:val="StyleUnderline"/>
        </w:rPr>
        <w:t>denials) are powerful signals, they</w:t>
      </w:r>
      <w:r>
        <w:t xml:space="preserve"> can </w:t>
      </w:r>
      <w:r w:rsidRPr="006D38D9">
        <w:rPr>
          <w:rStyle w:val="StyleUnderline"/>
        </w:rPr>
        <w:t xml:space="preserve">have an effect even </w:t>
      </w:r>
      <w:r w:rsidRPr="0035549B">
        <w:rPr>
          <w:rStyle w:val="Emphasis"/>
        </w:rPr>
        <w:t>before</w:t>
      </w:r>
      <w:r w:rsidRPr="006D38D9">
        <w:rPr>
          <w:rStyle w:val="StyleUnderline"/>
        </w:rPr>
        <w:t xml:space="preserve"> a transfer is </w:t>
      </w:r>
      <w:r w:rsidRPr="0035549B">
        <w:rPr>
          <w:rStyle w:val="Emphasis"/>
        </w:rPr>
        <w:t>actually completed</w:t>
      </w:r>
      <w:r w:rsidRPr="006D38D9">
        <w:rPr>
          <w:rStyle w:val="StyleUnderline"/>
        </w:rPr>
        <w:t>. This suggests that even the announcement of an embargo against Saudi</w:t>
      </w:r>
      <w:r>
        <w:t xml:space="preserve"> Arabia </w:t>
      </w:r>
      <w:r w:rsidRPr="006D38D9">
        <w:rPr>
          <w:rStyle w:val="StyleUnderline"/>
        </w:rPr>
        <w:t>could have</w:t>
      </w:r>
      <w:r>
        <w:t xml:space="preserve"> an </w:t>
      </w:r>
      <w:r w:rsidRPr="006D38D9">
        <w:rPr>
          <w:rStyle w:val="StyleUnderline"/>
        </w:rPr>
        <w:t>effect</w:t>
      </w:r>
      <w:r>
        <w:t xml:space="preserve">. </w:t>
      </w:r>
      <w:r w:rsidRPr="006D38D9">
        <w:rPr>
          <w:rStyle w:val="StyleUnderline"/>
        </w:rPr>
        <w:t>Take, for example, Taiwan’s recent request for</w:t>
      </w:r>
      <w:r>
        <w:t xml:space="preserve">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w:t>
      </w:r>
      <w:r w:rsidRPr="006D38D9">
        <w:rPr>
          <w:rStyle w:val="StyleUnderline"/>
        </w:rPr>
        <w:t>F-16s</w:t>
      </w:r>
      <w:r>
        <w:t xml:space="preserve"> is formally approved, Taiwan is unlikely to see the jets until at least 2021, and </w:t>
      </w:r>
      <w:r w:rsidRPr="006D38D9">
        <w:rPr>
          <w:rStyle w:val="StyleUnderline"/>
        </w:rPr>
        <w:t>the balance of power between China and Taiwan would not change</w:t>
      </w:r>
      <w:r>
        <w:t>. As one researcher observed, the sale would be a “huge shock” for Beijing, “</w:t>
      </w:r>
      <w:r w:rsidRPr="006D38D9">
        <w:rPr>
          <w:rStyle w:val="StyleUnderline"/>
        </w:rPr>
        <w:t>But it would be</w:t>
      </w:r>
      <w:r>
        <w:t xml:space="preserve"> more of </w:t>
      </w:r>
      <w:r w:rsidRPr="006D38D9">
        <w:rPr>
          <w:rStyle w:val="StyleUnderline"/>
        </w:rPr>
        <w:t xml:space="preserve">a </w:t>
      </w:r>
      <w:r w:rsidRPr="0035549B">
        <w:rPr>
          <w:rStyle w:val="Emphasis"/>
        </w:rPr>
        <w:t>political shock</w:t>
      </w:r>
      <w:r>
        <w:t xml:space="preserve"> than a military shock. It would be, ‘Oh, the U.S. doesn’t care how we feel.’ It would be more of a symbolic or emotional issue.” Yet </w:t>
      </w:r>
      <w:r w:rsidRPr="006D38D9">
        <w:rPr>
          <w:rStyle w:val="StyleUnderline"/>
        </w:rPr>
        <w:t>China’s immediate, negative reaction</w:t>
      </w:r>
      <w:r>
        <w:t xml:space="preserve"> </w:t>
      </w:r>
      <w:r w:rsidRPr="006D38D9">
        <w:rPr>
          <w:rStyle w:val="StyleUnderline"/>
        </w:rPr>
        <w:t xml:space="preserve">to </w:t>
      </w:r>
      <w:r w:rsidRPr="008978E9">
        <w:rPr>
          <w:rStyle w:val="StyleUnderline"/>
        </w:rPr>
        <w:t xml:space="preserve">even the </w:t>
      </w:r>
      <w:r w:rsidRPr="0035549B">
        <w:rPr>
          <w:rStyle w:val="Emphasis"/>
        </w:rPr>
        <w:t>announcement</w:t>
      </w:r>
      <w:r w:rsidRPr="008978E9">
        <w:rPr>
          <w:rStyle w:val="StyleUnderline"/>
        </w:rPr>
        <w:t xml:space="preserve"> of a potential deal shows how powerful arms transfer signals can be.</w:t>
      </w:r>
    </w:p>
    <w:p w:rsidR="000F74A0" w:rsidRPr="00646C6D" w:rsidRDefault="000F74A0" w:rsidP="000F74A0">
      <w:pPr>
        <w:rPr>
          <w:u w:val="single"/>
        </w:rPr>
      </w:pPr>
      <w:r>
        <w:t xml:space="preserve">If </w:t>
      </w:r>
      <w:r w:rsidRPr="0035549B">
        <w:rPr>
          <w:rStyle w:val="StyleUnderline"/>
        </w:rPr>
        <w:t>this same logic is applied to an arms embargo against Saudi Arabia</w:t>
      </w:r>
      <w:r>
        <w:t xml:space="preserve">, </w:t>
      </w:r>
      <w:r w:rsidRPr="008978E9">
        <w:rPr>
          <w:rStyle w:val="StyleUnderline"/>
        </w:rPr>
        <w:t xml:space="preserve">an arms embargo would signal that </w:t>
      </w:r>
      <w:r w:rsidRPr="0035549B">
        <w:rPr>
          <w:rStyle w:val="Emphasis"/>
        </w:rPr>
        <w:t>Saudi Arabia does not have the support of the United States</w:t>
      </w:r>
      <w:r>
        <w:t xml:space="preserve">. </w:t>
      </w:r>
      <w:r w:rsidRPr="008978E9">
        <w:rPr>
          <w:rStyle w:val="StyleUnderline"/>
        </w:rPr>
        <w:t xml:space="preserve">This signal would be an </w:t>
      </w:r>
      <w:r w:rsidRPr="0035549B">
        <w:rPr>
          <w:rStyle w:val="Emphasis"/>
        </w:rPr>
        <w:t>important first step</w:t>
      </w:r>
      <w:r>
        <w:t xml:space="preserve"> </w:t>
      </w:r>
      <w:r w:rsidRPr="008978E9">
        <w:rPr>
          <w:rStyle w:val="StyleUnderline"/>
        </w:rPr>
        <w:t xml:space="preserve">in </w:t>
      </w:r>
      <w:r w:rsidRPr="0035549B">
        <w:rPr>
          <w:rStyle w:val="Emphasis"/>
        </w:rPr>
        <w:t>changing Saudi behavior</w:t>
      </w:r>
      <w:r w:rsidRPr="008978E9">
        <w:rPr>
          <w:rStyle w:val="StyleUnderline"/>
        </w:rPr>
        <w:t xml:space="preserve"> </w:t>
      </w:r>
      <w:r w:rsidRPr="008978E9">
        <w:rPr>
          <w:rStyle w:val="Emphasis"/>
        </w:rPr>
        <w:t>because</w:t>
      </w:r>
      <w:r w:rsidRPr="008978E9">
        <w:rPr>
          <w:rStyle w:val="StyleUnderline"/>
        </w:rPr>
        <w:t xml:space="preserve"> it would </w:t>
      </w:r>
      <w:r w:rsidRPr="0035549B">
        <w:rPr>
          <w:rStyle w:val="Emphasis"/>
        </w:rPr>
        <w:t>override other statements</w:t>
      </w:r>
      <w:r w:rsidRPr="008978E9">
        <w:rPr>
          <w:rStyle w:val="Emphasis"/>
        </w:rPr>
        <w:t xml:space="preserve"> and actions</w:t>
      </w:r>
      <w:r>
        <w:t xml:space="preserve"> </w:t>
      </w:r>
      <w:r w:rsidRPr="008978E9">
        <w:rPr>
          <w:rStyle w:val="StyleUnderline"/>
        </w:rPr>
        <w:t xml:space="preserve">the United States has sent that </w:t>
      </w:r>
      <w:r w:rsidRPr="0035549B">
        <w:rPr>
          <w:rStyle w:val="Emphasis"/>
        </w:rPr>
        <w:t>indicate support</w:t>
      </w:r>
      <w:r w:rsidRPr="008978E9">
        <w:rPr>
          <w:rStyle w:val="StyleUnderline"/>
        </w:rPr>
        <w:t xml:space="preserve">. And </w:t>
      </w:r>
      <w:r w:rsidRPr="008978E9">
        <w:rPr>
          <w:rStyle w:val="Emphasis"/>
        </w:rPr>
        <w:t>Trump has given Saudi Arabia a number of positive signals</w:t>
      </w:r>
      <w:r w:rsidRPr="008978E9">
        <w:rPr>
          <w:rStyle w:val="StyleUnderline"/>
        </w:rPr>
        <w:t>: He called Saudi</w:t>
      </w:r>
      <w:r>
        <w:t xml:space="preserve"> Arabia </w:t>
      </w:r>
      <w:r w:rsidRPr="008978E9">
        <w:rPr>
          <w:rStyle w:val="StyleUnderline"/>
        </w:rPr>
        <w:t>a “great ally” and dismissed reports</w:t>
      </w:r>
      <w:r>
        <w:t xml:space="preserve"> that that </w:t>
      </w:r>
      <w:r w:rsidRPr="008978E9">
        <w:rPr>
          <w:rStyle w:val="StyleUnderline"/>
        </w:rPr>
        <w:t>the</w:t>
      </w:r>
      <w:r>
        <w:t xml:space="preserve"> Saudi </w:t>
      </w:r>
      <w:r w:rsidRPr="008978E9">
        <w:rPr>
          <w:rStyle w:val="StyleUnderline"/>
        </w:rPr>
        <w:t>government was involved in the murder of</w:t>
      </w:r>
      <w:r>
        <w:t xml:space="preserve"> journalist Jamal </w:t>
      </w:r>
      <w:r w:rsidRPr="008978E9">
        <w:rPr>
          <w:rStyle w:val="StyleUnderline"/>
        </w:rPr>
        <w:t>Khashoggi. He</w:t>
      </w:r>
      <w:r>
        <w:t xml:space="preserve"> has </w:t>
      </w:r>
      <w:r w:rsidRPr="008978E9">
        <w:rPr>
          <w:rStyle w:val="StyleUnderline"/>
        </w:rPr>
        <w:t>expressed interested in selling nuclear</w:t>
      </w:r>
      <w:r>
        <w:t xml:space="preserve"> power plants and </w:t>
      </w:r>
      <w:r w:rsidRPr="008978E9">
        <w:rPr>
          <w:rStyle w:val="StyleUnderline"/>
        </w:rPr>
        <w:t>tech</w:t>
      </w:r>
      <w:r>
        <w:t xml:space="preserve">nology </w:t>
      </w:r>
      <w:r w:rsidRPr="008978E9">
        <w:rPr>
          <w:rStyle w:val="StyleUnderline"/>
        </w:rPr>
        <w:t>to Saudi</w:t>
      </w:r>
      <w:r>
        <w:t xml:space="preserve"> Arabia. </w:t>
      </w:r>
      <w:r w:rsidRPr="0035549B">
        <w:rPr>
          <w:rStyle w:val="StyleUnderline"/>
        </w:rPr>
        <w:t>And he has repeatedly claimed that he has made a $110 billion arms deal with Saudi</w:t>
      </w:r>
      <w:r>
        <w:t xml:space="preserve"> Arabia (</w:t>
      </w:r>
      <w:r w:rsidRPr="0035549B">
        <w:rPr>
          <w:rStyle w:val="StyleUnderline"/>
        </w:rPr>
        <w:t xml:space="preserve">he hasn’t). </w:t>
      </w:r>
      <w:r w:rsidRPr="0035549B">
        <w:rPr>
          <w:rStyle w:val="Emphasis"/>
        </w:rPr>
        <w:t>With these clear signals of support</w:t>
      </w:r>
      <w:r>
        <w:t xml:space="preserve">, </w:t>
      </w:r>
      <w:r w:rsidRPr="0035549B">
        <w:rPr>
          <w:rStyle w:val="Emphasis"/>
        </w:rPr>
        <w:t>why should Saudi Arabia alter its behavior based on resolutions</w:t>
      </w:r>
      <w:r>
        <w:t xml:space="preserve"> </w:t>
      </w:r>
      <w:r w:rsidRPr="0035549B">
        <w:rPr>
          <w:rStyle w:val="StyleUnderline"/>
        </w:rPr>
        <w:t>that come out of the House or Senate</w:t>
      </w:r>
      <w:r>
        <w:t xml:space="preserve">, which are likely to be vetoed by Trump, anyway? </w:t>
      </w:r>
      <w:r w:rsidRPr="0035549B">
        <w:rPr>
          <w:rStyle w:val="StyleUnderline"/>
        </w:rPr>
        <w:t xml:space="preserve">An </w:t>
      </w:r>
      <w:r w:rsidRPr="0035549B">
        <w:rPr>
          <w:rStyle w:val="Emphasis"/>
        </w:rPr>
        <w:t>arms embargo</w:t>
      </w:r>
      <w:r>
        <w:t xml:space="preserve"> </w:t>
      </w:r>
      <w:r w:rsidRPr="0035549B">
        <w:rPr>
          <w:rStyle w:val="StyleUnderline"/>
        </w:rPr>
        <w:t xml:space="preserve">would be a </w:t>
      </w:r>
      <w:r w:rsidRPr="0035549B">
        <w:rPr>
          <w:rStyle w:val="Emphasis"/>
        </w:rPr>
        <w:t>clear and unambiguous signal</w:t>
      </w:r>
      <w:r w:rsidRPr="0035549B">
        <w:rPr>
          <w:rStyle w:val="StyleUnderline"/>
        </w:rPr>
        <w:t xml:space="preserve"> that the United States disproves of</w:t>
      </w:r>
      <w:r>
        <w:t xml:space="preserve"> Saudi </w:t>
      </w:r>
      <w:r w:rsidRPr="0035549B">
        <w:rPr>
          <w:rStyle w:val="StyleUnderline"/>
        </w:rPr>
        <w:t>actions in Yemen.</w:t>
      </w:r>
    </w:p>
    <w:p w:rsidR="000F74A0" w:rsidRDefault="000F74A0" w:rsidP="000F74A0">
      <w:r>
        <w:t>The second reason for supporting an embargo concerns U.S. allies and the logistical difficulties of making an embargo have an effect.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rsidR="000F74A0" w:rsidRDefault="000F74A0" w:rsidP="000F74A0">
      <w:r>
        <w:t>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A U.S. embargo would send an important signal to the allies who also supply Saudi Arabia, allowing them to explain participation in the embargo to their own domestic constituencies. This is especially important for countries like France, Germany, and the United Kingdom, that need to export arms to keep their own production lines running. While the research shows that sustaining an arms embargo is often the most difficult step, embargoes can restrain sending states’ arms exports. Even if a U.S. embargo won’t have a direct effect on Saudi Arabia on its own, an embargo is important for building coalitions for a more expansive embargo that could affect Saudi behavior.</w:t>
      </w:r>
    </w:p>
    <w:p w:rsidR="000F74A0" w:rsidRDefault="000F74A0" w:rsidP="000F74A0">
      <w:r>
        <w:t>The Difficulty of Stopping Atrocities</w:t>
      </w:r>
    </w:p>
    <w:p w:rsidR="000F74A0" w:rsidRDefault="000F74A0" w:rsidP="000F74A0">
      <w:r>
        <w:t>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w:t>
      </w:r>
    </w:p>
    <w:p w:rsidR="000F74A0" w:rsidRDefault="000F74A0" w:rsidP="000F74A0">
      <w:r w:rsidRPr="0035549B">
        <w:rPr>
          <w:rStyle w:val="StyleUnderline"/>
        </w:rPr>
        <w:t>An initial effect of an embargo is that Saudi Arabia would have to work harder to access war materiel</w:t>
      </w:r>
      <w:r>
        <w:t xml:space="preserve">. As Jonathan Caverley noted, more than 60 percent of Saudi Arabia’s arms delivered in the past five years came from the United States. Even if this percentage decreases over time, </w:t>
      </w:r>
      <w:r w:rsidRPr="0035549B">
        <w:rPr>
          <w:rStyle w:val="StyleUnderline"/>
        </w:rPr>
        <w:t>it will be costly for Saudi Arabia to transition to a primarily Russian- or Chinese-supplied military. Though Saudi</w:t>
      </w:r>
      <w:r>
        <w:t xml:space="preserve"> Arabia </w:t>
      </w:r>
      <w:r w:rsidRPr="0035549B">
        <w:rPr>
          <w:rStyle w:val="StyleUnderline"/>
        </w:rPr>
        <w:t>might be willing to</w:t>
      </w:r>
      <w:r>
        <w:t xml:space="preserve"> pay this cost, </w:t>
      </w:r>
      <w:r w:rsidRPr="0035549B">
        <w:rPr>
          <w:rStyle w:val="StyleUnderline"/>
        </w:rPr>
        <w:t>it would</w:t>
      </w:r>
      <w:r w:rsidRPr="0035549B">
        <w:t xml:space="preserve"> still have to pay, and </w:t>
      </w:r>
      <w:r w:rsidRPr="0035549B">
        <w:rPr>
          <w:rStyle w:val="Emphasis"/>
        </w:rPr>
        <w:t>take</w:t>
      </w:r>
      <w:r>
        <w:t xml:space="preserve"> the </w:t>
      </w:r>
      <w:r w:rsidRPr="0035549B">
        <w:rPr>
          <w:rStyle w:val="Emphasis"/>
        </w:rPr>
        <w:t>time</w:t>
      </w:r>
      <w:r>
        <w:t xml:space="preserve"> to transition to its new weapons systems. </w:t>
      </w:r>
      <w:r w:rsidRPr="0035549B">
        <w:rPr>
          <w:rStyle w:val="StyleUnderline"/>
        </w:rPr>
        <w:t>This would represent a</w:t>
      </w:r>
      <w:r>
        <w:t xml:space="preserve"> brief </w:t>
      </w:r>
      <w:r w:rsidRPr="0035549B">
        <w:rPr>
          <w:rStyle w:val="Emphasis"/>
        </w:rPr>
        <w:t>break in hostilities</w:t>
      </w:r>
      <w:r>
        <w:t xml:space="preserve"> that could facilitate the delivery of aid and assistance in Yemen.</w:t>
      </w:r>
    </w:p>
    <w:p w:rsidR="000F74A0" w:rsidRDefault="000F74A0" w:rsidP="000F74A0">
      <w:r>
        <w:t>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w:t>
      </w:r>
    </w:p>
    <w:p w:rsidR="000F74A0" w:rsidRPr="0035549B" w:rsidRDefault="000F74A0" w:rsidP="000F74A0">
      <w:pPr>
        <w:rPr>
          <w:rStyle w:val="Emphasis"/>
        </w:rPr>
      </w:pPr>
      <w:r>
        <w:t xml:space="preserve">An arms embargo will not be a panacea. But not doing something sets a problematic precedent, and allows the difficulty of coordinating an arms embargo outweigh the potential benefits of one. An embargo is unlikely to have an immediate effect on Saudi behavior, </w:t>
      </w:r>
      <w:r w:rsidRPr="0035549B">
        <w:rPr>
          <w:rStyle w:val="StyleUnderline"/>
        </w:rPr>
        <w:t>because an embargo would be a political signal, rather than a blunt instrument of coercion</w:t>
      </w:r>
      <w:r>
        <w:t xml:space="preserve">. It will take time for a multilateral embargo to emerge and be put into place, and the United States should work with its allies to help support their ability to participate in the embargo. </w:t>
      </w:r>
      <w:r w:rsidRPr="0035549B">
        <w:rPr>
          <w:rStyle w:val="StyleUnderline"/>
        </w:rPr>
        <w:t xml:space="preserve">Not </w:t>
      </w:r>
      <w:r w:rsidRPr="0035549B">
        <w:rPr>
          <w:rStyle w:val="Emphasis"/>
        </w:rPr>
        <w:t>acting</w:t>
      </w:r>
      <w:r>
        <w:t xml:space="preserve">, however, </w:t>
      </w:r>
      <w:r w:rsidRPr="0035549B">
        <w:rPr>
          <w:rStyle w:val="StyleUnderline"/>
        </w:rPr>
        <w:t xml:space="preserve">would continue to </w:t>
      </w:r>
      <w:r w:rsidRPr="0035549B">
        <w:rPr>
          <w:rStyle w:val="Emphasis"/>
        </w:rPr>
        <w:t>implicitly endorse Saudi behavior</w:t>
      </w:r>
      <w:r>
        <w:t xml:space="preserve">, </w:t>
      </w:r>
      <w:r w:rsidRPr="0035549B">
        <w:rPr>
          <w:rStyle w:val="StyleUnderline"/>
        </w:rPr>
        <w:t xml:space="preserve">and would </w:t>
      </w:r>
      <w:r w:rsidRPr="0035549B">
        <w:rPr>
          <w:rStyle w:val="Emphasis"/>
        </w:rPr>
        <w:t>make it</w:t>
      </w:r>
      <w:r w:rsidRPr="0035549B">
        <w:t xml:space="preserve"> more </w:t>
      </w:r>
      <w:r w:rsidRPr="0035549B">
        <w:rPr>
          <w:rStyle w:val="Emphasis"/>
        </w:rPr>
        <w:t>difficult</w:t>
      </w:r>
      <w:r>
        <w:t xml:space="preserve"> for U.S. allies </w:t>
      </w:r>
      <w:r w:rsidRPr="0035549B">
        <w:rPr>
          <w:rStyle w:val="Emphasis"/>
        </w:rPr>
        <w:t>to believe that</w:t>
      </w:r>
      <w:r>
        <w:t xml:space="preserve"> future </w:t>
      </w:r>
      <w:r w:rsidRPr="0035549B">
        <w:rPr>
          <w:rStyle w:val="Emphasis"/>
        </w:rPr>
        <w:t>threats of an embargo are credible.</w:t>
      </w:r>
    </w:p>
    <w:p w:rsidR="000F74A0" w:rsidRDefault="000F74A0" w:rsidP="000F74A0">
      <w:pPr>
        <w:pStyle w:val="Heading3"/>
      </w:pPr>
      <w:r>
        <w:t>2ac fiat key</w:t>
      </w:r>
    </w:p>
    <w:p w:rsidR="000F74A0" w:rsidRPr="000022A4" w:rsidRDefault="000F74A0" w:rsidP="000F74A0">
      <w:pPr>
        <w:pStyle w:val="Heading4"/>
      </w:pPr>
      <w:r>
        <w:t xml:space="preserve">IF they </w:t>
      </w:r>
      <w:r>
        <w:rPr>
          <w:u w:val="single"/>
        </w:rPr>
        <w:t>don’t</w:t>
      </w:r>
      <w:r>
        <w:t xml:space="preserve"> fiat future implementation of a policy identical to the plan—Then it will </w:t>
      </w:r>
      <w:r>
        <w:rPr>
          <w:u w:val="single"/>
        </w:rPr>
        <w:t>inevitably</w:t>
      </w:r>
      <w:r w:rsidRPr="000022A4">
        <w:t xml:space="preserve"> get </w:t>
      </w:r>
      <w:r>
        <w:rPr>
          <w:u w:val="single"/>
        </w:rPr>
        <w:t>hollowed out</w:t>
      </w:r>
    </w:p>
    <w:p w:rsidR="000F74A0" w:rsidRPr="00234F74" w:rsidRDefault="000F74A0" w:rsidP="000F74A0">
      <w:pPr>
        <w:rPr>
          <w:rStyle w:val="Style13ptBold"/>
        </w:rPr>
      </w:pPr>
      <w:r>
        <w:rPr>
          <w:rStyle w:val="Style13ptBold"/>
        </w:rPr>
        <w:t>Dalton 17</w:t>
      </w:r>
    </w:p>
    <w:p w:rsidR="000F74A0" w:rsidRDefault="000F74A0" w:rsidP="000F74A0">
      <w:r>
        <w:t xml:space="preserve">Melissa G. Dalton, Senior fellow and the deputy director of the International Security Program at CSIS, and Dr. Stephen Tankel, Assistant professor at American University and adjunct senior fellow at CNAS, How to Improve Return on Investment for Security Assistance, August 2017, </w:t>
      </w:r>
      <w:hyperlink r:id="rId23" w:history="1">
        <w:r w:rsidRPr="00ED4699">
          <w:rPr>
            <w:rStyle w:val="Hyperlink"/>
          </w:rPr>
          <w:t>https://www.lawfareblog.com/how-improve-return-investment-security-assistance</w:t>
        </w:r>
      </w:hyperlink>
    </w:p>
    <w:p w:rsidR="000F74A0" w:rsidRPr="00C86BC0" w:rsidRDefault="000F74A0" w:rsidP="000F74A0"/>
    <w:p w:rsidR="000F74A0" w:rsidRDefault="000F74A0" w:rsidP="000F74A0">
      <w:r w:rsidRPr="00D82B72">
        <w:rPr>
          <w:rStyle w:val="StyleUnderline"/>
          <w:highlight w:val="cyan"/>
        </w:rPr>
        <w:t xml:space="preserve">As a result of </w:t>
      </w:r>
      <w:r w:rsidRPr="00D82B72">
        <w:rPr>
          <w:rStyle w:val="Emphasis"/>
          <w:highlight w:val="cyan"/>
        </w:rPr>
        <w:t>competing priorities</w:t>
      </w:r>
      <w:r w:rsidRPr="00D82B72">
        <w:rPr>
          <w:rStyle w:val="StyleUnderline"/>
        </w:rPr>
        <w:t xml:space="preserve">, </w:t>
      </w:r>
      <w:r w:rsidRPr="00D82B72">
        <w:rPr>
          <w:rStyle w:val="StyleUnderline"/>
          <w:highlight w:val="cyan"/>
        </w:rPr>
        <w:t>the U</w:t>
      </w:r>
      <w:r w:rsidRPr="00D82B72">
        <w:rPr>
          <w:rStyle w:val="StyleUnderline"/>
        </w:rPr>
        <w:t xml:space="preserve">nited </w:t>
      </w:r>
      <w:r w:rsidRPr="00D82B72">
        <w:rPr>
          <w:rStyle w:val="StyleUnderline"/>
          <w:highlight w:val="cyan"/>
        </w:rPr>
        <w:t>S</w:t>
      </w:r>
      <w:r w:rsidRPr="00D82B72">
        <w:rPr>
          <w:rStyle w:val="StyleUnderline"/>
        </w:rPr>
        <w:t>tates</w:t>
      </w:r>
      <w:r w:rsidRPr="00C86BC0">
        <w:rPr>
          <w:rStyle w:val="StyleUnderline"/>
        </w:rPr>
        <w:t xml:space="preserve"> </w:t>
      </w:r>
      <w:r w:rsidRPr="00D82B72">
        <w:rPr>
          <w:rStyle w:val="StyleUnderline"/>
          <w:highlight w:val="cyan"/>
        </w:rPr>
        <w:t>often</w:t>
      </w:r>
      <w:r w:rsidRPr="00C86BC0">
        <w:rPr>
          <w:rStyle w:val="StyleUnderline"/>
        </w:rPr>
        <w:t xml:space="preserve"> </w:t>
      </w:r>
      <w:r w:rsidRPr="00D82B72">
        <w:rPr>
          <w:rStyle w:val="Emphasis"/>
        </w:rPr>
        <w:t>chooses not to</w:t>
      </w:r>
      <w:r w:rsidRPr="00C86BC0">
        <w:rPr>
          <w:rStyle w:val="StyleUnderline"/>
        </w:rPr>
        <w:t xml:space="preserve"> </w:t>
      </w:r>
      <w:r w:rsidRPr="00D82B72">
        <w:rPr>
          <w:rStyle w:val="StyleUnderline"/>
          <w:highlight w:val="cyan"/>
        </w:rPr>
        <w:t>condition</w:t>
      </w:r>
      <w:r w:rsidRPr="00D82B72">
        <w:rPr>
          <w:rStyle w:val="StyleUnderline"/>
        </w:rPr>
        <w:t xml:space="preserve"> assistance ... or attempts to do so </w:t>
      </w:r>
      <w:r w:rsidRPr="00D82B72">
        <w:rPr>
          <w:rStyle w:val="StyleUnderline"/>
          <w:highlight w:val="cyan"/>
        </w:rPr>
        <w:t xml:space="preserve">in an </w:t>
      </w:r>
      <w:r w:rsidRPr="00D82B72">
        <w:rPr>
          <w:rStyle w:val="Emphasis"/>
          <w:highlight w:val="cyan"/>
        </w:rPr>
        <w:t>ad hoc manner</w:t>
      </w:r>
      <w:r>
        <w:t>.</w:t>
      </w:r>
    </w:p>
    <w:p w:rsidR="000F74A0" w:rsidRDefault="000F74A0" w:rsidP="000F74A0">
      <w:pPr>
        <w:rPr>
          <w:rStyle w:val="StyleUnderline"/>
        </w:rPr>
      </w:pPr>
      <w:r w:rsidRPr="00D82B72">
        <w:rPr>
          <w:rStyle w:val="StyleUnderline"/>
        </w:rPr>
        <w:t>Some</w:t>
      </w:r>
      <w:r w:rsidRPr="00C86BC0">
        <w:rPr>
          <w:rStyle w:val="StyleUnderline"/>
        </w:rPr>
        <w:t xml:space="preserve"> U.S. </w:t>
      </w:r>
      <w:r w:rsidRPr="00D82B72">
        <w:rPr>
          <w:rStyle w:val="StyleUnderline"/>
        </w:rPr>
        <w:t>objectives</w:t>
      </w:r>
      <w:r w:rsidRPr="00C86BC0">
        <w:rPr>
          <w:rStyle w:val="StyleUnderline"/>
        </w:rPr>
        <w:t xml:space="preserve"> overlap</w:t>
      </w:r>
      <w:r>
        <w:t xml:space="preserve"> with one another. </w:t>
      </w:r>
      <w:r w:rsidRPr="00C86BC0">
        <w:rPr>
          <w:rStyle w:val="StyleUnderline"/>
        </w:rPr>
        <w:t xml:space="preserve">Others </w:t>
      </w:r>
      <w:r w:rsidRPr="00D82B72">
        <w:rPr>
          <w:rStyle w:val="Emphasis"/>
        </w:rPr>
        <w:t>conflict</w:t>
      </w:r>
      <w:r>
        <w:t xml:space="preserve">. </w:t>
      </w:r>
      <w:r w:rsidRPr="00C86BC0">
        <w:rPr>
          <w:rStyle w:val="StyleUnderline"/>
        </w:rPr>
        <w:t xml:space="preserve">And lest we forget, </w:t>
      </w:r>
      <w:r w:rsidRPr="00C86BC0">
        <w:rPr>
          <w:rStyle w:val="Emphasis"/>
        </w:rPr>
        <w:t>our partners</w:t>
      </w:r>
      <w:r w:rsidRPr="00C86BC0">
        <w:t xml:space="preserve"> also </w:t>
      </w:r>
      <w:r w:rsidRPr="00C86BC0">
        <w:rPr>
          <w:rStyle w:val="Emphasis"/>
        </w:rPr>
        <w:t>get a vote</w:t>
      </w:r>
      <w:r w:rsidRPr="00C86BC0">
        <w:t>.</w:t>
      </w:r>
      <w:r>
        <w:t xml:space="preserve"> </w:t>
      </w:r>
      <w:r w:rsidRPr="00D82B72">
        <w:rPr>
          <w:rStyle w:val="StyleUnderline"/>
        </w:rPr>
        <w:t xml:space="preserve">American </w:t>
      </w:r>
      <w:r w:rsidRPr="00D82B72">
        <w:rPr>
          <w:rStyle w:val="StyleUnderline"/>
          <w:highlight w:val="cyan"/>
        </w:rPr>
        <w:t>objectives</w:t>
      </w:r>
      <w:r w:rsidRPr="00D82B72">
        <w:rPr>
          <w:rStyle w:val="StyleUnderline"/>
        </w:rPr>
        <w:t xml:space="preserve"> for security assistance often </w:t>
      </w:r>
      <w:r w:rsidRPr="00D82B72">
        <w:rPr>
          <w:rStyle w:val="Emphasis"/>
          <w:highlight w:val="cyan"/>
        </w:rPr>
        <w:t>do not align</w:t>
      </w:r>
      <w:r w:rsidRPr="00D82B72">
        <w:rPr>
          <w:rStyle w:val="Emphasis"/>
        </w:rPr>
        <w:t xml:space="preserve"> with theirs</w:t>
      </w:r>
      <w:r w:rsidRPr="00D82B72">
        <w:rPr>
          <w:rStyle w:val="StyleUnderline"/>
        </w:rPr>
        <w:t xml:space="preserve">, </w:t>
      </w:r>
      <w:r w:rsidRPr="00D82B72">
        <w:rPr>
          <w:rStyle w:val="StyleUnderline"/>
          <w:highlight w:val="cyan"/>
        </w:rPr>
        <w:t>due</w:t>
      </w:r>
      <w:r w:rsidRPr="00C86BC0">
        <w:rPr>
          <w:rStyle w:val="StyleUnderline"/>
        </w:rPr>
        <w:t xml:space="preserve"> in large part </w:t>
      </w:r>
      <w:r w:rsidRPr="00D82B72">
        <w:rPr>
          <w:rStyle w:val="StyleUnderline"/>
          <w:highlight w:val="cyan"/>
        </w:rPr>
        <w:t xml:space="preserve">to </w:t>
      </w:r>
      <w:r w:rsidRPr="00D82B72">
        <w:rPr>
          <w:rStyle w:val="Emphasis"/>
          <w:highlight w:val="cyan"/>
        </w:rPr>
        <w:t>differences</w:t>
      </w:r>
      <w:r w:rsidRPr="00D82B72">
        <w:rPr>
          <w:rStyle w:val="StyleUnderline"/>
          <w:highlight w:val="cyan"/>
        </w:rPr>
        <w:t xml:space="preserve"> in</w:t>
      </w:r>
      <w:r w:rsidRPr="00C86BC0">
        <w:rPr>
          <w:rStyle w:val="StyleUnderline"/>
        </w:rPr>
        <w:t xml:space="preserve"> </w:t>
      </w:r>
      <w:r w:rsidRPr="00D82B72">
        <w:rPr>
          <w:rStyle w:val="StyleUnderline"/>
          <w:highlight w:val="cyan"/>
        </w:rPr>
        <w:t>how the U</w:t>
      </w:r>
      <w:r w:rsidRPr="00D82B72">
        <w:rPr>
          <w:rStyle w:val="StyleUnderline"/>
        </w:rPr>
        <w:t>nited</w:t>
      </w:r>
      <w:r w:rsidRPr="00C86BC0">
        <w:rPr>
          <w:rStyle w:val="StyleUnderline"/>
        </w:rPr>
        <w:t xml:space="preserve"> </w:t>
      </w:r>
      <w:r w:rsidRPr="00D82B72">
        <w:rPr>
          <w:rStyle w:val="StyleUnderline"/>
          <w:highlight w:val="cyan"/>
        </w:rPr>
        <w:t>S</w:t>
      </w:r>
      <w:r w:rsidRPr="00C86BC0">
        <w:rPr>
          <w:rStyle w:val="StyleUnderline"/>
        </w:rPr>
        <w:t xml:space="preserve">tates </w:t>
      </w:r>
      <w:r w:rsidRPr="00D82B72">
        <w:rPr>
          <w:rStyle w:val="StyleUnderline"/>
          <w:highlight w:val="cyan"/>
        </w:rPr>
        <w:t>and</w:t>
      </w:r>
      <w:r w:rsidRPr="00C86BC0">
        <w:rPr>
          <w:rStyle w:val="StyleUnderline"/>
        </w:rPr>
        <w:t xml:space="preserve"> a </w:t>
      </w:r>
      <w:r w:rsidRPr="00D82B72">
        <w:rPr>
          <w:rStyle w:val="StyleUnderline"/>
          <w:highlight w:val="cyan"/>
        </w:rPr>
        <w:t xml:space="preserve">recipient </w:t>
      </w:r>
      <w:r w:rsidRPr="00D82B72">
        <w:rPr>
          <w:rStyle w:val="Emphasis"/>
          <w:highlight w:val="cyan"/>
        </w:rPr>
        <w:t>prioritize and perceive threats</w:t>
      </w:r>
      <w:r w:rsidRPr="00D82B72">
        <w:rPr>
          <w:highlight w:val="cyan"/>
        </w:rPr>
        <w:t xml:space="preserve">. </w:t>
      </w:r>
      <w:r w:rsidRPr="00D82B72">
        <w:rPr>
          <w:rStyle w:val="StyleUnderline"/>
          <w:highlight w:val="cyan"/>
        </w:rPr>
        <w:t>The</w:t>
      </w:r>
      <w:r w:rsidRPr="00C86BC0">
        <w:rPr>
          <w:rStyle w:val="StyleUnderline"/>
        </w:rPr>
        <w:t xml:space="preserve"> number of </w:t>
      </w:r>
      <w:r w:rsidRPr="00D82B72">
        <w:rPr>
          <w:rStyle w:val="Emphasis"/>
          <w:highlight w:val="cyan"/>
        </w:rPr>
        <w:t>different objectives</w:t>
      </w:r>
      <w:r w:rsidRPr="00C86BC0">
        <w:rPr>
          <w:rStyle w:val="StyleUnderline"/>
        </w:rPr>
        <w:t xml:space="preserve"> at play </w:t>
      </w:r>
      <w:r w:rsidRPr="00D82B72">
        <w:rPr>
          <w:rStyle w:val="Emphasis"/>
          <w:highlight w:val="cyan"/>
        </w:rPr>
        <w:t>complicate</w:t>
      </w:r>
      <w:r w:rsidRPr="00C86BC0">
        <w:rPr>
          <w:rStyle w:val="Emphasis"/>
        </w:rPr>
        <w:t>s</w:t>
      </w:r>
      <w:r w:rsidRPr="00C86BC0">
        <w:rPr>
          <w:rStyle w:val="StyleUnderline"/>
        </w:rPr>
        <w:t xml:space="preserve"> </w:t>
      </w:r>
      <w:r w:rsidRPr="00D82B72">
        <w:rPr>
          <w:rStyle w:val="StyleUnderline"/>
          <w:highlight w:val="cyan"/>
        </w:rPr>
        <w:t xml:space="preserve">efforts to </w:t>
      </w:r>
      <w:r w:rsidRPr="00D82B72">
        <w:rPr>
          <w:rStyle w:val="Emphasis"/>
          <w:highlight w:val="cyan"/>
        </w:rPr>
        <w:t>condition assistance</w:t>
      </w:r>
      <w:r>
        <w:t xml:space="preserve">; </w:t>
      </w:r>
      <w:r w:rsidRPr="00D82B72">
        <w:rPr>
          <w:rStyle w:val="Emphasis"/>
          <w:highlight w:val="cyan"/>
        </w:rPr>
        <w:t>enforcing</w:t>
      </w:r>
      <w:r w:rsidRPr="00D82B72">
        <w:rPr>
          <w:rStyle w:val="StyleUnderline"/>
          <w:highlight w:val="cyan"/>
        </w:rPr>
        <w:t xml:space="preserve"> conditions to achieve one set</w:t>
      </w:r>
      <w:r w:rsidRPr="00C86BC0">
        <w:rPr>
          <w:rStyle w:val="StyleUnderline"/>
        </w:rPr>
        <w:t xml:space="preserve"> of objectives </w:t>
      </w:r>
      <w:r w:rsidRPr="00D82B72">
        <w:rPr>
          <w:rStyle w:val="StyleUnderline"/>
          <w:highlight w:val="cyan"/>
        </w:rPr>
        <w:t>could</w:t>
      </w:r>
      <w:r w:rsidRPr="00C86BC0">
        <w:rPr>
          <w:rStyle w:val="StyleUnderline"/>
        </w:rPr>
        <w:t xml:space="preserve"> </w:t>
      </w:r>
      <w:r w:rsidRPr="00D82B72">
        <w:rPr>
          <w:rStyle w:val="Emphasis"/>
          <w:highlight w:val="cyan"/>
        </w:rPr>
        <w:t>hamper</w:t>
      </w:r>
      <w:r w:rsidRPr="00C86BC0">
        <w:rPr>
          <w:rStyle w:val="StyleUnderline"/>
        </w:rPr>
        <w:t xml:space="preserve"> efforts to achieve </w:t>
      </w:r>
      <w:r w:rsidRPr="00D82B72">
        <w:rPr>
          <w:rStyle w:val="StyleUnderline"/>
          <w:highlight w:val="cyan"/>
        </w:rPr>
        <w:t>another</w:t>
      </w:r>
      <w:r w:rsidRPr="00C86BC0">
        <w:rPr>
          <w:rStyle w:val="StyleUnderline"/>
        </w:rPr>
        <w:t xml:space="preserve"> set. </w:t>
      </w:r>
      <w:r w:rsidRPr="00D82B72">
        <w:rPr>
          <w:rStyle w:val="StyleUnderline"/>
        </w:rPr>
        <w:t xml:space="preserve">For example, </w:t>
      </w:r>
      <w:r w:rsidRPr="00D82B72">
        <w:rPr>
          <w:rStyle w:val="StyleUnderline"/>
          <w:highlight w:val="cyan"/>
        </w:rPr>
        <w:t>after the Bahraini</w:t>
      </w:r>
      <w:r w:rsidRPr="00C86BC0">
        <w:rPr>
          <w:rStyle w:val="StyleUnderline"/>
        </w:rPr>
        <w:t xml:space="preserve"> government</w:t>
      </w:r>
      <w:r>
        <w:t xml:space="preserve">’s security forces </w:t>
      </w:r>
      <w:r w:rsidRPr="00D82B72">
        <w:rPr>
          <w:rStyle w:val="StyleUnderline"/>
        </w:rPr>
        <w:t xml:space="preserve">launched a major </w:t>
      </w:r>
      <w:r w:rsidRPr="00D82B72">
        <w:rPr>
          <w:rStyle w:val="StyleUnderline"/>
          <w:highlight w:val="cyan"/>
        </w:rPr>
        <w:t>crackdown on protesters</w:t>
      </w:r>
      <w:r>
        <w:t xml:space="preserve"> during the Arab uprisings, </w:t>
      </w:r>
      <w:r w:rsidRPr="00D82B72">
        <w:rPr>
          <w:rStyle w:val="StyleUnderline"/>
          <w:highlight w:val="cyan"/>
        </w:rPr>
        <w:t>the</w:t>
      </w:r>
      <w:r w:rsidRPr="00C86BC0">
        <w:rPr>
          <w:rStyle w:val="StyleUnderline"/>
        </w:rPr>
        <w:t xml:space="preserve"> </w:t>
      </w:r>
      <w:r w:rsidRPr="00D82B72">
        <w:rPr>
          <w:rStyle w:val="StyleUnderline"/>
          <w:highlight w:val="cyan"/>
        </w:rPr>
        <w:t>U</w:t>
      </w:r>
      <w:r w:rsidRPr="00C86BC0">
        <w:rPr>
          <w:rStyle w:val="StyleUnderline"/>
        </w:rPr>
        <w:t xml:space="preserve">nited </w:t>
      </w:r>
      <w:r w:rsidRPr="00D82B72">
        <w:rPr>
          <w:rStyle w:val="StyleUnderline"/>
          <w:highlight w:val="cyan"/>
        </w:rPr>
        <w:t>S</w:t>
      </w:r>
      <w:r w:rsidRPr="00C86BC0">
        <w:rPr>
          <w:rStyle w:val="StyleUnderline"/>
        </w:rPr>
        <w:t xml:space="preserve">tates </w:t>
      </w:r>
      <w:r w:rsidRPr="00D82B72">
        <w:rPr>
          <w:rStyle w:val="StyleUnderline"/>
          <w:highlight w:val="cyan"/>
        </w:rPr>
        <w:t xml:space="preserve">temporarily </w:t>
      </w:r>
      <w:r w:rsidRPr="00D82B72">
        <w:rPr>
          <w:rStyle w:val="Emphasis"/>
          <w:highlight w:val="cyan"/>
        </w:rPr>
        <w:t>restricted</w:t>
      </w:r>
      <w:r w:rsidRPr="00D82B72">
        <w:rPr>
          <w:rStyle w:val="Emphasis"/>
        </w:rPr>
        <w:t xml:space="preserve"> arms </w:t>
      </w:r>
      <w:r w:rsidRPr="00D82B72">
        <w:rPr>
          <w:rStyle w:val="Emphasis"/>
          <w:highlight w:val="cyan"/>
        </w:rPr>
        <w:t>sales</w:t>
      </w:r>
      <w:r>
        <w:t xml:space="preserve"> </w:t>
      </w:r>
      <w:r w:rsidRPr="00D82B72">
        <w:rPr>
          <w:rStyle w:val="StyleUnderline"/>
        </w:rPr>
        <w:t>to the country</w:t>
      </w:r>
      <w:r w:rsidRPr="00D82B72">
        <w:t xml:space="preserve">. Some </w:t>
      </w:r>
      <w:r w:rsidRPr="00D82B72">
        <w:rPr>
          <w:rStyle w:val="StyleUnderline"/>
        </w:rPr>
        <w:t>members of th</w:t>
      </w:r>
      <w:r w:rsidRPr="00C86BC0">
        <w:rPr>
          <w:rStyle w:val="StyleUnderline"/>
        </w:rPr>
        <w:t>e</w:t>
      </w:r>
      <w:r>
        <w:t xml:space="preserve"> Obama </w:t>
      </w:r>
      <w:r w:rsidRPr="00C86BC0">
        <w:rPr>
          <w:rStyle w:val="StyleUnderline"/>
        </w:rPr>
        <w:t xml:space="preserve">administration also argued for </w:t>
      </w:r>
      <w:r w:rsidRPr="00D82B72">
        <w:rPr>
          <w:rStyle w:val="Emphasis"/>
        </w:rPr>
        <w:t>placing conditions</w:t>
      </w:r>
      <w:r w:rsidRPr="00C86BC0">
        <w:rPr>
          <w:rStyle w:val="StyleUnderline"/>
        </w:rPr>
        <w:t xml:space="preserve"> on security assistance. </w:t>
      </w:r>
      <w:r w:rsidRPr="00D82B72">
        <w:rPr>
          <w:rStyle w:val="StyleUnderline"/>
          <w:highlight w:val="cyan"/>
        </w:rPr>
        <w:t>Others</w:t>
      </w:r>
      <w:r w:rsidRPr="00C86BC0">
        <w:rPr>
          <w:rStyle w:val="StyleUnderline"/>
        </w:rPr>
        <w:t xml:space="preserve"> </w:t>
      </w:r>
      <w:r w:rsidRPr="00D82B72">
        <w:rPr>
          <w:rStyle w:val="StyleUnderline"/>
          <w:highlight w:val="cyan"/>
        </w:rPr>
        <w:t>worried</w:t>
      </w:r>
      <w:r w:rsidRPr="00C86BC0">
        <w:rPr>
          <w:rStyle w:val="StyleUnderline"/>
        </w:rPr>
        <w:t xml:space="preserve"> that </w:t>
      </w:r>
      <w:r w:rsidRPr="00D82B72">
        <w:rPr>
          <w:rStyle w:val="StyleUnderline"/>
          <w:highlight w:val="cyan"/>
        </w:rPr>
        <w:t>this would</w:t>
      </w:r>
      <w:r w:rsidRPr="00C86BC0">
        <w:rPr>
          <w:rStyle w:val="StyleUnderline"/>
        </w:rPr>
        <w:t xml:space="preserve"> </w:t>
      </w:r>
      <w:r w:rsidRPr="00D82B72">
        <w:rPr>
          <w:rStyle w:val="StyleUnderline"/>
          <w:highlight w:val="cyan"/>
        </w:rPr>
        <w:t>undermine</w:t>
      </w:r>
      <w:r w:rsidRPr="00C86BC0">
        <w:rPr>
          <w:rStyle w:val="StyleUnderline"/>
        </w:rPr>
        <w:t xml:space="preserve"> </w:t>
      </w:r>
      <w:r w:rsidRPr="000022A4">
        <w:rPr>
          <w:rStyle w:val="StyleUnderline"/>
        </w:rPr>
        <w:t xml:space="preserve">Bahrain’s </w:t>
      </w:r>
      <w:r w:rsidRPr="00D82B72">
        <w:rPr>
          <w:rStyle w:val="StyleUnderline"/>
          <w:highlight w:val="cyan"/>
        </w:rPr>
        <w:t>support for U.S. basing</w:t>
      </w:r>
      <w:r w:rsidRPr="00D82B72">
        <w:rPr>
          <w:rStyle w:val="StyleUnderline"/>
        </w:rPr>
        <w:t xml:space="preserve"> and access</w:t>
      </w:r>
      <w:r w:rsidRPr="00C86BC0">
        <w:t xml:space="preserve">, which is </w:t>
      </w:r>
      <w:r w:rsidRPr="00D82B72">
        <w:rPr>
          <w:rStyle w:val="StyleUnderline"/>
          <w:highlight w:val="cyan"/>
        </w:rPr>
        <w:t>important</w:t>
      </w:r>
      <w:r w:rsidRPr="000022A4">
        <w:rPr>
          <w:rStyle w:val="StyleUnderline"/>
        </w:rPr>
        <w:t xml:space="preserve"> </w:t>
      </w:r>
      <w:r w:rsidRPr="00D82B72">
        <w:rPr>
          <w:rStyle w:val="StyleUnderline"/>
          <w:highlight w:val="cyan"/>
        </w:rPr>
        <w:t>for</w:t>
      </w:r>
      <w:r w:rsidRPr="00C86BC0">
        <w:t xml:space="preserve"> Afghanistan, Iran </w:t>
      </w:r>
      <w:r w:rsidRPr="00D82B72">
        <w:rPr>
          <w:rStyle w:val="StyleUnderline"/>
          <w:highlight w:val="cyan"/>
        </w:rPr>
        <w:t>deterrence</w:t>
      </w:r>
      <w:r w:rsidRPr="000022A4">
        <w:rPr>
          <w:rStyle w:val="StyleUnderline"/>
        </w:rPr>
        <w:t xml:space="preserve">, </w:t>
      </w:r>
      <w:r w:rsidRPr="00D82B72">
        <w:rPr>
          <w:rStyle w:val="StyleUnderline"/>
          <w:highlight w:val="cyan"/>
        </w:rPr>
        <w:t>and</w:t>
      </w:r>
      <w:r w:rsidRPr="000022A4">
        <w:rPr>
          <w:rStyle w:val="StyleUnderline"/>
        </w:rPr>
        <w:t xml:space="preserve"> </w:t>
      </w:r>
      <w:r w:rsidRPr="00D82B72">
        <w:rPr>
          <w:rStyle w:val="StyleUnderline"/>
          <w:highlight w:val="cyan"/>
        </w:rPr>
        <w:t>c</w:t>
      </w:r>
      <w:r w:rsidRPr="00D82B72">
        <w:rPr>
          <w:rStyle w:val="StyleUnderline"/>
        </w:rPr>
        <w:t>ounter</w:t>
      </w:r>
      <w:r w:rsidRPr="00D82B72">
        <w:rPr>
          <w:rStyle w:val="StyleUnderline"/>
          <w:highlight w:val="cyan"/>
        </w:rPr>
        <w:t>t</w:t>
      </w:r>
      <w:r w:rsidRPr="00D82B72">
        <w:rPr>
          <w:rStyle w:val="StyleUnderline"/>
        </w:rPr>
        <w:t>errorism operations</w:t>
      </w:r>
      <w:r w:rsidRPr="00C86BC0">
        <w:t xml:space="preserve">. </w:t>
      </w:r>
      <w:r w:rsidRPr="00D82B72">
        <w:rPr>
          <w:rStyle w:val="StyleUnderline"/>
          <w:highlight w:val="cyan"/>
        </w:rPr>
        <w:t>As a result</w:t>
      </w:r>
      <w:r w:rsidRPr="00C86BC0">
        <w:rPr>
          <w:rStyle w:val="StyleUnderline"/>
        </w:rPr>
        <w:t xml:space="preserve"> of competing priorities, </w:t>
      </w:r>
      <w:r w:rsidRPr="002746C2">
        <w:rPr>
          <w:rStyle w:val="StyleUnderline"/>
          <w:highlight w:val="cyan"/>
        </w:rPr>
        <w:t>the U</w:t>
      </w:r>
      <w:r w:rsidRPr="00D82B72">
        <w:rPr>
          <w:rStyle w:val="StyleUnderline"/>
        </w:rPr>
        <w:t>nited</w:t>
      </w:r>
      <w:r w:rsidRPr="00C86BC0">
        <w:rPr>
          <w:rStyle w:val="StyleUnderline"/>
        </w:rPr>
        <w:t xml:space="preserve"> </w:t>
      </w:r>
      <w:r w:rsidRPr="002746C2">
        <w:rPr>
          <w:rStyle w:val="StyleUnderline"/>
          <w:highlight w:val="cyan"/>
        </w:rPr>
        <w:t>S</w:t>
      </w:r>
      <w:r w:rsidRPr="00C86BC0">
        <w:rPr>
          <w:rStyle w:val="StyleUnderline"/>
        </w:rPr>
        <w:t xml:space="preserve">tates </w:t>
      </w:r>
      <w:r w:rsidRPr="002746C2">
        <w:rPr>
          <w:rStyle w:val="Emphasis"/>
          <w:highlight w:val="cyan"/>
        </w:rPr>
        <w:t>often</w:t>
      </w:r>
      <w:r w:rsidRPr="00C86BC0">
        <w:rPr>
          <w:rStyle w:val="StyleUnderline"/>
        </w:rPr>
        <w:t xml:space="preserve"> chooses </w:t>
      </w:r>
      <w:r w:rsidRPr="00D82B72">
        <w:rPr>
          <w:rStyle w:val="Emphasis"/>
        </w:rPr>
        <w:t>not to</w:t>
      </w:r>
      <w:r w:rsidRPr="00C86BC0">
        <w:rPr>
          <w:rStyle w:val="StyleUnderline"/>
        </w:rPr>
        <w:t xml:space="preserve"> condition assistance, as was the case with Bahrain, </w:t>
      </w:r>
      <w:r w:rsidRPr="00D82B72">
        <w:rPr>
          <w:rStyle w:val="Emphasis"/>
        </w:rPr>
        <w:t>or</w:t>
      </w:r>
      <w:r w:rsidRPr="00C86BC0">
        <w:rPr>
          <w:rStyle w:val="StyleUnderline"/>
        </w:rPr>
        <w:t xml:space="preserve"> attempts to do so in an </w:t>
      </w:r>
      <w:r w:rsidRPr="00C86BC0">
        <w:rPr>
          <w:rStyle w:val="Emphasis"/>
        </w:rPr>
        <w:t>ad hoc manner</w:t>
      </w:r>
      <w:r>
        <w:t xml:space="preserve">. </w:t>
      </w:r>
      <w:r w:rsidRPr="00C86BC0">
        <w:rPr>
          <w:rStyle w:val="StyleUnderline"/>
        </w:rPr>
        <w:t xml:space="preserve">Worst of all, the United States sometimes </w:t>
      </w:r>
      <w:r w:rsidRPr="002746C2">
        <w:rPr>
          <w:rStyle w:val="Emphasis"/>
          <w:highlight w:val="cyan"/>
        </w:rPr>
        <w:t>imposes conditions</w:t>
      </w:r>
      <w:r w:rsidRPr="002746C2">
        <w:rPr>
          <w:rStyle w:val="StyleUnderline"/>
          <w:highlight w:val="cyan"/>
        </w:rPr>
        <w:t xml:space="preserve">, but </w:t>
      </w:r>
      <w:r w:rsidRPr="002746C2">
        <w:rPr>
          <w:rStyle w:val="Emphasis"/>
          <w:highlight w:val="cyan"/>
        </w:rPr>
        <w:t>then</w:t>
      </w:r>
      <w:r w:rsidRPr="00C86BC0">
        <w:rPr>
          <w:rStyle w:val="Emphasis"/>
        </w:rPr>
        <w:t xml:space="preserve"> </w:t>
      </w:r>
      <w:r w:rsidRPr="002746C2">
        <w:rPr>
          <w:rStyle w:val="Emphasis"/>
          <w:highlight w:val="cyan"/>
        </w:rPr>
        <w:t>blinks</w:t>
      </w:r>
      <w:r w:rsidRPr="00C86BC0">
        <w:rPr>
          <w:rStyle w:val="Emphasis"/>
        </w:rPr>
        <w:t xml:space="preserve"> first </w:t>
      </w:r>
      <w:r w:rsidRPr="002746C2">
        <w:rPr>
          <w:rStyle w:val="Emphasis"/>
          <w:highlight w:val="cyan"/>
        </w:rPr>
        <w:t>and backs down</w:t>
      </w:r>
      <w:r w:rsidRPr="002746C2">
        <w:rPr>
          <w:rStyle w:val="StyleUnderline"/>
          <w:highlight w:val="cyan"/>
        </w:rPr>
        <w:t xml:space="preserve"> </w:t>
      </w:r>
      <w:r w:rsidRPr="002746C2">
        <w:rPr>
          <w:rStyle w:val="Emphasis"/>
          <w:highlight w:val="cyan"/>
        </w:rPr>
        <w:t>when</w:t>
      </w:r>
      <w:r w:rsidRPr="00D82B72">
        <w:rPr>
          <w:rStyle w:val="Emphasis"/>
        </w:rPr>
        <w:t xml:space="preserve"> they are </w:t>
      </w:r>
      <w:r w:rsidRPr="002746C2">
        <w:rPr>
          <w:rStyle w:val="Emphasis"/>
          <w:highlight w:val="cyan"/>
        </w:rPr>
        <w:t>not met</w:t>
      </w:r>
      <w:r w:rsidRPr="002746C2">
        <w:rPr>
          <w:rStyle w:val="StyleUnderline"/>
        </w:rPr>
        <w:t>.</w:t>
      </w:r>
    </w:p>
    <w:p w:rsidR="000F74A0" w:rsidRPr="005D5FA5" w:rsidRDefault="000F74A0" w:rsidP="000F74A0"/>
    <w:p w:rsidR="000F74A0" w:rsidRDefault="000F74A0" w:rsidP="000F74A0">
      <w:pPr>
        <w:pStyle w:val="Heading3"/>
      </w:pPr>
      <w:r>
        <w:t>1ar – won’t cut support</w:t>
      </w:r>
    </w:p>
    <w:p w:rsidR="000F74A0" w:rsidRDefault="000F74A0" w:rsidP="000F74A0">
      <w:pPr>
        <w:pStyle w:val="Heading4"/>
      </w:pPr>
      <w:r>
        <w:t>We won’t follow through—Institutional resistance</w:t>
      </w:r>
    </w:p>
    <w:p w:rsidR="000F74A0" w:rsidRPr="003B1A17" w:rsidRDefault="000F74A0" w:rsidP="000F74A0">
      <w:pPr>
        <w:rPr>
          <w:rStyle w:val="Style13ptBold"/>
        </w:rPr>
      </w:pPr>
      <w:r>
        <w:rPr>
          <w:rStyle w:val="Style13ptBold"/>
        </w:rPr>
        <w:t>Glaser 14</w:t>
      </w:r>
    </w:p>
    <w:p w:rsidR="000F74A0" w:rsidRDefault="000F74A0" w:rsidP="000F74A0">
      <w:r>
        <w:t>John Glaser, director of foreign policy studies at the Cato Institute, America’s Toxic Middle East Allies, 2014, https://nationalinterest.org/print/feature/america%e2%80%99s-toxic-middle-east-allies-11929?nopaging=1</w:t>
      </w:r>
    </w:p>
    <w:p w:rsidR="000F74A0" w:rsidRDefault="000F74A0" w:rsidP="000F74A0"/>
    <w:p w:rsidR="000F74A0" w:rsidRPr="00D215A3" w:rsidRDefault="000F74A0" w:rsidP="000F74A0">
      <w:pPr>
        <w:rPr>
          <w:u w:val="single"/>
        </w:rPr>
      </w:pPr>
      <w:r w:rsidRPr="00B774A8">
        <w:rPr>
          <w:rStyle w:val="StyleUnderline"/>
        </w:rPr>
        <w:t>Following</w:t>
      </w:r>
      <w:r w:rsidRPr="00461073">
        <w:rPr>
          <w:rStyle w:val="StyleUnderline"/>
        </w:rPr>
        <w:t xml:space="preserve"> </w:t>
      </w:r>
      <w:r w:rsidRPr="00B774A8">
        <w:rPr>
          <w:rStyle w:val="StyleUnderline"/>
          <w:highlight w:val="cyan"/>
        </w:rPr>
        <w:t>the</w:t>
      </w:r>
      <w:r w:rsidRPr="00461073">
        <w:rPr>
          <w:rStyle w:val="StyleUnderline"/>
        </w:rPr>
        <w:t xml:space="preserve"> </w:t>
      </w:r>
      <w:r w:rsidRPr="00B774A8">
        <w:rPr>
          <w:rStyle w:val="StyleUnderline"/>
          <w:highlight w:val="cyan"/>
        </w:rPr>
        <w:t>9/11</w:t>
      </w:r>
      <w:r w:rsidRPr="00461073">
        <w:rPr>
          <w:rStyle w:val="StyleUnderline"/>
        </w:rPr>
        <w:t xml:space="preserve"> attacks, </w:t>
      </w:r>
      <w:r w:rsidRPr="00B774A8">
        <w:rPr>
          <w:rStyle w:val="StyleUnderline"/>
        </w:rPr>
        <w:t>in</w:t>
      </w:r>
      <w:r w:rsidRPr="00461073">
        <w:rPr>
          <w:rStyle w:val="StyleUnderline"/>
        </w:rPr>
        <w:t xml:space="preserve"> </w:t>
      </w:r>
      <w:r w:rsidRPr="00B774A8">
        <w:rPr>
          <w:rStyle w:val="StyleUnderline"/>
        </w:rPr>
        <w:t>which</w:t>
      </w:r>
      <w:r w:rsidRPr="00461073">
        <w:rPr>
          <w:rStyle w:val="StyleUnderline"/>
        </w:rPr>
        <w:t xml:space="preserve"> 15 of</w:t>
      </w:r>
      <w:r>
        <w:t xml:space="preserve"> the </w:t>
      </w:r>
      <w:r w:rsidRPr="00461073">
        <w:rPr>
          <w:rStyle w:val="StyleUnderline"/>
        </w:rPr>
        <w:t>19</w:t>
      </w:r>
      <w:r>
        <w:t xml:space="preserve"> </w:t>
      </w:r>
      <w:r w:rsidRPr="00B774A8">
        <w:rPr>
          <w:rStyle w:val="StyleUnderline"/>
          <w:highlight w:val="cyan"/>
        </w:rPr>
        <w:t>hijackers were Saudi</w:t>
      </w:r>
      <w:r>
        <w:t xml:space="preserve">, many in </w:t>
      </w:r>
      <w:r w:rsidRPr="00B774A8">
        <w:rPr>
          <w:highlight w:val="cyan"/>
        </w:rPr>
        <w:t>the U.S.</w:t>
      </w:r>
      <w:r>
        <w:t xml:space="preserve"> raised the issue of terrorist financing from wealthy private donors, and perhaps even the government itself, in Saudi Arabia. </w:t>
      </w:r>
      <w:r w:rsidRPr="00461073">
        <w:rPr>
          <w:rStyle w:val="StyleUnderline"/>
        </w:rPr>
        <w:t>The</w:t>
      </w:r>
      <w:r>
        <w:t xml:space="preserve"> 9</w:t>
      </w:r>
      <w:r w:rsidRPr="00461073">
        <w:rPr>
          <w:rStyle w:val="StyleUnderline"/>
        </w:rPr>
        <w:t>/11 Commission Report acknowledged that</w:t>
      </w:r>
      <w:r w:rsidRPr="00461073">
        <w:t xml:space="preserve"> </w:t>
      </w:r>
      <w:r>
        <w:t xml:space="preserve">charities based in </w:t>
      </w:r>
      <w:r w:rsidRPr="00461073">
        <w:rPr>
          <w:rStyle w:val="StyleUnderline"/>
        </w:rPr>
        <w:t>Saudi</w:t>
      </w:r>
      <w:r>
        <w:t xml:space="preserve"> Arabia </w:t>
      </w:r>
      <w:r w:rsidRPr="00461073">
        <w:rPr>
          <w:rStyle w:val="StyleUnderline"/>
        </w:rPr>
        <w:t>provided funds to Al-Qaeda</w:t>
      </w:r>
      <w:r>
        <w:t xml:space="preserve"> </w:t>
      </w:r>
      <w:r w:rsidRPr="00461073">
        <w:rPr>
          <w:rStyle w:val="StyleUnderline"/>
        </w:rPr>
        <w:t>but “</w:t>
      </w:r>
      <w:r w:rsidRPr="00B774A8">
        <w:rPr>
          <w:rStyle w:val="StyleUnderline"/>
          <w:highlight w:val="cyan"/>
        </w:rPr>
        <w:t>found</w:t>
      </w:r>
      <w:r w:rsidRPr="00461073">
        <w:rPr>
          <w:rStyle w:val="StyleUnderline"/>
        </w:rPr>
        <w:t xml:space="preserve"> </w:t>
      </w:r>
      <w:r w:rsidRPr="00B774A8">
        <w:rPr>
          <w:rStyle w:val="StyleUnderline"/>
          <w:highlight w:val="cyan"/>
        </w:rPr>
        <w:t>no ev</w:t>
      </w:r>
      <w:r w:rsidRPr="00461073">
        <w:rPr>
          <w:rStyle w:val="StyleUnderline"/>
        </w:rPr>
        <w:t xml:space="preserve">idence that </w:t>
      </w:r>
      <w:r w:rsidRPr="00B774A8">
        <w:rPr>
          <w:rStyle w:val="StyleUnderline"/>
          <w:highlight w:val="cyan"/>
        </w:rPr>
        <w:t>the</w:t>
      </w:r>
      <w:r w:rsidRPr="00461073">
        <w:rPr>
          <w:rStyle w:val="StyleUnderline"/>
        </w:rPr>
        <w:t xml:space="preserve"> Saudi </w:t>
      </w:r>
      <w:r w:rsidRPr="00B774A8">
        <w:rPr>
          <w:rStyle w:val="StyleUnderline"/>
          <w:highlight w:val="cyan"/>
        </w:rPr>
        <w:t>government” was</w:t>
      </w:r>
      <w:r w:rsidRPr="00461073">
        <w:rPr>
          <w:rStyle w:val="StyleUnderline"/>
        </w:rPr>
        <w:t xml:space="preserve"> directly </w:t>
      </w:r>
      <w:r w:rsidRPr="00B774A8">
        <w:rPr>
          <w:rStyle w:val="StyleUnderline"/>
          <w:highlight w:val="cyan"/>
        </w:rPr>
        <w:t>involved</w:t>
      </w:r>
      <w:r w:rsidRPr="00461073">
        <w:rPr>
          <w:rStyle w:val="StyleUnderline"/>
        </w:rPr>
        <w:t xml:space="preserve">. </w:t>
      </w:r>
      <w:r w:rsidRPr="00B774A8">
        <w:rPr>
          <w:rStyle w:val="StyleUnderline"/>
          <w:highlight w:val="cyan"/>
        </w:rPr>
        <w:t>However</w:t>
      </w:r>
      <w:r>
        <w:t xml:space="preserve">, </w:t>
      </w:r>
      <w:r w:rsidRPr="00461073">
        <w:rPr>
          <w:rStyle w:val="StyleUnderline"/>
        </w:rPr>
        <w:t>the</w:t>
      </w:r>
      <w:r>
        <w:t xml:space="preserve"> Bush </w:t>
      </w:r>
      <w:r w:rsidRPr="00461073">
        <w:rPr>
          <w:rStyle w:val="StyleUnderline"/>
        </w:rPr>
        <w:t xml:space="preserve">administration </w:t>
      </w:r>
      <w:r w:rsidRPr="00B774A8">
        <w:rPr>
          <w:rStyle w:val="StyleUnderline"/>
          <w:highlight w:val="cyan"/>
        </w:rPr>
        <w:t>excised</w:t>
      </w:r>
      <w:r>
        <w:t xml:space="preserve"> </w:t>
      </w:r>
      <w:r w:rsidRPr="00461073">
        <w:rPr>
          <w:rStyle w:val="StyleUnderline"/>
        </w:rPr>
        <w:t xml:space="preserve">28 </w:t>
      </w:r>
      <w:r w:rsidRPr="00B774A8">
        <w:rPr>
          <w:rStyle w:val="StyleUnderline"/>
          <w:highlight w:val="cyan"/>
        </w:rPr>
        <w:t>pages</w:t>
      </w:r>
      <w:r w:rsidRPr="00461073">
        <w:rPr>
          <w:rStyle w:val="StyleUnderline"/>
        </w:rPr>
        <w:t xml:space="preserve"> of findings </w:t>
      </w:r>
      <w:r w:rsidRPr="00B774A8">
        <w:rPr>
          <w:rStyle w:val="StyleUnderline"/>
          <w:highlight w:val="cyan"/>
        </w:rPr>
        <w:t>on the subject</w:t>
      </w:r>
      <w:r w:rsidRPr="00461073">
        <w:rPr>
          <w:rStyle w:val="StyleUnderline"/>
        </w:rPr>
        <w:t xml:space="preserve"> of</w:t>
      </w:r>
      <w:r>
        <w:t xml:space="preserve"> possible </w:t>
      </w:r>
      <w:r w:rsidRPr="00461073">
        <w:rPr>
          <w:rStyle w:val="StyleUnderline"/>
        </w:rPr>
        <w:t>Saudi involvement</w:t>
      </w:r>
      <w:r>
        <w:t xml:space="preserve"> in the 9/11 attacks, citing national security concerns. </w:t>
      </w:r>
      <w:r w:rsidRPr="00461073">
        <w:rPr>
          <w:rStyle w:val="StyleUnderline"/>
        </w:rPr>
        <w:t>Current and former members of Congress say those</w:t>
      </w:r>
      <w:r>
        <w:t xml:space="preserve"> 28 </w:t>
      </w:r>
      <w:r w:rsidRPr="00461073">
        <w:rPr>
          <w:rStyle w:val="StyleUnderline"/>
        </w:rPr>
        <w:t xml:space="preserve">pages </w:t>
      </w:r>
      <w:r w:rsidRPr="00B774A8">
        <w:rPr>
          <w:rStyle w:val="StyleUnderline"/>
          <w:highlight w:val="cyan"/>
        </w:rPr>
        <w:t>contain direct evidence</w:t>
      </w:r>
      <w:r w:rsidRPr="00461073">
        <w:rPr>
          <w:rStyle w:val="StyleUnderline"/>
        </w:rPr>
        <w:t xml:space="preserve"> </w:t>
      </w:r>
      <w:r w:rsidRPr="00B774A8">
        <w:rPr>
          <w:rStyle w:val="StyleUnderline"/>
          <w:highlight w:val="cyan"/>
        </w:rPr>
        <w:t>of complicity</w:t>
      </w:r>
      <w:r w:rsidRPr="00461073">
        <w:rPr>
          <w:rStyle w:val="StyleUnderline"/>
        </w:rPr>
        <w:t xml:space="preserve"> on the part of</w:t>
      </w:r>
      <w:r>
        <w:t xml:space="preserve"> certain </w:t>
      </w:r>
      <w:r w:rsidRPr="00461073">
        <w:rPr>
          <w:rStyle w:val="StyleUnderline"/>
        </w:rPr>
        <w:t>Saudi officials</w:t>
      </w:r>
      <w:r>
        <w:t xml:space="preserve"> and entities. At the same time, Gulf monarchies view these terrorist groups as a serious threat. But the Saudi state is inhibited in dealing with terrorist financing, as it cannot afford to estrange the powerful clerical establishment that permeates society and is comparatively unabashed about funding jihadists. </w:t>
      </w:r>
      <w:r w:rsidRPr="00461073">
        <w:rPr>
          <w:rStyle w:val="StyleUnderline"/>
        </w:rPr>
        <w:t>Qatar is another notable culprit</w:t>
      </w:r>
      <w:r>
        <w:t xml:space="preserve">. “Qatar is believed to have directly supported some of the most radical groups fighting in the Syrian war through much of 2013,” writes Lori Plotkin Boghardt, a fellow at the Washington Institute for Near East Policy. Despite U.S. objections, Qatar “still tolerates private fundraising for Al Qaeda, ISIS, and other radical organizations.” Fundraisers in Kuwait, the UAE, and Oman “are soliciting donations to fund extremist insurgents, not to meet legitimate humanitarian needs,” David Cohen, Treasury undersecretary for terrorism and financial intelligence, recently told NBC News. "The recipients of these funds are often terrorist groups, including al Qaeda’s Syrian affiliate, al-Nusrah Front, and the Islamic State of Iraq and the Levant [ISIS]." Attempts to pressure the Arab Gulf states to cut off the flow of support to terrorist groups have proven largely ineffective. A 2002 Council on Foreign Relations report noted that Saudi Arabia responded to pressure from the Bush administration to “tighten controls over the flow of funds in or through the kingdom.” Still, the same report criticized Saudi Arabia’s “failure to punish, in a demonstrable manner, specific and identified leaders of charities found to be funneling money to militant Islamist organizations.” In addition to problems of enforcement, Saudi Arabia appears to revive financing for militant groups when faced with overwhelming national interests. As Biden indicated, the opportunity to take advantage of the Syrian civil war took precedence over concerns about terrorist financing. Qatar has also half-heartedly yielded to U.S. pressure. Foreign Policy recently reported that Qatar responded to Treasury Department accusations of terrorist financing when it “instituted a new law to regulate charities and prevent them from engaging in politics.” Unfortunately, as Foreign Policy went on to note, Doha continues to play “a major role in destabilizing every trouble spot in the region and in accelerating the growth in radical and jihadi factions.” Over the course of several decades, these regimes have shown that they consider it a vital national interest to placate their domestic fundamentalist religious constituencies and to fight for Sunni Arab dominance in the Middle East by proxy, even at the risk of jeopardizing their relationship with the United States. </w:t>
      </w:r>
      <w:r w:rsidRPr="00461073">
        <w:rPr>
          <w:rStyle w:val="StyleUnderline"/>
        </w:rPr>
        <w:t>Fighting terrorism is a top priority in Washington</w:t>
      </w:r>
      <w:r>
        <w:t xml:space="preserve"> and it continues to be the foremost reason cited in nearly every military intervention. </w:t>
      </w:r>
      <w:r w:rsidRPr="00461073">
        <w:rPr>
          <w:rStyle w:val="StyleUnderline"/>
        </w:rPr>
        <w:t xml:space="preserve">So, </w:t>
      </w:r>
      <w:r w:rsidRPr="00B774A8">
        <w:rPr>
          <w:rStyle w:val="StyleUnderline"/>
          <w:highlight w:val="cyan"/>
        </w:rPr>
        <w:t>what explains Washington’s</w:t>
      </w:r>
      <w:r w:rsidRPr="00461073">
        <w:rPr>
          <w:rStyle w:val="StyleUnderline"/>
        </w:rPr>
        <w:t xml:space="preserve"> </w:t>
      </w:r>
      <w:r w:rsidRPr="00B774A8">
        <w:rPr>
          <w:rStyle w:val="StyleUnderline"/>
          <w:highlight w:val="cyan"/>
        </w:rPr>
        <w:t>tolerance</w:t>
      </w:r>
      <w:r w:rsidRPr="00461073">
        <w:rPr>
          <w:rStyle w:val="StyleUnderline"/>
        </w:rPr>
        <w:t xml:space="preserve"> of Middle East allies that support extremist groups? Longstanding </w:t>
      </w:r>
      <w:r w:rsidRPr="00B774A8">
        <w:rPr>
          <w:rStyle w:val="StyleUnderline"/>
          <w:highlight w:val="cyan"/>
        </w:rPr>
        <w:t>precepts dating</w:t>
      </w:r>
      <w:r w:rsidRPr="00461073">
        <w:rPr>
          <w:rStyle w:val="StyleUnderline"/>
        </w:rPr>
        <w:t xml:space="preserve"> </w:t>
      </w:r>
      <w:r w:rsidRPr="00B774A8">
        <w:rPr>
          <w:rStyle w:val="StyleUnderline"/>
          <w:highlight w:val="cyan"/>
        </w:rPr>
        <w:t>back to</w:t>
      </w:r>
      <w:r w:rsidRPr="00461073">
        <w:t xml:space="preserve"> the </w:t>
      </w:r>
      <w:r>
        <w:t xml:space="preserve">end of </w:t>
      </w:r>
      <w:r w:rsidRPr="00B774A8">
        <w:rPr>
          <w:rStyle w:val="StyleUnderline"/>
          <w:highlight w:val="cyan"/>
        </w:rPr>
        <w:t>World War II continue to influence U.S.</w:t>
      </w:r>
      <w:r w:rsidRPr="00461073">
        <w:rPr>
          <w:rStyle w:val="StyleUnderline"/>
        </w:rPr>
        <w:t xml:space="preserve"> foreign </w:t>
      </w:r>
      <w:r w:rsidRPr="00B774A8">
        <w:rPr>
          <w:rStyle w:val="StyleUnderline"/>
          <w:highlight w:val="cyan"/>
        </w:rPr>
        <w:t>policy</w:t>
      </w:r>
      <w:r w:rsidRPr="00461073">
        <w:rPr>
          <w:rStyle w:val="StyleUnderline"/>
        </w:rPr>
        <w:t xml:space="preserve"> towards the Middle East. On its perch as the most dominant</w:t>
      </w:r>
      <w:r>
        <w:t xml:space="preserve"> </w:t>
      </w:r>
      <w:r w:rsidRPr="00B774A8">
        <w:t>military</w:t>
      </w:r>
      <w:r>
        <w:t xml:space="preserve"> and economic </w:t>
      </w:r>
      <w:r w:rsidRPr="00461073">
        <w:rPr>
          <w:rStyle w:val="StyleUnderline"/>
        </w:rPr>
        <w:t>state</w:t>
      </w:r>
      <w:r>
        <w:t xml:space="preserve"> in the post-war international system, </w:t>
      </w:r>
      <w:r w:rsidRPr="00461073">
        <w:rPr>
          <w:rStyle w:val="StyleUnderline"/>
        </w:rPr>
        <w:t xml:space="preserve">the U.S. initiated strategies that demanded a global military presence. </w:t>
      </w:r>
      <w:r w:rsidRPr="00B774A8">
        <w:rPr>
          <w:rStyle w:val="StyleUnderline"/>
          <w:highlight w:val="cyan"/>
        </w:rPr>
        <w:t>As a top secret</w:t>
      </w:r>
      <w:r w:rsidRPr="00461073">
        <w:rPr>
          <w:rStyle w:val="StyleUnderline"/>
        </w:rPr>
        <w:t xml:space="preserve"> </w:t>
      </w:r>
      <w:r w:rsidRPr="00B774A8">
        <w:rPr>
          <w:rStyle w:val="StyleUnderline"/>
          <w:highlight w:val="cyan"/>
        </w:rPr>
        <w:t>N</w:t>
      </w:r>
      <w:r w:rsidRPr="00461073">
        <w:rPr>
          <w:rStyle w:val="StyleUnderline"/>
        </w:rPr>
        <w:t xml:space="preserve">ational </w:t>
      </w:r>
      <w:r w:rsidRPr="00B774A8">
        <w:rPr>
          <w:rStyle w:val="StyleUnderline"/>
          <w:highlight w:val="cyan"/>
        </w:rPr>
        <w:t>S</w:t>
      </w:r>
      <w:r w:rsidRPr="00B774A8">
        <w:rPr>
          <w:rStyle w:val="StyleUnderline"/>
        </w:rPr>
        <w:t>e</w:t>
      </w:r>
      <w:r w:rsidRPr="00461073">
        <w:rPr>
          <w:rStyle w:val="StyleUnderline"/>
        </w:rPr>
        <w:t xml:space="preserve">curity </w:t>
      </w:r>
      <w:r w:rsidRPr="00B774A8">
        <w:rPr>
          <w:rStyle w:val="StyleUnderline"/>
          <w:highlight w:val="cyan"/>
        </w:rPr>
        <w:t>C</w:t>
      </w:r>
      <w:r w:rsidRPr="00461073">
        <w:rPr>
          <w:rStyle w:val="StyleUnderline"/>
        </w:rPr>
        <w:t xml:space="preserve">ouncil </w:t>
      </w:r>
      <w:r w:rsidRPr="00B774A8">
        <w:rPr>
          <w:rStyle w:val="StyleUnderline"/>
          <w:highlight w:val="cyan"/>
        </w:rPr>
        <w:t>briefing put it</w:t>
      </w:r>
      <w:r>
        <w:t xml:space="preserve"> in 1954, “</w:t>
      </w:r>
      <w:r w:rsidRPr="00B774A8">
        <w:rPr>
          <w:rStyle w:val="StyleUnderline"/>
        </w:rPr>
        <w:t>the Near East is of great strategic</w:t>
      </w:r>
      <w:r w:rsidRPr="00B774A8">
        <w:t xml:space="preserve">, </w:t>
      </w:r>
      <w:r w:rsidRPr="00B774A8">
        <w:rPr>
          <w:rStyle w:val="StyleUnderline"/>
        </w:rPr>
        <w:t>political, and economic importance,” as it “contains the greatest petroleum resources in the world” as well as “essential locations for strategic military bases in any world conflict.”</w:t>
      </w:r>
      <w:r w:rsidRPr="00B774A8">
        <w:t xml:space="preserve"> U.S. control of the energy</w:t>
      </w:r>
      <w:r>
        <w:t xml:space="preserve"> rich region was necessary to prevent the rise of any regional hegemon that could dominate the oil resources and disrupt either the flow or the price of oil exports. </w:t>
      </w:r>
      <w:r w:rsidRPr="00B774A8">
        <w:rPr>
          <w:rStyle w:val="StyleUnderline"/>
          <w:highlight w:val="cyan"/>
        </w:rPr>
        <w:t>Currying favor with</w:t>
      </w:r>
      <w:r w:rsidRPr="00461073">
        <w:rPr>
          <w:rStyle w:val="StyleUnderline"/>
        </w:rPr>
        <w:t xml:space="preserve"> Persian </w:t>
      </w:r>
      <w:r w:rsidRPr="00B774A8">
        <w:rPr>
          <w:rStyle w:val="StyleUnderline"/>
          <w:highlight w:val="cyan"/>
        </w:rPr>
        <w:t>Gulf regimes is</w:t>
      </w:r>
      <w:r>
        <w:t xml:space="preserve"> also </w:t>
      </w:r>
      <w:r w:rsidRPr="00B774A8">
        <w:rPr>
          <w:rStyle w:val="StyleUnderline"/>
        </w:rPr>
        <w:t xml:space="preserve">considered </w:t>
      </w:r>
      <w:r w:rsidRPr="00B774A8">
        <w:rPr>
          <w:rStyle w:val="StyleUnderline"/>
          <w:highlight w:val="cyan"/>
        </w:rPr>
        <w:t>essential to maintaining</w:t>
      </w:r>
      <w:r w:rsidRPr="00461073">
        <w:rPr>
          <w:rStyle w:val="StyleUnderline"/>
        </w:rPr>
        <w:t xml:space="preserve"> U.S. </w:t>
      </w:r>
      <w:r w:rsidRPr="00B774A8">
        <w:rPr>
          <w:rStyle w:val="StyleUnderline"/>
          <w:highlight w:val="cyan"/>
        </w:rPr>
        <w:t>power projection</w:t>
      </w:r>
      <w:r>
        <w:t xml:space="preserve"> in the region. </w:t>
      </w:r>
      <w:r w:rsidRPr="00461073">
        <w:rPr>
          <w:rStyle w:val="StyleUnderline"/>
        </w:rPr>
        <w:t>The</w:t>
      </w:r>
      <w:r>
        <w:t xml:space="preserve"> Navy’s </w:t>
      </w:r>
      <w:r w:rsidRPr="00461073">
        <w:rPr>
          <w:rStyle w:val="StyleUnderline"/>
        </w:rPr>
        <w:t>Fifth Fleet in Bahrain enables</w:t>
      </w:r>
      <w:r>
        <w:t xml:space="preserve"> </w:t>
      </w:r>
      <w:r w:rsidRPr="00461073">
        <w:rPr>
          <w:rStyle w:val="StyleUnderline"/>
        </w:rPr>
        <w:t>the U.S. to patrol the Strait of Hormuz, through which 35 percent of</w:t>
      </w:r>
      <w:r>
        <w:t xml:space="preserve"> the world’s seaborne traded </w:t>
      </w:r>
      <w:r w:rsidRPr="00461073">
        <w:rPr>
          <w:rStyle w:val="StyleUnderline"/>
        </w:rPr>
        <w:t>oil passes, and signal to</w:t>
      </w:r>
      <w:r>
        <w:t xml:space="preserve"> </w:t>
      </w:r>
      <w:r w:rsidRPr="00461073">
        <w:rPr>
          <w:rStyle w:val="StyleUnderline"/>
        </w:rPr>
        <w:t>potential belligerents, like Iran, that any attempt to block the strait would be met with force</w:t>
      </w:r>
      <w:r>
        <w:t>. Similarly</w:t>
      </w:r>
      <w:r w:rsidRPr="00461073">
        <w:rPr>
          <w:rStyle w:val="StyleUnderline"/>
        </w:rPr>
        <w:t>, the U.S. Air Force’s biggest base in the region</w:t>
      </w:r>
      <w:r>
        <w:t xml:space="preserve">, based </w:t>
      </w:r>
      <w:r w:rsidRPr="00461073">
        <w:rPr>
          <w:rStyle w:val="StyleUnderline"/>
        </w:rPr>
        <w:t>in Qatar, “coordinated all</w:t>
      </w:r>
      <w:r>
        <w:t xml:space="preserve"> of the U.S. </w:t>
      </w:r>
      <w:r w:rsidRPr="00461073">
        <w:rPr>
          <w:rStyle w:val="StyleUnderline"/>
        </w:rPr>
        <w:t>attack and surveillance missions for the wars in Iraq and Afghanistan</w:t>
      </w:r>
      <w:r>
        <w:t xml:space="preserve">,” </w:t>
      </w:r>
      <w:r w:rsidRPr="00461073">
        <w:rPr>
          <w:rStyle w:val="StyleUnderline"/>
        </w:rPr>
        <w:t>and</w:t>
      </w:r>
      <w:r>
        <w:t xml:space="preserve"> is </w:t>
      </w:r>
      <w:r w:rsidRPr="00461073">
        <w:rPr>
          <w:rStyle w:val="StyleUnderline"/>
        </w:rPr>
        <w:t>now</w:t>
      </w:r>
      <w:r>
        <w:t xml:space="preserve"> coordinating U.S. airstrikes </w:t>
      </w:r>
      <w:r w:rsidRPr="00461073">
        <w:rPr>
          <w:rStyle w:val="StyleUnderline"/>
        </w:rPr>
        <w:t>against ISIS</w:t>
      </w:r>
      <w:r>
        <w:t xml:space="preserve">. </w:t>
      </w:r>
      <w:r w:rsidRPr="00B774A8">
        <w:rPr>
          <w:rStyle w:val="StyleUnderline"/>
          <w:highlight w:val="cyan"/>
        </w:rPr>
        <w:t>Washington’s reliance</w:t>
      </w:r>
      <w:r w:rsidRPr="00461073">
        <w:rPr>
          <w:rStyle w:val="StyleUnderline"/>
        </w:rPr>
        <w:t xml:space="preserve"> </w:t>
      </w:r>
      <w:r w:rsidRPr="00B774A8">
        <w:rPr>
          <w:rStyle w:val="StyleUnderline"/>
          <w:highlight w:val="cyan"/>
        </w:rPr>
        <w:t>on</w:t>
      </w:r>
      <w:r w:rsidRPr="00461073">
        <w:rPr>
          <w:rStyle w:val="StyleUnderline"/>
        </w:rPr>
        <w:t xml:space="preserve"> </w:t>
      </w:r>
      <w:r w:rsidRPr="00B774A8">
        <w:rPr>
          <w:rStyle w:val="StyleUnderline"/>
          <w:highlight w:val="cyan"/>
        </w:rPr>
        <w:t>these</w:t>
      </w:r>
      <w:r w:rsidRPr="00461073">
        <w:rPr>
          <w:rStyle w:val="StyleUnderline"/>
        </w:rPr>
        <w:t xml:space="preserve"> military </w:t>
      </w:r>
      <w:r w:rsidRPr="00B774A8">
        <w:rPr>
          <w:rStyle w:val="StyleUnderline"/>
          <w:highlight w:val="cyan"/>
        </w:rPr>
        <w:t>bases creates</w:t>
      </w:r>
      <w:r w:rsidRPr="00461073">
        <w:rPr>
          <w:rStyle w:val="StyleUnderline"/>
        </w:rPr>
        <w:t xml:space="preserve"> a certain level of </w:t>
      </w:r>
      <w:r w:rsidRPr="00B774A8">
        <w:rPr>
          <w:rStyle w:val="StyleUnderline"/>
          <w:highlight w:val="cyan"/>
        </w:rPr>
        <w:t>tolerance for objectionable</w:t>
      </w:r>
      <w:r w:rsidRPr="00461073">
        <w:rPr>
          <w:rStyle w:val="StyleUnderline"/>
        </w:rPr>
        <w:t xml:space="preserve"> </w:t>
      </w:r>
      <w:r w:rsidRPr="00B774A8">
        <w:rPr>
          <w:rStyle w:val="StyleUnderline"/>
          <w:highlight w:val="cyan"/>
        </w:rPr>
        <w:t>aspects</w:t>
      </w:r>
      <w:r w:rsidRPr="00461073">
        <w:rPr>
          <w:rStyle w:val="StyleUnderline"/>
        </w:rPr>
        <w:t xml:space="preserve"> of the host governments’ rule</w:t>
      </w:r>
      <w:r>
        <w:t xml:space="preserve">, like tacit support for Islamic jihadists. </w:t>
      </w:r>
      <w:r w:rsidRPr="00B774A8">
        <w:rPr>
          <w:rStyle w:val="StyleUnderline"/>
          <w:highlight w:val="cyan"/>
        </w:rPr>
        <w:t>Policymakers are</w:t>
      </w:r>
      <w:r w:rsidRPr="00B774A8">
        <w:rPr>
          <w:rStyle w:val="StyleUnderline"/>
        </w:rPr>
        <w:t xml:space="preserve"> also </w:t>
      </w:r>
      <w:r w:rsidRPr="00B774A8">
        <w:rPr>
          <w:rStyle w:val="StyleUnderline"/>
          <w:highlight w:val="cyan"/>
        </w:rPr>
        <w:t>disinclined to protest unwelcome</w:t>
      </w:r>
      <w:r w:rsidRPr="00461073">
        <w:rPr>
          <w:rStyle w:val="StyleUnderline"/>
        </w:rPr>
        <w:t xml:space="preserve"> </w:t>
      </w:r>
      <w:r w:rsidRPr="00B774A8">
        <w:rPr>
          <w:rStyle w:val="StyleUnderline"/>
          <w:highlight w:val="cyan"/>
        </w:rPr>
        <w:t>Gulf state policies</w:t>
      </w:r>
      <w:r w:rsidRPr="00461073">
        <w:rPr>
          <w:rStyle w:val="StyleUnderline"/>
        </w:rPr>
        <w:t xml:space="preserve"> </w:t>
      </w:r>
      <w:r w:rsidRPr="00B774A8">
        <w:rPr>
          <w:rStyle w:val="StyleUnderline"/>
        </w:rPr>
        <w:t>because close relationships can</w:t>
      </w:r>
      <w:r w:rsidRPr="00461073">
        <w:rPr>
          <w:rStyle w:val="StyleUnderline"/>
        </w:rPr>
        <w:t xml:space="preserve"> </w:t>
      </w:r>
      <w:r w:rsidRPr="00B774A8">
        <w:rPr>
          <w:rStyle w:val="StyleUnderline"/>
        </w:rPr>
        <w:t>help influence their behavior</w:t>
      </w:r>
      <w:r w:rsidRPr="00461073">
        <w:rPr>
          <w:rStyle w:val="StyleUnderline"/>
        </w:rPr>
        <w:t xml:space="preserve"> on crucial matters, like intelligence cooperation. The Gulf states receive tangible benefits</w:t>
      </w:r>
      <w:r>
        <w:t xml:space="preserve"> </w:t>
      </w:r>
      <w:r w:rsidRPr="00461073">
        <w:rPr>
          <w:rStyle w:val="StyleUnderline"/>
        </w:rPr>
        <w:t>from</w:t>
      </w:r>
      <w:r>
        <w:t xml:space="preserve"> their alliance with </w:t>
      </w:r>
      <w:r w:rsidRPr="00461073">
        <w:rPr>
          <w:rStyle w:val="StyleUnderline"/>
        </w:rPr>
        <w:t>the U.S. in the form of advanced military equipment</w:t>
      </w:r>
      <w:r>
        <w:t xml:space="preserve">, extensive training programs, protection of their vital natural resources, and the tacit guarantee that Washington will come to their defense if they are threatened or attacked. The benefits the U.S. enjoys in return are trivial by comparison. </w:t>
      </w:r>
      <w:r w:rsidRPr="00461073">
        <w:rPr>
          <w:rStyle w:val="StyleUnderline"/>
        </w:rPr>
        <w:t>The U.S. should not maintain alliances</w:t>
      </w:r>
      <w:r>
        <w:t xml:space="preserve"> that are </w:t>
      </w:r>
      <w:r w:rsidRPr="00461073">
        <w:rPr>
          <w:rStyle w:val="StyleUnderline"/>
        </w:rPr>
        <w:t>harmful to U.S. interests and</w:t>
      </w:r>
      <w:r>
        <w:t xml:space="preserve"> should </w:t>
      </w:r>
      <w:r w:rsidRPr="00461073">
        <w:rPr>
          <w:rStyle w:val="StyleUnderline"/>
        </w:rPr>
        <w:t xml:space="preserve">not tolerate terrorist financing by states that receive substantial U.S. support. </w:t>
      </w:r>
      <w:r w:rsidRPr="007600E0">
        <w:rPr>
          <w:rStyle w:val="StyleUnderline"/>
          <w:highlight w:val="cyan"/>
        </w:rPr>
        <w:t>Military obligations</w:t>
      </w:r>
      <w:r>
        <w:t xml:space="preserve"> and alliance commitments </w:t>
      </w:r>
      <w:r w:rsidRPr="007600E0">
        <w:rPr>
          <w:rStyle w:val="StyleUnderline"/>
          <w:highlight w:val="cyan"/>
        </w:rPr>
        <w:t>should</w:t>
      </w:r>
      <w:r w:rsidRPr="00461073">
        <w:rPr>
          <w:rStyle w:val="StyleUnderline"/>
        </w:rPr>
        <w:t xml:space="preserve"> </w:t>
      </w:r>
      <w:r w:rsidRPr="007600E0">
        <w:rPr>
          <w:rStyle w:val="StyleUnderline"/>
          <w:highlight w:val="cyan"/>
        </w:rPr>
        <w:t>therefore be withdrawn</w:t>
      </w:r>
      <w:r>
        <w:t xml:space="preserve">. The U.S. does have interests in the security and supply of oil, but those interests are often exaggerated and the region’s energy resources are not as vulnerable as is often claimed. Few states have the military capability to close the Strait of Hormuz and keep it closed, especially in the face of the overwhelming international military response that would inevitably rise to counter it. Many world powers have a vital national interest in keeping the Strait of Hormuz open and none of the relatively weak states in the Middle East would have an interest in attracting that kind of vehement global response. What threat there is to the Strait of Hormuz may actually be exacerbated by America’s forward deployed military posture. As a Cato Institute report noted, the U.S. military presence in the region “can create new incentives for other actors to threaten, disrupt, or close strategic chokepoints as a way of deterring or retaliating against American activities.” Thus, as Eugene Gholz and Daryl G. Press concluded, “the day-to-day peacetime presence of U.S. military forces in the Persian Gulf region is not merely ineffective; it is probably counterproductive for protecting U.S. oil interests.” Furthermore, Persian Gulf oil only has a modest impact on the U.S. economy, accounting for about 20 percent of oil imports. And even this modest percentage is declining. Total crude oil imports have declined by 23 percent since 2008, and, according to the U.S. Energy Information Administration, “net import volumes of crude oil and liquid fuels on a volume basis are projected to decline by 55 percent between 2012 and 2020.” The U.S. is also relatively insulated from sudden disruptions in supply. In every major oil shock since 1973, global energy markets adapted rather quickly through increasing production from other sources, rerouting shipping transportation, and putting both private and government-held inventories around the world to use. Washington’s client states in the Persian Gulf engage in behavior that contradicts U.S. interests. </w:t>
      </w:r>
      <w:r w:rsidRPr="00461073">
        <w:rPr>
          <w:rStyle w:val="StyleUnderline"/>
        </w:rPr>
        <w:t xml:space="preserve">Outdated and </w:t>
      </w:r>
      <w:r w:rsidRPr="007600E0">
        <w:rPr>
          <w:rStyle w:val="StyleUnderline"/>
          <w:highlight w:val="cyan"/>
        </w:rPr>
        <w:t>misguided ideas about the importance of</w:t>
      </w:r>
      <w:r w:rsidRPr="00461073">
        <w:rPr>
          <w:rStyle w:val="StyleUnderline"/>
        </w:rPr>
        <w:t xml:space="preserve"> our Persian Gulf </w:t>
      </w:r>
      <w:r w:rsidRPr="007600E0">
        <w:rPr>
          <w:rStyle w:val="StyleUnderline"/>
          <w:highlight w:val="cyan"/>
        </w:rPr>
        <w:t>allies</w:t>
      </w:r>
      <w:r w:rsidRPr="00461073">
        <w:rPr>
          <w:rStyle w:val="StyleUnderline"/>
        </w:rPr>
        <w:t xml:space="preserve">, </w:t>
      </w:r>
      <w:r w:rsidRPr="007600E0">
        <w:rPr>
          <w:rStyle w:val="StyleUnderline"/>
          <w:highlight w:val="cyan"/>
        </w:rPr>
        <w:t>driven by</w:t>
      </w:r>
      <w:r w:rsidRPr="00461073">
        <w:rPr>
          <w:rStyle w:val="StyleUnderline"/>
        </w:rPr>
        <w:t xml:space="preserve"> an </w:t>
      </w:r>
      <w:r w:rsidRPr="007600E0">
        <w:rPr>
          <w:rStyle w:val="StyleUnderline"/>
          <w:highlight w:val="cyan"/>
        </w:rPr>
        <w:t>imprudent</w:t>
      </w:r>
      <w:r w:rsidRPr="00461073">
        <w:rPr>
          <w:rStyle w:val="StyleUnderline"/>
        </w:rPr>
        <w:t xml:space="preserve"> and expansive </w:t>
      </w:r>
      <w:r w:rsidRPr="007600E0">
        <w:rPr>
          <w:rStyle w:val="StyleUnderline"/>
          <w:highlight w:val="cyan"/>
        </w:rPr>
        <w:t>grand strategy</w:t>
      </w:r>
      <w:r w:rsidRPr="007600E0">
        <w:rPr>
          <w:highlight w:val="cyan"/>
        </w:rPr>
        <w:t xml:space="preserve">, </w:t>
      </w:r>
      <w:r w:rsidRPr="007600E0">
        <w:rPr>
          <w:rStyle w:val="StyleUnderline"/>
          <w:highlight w:val="cyan"/>
        </w:rPr>
        <w:t>continue to incentivize policymakers to overlook</w:t>
      </w:r>
      <w:r w:rsidRPr="00461073">
        <w:rPr>
          <w:rStyle w:val="StyleUnderline"/>
        </w:rPr>
        <w:t xml:space="preserve"> the </w:t>
      </w:r>
      <w:r w:rsidRPr="007600E0">
        <w:rPr>
          <w:rStyle w:val="StyleUnderline"/>
          <w:highlight w:val="cyan"/>
        </w:rPr>
        <w:t>substantial</w:t>
      </w:r>
      <w:r w:rsidRPr="00461073">
        <w:rPr>
          <w:rStyle w:val="StyleUnderline"/>
        </w:rPr>
        <w:t xml:space="preserve"> </w:t>
      </w:r>
      <w:r w:rsidRPr="007600E0">
        <w:rPr>
          <w:rStyle w:val="StyleUnderline"/>
          <w:highlight w:val="cyan"/>
        </w:rPr>
        <w:t>costs</w:t>
      </w:r>
      <w:r w:rsidRPr="00461073">
        <w:t xml:space="preserve"> associated with them.</w:t>
      </w:r>
    </w:p>
    <w:p w:rsidR="000F74A0" w:rsidRPr="00D215A3" w:rsidRDefault="000F74A0" w:rsidP="000F74A0">
      <w:pPr>
        <w:pStyle w:val="Heading3"/>
      </w:pPr>
    </w:p>
    <w:p w:rsidR="000F74A0" w:rsidRDefault="000F74A0" w:rsidP="000F74A0">
      <w:pPr>
        <w:pStyle w:val="Heading3"/>
      </w:pPr>
      <w:r>
        <w:t>***Saudi</w:t>
      </w:r>
    </w:p>
    <w:p w:rsidR="000F74A0" w:rsidRDefault="000F74A0" w:rsidP="000F74A0">
      <w:pPr>
        <w:pStyle w:val="Heading3"/>
      </w:pPr>
      <w:r>
        <w:t>2ac conditions fail – saudi</w:t>
      </w:r>
    </w:p>
    <w:p w:rsidR="000F74A0" w:rsidRPr="00316541" w:rsidRDefault="000F74A0" w:rsidP="000F74A0">
      <w:pPr>
        <w:pStyle w:val="Heading4"/>
      </w:pPr>
      <w:r>
        <w:t xml:space="preserve">Pressure can’t solve the Aff---They’ll never compromise their core interests---MUST eliminate the </w:t>
      </w:r>
      <w:r>
        <w:rPr>
          <w:u w:val="single"/>
        </w:rPr>
        <w:t>physical capability</w:t>
      </w:r>
    </w:p>
    <w:p w:rsidR="000F74A0" w:rsidRPr="003B1A17" w:rsidRDefault="000F74A0" w:rsidP="000F74A0">
      <w:pPr>
        <w:rPr>
          <w:rStyle w:val="Style13ptBold"/>
        </w:rPr>
      </w:pPr>
      <w:r>
        <w:rPr>
          <w:rStyle w:val="Style13ptBold"/>
        </w:rPr>
        <w:t>Glaser 14</w:t>
      </w:r>
    </w:p>
    <w:p w:rsidR="000F74A0" w:rsidRDefault="000F74A0" w:rsidP="000F74A0">
      <w:r>
        <w:t>John Glaser, director of foreign policy studies at the Cato Institute, America’s Toxic Middle East Allies, 2014, https://nationalinterest.org/print/feature/america%e2%80%99s-toxic-middle-east-allies-11929?nopaging=1</w:t>
      </w:r>
    </w:p>
    <w:p w:rsidR="000F74A0" w:rsidRPr="003B1A17" w:rsidRDefault="000F74A0" w:rsidP="000F74A0"/>
    <w:p w:rsidR="000F74A0" w:rsidRDefault="000F74A0" w:rsidP="000F74A0">
      <w:r>
        <w:t xml:space="preserve">In October, </w:t>
      </w:r>
      <w:r w:rsidRPr="00083E88">
        <w:rPr>
          <w:rStyle w:val="StyleUnderline"/>
        </w:rPr>
        <w:t>V</w:t>
      </w:r>
      <w:r>
        <w:t xml:space="preserve">ice </w:t>
      </w:r>
      <w:r w:rsidRPr="00083E88">
        <w:rPr>
          <w:rStyle w:val="StyleUnderline"/>
        </w:rPr>
        <w:t>P</w:t>
      </w:r>
      <w:r>
        <w:t xml:space="preserve">resident Joe </w:t>
      </w:r>
      <w:r w:rsidRPr="00316541">
        <w:rPr>
          <w:rStyle w:val="StyleUnderline"/>
          <w:highlight w:val="cyan"/>
        </w:rPr>
        <w:t>Biden publicly accused U.S.</w:t>
      </w:r>
      <w:r w:rsidRPr="00083E88">
        <w:rPr>
          <w:rStyle w:val="StyleUnderline"/>
        </w:rPr>
        <w:t xml:space="preserve"> </w:t>
      </w:r>
      <w:r w:rsidRPr="00316541">
        <w:rPr>
          <w:rStyle w:val="StyleUnderline"/>
          <w:highlight w:val="cyan"/>
        </w:rPr>
        <w:t>allies</w:t>
      </w:r>
      <w:r w:rsidRPr="00083E88">
        <w:rPr>
          <w:rStyle w:val="StyleUnderline"/>
        </w:rPr>
        <w:t xml:space="preserve"> in the Middle East </w:t>
      </w:r>
      <w:r w:rsidRPr="00316541">
        <w:rPr>
          <w:rStyle w:val="StyleUnderline"/>
          <w:highlight w:val="cyan"/>
        </w:rPr>
        <w:t>of supporting</w:t>
      </w:r>
      <w:r w:rsidRPr="00083E88">
        <w:rPr>
          <w:rStyle w:val="StyleUnderline"/>
        </w:rPr>
        <w:t xml:space="preserve"> </w:t>
      </w:r>
      <w:r w:rsidRPr="00316541">
        <w:rPr>
          <w:rStyle w:val="StyleUnderline"/>
          <w:highlight w:val="cyan"/>
        </w:rPr>
        <w:t>terrorist groups in Syria and Iraq</w:t>
      </w:r>
      <w:r w:rsidRPr="00083E88">
        <w:rPr>
          <w:rStyle w:val="StyleUnderline"/>
        </w:rPr>
        <w:t>. “Our allies in the region were our largest problem in Syria</w:t>
      </w:r>
      <w:r>
        <w:t>,” the vice president declared.. “</w:t>
      </w:r>
      <w:r w:rsidRPr="00083E88">
        <w:rPr>
          <w:rStyle w:val="StyleUnderline"/>
        </w:rPr>
        <w:t>They were so determined to take down Assad...</w:t>
      </w:r>
      <w:r w:rsidRPr="00316541">
        <w:rPr>
          <w:rStyle w:val="StyleUnderline"/>
          <w:highlight w:val="cyan"/>
        </w:rPr>
        <w:t>they poured</w:t>
      </w:r>
      <w:r w:rsidRPr="00083E88">
        <w:rPr>
          <w:rStyle w:val="StyleUnderline"/>
        </w:rPr>
        <w:t xml:space="preserve"> hundreds of </w:t>
      </w:r>
      <w:r w:rsidRPr="00316541">
        <w:rPr>
          <w:rStyle w:val="StyleUnderline"/>
        </w:rPr>
        <w:t xml:space="preserve">millions of </w:t>
      </w:r>
      <w:r w:rsidRPr="00316541">
        <w:rPr>
          <w:rStyle w:val="StyleUnderline"/>
          <w:highlight w:val="cyan"/>
        </w:rPr>
        <w:t>dollars and</w:t>
      </w:r>
      <w:r w:rsidRPr="00316541">
        <w:rPr>
          <w:rStyle w:val="StyleUnderline"/>
        </w:rPr>
        <w:t xml:space="preserve"> tens [of] thousands of tons of</w:t>
      </w:r>
      <w:r w:rsidRPr="00083E88">
        <w:rPr>
          <w:rStyle w:val="StyleUnderline"/>
        </w:rPr>
        <w:t xml:space="preserve"> </w:t>
      </w:r>
      <w:r w:rsidRPr="00316541">
        <w:rPr>
          <w:rStyle w:val="StyleUnderline"/>
          <w:highlight w:val="cyan"/>
        </w:rPr>
        <w:t>weapons</w:t>
      </w:r>
      <w:r w:rsidRPr="00083E88">
        <w:rPr>
          <w:rStyle w:val="StyleUnderline"/>
        </w:rPr>
        <w:t xml:space="preserve"> </w:t>
      </w:r>
      <w:r w:rsidRPr="00316541">
        <w:rPr>
          <w:rStyle w:val="StyleUnderline"/>
          <w:highlight w:val="cyan"/>
        </w:rPr>
        <w:t>in</w:t>
      </w:r>
      <w:r w:rsidRPr="00083E88">
        <w:rPr>
          <w:rStyle w:val="StyleUnderline"/>
        </w:rPr>
        <w:t>to…al-Nusrah and</w:t>
      </w:r>
      <w:r>
        <w:t xml:space="preserve"> </w:t>
      </w:r>
      <w:r w:rsidRPr="00083E88">
        <w:rPr>
          <w:rStyle w:val="StyleUnderline"/>
        </w:rPr>
        <w:t>a</w:t>
      </w:r>
      <w:r>
        <w:t>l-</w:t>
      </w:r>
      <w:r w:rsidRPr="00083E88">
        <w:rPr>
          <w:rStyle w:val="StyleUnderline"/>
        </w:rPr>
        <w:t>Q</w:t>
      </w:r>
      <w:r>
        <w:t xml:space="preserve">aeda and the extremist elements of jihadis coming from other parts of the world.” Only weeks earlier, President Obama had announced a bombing campaign to “degrade and ultimately destroy” the Islamic State in Iraq and Syria (ISIS). </w:t>
      </w:r>
      <w:r w:rsidRPr="00316541">
        <w:rPr>
          <w:rStyle w:val="StyleUnderline"/>
          <w:highlight w:val="cyan"/>
        </w:rPr>
        <w:t>Even after</w:t>
      </w:r>
      <w:r w:rsidRPr="00083E88">
        <w:rPr>
          <w:rStyle w:val="StyleUnderline"/>
        </w:rPr>
        <w:t xml:space="preserve"> the development of </w:t>
      </w:r>
      <w:r w:rsidRPr="00316541">
        <w:rPr>
          <w:rStyle w:val="StyleUnderline"/>
          <w:highlight w:val="cyan"/>
        </w:rPr>
        <w:t>ISIS</w:t>
      </w:r>
      <w:r>
        <w:t>, which became so brutal al-Qaeda disavowed it, Biden said, “</w:t>
      </w:r>
      <w:r w:rsidRPr="00083E88">
        <w:rPr>
          <w:rStyle w:val="StyleUnderline"/>
        </w:rPr>
        <w:t>we could not convince our colleagues to stop supplying them</w:t>
      </w:r>
      <w:r>
        <w:t xml:space="preserve">.” Biden was quickly rebuffed and forced to retract his public indictment of the U.S. allies he implicated, </w:t>
      </w:r>
      <w:r w:rsidRPr="00083E88">
        <w:rPr>
          <w:rStyle w:val="StyleUnderline"/>
        </w:rPr>
        <w:t>primarily Saudi Arabia, Qatar, Kuwait, and the</w:t>
      </w:r>
      <w:r>
        <w:t xml:space="preserve"> </w:t>
      </w:r>
      <w:r w:rsidRPr="00083E88">
        <w:rPr>
          <w:rStyle w:val="StyleUnderline"/>
        </w:rPr>
        <w:t>U</w:t>
      </w:r>
      <w:r>
        <w:t xml:space="preserve">nited </w:t>
      </w:r>
      <w:r w:rsidRPr="00083E88">
        <w:rPr>
          <w:rStyle w:val="StyleUnderline"/>
        </w:rPr>
        <w:t>A</w:t>
      </w:r>
      <w:r>
        <w:t xml:space="preserve">rab </w:t>
      </w:r>
      <w:r w:rsidRPr="00083E88">
        <w:rPr>
          <w:rStyle w:val="StyleUnderline"/>
        </w:rPr>
        <w:t>E</w:t>
      </w:r>
      <w:r>
        <w:t xml:space="preserve">mirates. </w:t>
      </w:r>
      <w:r w:rsidRPr="00083E88">
        <w:rPr>
          <w:rStyle w:val="StyleUnderline"/>
        </w:rPr>
        <w:t>Washington provides these regimes with substantial</w:t>
      </w:r>
      <w:r>
        <w:t xml:space="preserve"> economic and </w:t>
      </w:r>
      <w:r w:rsidRPr="00083E88">
        <w:rPr>
          <w:rStyle w:val="StyleUnderline"/>
        </w:rPr>
        <w:t>military support even as they pursue policies that run counter to U.S. interests</w:t>
      </w:r>
      <w:r>
        <w:t xml:space="preserve">. It's become clear the costs for the U.S. of maintaining these alliances outweigh the perceived benefits. U.S. allies in the Persian Gulf have a history of directly supporting or at least allowing private funds to flow to terrorist groups. This phenomenon has its roots in the U.S. and Saudi-backed Afghan insurgency against the Soviet Union, </w:t>
      </w:r>
      <w:r w:rsidRPr="00461073">
        <w:t>which included aid to the so-called “Arab Afghans” who joined the indigenous insurgency. The impact on Saudi society, and the broader Middle East, was profound. Following the 9/11 attacks, in which 15 of the 19 hijackers were Saudi, many in the U.S. raised the issue of terrorist financing from wealthy private donors, and perhaps even the government itself, in Saudi Arabia. The 9/11 Commission Report acknowledged that charities based in Saudi Arabia provided funds to Al-Qaeda but “found no evidence that the Saudi government” was directly involved. However, the Bush administration excised 28 pages of findings on the subject of possible Saudi involvement in the 9/11 attacks, citing national security concerns. Current and former members of Congress say those 28 pages contain direct evidence of complicity on the part of certain Saudi officials and entities. At the same time, Gulf monarchies view these terrorist groups as a serious threat. But the Saudi state is inhibited in dealing with terrorist financing, as it cannot afford to estrange the powerful clerical establishment that permeates society and is comparatively unabashed about funding jihadists. Qatar is another notable culprit. “Qatar is believed to have directly supported some of the most radical groups fighting in the Syrian war through much of 2013,” writes Lori Plotkin Boghardt, a fellow at the Washington Institute for Near East Policy. Despite U.S. objections, Qatar “still tolerates private fundraising for Al Qaeda, ISIS, and other radical organizations.” Fundraisers in Kuwait, the UAE, and Oman “are soliciting donations to fund extremist insurgents, not to meet legitimate h</w:t>
      </w:r>
      <w:r>
        <w:t xml:space="preserve">umanitarian needs,” David Cohen, Treasury undersecretary for terrorism and financial intelligence, recently told NBC News. "The recipients of these funds are often terrorist groups, including al Qaeda’s Syrian affiliate, al-Nusrah Front, and the Islamic State of Iraq and the Levant [ISIS]." </w:t>
      </w:r>
      <w:r w:rsidRPr="00316541">
        <w:rPr>
          <w:rStyle w:val="Emphasis"/>
          <w:highlight w:val="cyan"/>
        </w:rPr>
        <w:t>Attempts to pressure</w:t>
      </w:r>
      <w:r w:rsidRPr="00083E88">
        <w:rPr>
          <w:rStyle w:val="StyleUnderline"/>
        </w:rPr>
        <w:t xml:space="preserve"> the Arab Gulf states</w:t>
      </w:r>
      <w:r>
        <w:t xml:space="preserve"> to cut off the flow of support to terrorist groups </w:t>
      </w:r>
      <w:r w:rsidRPr="00316541">
        <w:rPr>
          <w:rStyle w:val="StyleUnderline"/>
          <w:highlight w:val="cyan"/>
        </w:rPr>
        <w:t xml:space="preserve">have </w:t>
      </w:r>
      <w:r w:rsidRPr="00316541">
        <w:rPr>
          <w:rStyle w:val="Emphasis"/>
          <w:highlight w:val="cyan"/>
        </w:rPr>
        <w:t>proven</w:t>
      </w:r>
      <w:r w:rsidRPr="00083E88">
        <w:rPr>
          <w:rStyle w:val="StyleUnderline"/>
        </w:rPr>
        <w:t xml:space="preserve"> largely </w:t>
      </w:r>
      <w:r w:rsidRPr="00316541">
        <w:rPr>
          <w:rStyle w:val="Emphasis"/>
          <w:highlight w:val="cyan"/>
        </w:rPr>
        <w:t>ineffective</w:t>
      </w:r>
      <w:r w:rsidRPr="00083E88">
        <w:rPr>
          <w:rStyle w:val="StyleUnderline"/>
        </w:rPr>
        <w:t xml:space="preserve">. A </w:t>
      </w:r>
      <w:r>
        <w:t xml:space="preserve">2002 </w:t>
      </w:r>
      <w:r w:rsidRPr="00083E88">
        <w:rPr>
          <w:rStyle w:val="StyleUnderline"/>
        </w:rPr>
        <w:t>C</w:t>
      </w:r>
      <w:r>
        <w:t xml:space="preserve">ouncil on </w:t>
      </w:r>
      <w:r w:rsidRPr="00083E88">
        <w:rPr>
          <w:rStyle w:val="StyleUnderline"/>
        </w:rPr>
        <w:t>F</w:t>
      </w:r>
      <w:r>
        <w:t>oreign</w:t>
      </w:r>
      <w:r w:rsidRPr="00083E88">
        <w:t xml:space="preserve"> </w:t>
      </w:r>
      <w:r w:rsidRPr="00083E88">
        <w:rPr>
          <w:rStyle w:val="StyleUnderline"/>
        </w:rPr>
        <w:t>R</w:t>
      </w:r>
      <w:r w:rsidRPr="00083E88">
        <w:t>elations</w:t>
      </w:r>
      <w:r>
        <w:t xml:space="preserve"> </w:t>
      </w:r>
      <w:r w:rsidRPr="00083E88">
        <w:rPr>
          <w:rStyle w:val="StyleUnderline"/>
        </w:rPr>
        <w:t>report noted that Saud</w:t>
      </w:r>
      <w:r>
        <w:t xml:space="preserve">i Arabia </w:t>
      </w:r>
      <w:r w:rsidRPr="00083E88">
        <w:rPr>
          <w:rStyle w:val="StyleUnderline"/>
        </w:rPr>
        <w:t>responded to pressure from</w:t>
      </w:r>
      <w:r>
        <w:t xml:space="preserve"> the </w:t>
      </w:r>
      <w:r w:rsidRPr="00083E88">
        <w:rPr>
          <w:rStyle w:val="StyleUnderline"/>
        </w:rPr>
        <w:t>Bush</w:t>
      </w:r>
      <w:r>
        <w:t xml:space="preserve"> administration </w:t>
      </w:r>
      <w:r w:rsidRPr="00083E88">
        <w:rPr>
          <w:rStyle w:val="StyleUnderline"/>
        </w:rPr>
        <w:t>to “tighten controls</w:t>
      </w:r>
      <w:r>
        <w:t xml:space="preserve"> over the flow of funds in or through the kingdom.” </w:t>
      </w:r>
      <w:r w:rsidRPr="00083E88">
        <w:rPr>
          <w:rStyle w:val="StyleUnderline"/>
        </w:rPr>
        <w:t xml:space="preserve">Still, the same report criticized </w:t>
      </w:r>
      <w:r w:rsidRPr="00316541">
        <w:rPr>
          <w:rStyle w:val="StyleUnderline"/>
          <w:highlight w:val="cyan"/>
        </w:rPr>
        <w:t>Saudi</w:t>
      </w:r>
      <w:r w:rsidRPr="00083E88">
        <w:rPr>
          <w:rStyle w:val="StyleUnderline"/>
        </w:rPr>
        <w:t xml:space="preserve"> Arabia’s “</w:t>
      </w:r>
      <w:r w:rsidRPr="00316541">
        <w:rPr>
          <w:rStyle w:val="StyleUnderline"/>
          <w:highlight w:val="cyan"/>
        </w:rPr>
        <w:t>fail</w:t>
      </w:r>
      <w:r w:rsidRPr="00083E88">
        <w:rPr>
          <w:rStyle w:val="StyleUnderline"/>
        </w:rPr>
        <w:t xml:space="preserve">ure to punish, </w:t>
      </w:r>
      <w:r w:rsidRPr="00316541">
        <w:rPr>
          <w:rStyle w:val="StyleUnderline"/>
          <w:highlight w:val="cyan"/>
        </w:rPr>
        <w:t>in a demonstrable manner</w:t>
      </w:r>
      <w:r w:rsidRPr="00083E88">
        <w:rPr>
          <w:rStyle w:val="StyleUnderline"/>
        </w:rPr>
        <w:t>, specific and identified leaders</w:t>
      </w:r>
      <w:r>
        <w:t xml:space="preserve"> of charities </w:t>
      </w:r>
      <w:r w:rsidRPr="00316541">
        <w:rPr>
          <w:rStyle w:val="StyleUnderline"/>
        </w:rPr>
        <w:t>found</w:t>
      </w:r>
      <w:r w:rsidRPr="00083E88">
        <w:rPr>
          <w:rStyle w:val="StyleUnderline"/>
        </w:rPr>
        <w:t xml:space="preserve"> to be funneling money to militant Islamist organizations.” In addition </w:t>
      </w:r>
      <w:r w:rsidRPr="00316541">
        <w:rPr>
          <w:rStyle w:val="StyleUnderline"/>
          <w:highlight w:val="cyan"/>
        </w:rPr>
        <w:t>to</w:t>
      </w:r>
      <w:r w:rsidRPr="00083E88">
        <w:rPr>
          <w:rStyle w:val="StyleUnderline"/>
        </w:rPr>
        <w:t xml:space="preserve"> problems of </w:t>
      </w:r>
      <w:r w:rsidRPr="00316541">
        <w:rPr>
          <w:rStyle w:val="Emphasis"/>
          <w:highlight w:val="cyan"/>
        </w:rPr>
        <w:t>enforce</w:t>
      </w:r>
      <w:r w:rsidRPr="00316541">
        <w:rPr>
          <w:rStyle w:val="Emphasis"/>
        </w:rPr>
        <w:t>ment</w:t>
      </w:r>
      <w:r w:rsidRPr="00083E88">
        <w:rPr>
          <w:rStyle w:val="StyleUnderline"/>
        </w:rPr>
        <w:t xml:space="preserve">, Saudi Arabia appears to revive financing for militant groups </w:t>
      </w:r>
      <w:r w:rsidRPr="00316541">
        <w:rPr>
          <w:rStyle w:val="StyleUnderline"/>
          <w:highlight w:val="cyan"/>
        </w:rPr>
        <w:t>when faced with</w:t>
      </w:r>
      <w:r w:rsidRPr="00083E88">
        <w:rPr>
          <w:rStyle w:val="StyleUnderline"/>
        </w:rPr>
        <w:t xml:space="preserve"> overwhelming </w:t>
      </w:r>
      <w:r w:rsidRPr="00316541">
        <w:rPr>
          <w:rStyle w:val="Emphasis"/>
          <w:highlight w:val="cyan"/>
        </w:rPr>
        <w:t>national interests</w:t>
      </w:r>
      <w:r>
        <w:t xml:space="preserve">. As Biden indicated, </w:t>
      </w:r>
      <w:r w:rsidRPr="00316541">
        <w:rPr>
          <w:rStyle w:val="StyleUnderline"/>
          <w:highlight w:val="cyan"/>
        </w:rPr>
        <w:t>the</w:t>
      </w:r>
      <w:r w:rsidRPr="00083E88">
        <w:rPr>
          <w:rStyle w:val="StyleUnderline"/>
        </w:rPr>
        <w:t xml:space="preserve"> </w:t>
      </w:r>
      <w:r w:rsidRPr="00316541">
        <w:rPr>
          <w:rStyle w:val="StyleUnderline"/>
          <w:highlight w:val="cyan"/>
        </w:rPr>
        <w:t>opportunity</w:t>
      </w:r>
      <w:r w:rsidRPr="00083E88">
        <w:rPr>
          <w:rStyle w:val="StyleUnderline"/>
        </w:rPr>
        <w:t xml:space="preserve"> to take advantage of the Syrian civil war </w:t>
      </w:r>
      <w:r w:rsidRPr="00316541">
        <w:rPr>
          <w:rStyle w:val="StyleUnderline"/>
          <w:highlight w:val="cyan"/>
        </w:rPr>
        <w:t>took precedence</w:t>
      </w:r>
      <w:r w:rsidRPr="00083E88">
        <w:t xml:space="preserve"> over concerns about </w:t>
      </w:r>
      <w:r>
        <w:t xml:space="preserve">terrorist financing. </w:t>
      </w:r>
      <w:r w:rsidRPr="00316541">
        <w:rPr>
          <w:rStyle w:val="StyleUnderline"/>
          <w:highlight w:val="cyan"/>
        </w:rPr>
        <w:t>Qatar has also half-heartedly</w:t>
      </w:r>
      <w:r w:rsidRPr="00083E88">
        <w:rPr>
          <w:rStyle w:val="StyleUnderline"/>
        </w:rPr>
        <w:t xml:space="preserve"> </w:t>
      </w:r>
      <w:r w:rsidRPr="00316541">
        <w:rPr>
          <w:rStyle w:val="StyleUnderline"/>
          <w:highlight w:val="cyan"/>
        </w:rPr>
        <w:t>yielded</w:t>
      </w:r>
      <w:r w:rsidRPr="00083E88">
        <w:rPr>
          <w:rStyle w:val="StyleUnderline"/>
        </w:rPr>
        <w:t xml:space="preserve"> to U.S. pressure</w:t>
      </w:r>
      <w:r>
        <w:t xml:space="preserve">. Foreign Policy recently reported that </w:t>
      </w:r>
      <w:r w:rsidRPr="00083E88">
        <w:rPr>
          <w:rStyle w:val="StyleUnderline"/>
        </w:rPr>
        <w:t>Qatar responded to Treasury Department accusations</w:t>
      </w:r>
      <w:r>
        <w:t xml:space="preserve"> of terrorist financing </w:t>
      </w:r>
      <w:r w:rsidRPr="00083E88">
        <w:rPr>
          <w:rStyle w:val="StyleUnderline"/>
        </w:rPr>
        <w:t xml:space="preserve">when </w:t>
      </w:r>
      <w:r w:rsidRPr="00316541">
        <w:rPr>
          <w:rStyle w:val="StyleUnderline"/>
        </w:rPr>
        <w:t>it “instituted a</w:t>
      </w:r>
      <w:r w:rsidRPr="00083E88">
        <w:rPr>
          <w:rStyle w:val="StyleUnderline"/>
        </w:rPr>
        <w:t xml:space="preserve"> new </w:t>
      </w:r>
      <w:r w:rsidRPr="00316541">
        <w:rPr>
          <w:rStyle w:val="StyleUnderline"/>
        </w:rPr>
        <w:t>law</w:t>
      </w:r>
      <w:r>
        <w:t xml:space="preserve"> to regulate charities and prevent them from engaging in politics.” </w:t>
      </w:r>
      <w:r w:rsidRPr="00083E88">
        <w:rPr>
          <w:rStyle w:val="StyleUnderline"/>
        </w:rPr>
        <w:t>Unfortunately</w:t>
      </w:r>
      <w:r>
        <w:t xml:space="preserve">, as Foreign Policy went on to note, </w:t>
      </w:r>
      <w:r w:rsidRPr="00316541">
        <w:rPr>
          <w:rStyle w:val="StyleUnderline"/>
          <w:highlight w:val="cyan"/>
        </w:rPr>
        <w:t>Doha continues to play “a major role in destabilizing every trouble spot</w:t>
      </w:r>
      <w:r w:rsidRPr="00083E88">
        <w:rPr>
          <w:rStyle w:val="StyleUnderline"/>
        </w:rPr>
        <w:t xml:space="preserve"> in the region and</w:t>
      </w:r>
      <w:r>
        <w:t xml:space="preserve"> in </w:t>
      </w:r>
      <w:r w:rsidRPr="00083E88">
        <w:rPr>
          <w:rStyle w:val="StyleUnderline"/>
        </w:rPr>
        <w:t>accelerating the growth in radical</w:t>
      </w:r>
      <w:r>
        <w:t xml:space="preserve"> and </w:t>
      </w:r>
      <w:r w:rsidRPr="00083E88">
        <w:rPr>
          <w:rStyle w:val="StyleUnderline"/>
        </w:rPr>
        <w:t xml:space="preserve">jihadi factions.” </w:t>
      </w:r>
      <w:r w:rsidRPr="00316541">
        <w:rPr>
          <w:rStyle w:val="Emphasis"/>
          <w:highlight w:val="cyan"/>
        </w:rPr>
        <w:t>Over the course of</w:t>
      </w:r>
      <w:r w:rsidRPr="00316541">
        <w:rPr>
          <w:rStyle w:val="Emphasis"/>
        </w:rPr>
        <w:t xml:space="preserve"> several</w:t>
      </w:r>
      <w:r w:rsidRPr="00083E88">
        <w:rPr>
          <w:rStyle w:val="Emphasis"/>
        </w:rPr>
        <w:t xml:space="preserve"> </w:t>
      </w:r>
      <w:r w:rsidRPr="00316541">
        <w:rPr>
          <w:rStyle w:val="Emphasis"/>
          <w:highlight w:val="cyan"/>
        </w:rPr>
        <w:t>decades</w:t>
      </w:r>
      <w:r w:rsidRPr="00316541">
        <w:rPr>
          <w:rStyle w:val="StyleUnderline"/>
          <w:highlight w:val="cyan"/>
        </w:rPr>
        <w:t xml:space="preserve">, </w:t>
      </w:r>
      <w:r w:rsidRPr="00316541">
        <w:rPr>
          <w:rStyle w:val="Emphasis"/>
          <w:highlight w:val="cyan"/>
        </w:rPr>
        <w:t>these regimes have shown</w:t>
      </w:r>
      <w:r w:rsidRPr="00083E88">
        <w:rPr>
          <w:rStyle w:val="StyleUnderline"/>
        </w:rPr>
        <w:t xml:space="preserve"> that </w:t>
      </w:r>
      <w:r w:rsidRPr="00316541">
        <w:rPr>
          <w:rStyle w:val="StyleUnderline"/>
          <w:highlight w:val="cyan"/>
        </w:rPr>
        <w:t xml:space="preserve">they consider it a </w:t>
      </w:r>
      <w:r w:rsidRPr="00316541">
        <w:rPr>
          <w:rStyle w:val="Emphasis"/>
          <w:highlight w:val="cyan"/>
        </w:rPr>
        <w:t>vital national interest</w:t>
      </w:r>
      <w:r w:rsidRPr="00316541">
        <w:rPr>
          <w:rStyle w:val="StyleUnderline"/>
          <w:highlight w:val="cyan"/>
        </w:rPr>
        <w:t xml:space="preserve"> to </w:t>
      </w:r>
      <w:r w:rsidRPr="00316541">
        <w:rPr>
          <w:rStyle w:val="Emphasis"/>
          <w:highlight w:val="cyan"/>
        </w:rPr>
        <w:t>placate their domestic</w:t>
      </w:r>
      <w:r w:rsidRPr="00083E88">
        <w:rPr>
          <w:rStyle w:val="Emphasis"/>
        </w:rPr>
        <w:t xml:space="preserve"> </w:t>
      </w:r>
      <w:r w:rsidRPr="00316541">
        <w:rPr>
          <w:rStyle w:val="Emphasis"/>
          <w:highlight w:val="cyan"/>
        </w:rPr>
        <w:t>fundamentalist religious constituencies</w:t>
      </w:r>
      <w:r w:rsidRPr="00083E88">
        <w:rPr>
          <w:rStyle w:val="StyleUnderline"/>
        </w:rPr>
        <w:t xml:space="preserve"> </w:t>
      </w:r>
      <w:r w:rsidRPr="00316541">
        <w:rPr>
          <w:rStyle w:val="StyleUnderline"/>
          <w:highlight w:val="cyan"/>
        </w:rPr>
        <w:t>and</w:t>
      </w:r>
      <w:r w:rsidRPr="00083E88">
        <w:rPr>
          <w:rStyle w:val="StyleUnderline"/>
        </w:rPr>
        <w:t xml:space="preserve"> to </w:t>
      </w:r>
      <w:r w:rsidRPr="00316541">
        <w:rPr>
          <w:rStyle w:val="Emphasis"/>
          <w:highlight w:val="cyan"/>
        </w:rPr>
        <w:t>fight for Sunni</w:t>
      </w:r>
      <w:r w:rsidRPr="00083E88">
        <w:rPr>
          <w:rStyle w:val="Emphasis"/>
        </w:rPr>
        <w:t xml:space="preserve"> Arab </w:t>
      </w:r>
      <w:r w:rsidRPr="00316541">
        <w:rPr>
          <w:rStyle w:val="Emphasis"/>
          <w:highlight w:val="cyan"/>
        </w:rPr>
        <w:t>dominance</w:t>
      </w:r>
      <w:r w:rsidRPr="00083E88">
        <w:rPr>
          <w:rStyle w:val="Emphasis"/>
        </w:rPr>
        <w:t xml:space="preserve"> in the Middle East </w:t>
      </w:r>
      <w:r w:rsidRPr="00316541">
        <w:rPr>
          <w:rStyle w:val="Emphasis"/>
          <w:highlight w:val="cyan"/>
        </w:rPr>
        <w:t>by proxy</w:t>
      </w:r>
      <w:r w:rsidRPr="00316541">
        <w:rPr>
          <w:rStyle w:val="StyleUnderline"/>
          <w:highlight w:val="cyan"/>
        </w:rPr>
        <w:t xml:space="preserve">, </w:t>
      </w:r>
      <w:r w:rsidRPr="00316541">
        <w:rPr>
          <w:rStyle w:val="Emphasis"/>
          <w:highlight w:val="cyan"/>
        </w:rPr>
        <w:t>even</w:t>
      </w:r>
      <w:r w:rsidRPr="00316541">
        <w:rPr>
          <w:rStyle w:val="StyleUnderline"/>
          <w:highlight w:val="cyan"/>
        </w:rPr>
        <w:t xml:space="preserve"> at</w:t>
      </w:r>
      <w:r w:rsidRPr="00083E88">
        <w:rPr>
          <w:rStyle w:val="StyleUnderline"/>
        </w:rPr>
        <w:t xml:space="preserve"> </w:t>
      </w:r>
      <w:r w:rsidRPr="00316541">
        <w:rPr>
          <w:rStyle w:val="StyleUnderline"/>
          <w:highlight w:val="cyan"/>
        </w:rPr>
        <w:t>the risk of</w:t>
      </w:r>
      <w:r w:rsidRPr="00083E88">
        <w:rPr>
          <w:rStyle w:val="StyleUnderline"/>
        </w:rPr>
        <w:t xml:space="preserve"> </w:t>
      </w:r>
      <w:r w:rsidRPr="00083E88">
        <w:rPr>
          <w:rStyle w:val="Emphasis"/>
        </w:rPr>
        <w:t xml:space="preserve">jeopardizing </w:t>
      </w:r>
      <w:r w:rsidRPr="00316541">
        <w:rPr>
          <w:rStyle w:val="Emphasis"/>
          <w:highlight w:val="cyan"/>
        </w:rPr>
        <w:t>their relationship with the</w:t>
      </w:r>
      <w:r w:rsidRPr="00083E88">
        <w:rPr>
          <w:rStyle w:val="Emphasis"/>
        </w:rPr>
        <w:t xml:space="preserve"> </w:t>
      </w:r>
      <w:r w:rsidRPr="00316541">
        <w:rPr>
          <w:rStyle w:val="Emphasis"/>
          <w:highlight w:val="cyan"/>
        </w:rPr>
        <w:t>U</w:t>
      </w:r>
      <w:r w:rsidRPr="00083E88">
        <w:rPr>
          <w:rStyle w:val="Emphasis"/>
        </w:rPr>
        <w:t xml:space="preserve">nited </w:t>
      </w:r>
      <w:r w:rsidRPr="00316541">
        <w:rPr>
          <w:rStyle w:val="Emphasis"/>
          <w:highlight w:val="cyan"/>
        </w:rPr>
        <w:t>S</w:t>
      </w:r>
      <w:r w:rsidRPr="00083E88">
        <w:rPr>
          <w:rStyle w:val="Emphasis"/>
        </w:rPr>
        <w:t>tates</w:t>
      </w:r>
      <w:r>
        <w:t>.</w:t>
      </w:r>
    </w:p>
    <w:p w:rsidR="000F74A0" w:rsidRDefault="000F74A0" w:rsidP="000F74A0"/>
    <w:p w:rsidR="000F74A0" w:rsidRPr="00ED781B" w:rsidRDefault="000F74A0" w:rsidP="000F74A0">
      <w:pPr>
        <w:pStyle w:val="Heading4"/>
      </w:pPr>
      <w:r>
        <w:t>Saudi won’t believe our threats—Mixed signals overwhelm</w:t>
      </w:r>
    </w:p>
    <w:p w:rsidR="000F74A0" w:rsidRPr="00CF19E6" w:rsidRDefault="000F74A0" w:rsidP="000F74A0">
      <w:pPr>
        <w:rPr>
          <w:rStyle w:val="Style13ptBold"/>
        </w:rPr>
      </w:pPr>
      <w:r>
        <w:rPr>
          <w:rStyle w:val="Style13ptBold"/>
        </w:rPr>
        <w:t>Byman 18</w:t>
      </w:r>
    </w:p>
    <w:p w:rsidR="000F74A0" w:rsidRDefault="000F74A0" w:rsidP="000F74A0">
      <w:r>
        <w:t xml:space="preserve">Daniel Byman, Senior Fellow in Foreign Policy the Center for Middle East Policy at Brookings, former Research Director for the Center, Professor in the Security Studies Program at Georgetown University, vice dean of the Georgetown SFS, former staff member of the 9/11 Commission, former policy analyst and director for research in the Center for Middle East Public Policy at the RAND Corporation and worked for the U.S. government, The U.S. “yellow light” in Yemen, August 2018, </w:t>
      </w:r>
      <w:hyperlink r:id="rId24" w:anchor="cancel" w:history="1">
        <w:r w:rsidRPr="00ED4699">
          <w:rPr>
            <w:rStyle w:val="Hyperlink"/>
          </w:rPr>
          <w:t>https://www.brookings.edu/blog/order-from-chaos/2018/08/03/the-u-s-yellow-light-in-yemen/#cancel</w:t>
        </w:r>
      </w:hyperlink>
    </w:p>
    <w:p w:rsidR="000F74A0" w:rsidRDefault="000F74A0" w:rsidP="000F74A0"/>
    <w:p w:rsidR="000F74A0" w:rsidRDefault="000F74A0" w:rsidP="000F74A0">
      <w:r w:rsidRPr="00ED781B">
        <w:rPr>
          <w:rStyle w:val="StyleUnderline"/>
        </w:rPr>
        <w:t>When the Saudi and Emirati intervention began in 2015</w:t>
      </w:r>
      <w:r w:rsidRPr="00ED781B">
        <w:t xml:space="preserve">, the </w:t>
      </w:r>
      <w:r w:rsidRPr="00ED781B">
        <w:rPr>
          <w:rStyle w:val="StyleUnderline"/>
        </w:rPr>
        <w:t>Obama</w:t>
      </w:r>
      <w:r w:rsidRPr="00ED781B">
        <w:t xml:space="preserve"> administration </w:t>
      </w:r>
      <w:r w:rsidRPr="00ED781B">
        <w:rPr>
          <w:rStyle w:val="StyleUnderline"/>
        </w:rPr>
        <w:t>neither wholeheartedly embraced</w:t>
      </w:r>
      <w:r w:rsidRPr="00ED781B">
        <w:t xml:space="preserve"> it </w:t>
      </w:r>
      <w:r w:rsidRPr="00ED781B">
        <w:rPr>
          <w:rStyle w:val="StyleUnderline"/>
        </w:rPr>
        <w:t>nor strongly opposed it</w:t>
      </w:r>
      <w:r w:rsidRPr="00ED781B">
        <w:t>, eventually settling into a lukewarm embrace. At the same time, the United States was engaged in its own</w:t>
      </w:r>
      <w:r>
        <w:t xml:space="preserve"> mini-war in Yemen, where it had been hunting terrorists since 9/11. In 2002, the United States killed al-Qaida terrorist Salim Sinan al-Harethi, a Yemeni national, in the first drone strike outside a designated war zone. </w:t>
      </w:r>
      <w:r w:rsidRPr="00597FC2">
        <w:rPr>
          <w:rStyle w:val="StyleUnderline"/>
        </w:rPr>
        <w:t>U.S. efforts continued fitfully in the years that followed</w:t>
      </w:r>
      <w:r>
        <w:t xml:space="preserve">. However, the Obama administration stepped up operations when al-Qaida’s branch in Yemen, known as al-Qaida in the Arabian Peninsula, tried, and almost succeeded in, bombing an airplane over Detroit in 2009. In 2011, the United States launched the first (and only) drone strike that deliberately targeted a U.S. citizen, Anwar al-Awlaki, who operated out of Yemen. Today, U.S. special operations forces work with the UAE to target al-Qaida and Islamic State fighters in Yemen and the also conducts drone attacks. Additionally, they are beginning to help Saudi Arabia locate Houthi missile bases and stockpiles. </w:t>
      </w:r>
      <w:r w:rsidRPr="00ED781B">
        <w:rPr>
          <w:highlight w:val="cyan"/>
        </w:rPr>
        <w:t>Under Obama</w:t>
      </w:r>
      <w:r>
        <w:t xml:space="preserve">, </w:t>
      </w:r>
      <w:r w:rsidRPr="00ED781B">
        <w:rPr>
          <w:rStyle w:val="StyleUnderline"/>
          <w:highlight w:val="cyan"/>
        </w:rPr>
        <w:t>the</w:t>
      </w:r>
      <w:r w:rsidRPr="00597FC2">
        <w:rPr>
          <w:rStyle w:val="StyleUnderline"/>
        </w:rPr>
        <w:t xml:space="preserve"> </w:t>
      </w:r>
      <w:r w:rsidRPr="00ED781B">
        <w:rPr>
          <w:rStyle w:val="StyleUnderline"/>
          <w:highlight w:val="cyan"/>
        </w:rPr>
        <w:t>U</w:t>
      </w:r>
      <w:r w:rsidRPr="00597FC2">
        <w:rPr>
          <w:rStyle w:val="StyleUnderline"/>
        </w:rPr>
        <w:t xml:space="preserve">nited </w:t>
      </w:r>
      <w:r w:rsidRPr="00ED781B">
        <w:rPr>
          <w:rStyle w:val="StyleUnderline"/>
          <w:highlight w:val="cyan"/>
        </w:rPr>
        <w:t>S</w:t>
      </w:r>
      <w:r w:rsidRPr="00597FC2">
        <w:rPr>
          <w:rStyle w:val="StyleUnderline"/>
        </w:rPr>
        <w:t xml:space="preserve">tates </w:t>
      </w:r>
      <w:r w:rsidRPr="00ED781B">
        <w:rPr>
          <w:rStyle w:val="StyleUnderline"/>
          <w:highlight w:val="cyan"/>
        </w:rPr>
        <w:t>followed</w:t>
      </w:r>
      <w:r w:rsidRPr="00597FC2">
        <w:rPr>
          <w:rStyle w:val="StyleUnderline"/>
        </w:rPr>
        <w:t xml:space="preserve"> </w:t>
      </w:r>
      <w:r w:rsidRPr="00ED781B">
        <w:rPr>
          <w:rStyle w:val="StyleUnderline"/>
          <w:highlight w:val="cyan"/>
        </w:rPr>
        <w:t>an often-confusing policy in Yemen</w:t>
      </w:r>
      <w:r w:rsidRPr="00597FC2">
        <w:rPr>
          <w:rStyle w:val="StyleUnderline"/>
        </w:rPr>
        <w:t xml:space="preserve">, </w:t>
      </w:r>
      <w:r w:rsidRPr="00ED781B">
        <w:rPr>
          <w:rStyle w:val="StyleUnderline"/>
          <w:highlight w:val="cyan"/>
        </w:rPr>
        <w:t>attempting to balance</w:t>
      </w:r>
      <w:r w:rsidRPr="00597FC2">
        <w:rPr>
          <w:rStyle w:val="StyleUnderline"/>
        </w:rPr>
        <w:t xml:space="preserve"> humanitarian </w:t>
      </w:r>
      <w:r w:rsidRPr="00ED781B">
        <w:rPr>
          <w:rStyle w:val="StyleUnderline"/>
          <w:highlight w:val="cyan"/>
        </w:rPr>
        <w:t>concerns</w:t>
      </w:r>
      <w:r w:rsidRPr="00597FC2">
        <w:rPr>
          <w:rStyle w:val="StyleUnderline"/>
        </w:rPr>
        <w:t xml:space="preserve">, a sense that the intervention would fail, </w:t>
      </w:r>
      <w:r w:rsidRPr="00ED781B">
        <w:rPr>
          <w:rStyle w:val="StyleUnderline"/>
          <w:highlight w:val="cyan"/>
        </w:rPr>
        <w:t>and a desire to please</w:t>
      </w:r>
      <w:r w:rsidRPr="00597FC2">
        <w:rPr>
          <w:rStyle w:val="StyleUnderline"/>
        </w:rPr>
        <w:t xml:space="preserve"> </w:t>
      </w:r>
      <w:r w:rsidRPr="00ED781B">
        <w:rPr>
          <w:rStyle w:val="StyleUnderline"/>
          <w:highlight w:val="cyan"/>
        </w:rPr>
        <w:t>Saudi</w:t>
      </w:r>
      <w:r w:rsidRPr="00597FC2">
        <w:rPr>
          <w:rStyle w:val="StyleUnderline"/>
        </w:rPr>
        <w:t xml:space="preserve"> Arabia </w:t>
      </w:r>
      <w:r w:rsidRPr="00ED781B">
        <w:rPr>
          <w:rStyle w:val="StyleUnderline"/>
          <w:highlight w:val="cyan"/>
        </w:rPr>
        <w:t>and the UAE.</w:t>
      </w:r>
      <w:r w:rsidRPr="00597FC2">
        <w:rPr>
          <w:rStyle w:val="StyleUnderline"/>
        </w:rPr>
        <w:t xml:space="preserve"> Those allies </w:t>
      </w:r>
      <w:r w:rsidRPr="00ED781B">
        <w:rPr>
          <w:rStyle w:val="StyleUnderline"/>
          <w:highlight w:val="cyan"/>
        </w:rPr>
        <w:t>see Yemen</w:t>
      </w:r>
      <w:r w:rsidRPr="00597FC2">
        <w:rPr>
          <w:rStyle w:val="StyleUnderline"/>
        </w:rPr>
        <w:t xml:space="preserve"> </w:t>
      </w:r>
      <w:r w:rsidRPr="00ED781B">
        <w:rPr>
          <w:rStyle w:val="StyleUnderline"/>
          <w:highlight w:val="cyan"/>
        </w:rPr>
        <w:t>as a key regional issue because they worry about Iran</w:t>
      </w:r>
      <w:r w:rsidRPr="00ED781B">
        <w:rPr>
          <w:rStyle w:val="StyleUnderline"/>
        </w:rPr>
        <w:t>ian</w:t>
      </w:r>
      <w:r w:rsidRPr="00597FC2">
        <w:rPr>
          <w:rStyle w:val="StyleUnderline"/>
        </w:rPr>
        <w:t xml:space="preserve"> influence there</w:t>
      </w:r>
      <w:r>
        <w:t xml:space="preserve">, and by tolerating their intervention, the United States does them a favor in a country with historically low U.S. interests. Indeed, </w:t>
      </w:r>
      <w:r w:rsidRPr="00ED781B">
        <w:rPr>
          <w:rStyle w:val="StyleUnderline"/>
          <w:highlight w:val="cyan"/>
        </w:rPr>
        <w:t>U.S. support proved vital for</w:t>
      </w:r>
      <w:r w:rsidRPr="00597FC2">
        <w:rPr>
          <w:rStyle w:val="StyleUnderline"/>
        </w:rPr>
        <w:t xml:space="preserve"> the military </w:t>
      </w:r>
      <w:r w:rsidRPr="00ED781B">
        <w:rPr>
          <w:rStyle w:val="StyleUnderline"/>
          <w:highlight w:val="cyan"/>
        </w:rPr>
        <w:t>intervention to continue</w:t>
      </w:r>
      <w:r>
        <w:t xml:space="preserve">. Quietly, </w:t>
      </w:r>
      <w:r w:rsidRPr="00597FC2">
        <w:rPr>
          <w:rStyle w:val="StyleUnderline"/>
        </w:rPr>
        <w:t>the United States</w:t>
      </w:r>
      <w:r>
        <w:t>—along with France and the United Kingdom—</w:t>
      </w:r>
      <w:r w:rsidRPr="00597FC2">
        <w:rPr>
          <w:rStyle w:val="StyleUnderline"/>
        </w:rPr>
        <w:t>provides intelligence and air refueling along with other logistical support</w:t>
      </w:r>
      <w:r>
        <w:t xml:space="preserve">. </w:t>
      </w:r>
      <w:r w:rsidRPr="00ED781B">
        <w:rPr>
          <w:rStyle w:val="StyleUnderline"/>
          <w:highlight w:val="cyan"/>
        </w:rPr>
        <w:t>The</w:t>
      </w:r>
      <w:r w:rsidRPr="00597FC2">
        <w:rPr>
          <w:rStyle w:val="StyleUnderline"/>
        </w:rPr>
        <w:t xml:space="preserve"> </w:t>
      </w:r>
      <w:r w:rsidRPr="00ED781B">
        <w:rPr>
          <w:rStyle w:val="StyleUnderline"/>
          <w:highlight w:val="cyan"/>
        </w:rPr>
        <w:t>I</w:t>
      </w:r>
      <w:r w:rsidRPr="00ED781B">
        <w:rPr>
          <w:rStyle w:val="StyleUnderline"/>
        </w:rPr>
        <w:t>n</w:t>
      </w:r>
      <w:r w:rsidRPr="00597FC2">
        <w:rPr>
          <w:rStyle w:val="StyleUnderline"/>
        </w:rPr>
        <w:t xml:space="preserve">ternational </w:t>
      </w:r>
      <w:r w:rsidRPr="00ED781B">
        <w:rPr>
          <w:rStyle w:val="StyleUnderline"/>
          <w:highlight w:val="cyan"/>
        </w:rPr>
        <w:t>C</w:t>
      </w:r>
      <w:r w:rsidRPr="00597FC2">
        <w:rPr>
          <w:rStyle w:val="StyleUnderline"/>
        </w:rPr>
        <w:t xml:space="preserve">risis </w:t>
      </w:r>
      <w:r w:rsidRPr="00ED781B">
        <w:rPr>
          <w:rStyle w:val="StyleUnderline"/>
          <w:highlight w:val="cyan"/>
        </w:rPr>
        <w:t>G</w:t>
      </w:r>
      <w:r w:rsidRPr="00597FC2">
        <w:rPr>
          <w:rStyle w:val="StyleUnderline"/>
        </w:rPr>
        <w:t xml:space="preserve">roup </w:t>
      </w:r>
      <w:r w:rsidRPr="00ED781B">
        <w:rPr>
          <w:rStyle w:val="StyleUnderline"/>
          <w:highlight w:val="cyan"/>
        </w:rPr>
        <w:t>described</w:t>
      </w:r>
      <w:r w:rsidRPr="00597FC2">
        <w:rPr>
          <w:rStyle w:val="StyleUnderline"/>
        </w:rPr>
        <w:t xml:space="preserve"> </w:t>
      </w:r>
      <w:r w:rsidRPr="00ED781B">
        <w:rPr>
          <w:rStyle w:val="StyleUnderline"/>
          <w:highlight w:val="cyan"/>
        </w:rPr>
        <w:t>U.S. policy in Yemen as a “yellow light</w:t>
      </w:r>
      <w:r w:rsidRPr="00597FC2">
        <w:rPr>
          <w:rStyle w:val="StyleUnderline"/>
        </w:rPr>
        <w:t xml:space="preserve">,” an indication of U.S. ambivalence, </w:t>
      </w:r>
      <w:r w:rsidRPr="00ED781B">
        <w:rPr>
          <w:rStyle w:val="StyleUnderline"/>
          <w:highlight w:val="cyan"/>
        </w:rPr>
        <w:t xml:space="preserve">that allies </w:t>
      </w:r>
      <w:r w:rsidRPr="00ED781B">
        <w:rPr>
          <w:rStyle w:val="Emphasis"/>
          <w:highlight w:val="cyan"/>
        </w:rPr>
        <w:t>blithely ignored</w:t>
      </w:r>
      <w:r>
        <w:t xml:space="preserve">, </w:t>
      </w:r>
      <w:r w:rsidRPr="00ED781B">
        <w:rPr>
          <w:rStyle w:val="StyleUnderline"/>
          <w:highlight w:val="cyan"/>
        </w:rPr>
        <w:t>recognizing</w:t>
      </w:r>
      <w:r w:rsidRPr="00597FC2">
        <w:rPr>
          <w:rStyle w:val="StyleUnderline"/>
        </w:rPr>
        <w:t xml:space="preserve"> that </w:t>
      </w:r>
      <w:r w:rsidRPr="00597FC2">
        <w:rPr>
          <w:rStyle w:val="Emphasis"/>
        </w:rPr>
        <w:t xml:space="preserve">U.S. </w:t>
      </w:r>
      <w:r w:rsidRPr="00ED781B">
        <w:rPr>
          <w:rStyle w:val="Emphasis"/>
          <w:highlight w:val="cyan"/>
        </w:rPr>
        <w:t>backing would still be forthcoming</w:t>
      </w:r>
      <w:r>
        <w:t xml:space="preserve">. </w:t>
      </w:r>
      <w:r w:rsidRPr="00597FC2">
        <w:rPr>
          <w:rStyle w:val="StyleUnderline"/>
        </w:rPr>
        <w:t xml:space="preserve">At the end of his administration, </w:t>
      </w:r>
      <w:r w:rsidRPr="00ED781B">
        <w:rPr>
          <w:rStyle w:val="StyleUnderline"/>
          <w:highlight w:val="cyan"/>
        </w:rPr>
        <w:t>Obama</w:t>
      </w:r>
      <w:r w:rsidRPr="00597FC2">
        <w:rPr>
          <w:rStyle w:val="StyleUnderline"/>
        </w:rPr>
        <w:t xml:space="preserve"> gave the Saudis a symbolic wrist slap, </w:t>
      </w:r>
      <w:r w:rsidRPr="00ED781B">
        <w:rPr>
          <w:rStyle w:val="StyleUnderline"/>
          <w:highlight w:val="cyan"/>
        </w:rPr>
        <w:t>temporarily</w:t>
      </w:r>
      <w:r w:rsidRPr="00597FC2">
        <w:rPr>
          <w:rStyle w:val="StyleUnderline"/>
        </w:rPr>
        <w:t xml:space="preserve"> </w:t>
      </w:r>
      <w:r w:rsidRPr="00ED781B">
        <w:rPr>
          <w:rStyle w:val="StyleUnderline"/>
          <w:highlight w:val="cyan"/>
        </w:rPr>
        <w:t>halting</w:t>
      </w:r>
      <w:r w:rsidRPr="00597FC2">
        <w:rPr>
          <w:rStyle w:val="StyleUnderline"/>
        </w:rPr>
        <w:t xml:space="preserve"> the </w:t>
      </w:r>
      <w:r w:rsidRPr="00ED781B">
        <w:rPr>
          <w:rStyle w:val="StyleUnderline"/>
          <w:highlight w:val="cyan"/>
        </w:rPr>
        <w:t>sale</w:t>
      </w:r>
      <w:r w:rsidRPr="00597FC2">
        <w:rPr>
          <w:rStyle w:val="StyleUnderline"/>
        </w:rPr>
        <w:t xml:space="preserve"> of smart bombs to the Kingdom </w:t>
      </w:r>
      <w:r w:rsidRPr="00ED781B">
        <w:rPr>
          <w:rStyle w:val="StyleUnderline"/>
          <w:highlight w:val="cyan"/>
        </w:rPr>
        <w:t>because of the</w:t>
      </w:r>
      <w:r w:rsidRPr="00597FC2">
        <w:rPr>
          <w:rStyle w:val="StyleUnderline"/>
        </w:rPr>
        <w:t xml:space="preserve"> </w:t>
      </w:r>
      <w:r w:rsidRPr="00ED781B">
        <w:rPr>
          <w:rStyle w:val="StyleUnderline"/>
          <w:highlight w:val="cyan"/>
        </w:rPr>
        <w:t>war</w:t>
      </w:r>
      <w:r w:rsidRPr="00597FC2">
        <w:t xml:space="preserve"> </w:t>
      </w:r>
      <w:r>
        <w:t xml:space="preserve">and the repeated Saudi military mistakes that led to the deaths of many Yemeni civilians. </w:t>
      </w:r>
      <w:r w:rsidRPr="00597FC2">
        <w:rPr>
          <w:rStyle w:val="StyleUnderline"/>
        </w:rPr>
        <w:t xml:space="preserve">In the end, both supporting and opposing the war </w:t>
      </w:r>
      <w:r w:rsidRPr="00ED781B">
        <w:rPr>
          <w:rStyle w:val="Emphasis"/>
        </w:rPr>
        <w:t>failed</w:t>
      </w:r>
      <w:r w:rsidRPr="00597FC2">
        <w:rPr>
          <w:rStyle w:val="StyleUnderline"/>
        </w:rPr>
        <w:t xml:space="preserve"> and </w:t>
      </w:r>
      <w:r w:rsidRPr="00ED781B">
        <w:rPr>
          <w:rStyle w:val="Emphasis"/>
          <w:highlight w:val="cyan"/>
        </w:rPr>
        <w:t>proved the worst of both worlds</w:t>
      </w:r>
      <w:r w:rsidRPr="00ED781B">
        <w:rPr>
          <w:highlight w:val="cyan"/>
        </w:rPr>
        <w:t xml:space="preserve">, </w:t>
      </w:r>
      <w:r w:rsidRPr="00ED781B">
        <w:rPr>
          <w:rStyle w:val="Emphasis"/>
          <w:highlight w:val="cyan"/>
        </w:rPr>
        <w:t>frustrating allies</w:t>
      </w:r>
      <w:r w:rsidRPr="00ED781B">
        <w:rPr>
          <w:rStyle w:val="StyleUnderline"/>
          <w:highlight w:val="cyan"/>
        </w:rPr>
        <w:t xml:space="preserve"> yet </w:t>
      </w:r>
      <w:r w:rsidRPr="00ED781B">
        <w:rPr>
          <w:rStyle w:val="Emphasis"/>
          <w:highlight w:val="cyan"/>
        </w:rPr>
        <w:t>doing nothing to stop</w:t>
      </w:r>
      <w:r w:rsidRPr="00597FC2">
        <w:rPr>
          <w:rStyle w:val="StyleUnderline"/>
        </w:rPr>
        <w:t xml:space="preserve"> </w:t>
      </w:r>
      <w:r w:rsidRPr="00ED781B">
        <w:rPr>
          <w:rStyle w:val="StyleUnderline"/>
          <w:highlight w:val="cyan"/>
        </w:rPr>
        <w:t>the intervention</w:t>
      </w:r>
      <w:r w:rsidRPr="00597FC2">
        <w:rPr>
          <w:rStyle w:val="StyleUnderline"/>
        </w:rPr>
        <w:t xml:space="preserve"> or improve the humanitarian situation in Yemen.</w:t>
      </w:r>
      <w:r>
        <w:t xml:space="preserve"> </w:t>
      </w:r>
      <w:r w:rsidRPr="00597FC2">
        <w:rPr>
          <w:rStyle w:val="StyleUnderline"/>
        </w:rPr>
        <w:t>For the Trump administration, the Saudi relationship is particularly important, and he quickly lifted the Obama smart-bomb ban</w:t>
      </w:r>
      <w:r>
        <w:t xml:space="preserve">. Although he cares little about Yemen, Trump responded positively to Saudi and UAE efforts to court him and embraced their view of Yemen. He noted, correctly, that the Saudi-U.S. relationship was “very strained” under Obama, and Saudi Arabia’s leaders seem to be among the few foreigners that Trump likes. However, the Trump administration’s first foray into Yemen was a botched raid by special operations forces seeking terrorists in a Yemeni village , which led to the death of a U.S. Navy SEAL and, according to the villagers, around 25 civilians including nine children—hardly an auspicious beginning. In the end, the Trump administration has not veered too far from Obama, most recently rebuffing a request to join the current UAE-led offensive on the strategic port of Hodeidah. The Hodeidah operation will likely push Yemen’s humanitarian situation from nightmarish to something worse, both because of the fighting and the likely slow (or nonexistent) post-conflict reconstruction. Millions of Yemenis are on the edge of survival, and even temporary disruptions in food supplies would push them over. The Houthis, who torture political opponents and are often indifferent to the misery of many Yemenis, have an incentive to play up the suffering to pressure their enemies. The UAE promised to address the humanitarian crisis that their military operation exacerbates, which shows progress. International actors should press the UAE and Saudi Arabia to make good on that offer. </w:t>
      </w:r>
      <w:r w:rsidRPr="00ED781B">
        <w:rPr>
          <w:rStyle w:val="StyleUnderline"/>
          <w:highlight w:val="cyan"/>
        </w:rPr>
        <w:t>The</w:t>
      </w:r>
      <w:r w:rsidRPr="00597FC2">
        <w:rPr>
          <w:rStyle w:val="StyleUnderline"/>
        </w:rPr>
        <w:t xml:space="preserve"> </w:t>
      </w:r>
      <w:r w:rsidRPr="00ED781B">
        <w:rPr>
          <w:rStyle w:val="StyleUnderline"/>
          <w:highlight w:val="cyan"/>
        </w:rPr>
        <w:t>U</w:t>
      </w:r>
      <w:r w:rsidRPr="00597FC2">
        <w:rPr>
          <w:rStyle w:val="StyleUnderline"/>
        </w:rPr>
        <w:t xml:space="preserve">nited </w:t>
      </w:r>
      <w:r w:rsidRPr="00ED781B">
        <w:rPr>
          <w:rStyle w:val="StyleUnderline"/>
          <w:highlight w:val="cyan"/>
        </w:rPr>
        <w:t>S</w:t>
      </w:r>
      <w:r w:rsidRPr="00597FC2">
        <w:rPr>
          <w:rStyle w:val="StyleUnderline"/>
        </w:rPr>
        <w:t xml:space="preserve">tates </w:t>
      </w:r>
      <w:r w:rsidRPr="00ED781B">
        <w:rPr>
          <w:rStyle w:val="StyleUnderline"/>
          <w:highlight w:val="cyan"/>
        </w:rPr>
        <w:t xml:space="preserve">should </w:t>
      </w:r>
      <w:r w:rsidRPr="00ED781B">
        <w:rPr>
          <w:rStyle w:val="Emphasis"/>
          <w:highlight w:val="cyan"/>
        </w:rPr>
        <w:t>abandon the “yellow</w:t>
      </w:r>
      <w:r w:rsidRPr="00597FC2">
        <w:rPr>
          <w:rStyle w:val="Emphasis"/>
        </w:rPr>
        <w:t xml:space="preserve"> </w:t>
      </w:r>
      <w:r w:rsidRPr="00ED781B">
        <w:rPr>
          <w:rStyle w:val="Emphasis"/>
          <w:highlight w:val="cyan"/>
        </w:rPr>
        <w:t>light</w:t>
      </w:r>
      <w:r w:rsidRPr="00597FC2">
        <w:rPr>
          <w:rStyle w:val="StyleUnderline"/>
        </w:rPr>
        <w:t xml:space="preserve">” policy in Yemen </w:t>
      </w:r>
      <w:r w:rsidRPr="00ED781B">
        <w:rPr>
          <w:rStyle w:val="StyleUnderline"/>
          <w:highlight w:val="cyan"/>
        </w:rPr>
        <w:t>in favor of</w:t>
      </w:r>
      <w:r w:rsidRPr="00597FC2">
        <w:rPr>
          <w:rStyle w:val="StyleUnderline"/>
        </w:rPr>
        <w:t xml:space="preserve"> a </w:t>
      </w:r>
      <w:r w:rsidRPr="00597FC2">
        <w:rPr>
          <w:rStyle w:val="Emphasis"/>
        </w:rPr>
        <w:t>“</w:t>
      </w:r>
      <w:r w:rsidRPr="00ED781B">
        <w:rPr>
          <w:rStyle w:val="Emphasis"/>
          <w:highlight w:val="cyan"/>
        </w:rPr>
        <w:t>red</w:t>
      </w:r>
      <w:r w:rsidRPr="00597FC2">
        <w:rPr>
          <w:rStyle w:val="Emphasis"/>
        </w:rPr>
        <w:t xml:space="preserve"> light”</w:t>
      </w:r>
      <w:r w:rsidRPr="00597FC2">
        <w:rPr>
          <w:rStyle w:val="StyleUnderline"/>
        </w:rPr>
        <w:t xml:space="preserve"> policy. The tally between costs and benefits of supporting the Saudi and Emirati intervention falls decidedly in the costs category</w:t>
      </w:r>
      <w:r>
        <w:t xml:space="preserve">. The allies’ approach is self-defeating. Iran is stronger in Yemen than it was prior to the intervention in 2015. Al-Qaida in the Arabian Peninsula has at times capitalized on the chaos to expand, and the group remains robust despite Emirati and U.S. efforts to fight it. The UAE and Saudi Arabia spent tens of billions of dollars on the war; yet now many Yemenis hate them for the war’s destruction. </w:t>
      </w:r>
      <w:r w:rsidRPr="00597FC2">
        <w:rPr>
          <w:rStyle w:val="StyleUnderline"/>
        </w:rPr>
        <w:t>Even with a victory in Hodeidah, the war will drag on. The “yellow light” policy does not avoid U.S. complicity</w:t>
      </w:r>
      <w:r>
        <w:t xml:space="preserve"> in the humanitarian disaster in Yemen. Although the Trump administration does not care about humanitarian crises, especially those in the Middle East, U.S. logistical and intelligence support for the Saudi and Emirati intervention ties the U.S.’s reputation to their actions. Even though U.S. leaders claim we are not at war in Yemen and though few Americans know of the U.S. involvement, U.S. support enabled the intervention. As Republican Sen. Mike Lee of Utah noted, “It stretches the imagination, and it stretches the English language beyond its breaking point, to suggest the U.S. military is not engaged in hostility in Yemen.” Further, </w:t>
      </w:r>
      <w:r w:rsidRPr="00597FC2">
        <w:rPr>
          <w:rStyle w:val="StyleUnderline"/>
        </w:rPr>
        <w:t xml:space="preserve">the “yellow light” policy—coupled with the </w:t>
      </w:r>
      <w:r w:rsidRPr="00ED781B">
        <w:rPr>
          <w:rStyle w:val="Emphasis"/>
          <w:highlight w:val="cyan"/>
        </w:rPr>
        <w:t>Trump</w:t>
      </w:r>
      <w:r w:rsidRPr="00597FC2">
        <w:rPr>
          <w:rStyle w:val="Emphasis"/>
        </w:rPr>
        <w:t xml:space="preserve"> administration</w:t>
      </w:r>
      <w:r w:rsidRPr="00ED781B">
        <w:rPr>
          <w:rStyle w:val="Emphasis"/>
          <w:highlight w:val="cyan"/>
        </w:rPr>
        <w:t>’s</w:t>
      </w:r>
      <w:r w:rsidRPr="00597FC2">
        <w:rPr>
          <w:rStyle w:val="Emphasis"/>
        </w:rPr>
        <w:t xml:space="preserve"> </w:t>
      </w:r>
      <w:r w:rsidRPr="00ED781B">
        <w:rPr>
          <w:rStyle w:val="Emphasis"/>
          <w:highlight w:val="cyan"/>
        </w:rPr>
        <w:t>strong embrace</w:t>
      </w:r>
      <w:r w:rsidRPr="00597FC2">
        <w:rPr>
          <w:rStyle w:val="StyleUnderline"/>
        </w:rPr>
        <w:t>—</w:t>
      </w:r>
      <w:r w:rsidRPr="00ED781B">
        <w:rPr>
          <w:rStyle w:val="StyleUnderline"/>
          <w:highlight w:val="cyan"/>
        </w:rPr>
        <w:t>empowers</w:t>
      </w:r>
      <w:r w:rsidRPr="00597FC2">
        <w:rPr>
          <w:rStyle w:val="StyleUnderline"/>
        </w:rPr>
        <w:t xml:space="preserve"> </w:t>
      </w:r>
      <w:r w:rsidRPr="00ED781B">
        <w:rPr>
          <w:rStyle w:val="StyleUnderline"/>
          <w:highlight w:val="cyan"/>
        </w:rPr>
        <w:t>Saudi</w:t>
      </w:r>
      <w:r w:rsidRPr="00597FC2">
        <w:rPr>
          <w:rStyle w:val="StyleUnderline"/>
        </w:rPr>
        <w:t xml:space="preserve"> Arabia and the UAE </w:t>
      </w:r>
      <w:r w:rsidRPr="00ED781B">
        <w:rPr>
          <w:rStyle w:val="StyleUnderline"/>
        </w:rPr>
        <w:t>to take self-defeating steps</w:t>
      </w:r>
      <w:r w:rsidRPr="00597FC2">
        <w:rPr>
          <w:rStyle w:val="StyleUnderline"/>
        </w:rPr>
        <w:t xml:space="preserve">. </w:t>
      </w:r>
      <w:r w:rsidRPr="00ED781B">
        <w:rPr>
          <w:rStyle w:val="StyleUnderline"/>
          <w:highlight w:val="cyan"/>
        </w:rPr>
        <w:t>This ranges from</w:t>
      </w:r>
      <w:r w:rsidRPr="00597FC2">
        <w:rPr>
          <w:rStyle w:val="StyleUnderline"/>
        </w:rPr>
        <w:t xml:space="preserve"> his </w:t>
      </w:r>
      <w:r w:rsidRPr="00ED781B">
        <w:rPr>
          <w:rStyle w:val="Emphasis"/>
          <w:highlight w:val="cyan"/>
        </w:rPr>
        <w:t>strong rhetorical support in general</w:t>
      </w:r>
      <w:r w:rsidRPr="00ED781B">
        <w:rPr>
          <w:rStyle w:val="StyleUnderline"/>
          <w:highlight w:val="cyan"/>
        </w:rPr>
        <w:t xml:space="preserve">, to </w:t>
      </w:r>
      <w:r w:rsidRPr="00ED781B">
        <w:rPr>
          <w:rStyle w:val="Emphasis"/>
          <w:highlight w:val="cyan"/>
        </w:rPr>
        <w:t>extensive</w:t>
      </w:r>
      <w:r w:rsidRPr="00597FC2">
        <w:rPr>
          <w:rStyle w:val="Emphasis"/>
        </w:rPr>
        <w:t xml:space="preserve"> </w:t>
      </w:r>
      <w:r w:rsidRPr="00ED781B">
        <w:rPr>
          <w:rStyle w:val="Emphasis"/>
          <w:highlight w:val="cyan"/>
        </w:rPr>
        <w:t>back channels with these leaders</w:t>
      </w:r>
      <w:r w:rsidRPr="00ED781B">
        <w:rPr>
          <w:highlight w:val="cyan"/>
        </w:rPr>
        <w:t xml:space="preserve">, </w:t>
      </w:r>
      <w:r w:rsidRPr="00ED781B">
        <w:rPr>
          <w:rStyle w:val="StyleUnderline"/>
          <w:highlight w:val="cyan"/>
        </w:rPr>
        <w:t xml:space="preserve">to </w:t>
      </w:r>
      <w:r w:rsidRPr="00ED781B">
        <w:rPr>
          <w:rStyle w:val="Emphasis"/>
          <w:highlight w:val="cyan"/>
        </w:rPr>
        <w:t>taking their side in their dispute with Qatar</w:t>
      </w:r>
      <w:r w:rsidRPr="00ED781B">
        <w:rPr>
          <w:rStyle w:val="StyleUnderline"/>
          <w:highlight w:val="cyan"/>
        </w:rPr>
        <w:t xml:space="preserve"> to</w:t>
      </w:r>
      <w:r w:rsidRPr="00597FC2">
        <w:rPr>
          <w:rStyle w:val="StyleUnderline"/>
        </w:rPr>
        <w:t xml:space="preserve"> his </w:t>
      </w:r>
      <w:r w:rsidRPr="00ED781B">
        <w:rPr>
          <w:rStyle w:val="Emphasis"/>
          <w:highlight w:val="cyan"/>
        </w:rPr>
        <w:t>withdrawal from the Iran deal.</w:t>
      </w:r>
      <w:r w:rsidRPr="00ED781B">
        <w:rPr>
          <w:highlight w:val="cyan"/>
        </w:rPr>
        <w:t xml:space="preserve"> </w:t>
      </w:r>
      <w:r w:rsidRPr="00ED781B">
        <w:rPr>
          <w:rStyle w:val="Emphasis"/>
          <w:highlight w:val="cyan"/>
        </w:rPr>
        <w:t>Together</w:t>
      </w:r>
      <w:r>
        <w:t xml:space="preserve">, </w:t>
      </w:r>
      <w:r w:rsidRPr="00ED781B">
        <w:rPr>
          <w:rStyle w:val="StyleUnderline"/>
          <w:highlight w:val="cyan"/>
        </w:rPr>
        <w:t>the Saudis</w:t>
      </w:r>
      <w:r w:rsidRPr="00597FC2">
        <w:rPr>
          <w:rStyle w:val="StyleUnderline"/>
        </w:rPr>
        <w:t xml:space="preserve"> and Emiratis </w:t>
      </w:r>
      <w:r w:rsidRPr="00ED781B">
        <w:rPr>
          <w:rStyle w:val="Emphasis"/>
          <w:highlight w:val="cyan"/>
        </w:rPr>
        <w:t>perceive these</w:t>
      </w:r>
      <w:r w:rsidRPr="00597FC2">
        <w:rPr>
          <w:rStyle w:val="Emphasis"/>
        </w:rPr>
        <w:t xml:space="preserve"> </w:t>
      </w:r>
      <w:r w:rsidRPr="00ED781B">
        <w:rPr>
          <w:rStyle w:val="Emphasis"/>
          <w:highlight w:val="cyan"/>
        </w:rPr>
        <w:t>gestures</w:t>
      </w:r>
      <w:r w:rsidRPr="00ED781B">
        <w:rPr>
          <w:rStyle w:val="StyleUnderline"/>
          <w:highlight w:val="cyan"/>
        </w:rPr>
        <w:t xml:space="preserve"> as </w:t>
      </w:r>
      <w:r w:rsidRPr="00ED781B">
        <w:rPr>
          <w:rStyle w:val="Emphasis"/>
          <w:highlight w:val="cyan"/>
        </w:rPr>
        <w:t>indications</w:t>
      </w:r>
      <w:r w:rsidRPr="00597FC2">
        <w:rPr>
          <w:rStyle w:val="Emphasis"/>
        </w:rPr>
        <w:t xml:space="preserve"> that </w:t>
      </w:r>
      <w:r w:rsidRPr="00ED781B">
        <w:rPr>
          <w:rStyle w:val="Emphasis"/>
          <w:highlight w:val="cyan"/>
        </w:rPr>
        <w:t>he does not care about Yemen</w:t>
      </w:r>
      <w:r w:rsidRPr="00ED781B">
        <w:rPr>
          <w:highlight w:val="cyan"/>
        </w:rPr>
        <w:t xml:space="preserve"> </w:t>
      </w:r>
      <w:r w:rsidRPr="00ED781B">
        <w:rPr>
          <w:rStyle w:val="StyleUnderline"/>
          <w:highlight w:val="cyan"/>
        </w:rPr>
        <w:t xml:space="preserve">and </w:t>
      </w:r>
      <w:r w:rsidRPr="00ED781B">
        <w:rPr>
          <w:rStyle w:val="Emphasis"/>
          <w:highlight w:val="cyan"/>
        </w:rPr>
        <w:t>will follow their lead</w:t>
      </w:r>
      <w:r w:rsidRPr="00597FC2">
        <w:rPr>
          <w:rStyle w:val="Emphasis"/>
        </w:rPr>
        <w:t xml:space="preserve"> in the region</w:t>
      </w:r>
      <w:r>
        <w:rPr>
          <w:rStyle w:val="StyleUnderline"/>
        </w:rPr>
        <w:t>.</w:t>
      </w:r>
      <w:r>
        <w:t xml:space="preserve"> Ironically, Trump may need the Saudis and the Emiratis less than Obama did. Obama relied on Saudi Arabia and UAE to play a role in the coalition against the Islamic State, but the coalition has been steadily winning since 2015 and drove the caliphate underground. Notionally, Trump needs the Saudis and Emiratis in his Middle East peace plans, but the plans are deeply unrealistic and unformed, lacking buy-in from the Israeli or Palestinian sides. </w:t>
      </w:r>
      <w:r w:rsidRPr="00597FC2">
        <w:rPr>
          <w:rStyle w:val="StyleUnderline"/>
        </w:rPr>
        <w:t>Even on a Yemen-specific level, the United States has influence—it just won’t use it to change the situation in Yemen</w:t>
      </w:r>
      <w:r>
        <w:t xml:space="preserve">. As Alex De Waal argues, </w:t>
      </w:r>
      <w:r w:rsidRPr="00597FC2">
        <w:rPr>
          <w:rStyle w:val="StyleUnderline"/>
        </w:rPr>
        <w:t>the in-flight refueling, presence of advisors, and arms sales all offer U.S. leverage. Although the Trump administration will not likely seize it</w:t>
      </w:r>
      <w:r w:rsidRPr="00597FC2">
        <w:t>, the Hodeidah operation offers an opportunity to renew negotiations. Negotiations to end the war have failed repeatedly due to the numerous groups fighting in the conflict, which makes it hard to bring everyone to the table; the many divisions within them and the foreign powers’ lack of control over many of their proxies. However, promoting peace is still worthwhile given the grave situation in Yemen. If U.S. allies stop their campaign, the scope and scale of the violence might decrease. Moreover, if they win in Hodeidah, U.S. allies can enter negotiations with a mark in the win column, giving them political cover for reducing their interventions while</w:t>
      </w:r>
      <w:r>
        <w:t xml:space="preserve"> their Houthi opponents would be more eager for a deal. The United States should support the efforts of Martin Griffiths, the United Nations’ envoy to Yemen and welcome new mediation efforts, perhaps by countries like Oman that can be an honest broker. Yemen will still have a long way to go on the road to peace and stability, but at least it would be heading in the right direction.</w:t>
      </w:r>
    </w:p>
    <w:p w:rsidR="000F74A0" w:rsidRDefault="000F74A0" w:rsidP="000F74A0"/>
    <w:p w:rsidR="000F74A0" w:rsidRPr="00B774A8" w:rsidRDefault="000F74A0" w:rsidP="000F74A0">
      <w:pPr>
        <w:pStyle w:val="Heading4"/>
      </w:pPr>
      <w:r>
        <w:t>That means they don’t solve the advantage OR net benefit</w:t>
      </w:r>
    </w:p>
    <w:p w:rsidR="000F74A0" w:rsidRPr="00991E67" w:rsidRDefault="000F74A0" w:rsidP="000F74A0">
      <w:pPr>
        <w:rPr>
          <w:rStyle w:val="Style13ptBold"/>
        </w:rPr>
      </w:pPr>
      <w:r>
        <w:rPr>
          <w:rStyle w:val="Style13ptBold"/>
        </w:rPr>
        <w:t>Karlin 17</w:t>
      </w:r>
    </w:p>
    <w:p w:rsidR="000F74A0" w:rsidRDefault="000F74A0" w:rsidP="000F74A0">
      <w:r>
        <w:t>Mara Karlin, Associate Professor at Johns Hopkins University’s School of Advanced International Studies and a Nonresident Senior Fellow on Security &amp; Strategy at the Brookings Institution, Why military assistance programs disappoint, November/December 2017 issue of Foreign Affairs, https://www.brookings.edu/articles/why-military-assistance-programs-disappoint/</w:t>
      </w:r>
    </w:p>
    <w:p w:rsidR="000F74A0" w:rsidRDefault="000F74A0" w:rsidP="000F74A0"/>
    <w:p w:rsidR="000F74A0" w:rsidRDefault="000F74A0" w:rsidP="000F74A0">
      <w:r>
        <w:t xml:space="preserve">At times, however, these recommendations may prove infeasible. </w:t>
      </w:r>
      <w:r w:rsidRPr="00316541">
        <w:rPr>
          <w:rStyle w:val="StyleUnderline"/>
          <w:highlight w:val="cyan"/>
        </w:rPr>
        <w:t>A partner</w:t>
      </w:r>
      <w:r w:rsidRPr="00991E67">
        <w:rPr>
          <w:rStyle w:val="StyleUnderline"/>
        </w:rPr>
        <w:t xml:space="preserve"> state </w:t>
      </w:r>
      <w:r w:rsidRPr="00316541">
        <w:rPr>
          <w:rStyle w:val="StyleUnderline"/>
          <w:highlight w:val="cyan"/>
        </w:rPr>
        <w:t>may refuse</w:t>
      </w:r>
      <w:r w:rsidRPr="00991E67">
        <w:rPr>
          <w:rStyle w:val="StyleUnderline"/>
        </w:rPr>
        <w:t xml:space="preserve"> </w:t>
      </w:r>
      <w:r w:rsidRPr="00316541">
        <w:rPr>
          <w:rStyle w:val="StyleUnderline"/>
        </w:rPr>
        <w:t>to discuss</w:t>
      </w:r>
      <w:r>
        <w:t xml:space="preserve"> those </w:t>
      </w:r>
      <w:r w:rsidRPr="00316541">
        <w:rPr>
          <w:rStyle w:val="StyleUnderline"/>
        </w:rPr>
        <w:t>crucial,</w:t>
      </w:r>
      <w:r w:rsidRPr="00991E67">
        <w:rPr>
          <w:rStyle w:val="StyleUnderline"/>
        </w:rPr>
        <w:t xml:space="preserve"> higher-order </w:t>
      </w:r>
      <w:r w:rsidRPr="00316541">
        <w:rPr>
          <w:rStyle w:val="StyleUnderline"/>
        </w:rPr>
        <w:t>questions</w:t>
      </w:r>
      <w:r>
        <w:t xml:space="preserve">, </w:t>
      </w:r>
      <w:r w:rsidRPr="00316541">
        <w:rPr>
          <w:rStyle w:val="StyleUnderline"/>
          <w:highlight w:val="cyan"/>
        </w:rPr>
        <w:t>motivated by</w:t>
      </w:r>
      <w:r w:rsidRPr="00991E67">
        <w:rPr>
          <w:rStyle w:val="StyleUnderline"/>
        </w:rPr>
        <w:t xml:space="preserve"> some combination of </w:t>
      </w:r>
      <w:r w:rsidRPr="00316541">
        <w:rPr>
          <w:rStyle w:val="Emphasis"/>
          <w:highlight w:val="cyan"/>
        </w:rPr>
        <w:t>distrust</w:t>
      </w:r>
      <w:r w:rsidRPr="00991E67">
        <w:rPr>
          <w:rStyle w:val="StyleUnderline"/>
        </w:rPr>
        <w:t xml:space="preserve">, </w:t>
      </w:r>
      <w:r w:rsidRPr="00316541">
        <w:rPr>
          <w:rStyle w:val="StyleUnderline"/>
        </w:rPr>
        <w:t xml:space="preserve">a desire to pursue </w:t>
      </w:r>
      <w:r w:rsidRPr="00316541">
        <w:rPr>
          <w:rStyle w:val="StyleUnderline"/>
          <w:highlight w:val="cyan"/>
        </w:rPr>
        <w:t xml:space="preserve">a </w:t>
      </w:r>
      <w:r w:rsidRPr="00316541">
        <w:rPr>
          <w:rStyle w:val="Emphasis"/>
          <w:highlight w:val="cyan"/>
        </w:rPr>
        <w:t>different agenda</w:t>
      </w:r>
      <w:r w:rsidRPr="00991E67">
        <w:rPr>
          <w:rStyle w:val="StyleUnderline"/>
        </w:rPr>
        <w:t>,</w:t>
      </w:r>
      <w:r>
        <w:t xml:space="preserve"> </w:t>
      </w:r>
      <w:r w:rsidRPr="00316541">
        <w:rPr>
          <w:rStyle w:val="Emphasis"/>
          <w:highlight w:val="cyan"/>
        </w:rPr>
        <w:t>uncertainty</w:t>
      </w:r>
      <w:r w:rsidRPr="00316541">
        <w:rPr>
          <w:highlight w:val="cyan"/>
        </w:rPr>
        <w:t xml:space="preserve"> </w:t>
      </w:r>
      <w:r w:rsidRPr="00316541">
        <w:rPr>
          <w:rStyle w:val="StyleUnderline"/>
          <w:highlight w:val="cyan"/>
        </w:rPr>
        <w:t>about</w:t>
      </w:r>
      <w:r w:rsidRPr="00991E67">
        <w:rPr>
          <w:rStyle w:val="StyleUnderline"/>
        </w:rPr>
        <w:t xml:space="preserve"> the American </w:t>
      </w:r>
      <w:r w:rsidRPr="00316541">
        <w:rPr>
          <w:rStyle w:val="StyleUnderline"/>
          <w:highlight w:val="cyan"/>
        </w:rPr>
        <w:t>commitment, and</w:t>
      </w:r>
      <w:r w:rsidRPr="00991E67">
        <w:rPr>
          <w:rStyle w:val="StyleUnderline"/>
        </w:rPr>
        <w:t xml:space="preserve"> </w:t>
      </w:r>
      <w:r w:rsidRPr="00316541">
        <w:rPr>
          <w:rStyle w:val="Emphasis"/>
          <w:highlight w:val="cyan"/>
        </w:rPr>
        <w:t>the belief</w:t>
      </w:r>
      <w:r w:rsidRPr="00991E67">
        <w:rPr>
          <w:rStyle w:val="Emphasis"/>
        </w:rPr>
        <w:t xml:space="preserve"> that </w:t>
      </w:r>
      <w:r w:rsidRPr="00316541">
        <w:rPr>
          <w:rStyle w:val="Emphasis"/>
          <w:highlight w:val="cyan"/>
        </w:rPr>
        <w:t>it will receive</w:t>
      </w:r>
      <w:r w:rsidRPr="00991E67">
        <w:rPr>
          <w:rStyle w:val="Emphasis"/>
        </w:rPr>
        <w:t xml:space="preserve"> U.S. </w:t>
      </w:r>
      <w:r w:rsidRPr="00316541">
        <w:rPr>
          <w:rStyle w:val="Emphasis"/>
          <w:highlight w:val="cyan"/>
        </w:rPr>
        <w:t>aid no matter what</w:t>
      </w:r>
      <w:r w:rsidRPr="00316541">
        <w:t xml:space="preserve">. </w:t>
      </w:r>
      <w:r w:rsidRPr="00316541">
        <w:rPr>
          <w:rStyle w:val="StyleUnderline"/>
        </w:rPr>
        <w:t>For example</w:t>
      </w:r>
      <w:r>
        <w:t xml:space="preserve">, </w:t>
      </w:r>
      <w:r w:rsidRPr="00316541">
        <w:rPr>
          <w:rStyle w:val="StyleUnderline"/>
          <w:highlight w:val="cyan"/>
        </w:rPr>
        <w:t>officials in Egypt</w:t>
      </w:r>
      <w:r w:rsidRPr="00991E67">
        <w:rPr>
          <w:rStyle w:val="StyleUnderline"/>
        </w:rPr>
        <w:t>, one of the top recipients of U.S. military aid</w:t>
      </w:r>
      <w:r w:rsidRPr="00316541">
        <w:rPr>
          <w:rStyle w:val="StyleUnderline"/>
          <w:highlight w:val="cyan"/>
        </w:rPr>
        <w:t xml:space="preserve">, </w:t>
      </w:r>
      <w:r w:rsidRPr="00316541">
        <w:rPr>
          <w:rStyle w:val="Emphasis"/>
          <w:highlight w:val="cyan"/>
        </w:rPr>
        <w:t>appear to believe</w:t>
      </w:r>
      <w:r w:rsidRPr="00991E67">
        <w:rPr>
          <w:rStyle w:val="StyleUnderline"/>
        </w:rPr>
        <w:t xml:space="preserve"> that </w:t>
      </w:r>
      <w:r w:rsidRPr="00316541">
        <w:rPr>
          <w:rStyle w:val="Emphasis"/>
          <w:highlight w:val="cyan"/>
        </w:rPr>
        <w:t>Washington will</w:t>
      </w:r>
      <w:r w:rsidRPr="00991E67">
        <w:rPr>
          <w:rStyle w:val="Emphasis"/>
        </w:rPr>
        <w:t xml:space="preserve"> </w:t>
      </w:r>
      <w:r w:rsidRPr="00316541">
        <w:rPr>
          <w:rStyle w:val="Emphasis"/>
          <w:highlight w:val="cyan"/>
        </w:rPr>
        <w:t>continue</w:t>
      </w:r>
      <w:r w:rsidRPr="00991E67">
        <w:rPr>
          <w:rStyle w:val="Emphasis"/>
        </w:rPr>
        <w:t xml:space="preserve"> to provide </w:t>
      </w:r>
      <w:r w:rsidRPr="00316541">
        <w:rPr>
          <w:rStyle w:val="Emphasis"/>
          <w:highlight w:val="cyan"/>
        </w:rPr>
        <w:t>assistance</w:t>
      </w:r>
      <w:r>
        <w:t xml:space="preserve"> </w:t>
      </w:r>
      <w:r w:rsidRPr="00991E67">
        <w:rPr>
          <w:rStyle w:val="StyleUnderline"/>
        </w:rPr>
        <w:t xml:space="preserve">in order to maintain the country’s peace treaty with Israel </w:t>
      </w:r>
      <w:r w:rsidRPr="00ED781B">
        <w:rPr>
          <w:rStyle w:val="Emphasis"/>
          <w:highlight w:val="cyan"/>
        </w:rPr>
        <w:t>regardless</w:t>
      </w:r>
      <w:r>
        <w:t xml:space="preserve">, </w:t>
      </w:r>
      <w:r w:rsidRPr="00ED781B">
        <w:rPr>
          <w:rStyle w:val="StyleUnderline"/>
          <w:highlight w:val="cyan"/>
        </w:rPr>
        <w:t xml:space="preserve">which </w:t>
      </w:r>
      <w:r w:rsidRPr="00ED781B">
        <w:rPr>
          <w:rStyle w:val="Emphasis"/>
          <w:highlight w:val="cyan"/>
        </w:rPr>
        <w:t>explains</w:t>
      </w:r>
      <w:r w:rsidRPr="00991E67">
        <w:rPr>
          <w:rStyle w:val="Emphasis"/>
        </w:rPr>
        <w:t xml:space="preserve"> their </w:t>
      </w:r>
      <w:r w:rsidRPr="00ED781B">
        <w:rPr>
          <w:rStyle w:val="Emphasis"/>
          <w:highlight w:val="cyan"/>
        </w:rPr>
        <w:t>reluctance to reform</w:t>
      </w:r>
      <w:r w:rsidRPr="00991E67">
        <w:rPr>
          <w:rStyle w:val="StyleUnderline"/>
        </w:rPr>
        <w:t xml:space="preserve"> </w:t>
      </w:r>
      <w:r w:rsidRPr="00ED781B">
        <w:rPr>
          <w:rStyle w:val="StyleUnderline"/>
          <w:highlight w:val="cyan"/>
        </w:rPr>
        <w:t>their</w:t>
      </w:r>
      <w:r w:rsidRPr="00991E67">
        <w:rPr>
          <w:rStyle w:val="StyleUnderline"/>
        </w:rPr>
        <w:t xml:space="preserve"> </w:t>
      </w:r>
      <w:r w:rsidRPr="00ED781B">
        <w:rPr>
          <w:rStyle w:val="StyleUnderline"/>
          <w:highlight w:val="cyan"/>
        </w:rPr>
        <w:t>corrupt military</w:t>
      </w:r>
      <w:r>
        <w:t xml:space="preserve">. </w:t>
      </w:r>
      <w:r w:rsidRPr="00ED781B">
        <w:rPr>
          <w:rStyle w:val="StyleUnderline"/>
          <w:highlight w:val="cyan"/>
        </w:rPr>
        <w:t>Nigerian</w:t>
      </w:r>
      <w:r w:rsidRPr="00991E67">
        <w:rPr>
          <w:rStyle w:val="StyleUnderline"/>
        </w:rPr>
        <w:t xml:space="preserve"> </w:t>
      </w:r>
      <w:r w:rsidRPr="00ED781B">
        <w:rPr>
          <w:rStyle w:val="StyleUnderline"/>
          <w:highlight w:val="cyan"/>
        </w:rPr>
        <w:t>officials, likewise</w:t>
      </w:r>
      <w:r w:rsidRPr="00991E67">
        <w:rPr>
          <w:rStyle w:val="StyleUnderline"/>
        </w:rPr>
        <w:t xml:space="preserve">, seem to have </w:t>
      </w:r>
      <w:r w:rsidRPr="00ED781B">
        <w:rPr>
          <w:rStyle w:val="Emphasis"/>
          <w:highlight w:val="cyan"/>
        </w:rPr>
        <w:t>calculated</w:t>
      </w:r>
      <w:r w:rsidRPr="00991E67">
        <w:rPr>
          <w:rStyle w:val="StyleUnderline"/>
        </w:rPr>
        <w:t xml:space="preserve"> that</w:t>
      </w:r>
      <w:r>
        <w:t xml:space="preserve"> </w:t>
      </w:r>
      <w:r w:rsidRPr="00ED781B">
        <w:rPr>
          <w:rStyle w:val="StyleUnderline"/>
          <w:highlight w:val="cyan"/>
        </w:rPr>
        <w:t>the</w:t>
      </w:r>
      <w:r w:rsidRPr="00991E67">
        <w:rPr>
          <w:rStyle w:val="StyleUnderline"/>
        </w:rPr>
        <w:t xml:space="preserve"> </w:t>
      </w:r>
      <w:r w:rsidRPr="00ED781B">
        <w:rPr>
          <w:rStyle w:val="Emphasis"/>
          <w:highlight w:val="cyan"/>
        </w:rPr>
        <w:t>U</w:t>
      </w:r>
      <w:r w:rsidRPr="00991E67">
        <w:rPr>
          <w:rStyle w:val="Emphasis"/>
        </w:rPr>
        <w:t xml:space="preserve">nited </w:t>
      </w:r>
      <w:r w:rsidRPr="00ED781B">
        <w:rPr>
          <w:rStyle w:val="Emphasis"/>
          <w:highlight w:val="cyan"/>
        </w:rPr>
        <w:t>S</w:t>
      </w:r>
      <w:r w:rsidRPr="00991E67">
        <w:rPr>
          <w:rStyle w:val="Emphasis"/>
        </w:rPr>
        <w:t xml:space="preserve">tates </w:t>
      </w:r>
      <w:r w:rsidRPr="00ED781B">
        <w:rPr>
          <w:rStyle w:val="Emphasis"/>
          <w:highlight w:val="cyan"/>
        </w:rPr>
        <w:t>will help</w:t>
      </w:r>
      <w:r w:rsidRPr="00991E67">
        <w:rPr>
          <w:rStyle w:val="StyleUnderline"/>
        </w:rPr>
        <w:t xml:space="preserve"> with their fight against Boko Haram</w:t>
      </w:r>
      <w:r>
        <w:t xml:space="preserve"> </w:t>
      </w:r>
      <w:r w:rsidRPr="00ED781B">
        <w:rPr>
          <w:rStyle w:val="Emphasis"/>
          <w:highlight w:val="cyan"/>
        </w:rPr>
        <w:t>despite</w:t>
      </w:r>
      <w:r>
        <w:t xml:space="preserve"> </w:t>
      </w:r>
      <w:r w:rsidRPr="00991E67">
        <w:rPr>
          <w:rStyle w:val="StyleUnderline"/>
        </w:rPr>
        <w:t xml:space="preserve">the military’s egregious human </w:t>
      </w:r>
      <w:r w:rsidRPr="00ED781B">
        <w:rPr>
          <w:rStyle w:val="StyleUnderline"/>
          <w:highlight w:val="cyan"/>
        </w:rPr>
        <w:t xml:space="preserve">rights violations, and </w:t>
      </w:r>
      <w:r w:rsidRPr="00ED781B">
        <w:rPr>
          <w:rStyle w:val="Emphasis"/>
          <w:highlight w:val="cyan"/>
        </w:rPr>
        <w:t>so</w:t>
      </w:r>
      <w:r w:rsidRPr="00991E67">
        <w:rPr>
          <w:rStyle w:val="Emphasis"/>
        </w:rPr>
        <w:t xml:space="preserve"> they have </w:t>
      </w:r>
      <w:r w:rsidRPr="00ED781B">
        <w:rPr>
          <w:rStyle w:val="Emphasis"/>
          <w:highlight w:val="cyan"/>
        </w:rPr>
        <w:t>refused</w:t>
      </w:r>
      <w:r w:rsidRPr="00991E67">
        <w:rPr>
          <w:rStyle w:val="Emphasis"/>
        </w:rPr>
        <w:t xml:space="preserve"> to discuss </w:t>
      </w:r>
      <w:r w:rsidRPr="00ED781B">
        <w:rPr>
          <w:rStyle w:val="Emphasis"/>
          <w:highlight w:val="cyan"/>
        </w:rPr>
        <w:t>changes</w:t>
      </w:r>
      <w:r>
        <w:t xml:space="preserve"> </w:t>
      </w:r>
      <w:r w:rsidRPr="00991E67">
        <w:rPr>
          <w:rStyle w:val="StyleUnderline"/>
        </w:rPr>
        <w:t>to the Nigerian military</w:t>
      </w:r>
      <w:r w:rsidRPr="00991E67">
        <w:t>’s</w:t>
      </w:r>
      <w:r>
        <w:t xml:space="preserve"> outdated defense strategy and inefficient organizational structure.</w:t>
      </w:r>
    </w:p>
    <w:p w:rsidR="000F74A0" w:rsidRDefault="000F74A0" w:rsidP="000F74A0">
      <w:r>
        <w:t xml:space="preserve">In other cases, </w:t>
      </w:r>
      <w:r w:rsidRPr="00ED781B">
        <w:rPr>
          <w:rStyle w:val="Emphasis"/>
          <w:highlight w:val="cyan"/>
        </w:rPr>
        <w:t>improving</w:t>
      </w:r>
      <w:r>
        <w:t xml:space="preserve"> </w:t>
      </w:r>
      <w:r w:rsidRPr="00ED781B">
        <w:rPr>
          <w:rStyle w:val="StyleUnderline"/>
        </w:rPr>
        <w:t xml:space="preserve">an </w:t>
      </w:r>
      <w:r w:rsidRPr="00ED781B">
        <w:rPr>
          <w:rStyle w:val="StyleUnderline"/>
          <w:highlight w:val="cyan"/>
        </w:rPr>
        <w:t>assistance</w:t>
      </w:r>
      <w:r w:rsidRPr="00ED781B">
        <w:rPr>
          <w:rStyle w:val="StyleUnderline"/>
        </w:rPr>
        <w:t xml:space="preserve"> program </w:t>
      </w:r>
      <w:r w:rsidRPr="00ED781B">
        <w:rPr>
          <w:rStyle w:val="StyleUnderline"/>
          <w:highlight w:val="cyan"/>
        </w:rPr>
        <w:t xml:space="preserve">may be </w:t>
      </w:r>
      <w:r w:rsidRPr="00ED781B">
        <w:rPr>
          <w:rStyle w:val="Emphasis"/>
          <w:highlight w:val="cyan"/>
        </w:rPr>
        <w:t>unworkable</w:t>
      </w:r>
      <w:r w:rsidRPr="00ED781B">
        <w:rPr>
          <w:rStyle w:val="StyleUnderline"/>
          <w:highlight w:val="cyan"/>
        </w:rPr>
        <w:t xml:space="preserve"> because</w:t>
      </w:r>
      <w:r w:rsidRPr="00991E67">
        <w:rPr>
          <w:rStyle w:val="StyleUnderline"/>
        </w:rPr>
        <w:t xml:space="preserve"> </w:t>
      </w:r>
      <w:r w:rsidRPr="00ED781B">
        <w:rPr>
          <w:rStyle w:val="StyleUnderline"/>
          <w:highlight w:val="cyan"/>
        </w:rPr>
        <w:t>the</w:t>
      </w:r>
      <w:r w:rsidRPr="00991E67">
        <w:rPr>
          <w:rStyle w:val="StyleUnderline"/>
        </w:rPr>
        <w:t xml:space="preserve"> </w:t>
      </w:r>
      <w:r w:rsidRPr="00ED781B">
        <w:rPr>
          <w:rStyle w:val="StyleUnderline"/>
          <w:highlight w:val="cyan"/>
        </w:rPr>
        <w:t>U</w:t>
      </w:r>
      <w:r w:rsidRPr="00991E67">
        <w:rPr>
          <w:rStyle w:val="StyleUnderline"/>
        </w:rPr>
        <w:t xml:space="preserve">nited </w:t>
      </w:r>
      <w:r w:rsidRPr="00ED781B">
        <w:rPr>
          <w:rStyle w:val="StyleUnderline"/>
          <w:highlight w:val="cyan"/>
        </w:rPr>
        <w:t>S</w:t>
      </w:r>
      <w:r w:rsidRPr="00991E67">
        <w:rPr>
          <w:rStyle w:val="StyleUnderline"/>
        </w:rPr>
        <w:t xml:space="preserve">tates </w:t>
      </w:r>
      <w:r w:rsidRPr="00ED781B">
        <w:rPr>
          <w:rStyle w:val="StyleUnderline"/>
          <w:highlight w:val="cyan"/>
        </w:rPr>
        <w:t xml:space="preserve">is </w:t>
      </w:r>
      <w:r w:rsidRPr="00ED781B">
        <w:rPr>
          <w:rStyle w:val="Emphasis"/>
          <w:highlight w:val="cyan"/>
        </w:rPr>
        <w:t>unwilling to crack down on external actors</w:t>
      </w:r>
      <w:r w:rsidRPr="00ED781B">
        <w:rPr>
          <w:highlight w:val="cyan"/>
        </w:rPr>
        <w:t xml:space="preserve">, </w:t>
      </w:r>
      <w:r w:rsidRPr="00ED781B">
        <w:rPr>
          <w:rStyle w:val="Emphasis"/>
          <w:highlight w:val="cyan"/>
        </w:rPr>
        <w:t>whose support it needs</w:t>
      </w:r>
      <w:r w:rsidRPr="00ED781B">
        <w:rPr>
          <w:rStyle w:val="StyleUnderline"/>
          <w:highlight w:val="cyan"/>
        </w:rPr>
        <w:t xml:space="preserve"> for higher-priority issues. In Syria, for example</w:t>
      </w:r>
      <w:r w:rsidRPr="00991E67">
        <w:rPr>
          <w:rStyle w:val="StyleUnderline"/>
        </w:rPr>
        <w:t xml:space="preserve">, where the United States supports a range of Syrian opposition forces, it may make sense for the United States to give up on trying to get </w:t>
      </w:r>
      <w:r w:rsidRPr="00ED781B">
        <w:rPr>
          <w:rStyle w:val="StyleUnderline"/>
          <w:highlight w:val="cyan"/>
        </w:rPr>
        <w:t>Russia</w:t>
      </w:r>
      <w:r w:rsidRPr="00991E67">
        <w:rPr>
          <w:rStyle w:val="StyleUnderline"/>
        </w:rPr>
        <w:t xml:space="preserve"> to lessen its meddling</w:t>
      </w:r>
      <w:r>
        <w:t xml:space="preserve"> in the civil war and instead prioritize making progress on broader European security affairs.</w:t>
      </w:r>
    </w:p>
    <w:p w:rsidR="000F74A0" w:rsidRPr="006D09D4" w:rsidRDefault="000F74A0" w:rsidP="000F74A0">
      <w:pPr>
        <w:rPr>
          <w:u w:val="single"/>
        </w:rPr>
      </w:pPr>
      <w:r w:rsidRPr="00991E67">
        <w:rPr>
          <w:rStyle w:val="Emphasis"/>
        </w:rPr>
        <w:t>In such scenarios</w:t>
      </w:r>
      <w:r w:rsidRPr="00991E67">
        <w:rPr>
          <w:rStyle w:val="StyleUnderline"/>
        </w:rPr>
        <w:t xml:space="preserve">, </w:t>
      </w:r>
      <w:r w:rsidRPr="00ED781B">
        <w:rPr>
          <w:rStyle w:val="StyleUnderline"/>
          <w:highlight w:val="cyan"/>
        </w:rPr>
        <w:t>policymakers need to</w:t>
      </w:r>
      <w:r w:rsidRPr="00991E67">
        <w:rPr>
          <w:rStyle w:val="StyleUnderline"/>
        </w:rPr>
        <w:t xml:space="preserve"> make a </w:t>
      </w:r>
      <w:r w:rsidRPr="00991E67">
        <w:rPr>
          <w:rStyle w:val="Emphasis"/>
        </w:rPr>
        <w:t>clear-eyed assessment</w:t>
      </w:r>
      <w:r>
        <w:t xml:space="preserve"> </w:t>
      </w:r>
      <w:r w:rsidRPr="00991E67">
        <w:rPr>
          <w:rStyle w:val="StyleUnderline"/>
        </w:rPr>
        <w:t xml:space="preserve">about the goals and </w:t>
      </w:r>
      <w:r w:rsidRPr="00991E67">
        <w:rPr>
          <w:rStyle w:val="Emphasis"/>
        </w:rPr>
        <w:t>likely outcomes</w:t>
      </w:r>
      <w:r w:rsidRPr="00991E67">
        <w:rPr>
          <w:rStyle w:val="StyleUnderline"/>
        </w:rPr>
        <w:t xml:space="preserve"> of U.S. military assistance. That will lead</w:t>
      </w:r>
      <w:r>
        <w:t xml:space="preserve"> them </w:t>
      </w:r>
      <w:r w:rsidRPr="00991E67">
        <w:rPr>
          <w:rStyle w:val="StyleUnderline"/>
        </w:rPr>
        <w:t xml:space="preserve">to </w:t>
      </w:r>
      <w:r w:rsidRPr="00991E67">
        <w:rPr>
          <w:rStyle w:val="Emphasis"/>
        </w:rPr>
        <w:t>one of two conclusions</w:t>
      </w:r>
      <w:r>
        <w:t xml:space="preserve">. </w:t>
      </w:r>
      <w:r w:rsidRPr="00991E67">
        <w:rPr>
          <w:rStyle w:val="StyleUnderline"/>
        </w:rPr>
        <w:t>Sometimes, they may decide to move forward</w:t>
      </w:r>
      <w:r w:rsidRPr="00FD4292">
        <w:rPr>
          <w:rStyle w:val="StyleUnderline"/>
        </w:rPr>
        <w:t xml:space="preserve">, </w:t>
      </w:r>
      <w:r w:rsidRPr="00ED781B">
        <w:rPr>
          <w:rStyle w:val="StyleUnderline"/>
          <w:highlight w:val="cyan"/>
        </w:rPr>
        <w:t>recogniz</w:t>
      </w:r>
      <w:r w:rsidRPr="00FD4292">
        <w:rPr>
          <w:rStyle w:val="StyleUnderline"/>
        </w:rPr>
        <w:t>ing that the effort</w:t>
      </w:r>
      <w:r>
        <w:t xml:space="preserve"> to train and equip the foreign military </w:t>
      </w:r>
      <w:r w:rsidRPr="00FD4292">
        <w:rPr>
          <w:rStyle w:val="StyleUnderline"/>
        </w:rPr>
        <w:t xml:space="preserve">will be </w:t>
      </w:r>
      <w:r w:rsidRPr="00FD4292">
        <w:rPr>
          <w:rStyle w:val="Emphasis"/>
        </w:rPr>
        <w:t>just</w:t>
      </w:r>
      <w:r>
        <w:t xml:space="preserve"> that: </w:t>
      </w:r>
      <w:r w:rsidRPr="00FD4292">
        <w:rPr>
          <w:rStyle w:val="Emphasis"/>
        </w:rPr>
        <w:t>light</w:t>
      </w:r>
      <w:r>
        <w:t xml:space="preserve"> security-sector </w:t>
      </w:r>
      <w:r w:rsidRPr="00FD4292">
        <w:rPr>
          <w:rStyle w:val="StyleUnderline"/>
        </w:rPr>
        <w:t>reform</w:t>
      </w:r>
      <w:r w:rsidRPr="00FD4292">
        <w:t xml:space="preserve">. Limited train-and-equip programs can serve useful purposes, such as providing intelligence, professionalizing the military to make the force more respected, enabling some tactical and operational cooperation on mutually agreed threats, and giving U.S. personnel valuable experience working with foreign forces. </w:t>
      </w:r>
      <w:r w:rsidRPr="00FD4292">
        <w:rPr>
          <w:rStyle w:val="StyleUnderline"/>
        </w:rPr>
        <w:t xml:space="preserve">But limited </w:t>
      </w:r>
      <w:r w:rsidRPr="00ED781B">
        <w:rPr>
          <w:rStyle w:val="StyleUnderline"/>
        </w:rPr>
        <w:t xml:space="preserve">U.S. involvement will have a </w:t>
      </w:r>
      <w:r w:rsidRPr="00ED781B">
        <w:rPr>
          <w:rStyle w:val="Emphasis"/>
        </w:rPr>
        <w:t>limited impact</w:t>
      </w:r>
      <w:r w:rsidRPr="00ED781B">
        <w:t xml:space="preserve">. </w:t>
      </w:r>
      <w:r w:rsidRPr="00ED781B">
        <w:rPr>
          <w:rStyle w:val="StyleUnderline"/>
        </w:rPr>
        <w:t xml:space="preserve">Alternatively, policymakers may conclude that </w:t>
      </w:r>
      <w:r w:rsidRPr="00ED781B">
        <w:rPr>
          <w:rStyle w:val="Emphasis"/>
          <w:highlight w:val="cyan"/>
        </w:rPr>
        <w:t>the costs outweigh the benefits</w:t>
      </w:r>
      <w:r w:rsidRPr="00ED781B">
        <w:t xml:space="preserve">. </w:t>
      </w:r>
      <w:r w:rsidRPr="00ED781B">
        <w:rPr>
          <w:rStyle w:val="Emphasis"/>
        </w:rPr>
        <w:t>In those cases</w:t>
      </w:r>
      <w:r w:rsidRPr="00ED781B">
        <w:t xml:space="preserve">, </w:t>
      </w:r>
      <w:r w:rsidRPr="00ED781B">
        <w:rPr>
          <w:rStyle w:val="StyleUnderline"/>
        </w:rPr>
        <w:t xml:space="preserve">better to </w:t>
      </w:r>
      <w:r w:rsidRPr="00ED781B">
        <w:rPr>
          <w:rStyle w:val="Emphasis"/>
        </w:rPr>
        <w:t>submit to reality</w:t>
      </w:r>
      <w:r w:rsidRPr="00ED781B">
        <w:rPr>
          <w:rStyle w:val="StyleUnderline"/>
        </w:rPr>
        <w:t xml:space="preserve"> and </w:t>
      </w:r>
      <w:r w:rsidRPr="00ED781B">
        <w:rPr>
          <w:rStyle w:val="Emphasis"/>
        </w:rPr>
        <w:t>deal with the problem</w:t>
      </w:r>
      <w:r w:rsidRPr="00ED781B">
        <w:t xml:space="preserve"> </w:t>
      </w:r>
      <w:r w:rsidRPr="00ED781B">
        <w:rPr>
          <w:rStyle w:val="StyleUnderline"/>
        </w:rPr>
        <w:t xml:space="preserve">some other way than </w:t>
      </w:r>
      <w:r w:rsidRPr="00ED781B">
        <w:rPr>
          <w:rStyle w:val="Emphasis"/>
        </w:rPr>
        <w:t>throw good money after bad</w:t>
      </w:r>
      <w:r w:rsidRPr="00ED781B">
        <w:rPr>
          <w:rStyle w:val="StyleUnderline"/>
        </w:rPr>
        <w:t>.</w:t>
      </w:r>
    </w:p>
    <w:p w:rsidR="000F74A0" w:rsidRPr="00B774A8" w:rsidRDefault="000F74A0" w:rsidP="000F74A0">
      <w:pPr>
        <w:pStyle w:val="Heading3"/>
      </w:pPr>
      <w:r>
        <w:t>1ar – at: sales k2 leverage</w:t>
      </w:r>
    </w:p>
    <w:p w:rsidR="000F74A0" w:rsidRPr="003B1A17" w:rsidRDefault="000F74A0" w:rsidP="000F74A0">
      <w:pPr>
        <w:pStyle w:val="Heading4"/>
      </w:pPr>
      <w:r>
        <w:t>Arms sales to Saudi give us zero leverage—Mixed signals means they won’t believe us</w:t>
      </w:r>
    </w:p>
    <w:p w:rsidR="000F74A0" w:rsidRPr="00FD4292" w:rsidRDefault="000F74A0" w:rsidP="000F74A0">
      <w:pPr>
        <w:rPr>
          <w:rStyle w:val="Style13ptBold"/>
        </w:rPr>
      </w:pPr>
      <w:r>
        <w:rPr>
          <w:rStyle w:val="Style13ptBold"/>
        </w:rPr>
        <w:t>Rand 18</w:t>
      </w:r>
    </w:p>
    <w:p w:rsidR="000F74A0" w:rsidRDefault="000F74A0" w:rsidP="000F74A0">
      <w:r>
        <w:t>Dr. Dafna H. Rand, former Director of the National Security Council, Deputy Assistant Secretary of State for Democracy, Human Rights and Labor from 2015-2017, former Deputy Director of Studies and Leon E. Panetta Fellow at CNAS, former Professional Staff Member for the US Senate Select Committee on Intelligence, Extricating the United States from Yemen: Lessons on the Strategic Perils of Partnered Operations, December 2018, https://www.lawfareblog.com/extricating-united-states-yemen-lessons-strategic-perils-partnered-operations</w:t>
      </w:r>
    </w:p>
    <w:p w:rsidR="000F74A0" w:rsidRPr="00FD4292" w:rsidRDefault="000F74A0" w:rsidP="000F74A0"/>
    <w:p w:rsidR="000F74A0" w:rsidRPr="00FD4292" w:rsidRDefault="000F74A0" w:rsidP="000F74A0">
      <w:r w:rsidRPr="00FD4292">
        <w:t xml:space="preserve">The second lesson involves the complexity of extricating the United States from partnered operations. On one hand, the limited support provided in March 2015 was tailored and specific: It included mid-air refueling, training, intelligence cooperation, and other operational activities related to the Yemen war specifically. Yet the total sum of U.S. support is far greater than the wartime package offered. The United Arab Emirates and Saudi Arabia have long benefitted from the underlying edifices of the U.S. security partnership—particularly </w:t>
      </w:r>
      <w:r w:rsidRPr="007600E0">
        <w:rPr>
          <w:rStyle w:val="Emphasis"/>
          <w:highlight w:val="cyan"/>
        </w:rPr>
        <w:t>decades</w:t>
      </w:r>
      <w:r w:rsidRPr="007600E0">
        <w:rPr>
          <w:rStyle w:val="StyleUnderline"/>
          <w:highlight w:val="cyan"/>
        </w:rPr>
        <w:t xml:space="preserve"> of arms</w:t>
      </w:r>
      <w:r w:rsidRPr="007600E0">
        <w:rPr>
          <w:rStyle w:val="StyleUnderline"/>
        </w:rPr>
        <w:t xml:space="preserve"> sales</w:t>
      </w:r>
      <w:r w:rsidRPr="00FD4292">
        <w:t xml:space="preserve"> and training activities.</w:t>
      </w:r>
    </w:p>
    <w:p w:rsidR="000F74A0" w:rsidRPr="00FD4292" w:rsidRDefault="000F74A0" w:rsidP="000F74A0">
      <w:r w:rsidRPr="00FD4292">
        <w:t xml:space="preserve">The longstanding U.S. security assistance partnership with the Gulf states rests on the U.S. foreign military sales program (FMS). Over the past several decades, the State Department has processed billions of dollars in FMS requests for the Saudi military and the UAE and then sent them along for congressional approval. The sum total of these cumulative </w:t>
      </w:r>
      <w:r w:rsidRPr="007600E0">
        <w:t xml:space="preserve">sales </w:t>
      </w:r>
      <w:r w:rsidRPr="007600E0">
        <w:rPr>
          <w:rStyle w:val="StyleUnderline"/>
        </w:rPr>
        <w:t>re</w:t>
      </w:r>
      <w:r w:rsidRPr="007600E0">
        <w:rPr>
          <w:rStyle w:val="StyleUnderline"/>
          <w:highlight w:val="cyan"/>
        </w:rPr>
        <w:t>present</w:t>
      </w:r>
      <w:r w:rsidRPr="007600E0">
        <w:rPr>
          <w:rStyle w:val="StyleUnderline"/>
        </w:rPr>
        <w:t xml:space="preserve"> the capabilities sustaining</w:t>
      </w:r>
      <w:r w:rsidRPr="00FD4292">
        <w:rPr>
          <w:rStyle w:val="StyleUnderline"/>
        </w:rPr>
        <w:t xml:space="preserve"> the</w:t>
      </w:r>
      <w:r w:rsidRPr="00FD4292">
        <w:t xml:space="preserve"> coalition’s </w:t>
      </w:r>
      <w:r w:rsidRPr="00FD4292">
        <w:rPr>
          <w:rStyle w:val="StyleUnderline"/>
        </w:rPr>
        <w:t>current war</w:t>
      </w:r>
      <w:r w:rsidRPr="00FD4292">
        <w:t xml:space="preserve"> effort </w:t>
      </w:r>
      <w:r w:rsidRPr="00FD4292">
        <w:rPr>
          <w:rStyle w:val="StyleUnderline"/>
        </w:rPr>
        <w:t xml:space="preserve">in </w:t>
      </w:r>
      <w:r w:rsidRPr="007600E0">
        <w:rPr>
          <w:rStyle w:val="StyleUnderline"/>
        </w:rPr>
        <w:t>Yemen</w:t>
      </w:r>
      <w:r w:rsidRPr="00FD4292">
        <w:t xml:space="preserve">. Remarkably, the Menendez/Young bill recognizes this fact. In </w:t>
      </w:r>
      <w:r w:rsidRPr="00FD4292">
        <w:rPr>
          <w:rStyle w:val="StyleUnderline"/>
        </w:rPr>
        <w:t xml:space="preserve">one of the first legislative acknowledgments of </w:t>
      </w:r>
      <w:r w:rsidRPr="007600E0">
        <w:rPr>
          <w:rStyle w:val="StyleUnderline"/>
        </w:rPr>
        <w:t xml:space="preserve">the </w:t>
      </w:r>
      <w:r w:rsidRPr="007600E0">
        <w:rPr>
          <w:rStyle w:val="Emphasis"/>
          <w:highlight w:val="cyan"/>
        </w:rPr>
        <w:t>lock-in effects</w:t>
      </w:r>
      <w:r w:rsidRPr="00FD4292">
        <w:rPr>
          <w:rStyle w:val="StyleUnderline"/>
        </w:rPr>
        <w:t xml:space="preserve"> of previous security-sector assistance</w:t>
      </w:r>
      <w:r w:rsidRPr="00FD4292">
        <w:t xml:space="preserve">, this bill </w:t>
      </w:r>
      <w:r w:rsidRPr="00FD4292">
        <w:rPr>
          <w:rStyle w:val="StyleUnderline"/>
        </w:rPr>
        <w:t xml:space="preserve">includes a provision that would </w:t>
      </w:r>
      <w:r w:rsidRPr="007600E0">
        <w:rPr>
          <w:rStyle w:val="Emphasis"/>
        </w:rPr>
        <w:t>suspend previously processed sales</w:t>
      </w:r>
      <w:r w:rsidRPr="00FD4292">
        <w:t xml:space="preserve"> </w:t>
      </w:r>
      <w:r w:rsidRPr="007600E0">
        <w:rPr>
          <w:rStyle w:val="StyleUnderline"/>
        </w:rPr>
        <w:t xml:space="preserve">that are now </w:t>
      </w:r>
      <w:r w:rsidRPr="007600E0">
        <w:rPr>
          <w:rStyle w:val="Emphasis"/>
        </w:rPr>
        <w:t>enabling</w:t>
      </w:r>
      <w:r w:rsidRPr="00FD4292">
        <w:rPr>
          <w:rStyle w:val="StyleUnderline"/>
        </w:rPr>
        <w:t xml:space="preserve"> the Yemen </w:t>
      </w:r>
      <w:r w:rsidRPr="007600E0">
        <w:rPr>
          <w:rStyle w:val="StyleUnderline"/>
        </w:rPr>
        <w:t xml:space="preserve">campaign. These senators seem to realize the quandary: </w:t>
      </w:r>
      <w:r w:rsidRPr="007600E0">
        <w:rPr>
          <w:rStyle w:val="Emphasis"/>
          <w:highlight w:val="cyan"/>
        </w:rPr>
        <w:t>Earlier</w:t>
      </w:r>
      <w:r w:rsidRPr="007600E0">
        <w:rPr>
          <w:rStyle w:val="StyleUnderline"/>
          <w:highlight w:val="cyan"/>
        </w:rPr>
        <w:t xml:space="preserve"> support</w:t>
      </w:r>
      <w:r w:rsidRPr="00FD4292">
        <w:t xml:space="preserve"> and training offered by the United States </w:t>
      </w:r>
      <w:r w:rsidRPr="007600E0">
        <w:rPr>
          <w:rStyle w:val="StyleUnderline"/>
          <w:highlight w:val="cyan"/>
        </w:rPr>
        <w:t>can</w:t>
      </w:r>
      <w:r w:rsidRPr="00FD4292">
        <w:rPr>
          <w:rStyle w:val="StyleUnderline"/>
        </w:rPr>
        <w:t xml:space="preserve"> </w:t>
      </w:r>
      <w:r w:rsidRPr="007600E0">
        <w:rPr>
          <w:rStyle w:val="StyleUnderline"/>
        </w:rPr>
        <w:t xml:space="preserve">now </w:t>
      </w:r>
      <w:r w:rsidRPr="007600E0">
        <w:rPr>
          <w:rStyle w:val="StyleUnderline"/>
          <w:highlight w:val="cyan"/>
        </w:rPr>
        <w:t>be deployed</w:t>
      </w:r>
      <w:r w:rsidRPr="00FD4292">
        <w:rPr>
          <w:rStyle w:val="StyleUnderline"/>
        </w:rPr>
        <w:t xml:space="preserve">, without oversight, </w:t>
      </w:r>
      <w:r w:rsidRPr="007600E0">
        <w:rPr>
          <w:rStyle w:val="StyleUnderline"/>
          <w:highlight w:val="cyan"/>
        </w:rPr>
        <w:t>for any purpose</w:t>
      </w:r>
      <w:r w:rsidRPr="00FD4292">
        <w:t>, including confronting a threat that does not align with U.S. strategic interests.</w:t>
      </w:r>
    </w:p>
    <w:p w:rsidR="000F74A0" w:rsidRPr="00FD4292" w:rsidRDefault="000F74A0" w:rsidP="000F74A0">
      <w:r>
        <w:t xml:space="preserve">Finally, the </w:t>
      </w:r>
      <w:r w:rsidRPr="007600E0">
        <w:rPr>
          <w:rStyle w:val="StyleUnderline"/>
          <w:highlight w:val="cyan"/>
        </w:rPr>
        <w:t>Yemen</w:t>
      </w:r>
      <w:r>
        <w:t xml:space="preserve"> experience </w:t>
      </w:r>
      <w:r w:rsidRPr="007600E0">
        <w:rPr>
          <w:rStyle w:val="StyleUnderline"/>
          <w:highlight w:val="cyan"/>
        </w:rPr>
        <w:t>exposes how</w:t>
      </w:r>
      <w:r w:rsidRPr="007600E0">
        <w:t xml:space="preserve"> offering</w:t>
      </w:r>
      <w:r w:rsidRPr="00FD4292">
        <w:t xml:space="preserve"> </w:t>
      </w:r>
      <w:r w:rsidRPr="007600E0">
        <w:rPr>
          <w:rStyle w:val="StyleUnderline"/>
          <w:highlight w:val="cyan"/>
        </w:rPr>
        <w:t>security assistance</w:t>
      </w:r>
      <w:r w:rsidRPr="00FD4292">
        <w:rPr>
          <w:rStyle w:val="StyleUnderline"/>
        </w:rPr>
        <w:t xml:space="preserve"> in the name of </w:t>
      </w:r>
      <w:r w:rsidRPr="007600E0">
        <w:rPr>
          <w:rStyle w:val="Emphasis"/>
        </w:rPr>
        <w:t>building partner capacity</w:t>
      </w:r>
      <w:r w:rsidRPr="00FD4292">
        <w:rPr>
          <w:rStyle w:val="StyleUnderline"/>
        </w:rPr>
        <w:t xml:space="preserve"> </w:t>
      </w:r>
      <w:r w:rsidRPr="007600E0">
        <w:rPr>
          <w:rStyle w:val="StyleUnderline"/>
          <w:highlight w:val="cyan"/>
        </w:rPr>
        <w:t>can</w:t>
      </w:r>
      <w:r w:rsidRPr="00FD4292">
        <w:t xml:space="preserve">, </w:t>
      </w:r>
      <w:r w:rsidRPr="007600E0">
        <w:rPr>
          <w:rStyle w:val="Emphasis"/>
        </w:rPr>
        <w:t>paradoxically</w:t>
      </w:r>
      <w:r w:rsidRPr="007600E0">
        <w:rPr>
          <w:rStyle w:val="StyleUnderline"/>
        </w:rPr>
        <w:t xml:space="preserve">, </w:t>
      </w:r>
      <w:r w:rsidRPr="007600E0">
        <w:rPr>
          <w:rStyle w:val="Emphasis"/>
          <w:highlight w:val="cyan"/>
        </w:rPr>
        <w:t>erode U.S. influence</w:t>
      </w:r>
      <w:r w:rsidRPr="007600E0">
        <w:rPr>
          <w:rStyle w:val="Emphasis"/>
        </w:rPr>
        <w:t xml:space="preserve"> with partners</w:t>
      </w:r>
      <w:r w:rsidRPr="003B1A17">
        <w:rPr>
          <w:rStyle w:val="StyleUnderline"/>
        </w:rPr>
        <w:t xml:space="preserve"> </w:t>
      </w:r>
      <w:r w:rsidRPr="007600E0">
        <w:rPr>
          <w:rStyle w:val="Emphasis"/>
          <w:highlight w:val="cyan"/>
        </w:rPr>
        <w:t>over time</w:t>
      </w:r>
      <w:r w:rsidRPr="007600E0">
        <w:rPr>
          <w:highlight w:val="cyan"/>
        </w:rPr>
        <w:t>.</w:t>
      </w:r>
    </w:p>
    <w:p w:rsidR="000F74A0" w:rsidRDefault="000F74A0" w:rsidP="000F74A0">
      <w:r w:rsidRPr="00FD4292">
        <w:t>The arrangement of limited support for the coalition</w:t>
      </w:r>
      <w:r>
        <w:t xml:space="preserve"> reached in 2015 was awkward from the beginning. For the first time since the first Gulf War, </w:t>
      </w:r>
      <w:r w:rsidRPr="00FD4292">
        <w:rPr>
          <w:rStyle w:val="StyleUnderline"/>
        </w:rPr>
        <w:t>the</w:t>
      </w:r>
      <w:r>
        <w:t xml:space="preserve"> </w:t>
      </w:r>
      <w:r w:rsidRPr="00FD4292">
        <w:rPr>
          <w:rStyle w:val="Emphasis"/>
        </w:rPr>
        <w:t>U</w:t>
      </w:r>
      <w:r>
        <w:t xml:space="preserve">nited </w:t>
      </w:r>
      <w:r w:rsidRPr="00FD4292">
        <w:rPr>
          <w:rStyle w:val="Emphasis"/>
        </w:rPr>
        <w:t>S</w:t>
      </w:r>
      <w:r w:rsidRPr="00FD4292">
        <w:t xml:space="preserve">tates </w:t>
      </w:r>
      <w:r w:rsidRPr="00FD4292">
        <w:rPr>
          <w:rStyle w:val="StyleUnderline"/>
        </w:rPr>
        <w:t>agreed to support a coalition waging a war</w:t>
      </w:r>
      <w:r>
        <w:t xml:space="preserve"> in the Middle East, </w:t>
      </w:r>
      <w:r w:rsidRPr="00FD4292">
        <w:rPr>
          <w:rStyle w:val="StyleUnderline"/>
        </w:rPr>
        <w:t>rather than formally</w:t>
      </w:r>
      <w:r>
        <w:t xml:space="preserve"> joining or </w:t>
      </w:r>
      <w:r w:rsidRPr="00FD4292">
        <w:rPr>
          <w:rStyle w:val="StyleUnderline"/>
        </w:rPr>
        <w:t>leading</w:t>
      </w:r>
      <w:r>
        <w:t xml:space="preserve"> it. </w:t>
      </w:r>
      <w:r w:rsidRPr="007600E0">
        <w:rPr>
          <w:rStyle w:val="StyleUnderline"/>
          <w:highlight w:val="cyan"/>
        </w:rPr>
        <w:t>This</w:t>
      </w:r>
      <w:r w:rsidRPr="00FD4292">
        <w:rPr>
          <w:rStyle w:val="StyleUnderline"/>
        </w:rPr>
        <w:t xml:space="preserve"> arrangement </w:t>
      </w:r>
      <w:r w:rsidRPr="007600E0">
        <w:rPr>
          <w:rStyle w:val="StyleUnderline"/>
          <w:highlight w:val="cyan"/>
        </w:rPr>
        <w:t xml:space="preserve">meant </w:t>
      </w:r>
      <w:r w:rsidRPr="007600E0">
        <w:rPr>
          <w:rStyle w:val="Emphasis"/>
          <w:highlight w:val="cyan"/>
        </w:rPr>
        <w:t>a priori</w:t>
      </w:r>
      <w:r>
        <w:t xml:space="preserve"> </w:t>
      </w:r>
      <w:r w:rsidRPr="00FD4292">
        <w:rPr>
          <w:rStyle w:val="StyleUnderline"/>
        </w:rPr>
        <w:t xml:space="preserve">that </w:t>
      </w:r>
      <w:r w:rsidRPr="007600E0">
        <w:rPr>
          <w:rStyle w:val="StyleUnderline"/>
          <w:highlight w:val="cyan"/>
        </w:rPr>
        <w:t>the U</w:t>
      </w:r>
      <w:r w:rsidRPr="00FD4292">
        <w:rPr>
          <w:rStyle w:val="StyleUnderline"/>
        </w:rPr>
        <w:t xml:space="preserve">nited </w:t>
      </w:r>
      <w:r w:rsidRPr="007600E0">
        <w:rPr>
          <w:rStyle w:val="StyleUnderline"/>
          <w:highlight w:val="cyan"/>
        </w:rPr>
        <w:t>S</w:t>
      </w:r>
      <w:r w:rsidRPr="00FD4292">
        <w:rPr>
          <w:rStyle w:val="StyleUnderline"/>
        </w:rPr>
        <w:t xml:space="preserve">tates </w:t>
      </w:r>
      <w:r w:rsidRPr="007600E0">
        <w:rPr>
          <w:rStyle w:val="Emphasis"/>
          <w:highlight w:val="cyan"/>
        </w:rPr>
        <w:t>would not be driving the big picture</w:t>
      </w:r>
      <w:r w:rsidRPr="00FD4292">
        <w:rPr>
          <w:rStyle w:val="Emphasis"/>
        </w:rPr>
        <w:t xml:space="preserve"> decisions</w:t>
      </w:r>
      <w:r>
        <w:t xml:space="preserve">. </w:t>
      </w:r>
      <w:r w:rsidRPr="00FD4292">
        <w:rPr>
          <w:rStyle w:val="StyleUnderline"/>
        </w:rPr>
        <w:t xml:space="preserve">Moreover, </w:t>
      </w:r>
      <w:r w:rsidRPr="007600E0">
        <w:rPr>
          <w:rStyle w:val="StyleUnderline"/>
          <w:highlight w:val="cyan"/>
        </w:rPr>
        <w:t>U.S. support</w:t>
      </w:r>
      <w:r w:rsidRPr="00FD4292">
        <w:rPr>
          <w:rStyle w:val="StyleUnderline"/>
        </w:rPr>
        <w:t xml:space="preserve"> for the coalition </w:t>
      </w:r>
      <w:r w:rsidRPr="007600E0">
        <w:rPr>
          <w:rStyle w:val="Emphasis"/>
          <w:highlight w:val="cyan"/>
        </w:rPr>
        <w:t>did not earn</w:t>
      </w:r>
      <w:r w:rsidRPr="00FD4292">
        <w:rPr>
          <w:rStyle w:val="Emphasis"/>
        </w:rPr>
        <w:t xml:space="preserve"> it </w:t>
      </w:r>
      <w:r w:rsidRPr="007600E0">
        <w:rPr>
          <w:rStyle w:val="Emphasis"/>
          <w:highlight w:val="cyan"/>
        </w:rPr>
        <w:t>enough leverage</w:t>
      </w:r>
      <w:r w:rsidRPr="007600E0">
        <w:rPr>
          <w:highlight w:val="cyan"/>
        </w:rPr>
        <w:t xml:space="preserve"> </w:t>
      </w:r>
      <w:r w:rsidRPr="007600E0">
        <w:rPr>
          <w:rStyle w:val="StyleUnderline"/>
          <w:highlight w:val="cyan"/>
        </w:rPr>
        <w:t xml:space="preserve">to </w:t>
      </w:r>
      <w:r w:rsidRPr="007600E0">
        <w:rPr>
          <w:rStyle w:val="Emphasis"/>
          <w:highlight w:val="cyan"/>
        </w:rPr>
        <w:t>sway</w:t>
      </w:r>
      <w:r w:rsidRPr="00FD4292">
        <w:rPr>
          <w:rStyle w:val="StyleUnderline"/>
        </w:rPr>
        <w:t xml:space="preserve"> the coalition’s </w:t>
      </w:r>
      <w:r w:rsidRPr="007600E0">
        <w:rPr>
          <w:rStyle w:val="Emphasis"/>
          <w:highlight w:val="cyan"/>
        </w:rPr>
        <w:t>choice of targets</w:t>
      </w:r>
      <w:r w:rsidRPr="007600E0">
        <w:rPr>
          <w:highlight w:val="cyan"/>
        </w:rPr>
        <w:t xml:space="preserve"> </w:t>
      </w:r>
      <w:r w:rsidRPr="007600E0">
        <w:rPr>
          <w:rStyle w:val="StyleUnderline"/>
          <w:highlight w:val="cyan"/>
        </w:rPr>
        <w:t>or</w:t>
      </w:r>
      <w:r w:rsidRPr="007600E0">
        <w:rPr>
          <w:rStyle w:val="StyleUnderline"/>
        </w:rPr>
        <w:t xml:space="preserve"> other</w:t>
      </w:r>
      <w:r w:rsidRPr="00FD4292">
        <w:rPr>
          <w:rStyle w:val="StyleUnderline"/>
        </w:rPr>
        <w:t xml:space="preserve"> </w:t>
      </w:r>
      <w:r w:rsidRPr="007600E0">
        <w:rPr>
          <w:rStyle w:val="Emphasis"/>
          <w:highlight w:val="cyan"/>
        </w:rPr>
        <w:t>operational decisions</w:t>
      </w:r>
      <w:r>
        <w:t xml:space="preserve"> </w:t>
      </w:r>
      <w:r w:rsidRPr="00FD4292">
        <w:rPr>
          <w:rStyle w:val="StyleUnderline"/>
        </w:rPr>
        <w:t>that would have protected</w:t>
      </w:r>
      <w:r>
        <w:t xml:space="preserve"> the people of </w:t>
      </w:r>
      <w:r w:rsidRPr="00FD4292">
        <w:rPr>
          <w:rStyle w:val="StyleUnderline"/>
        </w:rPr>
        <w:t>Yemen</w:t>
      </w:r>
      <w:r>
        <w:t xml:space="preserve">. </w:t>
      </w:r>
      <w:r w:rsidRPr="007600E0">
        <w:rPr>
          <w:rStyle w:val="Emphasis"/>
          <w:highlight w:val="cyan"/>
        </w:rPr>
        <w:t>Since 2016</w:t>
      </w:r>
      <w:r w:rsidRPr="007600E0">
        <w:rPr>
          <w:rStyle w:val="StyleUnderline"/>
          <w:highlight w:val="cyan"/>
        </w:rPr>
        <w:t>, the</w:t>
      </w:r>
      <w:r w:rsidRPr="00FD4292">
        <w:rPr>
          <w:rStyle w:val="StyleUnderline"/>
        </w:rPr>
        <w:t xml:space="preserve"> </w:t>
      </w:r>
      <w:r w:rsidRPr="007600E0">
        <w:rPr>
          <w:rStyle w:val="StyleUnderline"/>
          <w:highlight w:val="cyan"/>
        </w:rPr>
        <w:t>U</w:t>
      </w:r>
      <w:r w:rsidRPr="00FD4292">
        <w:rPr>
          <w:rStyle w:val="StyleUnderline"/>
        </w:rPr>
        <w:t xml:space="preserve">nited </w:t>
      </w:r>
      <w:r w:rsidRPr="007600E0">
        <w:rPr>
          <w:rStyle w:val="StyleUnderline"/>
          <w:highlight w:val="cyan"/>
        </w:rPr>
        <w:t>S</w:t>
      </w:r>
      <w:r w:rsidRPr="007600E0">
        <w:rPr>
          <w:rStyle w:val="StyleUnderline"/>
        </w:rPr>
        <w:t>t</w:t>
      </w:r>
      <w:r w:rsidRPr="00FD4292">
        <w:rPr>
          <w:rStyle w:val="StyleUnderline"/>
        </w:rPr>
        <w:t xml:space="preserve">ates </w:t>
      </w:r>
      <w:r w:rsidRPr="007600E0">
        <w:rPr>
          <w:rStyle w:val="Emphasis"/>
          <w:highlight w:val="cyan"/>
        </w:rPr>
        <w:t>has not been able to dissuade</w:t>
      </w:r>
      <w:r w:rsidRPr="007600E0">
        <w:rPr>
          <w:rStyle w:val="StyleUnderline"/>
          <w:highlight w:val="cyan"/>
        </w:rPr>
        <w:t xml:space="preserve"> its</w:t>
      </w:r>
      <w:r w:rsidRPr="00FD4292">
        <w:rPr>
          <w:rStyle w:val="StyleUnderline"/>
        </w:rPr>
        <w:t xml:space="preserve"> Emirati </w:t>
      </w:r>
      <w:r w:rsidRPr="007600E0">
        <w:rPr>
          <w:rStyle w:val="StyleUnderline"/>
          <w:highlight w:val="cyan"/>
        </w:rPr>
        <w:t>partners from steadily advancing</w:t>
      </w:r>
      <w:r w:rsidRPr="00FD4292">
        <w:rPr>
          <w:rStyle w:val="StyleUnderline"/>
        </w:rPr>
        <w:t xml:space="preserve"> its troops</w:t>
      </w:r>
      <w:r w:rsidRPr="00FD4292">
        <w:t xml:space="preserve"> up the Red Sea</w:t>
      </w:r>
      <w:r>
        <w:t xml:space="preserve"> coastal region, </w:t>
      </w:r>
      <w:r w:rsidRPr="007600E0">
        <w:rPr>
          <w:rStyle w:val="StyleUnderline"/>
          <w:highlight w:val="cyan"/>
        </w:rPr>
        <w:t>to</w:t>
      </w:r>
      <w:r w:rsidRPr="00FD4292">
        <w:rPr>
          <w:rStyle w:val="StyleUnderline"/>
        </w:rPr>
        <w:t xml:space="preserve">ward </w:t>
      </w:r>
      <w:r w:rsidRPr="007600E0">
        <w:rPr>
          <w:rStyle w:val="StyleUnderline"/>
          <w:highlight w:val="cyan"/>
        </w:rPr>
        <w:t>Hodeidah</w:t>
      </w:r>
      <w:r>
        <w:t xml:space="preserve"> governorate, </w:t>
      </w:r>
      <w:r w:rsidRPr="007600E0">
        <w:rPr>
          <w:rStyle w:val="StyleUnderline"/>
          <w:highlight w:val="cyan"/>
        </w:rPr>
        <w:t>with</w:t>
      </w:r>
      <w:r w:rsidRPr="00FD4292">
        <w:rPr>
          <w:rStyle w:val="StyleUnderline"/>
        </w:rPr>
        <w:t xml:space="preserve"> significant </w:t>
      </w:r>
      <w:r w:rsidRPr="007600E0">
        <w:rPr>
          <w:rStyle w:val="StyleUnderline"/>
          <w:highlight w:val="cyan"/>
        </w:rPr>
        <w:t>humanitarian consequences</w:t>
      </w:r>
      <w:r>
        <w:t xml:space="preserve">. </w:t>
      </w:r>
      <w:r w:rsidRPr="007600E0">
        <w:rPr>
          <w:rStyle w:val="StyleUnderline"/>
        </w:rPr>
        <w:t>This past summer and fall, the United Nations</w:t>
      </w:r>
      <w:r w:rsidRPr="00FD4292">
        <w:rPr>
          <w:rStyle w:val="StyleUnderline"/>
        </w:rPr>
        <w:t xml:space="preserve"> and international community </w:t>
      </w:r>
      <w:r w:rsidRPr="007600E0">
        <w:rPr>
          <w:rStyle w:val="Emphasis"/>
        </w:rPr>
        <w:t>warned</w:t>
      </w:r>
      <w:r w:rsidRPr="00FD4292">
        <w:rPr>
          <w:rStyle w:val="StyleUnderline"/>
        </w:rPr>
        <w:t xml:space="preserve"> the UAE and others in the coalition against launching an offensive in Hodeidah</w:t>
      </w:r>
      <w:r>
        <w:t xml:space="preserve"> in particular, given its population density and the presence of a port through which 70 percent of all humanitarian aid transits into Yemen.</w:t>
      </w:r>
    </w:p>
    <w:p w:rsidR="000F74A0" w:rsidRDefault="000F74A0" w:rsidP="000F74A0">
      <w:r w:rsidRPr="007600E0">
        <w:rPr>
          <w:rStyle w:val="Emphasis"/>
          <w:highlight w:val="cyan"/>
        </w:rPr>
        <w:t>Even as the</w:t>
      </w:r>
      <w:r>
        <w:t xml:space="preserve"> ethical and </w:t>
      </w:r>
      <w:r w:rsidRPr="00FD4292">
        <w:rPr>
          <w:rStyle w:val="Emphasis"/>
        </w:rPr>
        <w:t xml:space="preserve">reputational </w:t>
      </w:r>
      <w:r w:rsidRPr="007600E0">
        <w:rPr>
          <w:rStyle w:val="Emphasis"/>
          <w:highlight w:val="cyan"/>
        </w:rPr>
        <w:t>costs</w:t>
      </w:r>
      <w:r w:rsidRPr="00FD4292">
        <w:rPr>
          <w:rStyle w:val="StyleUnderline"/>
        </w:rPr>
        <w:t xml:space="preserve"> of every errant coalition airstrike </w:t>
      </w:r>
      <w:r w:rsidRPr="007600E0">
        <w:rPr>
          <w:rStyle w:val="StyleUnderline"/>
          <w:highlight w:val="cyan"/>
        </w:rPr>
        <w:t xml:space="preserve">have </w:t>
      </w:r>
      <w:r w:rsidRPr="007600E0">
        <w:rPr>
          <w:rStyle w:val="Emphasis"/>
          <w:highlight w:val="cyan"/>
        </w:rPr>
        <w:t>grown</w:t>
      </w:r>
      <w:r w:rsidRPr="00FD4292">
        <w:rPr>
          <w:rStyle w:val="StyleUnderline"/>
        </w:rPr>
        <w:t xml:space="preserve"> since 2015, </w:t>
      </w:r>
      <w:r w:rsidRPr="007600E0">
        <w:rPr>
          <w:rStyle w:val="StyleUnderline"/>
          <w:highlight w:val="cyan"/>
        </w:rPr>
        <w:t>the U</w:t>
      </w:r>
      <w:r w:rsidRPr="00FD4292">
        <w:rPr>
          <w:rStyle w:val="StyleUnderline"/>
        </w:rPr>
        <w:t xml:space="preserve">nited </w:t>
      </w:r>
      <w:r w:rsidRPr="007600E0">
        <w:rPr>
          <w:rStyle w:val="StyleUnderline"/>
          <w:highlight w:val="cyan"/>
        </w:rPr>
        <w:t>S</w:t>
      </w:r>
      <w:r w:rsidRPr="00FD4292">
        <w:rPr>
          <w:rStyle w:val="StyleUnderline"/>
        </w:rPr>
        <w:t xml:space="preserve">tates </w:t>
      </w:r>
      <w:r w:rsidRPr="007600E0">
        <w:rPr>
          <w:rStyle w:val="StyleUnderline"/>
          <w:highlight w:val="cyan"/>
        </w:rPr>
        <w:t xml:space="preserve">has </w:t>
      </w:r>
      <w:r w:rsidRPr="007600E0">
        <w:rPr>
          <w:rStyle w:val="Emphasis"/>
          <w:highlight w:val="cyan"/>
        </w:rPr>
        <w:t>failed to persuade the Saudis</w:t>
      </w:r>
      <w:r w:rsidRPr="00FD4292">
        <w:rPr>
          <w:rStyle w:val="StyleUnderline"/>
        </w:rPr>
        <w:t xml:space="preserve"> to improve their abilities to hit dynamic targets—with high profile, deadly results</w:t>
      </w:r>
      <w:r>
        <w:t xml:space="preserve"> for the people of Yemen, including attacks on weddings, funerals, and school buses full of children. In 2017, just as the Pentagon began formally investing in tactical training efforts to improve non-dynamic targeting, </w:t>
      </w:r>
      <w:r w:rsidRPr="007600E0">
        <w:rPr>
          <w:rStyle w:val="Emphasis"/>
        </w:rPr>
        <w:t xml:space="preserve">U.S. strategic </w:t>
      </w:r>
      <w:r w:rsidRPr="007600E0">
        <w:rPr>
          <w:rStyle w:val="Emphasis"/>
          <w:highlight w:val="cyan"/>
        </w:rPr>
        <w:t>leverage</w:t>
      </w:r>
      <w:r w:rsidRPr="003B1A17">
        <w:rPr>
          <w:rStyle w:val="StyleUnderline"/>
        </w:rPr>
        <w:t xml:space="preserve"> </w:t>
      </w:r>
      <w:r w:rsidRPr="007600E0">
        <w:rPr>
          <w:rStyle w:val="StyleUnderline"/>
          <w:highlight w:val="cyan"/>
        </w:rPr>
        <w:t xml:space="preserve">seemed to </w:t>
      </w:r>
      <w:r w:rsidRPr="007600E0">
        <w:rPr>
          <w:rStyle w:val="Emphasis"/>
          <w:highlight w:val="cyan"/>
        </w:rPr>
        <w:t>decline</w:t>
      </w:r>
      <w:r w:rsidRPr="007600E0">
        <w:rPr>
          <w:highlight w:val="cyan"/>
        </w:rPr>
        <w:t xml:space="preserve">, </w:t>
      </w:r>
      <w:r w:rsidRPr="007600E0">
        <w:rPr>
          <w:rStyle w:val="Emphasis"/>
          <w:highlight w:val="cyan"/>
        </w:rPr>
        <w:t>particularly when</w:t>
      </w:r>
      <w:r w:rsidRPr="003B1A17">
        <w:rPr>
          <w:rStyle w:val="Emphasis"/>
        </w:rPr>
        <w:t xml:space="preserve"> the </w:t>
      </w:r>
      <w:r w:rsidRPr="007600E0">
        <w:rPr>
          <w:rStyle w:val="Emphasis"/>
          <w:highlight w:val="cyan"/>
        </w:rPr>
        <w:t>Trump</w:t>
      </w:r>
      <w:r w:rsidRPr="003B1A17">
        <w:rPr>
          <w:rStyle w:val="Emphasis"/>
        </w:rPr>
        <w:t xml:space="preserve"> administration</w:t>
      </w:r>
      <w:r w:rsidRPr="003B1A17">
        <w:rPr>
          <w:rStyle w:val="StyleUnderline"/>
        </w:rPr>
        <w:t xml:space="preserve"> </w:t>
      </w:r>
      <w:r w:rsidRPr="007600E0">
        <w:rPr>
          <w:rStyle w:val="Emphasis"/>
          <w:sz w:val="24"/>
          <w:szCs w:val="24"/>
          <w:highlight w:val="cyan"/>
        </w:rPr>
        <w:t>changed the signaling</w:t>
      </w:r>
      <w:r>
        <w:t xml:space="preserve"> </w:t>
      </w:r>
      <w:r w:rsidRPr="003B1A17">
        <w:rPr>
          <w:rStyle w:val="StyleUnderline"/>
        </w:rPr>
        <w:t>coming from Washington</w:t>
      </w:r>
      <w:r>
        <w:t xml:space="preserve">. </w:t>
      </w:r>
      <w:r w:rsidRPr="003B1A17">
        <w:rPr>
          <w:rStyle w:val="StyleUnderline"/>
        </w:rPr>
        <w:t xml:space="preserve">What had been </w:t>
      </w:r>
      <w:r w:rsidRPr="007600E0">
        <w:rPr>
          <w:rStyle w:val="StyleUnderline"/>
          <w:highlight w:val="cyan"/>
        </w:rPr>
        <w:t>the</w:t>
      </w:r>
      <w:r w:rsidRPr="003B1A17">
        <w:rPr>
          <w:rStyle w:val="StyleUnderline"/>
        </w:rPr>
        <w:t xml:space="preserve"> </w:t>
      </w:r>
      <w:r w:rsidRPr="003B1A17">
        <w:rPr>
          <w:rStyle w:val="Emphasis"/>
        </w:rPr>
        <w:t xml:space="preserve">tentative </w:t>
      </w:r>
      <w:r w:rsidRPr="007600E0">
        <w:rPr>
          <w:rStyle w:val="Emphasis"/>
          <w:highlight w:val="cyan"/>
        </w:rPr>
        <w:t>yellow light</w:t>
      </w:r>
      <w:r>
        <w:t xml:space="preserve"> offered by the Obama administration </w:t>
      </w:r>
      <w:r w:rsidRPr="007600E0">
        <w:rPr>
          <w:rStyle w:val="StyleUnderline"/>
          <w:highlight w:val="cyan"/>
        </w:rPr>
        <w:t>turned</w:t>
      </w:r>
      <w:r w:rsidRPr="003B1A17">
        <w:rPr>
          <w:rStyle w:val="StyleUnderline"/>
        </w:rPr>
        <w:t xml:space="preserve"> into a </w:t>
      </w:r>
      <w:r w:rsidRPr="007600E0">
        <w:rPr>
          <w:rStyle w:val="Emphasis"/>
          <w:highlight w:val="cyan"/>
        </w:rPr>
        <w:t>green</w:t>
      </w:r>
      <w:r w:rsidRPr="003B1A17">
        <w:rPr>
          <w:rStyle w:val="Emphasis"/>
        </w:rPr>
        <w:t xml:space="preserve"> </w:t>
      </w:r>
      <w:r w:rsidRPr="007600E0">
        <w:rPr>
          <w:rStyle w:val="Emphasis"/>
        </w:rPr>
        <w:t>light</w:t>
      </w:r>
      <w:r>
        <w:t xml:space="preserve"> to the coalition war efforts. </w:t>
      </w:r>
      <w:r w:rsidRPr="007600E0">
        <w:rPr>
          <w:rStyle w:val="StyleUnderline"/>
          <w:highlight w:val="cyan"/>
        </w:rPr>
        <w:t>By</w:t>
      </w:r>
      <w:r w:rsidRPr="003B1A17">
        <w:rPr>
          <w:rStyle w:val="StyleUnderline"/>
        </w:rPr>
        <w:t xml:space="preserve"> the end of </w:t>
      </w:r>
      <w:r w:rsidRPr="007600E0">
        <w:rPr>
          <w:rStyle w:val="StyleUnderline"/>
          <w:highlight w:val="cyan"/>
        </w:rPr>
        <w:t>2017</w:t>
      </w:r>
      <w:r w:rsidRPr="003B1A17">
        <w:rPr>
          <w:rStyle w:val="StyleUnderline"/>
        </w:rPr>
        <w:t xml:space="preserve">, </w:t>
      </w:r>
      <w:r w:rsidRPr="007600E0">
        <w:rPr>
          <w:rStyle w:val="StyleUnderline"/>
          <w:highlight w:val="cyan"/>
        </w:rPr>
        <w:t>the U</w:t>
      </w:r>
      <w:r w:rsidRPr="003B1A17">
        <w:rPr>
          <w:rStyle w:val="StyleUnderline"/>
        </w:rPr>
        <w:t xml:space="preserve">nited </w:t>
      </w:r>
      <w:r w:rsidRPr="007600E0">
        <w:rPr>
          <w:rStyle w:val="StyleUnderline"/>
          <w:highlight w:val="cyan"/>
        </w:rPr>
        <w:t>S</w:t>
      </w:r>
      <w:r w:rsidRPr="003B1A17">
        <w:rPr>
          <w:rStyle w:val="StyleUnderline"/>
        </w:rPr>
        <w:t>tates</w:t>
      </w:r>
      <w:r>
        <w:t xml:space="preserve"> and United Kingdom </w:t>
      </w:r>
      <w:r w:rsidRPr="007600E0">
        <w:rPr>
          <w:rStyle w:val="Emphasis"/>
          <w:highlight w:val="cyan"/>
        </w:rPr>
        <w:t>could not prevent</w:t>
      </w:r>
      <w:r>
        <w:t xml:space="preserve"> </w:t>
      </w:r>
      <w:r w:rsidRPr="003B1A17">
        <w:rPr>
          <w:rStyle w:val="StyleUnderline"/>
        </w:rPr>
        <w:t xml:space="preserve">the Saudis from </w:t>
      </w:r>
      <w:r w:rsidRPr="007600E0">
        <w:rPr>
          <w:rStyle w:val="StyleUnderline"/>
          <w:highlight w:val="cyan"/>
        </w:rPr>
        <w:t>blockading</w:t>
      </w:r>
      <w:r>
        <w:t xml:space="preserve"> </w:t>
      </w:r>
      <w:r w:rsidRPr="003B1A17">
        <w:rPr>
          <w:rStyle w:val="StyleUnderline"/>
        </w:rPr>
        <w:t>Yemen’s</w:t>
      </w:r>
      <w:r>
        <w:t xml:space="preserve"> Red Sea </w:t>
      </w:r>
      <w:r w:rsidRPr="003B1A17">
        <w:rPr>
          <w:rStyle w:val="StyleUnderline"/>
        </w:rPr>
        <w:t>ports</w:t>
      </w:r>
      <w:r>
        <w:t>, choking off key humanitarian access points and deepening the humanitarian crisis.</w:t>
      </w:r>
    </w:p>
    <w:p w:rsidR="000F74A0" w:rsidRPr="009447D6" w:rsidRDefault="000F74A0" w:rsidP="000F74A0">
      <w:r w:rsidRPr="003B1A17">
        <w:rPr>
          <w:rStyle w:val="StyleUnderline"/>
        </w:rPr>
        <w:t xml:space="preserve">In sum, </w:t>
      </w:r>
      <w:r w:rsidRPr="007600E0">
        <w:rPr>
          <w:rStyle w:val="StyleUnderline"/>
          <w:highlight w:val="cyan"/>
        </w:rPr>
        <w:t>the</w:t>
      </w:r>
      <w:r w:rsidRPr="007600E0">
        <w:rPr>
          <w:highlight w:val="cyan"/>
        </w:rPr>
        <w:t xml:space="preserve"> </w:t>
      </w:r>
      <w:r w:rsidRPr="007600E0">
        <w:rPr>
          <w:rStyle w:val="Emphasis"/>
          <w:highlight w:val="cyan"/>
        </w:rPr>
        <w:t>limited approach</w:t>
      </w:r>
      <w:r w:rsidRPr="003B1A17">
        <w:rPr>
          <w:rStyle w:val="StyleUnderline"/>
        </w:rPr>
        <w:t xml:space="preserve"> chosen by the United States</w:t>
      </w:r>
      <w:r>
        <w:t xml:space="preserve"> </w:t>
      </w:r>
      <w:r w:rsidRPr="007600E0">
        <w:rPr>
          <w:rStyle w:val="StyleUnderline"/>
          <w:highlight w:val="cyan"/>
        </w:rPr>
        <w:t>afforded</w:t>
      </w:r>
      <w:r>
        <w:t xml:space="preserve"> almost </w:t>
      </w:r>
      <w:r w:rsidRPr="007600E0">
        <w:rPr>
          <w:rStyle w:val="Emphasis"/>
          <w:highlight w:val="cyan"/>
        </w:rPr>
        <w:t>no leverage</w:t>
      </w:r>
      <w:r w:rsidRPr="007600E0">
        <w:rPr>
          <w:highlight w:val="cyan"/>
        </w:rPr>
        <w:t xml:space="preserve"> </w:t>
      </w:r>
      <w:r w:rsidRPr="007600E0">
        <w:rPr>
          <w:rStyle w:val="StyleUnderline"/>
          <w:highlight w:val="cyan"/>
        </w:rPr>
        <w:t xml:space="preserve">to </w:t>
      </w:r>
      <w:r w:rsidRPr="007600E0">
        <w:rPr>
          <w:rStyle w:val="Emphasis"/>
          <w:highlight w:val="cyan"/>
        </w:rPr>
        <w:t>shape</w:t>
      </w:r>
      <w:r w:rsidRPr="007600E0">
        <w:rPr>
          <w:rStyle w:val="Emphasis"/>
        </w:rPr>
        <w:t xml:space="preserve"> its allies’ doctrine, </w:t>
      </w:r>
      <w:r w:rsidRPr="007600E0">
        <w:rPr>
          <w:rStyle w:val="Emphasis"/>
          <w:highlight w:val="cyan"/>
        </w:rPr>
        <w:t>strategy, or op</w:t>
      </w:r>
      <w:r w:rsidRPr="007600E0">
        <w:rPr>
          <w:rStyle w:val="Emphasis"/>
        </w:rPr>
        <w:t>eration</w:t>
      </w:r>
      <w:r w:rsidRPr="007600E0">
        <w:rPr>
          <w:rStyle w:val="Emphasis"/>
          <w:highlight w:val="cyan"/>
        </w:rPr>
        <w:t>s</w:t>
      </w:r>
      <w:r>
        <w:t xml:space="preserve">. </w:t>
      </w:r>
      <w:r w:rsidRPr="003B1A17">
        <w:t>Meanwhile, the Yemen war has exposed that decades of military hardware sales and training clearly left out key principles on how to fight wars, including how to abide by international humanitarian law. For instance, it is regrettable that despite the decades-long project to build the Gulf states’ capacity, the U.S. military’s own hard-won counterinsurgency lessons, learned in Iraq and Afghanistan during this same time period, were never transmitted to these close U.S. allies.</w:t>
      </w:r>
    </w:p>
    <w:p w:rsidR="000F74A0" w:rsidRDefault="000F74A0" w:rsidP="000F74A0">
      <w:pPr>
        <w:pStyle w:val="Heading3"/>
      </w:pPr>
      <w:r>
        <w:t>2AC/1AR more offense—Saudi</w:t>
      </w:r>
    </w:p>
    <w:p w:rsidR="000F74A0" w:rsidRPr="009C2D88" w:rsidRDefault="000F74A0" w:rsidP="000F74A0">
      <w:pPr>
        <w:pStyle w:val="Heading4"/>
      </w:pPr>
      <w:r>
        <w:t xml:space="preserve">That’s the only path to sustainable peace in Yemen---The plan &amp; perm sacrifice our leverage---And independently, </w:t>
      </w:r>
      <w:r w:rsidRPr="009C2D88">
        <w:rPr>
          <w:u w:val="single"/>
        </w:rPr>
        <w:t>Signal DA</w:t>
      </w:r>
      <w:r>
        <w:t>: embolden Russia, Iran, IS, and AQ</w:t>
      </w:r>
    </w:p>
    <w:p w:rsidR="000F74A0" w:rsidRPr="009C2D88" w:rsidRDefault="000F74A0" w:rsidP="000F74A0">
      <w:pPr>
        <w:rPr>
          <w:rStyle w:val="Style13ptBold"/>
        </w:rPr>
      </w:pPr>
      <w:r>
        <w:rPr>
          <w:rStyle w:val="Style13ptBold"/>
        </w:rPr>
        <w:t>Carafano 18</w:t>
      </w:r>
    </w:p>
    <w:p w:rsidR="000F74A0" w:rsidRDefault="000F74A0" w:rsidP="000F74A0">
      <w:r>
        <w:t>James Jay Carafano, Vice President of the Kathryn and Shelby Cullom Davis Institute for National Security and Foreign Policy and the E. W. Richardson Fellow at The Heritage Foundation, Chaos Will Erupt in the Middle East If U.S. Leaves Yemen, 2018, https://www.heritage.org/middle-east/commentary/chaos-will-erupt-the-middle-east-if-us-leaves-yemen</w:t>
      </w:r>
    </w:p>
    <w:p w:rsidR="000F74A0" w:rsidRDefault="000F74A0" w:rsidP="000F74A0"/>
    <w:p w:rsidR="000F74A0" w:rsidRDefault="000F74A0" w:rsidP="000F74A0">
      <w:r>
        <w:t xml:space="preserve">Three years ago this month, a Saudi-led coalition of Gulf nations waded into Yemen's civil war. </w:t>
      </w:r>
      <w:r w:rsidRPr="009C2D88">
        <w:rPr>
          <w:rStyle w:val="StyleUnderline"/>
        </w:rPr>
        <w:t>The U.S. is</w:t>
      </w:r>
      <w:r>
        <w:t xml:space="preserve"> aiding the coalition, </w:t>
      </w:r>
      <w:r w:rsidRPr="009C2D88">
        <w:rPr>
          <w:rStyle w:val="StyleUnderline"/>
        </w:rPr>
        <w:t>supplying special forces and</w:t>
      </w:r>
      <w:r>
        <w:t xml:space="preserve"> sharing </w:t>
      </w:r>
      <w:r w:rsidRPr="009C2D88">
        <w:rPr>
          <w:rStyle w:val="StyleUnderline"/>
        </w:rPr>
        <w:t>intelligence with our Saudi and UAE allies</w:t>
      </w:r>
      <w:r>
        <w:t xml:space="preserve">. For some Americans, that's too much. On Feb. 28, Sens. Mike Lee, R-Utah; Bernie Sanders, I-Vt.; and Chris Murphy, D-Conn., introduced a joint resolution invoking the War Powers Act. The goal: to yank all U.S. military support from the conflict. Legal scholars debate the constitutionality of the War Powers Act. Still, even if the Hill could tell the president to pull out of Yemen, it should not. </w:t>
      </w:r>
      <w:r w:rsidRPr="009C2D88">
        <w:rPr>
          <w:rStyle w:val="StyleUnderline"/>
        </w:rPr>
        <w:t>If America walks away, it will only bring more war, not peace</w:t>
      </w:r>
      <w:r>
        <w:t xml:space="preserve">. </w:t>
      </w:r>
      <w:r w:rsidRPr="009C2D88">
        <w:rPr>
          <w:rStyle w:val="StyleUnderline"/>
        </w:rPr>
        <w:t>America is there</w:t>
      </w:r>
      <w:r>
        <w:t xml:space="preserve"> for a reason: </w:t>
      </w:r>
      <w:r w:rsidRPr="009C2D88">
        <w:rPr>
          <w:rStyle w:val="StyleUnderline"/>
        </w:rPr>
        <w:t>to keep the region from falling apart. The collapse of any friendly regime there is bad for us. The greatest threats to Middle East stability and security are Iran and transnational</w:t>
      </w:r>
      <w:r>
        <w:t xml:space="preserve"> Islamist </w:t>
      </w:r>
      <w:r w:rsidRPr="009C2D88">
        <w:rPr>
          <w:rStyle w:val="StyleUnderline"/>
        </w:rPr>
        <w:t>terrorist groups</w:t>
      </w:r>
      <w:r>
        <w:t xml:space="preserve">, </w:t>
      </w:r>
      <w:r w:rsidRPr="009C2D88">
        <w:rPr>
          <w:rStyle w:val="StyleUnderline"/>
        </w:rPr>
        <w:t>principally ISIS and al-Qaida</w:t>
      </w:r>
      <w:r>
        <w:t xml:space="preserve">. </w:t>
      </w:r>
      <w:r w:rsidRPr="009C2D88">
        <w:rPr>
          <w:rStyle w:val="StyleUnderline"/>
        </w:rPr>
        <w:t>And it is precisely these forces</w:t>
      </w:r>
      <w:r>
        <w:t xml:space="preserve"> that are </w:t>
      </w:r>
      <w:r w:rsidRPr="009C2D88">
        <w:rPr>
          <w:rStyle w:val="StyleUnderline"/>
        </w:rPr>
        <w:t>fueling the Yemen war.</w:t>
      </w:r>
      <w:r>
        <w:t xml:space="preserve"> If Congress forces the administration </w:t>
      </w:r>
      <w:r w:rsidRPr="009C2D88">
        <w:rPr>
          <w:rStyle w:val="StyleUnderline"/>
        </w:rPr>
        <w:t>to abandon our allies, Tehran, ISIS, and al-Qaida would feel emboldened and</w:t>
      </w:r>
      <w:r>
        <w:t xml:space="preserve"> likely </w:t>
      </w:r>
      <w:r w:rsidRPr="009C2D88">
        <w:rPr>
          <w:rStyle w:val="StyleUnderline"/>
        </w:rPr>
        <w:t>double-down on expanding the war. Meanwhile, Washington would lose its ability to influence how Saudi</w:t>
      </w:r>
      <w:r>
        <w:t xml:space="preserve"> Arabia </w:t>
      </w:r>
      <w:r w:rsidRPr="009C2D88">
        <w:rPr>
          <w:rStyle w:val="StyleUnderline"/>
        </w:rPr>
        <w:t>and the UAE conduct coalition operations. Without our mitigating presence, the carnage of this</w:t>
      </w:r>
      <w:r>
        <w:t xml:space="preserve"> vicious </w:t>
      </w:r>
      <w:r w:rsidRPr="009C2D88">
        <w:rPr>
          <w:rStyle w:val="StyleUnderline"/>
        </w:rPr>
        <w:t>war would</w:t>
      </w:r>
      <w:r>
        <w:t xml:space="preserve"> only </w:t>
      </w:r>
      <w:r w:rsidRPr="009C2D88">
        <w:rPr>
          <w:rStyle w:val="StyleUnderline"/>
        </w:rPr>
        <w:t>increase</w:t>
      </w:r>
      <w:r>
        <w:t xml:space="preserve">. </w:t>
      </w:r>
      <w:r w:rsidRPr="009C2D88">
        <w:rPr>
          <w:rStyle w:val="StyleUnderline"/>
        </w:rPr>
        <w:t>And Russia would be tempted to further complicate the situation. Moscow has already vetoed a</w:t>
      </w:r>
      <w:r w:rsidRPr="009C2D88">
        <w:t xml:space="preserve"> draft</w:t>
      </w:r>
      <w:r w:rsidRPr="009C2D88">
        <w:rPr>
          <w:rStyle w:val="StyleUnderline"/>
        </w:rPr>
        <w:t xml:space="preserve"> U.N.</w:t>
      </w:r>
      <w:r>
        <w:t xml:space="preserve"> </w:t>
      </w:r>
      <w:r w:rsidRPr="009C2D88">
        <w:rPr>
          <w:rStyle w:val="StyleUnderline"/>
        </w:rPr>
        <w:t>S</w:t>
      </w:r>
      <w:r>
        <w:t xml:space="preserve">ecurity </w:t>
      </w:r>
      <w:r w:rsidRPr="009C2D88">
        <w:rPr>
          <w:rStyle w:val="StyleUnderline"/>
        </w:rPr>
        <w:t>C</w:t>
      </w:r>
      <w:r>
        <w:t xml:space="preserve">ouncil </w:t>
      </w:r>
      <w:r w:rsidRPr="009C2D88">
        <w:rPr>
          <w:rStyle w:val="StyleUnderline"/>
        </w:rPr>
        <w:t>resolution to hold Iran accountable for providing Yemen's rebels with</w:t>
      </w:r>
      <w:r>
        <w:t xml:space="preserve"> the long-range </w:t>
      </w:r>
      <w:r w:rsidRPr="009C2D88">
        <w:rPr>
          <w:rStyle w:val="StyleUnderline"/>
        </w:rPr>
        <w:t>missiles</w:t>
      </w:r>
      <w:r>
        <w:t xml:space="preserve"> recently fired at the Saudi capital. </w:t>
      </w:r>
      <w:r w:rsidRPr="009C2D88">
        <w:rPr>
          <w:rStyle w:val="StyleUnderline"/>
        </w:rPr>
        <w:t>Putin would interpret</w:t>
      </w:r>
      <w:r>
        <w:t xml:space="preserve"> an </w:t>
      </w:r>
      <w:r w:rsidRPr="009C2D88">
        <w:rPr>
          <w:rStyle w:val="StyleUnderline"/>
        </w:rPr>
        <w:t>American withdrawal as a green light for</w:t>
      </w:r>
      <w:r>
        <w:t xml:space="preserve"> additional </w:t>
      </w:r>
      <w:r w:rsidRPr="009C2D88">
        <w:rPr>
          <w:rStyle w:val="StyleUnderline"/>
        </w:rPr>
        <w:t>Russian meddling</w:t>
      </w:r>
      <w:r>
        <w:t xml:space="preserve"> – </w:t>
      </w:r>
      <w:r w:rsidRPr="009C2D88">
        <w:rPr>
          <w:rStyle w:val="StyleUnderline"/>
        </w:rPr>
        <w:t>the type</w:t>
      </w:r>
      <w:r w:rsidRPr="009C2D88">
        <w:t xml:space="preserve"> that</w:t>
      </w:r>
      <w:r>
        <w:t xml:space="preserve"> </w:t>
      </w:r>
      <w:r w:rsidRPr="009C2D88">
        <w:rPr>
          <w:rStyle w:val="StyleUnderline"/>
        </w:rPr>
        <w:t>Moscow</w:t>
      </w:r>
      <w:r>
        <w:t xml:space="preserve"> has </w:t>
      </w:r>
      <w:r w:rsidRPr="009C2D88">
        <w:rPr>
          <w:rStyle w:val="StyleUnderline"/>
        </w:rPr>
        <w:t>brought to the Syrian civil war. Instead</w:t>
      </w:r>
      <w:r>
        <w:t xml:space="preserve"> of turning our back on Yemen, </w:t>
      </w:r>
      <w:r w:rsidRPr="009C2D88">
        <w:rPr>
          <w:rStyle w:val="StyleUnderline"/>
        </w:rPr>
        <w:t>the U.S. should focus on ending the war. The longer the conflict persists, the more the chaos benefits terrorist groups</w:t>
      </w:r>
      <w:r w:rsidRPr="009C2D88">
        <w:t xml:space="preserve"> in the region </w:t>
      </w:r>
      <w:r w:rsidRPr="009C2D88">
        <w:rPr>
          <w:rStyle w:val="StyleUnderline"/>
        </w:rPr>
        <w:t>and the more</w:t>
      </w:r>
      <w:r w:rsidRPr="009C2D88">
        <w:t xml:space="preserve"> the main rebel group, </w:t>
      </w:r>
      <w:r w:rsidRPr="009C2D88">
        <w:rPr>
          <w:rStyle w:val="StyleUnderline"/>
        </w:rPr>
        <w:t>the Houthis, become</w:t>
      </w:r>
      <w:r w:rsidRPr="009C2D88">
        <w:t xml:space="preserve">s </w:t>
      </w:r>
      <w:r w:rsidRPr="009C2D88">
        <w:rPr>
          <w:rStyle w:val="StyleUnderline"/>
        </w:rPr>
        <w:t>dependent on Iran</w:t>
      </w:r>
      <w:r w:rsidRPr="009C2D88">
        <w:t xml:space="preserve">. There are no easy answers. Just ask American Enterprise Institute analyst Katherine Zimmerman, who follows the issue as closely </w:t>
      </w:r>
      <w:r>
        <w:t xml:space="preserve">as anyone. Her assessment: "The (Saudi-led) coalition's efforts to end the war militarily have been unsuccessful and will likely continue to fail...." There is no clear military solution. There is no clear political resolution either. </w:t>
      </w:r>
      <w:r w:rsidRPr="009C2D88">
        <w:rPr>
          <w:rStyle w:val="StyleUnderline"/>
        </w:rPr>
        <w:t>Yemen's political landscape remains hopelessly fractured. Any settlement talks</w:t>
      </w:r>
      <w:r>
        <w:t xml:space="preserve"> </w:t>
      </w:r>
      <w:r w:rsidRPr="009C2D88">
        <w:rPr>
          <w:rStyle w:val="StyleUnderline"/>
        </w:rPr>
        <w:t>that exclude key stakeholders are likely to go nowhere</w:t>
      </w:r>
      <w:r>
        <w:t xml:space="preserve">. A new U.N. envoy, Martin Griffiths, is expected to try to launch another round of negotiations. But </w:t>
      </w:r>
      <w:r w:rsidRPr="009C2D88">
        <w:rPr>
          <w:rStyle w:val="StyleUnderline"/>
        </w:rPr>
        <w:t>for now</w:t>
      </w:r>
      <w:r>
        <w:t xml:space="preserve">, at least, </w:t>
      </w:r>
      <w:r w:rsidRPr="009C2D88">
        <w:rPr>
          <w:rStyle w:val="StyleUnderline"/>
        </w:rPr>
        <w:t>too many key actors seem unwilling to engage in serious peace talks. Rather than pull out, the U.S. should</w:t>
      </w:r>
      <w:r>
        <w:t xml:space="preserve"> continue to </w:t>
      </w:r>
      <w:r w:rsidRPr="009C2D88">
        <w:rPr>
          <w:rStyle w:val="StyleUnderline"/>
        </w:rPr>
        <w:t>use its presence and influence to establish</w:t>
      </w:r>
      <w:r>
        <w:t xml:space="preserve"> the </w:t>
      </w:r>
      <w:r w:rsidRPr="009C2D88">
        <w:rPr>
          <w:rStyle w:val="StyleUnderline"/>
        </w:rPr>
        <w:t>conditions that will allow for the delivery of humanitarian aid and the start of real peace negotiations</w:t>
      </w:r>
      <w:r>
        <w:t xml:space="preserve"> </w:t>
      </w:r>
      <w:r w:rsidRPr="009C2D88">
        <w:rPr>
          <w:rStyle w:val="StyleUnderline"/>
        </w:rPr>
        <w:t>that put the people of Yemen first. U.S. military activities contribute to both those goals, particularly by supporting counterterrorism operations against ISIS and a-Qaida. In addition</w:t>
      </w:r>
      <w:r>
        <w:t xml:space="preserve"> to continuing that support, </w:t>
      </w:r>
      <w:r w:rsidRPr="009C2D88">
        <w:rPr>
          <w:rStyle w:val="StyleUnderline"/>
        </w:rPr>
        <w:t>the U.S. should work to diminish Iranian meddling</w:t>
      </w:r>
      <w:r>
        <w:t xml:space="preserve"> – not just by disrupting its aid to the Houthis, but by broadly attacking Tehran's foreign escapades throughout the region. Pressing the regime overall will strain its capacity to support the rebels in Yemen – and that may lead to all sides in the conflict coming to the peace table sooner rather than later. </w:t>
      </w:r>
      <w:r w:rsidRPr="009C2D88">
        <w:rPr>
          <w:rStyle w:val="StyleUnderline"/>
        </w:rPr>
        <w:t>If Congress wants to see an end to the humanitarian suffering in Yemen, then writing off the current U.S. role there ought to be the last thing lawmakers think about. The U.S. cannot be a bystander</w:t>
      </w:r>
      <w:r>
        <w:t xml:space="preserve">. In fact, </w:t>
      </w:r>
      <w:r w:rsidRPr="009C2D88">
        <w:rPr>
          <w:rStyle w:val="StyleUnderline"/>
        </w:rPr>
        <w:t>it may be the only actor with sufficient influence to drive the other players toward a peaceful political settlement</w:t>
      </w:r>
      <w:r>
        <w:t xml:space="preserve"> in Yemen.</w:t>
      </w:r>
    </w:p>
    <w:p w:rsidR="000F74A0" w:rsidRDefault="000F74A0" w:rsidP="000F74A0"/>
    <w:p w:rsidR="000F74A0" w:rsidRDefault="000F74A0" w:rsidP="000F74A0">
      <w:pPr>
        <w:pStyle w:val="Heading4"/>
      </w:pPr>
      <w:r>
        <w:t>Effective---Only way to create incentives</w:t>
      </w:r>
    </w:p>
    <w:p w:rsidR="000F74A0" w:rsidRPr="00F97B07" w:rsidRDefault="000F74A0" w:rsidP="000F74A0">
      <w:pPr>
        <w:rPr>
          <w:b/>
          <w:bCs/>
          <w:u w:val="single"/>
        </w:rPr>
      </w:pPr>
      <w:r>
        <w:rPr>
          <w:rStyle w:val="Style13ptBold"/>
        </w:rPr>
        <w:t>Pollack 19</w:t>
      </w:r>
    </w:p>
    <w:p w:rsidR="000F74A0" w:rsidRDefault="000F74A0" w:rsidP="000F74A0">
      <w:r>
        <w:t xml:space="preserve">Kenneth M. Pollack, Resident Scholar in Middle East Political-Military Affairs and U.S.-Middle East Security and Foreign Policies at the American Enterprise Institute, former Senior Fellow and Director of the Saban Center for Middle East Policy at the Brookings Institution, former Director for Near East and South Asian Affairs and Director for Persian Gulf Affairs at the U.S. National Security Council, former Persian Gulf Military Analyst at the Central Intelligence Agency, holds a Ph.D. in Political Science from the Massachusetts Institute of Technology, Michael Knights, Senior Fellow at the Washington Institute for Near East Policy, holds a D.Phil. from the Department of War Studies at King's College London , and Barbara F. Walter, Professor of Political Science at the School of Global Policy and Strategy at the University of California-San Diego, holds a Ph.D. in Political Science from the University of Chicago, A Real Plan to End the War in Yemen, May 2019, </w:t>
      </w:r>
      <w:hyperlink r:id="rId25" w:history="1">
        <w:r w:rsidRPr="00ED4699">
          <w:rPr>
            <w:rStyle w:val="Hyperlink"/>
          </w:rPr>
          <w:t>https://www.foreignaffairs.com/articles/yemen/2019-05-02/real-plan-end-war-yemen?utm_campaign=reg_conf_email&amp;utm_medium=newsletters&amp;utm_source=fa_registration</w:t>
        </w:r>
      </w:hyperlink>
    </w:p>
    <w:p w:rsidR="000F74A0" w:rsidRPr="00F97B07" w:rsidRDefault="000F74A0" w:rsidP="000F74A0"/>
    <w:p w:rsidR="000F74A0" w:rsidRPr="005D5FA5" w:rsidRDefault="000F74A0" w:rsidP="000F74A0">
      <w:pPr>
        <w:rPr>
          <w:u w:val="single"/>
        </w:rPr>
      </w:pPr>
      <w:r>
        <w:t xml:space="preserve">A degree of normalcy has returned to Yemen’s biggest seaport, Hodeidah, thanks to a cease-fire among the country’s warring factions that has held since December 2018. But beyond the port’s outskirts, a vicious fight between Houthi insurgents and a Saudi-led military coalition rages on. The death toll keeps climbing; malnutrition and hunger are rampant. Yemen’s humanitarian crisis, the United Nations warned in February, is the worst in the world today. In Washington, </w:t>
      </w:r>
      <w:r w:rsidRPr="00692180">
        <w:rPr>
          <w:rStyle w:val="StyleUnderline"/>
        </w:rPr>
        <w:t>a growing chorus of analysts and politicians has called on the United States to</w:t>
      </w:r>
      <w:r>
        <w:t xml:space="preserve"> step up, </w:t>
      </w:r>
      <w:r w:rsidRPr="00692180">
        <w:rPr>
          <w:rStyle w:val="StyleUnderline"/>
        </w:rPr>
        <w:t>withdraw</w:t>
      </w:r>
      <w:r>
        <w:t xml:space="preserve"> U.S. </w:t>
      </w:r>
      <w:r w:rsidRPr="00692180">
        <w:rPr>
          <w:rStyle w:val="StyleUnderline"/>
        </w:rPr>
        <w:t>support for the Saudi war effort</w:t>
      </w:r>
      <w:r>
        <w:t xml:space="preserve">, and turn the UN-brokered cease-fire into a lasting peace. Doing so, they argue, is the only morally and strategically defensible course of action. </w:t>
      </w:r>
      <w:r w:rsidRPr="00692180">
        <w:rPr>
          <w:rStyle w:val="StyleUnderline"/>
        </w:rPr>
        <w:t>But of all the options</w:t>
      </w:r>
      <w:r>
        <w:t xml:space="preserve"> before the United States, </w:t>
      </w:r>
      <w:r w:rsidRPr="00692180">
        <w:rPr>
          <w:rStyle w:val="StyleUnderline"/>
        </w:rPr>
        <w:t>this</w:t>
      </w:r>
      <w:r>
        <w:t xml:space="preserve"> one </w:t>
      </w:r>
      <w:r w:rsidRPr="00692180">
        <w:rPr>
          <w:rStyle w:val="StyleUnderline"/>
        </w:rPr>
        <w:t>is the least likely to stop the killing</w:t>
      </w:r>
      <w:r>
        <w:t xml:space="preserve">, </w:t>
      </w:r>
      <w:r w:rsidRPr="00692180">
        <w:t xml:space="preserve">the dying, and the complications for U.S. interests. The Saudi-led intervention may have exacerbated the situation in Yemen, but it did not start the war. Getting the Saudis </w:t>
      </w:r>
      <w:r w:rsidRPr="00692180">
        <w:rPr>
          <w:rStyle w:val="StyleUnderline"/>
        </w:rPr>
        <w:t>to pull out will no more end the bloodshed in Yemen than</w:t>
      </w:r>
      <w:r w:rsidRPr="00692180">
        <w:t xml:space="preserve"> </w:t>
      </w:r>
      <w:r w:rsidRPr="00692180">
        <w:rPr>
          <w:rStyle w:val="StyleUnderline"/>
        </w:rPr>
        <w:t>getting the United States to abstain from the civil war in Syria halted the violence there</w:t>
      </w:r>
      <w:r w:rsidRPr="00692180">
        <w:t xml:space="preserve">. Nor will a Saudi withdrawal lead to a negotiated settlement. </w:t>
      </w:r>
      <w:r w:rsidRPr="00692180">
        <w:rPr>
          <w:rStyle w:val="StyleUnderline"/>
        </w:rPr>
        <w:t>Instead, the fighting will go on, and innocent Yemenis will continue to die</w:t>
      </w:r>
      <w:r w:rsidRPr="00692180">
        <w:t xml:space="preserve"> until one side—most likely the Houthis—have won. </w:t>
      </w:r>
      <w:r w:rsidRPr="00692180">
        <w:rPr>
          <w:rStyle w:val="StyleUnderline"/>
        </w:rPr>
        <w:t>True peace in Yemen will remain elusive unless both sides accept that they have nothing to gain from more fighting</w:t>
      </w:r>
      <w:r>
        <w:t xml:space="preserve">. We are not there </w:t>
      </w:r>
      <w:r w:rsidRPr="00692180">
        <w:t xml:space="preserve">yet. </w:t>
      </w:r>
      <w:r w:rsidRPr="00692180">
        <w:rPr>
          <w:rStyle w:val="StyleUnderline"/>
        </w:rPr>
        <w:t>To get there will require not cutting off U.S. support</w:t>
      </w:r>
      <w:r w:rsidRPr="00692180">
        <w:t xml:space="preserve"> for Saudi Arabia </w:t>
      </w:r>
      <w:r w:rsidRPr="00692180">
        <w:rPr>
          <w:rStyle w:val="StyleUnderline"/>
        </w:rPr>
        <w:t>but threatening</w:t>
      </w:r>
      <w:r w:rsidRPr="00692180">
        <w:t xml:space="preserve"> to double down on it unless the Houthis honor their commitments to the UN and are ready to disgorge most of their initial conquests. If Washington is serious about ending the war, it must come to terms with this uncomfortable fact. HOW IT ENDS Historically, civil wars like Yemen’s end either when one side wins a decisive military victory or a third party negotiates a settlement among the warring factions. In the Middle East</w:t>
      </w:r>
      <w:r>
        <w:t xml:space="preserve">, the former option—letting the fighting run its course—often means accepting horrific bloodshed and ethnic cleansing. Examples abound: the leveling of Hama, Syria’s onetime opposition stronghold, in 1982, or Saddam Hussein’s systematic mass murder of Iraqi Kurds in the late 1980s, or his violent suppression of a nationwide rebellion in 1991. Those “victories” ended the conflicts swiftly and surely, but at the cost of tens or hundreds of thousands of lives. A negotiated settlement can end a war earlier and thus with less bloodshed. But </w:t>
      </w:r>
      <w:r w:rsidRPr="00692180">
        <w:rPr>
          <w:rStyle w:val="StyleUnderline"/>
        </w:rPr>
        <w:t>combatants generally don’t agree to</w:t>
      </w:r>
      <w:r>
        <w:t xml:space="preserve"> such </w:t>
      </w:r>
      <w:r w:rsidRPr="00692180">
        <w:rPr>
          <w:rStyle w:val="StyleUnderline"/>
        </w:rPr>
        <w:t>settlements until</w:t>
      </w:r>
      <w:r>
        <w:t xml:space="preserve"> they have reached a military stalemate such that </w:t>
      </w:r>
      <w:r w:rsidRPr="00692180">
        <w:rPr>
          <w:rStyle w:val="StyleUnderline"/>
        </w:rPr>
        <w:t>all sides are convinced they cannot win</w:t>
      </w:r>
      <w:r>
        <w:t xml:space="preserve"> a military victory. Even </w:t>
      </w:r>
      <w:r w:rsidRPr="00692180">
        <w:rPr>
          <w:rStyle w:val="StyleUnderline"/>
        </w:rPr>
        <w:t>then, the warring parties need to know that they can disarm without being slaughtered</w:t>
      </w:r>
      <w:r>
        <w:t xml:space="preserve">—a condition that can sometimes be met only with an outside peacekeeping commitment for a decade or more. And </w:t>
      </w:r>
      <w:r w:rsidRPr="00692180">
        <w:rPr>
          <w:rStyle w:val="StyleUnderline"/>
        </w:rPr>
        <w:t>once the parties have come to the table, any successful negotiated settlement will have to include a power-sharing arrangement that grants all factions political power and economic benefits</w:t>
      </w:r>
      <w:r>
        <w:t xml:space="preserve"> roughly commensurate with their demographic weight (adjusted for military realities). </w:t>
      </w:r>
      <w:r w:rsidRPr="00692180">
        <w:rPr>
          <w:rStyle w:val="StyleUnderline"/>
        </w:rPr>
        <w:t>In the case of Yemen, withdrawing U.S. support—which has largely consisted of intelligence and logistical assistance—from the Saudis will hinder the coalition’s war effort and embolden the Houthis and their Iranian supporters, making them much less likely to accept a nationwide cease-fire and</w:t>
      </w:r>
      <w:r>
        <w:t xml:space="preserve"> a </w:t>
      </w:r>
      <w:r w:rsidRPr="00692180">
        <w:rPr>
          <w:rStyle w:val="StyleUnderline"/>
        </w:rPr>
        <w:t>power-sharing agreement.</w:t>
      </w:r>
      <w:r>
        <w:t xml:space="preserve"> </w:t>
      </w:r>
      <w:r w:rsidRPr="00692180">
        <w:rPr>
          <w:rStyle w:val="StyleUnderline"/>
        </w:rPr>
        <w:t>In fact, U.S. congressional criticism of the Saudis has already encouraged the Houthis who, far from giving up, appear determined to fight on.</w:t>
      </w:r>
      <w:r>
        <w:t xml:space="preserve"> Since the UN brokered a cease-fire for the strategically important, Houthi-held port of Hodeidah in December, </w:t>
      </w:r>
      <w:r w:rsidRPr="00692180">
        <w:rPr>
          <w:rStyle w:val="StyleUnderline"/>
        </w:rPr>
        <w:t>the Houthis have energetically fortified their positions</w:t>
      </w:r>
      <w:r>
        <w:t xml:space="preserve"> in the city, in direct violation of the agreement’s terms. In fact, </w:t>
      </w:r>
      <w:r w:rsidRPr="00692180">
        <w:rPr>
          <w:rStyle w:val="StyleUnderline"/>
        </w:rPr>
        <w:t>the Houthis have defaulted on one withdrawal deadline after another</w:t>
      </w:r>
      <w:r>
        <w:t xml:space="preserve">—first in early January, then in mid-February, thereby reneging on explicit commitments to the UN. UN negotiators are now trying to implement a third plan to move Houthi forces out of Hodeidah and other Red Sea ports, and for both sides to then pull back from the frontlines in Hodeidah city. But </w:t>
      </w:r>
      <w:r w:rsidRPr="00692180">
        <w:rPr>
          <w:rStyle w:val="StyleUnderline"/>
        </w:rPr>
        <w:t>unless the Houthis are given a powerful incentive to step back, there is little reason to expect they will do so. Rather than produce a stalemate, cutting U.S. support for the Saudi-led coalition might enable the Houthis to win a military victory, much like the one the Assad regime, Iran, and Russia are slowly achieving in Syria. This</w:t>
      </w:r>
      <w:r>
        <w:t xml:space="preserve"> outcome </w:t>
      </w:r>
      <w:r w:rsidRPr="00692180">
        <w:rPr>
          <w:rStyle w:val="StyleUnderline"/>
        </w:rPr>
        <w:t>is hardly desirable. The Houthis are anti-American, anti-Semitic, and increasingly anti-Sunni</w:t>
      </w:r>
      <w:r>
        <w:t xml:space="preserve">. In fact, Houthis, who are of Zaydi Shiite faith, are just one clan of hundreds in the country. There is no historical or popular basis for the Houthis to rule the capital, Sanaa, or the ports. As a result, a post-conflict Yemen under Houthi rule would likely require considerable repression to hold it in place. U.S. members of Congress may not like the civil war or the Saudi intervention, and critics rightly blame that intervention for increasing the Houthis’ dependence on Iran, thus strengthening Tehran’s influence in the country. But that influence is now a reality. </w:t>
      </w:r>
      <w:r w:rsidRPr="00692180">
        <w:rPr>
          <w:rStyle w:val="StyleUnderline"/>
        </w:rPr>
        <w:t>The Houthis have already fired Iranian missiles at Riyadh and at ships (including U.S. military vessels) in the Bab el-Mandeb, the vital shipping lane connecting the Red Sea to the Gulf of Aden. A bloody end to the civil war that leaves the Houthis victorious and beholden to Iran would</w:t>
      </w:r>
      <w:r>
        <w:t xml:space="preserve"> </w:t>
      </w:r>
      <w:r w:rsidRPr="00692180">
        <w:rPr>
          <w:rStyle w:val="StyleUnderline"/>
        </w:rPr>
        <w:t>only further undermine the United States’ interests and terrify its allies in the region. The status quo, however, is not acceptable from a humanitarian perspective</w:t>
      </w:r>
      <w:r>
        <w:t xml:space="preserve">. The partial cease-fire met with a collective international sigh of relief, with observers hoping that Hodeidah could once again serve as a lifeline to the war-ravaged country. But only 619,085 tons of food were shipped in during the first quarter of 2019—a far cry from the 1.7 million tons of food that moved through the port during the same period in 2016, according to the World Food Program. Commercial food shippers will not return until the long-term status of Hodeidah and other Red Sea ports is settled, the Yemeni currency has stabilized, and household purchasing power is restored by the resumption of government payroll. As a result, the risk of famine still looms large. </w:t>
      </w:r>
      <w:r w:rsidRPr="00692180">
        <w:rPr>
          <w:rStyle w:val="StyleUnderline"/>
        </w:rPr>
        <w:t>The hard truth is that the cease-fire in Hodeidah came about only because of military pressure from the Saudi-led coalition. The prospect of a Saudi assault</w:t>
      </w:r>
      <w:r>
        <w:t xml:space="preserve"> on Hodeidah </w:t>
      </w:r>
      <w:r w:rsidRPr="00692180">
        <w:rPr>
          <w:rStyle w:val="StyleUnderline"/>
        </w:rPr>
        <w:t>forced the Houthis to choose</w:t>
      </w:r>
      <w:r>
        <w:t xml:space="preserve"> between making </w:t>
      </w:r>
      <w:r w:rsidRPr="00692180">
        <w:rPr>
          <w:rStyle w:val="StyleUnderline"/>
        </w:rPr>
        <w:t>a deal</w:t>
      </w:r>
      <w:r>
        <w:t xml:space="preserve"> while they still held onto the city, and could use it as a bargaining chip, or doing so later, after they might have lost it and had much less leverage. </w:t>
      </w:r>
      <w:r w:rsidRPr="00F97B07">
        <w:rPr>
          <w:rStyle w:val="StyleUnderline"/>
        </w:rPr>
        <w:t xml:space="preserve">Now that there is a cease-fire, the Houthis are no longer under such pressure to follow through with a more comprehensive peace deal. They know that making a deal will only diminish their power, whereas a military victory would enhance it. </w:t>
      </w:r>
      <w:r>
        <w:t xml:space="preserve">The United Nations and the international community, for their part, have failed to replace the military pressure on the Houthis with countervailing diplomatic pressure. </w:t>
      </w:r>
      <w:r w:rsidRPr="00F97B07">
        <w:rPr>
          <w:rStyle w:val="StyleUnderline"/>
        </w:rPr>
        <w:t>What remains is</w:t>
      </w:r>
      <w:r>
        <w:t xml:space="preserve"> best described as </w:t>
      </w:r>
      <w:r w:rsidRPr="00F97B07">
        <w:rPr>
          <w:rStyle w:val="StyleUnderline"/>
        </w:rPr>
        <w:t>peace theater</w:t>
      </w:r>
      <w:r>
        <w:t xml:space="preserve">: an illusion of progress that offers a welcome breather from full-on warfare in Hodeidah </w:t>
      </w:r>
      <w:r w:rsidRPr="00F97B07">
        <w:rPr>
          <w:rStyle w:val="StyleUnderline"/>
        </w:rPr>
        <w:t>while leaving the underlying crisis in place.</w:t>
      </w:r>
      <w:r>
        <w:t xml:space="preserve"> THE LEAST WORST CHOICE </w:t>
      </w:r>
      <w:r w:rsidRPr="00F97B07">
        <w:rPr>
          <w:rStyle w:val="StyleUnderline"/>
        </w:rPr>
        <w:t>So what can the United States do to stop the fighting?</w:t>
      </w:r>
      <w:r>
        <w:t xml:space="preserve"> The history of civil war, in Yemen and elsewhere, suggests a counterintuitive approach: increase U.S. support for the Saudi-led coalition, enable it to capture Hodeidah, and then </w:t>
      </w:r>
      <w:r w:rsidRPr="00F97B07">
        <w:rPr>
          <w:rStyle w:val="StyleUnderline"/>
        </w:rPr>
        <w:t>use</w:t>
      </w:r>
      <w:r>
        <w:t xml:space="preserve"> the resulting </w:t>
      </w:r>
      <w:r w:rsidRPr="00F97B07">
        <w:rPr>
          <w:rStyle w:val="StyleUnderline"/>
        </w:rPr>
        <w:t>leverage to force both sides to end the fighting and sign a power-sharing agreement. Not only is this scenario plausible but it is</w:t>
      </w:r>
      <w:r>
        <w:t xml:space="preserve"> probably </w:t>
      </w:r>
      <w:r w:rsidRPr="00F97B07">
        <w:rPr>
          <w:rStyle w:val="StyleUnderline"/>
        </w:rPr>
        <w:t>the only near-term solution that could end the civil war</w:t>
      </w:r>
      <w:r>
        <w:t xml:space="preserve">, stop the killing, </w:t>
      </w:r>
      <w:r w:rsidRPr="00F97B07">
        <w:rPr>
          <w:rStyle w:val="StyleUnderline"/>
        </w:rPr>
        <w:t>and remove both the Saudi and Iranian presence.</w:t>
      </w:r>
      <w:r>
        <w:t xml:space="preserve"> A coalition victory in Hodeidah is difficult but achievable. The government forces assembled outside the city have racked up numerous military successes, thanks to heavy support from the United Arab Emirates. In 2016, a much smaller force of Yemeni and UAE soldiers captured Aden, a city far larger than Hodeidah. The UAE and tribal forces marched into Mukalla, another large port city, the following year. Since then, the UAE and its allies have only grown more experienced. In the intense street fighting that took place in Hodeidah just before the cease-fire, the coalition liberated three square miles of the 17-square-mile city space in just over a week, using precise, small-warhead munitions to neutralize Houthi snipers in residential areas. Victory in Hodeidah would allow the Saudis and Emiratis to signal to their regional rival, Iran, and to their own people that they are strong and should not be provoked. Meanwhile, losing the city should convince the Houthis that they cannot win, and that if they persist, they might lose their hold on Sanaa and other territory they have captured since 2014. And the fact that Iran will probably encourage the Houthis to keep fighting a lost battle should help them understand that Tehran’s interests are not their own. The United States would not be favoring the Saudi-led coalition by backing this strategy. If anything, </w:t>
      </w:r>
      <w:r w:rsidRPr="00F97B07">
        <w:rPr>
          <w:rStyle w:val="StyleUnderline"/>
        </w:rPr>
        <w:t>the United States would gain leverage over the coalition by setting the conditions under which it would acquiesce to a renewed offensive</w:t>
      </w:r>
      <w:r>
        <w:t xml:space="preserve"> on Hodeidah </w:t>
      </w:r>
      <w:r w:rsidRPr="00F97B07">
        <w:rPr>
          <w:rStyle w:val="StyleUnderline"/>
        </w:rPr>
        <w:t>or supply intelligence support. In return for Washington’s help, the coalition would have to accept a realistic peace plan</w:t>
      </w:r>
      <w:r>
        <w:t xml:space="preserve">—one </w:t>
      </w:r>
      <w:r w:rsidRPr="00F97B07">
        <w:rPr>
          <w:rStyle w:val="StyleUnderline"/>
        </w:rPr>
        <w:t>that accommodates Houthi demands for internal redistricting, sets forth a process for forming a new government with proper power-sharing arrangements, and perhaps stipulates a change in leadership on the government side</w:t>
      </w:r>
      <w:r>
        <w:t xml:space="preserve">. The Houthis, for their part, would need to evict Iranian and Lebanese Hezbollah military advisers and admit a third-party peacekeeping force to secure key locations such as ports. Such a force could consist of European, Arab, and African troops, perhaps under the leadership of NATO, the Arab League, or even the United States. </w:t>
      </w:r>
      <w:r w:rsidRPr="00F97B07">
        <w:rPr>
          <w:rStyle w:val="StyleUnderline"/>
        </w:rPr>
        <w:t>A negotiated settlement would be the best—or least bad—outcome to the brutal war in Yemen</w:t>
      </w:r>
      <w:r>
        <w:t xml:space="preserve">. And a renewed offensive on Hodeidah would pave the way for its enactment. The Houthis would be most receptive to a generous offer after losing the city. </w:t>
      </w:r>
      <w:r w:rsidRPr="00F97B07">
        <w:rPr>
          <w:rStyle w:val="StyleUnderline"/>
        </w:rPr>
        <w:t>As for the Saudis, Washington could warn them that if they obstruct the peace process, the United States will suspend any and all military aid—not just to their Yemen operations. That ultimatum ought to convince them to quit while they are ahead, not least because their operation in Yemen has bogged down and is provoking much ill will internationally. A</w:t>
      </w:r>
      <w:r>
        <w:t xml:space="preserve"> military </w:t>
      </w:r>
      <w:r w:rsidRPr="00F97B07">
        <w:rPr>
          <w:rStyle w:val="StyleUnderline"/>
        </w:rPr>
        <w:t>victory</w:t>
      </w:r>
      <w:r>
        <w:t xml:space="preserve"> at Hodeidah </w:t>
      </w:r>
      <w:r w:rsidRPr="00F97B07">
        <w:rPr>
          <w:rStyle w:val="StyleUnderline"/>
        </w:rPr>
        <w:t>would give</w:t>
      </w:r>
      <w:r>
        <w:t xml:space="preserve"> Saudi Arabia’s Crown Prince </w:t>
      </w:r>
      <w:r w:rsidRPr="00F97B07">
        <w:rPr>
          <w:rStyle w:val="Emphasis"/>
        </w:rPr>
        <w:t>M</w:t>
      </w:r>
      <w:r>
        <w:t xml:space="preserve">ohammed </w:t>
      </w:r>
      <w:r w:rsidRPr="00F97B07">
        <w:rPr>
          <w:rStyle w:val="Emphasis"/>
        </w:rPr>
        <w:t>b</w:t>
      </w:r>
      <w:r>
        <w:t xml:space="preserve">in </w:t>
      </w:r>
      <w:r w:rsidRPr="00F97B07">
        <w:rPr>
          <w:rStyle w:val="Emphasis"/>
        </w:rPr>
        <w:t>S</w:t>
      </w:r>
      <w:r>
        <w:t xml:space="preserve">alman </w:t>
      </w:r>
      <w:r w:rsidRPr="00F97B07">
        <w:rPr>
          <w:rStyle w:val="StyleUnderline"/>
        </w:rPr>
        <w:t>the fig leaf he needs to declare victory and go home. The approach comes tried and tested. It parallels the strategy that U.S. diplomats employed to end the Bosnian civil war in 1995.</w:t>
      </w:r>
      <w:r>
        <w:t xml:space="preserve"> The United States helped the Croat and Bosniak Muslim militaries smash the Bosnian Serb forces and take roughly half of their territory. Then, during peace talks in Dayton, Ohio, U.S. envoy Richard Holbrooke offered both sides a power-sharing agreement. The Serbs grudgingly accepted, realizing that to decline it would mean losing what remained of their territory to the U.S.-backed enemy. The Croats and Bosniaks gave in even more grudgingly, because Holbrooke threatened to withdraw U.S. support if they didn’t. Holbrooke’s playbook would serve the United States just as well in Yemen today. GET REAL U.S. interests and values both demand an end to the war in Yemen. The conflict threatens to tip the country into famine. Al Qaeda in the Arabian Peninsula has exploited the chaos of war to avoid the full force of joint U.S.-UAE-Yemeni counterterrorism efforts. Saudi Arabia and the UAE face catastrophic diplomatic, economic, and reputational harm. Only Iran benefits from prolonging this dirty war. But bringing an end to the fighting calls for making hard choices that can actually succeed, not easy ones that likely won’t. If the battle lines stay where they are now, the Houthis will effectively have won the war, having gained both Yemen’s capital and its largest port. If the coalition retakes Hodeidah, by contrast, it can afford to end the war while the Houthis’ control of Sanaa will leave them with some bargaining power. </w:t>
      </w:r>
      <w:r w:rsidRPr="00F97B07">
        <w:rPr>
          <w:rStyle w:val="StyleUnderline"/>
        </w:rPr>
        <w:t>What Yemen needs now is tougher U.S</w:t>
      </w:r>
      <w:r>
        <w:t xml:space="preserve">., European, and UN </w:t>
      </w:r>
      <w:r w:rsidRPr="00F97B07">
        <w:rPr>
          <w:rStyle w:val="StyleUnderline"/>
        </w:rPr>
        <w:t>diplomacy, backed by reinvigorated military pressure. Only then will both warring parties understand that if they keep on fighting, they can only lose.</w:t>
      </w:r>
    </w:p>
    <w:p w:rsidR="000F74A0" w:rsidRPr="005D5FA5" w:rsidRDefault="000F74A0" w:rsidP="000F74A0">
      <w:pPr>
        <w:pStyle w:val="Heading3"/>
      </w:pPr>
    </w:p>
    <w:p w:rsidR="000F74A0" w:rsidRDefault="000F74A0" w:rsidP="000F74A0">
      <w:pPr>
        <w:pStyle w:val="Heading3"/>
      </w:pPr>
      <w:r>
        <w:t>2ac cred addon</w:t>
      </w:r>
    </w:p>
    <w:p w:rsidR="000F74A0" w:rsidRDefault="000F74A0" w:rsidP="000F74A0">
      <w:pPr>
        <w:pStyle w:val="Heading4"/>
      </w:pPr>
      <w:r>
        <w:t>Collapses global cred</w:t>
      </w:r>
    </w:p>
    <w:p w:rsidR="000F74A0" w:rsidRPr="00FD4292" w:rsidRDefault="000F74A0" w:rsidP="000F74A0">
      <w:pPr>
        <w:rPr>
          <w:rStyle w:val="Style13ptBold"/>
        </w:rPr>
      </w:pPr>
      <w:r>
        <w:rPr>
          <w:rStyle w:val="Style13ptBold"/>
        </w:rPr>
        <w:t>Rand 18</w:t>
      </w:r>
    </w:p>
    <w:p w:rsidR="000F74A0" w:rsidRDefault="000F74A0" w:rsidP="000F74A0">
      <w:r>
        <w:t>Dr. Dafna H. Rand, former Director of the National Security Council, Deputy Assistant Secretary of State for Democracy, Human Rights and Labor from 2015-2017, former Deputy Director of Studies and Leon E. Panetta Fellow at CNAS, former Professional Staff Member for the US Senate Select Committee on Intelligence, Extricating the United States from Yemen: Lessons on the Strategic Perils of Partnered Operations, December 2018, https://www.lawfareblog.com/extricating-united-states-yemen-lessons-strategic-perils-partnered-operations</w:t>
      </w:r>
    </w:p>
    <w:p w:rsidR="000F74A0" w:rsidRDefault="000F74A0" w:rsidP="000F74A0"/>
    <w:p w:rsidR="000F74A0" w:rsidRDefault="000F74A0" w:rsidP="000F74A0">
      <w:pPr>
        <w:rPr>
          <w:rStyle w:val="Emphasis"/>
          <w:sz w:val="24"/>
          <w:szCs w:val="24"/>
        </w:rPr>
      </w:pPr>
      <w:r w:rsidRPr="003B1A17">
        <w:rPr>
          <w:rStyle w:val="StyleUnderline"/>
        </w:rPr>
        <w:t>Meanwhile</w:t>
      </w:r>
      <w:r>
        <w:t xml:space="preserve">, </w:t>
      </w:r>
      <w:r w:rsidRPr="007600E0">
        <w:rPr>
          <w:rStyle w:val="Emphasis"/>
          <w:highlight w:val="cyan"/>
        </w:rPr>
        <w:t>U.S. support</w:t>
      </w:r>
      <w:r w:rsidRPr="003B1A17">
        <w:rPr>
          <w:rStyle w:val="StyleUnderline"/>
        </w:rPr>
        <w:t xml:space="preserve"> for an ill-fated effort </w:t>
      </w:r>
      <w:r w:rsidRPr="007600E0">
        <w:rPr>
          <w:rStyle w:val="StyleUnderline"/>
          <w:highlight w:val="cyan"/>
        </w:rPr>
        <w:t>in Yemen</w:t>
      </w:r>
      <w:r w:rsidRPr="007600E0">
        <w:rPr>
          <w:highlight w:val="cyan"/>
        </w:rPr>
        <w:t xml:space="preserve"> </w:t>
      </w:r>
      <w:r w:rsidRPr="007600E0">
        <w:rPr>
          <w:rStyle w:val="StyleUnderline"/>
          <w:highlight w:val="cyan"/>
        </w:rPr>
        <w:t xml:space="preserve">has </w:t>
      </w:r>
      <w:r w:rsidRPr="007600E0">
        <w:rPr>
          <w:rStyle w:val="Emphasis"/>
          <w:highlight w:val="cyan"/>
        </w:rPr>
        <w:t>weakened</w:t>
      </w:r>
      <w:r w:rsidRPr="003B1A17">
        <w:rPr>
          <w:rStyle w:val="Emphasis"/>
        </w:rPr>
        <w:t xml:space="preserve"> America’s </w:t>
      </w:r>
      <w:r w:rsidRPr="007600E0">
        <w:rPr>
          <w:rStyle w:val="Emphasis"/>
          <w:highlight w:val="cyan"/>
        </w:rPr>
        <w:t>credibility</w:t>
      </w:r>
      <w:r w:rsidRPr="007600E0">
        <w:rPr>
          <w:highlight w:val="cyan"/>
        </w:rPr>
        <w:t xml:space="preserve"> </w:t>
      </w:r>
      <w:r w:rsidRPr="007600E0">
        <w:rPr>
          <w:rStyle w:val="Emphasis"/>
          <w:highlight w:val="cyan"/>
        </w:rPr>
        <w:t>elsewhere</w:t>
      </w:r>
      <w:r>
        <w:t xml:space="preserve"> in the region, </w:t>
      </w:r>
      <w:r w:rsidRPr="007600E0">
        <w:rPr>
          <w:rStyle w:val="StyleUnderline"/>
          <w:highlight w:val="cyan"/>
        </w:rPr>
        <w:t>and</w:t>
      </w:r>
      <w:r w:rsidRPr="003B1A17">
        <w:rPr>
          <w:rStyle w:val="StyleUnderline"/>
        </w:rPr>
        <w:t xml:space="preserve"> it </w:t>
      </w:r>
      <w:r w:rsidRPr="007600E0">
        <w:rPr>
          <w:rStyle w:val="Emphasis"/>
          <w:highlight w:val="cyan"/>
        </w:rPr>
        <w:t>undermines</w:t>
      </w:r>
      <w:r w:rsidRPr="003B1A17">
        <w:rPr>
          <w:rStyle w:val="Emphasis"/>
        </w:rPr>
        <w:t xml:space="preserve"> the </w:t>
      </w:r>
      <w:r w:rsidRPr="007600E0">
        <w:rPr>
          <w:rStyle w:val="Emphasis"/>
          <w:highlight w:val="cyan"/>
        </w:rPr>
        <w:t>projection of</w:t>
      </w:r>
      <w:r w:rsidRPr="003B1A17">
        <w:rPr>
          <w:rStyle w:val="Emphasis"/>
        </w:rPr>
        <w:t xml:space="preserve"> U.S. </w:t>
      </w:r>
      <w:r w:rsidRPr="007600E0">
        <w:rPr>
          <w:rStyle w:val="Emphasis"/>
          <w:highlight w:val="cyan"/>
        </w:rPr>
        <w:t>power</w:t>
      </w:r>
      <w:r w:rsidRPr="007600E0">
        <w:rPr>
          <w:highlight w:val="cyan"/>
        </w:rPr>
        <w:t xml:space="preserve"> </w:t>
      </w:r>
      <w:r w:rsidRPr="007600E0">
        <w:rPr>
          <w:rStyle w:val="Emphasis"/>
          <w:highlight w:val="cyan"/>
        </w:rPr>
        <w:t>worldwide</w:t>
      </w:r>
      <w:r>
        <w:t xml:space="preserve"> </w:t>
      </w:r>
      <w:r w:rsidRPr="003B1A17">
        <w:rPr>
          <w:rStyle w:val="StyleUnderline"/>
        </w:rPr>
        <w:t>for the U.S. military to have supported a stalemated civil conflict against a small insurgent group</w:t>
      </w:r>
      <w:r>
        <w:t xml:space="preserve">. </w:t>
      </w:r>
      <w:r w:rsidRPr="007600E0">
        <w:rPr>
          <w:rStyle w:val="Emphasis"/>
          <w:highlight w:val="cyan"/>
        </w:rPr>
        <w:t>Because of</w:t>
      </w:r>
      <w:r w:rsidRPr="003B1A17">
        <w:rPr>
          <w:rStyle w:val="Emphasis"/>
        </w:rPr>
        <w:t xml:space="preserve"> U.S. </w:t>
      </w:r>
      <w:r w:rsidRPr="007600E0">
        <w:rPr>
          <w:rStyle w:val="Emphasis"/>
          <w:highlight w:val="cyan"/>
        </w:rPr>
        <w:t>association with the intervention in Yemen</w:t>
      </w:r>
      <w:r>
        <w:t xml:space="preserve">, </w:t>
      </w:r>
      <w:r w:rsidRPr="003B1A17">
        <w:rPr>
          <w:rStyle w:val="Emphasis"/>
        </w:rPr>
        <w:t xml:space="preserve">U.S. </w:t>
      </w:r>
      <w:r w:rsidRPr="007600E0">
        <w:rPr>
          <w:rStyle w:val="Emphasis"/>
          <w:highlight w:val="cyan"/>
        </w:rPr>
        <w:t>diplomats found it</w:t>
      </w:r>
      <w:r w:rsidRPr="003B1A17">
        <w:rPr>
          <w:rStyle w:val="Emphasis"/>
        </w:rPr>
        <w:t xml:space="preserve"> more </w:t>
      </w:r>
      <w:r w:rsidRPr="007600E0">
        <w:rPr>
          <w:rStyle w:val="Emphasis"/>
          <w:highlight w:val="cyan"/>
        </w:rPr>
        <w:t>difficult</w:t>
      </w:r>
      <w:r w:rsidRPr="007600E0">
        <w:rPr>
          <w:highlight w:val="cyan"/>
        </w:rPr>
        <w:t xml:space="preserve"> </w:t>
      </w:r>
      <w:r w:rsidRPr="007600E0">
        <w:rPr>
          <w:rStyle w:val="StyleUnderline"/>
          <w:highlight w:val="cyan"/>
        </w:rPr>
        <w:t>to protest</w:t>
      </w:r>
      <w:r w:rsidRPr="003B1A17">
        <w:rPr>
          <w:rStyle w:val="StyleUnderline"/>
        </w:rPr>
        <w:t xml:space="preserve"> the </w:t>
      </w:r>
      <w:r w:rsidRPr="007600E0">
        <w:rPr>
          <w:rStyle w:val="StyleUnderline"/>
          <w:highlight w:val="cyan"/>
        </w:rPr>
        <w:t>Russian bombardment of Syria</w:t>
      </w:r>
      <w:r w:rsidRPr="007600E0">
        <w:rPr>
          <w:rStyle w:val="StyleUnderline"/>
        </w:rPr>
        <w:t>n</w:t>
      </w:r>
      <w:r w:rsidRPr="003B1A17">
        <w:rPr>
          <w:rStyle w:val="StyleUnderline"/>
        </w:rPr>
        <w:t xml:space="preserve"> hospitals</w:t>
      </w:r>
      <w:r>
        <w:t xml:space="preserve"> </w:t>
      </w:r>
      <w:r w:rsidRPr="003B1A17">
        <w:rPr>
          <w:rStyle w:val="StyleUnderline"/>
        </w:rPr>
        <w:t>and</w:t>
      </w:r>
      <w:r>
        <w:t xml:space="preserve"> </w:t>
      </w:r>
      <w:r w:rsidRPr="003B1A17">
        <w:rPr>
          <w:rStyle w:val="StyleUnderline"/>
        </w:rPr>
        <w:t>other humanitarian sites in 2015 and 2016</w:t>
      </w:r>
      <w:r>
        <w:t xml:space="preserve">. </w:t>
      </w:r>
      <w:r w:rsidRPr="005945D1">
        <w:rPr>
          <w:rStyle w:val="StyleUnderline"/>
          <w:highlight w:val="cyan"/>
        </w:rPr>
        <w:t xml:space="preserve">While the </w:t>
      </w:r>
      <w:r w:rsidRPr="005945D1">
        <w:rPr>
          <w:rStyle w:val="Emphasis"/>
          <w:highlight w:val="cyan"/>
        </w:rPr>
        <w:t>current</w:t>
      </w:r>
      <w:r w:rsidRPr="003B1A17">
        <w:rPr>
          <w:rStyle w:val="StyleUnderline"/>
        </w:rPr>
        <w:t xml:space="preserve"> </w:t>
      </w:r>
      <w:r w:rsidRPr="005945D1">
        <w:rPr>
          <w:rStyle w:val="StyleUnderline"/>
          <w:highlight w:val="cyan"/>
        </w:rPr>
        <w:t>admin</w:t>
      </w:r>
      <w:r w:rsidRPr="003B1A17">
        <w:rPr>
          <w:rStyle w:val="StyleUnderline"/>
        </w:rPr>
        <w:t xml:space="preserve">istration </w:t>
      </w:r>
      <w:r w:rsidRPr="005945D1">
        <w:rPr>
          <w:rStyle w:val="StyleUnderline"/>
          <w:highlight w:val="cyan"/>
        </w:rPr>
        <w:t>may not care</w:t>
      </w:r>
      <w:r>
        <w:t xml:space="preserve">, </w:t>
      </w:r>
      <w:r w:rsidRPr="003B1A17">
        <w:rPr>
          <w:rStyle w:val="Emphasis"/>
        </w:rPr>
        <w:t xml:space="preserve">in the </w:t>
      </w:r>
      <w:r w:rsidRPr="005945D1">
        <w:rPr>
          <w:rStyle w:val="Emphasis"/>
          <w:highlight w:val="cyan"/>
        </w:rPr>
        <w:t>future</w:t>
      </w:r>
      <w:r>
        <w:t xml:space="preserve">, </w:t>
      </w:r>
      <w:r w:rsidRPr="003B1A17">
        <w:rPr>
          <w:rStyle w:val="StyleUnderline"/>
        </w:rPr>
        <w:t xml:space="preserve">U.S. </w:t>
      </w:r>
      <w:r w:rsidRPr="005945D1">
        <w:rPr>
          <w:rStyle w:val="StyleUnderline"/>
          <w:highlight w:val="cyan"/>
        </w:rPr>
        <w:t>policymakers</w:t>
      </w:r>
      <w:r w:rsidRPr="003B1A17">
        <w:rPr>
          <w:rStyle w:val="StyleUnderline"/>
        </w:rPr>
        <w:t xml:space="preserve"> </w:t>
      </w:r>
      <w:r w:rsidRPr="005945D1">
        <w:rPr>
          <w:rStyle w:val="StyleUnderline"/>
          <w:highlight w:val="cyan"/>
        </w:rPr>
        <w:t xml:space="preserve">trying to </w:t>
      </w:r>
      <w:r w:rsidRPr="005945D1">
        <w:rPr>
          <w:rStyle w:val="Emphasis"/>
          <w:highlight w:val="cyan"/>
        </w:rPr>
        <w:t>stop</w:t>
      </w:r>
      <w:r w:rsidRPr="003B1A17">
        <w:rPr>
          <w:rStyle w:val="StyleUnderline"/>
        </w:rPr>
        <w:t xml:space="preserve"> what has </w:t>
      </w:r>
      <w:r w:rsidRPr="005945D1">
        <w:rPr>
          <w:rStyle w:val="Emphasis"/>
        </w:rPr>
        <w:t xml:space="preserve">become an </w:t>
      </w:r>
      <w:r w:rsidRPr="005945D1">
        <w:rPr>
          <w:rStyle w:val="Emphasis"/>
          <w:highlight w:val="cyan"/>
        </w:rPr>
        <w:t>erosion in the norms of warfare</w:t>
      </w:r>
      <w:r w:rsidRPr="003B1A17">
        <w:rPr>
          <w:rStyle w:val="StyleUnderline"/>
        </w:rPr>
        <w:t xml:space="preserve"> </w:t>
      </w:r>
      <w:r w:rsidRPr="005945D1">
        <w:rPr>
          <w:rStyle w:val="Emphasis"/>
          <w:highlight w:val="cyan"/>
        </w:rPr>
        <w:t>worldwide</w:t>
      </w:r>
      <w:r>
        <w:t>—</w:t>
      </w:r>
      <w:r w:rsidRPr="005945D1">
        <w:rPr>
          <w:rStyle w:val="StyleUnderline"/>
          <w:highlight w:val="cyan"/>
        </w:rPr>
        <w:t>whether</w:t>
      </w:r>
      <w:r w:rsidRPr="003B1A17">
        <w:rPr>
          <w:rStyle w:val="StyleUnderline"/>
        </w:rPr>
        <w:t xml:space="preserve"> in </w:t>
      </w:r>
      <w:r w:rsidRPr="005945D1">
        <w:rPr>
          <w:rStyle w:val="StyleUnderline"/>
          <w:highlight w:val="cyan"/>
        </w:rPr>
        <w:t>Syria</w:t>
      </w:r>
      <w:r w:rsidRPr="003B1A17">
        <w:rPr>
          <w:rStyle w:val="StyleUnderline"/>
        </w:rPr>
        <w:t>,</w:t>
      </w:r>
      <w:r>
        <w:t xml:space="preserve"> </w:t>
      </w:r>
      <w:r w:rsidRPr="005945D1">
        <w:rPr>
          <w:rStyle w:val="StyleUnderline"/>
          <w:highlight w:val="cyan"/>
        </w:rPr>
        <w:t>Nigeria</w:t>
      </w:r>
      <w:r w:rsidRPr="005945D1">
        <w:rPr>
          <w:highlight w:val="cyan"/>
        </w:rPr>
        <w:t xml:space="preserve">, </w:t>
      </w:r>
      <w:r w:rsidRPr="005945D1">
        <w:rPr>
          <w:rStyle w:val="StyleUnderline"/>
          <w:highlight w:val="cyan"/>
        </w:rPr>
        <w:t>or Afghanistan</w:t>
      </w:r>
      <w:r w:rsidRPr="003B1A17">
        <w:rPr>
          <w:rStyle w:val="StyleUnderline"/>
        </w:rPr>
        <w:t>—</w:t>
      </w:r>
      <w:r w:rsidRPr="005945D1">
        <w:rPr>
          <w:rStyle w:val="StyleUnderline"/>
          <w:highlight w:val="cyan"/>
        </w:rPr>
        <w:t xml:space="preserve">will </w:t>
      </w:r>
      <w:r w:rsidRPr="005945D1">
        <w:rPr>
          <w:rStyle w:val="Emphasis"/>
          <w:highlight w:val="cyan"/>
        </w:rPr>
        <w:t>find</w:t>
      </w:r>
      <w:r w:rsidRPr="003B1A17">
        <w:rPr>
          <w:rStyle w:val="Emphasis"/>
        </w:rPr>
        <w:t xml:space="preserve"> </w:t>
      </w:r>
      <w:r w:rsidRPr="005945D1">
        <w:rPr>
          <w:rStyle w:val="Emphasis"/>
          <w:highlight w:val="cyan"/>
        </w:rPr>
        <w:t>their voices</w:t>
      </w:r>
      <w:r w:rsidRPr="005945D1">
        <w:rPr>
          <w:highlight w:val="cyan"/>
        </w:rPr>
        <w:t xml:space="preserve"> </w:t>
      </w:r>
      <w:r w:rsidRPr="005945D1">
        <w:rPr>
          <w:rStyle w:val="Emphasis"/>
          <w:sz w:val="24"/>
          <w:szCs w:val="24"/>
          <w:highlight w:val="cyan"/>
        </w:rPr>
        <w:t>much less credible</w:t>
      </w:r>
      <w:r w:rsidRPr="005945D1">
        <w:rPr>
          <w:highlight w:val="cyan"/>
        </w:rPr>
        <w:t xml:space="preserve"> </w:t>
      </w:r>
      <w:r w:rsidRPr="005945D1">
        <w:rPr>
          <w:rStyle w:val="Emphasis"/>
          <w:sz w:val="24"/>
          <w:szCs w:val="24"/>
          <w:highlight w:val="cyan"/>
        </w:rPr>
        <w:t>because of Yemen.</w:t>
      </w:r>
    </w:p>
    <w:p w:rsidR="000F74A0" w:rsidRDefault="000F74A0" w:rsidP="000F74A0">
      <w:pPr>
        <w:rPr>
          <w:rStyle w:val="Emphasis"/>
          <w:sz w:val="24"/>
          <w:szCs w:val="24"/>
        </w:rPr>
      </w:pPr>
    </w:p>
    <w:p w:rsidR="000F74A0" w:rsidRDefault="000F74A0" w:rsidP="000F74A0">
      <w:pPr>
        <w:pStyle w:val="Heading4"/>
      </w:pPr>
      <w:r>
        <w:t>Extinction</w:t>
      </w:r>
    </w:p>
    <w:p w:rsidR="000F74A0" w:rsidRPr="00ED28E6" w:rsidRDefault="000F74A0" w:rsidP="000F74A0">
      <w:r>
        <w:rPr>
          <w:rStyle w:val="Style13ptBold"/>
        </w:rPr>
        <w:t xml:space="preserve">Robinson ’18 – </w:t>
      </w:r>
      <w:r w:rsidRPr="00ED28E6">
        <w:t>editor at Current Affairs, JD, Yale Law School</w:t>
      </w:r>
    </w:p>
    <w:p w:rsidR="000F74A0" w:rsidRDefault="000F74A0" w:rsidP="000F74A0">
      <w:r w:rsidRPr="00ED28E6">
        <w:t xml:space="preserve">Nathan. April 14. “WHY DOES INTERNATIONAL LAW EVEN MATTER?” </w:t>
      </w:r>
      <w:hyperlink r:id="rId26" w:history="1">
        <w:r w:rsidRPr="002A07FE">
          <w:rPr>
            <w:rStyle w:val="Hyperlink"/>
          </w:rPr>
          <w:t>https://www.currentaffairs.org/2018/04/why-does-international-law-even-matter</w:t>
        </w:r>
      </w:hyperlink>
    </w:p>
    <w:p w:rsidR="000F74A0" w:rsidRPr="00ED28E6" w:rsidRDefault="000F74A0" w:rsidP="000F74A0"/>
    <w:p w:rsidR="000F74A0" w:rsidRDefault="000F74A0" w:rsidP="000F74A0">
      <w:r w:rsidRPr="005D49C4">
        <w:t xml:space="preserve">Are international law arguments against Trump similarly secondary? </w:t>
      </w:r>
      <w:r w:rsidRPr="005D49C4">
        <w:rPr>
          <w:rStyle w:val="StyleUnderline"/>
        </w:rPr>
        <w:t>Should we be focusing on whether the strike was wrong rather than whether it was within the scope of the UN charter?</w:t>
      </w:r>
      <w:r w:rsidRPr="005D49C4">
        <w:t xml:space="preserve"> Defenders of the strikes called them “illegal but legitimate,” an argument that has also been used to exonerate Israel for clear violations of international law. This leaves us caught between two opposing notions: (1) illegal but legitimate is a reasonable concept, since it’s the foundation of the civil disobedience tradition from Thoreau to MLK but (2) if “illegal but legitimate” becomes an acceptable standard in governing the conduct of nations, we might as well give up on international law altogether, because every country will just violate the law at will and invoke its subjective conception of “legitimacy,” which inevitably always means “the things I want to do” since no country ever thinks its own conduct is illegitimate.</w:t>
      </w:r>
    </w:p>
    <w:p w:rsidR="000F74A0" w:rsidRPr="005945D1" w:rsidRDefault="000F74A0" w:rsidP="000F74A0">
      <w:pPr>
        <w:rPr>
          <w:rStyle w:val="StyleUnderline"/>
        </w:rPr>
      </w:pPr>
      <w:r w:rsidRPr="005945D1">
        <w:rPr>
          <w:rStyle w:val="StyleUnderline"/>
        </w:rPr>
        <w:t>One reason</w:t>
      </w:r>
      <w:r w:rsidRPr="005D49C4">
        <w:t xml:space="preserve"> I think </w:t>
      </w:r>
      <w:r w:rsidRPr="005945D1">
        <w:rPr>
          <w:rStyle w:val="Emphasis"/>
          <w:highlight w:val="cyan"/>
        </w:rPr>
        <w:t>violations of</w:t>
      </w:r>
      <w:r w:rsidRPr="005945D1">
        <w:rPr>
          <w:rStyle w:val="Emphasis"/>
        </w:rPr>
        <w:t xml:space="preserve"> </w:t>
      </w:r>
      <w:r w:rsidRPr="005945D1">
        <w:rPr>
          <w:rStyle w:val="Emphasis"/>
          <w:highlight w:val="cyan"/>
        </w:rPr>
        <w:t>i</w:t>
      </w:r>
      <w:r w:rsidRPr="005945D1">
        <w:rPr>
          <w:rStyle w:val="Emphasis"/>
        </w:rPr>
        <w:t xml:space="preserve">nternational </w:t>
      </w:r>
      <w:r w:rsidRPr="005945D1">
        <w:rPr>
          <w:rStyle w:val="Emphasis"/>
          <w:highlight w:val="cyan"/>
        </w:rPr>
        <w:t>law</w:t>
      </w:r>
      <w:r w:rsidRPr="005D49C4">
        <w:rPr>
          <w:rStyle w:val="StyleUnderline"/>
        </w:rPr>
        <w:t xml:space="preserve"> do </w:t>
      </w:r>
      <w:r w:rsidRPr="005945D1">
        <w:rPr>
          <w:rStyle w:val="StyleUnderline"/>
          <w:highlight w:val="cyan"/>
        </w:rPr>
        <w:t xml:space="preserve">need to be </w:t>
      </w:r>
      <w:r w:rsidRPr="005945D1">
        <w:rPr>
          <w:rStyle w:val="Emphasis"/>
          <w:highlight w:val="cyan"/>
        </w:rPr>
        <w:t>taken seriously</w:t>
      </w:r>
      <w:r w:rsidRPr="005D49C4">
        <w:rPr>
          <w:rStyle w:val="StyleUnderline"/>
        </w:rPr>
        <w:t xml:space="preserve"> is </w:t>
      </w:r>
      <w:r w:rsidRPr="005945D1">
        <w:rPr>
          <w:rStyle w:val="StyleUnderline"/>
          <w:highlight w:val="cyan"/>
        </w:rPr>
        <w:t>that</w:t>
      </w:r>
      <w:r w:rsidRPr="005D49C4">
        <w:rPr>
          <w:rStyle w:val="StyleUnderline"/>
        </w:rPr>
        <w:t xml:space="preserve"> </w:t>
      </w:r>
      <w:r w:rsidRPr="005D49C4">
        <w:rPr>
          <w:rStyle w:val="Emphasis"/>
        </w:rPr>
        <w:t xml:space="preserve">international law </w:t>
      </w:r>
      <w:r w:rsidRPr="005945D1">
        <w:rPr>
          <w:rStyle w:val="Emphasis"/>
          <w:highlight w:val="cyan"/>
        </w:rPr>
        <w:t>is very recent</w:t>
      </w:r>
      <w:r w:rsidRPr="005D49C4">
        <w:rPr>
          <w:rStyle w:val="Emphasis"/>
        </w:rPr>
        <w:t xml:space="preserve"> </w:t>
      </w:r>
      <w:r w:rsidRPr="005945D1">
        <w:rPr>
          <w:rStyle w:val="Emphasis"/>
          <w:highlight w:val="cyan"/>
        </w:rPr>
        <w:t>and</w:t>
      </w:r>
      <w:r w:rsidRPr="005D49C4">
        <w:rPr>
          <w:rStyle w:val="Emphasis"/>
        </w:rPr>
        <w:t xml:space="preserve"> very </w:t>
      </w:r>
      <w:r w:rsidRPr="005945D1">
        <w:rPr>
          <w:rStyle w:val="Emphasis"/>
          <w:highlight w:val="cyan"/>
        </w:rPr>
        <w:t>fragile</w:t>
      </w:r>
      <w:r w:rsidRPr="005945D1">
        <w:rPr>
          <w:rStyle w:val="StyleUnderline"/>
          <w:highlight w:val="cyan"/>
        </w:rPr>
        <w:t>. It is</w:t>
      </w:r>
      <w:r w:rsidRPr="005D49C4">
        <w:rPr>
          <w:rStyle w:val="StyleUnderline"/>
        </w:rPr>
        <w:t xml:space="preserve"> actually less like “law” than </w:t>
      </w:r>
      <w:r w:rsidRPr="005945D1">
        <w:rPr>
          <w:rStyle w:val="StyleUnderline"/>
          <w:highlight w:val="cyan"/>
        </w:rPr>
        <w:t xml:space="preserve">a </w:t>
      </w:r>
      <w:r w:rsidRPr="005945D1">
        <w:rPr>
          <w:rStyle w:val="Emphasis"/>
          <w:highlight w:val="cyan"/>
        </w:rPr>
        <w:t>collective pact</w:t>
      </w:r>
      <w:r w:rsidRPr="005D49C4">
        <w:rPr>
          <w:rStyle w:val="StyleUnderline"/>
        </w:rPr>
        <w:t xml:space="preserve">, one that is often </w:t>
      </w:r>
      <w:r w:rsidRPr="005945D1">
        <w:rPr>
          <w:rStyle w:val="Emphasis"/>
        </w:rPr>
        <w:t>difficult to enforce</w:t>
      </w:r>
      <w:r w:rsidRPr="005D49C4">
        <w:rPr>
          <w:rStyle w:val="StyleUnderline"/>
        </w:rPr>
        <w:t xml:space="preserve"> and </w:t>
      </w:r>
      <w:r w:rsidRPr="005945D1">
        <w:rPr>
          <w:rStyle w:val="StyleUnderline"/>
          <w:highlight w:val="cyan"/>
        </w:rPr>
        <w:t xml:space="preserve">which </w:t>
      </w:r>
      <w:r w:rsidRPr="005945D1">
        <w:rPr>
          <w:rStyle w:val="Emphasis"/>
          <w:highlight w:val="cyan"/>
        </w:rPr>
        <w:t>depends on</w:t>
      </w:r>
      <w:r w:rsidRPr="005945D1">
        <w:rPr>
          <w:rStyle w:val="Emphasis"/>
        </w:rPr>
        <w:t xml:space="preserve"> the </w:t>
      </w:r>
      <w:r w:rsidRPr="005945D1">
        <w:rPr>
          <w:rStyle w:val="Emphasis"/>
          <w:highlight w:val="cyan"/>
        </w:rPr>
        <w:t>good-faith participation</w:t>
      </w:r>
      <w:r w:rsidRPr="005D49C4">
        <w:rPr>
          <w:rStyle w:val="StyleUnderline"/>
        </w:rPr>
        <w:t xml:space="preserve"> of the various parties</w:t>
      </w:r>
      <w:r w:rsidRPr="005D49C4">
        <w:t xml:space="preserve">. </w:t>
      </w:r>
      <w:r w:rsidRPr="005945D1">
        <w:rPr>
          <w:rStyle w:val="StyleUnderline"/>
        </w:rPr>
        <w:t xml:space="preserve">It is a bit like </w:t>
      </w:r>
      <w:r w:rsidRPr="005945D1">
        <w:rPr>
          <w:rStyle w:val="Emphasis"/>
        </w:rPr>
        <w:t xml:space="preserve">engineering cooperation </w:t>
      </w:r>
      <w:r w:rsidRPr="005945D1">
        <w:rPr>
          <w:rStyle w:val="Emphasis"/>
          <w:highlight w:val="cyan"/>
        </w:rPr>
        <w:t>in a prisoner’s dilemma</w:t>
      </w:r>
      <w:r w:rsidRPr="005D49C4">
        <w:t xml:space="preserve">. </w:t>
      </w:r>
      <w:r w:rsidRPr="005945D1">
        <w:rPr>
          <w:rStyle w:val="StyleUnderline"/>
        </w:rPr>
        <w:t>It’s very difficult, because it requires</w:t>
      </w:r>
      <w:r w:rsidRPr="005D49C4">
        <w:rPr>
          <w:rStyle w:val="StyleUnderline"/>
        </w:rPr>
        <w:t xml:space="preserve"> every party to </w:t>
      </w:r>
      <w:r w:rsidRPr="005945D1">
        <w:rPr>
          <w:rStyle w:val="Emphasis"/>
        </w:rPr>
        <w:t>limit</w:t>
      </w:r>
      <w:r w:rsidRPr="005D49C4">
        <w:rPr>
          <w:rStyle w:val="StyleUnderline"/>
        </w:rPr>
        <w:t xml:space="preserve"> their concern for </w:t>
      </w:r>
      <w:r w:rsidRPr="005945D1">
        <w:rPr>
          <w:rStyle w:val="Emphasis"/>
        </w:rPr>
        <w:t>their own self-interest</w:t>
      </w:r>
      <w:r w:rsidRPr="005D49C4">
        <w:rPr>
          <w:rStyle w:val="StyleUnderline"/>
        </w:rPr>
        <w:t xml:space="preserve"> in order </w:t>
      </w:r>
      <w:r w:rsidRPr="005945D1">
        <w:rPr>
          <w:rStyle w:val="StyleUnderline"/>
          <w:highlight w:val="cyan"/>
        </w:rPr>
        <w:t xml:space="preserve">to </w:t>
      </w:r>
      <w:r w:rsidRPr="005945D1">
        <w:rPr>
          <w:rStyle w:val="Emphasis"/>
          <w:highlight w:val="cyan"/>
        </w:rPr>
        <w:t>maximize</w:t>
      </w:r>
      <w:r w:rsidRPr="005945D1">
        <w:rPr>
          <w:rStyle w:val="Emphasis"/>
        </w:rPr>
        <w:t xml:space="preserve"> the </w:t>
      </w:r>
      <w:r w:rsidRPr="005945D1">
        <w:rPr>
          <w:rStyle w:val="Emphasis"/>
          <w:highlight w:val="cyan"/>
        </w:rPr>
        <w:t>collective good</w:t>
      </w:r>
      <w:r w:rsidRPr="005D49C4">
        <w:rPr>
          <w:rStyle w:val="StyleUnderline"/>
        </w:rPr>
        <w:t>.</w:t>
      </w:r>
      <w:r w:rsidRPr="005D49C4">
        <w:t xml:space="preserve"> </w:t>
      </w:r>
      <w:r w:rsidRPr="005945D1">
        <w:rPr>
          <w:rStyle w:val="StyleUnderline"/>
        </w:rPr>
        <w:t xml:space="preserve">And </w:t>
      </w:r>
      <w:r w:rsidRPr="005945D1">
        <w:rPr>
          <w:rStyle w:val="StyleUnderline"/>
          <w:highlight w:val="cyan"/>
        </w:rPr>
        <w:t>if</w:t>
      </w:r>
      <w:r w:rsidRPr="005945D1">
        <w:rPr>
          <w:rStyle w:val="StyleUnderline"/>
        </w:rPr>
        <w:t xml:space="preserve"> </w:t>
      </w:r>
      <w:r w:rsidRPr="005945D1">
        <w:rPr>
          <w:rStyle w:val="StyleUnderline"/>
          <w:highlight w:val="cyan"/>
        </w:rPr>
        <w:t>one</w:t>
      </w:r>
      <w:r w:rsidRPr="005945D1">
        <w:rPr>
          <w:rStyle w:val="StyleUnderline"/>
        </w:rPr>
        <w:t xml:space="preserve"> of them </w:t>
      </w:r>
      <w:r w:rsidRPr="005945D1">
        <w:rPr>
          <w:rStyle w:val="StyleUnderline"/>
          <w:highlight w:val="cyan"/>
        </w:rPr>
        <w:t>betrays</w:t>
      </w:r>
      <w:r w:rsidRPr="005945D1">
        <w:rPr>
          <w:rStyle w:val="StyleUnderline"/>
        </w:rPr>
        <w:t xml:space="preserve"> the </w:t>
      </w:r>
      <w:r w:rsidRPr="005945D1">
        <w:rPr>
          <w:rStyle w:val="StyleUnderline"/>
          <w:highlight w:val="cyan"/>
        </w:rPr>
        <w:t>others, the whole</w:t>
      </w:r>
      <w:r w:rsidRPr="005945D1">
        <w:rPr>
          <w:rStyle w:val="StyleUnderline"/>
        </w:rPr>
        <w:t xml:space="preserve"> tentative cooperative system </w:t>
      </w:r>
      <w:r w:rsidRPr="005945D1">
        <w:rPr>
          <w:rStyle w:val="Emphasis"/>
          <w:highlight w:val="cyan"/>
        </w:rPr>
        <w:t>instantly collapses</w:t>
      </w:r>
      <w:r w:rsidRPr="005945D1">
        <w:rPr>
          <w:rStyle w:val="StyleUnderline"/>
        </w:rPr>
        <w:t>.</w:t>
      </w:r>
    </w:p>
    <w:p w:rsidR="000F74A0" w:rsidRDefault="000F74A0" w:rsidP="000F74A0">
      <w:r w:rsidRPr="005945D1">
        <w:rPr>
          <w:rStyle w:val="StyleUnderline"/>
        </w:rPr>
        <w:t>In 21st century international relations</w:t>
      </w:r>
      <w:r w:rsidRPr="005D49C4">
        <w:rPr>
          <w:rStyle w:val="StyleUnderline"/>
        </w:rPr>
        <w:t>,</w:t>
      </w:r>
      <w:r w:rsidRPr="005D49C4">
        <w:t xml:space="preserve"> </w:t>
      </w:r>
      <w:r w:rsidRPr="005945D1">
        <w:rPr>
          <w:rStyle w:val="Emphasis"/>
        </w:rPr>
        <w:t>this</w:t>
      </w:r>
      <w:r w:rsidRPr="005D49C4">
        <w:rPr>
          <w:rStyle w:val="Emphasis"/>
        </w:rPr>
        <w:t xml:space="preserve"> could mean utter catastrophe</w:t>
      </w:r>
      <w:r w:rsidRPr="005D49C4">
        <w:t xml:space="preserve">. </w:t>
      </w:r>
      <w:r w:rsidRPr="005D49C4">
        <w:rPr>
          <w:rStyle w:val="StyleUnderline"/>
        </w:rPr>
        <w:t xml:space="preserve">The great powers have to get along, because their mutual </w:t>
      </w:r>
      <w:r w:rsidRPr="005D49C4">
        <w:rPr>
          <w:rStyle w:val="Emphasis"/>
        </w:rPr>
        <w:t xml:space="preserve">possession of </w:t>
      </w:r>
      <w:r w:rsidRPr="005945D1">
        <w:rPr>
          <w:rStyle w:val="Emphasis"/>
          <w:highlight w:val="cyan"/>
        </w:rPr>
        <w:t>nuc</w:t>
      </w:r>
      <w:r w:rsidRPr="005945D1">
        <w:rPr>
          <w:rStyle w:val="Emphasis"/>
        </w:rPr>
        <w:t>lear arm</w:t>
      </w:r>
      <w:r w:rsidRPr="005945D1">
        <w:rPr>
          <w:rStyle w:val="Emphasis"/>
          <w:highlight w:val="cyan"/>
        </w:rPr>
        <w:t>s</w:t>
      </w:r>
      <w:r w:rsidRPr="005D49C4">
        <w:rPr>
          <w:rStyle w:val="Emphasis"/>
        </w:rPr>
        <w:t xml:space="preserve"> </w:t>
      </w:r>
      <w:r w:rsidRPr="005945D1">
        <w:rPr>
          <w:rStyle w:val="Emphasis"/>
          <w:highlight w:val="cyan"/>
        </w:rPr>
        <w:t>mean</w:t>
      </w:r>
      <w:r w:rsidRPr="005D49C4">
        <w:rPr>
          <w:rStyle w:val="Emphasis"/>
        </w:rPr>
        <w:t xml:space="preserve">s that </w:t>
      </w:r>
      <w:r w:rsidRPr="005945D1">
        <w:rPr>
          <w:rStyle w:val="Emphasis"/>
        </w:rPr>
        <w:t>the stakes</w:t>
      </w:r>
      <w:r w:rsidRPr="005D49C4">
        <w:rPr>
          <w:rStyle w:val="Emphasis"/>
        </w:rPr>
        <w:t xml:space="preserve"> of conflict are </w:t>
      </w:r>
      <w:r w:rsidRPr="005945D1">
        <w:rPr>
          <w:rStyle w:val="Emphasis"/>
        </w:rPr>
        <w:t>incalculably high</w:t>
      </w:r>
      <w:r w:rsidRPr="005D49C4">
        <w:t xml:space="preserve">. </w:t>
      </w:r>
      <w:r w:rsidRPr="005945D1">
        <w:rPr>
          <w:rStyle w:val="StyleUnderline"/>
          <w:highlight w:val="cyan"/>
        </w:rPr>
        <w:t>A</w:t>
      </w:r>
      <w:r w:rsidRPr="005D49C4">
        <w:rPr>
          <w:rStyle w:val="StyleUnderline"/>
        </w:rPr>
        <w:t xml:space="preserve"> </w:t>
      </w:r>
      <w:r w:rsidRPr="005945D1">
        <w:rPr>
          <w:rStyle w:val="Emphasis"/>
          <w:highlight w:val="cyan"/>
        </w:rPr>
        <w:t>functional</w:t>
      </w:r>
      <w:r w:rsidRPr="005D49C4">
        <w:rPr>
          <w:rStyle w:val="Emphasis"/>
        </w:rPr>
        <w:t xml:space="preserve"> cooperative </w:t>
      </w:r>
      <w:r w:rsidRPr="005945D1">
        <w:rPr>
          <w:rStyle w:val="Emphasis"/>
          <w:highlight w:val="cyan"/>
        </w:rPr>
        <w:t>pact</w:t>
      </w:r>
      <w:r w:rsidRPr="005D49C4">
        <w:rPr>
          <w:rStyle w:val="StyleUnderline"/>
        </w:rPr>
        <w:t xml:space="preserve"> among the nations, that holds each of them to a set of humane principles, </w:t>
      </w:r>
      <w:r w:rsidRPr="005945D1">
        <w:rPr>
          <w:rStyle w:val="Emphasis"/>
          <w:highlight w:val="cyan"/>
        </w:rPr>
        <w:t>is essential</w:t>
      </w:r>
      <w:r w:rsidRPr="005D49C4">
        <w:t xml:space="preserve">. People make fun of the United Nations and its impotence, but </w:t>
      </w:r>
      <w:r w:rsidRPr="005D49C4">
        <w:rPr>
          <w:rStyle w:val="StyleUnderline"/>
        </w:rPr>
        <w:t>everyone who cares about the future of the human race should be invested in curing that impotence and making sure UN procedures do mean something</w:t>
      </w:r>
      <w:r w:rsidRPr="005D49C4">
        <w:t xml:space="preserve">. Here, procedure is substance to a certain degree, because </w:t>
      </w:r>
      <w:r w:rsidRPr="005D49C4">
        <w:rPr>
          <w:rStyle w:val="StyleUnderline"/>
        </w:rPr>
        <w:t>when the world adopts a process that achieves consensus, there is peace, and when it doesn’t, there isn’t, regardless of the substantive question being debated</w:t>
      </w:r>
      <w:r w:rsidRPr="005D49C4">
        <w:t>.</w:t>
      </w:r>
    </w:p>
    <w:p w:rsidR="000F74A0" w:rsidRPr="005D49C4" w:rsidRDefault="000F74A0" w:rsidP="000F74A0">
      <w:pPr>
        <w:rPr>
          <w:rStyle w:val="StyleUnderline"/>
        </w:rPr>
      </w:pPr>
      <w:r w:rsidRPr="005945D1">
        <w:rPr>
          <w:rStyle w:val="Emphasis"/>
          <w:highlight w:val="cyan"/>
        </w:rPr>
        <w:t>That’s why</w:t>
      </w:r>
      <w:r w:rsidRPr="005945D1">
        <w:t xml:space="preserve"> I think </w:t>
      </w:r>
      <w:r w:rsidRPr="005945D1">
        <w:rPr>
          <w:rStyle w:val="Emphasis"/>
          <w:highlight w:val="cyan"/>
        </w:rPr>
        <w:t>it’s</w:t>
      </w:r>
      <w:r w:rsidRPr="005945D1">
        <w:rPr>
          <w:rStyle w:val="Emphasis"/>
        </w:rPr>
        <w:t xml:space="preserve"> actually </w:t>
      </w:r>
      <w:r w:rsidRPr="005945D1">
        <w:rPr>
          <w:rStyle w:val="Emphasis"/>
          <w:highlight w:val="cyan"/>
        </w:rPr>
        <w:t>incredibly dangerous</w:t>
      </w:r>
      <w:r w:rsidRPr="005945D1">
        <w:rPr>
          <w:rStyle w:val="Emphasis"/>
        </w:rPr>
        <w:t xml:space="preserve"> and irresponsible </w:t>
      </w:r>
      <w:r w:rsidRPr="005945D1">
        <w:rPr>
          <w:rStyle w:val="Emphasis"/>
          <w:highlight w:val="cyan"/>
        </w:rPr>
        <w:t>for the U</w:t>
      </w:r>
      <w:r w:rsidRPr="005945D1">
        <w:rPr>
          <w:rStyle w:val="Emphasis"/>
        </w:rPr>
        <w:t xml:space="preserve">nited </w:t>
      </w:r>
      <w:r w:rsidRPr="005945D1">
        <w:rPr>
          <w:rStyle w:val="Emphasis"/>
          <w:highlight w:val="cyan"/>
        </w:rPr>
        <w:t>S</w:t>
      </w:r>
      <w:r w:rsidRPr="005945D1">
        <w:rPr>
          <w:rStyle w:val="Emphasis"/>
        </w:rPr>
        <w:t>tates</w:t>
      </w:r>
      <w:r w:rsidRPr="005D49C4">
        <w:t xml:space="preserve"> (and now France and the UK) </w:t>
      </w:r>
      <w:r w:rsidRPr="005945D1">
        <w:rPr>
          <w:rStyle w:val="Emphasis"/>
          <w:highlight w:val="cyan"/>
        </w:rPr>
        <w:t>to treat</w:t>
      </w:r>
      <w:r w:rsidRPr="005945D1">
        <w:rPr>
          <w:rStyle w:val="Emphasis"/>
        </w:rPr>
        <w:t xml:space="preserve"> </w:t>
      </w:r>
      <w:r w:rsidRPr="005945D1">
        <w:rPr>
          <w:rStyle w:val="Emphasis"/>
          <w:highlight w:val="cyan"/>
        </w:rPr>
        <w:t>i</w:t>
      </w:r>
      <w:r w:rsidRPr="005945D1">
        <w:rPr>
          <w:rStyle w:val="Emphasis"/>
        </w:rPr>
        <w:t xml:space="preserve">nternational </w:t>
      </w:r>
      <w:r w:rsidRPr="005945D1">
        <w:rPr>
          <w:rStyle w:val="Emphasis"/>
          <w:highlight w:val="cyan"/>
        </w:rPr>
        <w:t>law as</w:t>
      </w:r>
      <w:r w:rsidRPr="005945D1">
        <w:rPr>
          <w:rStyle w:val="Emphasis"/>
        </w:rPr>
        <w:t xml:space="preserve"> a </w:t>
      </w:r>
      <w:r w:rsidRPr="005945D1">
        <w:rPr>
          <w:rStyle w:val="Emphasis"/>
          <w:highlight w:val="cyan"/>
        </w:rPr>
        <w:t>meaningless</w:t>
      </w:r>
      <w:r w:rsidRPr="005945D1">
        <w:rPr>
          <w:rStyle w:val="Emphasis"/>
        </w:rPr>
        <w:t xml:space="preserve"> set of </w:t>
      </w:r>
      <w:r w:rsidRPr="005945D1">
        <w:rPr>
          <w:rStyle w:val="Emphasis"/>
          <w:highlight w:val="cyan"/>
        </w:rPr>
        <w:t>guidelines</w:t>
      </w:r>
      <w:r w:rsidRPr="005D49C4">
        <w:rPr>
          <w:rStyle w:val="StyleUnderline"/>
        </w:rPr>
        <w:t xml:space="preserve"> that can be </w:t>
      </w:r>
      <w:r w:rsidRPr="005945D1">
        <w:rPr>
          <w:rStyle w:val="Emphasis"/>
        </w:rPr>
        <w:t>violated at will.</w:t>
      </w:r>
      <w:r w:rsidRPr="005D49C4">
        <w:t xml:space="preserve"> </w:t>
      </w:r>
      <w:r w:rsidRPr="005D49C4">
        <w:rPr>
          <w:rStyle w:val="StyleUnderline"/>
        </w:rPr>
        <w:t xml:space="preserve">If </w:t>
      </w:r>
      <w:r w:rsidRPr="005945D1">
        <w:rPr>
          <w:rStyle w:val="Emphasis"/>
        </w:rPr>
        <w:t>they don’t feel bound by it, why should any other country?</w:t>
      </w:r>
      <w:r w:rsidRPr="005D49C4">
        <w:t xml:space="preserve"> The brazenness with which, for example, Israel has spat upon the international community’s processes endangers all of us, because </w:t>
      </w:r>
      <w:r w:rsidRPr="005945D1">
        <w:rPr>
          <w:rStyle w:val="StyleUnderline"/>
          <w:highlight w:val="cyan"/>
        </w:rPr>
        <w:t>it</w:t>
      </w:r>
      <w:r w:rsidRPr="005D49C4">
        <w:rPr>
          <w:rStyle w:val="StyleUnderline"/>
        </w:rPr>
        <w:t xml:space="preserve"> </w:t>
      </w:r>
      <w:r w:rsidRPr="005D49C4">
        <w:rPr>
          <w:rStyle w:val="Emphasis"/>
        </w:rPr>
        <w:t xml:space="preserve">slowly </w:t>
      </w:r>
      <w:r w:rsidRPr="005945D1">
        <w:rPr>
          <w:rStyle w:val="Emphasis"/>
          <w:highlight w:val="cyan"/>
        </w:rPr>
        <w:t>erodes the weak</w:t>
      </w:r>
      <w:r w:rsidRPr="005D49C4">
        <w:rPr>
          <w:rStyle w:val="Emphasis"/>
        </w:rPr>
        <w:t xml:space="preserve"> </w:t>
      </w:r>
      <w:r w:rsidRPr="005945D1">
        <w:rPr>
          <w:rStyle w:val="Emphasis"/>
          <w:highlight w:val="cyan"/>
        </w:rPr>
        <w:t>bonds that keep</w:t>
      </w:r>
      <w:r w:rsidRPr="005D49C4">
        <w:rPr>
          <w:rStyle w:val="Emphasis"/>
        </w:rPr>
        <w:t xml:space="preserve"> </w:t>
      </w:r>
      <w:r w:rsidRPr="005945D1">
        <w:rPr>
          <w:rStyle w:val="Emphasis"/>
          <w:highlight w:val="cyan"/>
        </w:rPr>
        <w:t>the world from collapsing into war</w:t>
      </w:r>
      <w:r w:rsidRPr="005D49C4">
        <w:rPr>
          <w:rStyle w:val="StyleUnderline"/>
        </w:rPr>
        <w:t>.</w:t>
      </w:r>
    </w:p>
    <w:p w:rsidR="000F74A0" w:rsidRDefault="000F74A0" w:rsidP="000F74A0">
      <w:r w:rsidRPr="005D49C4">
        <w:t xml:space="preserve">That’s a huge difference with ordinary civil disobedience: Martin Luther King’s actions posed no threat to the country’s survival. </w:t>
      </w:r>
      <w:r w:rsidRPr="005D49C4">
        <w:rPr>
          <w:rStyle w:val="StyleUnderline"/>
        </w:rPr>
        <w:t xml:space="preserve">The laws he violated had a very stable and brutal enforcement system, </w:t>
      </w:r>
      <w:r w:rsidRPr="005945D1">
        <w:rPr>
          <w:rStyle w:val="StyleUnderline"/>
          <w:highlight w:val="cyan"/>
        </w:rPr>
        <w:t>and</w:t>
      </w:r>
      <w:r w:rsidRPr="005D49C4">
        <w:rPr>
          <w:rStyle w:val="StyleUnderline"/>
        </w:rPr>
        <w:t xml:space="preserve"> his disobedience served to improve them rather than undermine them</w:t>
      </w:r>
      <w:r w:rsidRPr="005D49C4">
        <w:t xml:space="preserve">. </w:t>
      </w:r>
      <w:r w:rsidRPr="00067DBE">
        <w:rPr>
          <w:rStyle w:val="Emphasis"/>
        </w:rPr>
        <w:t>The United States’ refusal to play by the rules</w:t>
      </w:r>
      <w:r w:rsidRPr="005D49C4">
        <w:rPr>
          <w:rStyle w:val="StyleUnderline"/>
        </w:rPr>
        <w:t xml:space="preserve"> set by the international community</w:t>
      </w:r>
      <w:r w:rsidRPr="005D49C4">
        <w:t xml:space="preserve">, on the other hand, </w:t>
      </w:r>
      <w:r w:rsidRPr="005945D1">
        <w:rPr>
          <w:rStyle w:val="StyleUnderline"/>
          <w:highlight w:val="cyan"/>
        </w:rPr>
        <w:t xml:space="preserve">seriously </w:t>
      </w:r>
      <w:r w:rsidRPr="005945D1">
        <w:rPr>
          <w:rStyle w:val="Emphasis"/>
          <w:highlight w:val="cyan"/>
        </w:rPr>
        <w:t>threatens</w:t>
      </w:r>
      <w:r w:rsidRPr="005D49C4">
        <w:rPr>
          <w:rStyle w:val="Emphasis"/>
        </w:rPr>
        <w:t xml:space="preserve"> </w:t>
      </w:r>
      <w:r w:rsidRPr="005945D1">
        <w:rPr>
          <w:rStyle w:val="Emphasis"/>
          <w:highlight w:val="cyan"/>
        </w:rPr>
        <w:t>to create a</w:t>
      </w:r>
      <w:r w:rsidRPr="005D49C4">
        <w:rPr>
          <w:rStyle w:val="Emphasis"/>
        </w:rPr>
        <w:t xml:space="preserve"> </w:t>
      </w:r>
      <w:r w:rsidRPr="005945D1">
        <w:rPr>
          <w:rStyle w:val="Emphasis"/>
          <w:highlight w:val="cyan"/>
        </w:rPr>
        <w:t>world in which nations follow no rules at all.</w:t>
      </w:r>
      <w:r w:rsidRPr="005D49C4">
        <w:rPr>
          <w:rStyle w:val="StyleUnderline"/>
        </w:rPr>
        <w:t xml:space="preserve"> Even high-stakes domestic “rule of law” disputes pale in significance here</w:t>
      </w:r>
      <w:r w:rsidRPr="005D49C4">
        <w:t xml:space="preserve">: perhaps Obama’s implementation of DACA was unconstitutional, and perhaps that set a precedent for expanded executive power that would come back to bite the left under Trump. But I don’t care very much, because it helped a bunch of kids, and it didn’t “erode the constitutional order” in any way that I find too terribly troubling. On the other hand, Obama’s expansion of presidential war powers does seem to me somewhat troubling, because the more unchecked military power presidents have, the more authoritarian the executive branch can potentially be. How much I care about “rule of law” questions depends on what the stakes are in undermining the rule of law. If they’re not particularly high, then I’m not going to fetishize procedure and the Constitution. But </w:t>
      </w:r>
      <w:r w:rsidRPr="005D49C4">
        <w:rPr>
          <w:rStyle w:val="StyleUnderline"/>
        </w:rPr>
        <w:t>if the law does seem like it’s serving a very important function in holding together institutions and preventing anarchy</w:t>
      </w:r>
      <w:r w:rsidRPr="005D49C4">
        <w:t xml:space="preserve"> (the bad kind rather than the good kind), </w:t>
      </w:r>
      <w:r w:rsidRPr="005D49C4">
        <w:rPr>
          <w:rStyle w:val="StyleUnderline"/>
        </w:rPr>
        <w:t>then violations of law should be taken very seriously</w:t>
      </w:r>
      <w:r w:rsidRPr="005D49C4">
        <w:t xml:space="preserve">. (This is a major indictment of Democrats who did not hold President Obama accountable for the more serious and threatening expansions of executive power.) </w:t>
      </w:r>
    </w:p>
    <w:p w:rsidR="000F74A0" w:rsidRDefault="000F74A0" w:rsidP="000F74A0">
      <w:r w:rsidRPr="005D49C4">
        <w:rPr>
          <w:rStyle w:val="StyleUnderline"/>
        </w:rPr>
        <w:t>International law also has the advantage of being</w:t>
      </w:r>
      <w:r w:rsidRPr="005D49C4">
        <w:t xml:space="preserve">, generally speaking, </w:t>
      </w:r>
      <w:r w:rsidRPr="005D49C4">
        <w:rPr>
          <w:rStyle w:val="StyleUnderline"/>
        </w:rPr>
        <w:t>pretty good substantively</w:t>
      </w:r>
      <w:r w:rsidRPr="005D49C4">
        <w:t xml:space="preserve">. The limits it imposes on nations, and the processes it creates for resolving disputes among them, are sensible. </w:t>
      </w:r>
      <w:r w:rsidRPr="005D49C4">
        <w:rPr>
          <w:rStyle w:val="StyleUnderline"/>
        </w:rPr>
        <w:t>That’s another difference between it and its domestic equivalent: laws in the United States aren’t as worthy of respect, because they don’t embody humane principles nearly as well</w:t>
      </w:r>
      <w:r w:rsidRPr="005D49C4">
        <w:t xml:space="preserve">. When a legal system does embody a respectable set of values, we can begin appreciating it as a legal system. I think international law deserves to be honored not just because it’s “the law” but because it’s worthy of being honored, since </w:t>
      </w:r>
      <w:r w:rsidRPr="005D49C4">
        <w:rPr>
          <w:rStyle w:val="StyleUnderline"/>
        </w:rPr>
        <w:t>it codifies a set of principles that if adhered to will produce peace</w:t>
      </w:r>
      <w:r w:rsidRPr="005D49C4">
        <w:t>. (The laws of the United States, on the other hand, codify a set of principles that have led to gross inequalities, environmental destruction, and the creation of a vast military-industrial complex.)</w:t>
      </w:r>
    </w:p>
    <w:p w:rsidR="000F74A0" w:rsidRPr="005945D1" w:rsidRDefault="000F74A0" w:rsidP="000F74A0">
      <w:pPr>
        <w:rPr>
          <w:u w:val="single"/>
        </w:rPr>
      </w:pPr>
      <w:r w:rsidRPr="005D49C4">
        <w:t xml:space="preserve">Legalistic criticisms of nations is always going to seem rather weak. Surely what matters is whether a thing is just, and if a country had swooped in to stop the Rwandan genocide, few would have chastised them for ignoring proper procedure. But </w:t>
      </w:r>
      <w:r w:rsidRPr="005D49C4">
        <w:rPr>
          <w:rStyle w:val="Emphasis"/>
        </w:rPr>
        <w:t xml:space="preserve">creating </w:t>
      </w:r>
      <w:r w:rsidRPr="005945D1">
        <w:rPr>
          <w:rStyle w:val="Emphasis"/>
          <w:highlight w:val="cyan"/>
        </w:rPr>
        <w:t>a viable</w:t>
      </w:r>
      <w:r w:rsidRPr="005D49C4">
        <w:rPr>
          <w:rStyle w:val="Emphasis"/>
        </w:rPr>
        <w:t xml:space="preserve"> and meaningful </w:t>
      </w:r>
      <w:r w:rsidRPr="005945D1">
        <w:rPr>
          <w:rStyle w:val="Emphasis"/>
          <w:highlight w:val="cyan"/>
        </w:rPr>
        <w:t>set of</w:t>
      </w:r>
      <w:r w:rsidRPr="005D49C4">
        <w:rPr>
          <w:rStyle w:val="Emphasis"/>
        </w:rPr>
        <w:t xml:space="preserve"> international </w:t>
      </w:r>
      <w:r w:rsidRPr="005945D1">
        <w:rPr>
          <w:rStyle w:val="Emphasis"/>
          <w:highlight w:val="cyan"/>
        </w:rPr>
        <w:t>legal standards is crucial to</w:t>
      </w:r>
      <w:r w:rsidRPr="005D49C4">
        <w:rPr>
          <w:rStyle w:val="Emphasis"/>
        </w:rPr>
        <w:t xml:space="preserve"> ensuring </w:t>
      </w:r>
      <w:r w:rsidRPr="005945D1">
        <w:rPr>
          <w:rStyle w:val="Emphasis"/>
          <w:highlight w:val="cyan"/>
        </w:rPr>
        <w:t>a future for the</w:t>
      </w:r>
      <w:r w:rsidRPr="005D49C4">
        <w:rPr>
          <w:rStyle w:val="Emphasis"/>
        </w:rPr>
        <w:t xml:space="preserve"> human </w:t>
      </w:r>
      <w:r w:rsidRPr="005945D1">
        <w:rPr>
          <w:rStyle w:val="Emphasis"/>
          <w:highlight w:val="cyan"/>
        </w:rPr>
        <w:t>species</w:t>
      </w:r>
      <w:r w:rsidRPr="005D49C4">
        <w:t xml:space="preserve">, </w:t>
      </w:r>
      <w:r w:rsidRPr="005945D1">
        <w:rPr>
          <w:rStyle w:val="StyleUnderline"/>
          <w:highlight w:val="cyan"/>
        </w:rPr>
        <w:t>and when countries</w:t>
      </w:r>
      <w:r w:rsidRPr="005945D1">
        <w:rPr>
          <w:rStyle w:val="StyleUnderline"/>
        </w:rPr>
        <w:t xml:space="preserve"> </w:t>
      </w:r>
      <w:r w:rsidRPr="005945D1">
        <w:rPr>
          <w:rStyle w:val="StyleUnderline"/>
          <w:highlight w:val="cyan"/>
        </w:rPr>
        <w:t>erode</w:t>
      </w:r>
      <w:r w:rsidRPr="005945D1">
        <w:rPr>
          <w:rStyle w:val="StyleUnderline"/>
        </w:rPr>
        <w:t xml:space="preserve"> </w:t>
      </w:r>
      <w:r w:rsidRPr="005945D1">
        <w:rPr>
          <w:rStyle w:val="StyleUnderline"/>
          <w:highlight w:val="cyan"/>
        </w:rPr>
        <w:t>the</w:t>
      </w:r>
      <w:r w:rsidRPr="005945D1">
        <w:rPr>
          <w:rStyle w:val="StyleUnderline"/>
        </w:rPr>
        <w:t xml:space="preserve"> precious and unstable existing </w:t>
      </w:r>
      <w:r w:rsidRPr="005945D1">
        <w:rPr>
          <w:rStyle w:val="StyleUnderline"/>
          <w:highlight w:val="cyan"/>
        </w:rPr>
        <w:t>compact</w:t>
      </w:r>
      <w:r w:rsidRPr="005945D1">
        <w:rPr>
          <w:rStyle w:val="StyleUnderline"/>
        </w:rPr>
        <w:t>, whether Syria, the United States, Britain, France, Russia, or Israel, and embrace the concept of “</w:t>
      </w:r>
      <w:r w:rsidRPr="005945D1">
        <w:rPr>
          <w:rStyle w:val="Emphasis"/>
        </w:rPr>
        <w:t>illegal but legitimate</w:t>
      </w:r>
      <w:r w:rsidRPr="005945D1">
        <w:rPr>
          <w:rStyle w:val="StyleUnderline"/>
        </w:rPr>
        <w:t xml:space="preserve">,” </w:t>
      </w:r>
      <w:r w:rsidRPr="005945D1">
        <w:rPr>
          <w:rStyle w:val="StyleUnderline"/>
          <w:highlight w:val="cyan"/>
        </w:rPr>
        <w:t xml:space="preserve">they threaten </w:t>
      </w:r>
      <w:r w:rsidRPr="005945D1">
        <w:rPr>
          <w:rStyle w:val="StyleUnderline"/>
        </w:rPr>
        <w:t xml:space="preserve">to </w:t>
      </w:r>
      <w:r w:rsidRPr="005945D1">
        <w:rPr>
          <w:rStyle w:val="Emphasis"/>
        </w:rPr>
        <w:t>undo all of the progress that has been made</w:t>
      </w:r>
      <w:r w:rsidRPr="005D49C4">
        <w:rPr>
          <w:rStyle w:val="StyleUnderline"/>
        </w:rPr>
        <w:t xml:space="preserve"> toward ensuring a </w:t>
      </w:r>
      <w:r w:rsidRPr="005945D1">
        <w:rPr>
          <w:rStyle w:val="Emphasis"/>
        </w:rPr>
        <w:t xml:space="preserve">lasting </w:t>
      </w:r>
      <w:r w:rsidRPr="005945D1">
        <w:rPr>
          <w:rStyle w:val="Emphasis"/>
          <w:highlight w:val="cyan"/>
        </w:rPr>
        <w:t>world peace</w:t>
      </w:r>
      <w:r w:rsidRPr="005D49C4">
        <w:rPr>
          <w:rStyle w:val="StyleUnderline"/>
        </w:rPr>
        <w:t>.</w:t>
      </w:r>
    </w:p>
    <w:p w:rsidR="000F74A0" w:rsidRDefault="000F74A0" w:rsidP="000F74A0">
      <w:pPr>
        <w:pStyle w:val="Heading3"/>
      </w:pPr>
      <w:r>
        <w:t>1ar – yemen kills cred</w:t>
      </w:r>
    </w:p>
    <w:p w:rsidR="000F74A0" w:rsidRDefault="000F74A0" w:rsidP="000F74A0"/>
    <w:p w:rsidR="000F74A0" w:rsidRDefault="000F74A0" w:rsidP="000F74A0">
      <w:pPr>
        <w:pStyle w:val="Heading4"/>
      </w:pPr>
      <w:r>
        <w:t>US support for Saudi Arabia exposes US support for I-Law as selective</w:t>
      </w:r>
    </w:p>
    <w:p w:rsidR="000F74A0" w:rsidRPr="00A61EA4" w:rsidRDefault="000F74A0" w:rsidP="000F74A0">
      <w:pPr>
        <w:rPr>
          <w:rStyle w:val="Style13ptBold"/>
        </w:rPr>
      </w:pPr>
      <w:r w:rsidRPr="00A61EA4">
        <w:rPr>
          <w:rStyle w:val="Style13ptBold"/>
        </w:rPr>
        <w:t>Shakdam 16</w:t>
      </w:r>
    </w:p>
    <w:p w:rsidR="000F74A0" w:rsidRDefault="000F74A0" w:rsidP="000F74A0">
      <w:r>
        <w:t>Catherine Shakdam is a political analyst ​and Associate Director of the Beirut Center for Middle Eastern Studies, Mint Press News, January 30, 2016, “The US Wraps Saudi Arabia — And Its Human Rights Atrocities — In Its Cloak Of Exceptionalism”, http://www.mintpressnews.com/the-us-wraps-saudi-arabia-and-its-human-rights-atrocities-in-its-cloak-of-exceptionalism/212913/</w:t>
      </w:r>
    </w:p>
    <w:p w:rsidR="000F74A0" w:rsidRDefault="000F74A0" w:rsidP="000F74A0"/>
    <w:p w:rsidR="000F74A0" w:rsidRDefault="000F74A0" w:rsidP="000F74A0">
      <w:r w:rsidRPr="00FF5825">
        <w:rPr>
          <w:rStyle w:val="StyleUnderline"/>
          <w:highlight w:val="cyan"/>
        </w:rPr>
        <w:t>Saudi Arabia’s “special friendship”</w:t>
      </w:r>
      <w:r w:rsidRPr="001C49EB">
        <w:rPr>
          <w:rStyle w:val="StyleUnderline"/>
        </w:rPr>
        <w:t xml:space="preserve"> with the U.S.</w:t>
      </w:r>
      <w:r>
        <w:t xml:space="preserve">, as officials have been keen to highlight over the years, </w:t>
      </w:r>
      <w:r w:rsidRPr="001C49EB">
        <w:rPr>
          <w:rStyle w:val="Emphasis"/>
        </w:rPr>
        <w:t xml:space="preserve">has </w:t>
      </w:r>
      <w:r w:rsidRPr="00FF5825">
        <w:rPr>
          <w:rStyle w:val="Emphasis"/>
          <w:highlight w:val="cyan"/>
        </w:rPr>
        <w:t>allowed</w:t>
      </w:r>
      <w:r w:rsidRPr="001C49EB">
        <w:rPr>
          <w:rStyle w:val="Emphasis"/>
        </w:rPr>
        <w:t xml:space="preserve"> for </w:t>
      </w:r>
      <w:r w:rsidRPr="00FF5825">
        <w:rPr>
          <w:rStyle w:val="Emphasis"/>
          <w:highlight w:val="cyan"/>
        </w:rPr>
        <w:t>U.S. officials to pick and choose when to show outrage and when to denounce h</w:t>
      </w:r>
      <w:r w:rsidRPr="001C49EB">
        <w:rPr>
          <w:rStyle w:val="Emphasis"/>
        </w:rPr>
        <w:t xml:space="preserve">uman </w:t>
      </w:r>
      <w:r w:rsidRPr="00FF5825">
        <w:rPr>
          <w:rStyle w:val="Emphasis"/>
          <w:highlight w:val="cyan"/>
        </w:rPr>
        <w:t>r</w:t>
      </w:r>
      <w:r w:rsidRPr="001C49EB">
        <w:rPr>
          <w:rStyle w:val="Emphasis"/>
        </w:rPr>
        <w:t xml:space="preserve">ights </w:t>
      </w:r>
      <w:r w:rsidRPr="00FF5825">
        <w:rPr>
          <w:rStyle w:val="Emphasis"/>
          <w:highlight w:val="cyan"/>
        </w:rPr>
        <w:t>violations, manipulating i</w:t>
      </w:r>
      <w:r w:rsidRPr="001C49EB">
        <w:rPr>
          <w:rStyle w:val="Emphasis"/>
        </w:rPr>
        <w:t xml:space="preserve">nternational </w:t>
      </w:r>
      <w:r w:rsidRPr="00FF5825">
        <w:rPr>
          <w:rStyle w:val="Emphasis"/>
          <w:highlight w:val="cyan"/>
        </w:rPr>
        <w:t>law to the tune of</w:t>
      </w:r>
      <w:r w:rsidRPr="001C49EB">
        <w:rPr>
          <w:rStyle w:val="Emphasis"/>
        </w:rPr>
        <w:t xml:space="preserve"> their own </w:t>
      </w:r>
      <w:r w:rsidRPr="00FF5825">
        <w:rPr>
          <w:rStyle w:val="Emphasis"/>
          <w:highlight w:val="cyan"/>
        </w:rPr>
        <w:t>political agendas</w:t>
      </w:r>
      <w:r>
        <w:t>, rather than objectively defending the rule of law. And, in perhaps the most ironic turn of events in the world looking the other way on Saudi human rights abuses, the kingdom was given a chair on the United Nations Human Rights Council in 2013.</w:t>
      </w:r>
    </w:p>
    <w:p w:rsidR="000F74A0" w:rsidRDefault="000F74A0" w:rsidP="000F74A0">
      <w:r w:rsidRPr="001C49EB">
        <w:rPr>
          <w:rStyle w:val="StyleUnderline"/>
        </w:rPr>
        <w:t>Despite Obama’s open rejection of bigotry</w:t>
      </w:r>
      <w:r>
        <w:t xml:space="preserve">, it would appear that </w:t>
      </w:r>
      <w:r w:rsidRPr="001C49EB">
        <w:rPr>
          <w:rStyle w:val="Emphasis"/>
        </w:rPr>
        <w:t>Washington has blanketed Riyadh under its own exceptionalism</w:t>
      </w:r>
      <w:r>
        <w:t xml:space="preserve"> — all in the name of economic pragmatism. Indeed, the nations’ interests are so intertwined that Saudi Arabia remains instrumental to U.S. economic stability through the petrodollar system.</w:t>
      </w:r>
    </w:p>
    <w:p w:rsidR="000F74A0" w:rsidRDefault="000F74A0" w:rsidP="000F74A0">
      <w:r>
        <w:t>The petrodollar system that was created in the 1970s has served America well, both economically and politically. What began as a way to drive more demand for the U.S. dollar in the wake of a move away from the international gold standard in 1971, it’s provided benefits that few could have ever imagined, including the solidification of the U.S. dollar as the global currency of choice. This was important, especially following a temporary loss of dollar credibility after President Richard Nixon’s decision to close the gold window.</w:t>
      </w:r>
    </w:p>
    <w:p w:rsidR="000F74A0" w:rsidRDefault="000F74A0" w:rsidP="000F74A0">
      <w:r w:rsidRPr="00FF5825">
        <w:rPr>
          <w:rStyle w:val="StyleUnderline"/>
          <w:highlight w:val="cyan"/>
        </w:rPr>
        <w:t>This</w:t>
      </w:r>
      <w:r w:rsidRPr="001C49EB">
        <w:rPr>
          <w:rStyle w:val="StyleUnderline"/>
        </w:rPr>
        <w:t xml:space="preserve"> “dollars for oil” </w:t>
      </w:r>
      <w:r w:rsidRPr="00FF5825">
        <w:rPr>
          <w:rStyle w:val="StyleUnderline"/>
          <w:highlight w:val="cyan"/>
        </w:rPr>
        <w:t>system</w:t>
      </w:r>
      <w:r>
        <w:t xml:space="preserve"> has greatly enriched the nation. But this national prosperity </w:t>
      </w:r>
      <w:r w:rsidRPr="00FF5825">
        <w:rPr>
          <w:rStyle w:val="StyleUnderline"/>
          <w:highlight w:val="cyan"/>
        </w:rPr>
        <w:t>has come at the expense of other nations and</w:t>
      </w:r>
      <w:r w:rsidRPr="001C49EB">
        <w:rPr>
          <w:rStyle w:val="StyleUnderline"/>
        </w:rPr>
        <w:t xml:space="preserve"> their potential prosperity</w:t>
      </w:r>
      <w:r>
        <w:t xml:space="preserve">, </w:t>
      </w:r>
      <w:r w:rsidRPr="001C49EB">
        <w:rPr>
          <w:rStyle w:val="Emphasis"/>
        </w:rPr>
        <w:t xml:space="preserve">notwithstanding </w:t>
      </w:r>
      <w:r w:rsidRPr="00FF5825">
        <w:rPr>
          <w:rStyle w:val="Emphasis"/>
          <w:highlight w:val="cyan"/>
        </w:rPr>
        <w:t>America’s moral credibility in the world over its selective blindness</w:t>
      </w:r>
      <w:r w:rsidRPr="00FF5825">
        <w:rPr>
          <w:highlight w:val="cyan"/>
        </w:rPr>
        <w:t xml:space="preserve"> </w:t>
      </w:r>
      <w:r w:rsidRPr="00FF5825">
        <w:rPr>
          <w:rStyle w:val="Emphasis"/>
          <w:highlight w:val="cyan"/>
        </w:rPr>
        <w:t>to Riyadh’s</w:t>
      </w:r>
      <w:r w:rsidRPr="001C49EB">
        <w:rPr>
          <w:rStyle w:val="Emphasis"/>
        </w:rPr>
        <w:t xml:space="preserve"> human rights </w:t>
      </w:r>
      <w:r w:rsidRPr="00FF5825">
        <w:rPr>
          <w:rStyle w:val="Emphasis"/>
          <w:highlight w:val="cyan"/>
        </w:rPr>
        <w:t>violations.</w:t>
      </w:r>
    </w:p>
    <w:p w:rsidR="000F74A0" w:rsidRDefault="000F74A0" w:rsidP="000F74A0">
      <w:r w:rsidRPr="001C49EB">
        <w:rPr>
          <w:rStyle w:val="StyleUnderline"/>
        </w:rPr>
        <w:t>Such selective blindness was recently highlighted by Washington’s silence over the beheading of Sheikh Nimr al-Nimr in Saudi Arabia on Jan.</w:t>
      </w:r>
      <w:r>
        <w:t xml:space="preserve"> 2. He was among the victims of Saudi Arabia’s campaign to execute 47 “terrorists,” including by beheading and death by firing squad, in the country’s largest mass execution in decades.</w:t>
      </w:r>
    </w:p>
    <w:p w:rsidR="000F74A0" w:rsidRDefault="000F74A0" w:rsidP="000F74A0">
      <w:r>
        <w:t>A pivotal figure for peaceful resistance in Saudi Arabia, Sheikh Nimr al-Nimr, a man of letters who reinvented himself as a human rights defender in the face of the suffering of his community in the eastern Saudi province of Qatif, was arrested in 2012 for speaking out against the House of Saud. Following a brutal police pursuit and arrest in which he suffered gunshot wounds, Sheikh al-Nimr was sentenced to death on charges of sedition, disobedience and bearing arms.</w:t>
      </w:r>
    </w:p>
    <w:p w:rsidR="000F74A0" w:rsidRDefault="000F74A0" w:rsidP="000F74A0">
      <w:r>
        <w:t>Ali al-Ahmed, founder and director of the Institute for Gulf Affairs, a Washington-based think tank, emphasized that any and all critics of the Saudi monarchy are designated as terrorists. Under Saudi law, any remark made against Riyadh can be construed as treason or domestic terrorism against the king, and is therefore punishable by death.</w:t>
      </w:r>
    </w:p>
    <w:p w:rsidR="000F74A0" w:rsidRDefault="000F74A0" w:rsidP="000F74A0">
      <w:r>
        <w:t>“</w:t>
      </w:r>
      <w:r w:rsidRPr="001C49EB">
        <w:rPr>
          <w:rStyle w:val="StyleUnderline"/>
        </w:rPr>
        <w:t>The kingdom has relied heavily on violence and repression against rights and political activists to prevent its rule from being challenge</w:t>
      </w:r>
      <w:r>
        <w:t>. Saudi Arabia remains the most violent and abusive of all autocracies,” al-Ahmed told MintPress.</w:t>
      </w:r>
    </w:p>
    <w:p w:rsidR="000F74A0" w:rsidRDefault="000F74A0" w:rsidP="000F74A0">
      <w:r>
        <w:t xml:space="preserve">Likewise, </w:t>
      </w:r>
      <w:r w:rsidRPr="00FF5825">
        <w:rPr>
          <w:rStyle w:val="StyleUnderline"/>
          <w:highlight w:val="cyan"/>
        </w:rPr>
        <w:t>Amnesty International denounces Saudi Arabia’s</w:t>
      </w:r>
      <w:r w:rsidRPr="001C49EB">
        <w:rPr>
          <w:rStyle w:val="StyleUnderline"/>
        </w:rPr>
        <w:t xml:space="preserve"> </w:t>
      </w:r>
      <w:r w:rsidRPr="00FF5825">
        <w:rPr>
          <w:rStyle w:val="StyleUnderline"/>
          <w:highlight w:val="cyan"/>
        </w:rPr>
        <w:t>systematic attack on freedom</w:t>
      </w:r>
      <w:r w:rsidRPr="001C49EB">
        <w:rPr>
          <w:rStyle w:val="StyleUnderline"/>
        </w:rPr>
        <w:t xml:space="preserve"> of expression in the following terms</w:t>
      </w:r>
      <w:r>
        <w:t>: “</w:t>
      </w:r>
      <w:r w:rsidRPr="00FF5825">
        <w:rPr>
          <w:rStyle w:val="Emphasis"/>
          <w:highlight w:val="cyan"/>
        </w:rPr>
        <w:t>Torture, public execution, discrimination, intolerance for free speech</w:t>
      </w:r>
      <w:r w:rsidRPr="001C49EB">
        <w:rPr>
          <w:rStyle w:val="Emphasis"/>
        </w:rPr>
        <w:t xml:space="preserve">, possible </w:t>
      </w:r>
      <w:r w:rsidRPr="00FF5825">
        <w:rPr>
          <w:rStyle w:val="Emphasis"/>
          <w:highlight w:val="cyan"/>
        </w:rPr>
        <w:t>war crimes in Yemen</w:t>
      </w:r>
      <w:r>
        <w:t xml:space="preserve"> – and </w:t>
      </w:r>
      <w:r w:rsidRPr="00FF5825">
        <w:rPr>
          <w:rStyle w:val="Emphasis"/>
          <w:highlight w:val="cyan"/>
        </w:rPr>
        <w:t>the list could go on</w:t>
      </w:r>
      <w:r>
        <w:t xml:space="preserve">. </w:t>
      </w:r>
      <w:r w:rsidRPr="001C49EB">
        <w:rPr>
          <w:rStyle w:val="Emphasis"/>
        </w:rPr>
        <w:t>Dozens of activists remain behind bars in the Gulf Kingdom, simply for exercising their right to freedom of expression</w:t>
      </w:r>
      <w:r>
        <w:t xml:space="preserve"> and assembly.”</w:t>
      </w:r>
    </w:p>
    <w:p w:rsidR="000F74A0" w:rsidRDefault="000F74A0" w:rsidP="000F74A0"/>
    <w:p w:rsidR="000F74A0" w:rsidRDefault="000F74A0" w:rsidP="000F74A0">
      <w:pPr>
        <w:pStyle w:val="Heading4"/>
      </w:pPr>
      <w:r>
        <w:t>Support for the Saudi campaign in Yemen devastates US cred</w:t>
      </w:r>
    </w:p>
    <w:p w:rsidR="000F74A0" w:rsidRPr="00A61EA4" w:rsidRDefault="000F74A0" w:rsidP="000F74A0">
      <w:pPr>
        <w:rPr>
          <w:rStyle w:val="Style13ptBold"/>
        </w:rPr>
      </w:pPr>
      <w:r w:rsidRPr="00A61EA4">
        <w:rPr>
          <w:rStyle w:val="Style13ptBold"/>
        </w:rPr>
        <w:t>Lynch 15</w:t>
      </w:r>
    </w:p>
    <w:p w:rsidR="000F74A0" w:rsidRDefault="000F74A0" w:rsidP="000F74A0">
      <w:r>
        <w:t>Colum Lynch is Foreign Policy's award-winning U.N.-based senior diplomatic reporter. Lynch previously wrote Foreign Policy's Turtle Bay blog, for which he was awarded the 2011 National Magazine Award, FP, 10/15/2015, “U.S. Support for Saudi Strikes in Yemen Raises War Crime Concerns”, http://foreignpolicy.com/2015/10/15/u-s-support-for-saudi-strikes-in-yemen-raises-war-crime-concerns/</w:t>
      </w:r>
    </w:p>
    <w:p w:rsidR="000F74A0" w:rsidRDefault="000F74A0" w:rsidP="000F74A0"/>
    <w:p w:rsidR="000F74A0" w:rsidRDefault="000F74A0" w:rsidP="000F74A0">
      <w:r w:rsidRPr="001D21A0">
        <w:rPr>
          <w:rStyle w:val="Emphasis"/>
        </w:rPr>
        <w:t xml:space="preserve">U.S. </w:t>
      </w:r>
      <w:r w:rsidRPr="00FF5825">
        <w:rPr>
          <w:rStyle w:val="Emphasis"/>
          <w:highlight w:val="cyan"/>
        </w:rPr>
        <w:t xml:space="preserve">support </w:t>
      </w:r>
      <w:r w:rsidRPr="001D21A0">
        <w:rPr>
          <w:rStyle w:val="Emphasis"/>
          <w:highlight w:val="cyan"/>
        </w:rPr>
        <w:t xml:space="preserve">for a </w:t>
      </w:r>
      <w:r w:rsidRPr="00FF5825">
        <w:rPr>
          <w:rStyle w:val="Emphasis"/>
          <w:highlight w:val="cyan"/>
        </w:rPr>
        <w:t>military campaign</w:t>
      </w:r>
      <w:r>
        <w:t xml:space="preserve"> that is </w:t>
      </w:r>
      <w:r w:rsidRPr="00FF5825">
        <w:rPr>
          <w:rStyle w:val="Emphasis"/>
          <w:highlight w:val="cyan"/>
        </w:rPr>
        <w:t>inflicting extreme hardship on civilians</w:t>
      </w:r>
      <w:r>
        <w:t xml:space="preserve"> in one of the Mideast’s poorest countries </w:t>
      </w:r>
      <w:r w:rsidRPr="00FF5825">
        <w:rPr>
          <w:rStyle w:val="Emphasis"/>
          <w:highlight w:val="cyan"/>
        </w:rPr>
        <w:t>provides an awkward counterpoint</w:t>
      </w:r>
      <w:r w:rsidRPr="00FF5825">
        <w:rPr>
          <w:highlight w:val="cyan"/>
        </w:rPr>
        <w:t xml:space="preserve"> </w:t>
      </w:r>
      <w:r w:rsidRPr="00FF5825">
        <w:rPr>
          <w:rStyle w:val="StyleUnderline"/>
          <w:highlight w:val="cyan"/>
        </w:rPr>
        <w:t>t</w:t>
      </w:r>
      <w:r w:rsidRPr="00A61EA4">
        <w:rPr>
          <w:rStyle w:val="StyleUnderline"/>
        </w:rPr>
        <w:t xml:space="preserve">o the </w:t>
      </w:r>
      <w:r w:rsidRPr="00FF5825">
        <w:rPr>
          <w:rStyle w:val="StyleUnderline"/>
          <w:highlight w:val="cyan"/>
        </w:rPr>
        <w:t>Obama</w:t>
      </w:r>
      <w:r w:rsidRPr="00A61EA4">
        <w:rPr>
          <w:rStyle w:val="StyleUnderline"/>
        </w:rPr>
        <w:t xml:space="preserve"> administration</w:t>
      </w:r>
      <w:r w:rsidRPr="00FF5825">
        <w:rPr>
          <w:rStyle w:val="StyleUnderline"/>
          <w:highlight w:val="cyan"/>
        </w:rPr>
        <w:t>’s</w:t>
      </w:r>
      <w:r w:rsidRPr="00A61EA4">
        <w:rPr>
          <w:rStyle w:val="StyleUnderline"/>
        </w:rPr>
        <w:t xml:space="preserve"> stated </w:t>
      </w:r>
      <w:r w:rsidRPr="00FF5825">
        <w:rPr>
          <w:rStyle w:val="StyleUnderline"/>
          <w:highlight w:val="cyan"/>
        </w:rPr>
        <w:t>commitment to</w:t>
      </w:r>
      <w:r w:rsidRPr="00A61EA4">
        <w:rPr>
          <w:rStyle w:val="StyleUnderline"/>
        </w:rPr>
        <w:t xml:space="preserve"> stand up for the region’s </w:t>
      </w:r>
      <w:r w:rsidRPr="00FF5825">
        <w:rPr>
          <w:rStyle w:val="StyleUnderline"/>
          <w:highlight w:val="cyan"/>
        </w:rPr>
        <w:t>oppressed people</w:t>
      </w:r>
      <w:r w:rsidRPr="00A61EA4">
        <w:rPr>
          <w:rStyle w:val="StyleUnderline"/>
        </w:rPr>
        <w:t>.</w:t>
      </w:r>
      <w:r>
        <w:t xml:space="preserve"> At the dawn of the Arab Spring, Obama vowed to oppose “the use of violence and repression against the people of the region” and to support “the legitimate aspirations of ordinary people.”</w:t>
      </w:r>
    </w:p>
    <w:p w:rsidR="000F74A0" w:rsidRDefault="000F74A0" w:rsidP="000F74A0">
      <w:r w:rsidRPr="001D21A0">
        <w:rPr>
          <w:rStyle w:val="Emphasis"/>
          <w:highlight w:val="cyan"/>
        </w:rPr>
        <w:t>Washington’s support in Yemen has</w:t>
      </w:r>
      <w:r>
        <w:t xml:space="preserve"> also </w:t>
      </w:r>
      <w:r w:rsidRPr="001D21A0">
        <w:rPr>
          <w:rStyle w:val="Emphasis"/>
          <w:highlight w:val="cyan"/>
        </w:rPr>
        <w:t>provided ammunition to critics</w:t>
      </w:r>
      <w:r w:rsidRPr="001D21A0">
        <w:rPr>
          <w:highlight w:val="cyan"/>
        </w:rPr>
        <w:t xml:space="preserve"> </w:t>
      </w:r>
      <w:r w:rsidRPr="001D21A0">
        <w:rPr>
          <w:rStyle w:val="Emphasis"/>
          <w:highlight w:val="cyan"/>
        </w:rPr>
        <w:t>who</w:t>
      </w:r>
      <w:r w:rsidRPr="00A61EA4">
        <w:rPr>
          <w:rStyle w:val="Emphasis"/>
        </w:rPr>
        <w:t xml:space="preserve"> have </w:t>
      </w:r>
      <w:r w:rsidRPr="001D21A0">
        <w:rPr>
          <w:rStyle w:val="Emphasis"/>
          <w:highlight w:val="cyan"/>
        </w:rPr>
        <w:t>seized o</w:t>
      </w:r>
      <w:r w:rsidRPr="00A61EA4">
        <w:rPr>
          <w:rStyle w:val="Emphasis"/>
        </w:rPr>
        <w:t xml:space="preserve">n the </w:t>
      </w:r>
      <w:r w:rsidRPr="001D21A0">
        <w:rPr>
          <w:rStyle w:val="Emphasis"/>
          <w:highlight w:val="cyan"/>
        </w:rPr>
        <w:t>Saudi</w:t>
      </w:r>
      <w:r w:rsidRPr="00A61EA4">
        <w:rPr>
          <w:rStyle w:val="Emphasis"/>
        </w:rPr>
        <w:t>-led coalition</w:t>
      </w:r>
      <w:r w:rsidRPr="001D21A0">
        <w:rPr>
          <w:rStyle w:val="Emphasis"/>
          <w:highlight w:val="cyan"/>
        </w:rPr>
        <w:t>’s use of American weapons</w:t>
      </w:r>
      <w:r>
        <w:t xml:space="preserve"> against civilian targets </w:t>
      </w:r>
      <w:r w:rsidRPr="001D21A0">
        <w:rPr>
          <w:rStyle w:val="Emphasis"/>
          <w:highlight w:val="cyan"/>
        </w:rPr>
        <w:t>to paint the U</w:t>
      </w:r>
      <w:r>
        <w:t xml:space="preserve">nited </w:t>
      </w:r>
      <w:r w:rsidRPr="001D21A0">
        <w:rPr>
          <w:rStyle w:val="Emphasis"/>
          <w:highlight w:val="cyan"/>
        </w:rPr>
        <w:t>S</w:t>
      </w:r>
      <w:r>
        <w:t xml:space="preserve">tates </w:t>
      </w:r>
      <w:r w:rsidRPr="001D21A0">
        <w:rPr>
          <w:rStyle w:val="Emphasis"/>
          <w:highlight w:val="cyan"/>
        </w:rPr>
        <w:t>as a hypocritical power</w:t>
      </w:r>
      <w:r>
        <w:t xml:space="preserve"> </w:t>
      </w:r>
      <w:r w:rsidRPr="00A61EA4">
        <w:rPr>
          <w:rStyle w:val="StyleUnderline"/>
        </w:rPr>
        <w:t>that lectures its Syrian adversaries on human rights abuses</w:t>
      </w:r>
      <w:r>
        <w:t xml:space="preserve"> </w:t>
      </w:r>
      <w:r w:rsidRPr="00A61EA4">
        <w:rPr>
          <w:rStyle w:val="Emphasis"/>
        </w:rPr>
        <w:t>while furnishing its allies with cluster bombs and precision rockets.</w:t>
      </w:r>
    </w:p>
    <w:p w:rsidR="000F74A0" w:rsidRDefault="000F74A0" w:rsidP="000F74A0">
      <w:r>
        <w:t>“</w:t>
      </w:r>
      <w:r w:rsidRPr="001D21A0">
        <w:rPr>
          <w:rStyle w:val="Emphasis"/>
          <w:highlight w:val="cyan"/>
        </w:rPr>
        <w:t>There is certainly blowback to America’s reputation</w:t>
      </w:r>
      <w:r>
        <w:t xml:space="preserve">,” said Christopher Davidson, a British scholar and author of After the Sheikhs: The Coming Collapse of the Gulf Monarchies. </w:t>
      </w:r>
      <w:r w:rsidRPr="00A61EA4">
        <w:rPr>
          <w:rStyle w:val="StyleUnderline"/>
        </w:rPr>
        <w:t>As a result, any suggestion that the United States was ever committed to the democracy movements arising out of the Arab Spring “will be treated with suspicion, probably well-founded,”</w:t>
      </w:r>
      <w:r>
        <w:t xml:space="preserve"> he said.</w:t>
      </w:r>
    </w:p>
    <w:p w:rsidR="000F74A0" w:rsidRDefault="000F74A0" w:rsidP="000F74A0">
      <w:r>
        <w:t>Behind closed doors, the United States has sought to limit international scrutiny of rights abuses in Yemen. Last Friday, the United States blocked a proposal in a U.N. Security Council sanctions committee to have the committee’s chair, Lithuanian U.N. Ambassador Raimonda Murmokaite, approach “all relevant parties to the conflict and stress their responsibility to respect and uphold international humanitarian law and human rights law,” according to Security Council diplomats. The committee also recommended that Murmokaite ask the key players to cooperate with its investigations into potential human rights abuses in Yemen.</w:t>
      </w:r>
    </w:p>
    <w:p w:rsidR="000F74A0" w:rsidRDefault="000F74A0" w:rsidP="000F74A0">
      <w:r>
        <w:t>The initiative garnered broad support in the 15-nation council, including from America’s allies Britain and France, as well as from rivals like Russia and China, according to council diplomats. The U.S. mission to the U.N. declined to comment on the closed-door deliberations.</w:t>
      </w:r>
    </w:p>
    <w:p w:rsidR="000F74A0" w:rsidRDefault="000F74A0" w:rsidP="000F74A0">
      <w:pPr>
        <w:rPr>
          <w:rStyle w:val="StyleUnderline"/>
        </w:rPr>
      </w:pPr>
      <w:r w:rsidRPr="00A304D4">
        <w:rPr>
          <w:rStyle w:val="StyleUnderline"/>
        </w:rPr>
        <w:t>The episode</w:t>
      </w:r>
      <w:r>
        <w:t xml:space="preserve">, however, </w:t>
      </w:r>
      <w:r w:rsidRPr="00A304D4">
        <w:rPr>
          <w:rStyle w:val="StyleUnderline"/>
        </w:rPr>
        <w:t xml:space="preserve">provides a brutal reminder of </w:t>
      </w:r>
      <w:r w:rsidRPr="001D21A0">
        <w:rPr>
          <w:rStyle w:val="StyleUnderline"/>
        </w:rPr>
        <w:t>a U.S.-backed conflict</w:t>
      </w:r>
      <w:r w:rsidRPr="00A304D4">
        <w:rPr>
          <w:rStyle w:val="StyleUnderline"/>
        </w:rPr>
        <w:t xml:space="preserve"> that has exacted a terrible toll on civilians</w:t>
      </w:r>
      <w:r>
        <w:t xml:space="preserve"> and that puts the United States, which supplies the coalition with intelligence and logistics, on the defensive. And </w:t>
      </w:r>
      <w:r w:rsidRPr="00A304D4">
        <w:rPr>
          <w:rStyle w:val="StyleUnderline"/>
        </w:rPr>
        <w:t xml:space="preserve">it has led </w:t>
      </w:r>
      <w:r w:rsidRPr="001D21A0">
        <w:rPr>
          <w:rStyle w:val="StyleUnderline"/>
          <w:highlight w:val="cyan"/>
        </w:rPr>
        <w:t>human rights advocates</w:t>
      </w:r>
      <w:r w:rsidRPr="00A304D4">
        <w:rPr>
          <w:rStyle w:val="StyleUnderline"/>
        </w:rPr>
        <w:t xml:space="preserve"> and</w:t>
      </w:r>
      <w:r>
        <w:t xml:space="preserve"> some </w:t>
      </w:r>
      <w:r w:rsidRPr="00A304D4">
        <w:rPr>
          <w:rStyle w:val="StyleUnderline"/>
        </w:rPr>
        <w:t xml:space="preserve">U.S. lawmakers to </w:t>
      </w:r>
      <w:r w:rsidRPr="001D21A0">
        <w:rPr>
          <w:rStyle w:val="StyleUnderline"/>
          <w:highlight w:val="cyan"/>
        </w:rPr>
        <w:t>question whether Saudi Arabia and the U</w:t>
      </w:r>
      <w:r w:rsidRPr="00A304D4">
        <w:rPr>
          <w:rStyle w:val="StyleUnderline"/>
        </w:rPr>
        <w:t xml:space="preserve">nited </w:t>
      </w:r>
      <w:r w:rsidRPr="001D21A0">
        <w:rPr>
          <w:rStyle w:val="StyleUnderline"/>
          <w:highlight w:val="cyan"/>
        </w:rPr>
        <w:t>S</w:t>
      </w:r>
      <w:r w:rsidRPr="001D21A0">
        <w:rPr>
          <w:rStyle w:val="StyleUnderline"/>
        </w:rPr>
        <w:t>t</w:t>
      </w:r>
      <w:r w:rsidRPr="00A304D4">
        <w:rPr>
          <w:rStyle w:val="StyleUnderline"/>
        </w:rPr>
        <w:t xml:space="preserve">ates </w:t>
      </w:r>
      <w:r w:rsidRPr="001D21A0">
        <w:rPr>
          <w:rStyle w:val="StyleUnderline"/>
          <w:highlight w:val="cyan"/>
        </w:rPr>
        <w:t>may be complicit in war crimes</w:t>
      </w:r>
      <w:r w:rsidRPr="00A304D4">
        <w:rPr>
          <w:rStyle w:val="StyleUnderline"/>
        </w:rPr>
        <w:t xml:space="preserve"> in Yemen.</w:t>
      </w:r>
    </w:p>
    <w:p w:rsidR="000F74A0" w:rsidRDefault="000F74A0" w:rsidP="000F74A0">
      <w:r>
        <w:t>“The humanitarian crisis in Yemen has received too little attention, and it directly, or indirectly, implicates us,” said Sen. Patrick Leahy (D-Vt.), who noted that the airstrikes may violate legislation he authored barring the United States from providing security assistance to countries responsible for gross human rights abuses. “The reports of civilian casualties from Saudi air attacks in densely populated areas compel us to ask if these operations, supported by the United States, violate” that law, Leahy told Foreign Policy in an emailed statement. In any event, he added, “there is the real possibility that [the air campaign] is making a bad situation worse.”</w:t>
      </w:r>
    </w:p>
    <w:p w:rsidR="000F74A0" w:rsidRDefault="000F74A0" w:rsidP="000F74A0">
      <w:r>
        <w:t>But other lawmakers have urged the Obama administration to do more to support Saudi Arabia and its Persian Gulf neighbors, which they see as a critical counterpoint to Iranian influence in the Middle East. The Senate Foreign Relations Committee’s chairman, Bob Corker (R-Tenn.), said the administration needs to “close the daylight” between the United States and its Gulf allies. He echoed claims by Gulf powers that Yemen’s Shiite Houthis are receiving backing from the Iranian government.</w:t>
      </w:r>
    </w:p>
    <w:p w:rsidR="000F74A0" w:rsidRDefault="000F74A0" w:rsidP="000F74A0">
      <w:r>
        <w:t>“The perception of a disengaged America and a resurgent Iran have led the GCC to take a stand,” Corker said, referring to the Gulf Cooperation Council, at an Oct. 6 hearing on Yemen. Corker credited the Saudi-led coalition’s “use of American equipment and training with surprising effectiveness.” But he acknowledged that the campaign has been carried out with an “intolerable level of civilian casualties.”</w:t>
      </w:r>
    </w:p>
    <w:p w:rsidR="000F74A0" w:rsidRDefault="000F74A0" w:rsidP="000F74A0">
      <w:r w:rsidRPr="00FF5825">
        <w:rPr>
          <w:rStyle w:val="StyleUnderline"/>
        </w:rPr>
        <w:t>Last week, a U.N. panel of experts responsible for tracking human rights violations and enforcing sanctions against individuals who threaten Yemen’s peace concluded that the Saudi-led coalition</w:t>
      </w:r>
      <w:r>
        <w:t xml:space="preserve">, Houthi insurgents, and fighters loyal to Yemen’s former president, Ali Abdullah Saleh, all </w:t>
      </w:r>
      <w:r w:rsidRPr="00FF5825">
        <w:rPr>
          <w:rStyle w:val="Emphasis"/>
        </w:rPr>
        <w:t>have routinely violated civilians’ human rights</w:t>
      </w:r>
      <w:r>
        <w:t>, according to a copy of a confidential report documenting the panel’s findings.</w:t>
      </w:r>
    </w:p>
    <w:p w:rsidR="000F74A0" w:rsidRPr="00214D67" w:rsidRDefault="000F74A0" w:rsidP="000F74A0">
      <w:r w:rsidRPr="001D21A0">
        <w:rPr>
          <w:rStyle w:val="Emphasis"/>
          <w:highlight w:val="cyan"/>
        </w:rPr>
        <w:t>The panel singled out the coalition for committing “grave violations” of civilians’ rights</w:t>
      </w:r>
      <w:r>
        <w:t>, citing reports of indiscriminate airstrikes, as well as the targeting of markets, aid warehouses, and a camp for displaced Yemenis. It also raised concern that coalition forces may have intentionally obstructed the delivery of humanitarian aid to needy civilians.</w:t>
      </w:r>
    </w:p>
    <w:p w:rsidR="000F74A0" w:rsidRDefault="000F74A0" w:rsidP="000F74A0">
      <w:pPr>
        <w:pStyle w:val="Heading3"/>
      </w:pPr>
    </w:p>
    <w:p w:rsidR="000F74A0" w:rsidRDefault="000F74A0" w:rsidP="000F74A0">
      <w:pPr>
        <w:pStyle w:val="Heading3"/>
      </w:pPr>
      <w:r>
        <w:t>***AT: DAs</w:t>
      </w:r>
    </w:p>
    <w:p w:rsidR="000F74A0" w:rsidRDefault="000F74A0" w:rsidP="000F74A0">
      <w:pPr>
        <w:pStyle w:val="Heading3"/>
      </w:pPr>
      <w:r>
        <w:t>AT: BPC DA</w:t>
      </w:r>
    </w:p>
    <w:p w:rsidR="000F74A0" w:rsidRDefault="000F74A0" w:rsidP="000F74A0">
      <w:pPr>
        <w:pStyle w:val="Heading4"/>
      </w:pPr>
      <w:r>
        <w:t>No loss of capacity-That takes time—AND Blowback outweighs</w:t>
      </w:r>
    </w:p>
    <w:p w:rsidR="000F74A0" w:rsidRDefault="000F74A0" w:rsidP="000F74A0">
      <w:r w:rsidRPr="008F4FFC">
        <w:rPr>
          <w:rStyle w:val="Style13ptBold"/>
        </w:rPr>
        <w:t>Goodman 15</w:t>
      </w:r>
    </w:p>
    <w:p w:rsidR="000F74A0" w:rsidRPr="008F4FFC" w:rsidRDefault="000F74A0" w:rsidP="000F74A0">
      <w:r w:rsidRPr="008F4FFC">
        <w:t>Colby Goodma</w:t>
      </w:r>
      <w:r>
        <w:t xml:space="preserve">n, </w:t>
      </w:r>
      <w:r w:rsidRPr="008F4FFC">
        <w:t xml:space="preserve">Acting Director at Security Assistance Monitor and focuses on a range of U.S. military aid and arms sales policy and research issues, Defense Experts Highlight Effectiveness of Human Rights Conditioning, 12/10/15, </w:t>
      </w:r>
      <w:hyperlink r:id="rId27" w:history="1">
        <w:r w:rsidRPr="008F4FFC">
          <w:rPr>
            <w:rStyle w:val="Hyperlink"/>
          </w:rPr>
          <w:t>http://securityassistance.org/blog/defense-experts-highlight-effectiveness-human-rights-conditioning</w:t>
        </w:r>
      </w:hyperlink>
    </w:p>
    <w:p w:rsidR="000F74A0" w:rsidRPr="002746C2" w:rsidRDefault="000F74A0" w:rsidP="000F74A0"/>
    <w:p w:rsidR="000F74A0" w:rsidRPr="008F4FFC" w:rsidRDefault="000F74A0" w:rsidP="000F74A0">
      <w:r w:rsidRPr="008F4FFC">
        <w:rPr>
          <w:rStyle w:val="Underline2Char"/>
        </w:rPr>
        <w:t xml:space="preserve">The </w:t>
      </w:r>
      <w:r w:rsidRPr="00597FC2">
        <w:rPr>
          <w:rStyle w:val="Underline2Char"/>
          <w:highlight w:val="cyan"/>
        </w:rPr>
        <w:t>RAND</w:t>
      </w:r>
      <w:r w:rsidRPr="008F4FFC">
        <w:rPr>
          <w:rStyle w:val="Underline2Char"/>
        </w:rPr>
        <w:t xml:space="preserve"> </w:t>
      </w:r>
      <w:r w:rsidRPr="00597FC2">
        <w:rPr>
          <w:rStyle w:val="StyleUnderline"/>
        </w:rPr>
        <w:t xml:space="preserve">study also </w:t>
      </w:r>
      <w:r w:rsidRPr="00597FC2">
        <w:rPr>
          <w:rStyle w:val="StyleUnderline"/>
          <w:highlight w:val="cyan"/>
        </w:rPr>
        <w:t>found that</w:t>
      </w:r>
      <w:r w:rsidRPr="00597FC2">
        <w:rPr>
          <w:rStyle w:val="StyleUnderline"/>
        </w:rPr>
        <w:t xml:space="preserve"> when the United States cuts military aid to foreign security force</w:t>
      </w:r>
      <w:r w:rsidRPr="008F4FFC">
        <w:t xml:space="preserve">, their military capabilities are negatively affected. However, it </w:t>
      </w:r>
      <w:r w:rsidRPr="00597FC2">
        <w:t>indicated that</w:t>
      </w:r>
      <w:r w:rsidRPr="008F4FFC">
        <w:t xml:space="preserve"> </w:t>
      </w:r>
      <w:r w:rsidRPr="00597FC2">
        <w:rPr>
          <w:rStyle w:val="Underline2Char"/>
          <w:highlight w:val="cyan"/>
        </w:rPr>
        <w:t>the blow to a state’s</w:t>
      </w:r>
      <w:r w:rsidRPr="008F4FFC">
        <w:rPr>
          <w:rStyle w:val="Underline2Char"/>
        </w:rPr>
        <w:t xml:space="preserve"> security </w:t>
      </w:r>
      <w:r w:rsidRPr="00597FC2">
        <w:rPr>
          <w:rStyle w:val="Underline2Char"/>
          <w:highlight w:val="cyan"/>
        </w:rPr>
        <w:t>capacity is</w:t>
      </w:r>
      <w:r w:rsidRPr="008F4FFC">
        <w:t xml:space="preserve"> perhaps </w:t>
      </w:r>
      <w:r w:rsidRPr="00597FC2">
        <w:rPr>
          <w:highlight w:val="cyan"/>
        </w:rPr>
        <w:t>le</w:t>
      </w:r>
      <w:r w:rsidRPr="00597FC2">
        <w:rPr>
          <w:rStyle w:val="Underline2Char"/>
          <w:highlight w:val="cyan"/>
        </w:rPr>
        <w:t>ss</w:t>
      </w:r>
      <w:r w:rsidRPr="008F4FFC">
        <w:rPr>
          <w:rStyle w:val="Underline2Char"/>
        </w:rPr>
        <w:t xml:space="preserve"> </w:t>
      </w:r>
      <w:r w:rsidRPr="00597FC2">
        <w:rPr>
          <w:rStyle w:val="Underline2Char"/>
          <w:highlight w:val="cyan"/>
        </w:rPr>
        <w:t>damaging than</w:t>
      </w:r>
      <w:r w:rsidRPr="008F4FFC">
        <w:rPr>
          <w:rStyle w:val="Underline2Char"/>
        </w:rPr>
        <w:t xml:space="preserve"> previously </w:t>
      </w:r>
      <w:r w:rsidRPr="00597FC2">
        <w:rPr>
          <w:rStyle w:val="Underline2Char"/>
          <w:highlight w:val="cyan"/>
        </w:rPr>
        <w:t>thought</w:t>
      </w:r>
      <w:r w:rsidRPr="008F4FFC">
        <w:t xml:space="preserve">, for two possible reasons. </w:t>
      </w:r>
      <w:r w:rsidRPr="00597FC2">
        <w:rPr>
          <w:rStyle w:val="StyleUnderline"/>
          <w:highlight w:val="cyan"/>
        </w:rPr>
        <w:t>First</w:t>
      </w:r>
      <w:r w:rsidRPr="008F4FFC">
        <w:rPr>
          <w:rStyle w:val="StyleUnderline"/>
        </w:rPr>
        <w:t>ly</w:t>
      </w:r>
      <w:r w:rsidRPr="008F4FFC">
        <w:t>, in some cases,</w:t>
      </w:r>
      <w:r w:rsidRPr="008F4FFC">
        <w:rPr>
          <w:rStyle w:val="StyleUnderline"/>
        </w:rPr>
        <w:t xml:space="preserve"> </w:t>
      </w:r>
      <w:r w:rsidRPr="00597FC2">
        <w:rPr>
          <w:rStyle w:val="StyleUnderline"/>
          <w:highlight w:val="cyan"/>
        </w:rPr>
        <w:t xml:space="preserve">it </w:t>
      </w:r>
      <w:r w:rsidRPr="00597FC2">
        <w:rPr>
          <w:rStyle w:val="Emphasis"/>
          <w:highlight w:val="cyan"/>
        </w:rPr>
        <w:t>takes time</w:t>
      </w:r>
      <w:r w:rsidRPr="008F4FFC">
        <w:rPr>
          <w:rStyle w:val="StyleUnderline"/>
        </w:rPr>
        <w:t xml:space="preserve"> for a government </w:t>
      </w:r>
      <w:r w:rsidRPr="00597FC2">
        <w:rPr>
          <w:rStyle w:val="StyleUnderline"/>
          <w:highlight w:val="cyan"/>
        </w:rPr>
        <w:t>to lose</w:t>
      </w:r>
      <w:r w:rsidRPr="008F4FFC">
        <w:rPr>
          <w:rStyle w:val="StyleUnderline"/>
        </w:rPr>
        <w:t xml:space="preserve"> military </w:t>
      </w:r>
      <w:r w:rsidRPr="00597FC2">
        <w:rPr>
          <w:rStyle w:val="StyleUnderline"/>
          <w:highlight w:val="cyan"/>
        </w:rPr>
        <w:t>capability</w:t>
      </w:r>
      <w:r w:rsidRPr="00597FC2">
        <w:rPr>
          <w:highlight w:val="cyan"/>
        </w:rPr>
        <w:t xml:space="preserve">, </w:t>
      </w:r>
      <w:r w:rsidRPr="00597FC2">
        <w:rPr>
          <w:rStyle w:val="Underline2Char"/>
          <w:highlight w:val="cyan"/>
        </w:rPr>
        <w:t>as</w:t>
      </w:r>
      <w:r w:rsidRPr="008F4FFC">
        <w:rPr>
          <w:rStyle w:val="Underline2Char"/>
        </w:rPr>
        <w:t xml:space="preserve"> donated equipment and </w:t>
      </w:r>
      <w:r w:rsidRPr="00597FC2">
        <w:rPr>
          <w:rStyle w:val="Underline2Char"/>
          <w:highlight w:val="cyan"/>
        </w:rPr>
        <w:t>weapons</w:t>
      </w:r>
      <w:r w:rsidRPr="008F4FFC">
        <w:rPr>
          <w:rStyle w:val="Underline2Char"/>
        </w:rPr>
        <w:t xml:space="preserve"> can </w:t>
      </w:r>
      <w:r w:rsidRPr="00597FC2">
        <w:rPr>
          <w:rStyle w:val="Underline2Char"/>
          <w:highlight w:val="cyan"/>
        </w:rPr>
        <w:t>remain</w:t>
      </w:r>
      <w:r w:rsidRPr="008F4FFC">
        <w:rPr>
          <w:rStyle w:val="Underline2Char"/>
        </w:rPr>
        <w:t xml:space="preserve"> fully </w:t>
      </w:r>
      <w:r w:rsidRPr="00597FC2">
        <w:rPr>
          <w:rStyle w:val="Underline2Char"/>
          <w:highlight w:val="cyan"/>
        </w:rPr>
        <w:t>functional for decades</w:t>
      </w:r>
      <w:r w:rsidRPr="00597FC2">
        <w:rPr>
          <w:highlight w:val="cyan"/>
        </w:rPr>
        <w:t>.</w:t>
      </w:r>
      <w:r w:rsidRPr="008F4FFC">
        <w:t xml:space="preserve"> </w:t>
      </w:r>
      <w:r w:rsidRPr="00597FC2">
        <w:rPr>
          <w:rStyle w:val="StyleUnderline"/>
          <w:highlight w:val="cyan"/>
        </w:rPr>
        <w:t>Second</w:t>
      </w:r>
      <w:r w:rsidRPr="008F4FFC">
        <w:rPr>
          <w:rStyle w:val="StyleUnderline"/>
        </w:rPr>
        <w:t xml:space="preserve">ly, </w:t>
      </w:r>
      <w:r w:rsidRPr="00597FC2">
        <w:rPr>
          <w:rStyle w:val="StyleUnderline"/>
          <w:highlight w:val="cyan"/>
        </w:rPr>
        <w:t>the U</w:t>
      </w:r>
      <w:r w:rsidRPr="008F4FFC">
        <w:rPr>
          <w:rStyle w:val="StyleUnderline"/>
        </w:rPr>
        <w:t xml:space="preserve">nited </w:t>
      </w:r>
      <w:r w:rsidRPr="00597FC2">
        <w:rPr>
          <w:rStyle w:val="StyleUnderline"/>
          <w:highlight w:val="cyan"/>
        </w:rPr>
        <w:t>S</w:t>
      </w:r>
      <w:r w:rsidRPr="008F4FFC">
        <w:rPr>
          <w:rStyle w:val="StyleUnderline"/>
        </w:rPr>
        <w:t xml:space="preserve">tates </w:t>
      </w:r>
      <w:r w:rsidRPr="00597FC2">
        <w:rPr>
          <w:rStyle w:val="StyleUnderline"/>
          <w:highlight w:val="cyan"/>
        </w:rPr>
        <w:t>does not</w:t>
      </w:r>
      <w:r w:rsidRPr="008F4FFC">
        <w:rPr>
          <w:rStyle w:val="StyleUnderline"/>
        </w:rPr>
        <w:t xml:space="preserve"> always </w:t>
      </w:r>
      <w:r w:rsidRPr="00597FC2">
        <w:rPr>
          <w:rStyle w:val="StyleUnderline"/>
          <w:highlight w:val="cyan"/>
        </w:rPr>
        <w:t>cut</w:t>
      </w:r>
      <w:r w:rsidRPr="008F4FFC">
        <w:rPr>
          <w:rStyle w:val="StyleUnderline"/>
        </w:rPr>
        <w:t xml:space="preserve">s </w:t>
      </w:r>
      <w:r w:rsidRPr="00597FC2">
        <w:rPr>
          <w:rStyle w:val="Emphasis"/>
          <w:highlight w:val="cyan"/>
        </w:rPr>
        <w:t>all</w:t>
      </w:r>
      <w:r w:rsidRPr="00597FC2">
        <w:rPr>
          <w:rStyle w:val="StyleUnderline"/>
        </w:rPr>
        <w:t xml:space="preserve"> </w:t>
      </w:r>
      <w:r w:rsidRPr="00597FC2">
        <w:rPr>
          <w:rStyle w:val="StyleUnderline"/>
          <w:highlight w:val="cyan"/>
        </w:rPr>
        <w:t>types</w:t>
      </w:r>
      <w:r w:rsidRPr="00597FC2">
        <w:rPr>
          <w:rStyle w:val="StyleUnderline"/>
        </w:rPr>
        <w:t xml:space="preserve"> of </w:t>
      </w:r>
      <w:r w:rsidRPr="008F4FFC">
        <w:rPr>
          <w:rStyle w:val="StyleUnderline"/>
        </w:rPr>
        <w:t>aid to a foreign force</w:t>
      </w:r>
      <w:r w:rsidRPr="008F4FFC">
        <w:t>.</w:t>
      </w:r>
    </w:p>
    <w:p w:rsidR="000F74A0" w:rsidRDefault="000F74A0" w:rsidP="000F74A0">
      <w:r w:rsidRPr="00597FC2">
        <w:rPr>
          <w:rStyle w:val="StyleUnderline"/>
        </w:rPr>
        <w:t>For instance, some military aid to Nigeria was cut in 2014 on account of Nigeria’s abysmal human rights record and rampant corruption. Yet, the Obama Administration still allocated $4.4 million in security assistance to Nigerian forces in FY 2015.</w:t>
      </w:r>
      <w:r w:rsidRPr="008F4FFC">
        <w:t xml:space="preserve"> This was even before Nigerians elected a new President, Muhammadu Buhari, who pledged investigations into military abuses and a reform of the Nigeria security sector.</w:t>
      </w:r>
    </w:p>
    <w:p w:rsidR="000F74A0" w:rsidRDefault="000F74A0" w:rsidP="000F74A0">
      <w:r w:rsidRPr="00597FC2">
        <w:rPr>
          <w:rStyle w:val="StyleUnderline"/>
        </w:rPr>
        <w:t>Human rights groups have also fired back at officials who argue that the United States must sometimes assist repressive security forces in order to address terrorism</w:t>
      </w:r>
      <w:r w:rsidRPr="008F4FFC">
        <w:t xml:space="preserve">. </w:t>
      </w:r>
      <w:r w:rsidRPr="00597FC2">
        <w:rPr>
          <w:rStyle w:val="StyleUnderline"/>
        </w:rPr>
        <w:t xml:space="preserve">Advocates have cited that Nigerian </w:t>
      </w:r>
      <w:r w:rsidRPr="00597FC2">
        <w:rPr>
          <w:rStyle w:val="StyleUnderline"/>
          <w:highlight w:val="cyan"/>
        </w:rPr>
        <w:t>security force abuses</w:t>
      </w:r>
      <w:r w:rsidRPr="00597FC2">
        <w:rPr>
          <w:rStyle w:val="StyleUnderline"/>
        </w:rPr>
        <w:t xml:space="preserve"> against civilians </w:t>
      </w:r>
      <w:r w:rsidRPr="00597FC2">
        <w:rPr>
          <w:rStyle w:val="StyleUnderline"/>
          <w:highlight w:val="cyan"/>
        </w:rPr>
        <w:t>have</w:t>
      </w:r>
      <w:r w:rsidRPr="00597FC2">
        <w:rPr>
          <w:rStyle w:val="StyleUnderline"/>
        </w:rPr>
        <w:t xml:space="preserve"> unintentionally </w:t>
      </w:r>
      <w:r w:rsidRPr="00597FC2">
        <w:rPr>
          <w:rStyle w:val="StyleUnderline"/>
          <w:highlight w:val="cyan"/>
        </w:rPr>
        <w:t>aided</w:t>
      </w:r>
      <w:r w:rsidRPr="00597FC2">
        <w:rPr>
          <w:rStyle w:val="StyleUnderline"/>
        </w:rPr>
        <w:t xml:space="preserve"> Boko Haram’s cause and </w:t>
      </w:r>
      <w:r w:rsidRPr="00597FC2">
        <w:rPr>
          <w:rStyle w:val="StyleUnderline"/>
          <w:highlight w:val="cyan"/>
        </w:rPr>
        <w:t>recruitment</w:t>
      </w:r>
      <w:r w:rsidRPr="00597FC2">
        <w:rPr>
          <w:rStyle w:val="StyleUnderline"/>
        </w:rPr>
        <w:t xml:space="preserve"> efforts.</w:t>
      </w:r>
      <w:r w:rsidRPr="008F4FFC">
        <w:t xml:space="preserve"> </w:t>
      </w:r>
      <w:r w:rsidRPr="00597FC2">
        <w:rPr>
          <w:rStyle w:val="Underline2Char"/>
        </w:rPr>
        <w:t>By</w:t>
      </w:r>
      <w:r w:rsidRPr="008F4FFC">
        <w:rPr>
          <w:rStyle w:val="Underline2Char"/>
        </w:rPr>
        <w:t xml:space="preserve"> </w:t>
      </w:r>
      <w:r w:rsidRPr="00597FC2">
        <w:rPr>
          <w:rStyle w:val="Underline2Char"/>
          <w:highlight w:val="cyan"/>
        </w:rPr>
        <w:t>supporting such forces</w:t>
      </w:r>
      <w:r w:rsidRPr="008F4FFC">
        <w:rPr>
          <w:rStyle w:val="Underline2Char"/>
        </w:rPr>
        <w:t>, U.S. security assistance</w:t>
      </w:r>
      <w:r w:rsidRPr="008F4FFC">
        <w:t xml:space="preserve"> to Nigeria </w:t>
      </w:r>
      <w:r w:rsidRPr="00597FC2">
        <w:rPr>
          <w:rStyle w:val="Underline2Char"/>
          <w:highlight w:val="cyan"/>
        </w:rPr>
        <w:t>can</w:t>
      </w:r>
      <w:r w:rsidRPr="008F4FFC">
        <w:t xml:space="preserve"> in fact </w:t>
      </w:r>
      <w:r w:rsidRPr="00597FC2">
        <w:rPr>
          <w:rStyle w:val="Underline2Char"/>
          <w:highlight w:val="cyan"/>
        </w:rPr>
        <w:t xml:space="preserve">prove </w:t>
      </w:r>
      <w:r w:rsidRPr="00597FC2">
        <w:rPr>
          <w:rStyle w:val="Emphasis"/>
          <w:highlight w:val="cyan"/>
        </w:rPr>
        <w:t>counterproductive</w:t>
      </w:r>
      <w:r w:rsidRPr="00597FC2">
        <w:rPr>
          <w:highlight w:val="cyan"/>
        </w:rPr>
        <w:t xml:space="preserve"> </w:t>
      </w:r>
      <w:r w:rsidRPr="00597FC2">
        <w:rPr>
          <w:rStyle w:val="Underline2Char"/>
          <w:highlight w:val="cyan"/>
        </w:rPr>
        <w:t>to fighting terrorism</w:t>
      </w:r>
      <w:r w:rsidRPr="00597FC2">
        <w:rPr>
          <w:highlight w:val="cyan"/>
        </w:rPr>
        <w:t>.</w:t>
      </w:r>
    </w:p>
    <w:p w:rsidR="000F74A0" w:rsidRDefault="000F74A0" w:rsidP="000F74A0"/>
    <w:p w:rsidR="000F74A0" w:rsidRPr="0037470C" w:rsidRDefault="000F74A0" w:rsidP="000F74A0">
      <w:pPr>
        <w:pStyle w:val="Heading4"/>
      </w:pPr>
      <w:r>
        <w:t>Continuing arms sales turns the net benefit</w:t>
      </w:r>
    </w:p>
    <w:p w:rsidR="000F74A0" w:rsidRPr="008D0E2E" w:rsidRDefault="000F74A0" w:rsidP="000F74A0">
      <w:pPr>
        <w:rPr>
          <w:rStyle w:val="Style13ptBold"/>
        </w:rPr>
      </w:pPr>
      <w:r>
        <w:rPr>
          <w:rStyle w:val="Style13ptBold"/>
        </w:rPr>
        <w:t>Caverley 18</w:t>
      </w:r>
    </w:p>
    <w:p w:rsidR="000F74A0" w:rsidRDefault="000F74A0" w:rsidP="000F74A0">
      <w:r>
        <w:t xml:space="preserve">Jonathan Caverley, Associate Professor of Strategy-US Naval War College, and Research Scientist-MIT, AMERICA’S ARMS SALES POLICY: SECURITY ABROAD, NOT JOBS AT HOME, April 2018, </w:t>
      </w:r>
      <w:hyperlink r:id="rId28" w:history="1">
        <w:r w:rsidRPr="002307F5">
          <w:rPr>
            <w:rStyle w:val="Hyperlink"/>
          </w:rPr>
          <w:t>https://warontherocks.com/2018/04/americas-arms-sales-policy-security-abroad-not-jobs-at-home/</w:t>
        </w:r>
      </w:hyperlink>
    </w:p>
    <w:p w:rsidR="000F74A0" w:rsidRPr="00697158" w:rsidRDefault="000F74A0" w:rsidP="000F74A0"/>
    <w:p w:rsidR="000F74A0" w:rsidRDefault="000F74A0" w:rsidP="000F74A0">
      <w:pPr>
        <w:rPr>
          <w:rStyle w:val="StyleUnderline"/>
        </w:rPr>
      </w:pPr>
      <w:r>
        <w:t xml:space="preserve">Partner Capacity Building Should Build Capacity Finally, </w:t>
      </w:r>
      <w:r w:rsidRPr="00697158">
        <w:rPr>
          <w:rStyle w:val="StyleUnderline"/>
        </w:rPr>
        <w:t>overemphasis on weapons sales</w:t>
      </w:r>
      <w:r>
        <w:t xml:space="preserve"> of </w:t>
      </w:r>
      <w:r w:rsidRPr="00697158">
        <w:rPr>
          <w:rStyle w:val="StyleUnderline"/>
        </w:rPr>
        <w:t>threatens to undermine America’s most important security initiatives. Since</w:t>
      </w:r>
      <w:r>
        <w:t xml:space="preserve"> the </w:t>
      </w:r>
      <w:r w:rsidRPr="0037470C">
        <w:rPr>
          <w:rStyle w:val="StyleUnderline"/>
        </w:rPr>
        <w:t>9/11</w:t>
      </w:r>
      <w:r>
        <w:t xml:space="preserve"> attacks, </w:t>
      </w:r>
      <w:r w:rsidRPr="0037470C">
        <w:rPr>
          <w:rStyle w:val="StyleUnderline"/>
        </w:rPr>
        <w:t>the United States has continued to increase its “partner capacity building” efforts to improve the ability of other states, particularly less developed ones, to provide security</w:t>
      </w:r>
      <w:r>
        <w:t xml:space="preserve"> for themselves and to contribute to joint operations. Newly arrived Defense Secretary Jim Mattis made this one of his top three priorities with his first policy statement, and he has since pushed the Pentagon towards “Threat-Based Security Cooperation.” </w:t>
      </w:r>
      <w:r w:rsidRPr="0037470C">
        <w:rPr>
          <w:rStyle w:val="StyleUnderline"/>
        </w:rPr>
        <w:t>Asking embassies and even the military to play a role in selling weapons is not new, but pursuing this single-mindedly would undermine these</w:t>
      </w:r>
      <w:r>
        <w:t xml:space="preserve"> Security Cooperation </w:t>
      </w:r>
      <w:r w:rsidRPr="0037470C">
        <w:rPr>
          <w:rStyle w:val="StyleUnderline"/>
        </w:rPr>
        <w:t>Offices’ central mission. Improving foreign security forces is a complicated task that includes</w:t>
      </w:r>
      <w:r>
        <w:t>, according to the Congressional Research Service, “</w:t>
      </w:r>
      <w:r w:rsidRPr="0037470C">
        <w:rPr>
          <w:rStyle w:val="StyleUnderline"/>
        </w:rPr>
        <w:t>training, mentoring, advising</w:t>
      </w:r>
      <w:r>
        <w:t xml:space="preserve">, equipping, exercising, </w:t>
      </w:r>
      <w:r w:rsidRPr="0037470C">
        <w:rPr>
          <w:rStyle w:val="StyleUnderline"/>
        </w:rPr>
        <w:t>educating and planning with foreign security forces, primarily in fragile and weak states.” Shifting focus from the countries facing the most important mutual threats to ones most likely to buy lots of weapons will worsen these effects. One of the key lessons of security cooperation is that trying to build American-style militaries within developing states is often a terrible idea. The United States does not produce many weapons smaller states need. South Korea’s quite successful</w:t>
      </w:r>
      <w:r>
        <w:t xml:space="preserve"> T-50 Golden Eagle </w:t>
      </w:r>
      <w:r w:rsidRPr="0037470C">
        <w:rPr>
          <w:rStyle w:val="StyleUnderline"/>
        </w:rPr>
        <w:t>multi-role jet — bought by Iraq, Thailand, and the Philippines — is a more appropriate counterinsurgency weapon than anything currently in the U.S. arsenal. A Brazilian</w:t>
      </w:r>
      <w:r>
        <w:t xml:space="preserve"> Embraer Super </w:t>
      </w:r>
      <w:r w:rsidRPr="0037470C">
        <w:rPr>
          <w:rStyle w:val="StyleUnderline"/>
        </w:rPr>
        <w:t>Tucano</w:t>
      </w:r>
      <w:r>
        <w:t xml:space="preserve"> — which an American firm builds under license for transfer to Afghanistan, Lebanon, and Nigeria — </w:t>
      </w:r>
      <w:r w:rsidRPr="0037470C">
        <w:rPr>
          <w:rStyle w:val="StyleUnderline"/>
        </w:rPr>
        <w:t xml:space="preserve">is better still. Any effort to increase U.S. arms sales should acknowledge this limitation. Turning Security Cooperation Officers in U.S. embassies and on regional combatant command staffs into “salesmen” will undermine these professionals’ status as valuable advisors working towards mutual security interests. The result will be less capable allies and, if this causes growing mistrust in American intentions, long-term damage to America’s ability to supply weapons. </w:t>
      </w:r>
    </w:p>
    <w:p w:rsidR="000F74A0" w:rsidRPr="008F4FFC" w:rsidRDefault="000F74A0" w:rsidP="000F74A0"/>
    <w:p w:rsidR="000F74A0" w:rsidRPr="005D5FA5" w:rsidRDefault="000F74A0" w:rsidP="000F74A0"/>
    <w:p w:rsidR="000F74A0" w:rsidRDefault="000F74A0" w:rsidP="000F74A0">
      <w:pPr>
        <w:pStyle w:val="Heading3"/>
      </w:pPr>
      <w:r>
        <w:t>AT: Russian Mil-Mod Impact</w:t>
      </w:r>
    </w:p>
    <w:p w:rsidR="000F74A0" w:rsidRPr="00A76447" w:rsidRDefault="000F74A0" w:rsidP="000F74A0">
      <w:pPr>
        <w:pStyle w:val="Heading4"/>
      </w:pPr>
      <w:r>
        <w:t>Structural constraints prevent modernization on a threatening scale</w:t>
      </w:r>
    </w:p>
    <w:p w:rsidR="000F74A0" w:rsidRPr="00114C05" w:rsidRDefault="000F74A0" w:rsidP="000F74A0">
      <w:pPr>
        <w:rPr>
          <w:rStyle w:val="Style13ptBold"/>
        </w:rPr>
      </w:pPr>
      <w:r>
        <w:rPr>
          <w:rStyle w:val="Style13ptBold"/>
        </w:rPr>
        <w:t>Connolly 18</w:t>
      </w:r>
    </w:p>
    <w:p w:rsidR="000F74A0" w:rsidRDefault="000F74A0" w:rsidP="000F74A0">
      <w:r>
        <w:t>Richard Connolly, associate fellow with the Russia and Eurasia Programme at Chatham House and the director of the Centre for Russian, European and Eurasian Studies at the University of Birmingham, Mathieu Boulegue is a research fellow with the Russia and Eurasia Programme at Chatham House, Russia’s Military: More Bark Than Bite, May 23, 2018, https://nationalinterest.org/feature/russias-military-more-bark-bite-25941</w:t>
      </w:r>
    </w:p>
    <w:p w:rsidR="000F74A0" w:rsidRPr="00114C05" w:rsidRDefault="000F74A0" w:rsidP="000F74A0"/>
    <w:p w:rsidR="000F74A0" w:rsidRDefault="000F74A0" w:rsidP="000F74A0">
      <w:r w:rsidRPr="008235E1">
        <w:rPr>
          <w:rStyle w:val="StyleUnderline"/>
        </w:rPr>
        <w:t>For the first time</w:t>
      </w:r>
      <w:r>
        <w:t xml:space="preserve"> during the May 9 Victory Day celebrations in Moscow, </w:t>
      </w:r>
      <w:r w:rsidRPr="008235E1">
        <w:rPr>
          <w:rStyle w:val="StyleUnderline"/>
        </w:rPr>
        <w:t>the Russian armed forces paraded</w:t>
      </w:r>
      <w:r>
        <w:t xml:space="preserve"> </w:t>
      </w:r>
      <w:r w:rsidRPr="008235E1">
        <w:rPr>
          <w:rStyle w:val="StyleUnderline"/>
        </w:rPr>
        <w:t>unmanned vehicles</w:t>
      </w:r>
      <w:r>
        <w:t xml:space="preserve">. Korsar surveillance drones equipped with </w:t>
      </w:r>
      <w:r w:rsidRPr="008235E1">
        <w:rPr>
          <w:rStyle w:val="Emphasis"/>
        </w:rPr>
        <w:t>e</w:t>
      </w:r>
      <w:r>
        <w:t>lectronic-</w:t>
      </w:r>
      <w:r w:rsidRPr="008235E1">
        <w:rPr>
          <w:rStyle w:val="Emphasis"/>
        </w:rPr>
        <w:t>w</w:t>
      </w:r>
      <w:r>
        <w:t xml:space="preserve">arfare capabilities, Uran-6 autonomous demining vehicles, and Uran-9 unmanned tanks were showcased on the Red Square. Furthermore, </w:t>
      </w:r>
      <w:r w:rsidRPr="008235E1">
        <w:rPr>
          <w:rStyle w:val="StyleUnderline"/>
        </w:rPr>
        <w:t>fifth gen</w:t>
      </w:r>
      <w:r>
        <w:t xml:space="preserve">eration Su-57 multi-role </w:t>
      </w:r>
      <w:r w:rsidRPr="008235E1">
        <w:rPr>
          <w:rStyle w:val="StyleUnderline"/>
        </w:rPr>
        <w:t>fighters and</w:t>
      </w:r>
      <w:r>
        <w:t xml:space="preserve"> MiG-31 fighters equipped with the recently-unveiled Kh-47M2 Kinzhal </w:t>
      </w:r>
      <w:r w:rsidRPr="008235E1">
        <w:rPr>
          <w:rStyle w:val="StyleUnderline"/>
        </w:rPr>
        <w:t>hypersonic missiles</w:t>
      </w:r>
      <w:r>
        <w:t xml:space="preserve"> flew over Moscow for the first time.</w:t>
      </w:r>
    </w:p>
    <w:p w:rsidR="000F74A0" w:rsidRDefault="000F74A0" w:rsidP="000F74A0">
      <w:r>
        <w:t xml:space="preserve">In many ways, the 2018 celebrations outlined </w:t>
      </w:r>
      <w:r w:rsidRPr="008235E1">
        <w:rPr>
          <w:rStyle w:val="StyleUnderline"/>
        </w:rPr>
        <w:t>the shape of things to come for the Russian armed forces in the context of the recent approval of the new</w:t>
      </w:r>
      <w:r>
        <w:t xml:space="preserve"> </w:t>
      </w:r>
      <w:r w:rsidRPr="008235E1">
        <w:rPr>
          <w:rStyle w:val="StyleUnderline"/>
        </w:rPr>
        <w:t>State Armament Programme</w:t>
      </w:r>
      <w:r>
        <w:t xml:space="preserve"> (GPV) 2018–</w:t>
      </w:r>
      <w:r w:rsidRPr="008235E1">
        <w:rPr>
          <w:rStyle w:val="StyleUnderline"/>
        </w:rPr>
        <w:t>2027</w:t>
      </w:r>
      <w:r>
        <w:t>. This new program will replace its predecessor, the GPV 2020.</w:t>
      </w:r>
    </w:p>
    <w:p w:rsidR="000F74A0" w:rsidRPr="00A76447" w:rsidRDefault="000F74A0" w:rsidP="000F74A0">
      <w:pPr>
        <w:rPr>
          <w:u w:val="single"/>
        </w:rPr>
      </w:pPr>
      <w:r w:rsidRPr="008235E1">
        <w:t xml:space="preserve">The procurement, refurbishment and development of new military equipment that took place under </w:t>
      </w:r>
      <w:r w:rsidRPr="008235E1">
        <w:rPr>
          <w:rStyle w:val="StyleUnderline"/>
        </w:rPr>
        <w:t>GPV 2020 played an important role in reshaping the Russian armed forces by delivering new and modernized equipment in significant volumes for the first time</w:t>
      </w:r>
      <w:r w:rsidRPr="008235E1">
        <w:t xml:space="preserve"> in the </w:t>
      </w:r>
      <w:r w:rsidRPr="008235E1">
        <w:rPr>
          <w:rStyle w:val="StyleUnderline"/>
        </w:rPr>
        <w:t>post–Soviet</w:t>
      </w:r>
      <w:r w:rsidRPr="008235E1">
        <w:t xml:space="preserve"> period. </w:t>
      </w:r>
      <w:r w:rsidRPr="008235E1">
        <w:rPr>
          <w:rStyle w:val="StyleUnderline"/>
        </w:rPr>
        <w:t>GPV 2027 is</w:t>
      </w:r>
      <w:r w:rsidRPr="008235E1">
        <w:t xml:space="preserve"> therefore </w:t>
      </w:r>
      <w:r w:rsidRPr="008235E1">
        <w:rPr>
          <w:rStyle w:val="StyleUnderline"/>
        </w:rPr>
        <w:t>expected to build on the progress</w:t>
      </w:r>
      <w:r w:rsidRPr="008235E1">
        <w:t xml:space="preserve"> made under the previous program </w:t>
      </w:r>
      <w:r w:rsidRPr="008235E1">
        <w:rPr>
          <w:rStyle w:val="StyleUnderline"/>
        </w:rPr>
        <w:t>and strengthen the Russian armed forces.</w:t>
      </w:r>
    </w:p>
    <w:p w:rsidR="000F74A0" w:rsidRDefault="000F74A0" w:rsidP="000F74A0">
      <w:r>
        <w:t xml:space="preserve">GPV 2027 will guide defense procurement and the modernization of the armed forces. </w:t>
      </w:r>
      <w:r w:rsidRPr="008235E1">
        <w:rPr>
          <w:rStyle w:val="StyleUnderline"/>
        </w:rPr>
        <w:t>It is likely to focus on power-projection capabilities</w:t>
      </w:r>
      <w:r>
        <w:t xml:space="preserve">, force mobility and deployability, military logistics, and strengthening Command &amp; Control systems (C2) systems. Additional emphasis is likely to be placed on the standardisation and optimization of existing systems. The GPV 2027 should allow the Russian defense industry to streamline priority technological developments for the armed forces. </w:t>
      </w:r>
      <w:r w:rsidRPr="008235E1">
        <w:rPr>
          <w:rStyle w:val="StyleUnderline"/>
        </w:rPr>
        <w:t>Advanced air defense systems</w:t>
      </w:r>
      <w:r>
        <w:t xml:space="preserve">, honing deterrence </w:t>
      </w:r>
      <w:r w:rsidRPr="008235E1">
        <w:rPr>
          <w:rStyle w:val="StyleUnderline"/>
        </w:rPr>
        <w:t>and anti-access capabilities will also</w:t>
      </w:r>
      <w:r>
        <w:t xml:space="preserve"> probably </w:t>
      </w:r>
      <w:r w:rsidRPr="008235E1">
        <w:rPr>
          <w:rStyle w:val="StyleUnderline"/>
        </w:rPr>
        <w:t>play an important part</w:t>
      </w:r>
      <w:r>
        <w:t xml:space="preserve"> of the program.</w:t>
      </w:r>
    </w:p>
    <w:p w:rsidR="000F74A0" w:rsidRDefault="000F74A0" w:rsidP="000F74A0">
      <w:r>
        <w:t>As displayed on the Red Square on May 9, state defense orders under GPV 2027 will undoubtedly focus on precision guided munitions, autonomous systems and military robotics, electronic warfare capabilities—potentially shaping the future of Russian warfare capabilities into the 2020s and beyond. Projecting the Russian armed forces into the twenty-first century and adapting them to modern challenges will require sustained investment in modernization efforts and military research and development (R&amp;D).</w:t>
      </w:r>
    </w:p>
    <w:p w:rsidR="000F74A0" w:rsidRPr="00A76447" w:rsidRDefault="000F74A0" w:rsidP="000F74A0">
      <w:pPr>
        <w:rPr>
          <w:u w:val="single"/>
        </w:rPr>
      </w:pPr>
      <w:r w:rsidRPr="008235E1">
        <w:rPr>
          <w:rStyle w:val="StyleUnderline"/>
        </w:rPr>
        <w:t>There are, however</w:t>
      </w:r>
      <w:r>
        <w:t xml:space="preserve">, long-term </w:t>
      </w:r>
      <w:r w:rsidRPr="008235E1">
        <w:rPr>
          <w:rStyle w:val="StyleUnderline"/>
        </w:rPr>
        <w:t>challenges facing the defense industry that will shape prospects for</w:t>
      </w:r>
      <w:r>
        <w:t xml:space="preserve"> the </w:t>
      </w:r>
      <w:r w:rsidRPr="008235E1">
        <w:rPr>
          <w:rStyle w:val="StyleUnderline"/>
        </w:rPr>
        <w:t>successful implementation</w:t>
      </w:r>
      <w:r>
        <w:t xml:space="preserve"> of GPV 2027. </w:t>
      </w:r>
      <w:r w:rsidRPr="008235E1">
        <w:rPr>
          <w:rStyle w:val="StyleUnderline"/>
        </w:rPr>
        <w:t>These</w:t>
      </w:r>
      <w:r>
        <w:t xml:space="preserve"> </w:t>
      </w:r>
      <w:r w:rsidRPr="008235E1">
        <w:rPr>
          <w:rStyle w:val="StyleUnderline"/>
        </w:rPr>
        <w:t>challenges are related to the failure to modernize the productive capabilities of the defense industry, a decline in</w:t>
      </w:r>
      <w:r w:rsidRPr="008235E1">
        <w:t xml:space="preserve"> the</w:t>
      </w:r>
      <w:r>
        <w:t xml:space="preserve"> level of </w:t>
      </w:r>
      <w:r w:rsidRPr="008235E1">
        <w:rPr>
          <w:rStyle w:val="StyleUnderline"/>
        </w:rPr>
        <w:t>military R&amp;D, and structural deficiencies within the defense industry, such as low labour productivity and poor quality control mechanisms</w:t>
      </w:r>
      <w:r>
        <w:t xml:space="preserve">. </w:t>
      </w:r>
      <w:r w:rsidRPr="008235E1">
        <w:rPr>
          <w:rStyle w:val="StyleUnderline"/>
        </w:rPr>
        <w:t>Meanwhile</w:t>
      </w:r>
      <w:r>
        <w:t xml:space="preserve">, external factors related to lessons learned from recent and ongoing </w:t>
      </w:r>
      <w:r w:rsidRPr="008235E1">
        <w:rPr>
          <w:rStyle w:val="StyleUnderline"/>
        </w:rPr>
        <w:t>operational experience</w:t>
      </w:r>
      <w:r>
        <w:t xml:space="preserve"> gained </w:t>
      </w:r>
      <w:r w:rsidRPr="008235E1">
        <w:rPr>
          <w:rStyle w:val="StyleUnderline"/>
        </w:rPr>
        <w:t>in Syria and Ukraine, as well as the negative impact of international targeted sanctions on the defense industry, all threaten to impede the execution of GPV 2027.</w:t>
      </w:r>
    </w:p>
    <w:p w:rsidR="000F74A0" w:rsidRDefault="000F74A0" w:rsidP="000F74A0">
      <w:r w:rsidRPr="008235E1">
        <w:t>Despite these challenges, it is likely that the Russian armed forces will be considerably better equipped in 2027 than they are today. Under GPV 2020, large volumes of modern military equipment were delivered to the armed forces. Most success was observed in the delivery of systems based on Soviet-era designs, such as the T-90 tank, the Flanker series of fighter and attack aircraft produced by Sukhoi, and Varshavyanka-class (Project 636.3), diesel-electric submarines.</w:t>
      </w:r>
    </w:p>
    <w:p w:rsidR="000F74A0" w:rsidRDefault="000F74A0" w:rsidP="000F74A0">
      <w:r>
        <w:t xml:space="preserve">Nevertheless, </w:t>
      </w:r>
      <w:r w:rsidRPr="008235E1">
        <w:rPr>
          <w:rStyle w:val="StyleUnderline"/>
        </w:rPr>
        <w:t>the pace of probable modernization should not be overstated</w:t>
      </w:r>
      <w:r>
        <w:t xml:space="preserve">. </w:t>
      </w:r>
      <w:r w:rsidRPr="008235E1">
        <w:rPr>
          <w:rStyle w:val="StyleUnderline"/>
        </w:rPr>
        <w:t>While some further progress may be made with</w:t>
      </w:r>
      <w:r>
        <w:t xml:space="preserve"> the </w:t>
      </w:r>
      <w:r w:rsidRPr="008235E1">
        <w:rPr>
          <w:rStyle w:val="StyleUnderline"/>
        </w:rPr>
        <w:t>development of new generation equipment, defense-industrial constraints are likely to prevent</w:t>
      </w:r>
      <w:r>
        <w:t xml:space="preserve"> the </w:t>
      </w:r>
      <w:r w:rsidRPr="008235E1">
        <w:rPr>
          <w:rStyle w:val="StyleUnderline"/>
        </w:rPr>
        <w:t>serial production of genuinely modern weapons systems</w:t>
      </w:r>
      <w:r>
        <w:t xml:space="preserve"> </w:t>
      </w:r>
      <w:r w:rsidRPr="008235E1">
        <w:rPr>
          <w:rStyle w:val="StyleUnderline"/>
        </w:rPr>
        <w:t>across the board</w:t>
      </w:r>
      <w:r>
        <w:t>. Some systems—such as the S-400 and Iskander missile systems—should continue to be delivered in significant quantities. Other systems— such as the Armata family of armoured vehicles, the Su-57 fighter, and the Yasen-M class of submarine—are more likely to reach the armed forces in much smaller numbers. As a result, the armed forces will probably still rely on a mix of legacy hardware and modernized Soviet systems alongside new modern designs.</w:t>
      </w:r>
    </w:p>
    <w:p w:rsidR="000F74A0" w:rsidRDefault="000F74A0" w:rsidP="000F74A0">
      <w:r>
        <w:t xml:space="preserve">A sum of nineteen trillion rubbles has reportedly been assigned to GPV 2027. As a headline figure, this sounds impressive, especially as it approximates the sum assigned to GPV 2020. However, </w:t>
      </w:r>
      <w:r w:rsidRPr="008235E1">
        <w:rPr>
          <w:rStyle w:val="StyleUnderline"/>
        </w:rPr>
        <w:t>a rouble in 2018 is worth</w:t>
      </w:r>
      <w:r>
        <w:t xml:space="preserve"> nearly </w:t>
      </w:r>
      <w:r w:rsidRPr="008235E1">
        <w:rPr>
          <w:rStyle w:val="StyleUnderline"/>
        </w:rPr>
        <w:t>half as much as</w:t>
      </w:r>
      <w:r>
        <w:t xml:space="preserve"> it was in </w:t>
      </w:r>
      <w:r w:rsidRPr="008235E1">
        <w:rPr>
          <w:rStyle w:val="StyleUnderline"/>
        </w:rPr>
        <w:t>2010, when GPV 2020 entered into force</w:t>
      </w:r>
      <w:r>
        <w:t>. Thus, in real terms, GPV 2027 is not nearly as financially ambitious as its predecessor program was. This means that if Russia is able to maintain an annual economic growth rate of around 2 percent, then the state should be able to finance the new GPV without imposing an excessive burden on the wider economy. Indeed, current spending plans under the 2018–2020 federal budget indicate that the share of defence spending in GDP should decline steadily.</w:t>
      </w:r>
    </w:p>
    <w:p w:rsidR="000F74A0" w:rsidRDefault="000F74A0" w:rsidP="000F74A0">
      <w:r>
        <w:t>This represents an apparent paradox: on the one hand, senior Russian officials, including the president, are publicly declaring the existence of a range of advanced new weapons systems, while on the other hand, spending plans suggest that the defense burden should decline into the early 2020s.</w:t>
      </w:r>
    </w:p>
    <w:p w:rsidR="000F74A0" w:rsidRDefault="000F74A0" w:rsidP="000F74A0">
      <w:r>
        <w:t xml:space="preserve">Resolving these contradictory facts, however, is not too difficult. </w:t>
      </w:r>
      <w:r w:rsidRPr="008235E1">
        <w:rPr>
          <w:rStyle w:val="StyleUnderline"/>
        </w:rPr>
        <w:t>While official rhetoric in relation to military modernization</w:t>
      </w:r>
      <w:r>
        <w:t>—</w:t>
      </w:r>
      <w:r w:rsidRPr="008235E1">
        <w:rPr>
          <w:rStyle w:val="StyleUnderline"/>
        </w:rPr>
        <w:t>and in particular to the development of new strategic-weapons systems—might appear alarming to some observers, a detailed examination of what Russia is able to produce suggests that Russian ambitions are in fact</w:t>
      </w:r>
      <w:r>
        <w:t xml:space="preserve"> more </w:t>
      </w:r>
      <w:r w:rsidRPr="008235E1">
        <w:rPr>
          <w:rStyle w:val="StyleUnderline"/>
        </w:rPr>
        <w:t>modest.</w:t>
      </w:r>
    </w:p>
    <w:p w:rsidR="000F74A0" w:rsidRPr="008235E1" w:rsidRDefault="000F74A0" w:rsidP="000F74A0">
      <w:pPr>
        <w:rPr>
          <w:rStyle w:val="StyleUnderline"/>
        </w:rPr>
      </w:pPr>
      <w:r>
        <w:t xml:space="preserve">Given existing economic constraints, and the leadership’s desire to avoid incurring the costs of an excessive military build-up, defense-industrial production on a scale commensurate with </w:t>
      </w:r>
      <w:r w:rsidRPr="008235E1">
        <w:rPr>
          <w:rStyle w:val="StyleUnderline"/>
        </w:rPr>
        <w:t>an arms race is simply out of the question.</w:t>
      </w:r>
      <w:r>
        <w:t xml:space="preserve"> While </w:t>
      </w:r>
      <w:r w:rsidRPr="008235E1">
        <w:rPr>
          <w:rStyle w:val="StyleUnderline"/>
        </w:rPr>
        <w:t>Russia</w:t>
      </w:r>
      <w:r>
        <w:t xml:space="preserve"> is likely to feel more confident in its ability to defend itself, to assert its interests near its own borders, and to deploy relatively small-scale forces abroad, it </w:t>
      </w:r>
      <w:r w:rsidRPr="008235E1">
        <w:rPr>
          <w:rStyle w:val="StyleUnderline"/>
        </w:rPr>
        <w:t>will remain a long way from possessing the ability to overwhelm larger, better equipped peer competitors.</w:t>
      </w:r>
    </w:p>
    <w:p w:rsidR="000F74A0" w:rsidRDefault="000F74A0" w:rsidP="000F74A0"/>
    <w:p w:rsidR="000F74A0" w:rsidRDefault="000F74A0" w:rsidP="000F74A0">
      <w:pPr>
        <w:pStyle w:val="Heading4"/>
      </w:pPr>
      <w:r>
        <w:t>And anything short of that is inevitable—Marginal increase in arms sales obvi not key</w:t>
      </w:r>
    </w:p>
    <w:p w:rsidR="000F74A0" w:rsidRPr="00114C05" w:rsidRDefault="000F74A0" w:rsidP="000F74A0">
      <w:pPr>
        <w:rPr>
          <w:rStyle w:val="Style13ptBold"/>
        </w:rPr>
      </w:pPr>
      <w:r>
        <w:rPr>
          <w:rStyle w:val="Style13ptBold"/>
        </w:rPr>
        <w:t>Connolly 18</w:t>
      </w:r>
    </w:p>
    <w:p w:rsidR="000F74A0" w:rsidRDefault="000F74A0" w:rsidP="000F74A0">
      <w:r>
        <w:t xml:space="preserve">Richard Connolly, associate fellow with the Russia and Eurasia Programme at Chatham House and the director of the Centre for Russian, European and Eurasian Studies at the University of Birmingham, Mathieu Boulegue is a research fellow with the Russia and Eurasia Programme at Chatham House, </w:t>
      </w:r>
      <w:r w:rsidRPr="00A76447">
        <w:rPr>
          <w:rStyle w:val="StyleUnderline"/>
        </w:rPr>
        <w:t>Russia’s Military: More Bark Than Bite</w:t>
      </w:r>
      <w:r>
        <w:t>, May 23, 2018, https://nationalinterest.org/feature/russias-military-more-bark-bite-25941</w:t>
      </w:r>
    </w:p>
    <w:p w:rsidR="000F74A0" w:rsidRPr="00A76447" w:rsidRDefault="000F74A0" w:rsidP="000F74A0"/>
    <w:p w:rsidR="000F74A0" w:rsidRDefault="000F74A0" w:rsidP="000F74A0">
      <w:r>
        <w:t xml:space="preserve">As displayed on the Red Square on May 9, </w:t>
      </w:r>
      <w:r w:rsidRPr="00A76447">
        <w:rPr>
          <w:rStyle w:val="StyleUnderline"/>
        </w:rPr>
        <w:t>state defense orders under GPV 2027 will undoubtedly focus on</w:t>
      </w:r>
      <w:r>
        <w:t xml:space="preserve"> </w:t>
      </w:r>
      <w:r w:rsidRPr="00A76447">
        <w:rPr>
          <w:rStyle w:val="Emphasis"/>
        </w:rPr>
        <w:t>p</w:t>
      </w:r>
      <w:r>
        <w:t xml:space="preserve">recision </w:t>
      </w:r>
      <w:r w:rsidRPr="00A76447">
        <w:rPr>
          <w:rStyle w:val="Emphasis"/>
        </w:rPr>
        <w:t>g</w:t>
      </w:r>
      <w:r>
        <w:t xml:space="preserve">uided </w:t>
      </w:r>
      <w:r w:rsidRPr="00A76447">
        <w:rPr>
          <w:rStyle w:val="Emphasis"/>
        </w:rPr>
        <w:t>m</w:t>
      </w:r>
      <w:r>
        <w:t>unition</w:t>
      </w:r>
      <w:r w:rsidRPr="00A76447">
        <w:rPr>
          <w:rStyle w:val="StyleUnderline"/>
        </w:rPr>
        <w:t>s</w:t>
      </w:r>
      <w:r>
        <w:t xml:space="preserve">, </w:t>
      </w:r>
      <w:r w:rsidRPr="00A76447">
        <w:rPr>
          <w:rStyle w:val="StyleUnderline"/>
        </w:rPr>
        <w:t>autonomous systems and military robotics</w:t>
      </w:r>
      <w:r>
        <w:t xml:space="preserve">, </w:t>
      </w:r>
      <w:r w:rsidRPr="00A76447">
        <w:rPr>
          <w:rStyle w:val="Emphasis"/>
        </w:rPr>
        <w:t>e</w:t>
      </w:r>
      <w:r>
        <w:t xml:space="preserve">lectronic </w:t>
      </w:r>
      <w:r w:rsidRPr="00A76447">
        <w:rPr>
          <w:rStyle w:val="Emphasis"/>
        </w:rPr>
        <w:t>w</w:t>
      </w:r>
      <w:r>
        <w:t xml:space="preserve">arfare capabilities—potentially </w:t>
      </w:r>
      <w:r w:rsidRPr="00A76447">
        <w:rPr>
          <w:rStyle w:val="StyleUnderline"/>
        </w:rPr>
        <w:t>shaping the future of Russian warfare capabilities into the 2020s and beyond</w:t>
      </w:r>
      <w:r>
        <w:t xml:space="preserve">. </w:t>
      </w:r>
      <w:r w:rsidRPr="00A76447">
        <w:rPr>
          <w:rStyle w:val="StyleUnderline"/>
        </w:rPr>
        <w:t>Projecting the Russian armed forces into the twenty-first century and adapting them to modern challenges</w:t>
      </w:r>
      <w:r>
        <w:t xml:space="preserve"> will require sustained investment in modernization efforts and military research and development (R&amp;D).</w:t>
      </w:r>
    </w:p>
    <w:p w:rsidR="000F74A0" w:rsidRPr="00A76447" w:rsidRDefault="000F74A0" w:rsidP="000F74A0">
      <w:r w:rsidRPr="00A76447">
        <w:t>There are, however, long-term challenges facing the defense industry that will shape prospects for the successful implementation of GPV 2027. These challenges are related to the failure to modernize the productive capabilities of the defense industry, a decline in the level of military R&amp;D, and structural deficiencies within the defense industry, such as low labour productivity and poor quality control mechanisms. Meanwhile, external factors related to lessons learned from recent and ongoing operational experience gained in Syria and Ukraine, as well as the negative impact of international targeted sanctions on the defense industry, all threaten to impede the execution of GPV 2027.</w:t>
      </w:r>
    </w:p>
    <w:p w:rsidR="000F74A0" w:rsidRPr="008235E1" w:rsidRDefault="000F74A0" w:rsidP="000F74A0">
      <w:r w:rsidRPr="00A76447">
        <w:rPr>
          <w:rStyle w:val="StyleUnderline"/>
        </w:rPr>
        <w:t>Despite</w:t>
      </w:r>
      <w:r w:rsidRPr="008235E1">
        <w:t xml:space="preserve"> these </w:t>
      </w:r>
      <w:r w:rsidRPr="00A76447">
        <w:rPr>
          <w:rStyle w:val="StyleUnderline"/>
        </w:rPr>
        <w:t>challenges, it is likely that the Russian armed forces will be considerably better equipped in 2027 than they are today</w:t>
      </w:r>
      <w:r w:rsidRPr="008235E1">
        <w:t xml:space="preserve">. </w:t>
      </w:r>
      <w:r w:rsidRPr="00A76447">
        <w:rPr>
          <w:rStyle w:val="StyleUnderline"/>
        </w:rPr>
        <w:t>Under GPV 2020, large volumes of modern military equipment were delivered to the armed forces</w:t>
      </w:r>
      <w:r w:rsidRPr="008235E1">
        <w:t>. Most success was observed in the delivery of systems based on Soviet-era designs, such as the T-90 tank, the Flanker series of fighter and attack aircraft produced by Sukhoi, and Varshavyanka-class (Project 636.3), diesel-electric submarines.</w:t>
      </w:r>
    </w:p>
    <w:p w:rsidR="000F74A0" w:rsidRPr="00A76447" w:rsidRDefault="000F74A0" w:rsidP="000F74A0">
      <w:r w:rsidRPr="00A76447">
        <w:t xml:space="preserve">Nevertheless, the pace of probable modernization should not be overstated. While some further progress may be made with the development of new generation equipment, defense-industrial constraints are likely to prevent the serial production of genuinely modern weapons systems across the board. </w:t>
      </w:r>
      <w:r w:rsidRPr="00A76447">
        <w:rPr>
          <w:rStyle w:val="StyleUnderline"/>
        </w:rPr>
        <w:t>Some systems—such as the S-400 and Iskander missile systems—should continue to be delivered in significant quantities. Other systems— such</w:t>
      </w:r>
      <w:r w:rsidRPr="00A76447">
        <w:t xml:space="preserve"> </w:t>
      </w:r>
      <w:r w:rsidRPr="00A76447">
        <w:rPr>
          <w:rStyle w:val="StyleUnderline"/>
        </w:rPr>
        <w:t>as</w:t>
      </w:r>
      <w:r w:rsidRPr="00A76447">
        <w:t xml:space="preserve"> the </w:t>
      </w:r>
      <w:r w:rsidRPr="00A76447">
        <w:rPr>
          <w:rStyle w:val="StyleUnderline"/>
        </w:rPr>
        <w:t>Armata</w:t>
      </w:r>
      <w:r w:rsidRPr="00A76447">
        <w:t xml:space="preserve"> family of </w:t>
      </w:r>
      <w:r w:rsidRPr="00A76447">
        <w:rPr>
          <w:rStyle w:val="StyleUnderline"/>
        </w:rPr>
        <w:t>armoured vehicles, the Su-57 fighter, and the Yasen-M class</w:t>
      </w:r>
      <w:r w:rsidRPr="00A76447">
        <w:t xml:space="preserve"> of </w:t>
      </w:r>
      <w:r w:rsidRPr="00A76447">
        <w:rPr>
          <w:rStyle w:val="StyleUnderline"/>
        </w:rPr>
        <w:t>sub</w:t>
      </w:r>
      <w:r w:rsidRPr="00A76447">
        <w:t>marine—</w:t>
      </w:r>
      <w:r w:rsidRPr="00A76447">
        <w:rPr>
          <w:rStyle w:val="StyleUnderline"/>
        </w:rPr>
        <w:t>are</w:t>
      </w:r>
      <w:r w:rsidRPr="00A76447">
        <w:t xml:space="preserve"> more </w:t>
      </w:r>
      <w:r w:rsidRPr="00A76447">
        <w:rPr>
          <w:rStyle w:val="StyleUnderline"/>
        </w:rPr>
        <w:t>likely to reach the armed forces</w:t>
      </w:r>
      <w:r w:rsidRPr="00A76447">
        <w:t xml:space="preserve"> in much smaller numbers. As a result, the armed forces will probably still rely on a mix of legacy hardware and modernized Soviet systems alongside new modern designs.</w:t>
      </w:r>
    </w:p>
    <w:p w:rsidR="000F74A0" w:rsidRDefault="000F74A0" w:rsidP="000F74A0">
      <w:r w:rsidRPr="00A76447">
        <w:rPr>
          <w:rStyle w:val="StyleUnderline"/>
        </w:rPr>
        <w:t>A sum of nineteen trillion rubbles has</w:t>
      </w:r>
      <w:r>
        <w:t xml:space="preserve"> reportedly </w:t>
      </w:r>
      <w:r w:rsidRPr="00A76447">
        <w:rPr>
          <w:rStyle w:val="StyleUnderline"/>
        </w:rPr>
        <w:t>been assigned to GPV 2027</w:t>
      </w:r>
      <w:r>
        <w:t xml:space="preserve">. As a headline figure, this sounds impressive, especially as it approximates the sum assigned to GPV 2020. However, a rouble in 2018 is worth nearly half as much as it was in 2010, when GPV 2020 entered into force. Thus, in real terms, GPV 2027 is not nearly as financially ambitious as its predecessor program was. This means that </w:t>
      </w:r>
      <w:r w:rsidRPr="00A76447">
        <w:rPr>
          <w:rStyle w:val="StyleUnderline"/>
        </w:rPr>
        <w:t>if Russia is able to maintain an annual economic growth rate of around 2 percent, then the state should be able to finance the new GPV without imposing an excessive burden on the wider economy.</w:t>
      </w:r>
      <w:r>
        <w:t xml:space="preserve"> Indeed, current spending plans under the 2018–2020 federal budget indicate that the share of defence spending in GDP should decline steadily. </w:t>
      </w:r>
    </w:p>
    <w:p w:rsidR="000F74A0" w:rsidRDefault="000F74A0" w:rsidP="000F74A0">
      <w:r>
        <w:t xml:space="preserve">This represents an apparent paradox: on the one hand, </w:t>
      </w:r>
      <w:r w:rsidRPr="00A76447">
        <w:rPr>
          <w:rStyle w:val="StyleUnderline"/>
        </w:rPr>
        <w:t>senior Russian officials, including the president, are publicly declaring the existence of a range of advanced new weapons systems</w:t>
      </w:r>
      <w:r>
        <w:t xml:space="preserve">, </w:t>
      </w:r>
      <w:r w:rsidRPr="00A76447">
        <w:rPr>
          <w:rStyle w:val="StyleUnderline"/>
        </w:rPr>
        <w:t>while</w:t>
      </w:r>
      <w:r>
        <w:t xml:space="preserve"> on the other hand, </w:t>
      </w:r>
      <w:r w:rsidRPr="00A76447">
        <w:rPr>
          <w:rStyle w:val="StyleUnderline"/>
        </w:rPr>
        <w:t>spending plans suggest that the defense burden should decline into the early 2020s.</w:t>
      </w:r>
    </w:p>
    <w:p w:rsidR="000F74A0" w:rsidRDefault="000F74A0" w:rsidP="000F74A0">
      <w:r>
        <w:t>Resolving these contradictory facts, however, is not too difficult. While official rhetoric in relation to military modernization—and in particular to the development of new strategic-weapons systems—might appear alarming to some observers, a detailed examination of what Russia is able to produce suggests that Russian ambitions are in fact more modest.</w:t>
      </w:r>
    </w:p>
    <w:p w:rsidR="000F74A0" w:rsidRDefault="000F74A0" w:rsidP="000F74A0">
      <w:r>
        <w:t xml:space="preserve">Given existing economic constraints, and the leadership’s desire to avoid incurring the costs of an excessive military build-up, defense-industrial production on a scale commensurate with an arms race is simply out of the question. While </w:t>
      </w:r>
      <w:r w:rsidRPr="00A76447">
        <w:rPr>
          <w:rStyle w:val="StyleUnderline"/>
        </w:rPr>
        <w:t>Russia is likely to feel more confident in its ability to defend itself</w:t>
      </w:r>
      <w:r>
        <w:t xml:space="preserve">, to </w:t>
      </w:r>
      <w:r w:rsidRPr="00A76447">
        <w:rPr>
          <w:rStyle w:val="StyleUnderline"/>
        </w:rPr>
        <w:t>assert its interests near its own borders, and</w:t>
      </w:r>
      <w:r>
        <w:t xml:space="preserve"> to </w:t>
      </w:r>
      <w:r w:rsidRPr="00A76447">
        <w:rPr>
          <w:rStyle w:val="StyleUnderline"/>
        </w:rPr>
        <w:t>deploy</w:t>
      </w:r>
      <w:r>
        <w:t xml:space="preserve"> relatively small-scale </w:t>
      </w:r>
      <w:r w:rsidRPr="00A76447">
        <w:rPr>
          <w:rStyle w:val="StyleUnderline"/>
        </w:rPr>
        <w:t>forces abroad</w:t>
      </w:r>
      <w:r>
        <w:t>, it will remain a long way from possessing the ability to overwhelm larger, better equipped peer competitors.</w:t>
      </w:r>
    </w:p>
    <w:p w:rsidR="000F74A0" w:rsidRPr="000F74A0" w:rsidRDefault="000F74A0" w:rsidP="000F74A0"/>
    <w:p w:rsidR="000F74A0" w:rsidRDefault="000F74A0" w:rsidP="000F74A0">
      <w:pPr>
        <w:pStyle w:val="Heading3"/>
      </w:pPr>
    </w:p>
    <w:p w:rsidR="000F74A0" w:rsidRDefault="000F74A0" w:rsidP="000F74A0">
      <w:pPr>
        <w:pStyle w:val="Heading3"/>
      </w:pPr>
      <w:r>
        <w:t>AT: Saudi Prolif DA</w:t>
      </w:r>
    </w:p>
    <w:p w:rsidR="000F74A0" w:rsidRPr="00B7220B" w:rsidRDefault="000F74A0" w:rsidP="000F74A0">
      <w:pPr>
        <w:pStyle w:val="Heading4"/>
      </w:pPr>
      <w:r>
        <w:t>No means or motive for prolif—Costs decisively outweigh benefits</w:t>
      </w:r>
    </w:p>
    <w:p w:rsidR="000F74A0" w:rsidRPr="00B7220B" w:rsidRDefault="000F74A0" w:rsidP="000F74A0">
      <w:pPr>
        <w:rPr>
          <w:rStyle w:val="Style13ptBold"/>
        </w:rPr>
      </w:pPr>
      <w:r>
        <w:rPr>
          <w:rStyle w:val="Style13ptBold"/>
        </w:rPr>
        <w:t>Lippman 18</w:t>
      </w:r>
    </w:p>
    <w:p w:rsidR="000F74A0" w:rsidRDefault="000F74A0" w:rsidP="000F74A0">
      <w:r>
        <w:t>Thomas W. Lippman, adjunct senior fellow for Middle Eastern studies at the Council on Foreign Relations, Washington-based award-winning journalist and author specializing in US-Saudi relations for more than three decades, formerly the principal writer on the Vietnam War and Iraq War for the Washington Post, and Mark Hibbs, Senior fellow in Carnegie’s nuclear program, Does Saudi Arabia Intend to Develop a Nuclear Weapons Capability?, March 2018, https://carnegie-mec.org/diwan/75723</w:t>
      </w:r>
    </w:p>
    <w:p w:rsidR="000F74A0" w:rsidRDefault="000F74A0" w:rsidP="000F74A0"/>
    <w:p w:rsidR="000F74A0" w:rsidRPr="00620E37" w:rsidRDefault="000F74A0" w:rsidP="000F74A0">
      <w:r w:rsidRPr="00EE392C">
        <w:rPr>
          <w:rStyle w:val="StyleUnderline"/>
          <w:highlight w:val="cyan"/>
        </w:rPr>
        <w:t>Speculation</w:t>
      </w:r>
      <w:r w:rsidRPr="00EE392C">
        <w:rPr>
          <w:highlight w:val="cyan"/>
        </w:rPr>
        <w:t xml:space="preserve"> </w:t>
      </w:r>
      <w:r w:rsidRPr="00EE392C">
        <w:rPr>
          <w:rStyle w:val="StyleUnderline"/>
          <w:highlight w:val="cyan"/>
        </w:rPr>
        <w:t>about Saudi</w:t>
      </w:r>
      <w:r>
        <w:t xml:space="preserve"> Arabia’s possible </w:t>
      </w:r>
      <w:r w:rsidRPr="001610C1">
        <w:rPr>
          <w:rStyle w:val="StyleUnderline"/>
        </w:rPr>
        <w:t>desire to acquire or develop</w:t>
      </w:r>
      <w:r>
        <w:t xml:space="preserve"> </w:t>
      </w:r>
      <w:r w:rsidRPr="00EE392C">
        <w:rPr>
          <w:rStyle w:val="StyleUnderline"/>
          <w:highlight w:val="cyan"/>
        </w:rPr>
        <w:t>nuc</w:t>
      </w:r>
      <w:r>
        <w:t>lear weapon</w:t>
      </w:r>
      <w:r w:rsidRPr="00EE392C">
        <w:rPr>
          <w:rStyle w:val="StyleUnderline"/>
          <w:highlight w:val="cyan"/>
        </w:rPr>
        <w:t>s</w:t>
      </w:r>
      <w:r>
        <w:t xml:space="preserve"> </w:t>
      </w:r>
      <w:r w:rsidRPr="00EE392C">
        <w:rPr>
          <w:rStyle w:val="StyleUnderline"/>
          <w:highlight w:val="cyan"/>
        </w:rPr>
        <w:t>has arisen</w:t>
      </w:r>
      <w:r>
        <w:t xml:space="preserve"> </w:t>
      </w:r>
      <w:r w:rsidRPr="001610C1">
        <w:rPr>
          <w:rStyle w:val="StyleUnderline"/>
        </w:rPr>
        <w:t xml:space="preserve">periodically </w:t>
      </w:r>
      <w:r w:rsidRPr="00EE392C">
        <w:rPr>
          <w:rStyle w:val="StyleUnderline"/>
          <w:highlight w:val="cyan"/>
        </w:rPr>
        <w:t>since</w:t>
      </w:r>
      <w:r>
        <w:t xml:space="preserve"> </w:t>
      </w:r>
      <w:r w:rsidRPr="00EE392C">
        <w:rPr>
          <w:rStyle w:val="StyleUnderline"/>
        </w:rPr>
        <w:t>19</w:t>
      </w:r>
      <w:r w:rsidRPr="00EE392C">
        <w:rPr>
          <w:rStyle w:val="StyleUnderline"/>
          <w:highlight w:val="cyan"/>
        </w:rPr>
        <w:t>88</w:t>
      </w:r>
      <w:r w:rsidRPr="00EE392C">
        <w:t>, when</w:t>
      </w:r>
      <w:r>
        <w:t xml:space="preserve"> the Saudis secretly acquired nuclear-capable Chinese missiles. Now that Saudi Arabia is pressing ahead with its plans to build civilian nuclear power plants, the speculation has predictably intensified. </w:t>
      </w:r>
      <w:r w:rsidRPr="00EE392C">
        <w:rPr>
          <w:rStyle w:val="StyleUnderline"/>
          <w:highlight w:val="cyan"/>
        </w:rPr>
        <w:t>In reality, Saudi</w:t>
      </w:r>
      <w:r>
        <w:t xml:space="preserve"> Arabia </w:t>
      </w:r>
      <w:r w:rsidRPr="00EE392C">
        <w:rPr>
          <w:rStyle w:val="StyleUnderline"/>
          <w:highlight w:val="cyan"/>
        </w:rPr>
        <w:t>is highly unlikely to seek nuc</w:t>
      </w:r>
      <w:r w:rsidRPr="001610C1">
        <w:rPr>
          <w:rStyle w:val="StyleUnderline"/>
        </w:rPr>
        <w:t>lear weapon</w:t>
      </w:r>
      <w:r w:rsidRPr="00EE392C">
        <w:rPr>
          <w:rStyle w:val="StyleUnderline"/>
          <w:highlight w:val="cyan"/>
        </w:rPr>
        <w:t>s</w:t>
      </w:r>
      <w:r w:rsidRPr="001610C1">
        <w:rPr>
          <w:rStyle w:val="StyleUnderline"/>
        </w:rPr>
        <w:t xml:space="preserve">, </w:t>
      </w:r>
      <w:r w:rsidRPr="00EE392C">
        <w:rPr>
          <w:rStyle w:val="StyleUnderline"/>
          <w:highlight w:val="cyan"/>
        </w:rPr>
        <w:t>no matter what</w:t>
      </w:r>
      <w:r w:rsidRPr="001610C1">
        <w:rPr>
          <w:rStyle w:val="StyleUnderline"/>
        </w:rPr>
        <w:t xml:space="preserve"> becomes of Iran</w:t>
      </w:r>
      <w:r>
        <w:t xml:space="preserve">’s nuclear program, </w:t>
      </w:r>
      <w:r w:rsidRPr="00EE392C">
        <w:rPr>
          <w:rStyle w:val="StyleUnderline"/>
          <w:highlight w:val="cyan"/>
        </w:rPr>
        <w:t>because the negative consequences</w:t>
      </w:r>
      <w:r>
        <w:t xml:space="preserve"> of doing so </w:t>
      </w:r>
      <w:r w:rsidRPr="00EE392C">
        <w:rPr>
          <w:rStyle w:val="StyleUnderline"/>
          <w:highlight w:val="cyan"/>
        </w:rPr>
        <w:t>would far outweigh any</w:t>
      </w:r>
      <w:r w:rsidRPr="00EE392C">
        <w:rPr>
          <w:rStyle w:val="StyleUnderline"/>
        </w:rPr>
        <w:t xml:space="preserve"> conceivable</w:t>
      </w:r>
      <w:r w:rsidRPr="00EE392C">
        <w:t xml:space="preserve"> strategic </w:t>
      </w:r>
      <w:r w:rsidRPr="00EE392C">
        <w:rPr>
          <w:rStyle w:val="StyleUnderline"/>
          <w:highlight w:val="cyan"/>
        </w:rPr>
        <w:t>gain. The kingdom, a signatory to the</w:t>
      </w:r>
      <w:r w:rsidRPr="00EE392C">
        <w:t xml:space="preserve"> nuclear </w:t>
      </w:r>
      <w:r w:rsidRPr="00EE392C">
        <w:rPr>
          <w:rStyle w:val="StyleUnderline"/>
          <w:highlight w:val="cyan"/>
        </w:rPr>
        <w:t>N</w:t>
      </w:r>
      <w:r w:rsidRPr="00EE392C">
        <w:t>on-</w:t>
      </w:r>
      <w:r w:rsidRPr="00EE392C">
        <w:rPr>
          <w:rStyle w:val="StyleUnderline"/>
          <w:highlight w:val="cyan"/>
        </w:rPr>
        <w:t>P</w:t>
      </w:r>
      <w:r w:rsidRPr="00EE392C">
        <w:t xml:space="preserve">roliferation </w:t>
      </w:r>
      <w:r w:rsidRPr="00EE392C">
        <w:rPr>
          <w:rStyle w:val="StyleUnderline"/>
          <w:highlight w:val="cyan"/>
        </w:rPr>
        <w:t>T</w:t>
      </w:r>
      <w:r w:rsidRPr="00EE392C">
        <w:t xml:space="preserve">reaty, </w:t>
      </w:r>
      <w:r w:rsidRPr="00EE392C">
        <w:rPr>
          <w:rStyle w:val="StyleUnderline"/>
          <w:highlight w:val="cyan"/>
        </w:rPr>
        <w:t>has tied its future to full integration with the global</w:t>
      </w:r>
      <w:r w:rsidRPr="00EE392C">
        <w:rPr>
          <w:rStyle w:val="StyleUnderline"/>
        </w:rPr>
        <w:t xml:space="preserve"> </w:t>
      </w:r>
      <w:r w:rsidRPr="00EE392C">
        <w:rPr>
          <w:rStyle w:val="StyleUnderline"/>
          <w:highlight w:val="cyan"/>
        </w:rPr>
        <w:t>economic</w:t>
      </w:r>
      <w:r w:rsidRPr="00EE392C">
        <w:rPr>
          <w:rStyle w:val="StyleUnderline"/>
        </w:rPr>
        <w:t xml:space="preserve"> and industrial </w:t>
      </w:r>
      <w:r w:rsidRPr="00EE392C">
        <w:rPr>
          <w:rStyle w:val="StyleUnderline"/>
          <w:highlight w:val="cyan"/>
        </w:rPr>
        <w:t>system. It cannot afford the</w:t>
      </w:r>
      <w:r w:rsidRPr="00EE392C">
        <w:rPr>
          <w:rStyle w:val="StyleUnderline"/>
        </w:rPr>
        <w:t xml:space="preserve"> international </w:t>
      </w:r>
      <w:r w:rsidRPr="00EE392C">
        <w:rPr>
          <w:rStyle w:val="StyleUnderline"/>
          <w:highlight w:val="cyan"/>
        </w:rPr>
        <w:t>ostracism that</w:t>
      </w:r>
      <w:r>
        <w:t xml:space="preserve"> nuclear </w:t>
      </w:r>
      <w:r w:rsidRPr="00EE392C">
        <w:rPr>
          <w:rStyle w:val="StyleUnderline"/>
          <w:highlight w:val="cyan"/>
        </w:rPr>
        <w:t>prolif</w:t>
      </w:r>
      <w:r>
        <w:t xml:space="preserve">eration </w:t>
      </w:r>
      <w:r w:rsidRPr="00EE392C">
        <w:rPr>
          <w:rStyle w:val="StyleUnderline"/>
          <w:highlight w:val="cyan"/>
        </w:rPr>
        <w:t>would bring</w:t>
      </w:r>
      <w:r>
        <w:t xml:space="preserve">. </w:t>
      </w:r>
      <w:r w:rsidRPr="001610C1">
        <w:rPr>
          <w:rStyle w:val="StyleUnderline"/>
        </w:rPr>
        <w:t xml:space="preserve">Moreover, </w:t>
      </w:r>
      <w:r w:rsidRPr="00EE392C">
        <w:rPr>
          <w:rStyle w:val="StyleUnderline"/>
          <w:highlight w:val="cyan"/>
        </w:rPr>
        <w:t>the Saudis know</w:t>
      </w:r>
      <w:r>
        <w:t xml:space="preserve"> that </w:t>
      </w:r>
      <w:r w:rsidRPr="00EE392C">
        <w:rPr>
          <w:rStyle w:val="StyleUnderline"/>
          <w:highlight w:val="cyan"/>
        </w:rPr>
        <w:t>they have few friends in</w:t>
      </w:r>
      <w:r w:rsidRPr="00EE392C">
        <w:rPr>
          <w:rStyle w:val="StyleUnderline"/>
        </w:rPr>
        <w:t xml:space="preserve"> the</w:t>
      </w:r>
      <w:r w:rsidRPr="001610C1">
        <w:rPr>
          <w:rStyle w:val="StyleUnderline"/>
        </w:rPr>
        <w:t xml:space="preserve"> U.S.</w:t>
      </w:r>
      <w:r>
        <w:t xml:space="preserve"> </w:t>
      </w:r>
      <w:r w:rsidRPr="00EE392C">
        <w:rPr>
          <w:rStyle w:val="StyleUnderline"/>
          <w:highlight w:val="cyan"/>
        </w:rPr>
        <w:t>Congress. Any sign</w:t>
      </w:r>
      <w:r>
        <w:t xml:space="preserve"> that </w:t>
      </w:r>
      <w:r w:rsidRPr="00EE392C">
        <w:rPr>
          <w:rStyle w:val="StyleUnderline"/>
          <w:highlight w:val="cyan"/>
        </w:rPr>
        <w:t>the kingdom was</w:t>
      </w:r>
      <w:r w:rsidRPr="001610C1">
        <w:rPr>
          <w:rStyle w:val="StyleUnderline"/>
        </w:rPr>
        <w:t xml:space="preserve"> </w:t>
      </w:r>
      <w:r w:rsidRPr="00EE392C">
        <w:rPr>
          <w:rStyle w:val="StyleUnderline"/>
          <w:highlight w:val="cyan"/>
        </w:rPr>
        <w:t>moving</w:t>
      </w:r>
      <w:r w:rsidRPr="001610C1">
        <w:rPr>
          <w:rStyle w:val="StyleUnderline"/>
        </w:rPr>
        <w:t xml:space="preserve"> toward</w:t>
      </w:r>
      <w:r>
        <w:t xml:space="preserve"> nuclear </w:t>
      </w:r>
      <w:r w:rsidRPr="001610C1">
        <w:rPr>
          <w:rStyle w:val="StyleUnderline"/>
        </w:rPr>
        <w:t xml:space="preserve">weapons </w:t>
      </w:r>
      <w:r w:rsidRPr="00EE392C">
        <w:rPr>
          <w:rStyle w:val="StyleUnderline"/>
          <w:highlight w:val="cyan"/>
        </w:rPr>
        <w:t>would</w:t>
      </w:r>
      <w:r w:rsidRPr="00B7220B">
        <w:t xml:space="preserve"> end U.S. arms sales</w:t>
      </w:r>
      <w:r>
        <w:t xml:space="preserve"> and </w:t>
      </w:r>
      <w:r w:rsidRPr="00EE392C">
        <w:rPr>
          <w:rStyle w:val="StyleUnderline"/>
          <w:highlight w:val="cyan"/>
        </w:rPr>
        <w:t>terminate the</w:t>
      </w:r>
      <w:r w:rsidRPr="00EE392C">
        <w:rPr>
          <w:rStyle w:val="StyleUnderline"/>
        </w:rPr>
        <w:t xml:space="preserve"> strategic </w:t>
      </w:r>
      <w:r w:rsidRPr="00EE392C">
        <w:rPr>
          <w:rStyle w:val="StyleUnderline"/>
          <w:highlight w:val="cyan"/>
        </w:rPr>
        <w:t>relationship</w:t>
      </w:r>
      <w:r w:rsidRPr="00B7220B">
        <w:rPr>
          <w:rStyle w:val="StyleUnderline"/>
        </w:rPr>
        <w:t xml:space="preserve"> </w:t>
      </w:r>
      <w:r w:rsidRPr="00EE392C">
        <w:rPr>
          <w:rStyle w:val="StyleUnderline"/>
          <w:highlight w:val="cyan"/>
        </w:rPr>
        <w:t>that has long ensured</w:t>
      </w:r>
      <w:r w:rsidRPr="00B7220B">
        <w:rPr>
          <w:rStyle w:val="StyleUnderline"/>
        </w:rPr>
        <w:t xml:space="preserve"> the kingdom’s </w:t>
      </w:r>
      <w:r w:rsidRPr="00EE392C">
        <w:rPr>
          <w:rStyle w:val="StyleUnderline"/>
          <w:highlight w:val="cyan"/>
        </w:rPr>
        <w:t>security</w:t>
      </w:r>
      <w:r w:rsidRPr="00B7220B">
        <w:rPr>
          <w:rStyle w:val="StyleUnderline"/>
        </w:rPr>
        <w:t>.</w:t>
      </w:r>
      <w:r w:rsidRPr="00B7220B">
        <w:t xml:space="preserve"> Jamal</w:t>
      </w:r>
      <w:r>
        <w:t xml:space="preserve"> Khashoggi | Saudi columnist and author living in Washington, D.C. </w:t>
      </w:r>
      <w:r w:rsidRPr="00B7220B">
        <w:t>The focus of Saudi nuclear intentions is Iran.</w:t>
      </w:r>
      <w:r>
        <w:t xml:space="preserve"> It is not just a threat to the Saudis, but also an insult to the kingdom locally, that Iran may get nuclear power, while Saudi Arabia does not. I think that Saudi Arabia sincerely welcomed the nuclear agreement with Iran when it was signed. The agreement’s problem was that it ignored Iran’s expansion throughout the Middle East, which Trump has promised to address. But the Saudis also know the agreement has a limited timeframe, after which Tehran can resume building a nuclear weapon. Meanwhile, Iran is still ahead of Saudi Arabia in terms of nuclear facilities and research. Despite the agreement, Tehran pursues nuclear research and trains experts. The kingdom has begun to respond to this. There is a race to build nuclear reactors in the region, which includes the United Arab Emirates and Egypt, even if they don’t have nuclear weapons. It is not clear whether there is cooperation between them similar to the alleged cooperation between Saudi Arabia and Pakistan. As long as the agreement with Iran is in place, we can be optimistic that most nuclear activities will go toward generating power. This is the right way, so that Saudi Arabia does not continue to consume more than one million barrels per day to provide electricity to its cities and factories. The real arms race will begin in eight years, when the Iran agreement ends. That is, unless it is renewed or it collapses due to President Donald Trump’s policies. Certainly, such a collapse will not be in Saudi Arabia’s favor, even if the Saudi media would appear to welcome it. Simon Henderson | Director of the Gulf and Energy Policy Program at the Washington Institute Saudi Arabia probably already has a nuclear weapons capability, courtesy of Pakistan. The assumption is that Pakistan’s nuclear-tipped missiles could be sent to the kingdom, either to boost Saudi deterrence against Iran or to safeguard part of Pakistan’s strategic force in time of crisis with India, complicating New Delhi’s options. The details of such a Saudi-Pakistani understanding—it may not be a written agreement—are reconfirmed every time there is a change of government in Pakistan, or a change on the Saudi throne. Hence the two visits that Saudi defense minister (and now crown prince) Muhammad bin Salman has made to Pakistan since his father King Salman took over the throne in 2015. Hence, also, the regular visits by Pakistan’s military leadership to the kingdom—on military and security policy any civilian government in Islamabad takes a back seat. Kenneth Katzman | Senior analyst of Iran, Iraq, Afghanistan, and Persian Gulf Affairs at the Congressional Research Service, but provides this analysis in his personal capacity Saudi Arabia will not likely use civilian nuclear technology as a cover to pursue a nuclear weapons program unless Iran moves toward doing so. Saudi Arabia seeks to develop nuclear technology to meet growing energy demand, as well as to demonstrate to Iran that Tehran does not have a monopoly on nuclear technology in the Gulf region. Any U.S. approval for Saudi Arabia to develop nuclear power will carry significant restrictions on the use of U.S. technology to preclude Saudi Arabia from developing a nuclear weapon. Saudi leaders undoubtedly understand that the kingdom’s relationship with the United States would be harmed irreparably if Saudi Arabia were to violate those restrictions. Still, the acquisition of civilian nuclear technology adequately serves the kingdom’s purpose of signaling to Iran that any moves by the Islamic Republic to develop a nuclear weapon can be easily countered by Saudi Arabia. Mark Hibbs | Senior fellow in Carnegie’s nuclear program </w:t>
      </w:r>
      <w:r w:rsidRPr="00B7220B">
        <w:rPr>
          <w:rStyle w:val="StyleUnderline"/>
        </w:rPr>
        <w:t xml:space="preserve">So far, </w:t>
      </w:r>
      <w:r w:rsidRPr="00EE392C">
        <w:rPr>
          <w:rStyle w:val="StyleUnderline"/>
          <w:highlight w:val="cyan"/>
        </w:rPr>
        <w:t>Saudi</w:t>
      </w:r>
      <w:r>
        <w:t xml:space="preserve"> Arabia </w:t>
      </w:r>
      <w:r w:rsidRPr="00EE392C">
        <w:rPr>
          <w:rStyle w:val="StyleUnderline"/>
          <w:highlight w:val="cyan"/>
        </w:rPr>
        <w:t>has</w:t>
      </w:r>
      <w:r w:rsidRPr="00EE392C">
        <w:rPr>
          <w:rStyle w:val="StyleUnderline"/>
        </w:rPr>
        <w:t xml:space="preserve"> done</w:t>
      </w:r>
      <w:r w:rsidRPr="00B7220B">
        <w:rPr>
          <w:rStyle w:val="StyleUnderline"/>
        </w:rPr>
        <w:t xml:space="preserve"> things that suggest it doesn’t want nuclear weapons. It is a party to the</w:t>
      </w:r>
      <w:r>
        <w:t xml:space="preserve"> nuclear </w:t>
      </w:r>
      <w:r w:rsidRPr="00B7220B">
        <w:rPr>
          <w:rStyle w:val="StyleUnderline"/>
        </w:rPr>
        <w:t>N</w:t>
      </w:r>
      <w:r>
        <w:t>on-</w:t>
      </w:r>
      <w:r w:rsidRPr="00B7220B">
        <w:rPr>
          <w:rStyle w:val="StyleUnderline"/>
        </w:rPr>
        <w:t>P</w:t>
      </w:r>
      <w:r>
        <w:t xml:space="preserve">roliferation </w:t>
      </w:r>
      <w:r w:rsidRPr="00B7220B">
        <w:rPr>
          <w:rStyle w:val="StyleUnderline"/>
        </w:rPr>
        <w:t>T</w:t>
      </w:r>
      <w:r>
        <w:t xml:space="preserve">reaty </w:t>
      </w:r>
      <w:r w:rsidRPr="00B7220B">
        <w:rPr>
          <w:rStyle w:val="StyleUnderline"/>
        </w:rPr>
        <w:t xml:space="preserve">and has </w:t>
      </w:r>
      <w:r w:rsidRPr="00EE392C">
        <w:rPr>
          <w:rStyle w:val="StyleUnderline"/>
          <w:highlight w:val="cyan"/>
        </w:rPr>
        <w:t>a comprehensive inspection agreement with the</w:t>
      </w:r>
      <w:r>
        <w:t xml:space="preserve"> International Atomic Energy Agency (</w:t>
      </w:r>
      <w:r w:rsidRPr="00EE392C">
        <w:rPr>
          <w:rStyle w:val="StyleUnderline"/>
          <w:highlight w:val="cyan"/>
        </w:rPr>
        <w:t>IAEA</w:t>
      </w:r>
      <w:r w:rsidRPr="00B7220B">
        <w:rPr>
          <w:rStyle w:val="StyleUnderline"/>
        </w:rPr>
        <w:t xml:space="preserve">). </w:t>
      </w:r>
      <w:r w:rsidRPr="00EE392C">
        <w:rPr>
          <w:rStyle w:val="StyleUnderline"/>
          <w:highlight w:val="cyan"/>
        </w:rPr>
        <w:t>Last year it voted for the</w:t>
      </w:r>
      <w:r w:rsidRPr="00B7220B">
        <w:rPr>
          <w:rStyle w:val="StyleUnderline"/>
        </w:rPr>
        <w:t xml:space="preserve"> Nuclear</w:t>
      </w:r>
      <w:r w:rsidRPr="00B7220B">
        <w:t xml:space="preserve"> Weapons</w:t>
      </w:r>
      <w:r w:rsidRPr="00B7220B">
        <w:rPr>
          <w:rStyle w:val="StyleUnderline"/>
        </w:rPr>
        <w:t xml:space="preserve"> </w:t>
      </w:r>
      <w:r w:rsidRPr="00EE392C">
        <w:rPr>
          <w:rStyle w:val="StyleUnderline"/>
          <w:highlight w:val="cyan"/>
        </w:rPr>
        <w:t>Ban Treaty</w:t>
      </w:r>
      <w:r>
        <w:t xml:space="preserve"> at the United Nations. </w:t>
      </w:r>
      <w:r w:rsidRPr="00EE392C">
        <w:rPr>
          <w:rStyle w:val="StyleUnderline"/>
          <w:highlight w:val="cyan"/>
        </w:rPr>
        <w:t>The Saudis have informed</w:t>
      </w:r>
      <w:r w:rsidRPr="00B7220B">
        <w:rPr>
          <w:rStyle w:val="StyleUnderline"/>
        </w:rPr>
        <w:t xml:space="preserve"> the </w:t>
      </w:r>
      <w:r w:rsidRPr="00EE392C">
        <w:rPr>
          <w:rStyle w:val="StyleUnderline"/>
          <w:highlight w:val="cyan"/>
        </w:rPr>
        <w:t>IAEA</w:t>
      </w:r>
      <w:r w:rsidRPr="00B7220B">
        <w:rPr>
          <w:rStyle w:val="StyleUnderline"/>
        </w:rPr>
        <w:t>, the</w:t>
      </w:r>
      <w:r>
        <w:t xml:space="preserve"> </w:t>
      </w:r>
      <w:r w:rsidRPr="00B7220B">
        <w:rPr>
          <w:rStyle w:val="StyleUnderline"/>
        </w:rPr>
        <w:t>U</w:t>
      </w:r>
      <w:r>
        <w:t xml:space="preserve">nited </w:t>
      </w:r>
      <w:r w:rsidRPr="00B7220B">
        <w:rPr>
          <w:rStyle w:val="StyleUnderline"/>
        </w:rPr>
        <w:t>S</w:t>
      </w:r>
      <w:r>
        <w:t xml:space="preserve">tates, </w:t>
      </w:r>
      <w:r w:rsidRPr="00EE392C">
        <w:rPr>
          <w:rStyle w:val="StyleUnderline"/>
          <w:highlight w:val="cyan"/>
        </w:rPr>
        <w:t>Russia, and others that</w:t>
      </w:r>
      <w:r w:rsidRPr="00B7220B">
        <w:rPr>
          <w:rStyle w:val="StyleUnderline"/>
        </w:rPr>
        <w:t xml:space="preserve"> </w:t>
      </w:r>
      <w:r w:rsidRPr="00EE392C">
        <w:rPr>
          <w:rStyle w:val="StyleUnderline"/>
          <w:highlight w:val="cyan"/>
        </w:rPr>
        <w:t>they want</w:t>
      </w:r>
      <w:r>
        <w:t xml:space="preserve"> to build nuclear power </w:t>
      </w:r>
      <w:r w:rsidRPr="00EE392C">
        <w:rPr>
          <w:rStyle w:val="StyleUnderline"/>
          <w:highlight w:val="cyan"/>
        </w:rPr>
        <w:t>plants</w:t>
      </w:r>
      <w:r w:rsidRPr="00B7220B">
        <w:rPr>
          <w:rStyle w:val="StyleUnderline"/>
        </w:rPr>
        <w:t xml:space="preserve"> to generate electricity</w:t>
      </w:r>
      <w:r w:rsidRPr="00B7220B">
        <w:t xml:space="preserve">, advance their technology basis, </w:t>
      </w:r>
      <w:r w:rsidRPr="00B7220B">
        <w:rPr>
          <w:rStyle w:val="StyleUnderline"/>
        </w:rPr>
        <w:t>and reduce their dependence on fossil fuels.</w:t>
      </w:r>
      <w:r w:rsidRPr="00B7220B">
        <w:t xml:space="preserve"> Because </w:t>
      </w:r>
      <w:r w:rsidRPr="00B7220B">
        <w:rPr>
          <w:rStyle w:val="StyleUnderline"/>
        </w:rPr>
        <w:t>of Riyadh’s enmity toward Tehran, there is concern it might, like Iran, try to secretly enrich uranium</w:t>
      </w:r>
      <w:r>
        <w:t xml:space="preserve"> that could be used for power or </w:t>
      </w:r>
      <w:r w:rsidRPr="00B7220B">
        <w:rPr>
          <w:rStyle w:val="StyleUnderline"/>
        </w:rPr>
        <w:t xml:space="preserve">to build nuclear weapons. </w:t>
      </w:r>
      <w:r w:rsidRPr="00EE392C">
        <w:rPr>
          <w:rStyle w:val="StyleUnderline"/>
          <w:highlight w:val="cyan"/>
        </w:rPr>
        <w:t>Unlike Iran, the</w:t>
      </w:r>
      <w:r w:rsidRPr="00EE392C">
        <w:rPr>
          <w:rStyle w:val="StyleUnderline"/>
        </w:rPr>
        <w:t xml:space="preserve"> Saudi</w:t>
      </w:r>
      <w:r w:rsidRPr="00B7220B">
        <w:rPr>
          <w:rStyle w:val="StyleUnderline"/>
        </w:rPr>
        <w:t xml:space="preserve"> </w:t>
      </w:r>
      <w:r w:rsidRPr="00EE392C">
        <w:rPr>
          <w:rStyle w:val="StyleUnderline"/>
          <w:highlight w:val="cyan"/>
        </w:rPr>
        <w:t>nuclear infrastructure is</w:t>
      </w:r>
      <w:r w:rsidRPr="00B7220B">
        <w:rPr>
          <w:rStyle w:val="StyleUnderline"/>
        </w:rPr>
        <w:t xml:space="preserve"> </w:t>
      </w:r>
      <w:r w:rsidRPr="00EE392C">
        <w:rPr>
          <w:rStyle w:val="StyleUnderline"/>
          <w:highlight w:val="cyan"/>
        </w:rPr>
        <w:t>rudimentary, with no</w:t>
      </w:r>
      <w:r w:rsidRPr="00B7220B">
        <w:rPr>
          <w:rStyle w:val="StyleUnderline"/>
        </w:rPr>
        <w:t xml:space="preserve"> clear </w:t>
      </w:r>
      <w:r w:rsidRPr="00EE392C">
        <w:rPr>
          <w:rStyle w:val="StyleUnderline"/>
          <w:highlight w:val="cyan"/>
        </w:rPr>
        <w:t>path to</w:t>
      </w:r>
      <w:r w:rsidRPr="00B7220B">
        <w:rPr>
          <w:rStyle w:val="StyleUnderline"/>
        </w:rPr>
        <w:t xml:space="preserve"> an </w:t>
      </w:r>
      <w:r w:rsidRPr="00EE392C">
        <w:rPr>
          <w:rStyle w:val="StyleUnderline"/>
          <w:highlight w:val="cyan"/>
        </w:rPr>
        <w:t>enrichment</w:t>
      </w:r>
      <w:r w:rsidRPr="00B7220B">
        <w:rPr>
          <w:rStyle w:val="StyleUnderline"/>
        </w:rPr>
        <w:t xml:space="preserve"> capacity. </w:t>
      </w:r>
      <w:r w:rsidRPr="00EE392C">
        <w:rPr>
          <w:rStyle w:val="StyleUnderline"/>
          <w:highlight w:val="cyan"/>
        </w:rPr>
        <w:t>For security and commercial reasons, no</w:t>
      </w:r>
      <w:r w:rsidRPr="00B7220B">
        <w:rPr>
          <w:rStyle w:val="StyleUnderline"/>
        </w:rPr>
        <w:t xml:space="preserve">ne of the </w:t>
      </w:r>
      <w:r w:rsidRPr="00EE392C">
        <w:rPr>
          <w:rStyle w:val="StyleUnderline"/>
          <w:highlight w:val="cyan"/>
        </w:rPr>
        <w:t>countries enriching</w:t>
      </w:r>
      <w:r w:rsidRPr="00B7220B">
        <w:rPr>
          <w:rStyle w:val="StyleUnderline"/>
        </w:rPr>
        <w:t xml:space="preserve"> uranium </w:t>
      </w:r>
      <w:r w:rsidRPr="00EE392C">
        <w:rPr>
          <w:rStyle w:val="StyleUnderline"/>
          <w:highlight w:val="cyan"/>
        </w:rPr>
        <w:t>to make</w:t>
      </w:r>
      <w:r w:rsidRPr="00B7220B">
        <w:rPr>
          <w:rStyle w:val="StyleUnderline"/>
        </w:rPr>
        <w:t xml:space="preserve"> nuclear </w:t>
      </w:r>
      <w:r w:rsidRPr="00EE392C">
        <w:rPr>
          <w:rStyle w:val="StyleUnderline"/>
          <w:highlight w:val="cyan"/>
        </w:rPr>
        <w:t>fuel wil</w:t>
      </w:r>
      <w:r w:rsidRPr="00EE392C">
        <w:rPr>
          <w:rStyle w:val="StyleUnderline"/>
        </w:rPr>
        <w:t>l</w:t>
      </w:r>
      <w:r w:rsidRPr="00EE392C">
        <w:t xml:space="preserve"> likely</w:t>
      </w:r>
      <w:r>
        <w:t xml:space="preserve"> </w:t>
      </w:r>
      <w:r w:rsidRPr="00EE392C">
        <w:rPr>
          <w:rStyle w:val="StyleUnderline"/>
          <w:highlight w:val="cyan"/>
        </w:rPr>
        <w:t>share their tech</w:t>
      </w:r>
      <w:r w:rsidRPr="00B7220B">
        <w:t>nology.</w:t>
      </w:r>
    </w:p>
    <w:p w:rsidR="000F74A0" w:rsidRPr="00A11537" w:rsidRDefault="000F74A0" w:rsidP="000F74A0"/>
    <w:p w:rsidR="000F74A0" w:rsidRDefault="000F74A0" w:rsidP="000F74A0">
      <w:pPr>
        <w:pStyle w:val="Heading4"/>
      </w:pPr>
      <w:r>
        <w:t xml:space="preserve">No prolif – no one will give them material and they can’t do it domestically </w:t>
      </w:r>
    </w:p>
    <w:p w:rsidR="000F74A0" w:rsidRDefault="000F74A0" w:rsidP="000F74A0">
      <w:r>
        <w:t>(also at pak)</w:t>
      </w:r>
    </w:p>
    <w:p w:rsidR="000F74A0" w:rsidRDefault="000F74A0" w:rsidP="000F74A0">
      <w:r>
        <w:rPr>
          <w:rStyle w:val="Style13ptBold"/>
        </w:rPr>
        <w:t>Fitzpatrick</w:t>
      </w:r>
      <w:r>
        <w:t xml:space="preserve">, Director of the IISS Non-Proliferation and Disarmament Programme, </w:t>
      </w:r>
      <w:r>
        <w:rPr>
          <w:rStyle w:val="Style13ptBold"/>
        </w:rPr>
        <w:t xml:space="preserve">‘15 </w:t>
      </w:r>
    </w:p>
    <w:p w:rsidR="000F74A0" w:rsidRDefault="000F74A0" w:rsidP="000F74A0">
      <w:r>
        <w:t>(Mark, "Saudi Arabia, Pakistan and the Nuclear Rumour Mill," May, www.iiss.org/en/politics%20and%20strategy/blogsections/2015-932e/may-7114/saudi-arabia-pakistan-and-the-nuclear-rumour-mill-1419</w:t>
      </w:r>
    </w:p>
    <w:p w:rsidR="000F74A0" w:rsidRDefault="000F74A0" w:rsidP="000F74A0"/>
    <w:p w:rsidR="000F74A0" w:rsidRPr="00E211E5" w:rsidRDefault="000F74A0" w:rsidP="000F74A0">
      <w:r>
        <w:rPr>
          <w:u w:val="single"/>
        </w:rPr>
        <w:t xml:space="preserve">Wanting </w:t>
      </w:r>
      <w:r w:rsidRPr="00E211E5">
        <w:rPr>
          <w:u w:val="single"/>
        </w:rPr>
        <w:t>enrichment</w:t>
      </w:r>
      <w:r w:rsidRPr="00E211E5">
        <w:t xml:space="preserve"> </w:t>
      </w:r>
      <w:r w:rsidRPr="00E211E5">
        <w:rPr>
          <w:u w:val="single"/>
        </w:rPr>
        <w:t>is a far cry from possessing it,</w:t>
      </w:r>
      <w:r w:rsidRPr="00E211E5">
        <w:t xml:space="preserve"> however. </w:t>
      </w:r>
      <w:r w:rsidRPr="00E211E5">
        <w:rPr>
          <w:b/>
          <w:u w:val="single"/>
        </w:rPr>
        <w:t>How would the Saudis acquire enrichment technology?</w:t>
      </w:r>
      <w:r w:rsidRPr="00E211E5">
        <w:t xml:space="preserve"> </w:t>
      </w:r>
      <w:r w:rsidRPr="00E211E5">
        <w:rPr>
          <w:u w:val="single"/>
        </w:rPr>
        <w:t>Their</w:t>
      </w:r>
      <w:r w:rsidRPr="00E211E5">
        <w:t xml:space="preserve"> nascent nuclear </w:t>
      </w:r>
      <w:r w:rsidRPr="00E211E5">
        <w:rPr>
          <w:u w:val="single"/>
        </w:rPr>
        <w:t xml:space="preserve">industry is at a </w:t>
      </w:r>
      <w:r w:rsidRPr="00E211E5">
        <w:rPr>
          <w:rStyle w:val="Emphasis"/>
        </w:rPr>
        <w:t>rudimentary</w:t>
      </w:r>
      <w:r w:rsidRPr="00E211E5">
        <w:rPr>
          <w:u w:val="single"/>
        </w:rPr>
        <w:t xml:space="preserve"> stage</w:t>
      </w:r>
      <w:r w:rsidRPr="00E211E5">
        <w:t xml:space="preserve">. </w:t>
      </w:r>
      <w:r w:rsidRPr="00E211E5">
        <w:rPr>
          <w:u w:val="single"/>
        </w:rPr>
        <w:t xml:space="preserve">They have </w:t>
      </w:r>
      <w:r w:rsidRPr="00E211E5">
        <w:rPr>
          <w:rStyle w:val="Emphasis"/>
        </w:rPr>
        <w:t>no facilities</w:t>
      </w:r>
      <w:r w:rsidRPr="00E211E5">
        <w:t xml:space="preserve"> </w:t>
      </w:r>
      <w:r w:rsidRPr="00E211E5">
        <w:rPr>
          <w:u w:val="single"/>
        </w:rPr>
        <w:t xml:space="preserve">relating to enrichment and </w:t>
      </w:r>
      <w:r w:rsidRPr="00E211E5">
        <w:rPr>
          <w:rStyle w:val="Emphasis"/>
        </w:rPr>
        <w:t>no known research programme</w:t>
      </w:r>
      <w:r w:rsidRPr="00E211E5">
        <w:t xml:space="preserve"> </w:t>
      </w:r>
      <w:r w:rsidRPr="00E211E5">
        <w:rPr>
          <w:u w:val="single"/>
        </w:rPr>
        <w:t>or specialists in this field.</w:t>
      </w:r>
      <w:r w:rsidRPr="00E211E5">
        <w:t xml:space="preserve"> </w:t>
      </w:r>
      <w:r w:rsidRPr="00E211E5">
        <w:rPr>
          <w:u w:val="single"/>
        </w:rPr>
        <w:t>Developing</w:t>
      </w:r>
      <w:r w:rsidRPr="00E211E5">
        <w:t xml:space="preserve"> uranium </w:t>
      </w:r>
      <w:r w:rsidRPr="00E211E5">
        <w:rPr>
          <w:u w:val="single"/>
        </w:rPr>
        <w:t xml:space="preserve">enrichment on their own would take </w:t>
      </w:r>
      <w:r w:rsidRPr="00E211E5">
        <w:rPr>
          <w:rStyle w:val="Emphasis"/>
        </w:rPr>
        <w:t>15 years or more</w:t>
      </w:r>
      <w:r w:rsidRPr="00E211E5">
        <w:t xml:space="preserve">. </w:t>
      </w:r>
      <w:r w:rsidRPr="00E211E5">
        <w:rPr>
          <w:u w:val="single"/>
        </w:rPr>
        <w:t>If they really want to match Iran’s</w:t>
      </w:r>
      <w:r w:rsidRPr="00E211E5">
        <w:t xml:space="preserve"> enrichment </w:t>
      </w:r>
      <w:r w:rsidRPr="00E211E5">
        <w:rPr>
          <w:u w:val="single"/>
        </w:rPr>
        <w:t>programme</w:t>
      </w:r>
      <w:r w:rsidRPr="00E211E5">
        <w:t xml:space="preserve">, </w:t>
      </w:r>
      <w:r w:rsidRPr="00E211E5">
        <w:rPr>
          <w:u w:val="single"/>
        </w:rPr>
        <w:t>they</w:t>
      </w:r>
      <w:r w:rsidRPr="00E211E5">
        <w:t xml:space="preserve"> naturally </w:t>
      </w:r>
      <w:r w:rsidRPr="00E211E5">
        <w:rPr>
          <w:u w:val="single"/>
        </w:rPr>
        <w:t>would want to buy</w:t>
      </w:r>
      <w:r w:rsidRPr="00E211E5">
        <w:t xml:space="preserve"> the technology, </w:t>
      </w:r>
      <w:r w:rsidRPr="00E211E5">
        <w:rPr>
          <w:b/>
          <w:u w:val="single"/>
        </w:rPr>
        <w:t>but who would sell</w:t>
      </w:r>
      <w:r w:rsidRPr="00E211E5">
        <w:t xml:space="preserve"> it?</w:t>
      </w:r>
    </w:p>
    <w:p w:rsidR="000F74A0" w:rsidRPr="00E211E5" w:rsidRDefault="000F74A0" w:rsidP="000F74A0">
      <w:r w:rsidRPr="00E211E5">
        <w:rPr>
          <w:u w:val="single"/>
        </w:rPr>
        <w:t>The</w:t>
      </w:r>
      <w:r w:rsidRPr="00E211E5">
        <w:t xml:space="preserve"> 49 members of the Nuclear Suppliers Group (</w:t>
      </w:r>
      <w:r w:rsidRPr="00E211E5">
        <w:rPr>
          <w:u w:val="single"/>
        </w:rPr>
        <w:t>NSG</w:t>
      </w:r>
      <w:r w:rsidRPr="00E211E5">
        <w:t xml:space="preserve">) have </w:t>
      </w:r>
      <w:r w:rsidRPr="00E211E5">
        <w:rPr>
          <w:b/>
          <w:u w:val="single"/>
        </w:rPr>
        <w:t xml:space="preserve">agreed not to transfer </w:t>
      </w:r>
      <w:r w:rsidRPr="00E211E5">
        <w:rPr>
          <w:rStyle w:val="Emphasis"/>
        </w:rPr>
        <w:t>any</w:t>
      </w:r>
      <w:r w:rsidRPr="00E211E5">
        <w:rPr>
          <w:b/>
          <w:u w:val="single"/>
        </w:rPr>
        <w:t xml:space="preserve"> nuclear technology</w:t>
      </w:r>
      <w:r w:rsidRPr="00E211E5">
        <w:t xml:space="preserve"> </w:t>
      </w:r>
      <w:r w:rsidRPr="00E211E5">
        <w:rPr>
          <w:u w:val="single"/>
        </w:rPr>
        <w:t>that would contribute to the proliferation</w:t>
      </w:r>
      <w:r w:rsidRPr="00E211E5">
        <w:t xml:space="preserve"> of nuclear weapons. There is no standard interpretation of this clause, but </w:t>
      </w:r>
      <w:r w:rsidRPr="00E211E5">
        <w:rPr>
          <w:b/>
          <w:u w:val="single"/>
        </w:rPr>
        <w:t>clearly it would apply to a Saudi enrichment programme</w:t>
      </w:r>
      <w:r w:rsidRPr="00E211E5">
        <w:t xml:space="preserve"> that was </w:t>
      </w:r>
      <w:r w:rsidRPr="00E211E5">
        <w:rPr>
          <w:u w:val="single"/>
        </w:rPr>
        <w:t>initiated to contribute to a weapons option</w:t>
      </w:r>
      <w:r w:rsidRPr="00E211E5">
        <w:t xml:space="preserve">. Although the NSG guidelines are voluntary, </w:t>
      </w:r>
      <w:r w:rsidRPr="00E211E5">
        <w:rPr>
          <w:u w:val="single"/>
        </w:rPr>
        <w:t xml:space="preserve">the ‘non-proliferation principle’, as it is called, has become an </w:t>
      </w:r>
      <w:r w:rsidRPr="00E211E5">
        <w:rPr>
          <w:rStyle w:val="Emphasis"/>
        </w:rPr>
        <w:t>entrenched norm</w:t>
      </w:r>
      <w:r w:rsidRPr="00E211E5">
        <w:t xml:space="preserve">. </w:t>
      </w:r>
      <w:r w:rsidRPr="00E211E5">
        <w:rPr>
          <w:u w:val="single"/>
        </w:rPr>
        <w:t>Any inclination to violate</w:t>
      </w:r>
      <w:r w:rsidRPr="00E211E5">
        <w:t xml:space="preserve"> it </w:t>
      </w:r>
      <w:r w:rsidRPr="00E211E5">
        <w:rPr>
          <w:u w:val="single"/>
        </w:rPr>
        <w:t xml:space="preserve">would put the would-be exporter under </w:t>
      </w:r>
      <w:r w:rsidRPr="00E211E5">
        <w:rPr>
          <w:rStyle w:val="Emphasis"/>
        </w:rPr>
        <w:t>intense</w:t>
      </w:r>
      <w:r w:rsidRPr="00E211E5">
        <w:rPr>
          <w:u w:val="single"/>
        </w:rPr>
        <w:t xml:space="preserve"> international pressure</w:t>
      </w:r>
      <w:r w:rsidRPr="00E211E5">
        <w:t>.</w:t>
      </w:r>
    </w:p>
    <w:p w:rsidR="000F74A0" w:rsidRPr="00E211E5" w:rsidRDefault="000F74A0" w:rsidP="000F74A0">
      <w:pPr>
        <w:rPr>
          <w:u w:val="single"/>
        </w:rPr>
      </w:pPr>
      <w:r w:rsidRPr="00E211E5">
        <w:rPr>
          <w:u w:val="single"/>
        </w:rPr>
        <w:t>Five nations</w:t>
      </w:r>
      <w:r w:rsidRPr="00E211E5">
        <w:t xml:space="preserve"> that possess enrichment technology </w:t>
      </w:r>
      <w:r w:rsidRPr="00E211E5">
        <w:rPr>
          <w:u w:val="single"/>
        </w:rPr>
        <w:t>are outside the NSG</w:t>
      </w:r>
      <w:r w:rsidRPr="00E211E5">
        <w:t xml:space="preserve">: </w:t>
      </w:r>
      <w:r w:rsidRPr="00E211E5">
        <w:rPr>
          <w:u w:val="single"/>
        </w:rPr>
        <w:t>India, Iran, Israel, Pakistan and North Korea</w:t>
      </w:r>
      <w:r w:rsidRPr="00E211E5">
        <w:t xml:space="preserve">. </w:t>
      </w:r>
      <w:r w:rsidRPr="00E211E5">
        <w:rPr>
          <w:b/>
          <w:u w:val="single"/>
        </w:rPr>
        <w:t>Iran obviously would not empower its Gulf rival</w:t>
      </w:r>
      <w:r w:rsidRPr="00E211E5">
        <w:t xml:space="preserve"> in this way, and neither would Israel. </w:t>
      </w:r>
      <w:r w:rsidRPr="00E211E5">
        <w:rPr>
          <w:u w:val="single"/>
        </w:rPr>
        <w:t>India, which seeks NSG membership</w:t>
      </w:r>
      <w:r w:rsidRPr="00E211E5">
        <w:t xml:space="preserve">, </w:t>
      </w:r>
      <w:r w:rsidRPr="00E211E5">
        <w:rPr>
          <w:b/>
          <w:u w:val="single"/>
        </w:rPr>
        <w:t>prides itself on not allowing proliferation-sensitive exports</w:t>
      </w:r>
      <w:r w:rsidRPr="00E211E5">
        <w:t xml:space="preserve"> and has strong reasons to keep its export record clean. </w:t>
      </w:r>
      <w:r w:rsidRPr="00E211E5">
        <w:rPr>
          <w:u w:val="single"/>
        </w:rPr>
        <w:t>North Korea</w:t>
      </w:r>
      <w:r w:rsidRPr="00E211E5">
        <w:t xml:space="preserve"> may have no compunction against selling nuclear technology to any would-be buyer, but it </w:t>
      </w:r>
      <w:r w:rsidRPr="00E211E5">
        <w:rPr>
          <w:b/>
          <w:u w:val="single"/>
        </w:rPr>
        <w:t xml:space="preserve">has </w:t>
      </w:r>
      <w:r w:rsidRPr="00E211E5">
        <w:rPr>
          <w:rStyle w:val="Emphasis"/>
        </w:rPr>
        <w:t>no connections</w:t>
      </w:r>
      <w:r w:rsidRPr="00E211E5">
        <w:rPr>
          <w:b/>
          <w:u w:val="single"/>
        </w:rPr>
        <w:t xml:space="preserve"> with Saudi Arabia</w:t>
      </w:r>
      <w:r w:rsidRPr="00E211E5">
        <w:t xml:space="preserve"> </w:t>
      </w:r>
      <w:r w:rsidRPr="00E211E5">
        <w:rPr>
          <w:u w:val="single"/>
        </w:rPr>
        <w:t>and every major intelligence agency is watching to ensure that none develop.</w:t>
      </w:r>
    </w:p>
    <w:p w:rsidR="000F74A0" w:rsidRPr="00E211E5" w:rsidRDefault="000F74A0" w:rsidP="000F74A0">
      <w:pPr>
        <w:rPr>
          <w:b/>
          <w:u w:val="single"/>
        </w:rPr>
      </w:pPr>
      <w:r w:rsidRPr="00E211E5">
        <w:rPr>
          <w:u w:val="single"/>
        </w:rPr>
        <w:t>Pakistan is the usual suspect</w:t>
      </w:r>
      <w:r w:rsidRPr="00E211E5">
        <w:t xml:space="preserve">. It has close ties with Saudi Arabia and benefitted from Saudi munificence when its nuclear weapons programme was getting off the ground. </w:t>
      </w:r>
      <w:r w:rsidRPr="00E211E5">
        <w:rPr>
          <w:u w:val="single"/>
        </w:rPr>
        <w:t>Every couple of years a media scoop alleges that Pakistan is on the verge of transferring nuclear weapons to Saudi Arabia</w:t>
      </w:r>
      <w:r w:rsidRPr="00E211E5">
        <w:t xml:space="preserve">. </w:t>
      </w:r>
      <w:r w:rsidRPr="00E211E5">
        <w:rPr>
          <w:u w:val="single"/>
        </w:rPr>
        <w:t xml:space="preserve">A thinly sourced article in the Sunday Times </w:t>
      </w:r>
      <w:r w:rsidRPr="00E211E5">
        <w:t xml:space="preserve">on 15 May </w:t>
      </w:r>
      <w:r w:rsidRPr="00E211E5">
        <w:rPr>
          <w:u w:val="single"/>
        </w:rPr>
        <w:t>was the latest in this line,</w:t>
      </w:r>
      <w:r w:rsidRPr="00E211E5">
        <w:t xml:space="preserve"> </w:t>
      </w:r>
      <w:r w:rsidRPr="00E211E5">
        <w:rPr>
          <w:u w:val="single"/>
        </w:rPr>
        <w:t>claiming that Saudi Arabia has taken a ‘strategic decision’ to acquire ‘off-the-shelf’</w:t>
      </w:r>
      <w:r w:rsidRPr="00E211E5">
        <w:t xml:space="preserve"> nuclear </w:t>
      </w:r>
      <w:r w:rsidRPr="00E211E5">
        <w:rPr>
          <w:u w:val="single"/>
        </w:rPr>
        <w:t>weapons from Pakistan</w:t>
      </w:r>
      <w:r w:rsidRPr="00E211E5">
        <w:t xml:space="preserve">. Whatever the Saudis may have decided, however, a transfer requires a willing supplier. As I argued last year in my Adelphi book, Overcoming Pakistan’s Nuclear Dangers, </w:t>
      </w:r>
      <w:r w:rsidRPr="00E211E5">
        <w:rPr>
          <w:b/>
          <w:u w:val="single"/>
        </w:rPr>
        <w:t>Pakistan has strong strategic, political and economic incentives to keep its nuclear weapons to itself</w:t>
      </w:r>
      <w:r w:rsidRPr="00E211E5">
        <w:t xml:space="preserve">. </w:t>
      </w:r>
      <w:r w:rsidRPr="00E211E5">
        <w:rPr>
          <w:u w:val="single"/>
        </w:rPr>
        <w:t>Just as the Pakistanis resolutely refused Saudi Arabia’s request</w:t>
      </w:r>
      <w:r w:rsidRPr="00E211E5">
        <w:t xml:space="preserve"> </w:t>
      </w:r>
      <w:r w:rsidRPr="00E211E5">
        <w:rPr>
          <w:u w:val="single"/>
        </w:rPr>
        <w:t xml:space="preserve">for aircraft and ground forces to support the </w:t>
      </w:r>
      <w:r w:rsidRPr="00E211E5">
        <w:rPr>
          <w:rStyle w:val="Emphasis"/>
        </w:rPr>
        <w:t>Yemen intervention</w:t>
      </w:r>
      <w:r w:rsidRPr="00E211E5">
        <w:t xml:space="preserve">, </w:t>
      </w:r>
      <w:r w:rsidRPr="00E211E5">
        <w:rPr>
          <w:b/>
          <w:u w:val="single"/>
        </w:rPr>
        <w:t>so too they would refuse a nuclear weapons transfer.</w:t>
      </w:r>
    </w:p>
    <w:p w:rsidR="000F74A0" w:rsidRDefault="000F74A0" w:rsidP="000F74A0">
      <w:r w:rsidRPr="00E211E5">
        <w:t>Very little in the Sunday Times article is credible. Take this line, purportedly from a US intelligence official: ‘We know</w:t>
      </w:r>
      <w:r>
        <w:t xml:space="preserve"> this stuff is available to them off the shelf’. The US intelligence community includes 17 separate agencies and over 800,000 US officials hold top-secret clearances. No doubt reporters can find at least one of them whom they can quote repeating what has been in previous press reports. But responsible intelligence officials do not speak that way. </w:t>
      </w:r>
      <w:r>
        <w:rPr>
          <w:u w:val="single"/>
        </w:rPr>
        <w:t>Those who know something about Pakistan’s nuclear programme</w:t>
      </w:r>
      <w:r>
        <w:t xml:space="preserve"> </w:t>
      </w:r>
      <w:r>
        <w:rPr>
          <w:b/>
          <w:u w:val="single"/>
        </w:rPr>
        <w:t xml:space="preserve">know that it has </w:t>
      </w:r>
      <w:r>
        <w:rPr>
          <w:rStyle w:val="Emphasis"/>
        </w:rPr>
        <w:t>no nuclear weapons ‘on the shelf’</w:t>
      </w:r>
      <w:r>
        <w:rPr>
          <w:b/>
          <w:u w:val="single"/>
        </w:rPr>
        <w:t xml:space="preserve"> waiting for delivery to Saudi Arabia</w:t>
      </w:r>
      <w:r>
        <w:t>. Pakistan’s nuclear arsenal is focused entirely on India.  Opening up a second front on its west by becoming involved in the Saudi–Iran dispute would be a strategic blunder.</w:t>
      </w:r>
    </w:p>
    <w:p w:rsidR="000F74A0" w:rsidRDefault="000F74A0" w:rsidP="000F74A0">
      <w:pPr>
        <w:pStyle w:val="Heading3"/>
      </w:pPr>
      <w:r>
        <w:t>1ar – no Saudi prolif</w:t>
      </w:r>
    </w:p>
    <w:p w:rsidR="000F74A0" w:rsidRDefault="000F74A0" w:rsidP="000F74A0">
      <w:pPr>
        <w:pStyle w:val="Heading4"/>
      </w:pPr>
      <w:r>
        <w:t xml:space="preserve">Won’t go for a bomb </w:t>
      </w:r>
    </w:p>
    <w:p w:rsidR="000F74A0" w:rsidRDefault="000F74A0" w:rsidP="000F74A0">
      <w:r>
        <w:t xml:space="preserve">Dina </w:t>
      </w:r>
      <w:r>
        <w:rPr>
          <w:rStyle w:val="Style13ptBold"/>
        </w:rPr>
        <w:t>Esfandiary</w:t>
      </w:r>
      <w:r>
        <w:t xml:space="preserve"> is a MacArthur Fellow at the Centre for Science and Security Studies at King's College London, </w:t>
      </w:r>
      <w:r>
        <w:rPr>
          <w:rStyle w:val="Style13ptBold"/>
        </w:rPr>
        <w:t>and</w:t>
      </w:r>
      <w:r>
        <w:t xml:space="preserve">, Ariane </w:t>
      </w:r>
      <w:r>
        <w:rPr>
          <w:rStyle w:val="Style13ptBold"/>
        </w:rPr>
        <w:t>Tabatabai</w:t>
      </w:r>
      <w:r>
        <w:t xml:space="preserve"> is a visiting assistant professor in the Security Studies Program at the Georgetown University School of Foreign Service, and a former associate in the Belfer Center's International Security Program and Project on Managing the Atom at Harvard University, April 22, 20</w:t>
      </w:r>
      <w:r>
        <w:rPr>
          <w:rStyle w:val="Style13ptBold"/>
        </w:rPr>
        <w:t>15</w:t>
      </w:r>
      <w:r>
        <w:t>, Why nuclear dominoes won't fall in the Middle East, thebulletin.org/why-nuclear-dominoes-wont-fall-middle-east8236</w:t>
      </w:r>
    </w:p>
    <w:p w:rsidR="000F74A0" w:rsidRDefault="000F74A0" w:rsidP="000F74A0"/>
    <w:p w:rsidR="000F74A0" w:rsidRDefault="000F74A0" w:rsidP="000F74A0">
      <w:r>
        <w:t xml:space="preserve">A highly regarded member of Saudi Arabia's royal family recently repeated assertions that Riyadh will want the same capabilities that Iran is allowed under a final agreement on its nuclear program. </w:t>
      </w:r>
      <w:r>
        <w:rPr>
          <w:u w:val="single"/>
        </w:rPr>
        <w:t>The Saudi stance,</w:t>
      </w:r>
      <w:r>
        <w:t xml:space="preserve"> articulated most recently by former intelligence chief Prince Turki al-Faisal, has r</w:t>
      </w:r>
      <w:r>
        <w:rPr>
          <w:u w:val="single"/>
        </w:rPr>
        <w:t>aised fears that a nuclear agreement</w:t>
      </w:r>
      <w:r>
        <w:t xml:space="preserve"> between six world powers and Iran </w:t>
      </w:r>
      <w:r>
        <w:rPr>
          <w:u w:val="single"/>
        </w:rPr>
        <w:t>will produce a regional domino effect</w:t>
      </w:r>
      <w:r>
        <w:t xml:space="preserve"> that could spread civilian nuclear programs across the Middle East and increase the number of nuclear weapons states in the region.</w:t>
      </w:r>
    </w:p>
    <w:p w:rsidR="000F74A0" w:rsidRDefault="000F74A0" w:rsidP="000F74A0">
      <w:r>
        <w:t xml:space="preserve">Although such a possibility can't be dismissed entirely, </w:t>
      </w:r>
      <w:r>
        <w:rPr>
          <w:b/>
          <w:highlight w:val="cyan"/>
          <w:u w:val="single"/>
        </w:rPr>
        <w:t>a close analysis</w:t>
      </w:r>
      <w:r>
        <w:rPr>
          <w:b/>
          <w:u w:val="single"/>
        </w:rPr>
        <w:t xml:space="preserve"> of probable scenarios </w:t>
      </w:r>
      <w:r>
        <w:rPr>
          <w:b/>
          <w:highlight w:val="cyan"/>
          <w:u w:val="single"/>
        </w:rPr>
        <w:t>suggests that a final</w:t>
      </w:r>
      <w:r>
        <w:rPr>
          <w:b/>
          <w:u w:val="single"/>
        </w:rPr>
        <w:t xml:space="preserve"> Iranian nuclear </w:t>
      </w:r>
      <w:r>
        <w:rPr>
          <w:b/>
          <w:highlight w:val="cyan"/>
          <w:u w:val="single"/>
        </w:rPr>
        <w:t>agreement is unlikely to trigger a regional</w:t>
      </w:r>
      <w:r>
        <w:rPr>
          <w:b/>
          <w:u w:val="single"/>
        </w:rPr>
        <w:t xml:space="preserve"> nuclear weapons </w:t>
      </w:r>
      <w:r>
        <w:rPr>
          <w:b/>
          <w:highlight w:val="cyan"/>
          <w:u w:val="single"/>
        </w:rPr>
        <w:t>cascade</w:t>
      </w:r>
      <w:r>
        <w:t>.</w:t>
      </w:r>
    </w:p>
    <w:p w:rsidR="000F74A0" w:rsidRDefault="000F74A0" w:rsidP="000F74A0">
      <w:r>
        <w:t xml:space="preserve">On their own, </w:t>
      </w:r>
      <w:r>
        <w:rPr>
          <w:b/>
          <w:u w:val="single"/>
        </w:rPr>
        <w:t xml:space="preserve">civilian nuclear programs do not necessarily imply a military threat. </w:t>
      </w:r>
      <w:r>
        <w:rPr>
          <w:u w:val="single"/>
        </w:rPr>
        <w:t>Under the</w:t>
      </w:r>
      <w:r>
        <w:t xml:space="preserve"> Non-Proliferation Treaty (</w:t>
      </w:r>
      <w:r>
        <w:rPr>
          <w:u w:val="single"/>
        </w:rPr>
        <w:t>NPT</w:t>
      </w:r>
      <w:r>
        <w:t xml:space="preserve">), member </w:t>
      </w:r>
      <w:r>
        <w:rPr>
          <w:u w:val="single"/>
        </w:rPr>
        <w:t>countries are allowed to pursue civilian nuclear programs</w:t>
      </w:r>
      <w:r>
        <w:t xml:space="preserve">. Because of a growing energy demand, many countries in the Middle East are exploring nuclear power as part of their energy mix. </w:t>
      </w:r>
      <w:r>
        <w:rPr>
          <w:u w:val="single"/>
        </w:rPr>
        <w:t xml:space="preserve">While some, including the United Arab Emirates, have succeeded in starting civilian nuclear power programs, others face serious </w:t>
      </w:r>
      <w:r>
        <w:rPr>
          <w:rStyle w:val="Emphasis"/>
        </w:rPr>
        <w:t>financing</w:t>
      </w:r>
      <w:r>
        <w:rPr>
          <w:u w:val="single"/>
        </w:rPr>
        <w:t xml:space="preserve"> and </w:t>
      </w:r>
      <w:r>
        <w:rPr>
          <w:b/>
          <w:u w:val="single"/>
        </w:rPr>
        <w:t>technical capacity issues</w:t>
      </w:r>
      <w:r>
        <w:t xml:space="preserve">. Developing a nuclear program is neither easy nor cheap. </w:t>
      </w:r>
      <w:r>
        <w:rPr>
          <w:u w:val="single"/>
        </w:rPr>
        <w:t>Nuclear power plants cost $4 billion to $10 billion each, and acquiring nuclear technologies requires significant financial and scientific investment</w:t>
      </w:r>
      <w:r>
        <w:t xml:space="preserve"> and, for most countries in the Middle East, foreign help.</w:t>
      </w:r>
    </w:p>
    <w:p w:rsidR="000F74A0" w:rsidRDefault="000F74A0" w:rsidP="000F74A0">
      <w:r>
        <w:t xml:space="preserve">To be sure, civilian nuclear programs have been used as cover for nuclear weapons acquisition. The front and back ends of the fuel cycle for a nuclear power plant provide technology—uranium enrichment and spent nuclear fuel reprocessing—that can provide the nuclear material needed to build nuclear weapons. Because this fuel cycle paves the path to nuclear weapons, many experts call for limiting its spread and suggest that countries creating nuclear power industries develop international sources for their fuel needs. And </w:t>
      </w:r>
      <w:r>
        <w:rPr>
          <w:u w:val="single"/>
        </w:rPr>
        <w:t>most countries</w:t>
      </w:r>
      <w:r>
        <w:t xml:space="preserve"> that are </w:t>
      </w:r>
      <w:r>
        <w:rPr>
          <w:u w:val="single"/>
        </w:rPr>
        <w:t>considering nuclear power</w:t>
      </w:r>
      <w:r>
        <w:t xml:space="preserve"> in the Middle East </w:t>
      </w:r>
      <w:r>
        <w:rPr>
          <w:b/>
          <w:u w:val="single"/>
        </w:rPr>
        <w:t>don’t yet have concrete plans to develop a domestic fuel cycle</w:t>
      </w:r>
      <w:r>
        <w:t xml:space="preserve"> that includes enrichment or reprocessing. But the NPT has no prohibition against non-nuclear weapons states developing a domestic nuclear fuel cycle.</w:t>
      </w:r>
    </w:p>
    <w:p w:rsidR="000F74A0" w:rsidRDefault="000F74A0" w:rsidP="000F74A0">
      <w:pPr>
        <w:rPr>
          <w:u w:val="single"/>
        </w:rPr>
      </w:pPr>
      <w:r>
        <w:t xml:space="preserve">Just the same, </w:t>
      </w:r>
      <w:r>
        <w:rPr>
          <w:b/>
          <w:u w:val="single"/>
        </w:rPr>
        <w:t>capabilities alone do not determine whether a country acquires nuclear weapons.</w:t>
      </w:r>
      <w:r>
        <w:t xml:space="preserve"> Intentions matter, </w:t>
      </w:r>
      <w:r>
        <w:rPr>
          <w:u w:val="single"/>
        </w:rPr>
        <w:t>and placing a high price on weapons acquisition or offering credible security guarantees can influence a state’s nuclear intentions.</w:t>
      </w:r>
    </w:p>
    <w:p w:rsidR="000F74A0" w:rsidRDefault="000F74A0" w:rsidP="000F74A0">
      <w:pPr>
        <w:rPr>
          <w:b/>
          <w:u w:val="single"/>
        </w:rPr>
      </w:pPr>
      <w:r>
        <w:rPr>
          <w:b/>
          <w:u w:val="single"/>
        </w:rPr>
        <w:t>Developing a nuclear bomb is hard.</w:t>
      </w:r>
      <w:r>
        <w:t xml:space="preserve"> </w:t>
      </w:r>
      <w:r>
        <w:rPr>
          <w:u w:val="single"/>
        </w:rPr>
        <w:t>It took the United</w:t>
      </w:r>
      <w:r>
        <w:t xml:space="preserve"> </w:t>
      </w:r>
      <w:r>
        <w:rPr>
          <w:u w:val="single"/>
        </w:rPr>
        <w:t>States</w:t>
      </w:r>
      <w:r>
        <w:t xml:space="preserve">, with its vast resources and advanced know-how, </w:t>
      </w:r>
      <w:r>
        <w:rPr>
          <w:u w:val="single"/>
        </w:rPr>
        <w:t>six years to develop a nuclear device. It took China roughly 10 years and Pakistan more than two decades.</w:t>
      </w:r>
      <w:r>
        <w:t xml:space="preserve"> There are two ways a country can pursue the fissile material needed for a bomb: one that produces highly enriched uranium, and another that extracts plutonium from used fuel. </w:t>
      </w:r>
      <w:r>
        <w:rPr>
          <w:b/>
          <w:highlight w:val="cyan"/>
          <w:u w:val="single"/>
        </w:rPr>
        <w:t>Both processes involve</w:t>
      </w:r>
      <w:r>
        <w:rPr>
          <w:b/>
          <w:u w:val="single"/>
        </w:rPr>
        <w:t xml:space="preserve"> </w:t>
      </w:r>
      <w:r>
        <w:rPr>
          <w:b/>
          <w:highlight w:val="cyan"/>
          <w:u w:val="single"/>
        </w:rPr>
        <w:t>complicated technologies</w:t>
      </w:r>
      <w:r>
        <w:rPr>
          <w:b/>
          <w:u w:val="single"/>
        </w:rPr>
        <w:t xml:space="preserve"> that are subject to strict international controls</w:t>
      </w:r>
      <w:r>
        <w:t xml:space="preserve">. </w:t>
      </w:r>
      <w:r>
        <w:rPr>
          <w:highlight w:val="cyan"/>
          <w:u w:val="single"/>
        </w:rPr>
        <w:t xml:space="preserve">Countries in the Middle East have </w:t>
      </w:r>
      <w:r>
        <w:rPr>
          <w:rStyle w:val="Emphasis"/>
          <w:highlight w:val="cyan"/>
        </w:rPr>
        <w:t>forgone these options</w:t>
      </w:r>
      <w:r>
        <w:rPr>
          <w:u w:val="single"/>
        </w:rPr>
        <w:t>,</w:t>
      </w:r>
      <w:r>
        <w:t xml:space="preserve"> </w:t>
      </w:r>
      <w:r>
        <w:rPr>
          <w:highlight w:val="cyan"/>
          <w:u w:val="single"/>
        </w:rPr>
        <w:t xml:space="preserve">or accepted </w:t>
      </w:r>
      <w:r>
        <w:rPr>
          <w:rStyle w:val="Emphasis"/>
          <w:highlight w:val="cyan"/>
        </w:rPr>
        <w:t>strict controls</w:t>
      </w:r>
      <w:r>
        <w:rPr>
          <w:u w:val="single"/>
        </w:rPr>
        <w:t xml:space="preserve"> on their nuclear programs</w:t>
      </w:r>
      <w:r>
        <w:t xml:space="preserve">, </w:t>
      </w:r>
      <w:r>
        <w:rPr>
          <w:b/>
          <w:highlight w:val="cyan"/>
          <w:u w:val="single"/>
        </w:rPr>
        <w:t>or do not have the technical know-how to develop enrichment or reprocessing capabilities</w:t>
      </w:r>
      <w:r>
        <w:rPr>
          <w:b/>
          <w:u w:val="single"/>
        </w:rPr>
        <w:t>.</w:t>
      </w:r>
      <w:r>
        <w:t xml:space="preserve"> And although some countries in the region possess the financial means to overcome these technical constraints, </w:t>
      </w:r>
      <w:r>
        <w:rPr>
          <w:b/>
          <w:u w:val="single"/>
        </w:rPr>
        <w:t>political obstacles will hamper their progress toward nuclear weapons capability.</w:t>
      </w:r>
    </w:p>
    <w:p w:rsidR="000F74A0" w:rsidRDefault="000F74A0" w:rsidP="000F74A0">
      <w:r>
        <w:t xml:space="preserve">Of course, </w:t>
      </w:r>
      <w:r>
        <w:rPr>
          <w:highlight w:val="cyan"/>
          <w:u w:val="single"/>
        </w:rPr>
        <w:t>there is an alternative to building a bomb</w:t>
      </w:r>
      <w:r>
        <w:rPr>
          <w:u w:val="single"/>
        </w:rPr>
        <w:t xml:space="preserve">: </w:t>
      </w:r>
      <w:r>
        <w:rPr>
          <w:highlight w:val="cyan"/>
          <w:u w:val="single"/>
        </w:rPr>
        <w:t>Buying or stealing one</w:t>
      </w:r>
      <w:r>
        <w:rPr>
          <w:u w:val="single"/>
        </w:rPr>
        <w:t xml:space="preserve">. </w:t>
      </w:r>
      <w:r>
        <w:rPr>
          <w:highlight w:val="cyan"/>
          <w:u w:val="single"/>
        </w:rPr>
        <w:t>For political, legal, and practical reasons</w:t>
      </w:r>
      <w:r>
        <w:rPr>
          <w:u w:val="single"/>
        </w:rPr>
        <w:t xml:space="preserve">, </w:t>
      </w:r>
      <w:r>
        <w:rPr>
          <w:highlight w:val="cyan"/>
          <w:u w:val="single"/>
        </w:rPr>
        <w:t xml:space="preserve">the first is difficult, and the second </w:t>
      </w:r>
      <w:r>
        <w:rPr>
          <w:rStyle w:val="Emphasis"/>
          <w:highlight w:val="cyan"/>
        </w:rPr>
        <w:t>extremely unlikely</w:t>
      </w:r>
      <w:r>
        <w:t>. And countries in the Middle East that attempt to create their own nuclear power sectors face many obstacles that make nuclear weapons development quite difficult and unlikely. The factors that will likely inhibit nuclear weapons proliferation in the region vary from country to country. But it is clear that, in each country, the technical and political forces arrayed against nuclear weapons production are significant.</w:t>
      </w:r>
    </w:p>
    <w:p w:rsidR="000F74A0" w:rsidRDefault="000F74A0" w:rsidP="000F74A0"/>
    <w:p w:rsidR="000F74A0" w:rsidRDefault="000F74A0" w:rsidP="000F74A0">
      <w:pPr>
        <w:pStyle w:val="Heading4"/>
      </w:pPr>
      <w:r>
        <w:t>Won't happen and long timeframe</w:t>
      </w:r>
    </w:p>
    <w:p w:rsidR="000F74A0" w:rsidRDefault="000F74A0" w:rsidP="000F74A0">
      <w:pPr>
        <w:rPr>
          <w:rStyle w:val="Style13ptBold"/>
        </w:rPr>
      </w:pPr>
      <w:r>
        <w:rPr>
          <w:rStyle w:val="Style13ptBold"/>
        </w:rPr>
        <w:t>Keck 13</w:t>
      </w:r>
    </w:p>
    <w:p w:rsidR="000F74A0" w:rsidRDefault="000F74A0" w:rsidP="000F74A0">
      <w:r>
        <w:t>Zachary Keck is Associate Editor of The Diplomat where he authors The Pacific Realist blog, National Interest, November 18, 2013, "Why Pakistan Won't Sell Saudi the Bomb", http://nationalinterest.org/commentary/why-pakistan-wont-sell-saudi-the-bomb-9416</w:t>
      </w:r>
    </w:p>
    <w:p w:rsidR="000F74A0" w:rsidRDefault="000F74A0" w:rsidP="000F74A0"/>
    <w:p w:rsidR="000F74A0" w:rsidRDefault="000F74A0" w:rsidP="000F74A0">
      <w:r>
        <w:t xml:space="preserve">Khilewi’s allegations are notable, however, in demonstrating that he understood how deeply the U.S. fears nuclear weapons spreading, particularly to the Middle East, and his willingness to use this to his advantage. Whatever other differences Khilewi may have with the Saudi family, they share this in common. Indeed, </w:t>
      </w:r>
      <w:r>
        <w:rPr>
          <w:u w:val="single"/>
        </w:rPr>
        <w:t>for years</w:t>
      </w:r>
      <w:r>
        <w:t xml:space="preserve"> now </w:t>
      </w:r>
      <w:r>
        <w:rPr>
          <w:u w:val="single"/>
        </w:rPr>
        <w:t>Saudi rulers have repeatedly threatened to go nuclear if the U.S. doesn’t stop Iran</w:t>
      </w:r>
      <w:r>
        <w:t xml:space="preserve"> from gaining nuclear weapons.</w:t>
      </w:r>
    </w:p>
    <w:p w:rsidR="000F74A0" w:rsidRDefault="000F74A0" w:rsidP="000F74A0">
      <w:r>
        <w:rPr>
          <w:u w:val="single"/>
        </w:rPr>
        <w:t>But for their threat to be effective, it has to be credible. And to be credible, Riyadh has to be capable of making good on it</w:t>
      </w:r>
      <w:r>
        <w:t xml:space="preserve">. This puts Saudi officials in a difficult bind as </w:t>
      </w:r>
      <w:r>
        <w:rPr>
          <w:rStyle w:val="Emphasis"/>
          <w:highlight w:val="cyan"/>
        </w:rPr>
        <w:t>it would take decades for them to build a nuclear weapon from scratch, if they were ever able to do so at all</w:t>
      </w:r>
      <w:r>
        <w:t xml:space="preserve">. As Jacques Hymans has noted, </w:t>
      </w:r>
      <w:r>
        <w:rPr>
          <w:highlight w:val="cyan"/>
          <w:u w:val="single"/>
        </w:rPr>
        <w:t>of the ten states that have begun dedicated nuclear weapons programs since 1970</w:t>
      </w:r>
      <w:r>
        <w:rPr>
          <w:highlight w:val="cyan"/>
        </w:rPr>
        <w:t xml:space="preserve">, </w:t>
      </w:r>
      <w:r>
        <w:rPr>
          <w:rStyle w:val="Emphasis"/>
          <w:highlight w:val="cyan"/>
        </w:rPr>
        <w:t>only three have been successful</w:t>
      </w:r>
      <w:r>
        <w:t xml:space="preserve">, with the jury still out on Iran. </w:t>
      </w:r>
      <w:r>
        <w:rPr>
          <w:u w:val="single"/>
        </w:rPr>
        <w:t>Of the three success stories</w:t>
      </w:r>
      <w:r>
        <w:t xml:space="preserve">, </w:t>
      </w:r>
      <w:r>
        <w:rPr>
          <w:rStyle w:val="Emphasis"/>
          <w:highlight w:val="cyan"/>
        </w:rPr>
        <w:t>building the bomb took an average of 17 years</w:t>
      </w:r>
      <w:r>
        <w:t>. Not counting the Shah’s nuclear activities, the Iranian case has stretched 30 years and counting.</w:t>
      </w:r>
    </w:p>
    <w:p w:rsidR="000F74A0" w:rsidRDefault="000F74A0" w:rsidP="000F74A0">
      <w:r>
        <w:rPr>
          <w:rStyle w:val="Emphasis"/>
          <w:highlight w:val="cyan"/>
        </w:rPr>
        <w:t>Saudi Arabia is far less capable of building a nuclear weapon than Pakistan or Iran</w:t>
      </w:r>
      <w:r>
        <w:t xml:space="preserve">. Furthermore, </w:t>
      </w:r>
      <w:r>
        <w:rPr>
          <w:u w:val="single"/>
        </w:rPr>
        <w:t>threatening to acquire nuclear bombs twenty five years from now</w:t>
      </w:r>
      <w:r>
        <w:t xml:space="preserve"> </w:t>
      </w:r>
      <w:r>
        <w:rPr>
          <w:rStyle w:val="Emphasis"/>
        </w:rPr>
        <w:t>is not likely to cause</w:t>
      </w:r>
      <w:r>
        <w:t xml:space="preserve"> undue </w:t>
      </w:r>
      <w:r>
        <w:rPr>
          <w:rStyle w:val="Emphasis"/>
        </w:rPr>
        <w:t>alarm</w:t>
      </w:r>
      <w:r>
        <w:t xml:space="preserve"> among U.S. officials. Thus, Saudi leaders need a way to make their threats seem more urgent.</w:t>
      </w:r>
    </w:p>
    <w:p w:rsidR="000F74A0" w:rsidRDefault="000F74A0" w:rsidP="000F74A0"/>
    <w:p w:rsidR="000F74A0" w:rsidRDefault="000F74A0" w:rsidP="000F74A0">
      <w:pPr>
        <w:pStyle w:val="Heading4"/>
      </w:pPr>
      <w:r>
        <w:t>Their internal link is hype by the Saudis to influence US policy</w:t>
      </w:r>
    </w:p>
    <w:p w:rsidR="000F74A0" w:rsidRDefault="000F74A0" w:rsidP="000F74A0">
      <w:pPr>
        <w:rPr>
          <w:rStyle w:val="Style13ptBold"/>
        </w:rPr>
      </w:pPr>
      <w:r>
        <w:rPr>
          <w:rStyle w:val="Style13ptBold"/>
        </w:rPr>
        <w:t>Keck 13</w:t>
      </w:r>
    </w:p>
    <w:p w:rsidR="000F74A0" w:rsidRDefault="000F74A0" w:rsidP="000F74A0">
      <w:r>
        <w:t>Zachary Keck is Associate Editor of The Diplomat where he authors The Pacific Realist blog, National Interest, November 18, 2013, "Why Pakistan Won't Sell Saudi the Bomb", http://nationalinterest.org/commentary/why-pakistan-wont-sell-saudi-the-bomb-9416</w:t>
      </w:r>
    </w:p>
    <w:p w:rsidR="000F74A0" w:rsidRDefault="000F74A0" w:rsidP="000F74A0"/>
    <w:p w:rsidR="000F74A0" w:rsidRDefault="000F74A0" w:rsidP="000F74A0">
      <w:r>
        <w:t xml:space="preserve">The </w:t>
      </w:r>
      <w:r>
        <w:rPr>
          <w:rStyle w:val="Emphasis"/>
          <w:highlight w:val="cyan"/>
        </w:rPr>
        <w:t>timing of the report is crucial</w:t>
      </w:r>
      <w:r>
        <w:rPr>
          <w:highlight w:val="cyan"/>
        </w:rPr>
        <w:t xml:space="preserve"> </w:t>
      </w:r>
      <w:r>
        <w:t xml:space="preserve">here. </w:t>
      </w:r>
      <w:r>
        <w:rPr>
          <w:highlight w:val="cyan"/>
          <w:u w:val="single"/>
        </w:rPr>
        <w:t>Iran’s nuclear program had first been exposed publicly a year earlier</w:t>
      </w:r>
      <w:r>
        <w:t xml:space="preserve">. Then, in March 2003, the U.S. invaded Iraq despite Saudi reservations that it would create a vacuum that Iran would fill. The Bush administration is believed to have tried to assuage Saudi concerns by suggesting that Saddam Hussein would only be the first regime it would topple. As The Guardian report discusses in great detail, in the months after the invasion, </w:t>
      </w:r>
      <w:r>
        <w:rPr>
          <w:u w:val="single"/>
        </w:rPr>
        <w:t xml:space="preserve">the </w:t>
      </w:r>
      <w:r>
        <w:rPr>
          <w:highlight w:val="cyan"/>
          <w:u w:val="single"/>
        </w:rPr>
        <w:t>Saudis had become increasingly concerned about America’s commitment to them</w:t>
      </w:r>
      <w:r>
        <w:t>.</w:t>
      </w:r>
    </w:p>
    <w:p w:rsidR="000F74A0" w:rsidRDefault="000F74A0" w:rsidP="000F74A0">
      <w:r>
        <w:rPr>
          <w:u w:val="single"/>
        </w:rPr>
        <w:t>In this context</w:t>
      </w:r>
      <w:r>
        <w:t xml:space="preserve">, </w:t>
      </w:r>
      <w:r>
        <w:rPr>
          <w:rStyle w:val="Emphasis"/>
          <w:highlight w:val="cyan"/>
        </w:rPr>
        <w:t>the leak about the strategic review was almost certainly intended to force the U.S. to renew its focus on Iran</w:t>
      </w:r>
      <w:r>
        <w:rPr>
          <w:highlight w:val="cyan"/>
        </w:rPr>
        <w:t xml:space="preserve"> </w:t>
      </w:r>
      <w:r>
        <w:t>and its nuclear program. The timing of the report is also notable because the month after The Guardian article was published, Crown Prince Abdullah bin Abdulaziz led a Saudi delegation on a trip to Pakistan.</w:t>
      </w:r>
    </w:p>
    <w:p w:rsidR="000F74A0" w:rsidRDefault="000F74A0" w:rsidP="000F74A0">
      <w:r>
        <w:rPr>
          <w:rStyle w:val="Emphasis"/>
          <w:highlight w:val="cyan"/>
        </w:rPr>
        <w:t>Many are the numerous reports since then</w:t>
      </w:r>
      <w:r>
        <w:t xml:space="preserve">, including the one last week, have been based on even more shaky grounds. First, </w:t>
      </w:r>
      <w:r>
        <w:rPr>
          <w:rStyle w:val="Emphasis"/>
        </w:rPr>
        <w:t xml:space="preserve">they </w:t>
      </w:r>
      <w:r>
        <w:rPr>
          <w:rStyle w:val="Emphasis"/>
          <w:highlight w:val="cyan"/>
        </w:rPr>
        <w:t>all seem to surface during times when there is heightened concern about Iran’s nuclear program,</w:t>
      </w:r>
      <w:r>
        <w:rPr>
          <w:rStyle w:val="Emphasis"/>
        </w:rPr>
        <w:t xml:space="preserve"> and/or strains in the U.S.-Saudi relationship</w:t>
      </w:r>
      <w:r>
        <w:t xml:space="preserve">. Secondly, </w:t>
      </w:r>
      <w:r>
        <w:rPr>
          <w:rStyle w:val="Emphasis"/>
          <w:highlight w:val="cyan"/>
        </w:rPr>
        <w:t>almost none add any new kind of evidence, usually just citing a couple unnamed officials</w:t>
      </w:r>
      <w:r>
        <w:t xml:space="preserve">. Interestingly, the </w:t>
      </w:r>
      <w:r>
        <w:rPr>
          <w:u w:val="single"/>
        </w:rPr>
        <w:t>reports often cite NATO or Western officials who appear to only to be voicing their suspicions</w:t>
      </w:r>
      <w:r>
        <w:t xml:space="preserve"> about the existence of a pact. The rest of the space is usually filled by reciting the long history of speculation about a secret nuclear pact, conveniently papering over the lack of evidence supporting these fears.</w:t>
      </w:r>
    </w:p>
    <w:p w:rsidR="000F74A0" w:rsidRDefault="000F74A0" w:rsidP="000F74A0">
      <w:pPr>
        <w:pStyle w:val="Heading3"/>
      </w:pPr>
      <w:r>
        <w:t>--AT: domestic capacity</w:t>
      </w:r>
    </w:p>
    <w:p w:rsidR="000F74A0" w:rsidRPr="00A11537" w:rsidRDefault="000F74A0" w:rsidP="000F74A0">
      <w:pPr>
        <w:pStyle w:val="Heading4"/>
      </w:pPr>
      <w:r>
        <w:t>No domestic route to prolif—Assumes the nuclear deal</w:t>
      </w:r>
    </w:p>
    <w:p w:rsidR="000F74A0" w:rsidRPr="002F3E72" w:rsidRDefault="000F74A0" w:rsidP="000F74A0">
      <w:pPr>
        <w:rPr>
          <w:rStyle w:val="Style13ptBold"/>
        </w:rPr>
      </w:pPr>
      <w:r>
        <w:rPr>
          <w:rStyle w:val="Style13ptBold"/>
        </w:rPr>
        <w:t>Johnson 19</w:t>
      </w:r>
    </w:p>
    <w:p w:rsidR="000F74A0" w:rsidRDefault="000F74A0" w:rsidP="000F74A0">
      <w:r>
        <w:t xml:space="preserve">Keith Johnson, global geoeconomics correspondent—Foreign Policy, covered foreign affairs for the WSJ for 15 years, Who’s Afraid of Saudi Nukes?, 22 February 2019, </w:t>
      </w:r>
      <w:hyperlink r:id="rId29" w:history="1">
        <w:r w:rsidRPr="00BD0D53">
          <w:rPr>
            <w:rStyle w:val="Hyperlink"/>
          </w:rPr>
          <w:t>https://foreignpolicy.com/2019/02/22/whos-afraid-of-saudi-nukes-123-kashoggi-mbs-russia-china/</w:t>
        </w:r>
      </w:hyperlink>
    </w:p>
    <w:p w:rsidR="000F74A0" w:rsidRPr="002F3E72" w:rsidRDefault="000F74A0" w:rsidP="000F74A0"/>
    <w:p w:rsidR="000F74A0" w:rsidRDefault="000F74A0" w:rsidP="000F74A0">
      <w:r w:rsidRPr="002F3E72">
        <w:rPr>
          <w:rStyle w:val="StyleUnderline"/>
        </w:rPr>
        <w:t>Many experts argue that fears that Saudi</w:t>
      </w:r>
      <w:r>
        <w:t xml:space="preserve"> Arabia </w:t>
      </w:r>
      <w:r w:rsidRPr="002F3E72">
        <w:rPr>
          <w:rStyle w:val="StyleUnderline"/>
        </w:rPr>
        <w:t>will turn nuclear reactors into breeders for a weapons program are overblown. Reactors use low-enriched uranium, while bombs need highly enriched uranium. And that kind of enrichment program is hard to keep hidden, not to mention costly.</w:t>
      </w:r>
      <w:r>
        <w:t xml:space="preserve"> </w:t>
      </w:r>
      <w:r w:rsidRPr="002F3E72">
        <w:rPr>
          <w:rStyle w:val="StyleUnderline"/>
        </w:rPr>
        <w:t>Reprocessing spent</w:t>
      </w:r>
      <w:r>
        <w:t xml:space="preserve"> nuclear </w:t>
      </w:r>
      <w:r w:rsidRPr="002F3E72">
        <w:rPr>
          <w:rStyle w:val="StyleUnderline"/>
        </w:rPr>
        <w:t>fuel to scrape out plutonium</w:t>
      </w:r>
      <w:r>
        <w:t xml:space="preserve"> to build a bomb </w:t>
      </w:r>
      <w:r w:rsidRPr="002F3E72">
        <w:rPr>
          <w:rStyle w:val="StyleUnderline"/>
        </w:rPr>
        <w:t>is even costlier. “There seems to be a conflating of legitimate national security issues with civilian nuclear technology. Saudi Arabia is not Iran. It’s not North Korea</w:t>
      </w:r>
      <w:r>
        <w:t xml:space="preserve">,” said Katie Tubb, a nuclear energy specialist at the Heritage Foundation. She says </w:t>
      </w:r>
      <w:r w:rsidRPr="002F3E72">
        <w:rPr>
          <w:rStyle w:val="StyleUnderline"/>
        </w:rPr>
        <w:t>a standard 123 agreement</w:t>
      </w:r>
      <w:r>
        <w:t xml:space="preserve">, like the ones the United States has with dozens of other countries, </w:t>
      </w:r>
      <w:r w:rsidRPr="002F3E72">
        <w:rPr>
          <w:rStyle w:val="StyleUnderline"/>
        </w:rPr>
        <w:t>would provide plenty of safeguards and oversight to ensure</w:t>
      </w:r>
      <w:r>
        <w:t xml:space="preserve"> that </w:t>
      </w:r>
      <w:r w:rsidRPr="002F3E72">
        <w:rPr>
          <w:rStyle w:val="StyleUnderline"/>
        </w:rPr>
        <w:t>Saudi</w:t>
      </w:r>
      <w:r>
        <w:t xml:space="preserve"> Arabia </w:t>
      </w:r>
      <w:r w:rsidRPr="002F3E72">
        <w:rPr>
          <w:rStyle w:val="StyleUnderline"/>
        </w:rPr>
        <w:t>used</w:t>
      </w:r>
      <w:r>
        <w:t xml:space="preserve"> the </w:t>
      </w:r>
      <w:r w:rsidRPr="002F3E72">
        <w:rPr>
          <w:rStyle w:val="StyleUnderline"/>
        </w:rPr>
        <w:t>tech</w:t>
      </w:r>
      <w:r>
        <w:t xml:space="preserve">nology </w:t>
      </w:r>
      <w:r w:rsidRPr="002F3E72">
        <w:rPr>
          <w:rStyle w:val="StyleUnderline"/>
        </w:rPr>
        <w:t>responsibly. “There are a lot of steps from having a nuclear power industry to having a bomb,”</w:t>
      </w:r>
      <w:r>
        <w:t xml:space="preserve"> she said. </w:t>
      </w:r>
      <w:r w:rsidRPr="001610C1">
        <w:rPr>
          <w:rStyle w:val="StyleUnderline"/>
        </w:rPr>
        <w:t>So what is the problem with</w:t>
      </w:r>
      <w:r>
        <w:t xml:space="preserve"> helping </w:t>
      </w:r>
      <w:r w:rsidRPr="001610C1">
        <w:rPr>
          <w:rStyle w:val="StyleUnderline"/>
        </w:rPr>
        <w:t>Saudi</w:t>
      </w:r>
      <w:r>
        <w:t xml:space="preserve"> Arabia </w:t>
      </w:r>
      <w:r w:rsidRPr="001610C1">
        <w:t>meet its growing</w:t>
      </w:r>
      <w:r>
        <w:t xml:space="preserve"> energy demand with </w:t>
      </w:r>
      <w:r w:rsidRPr="001610C1">
        <w:rPr>
          <w:rStyle w:val="StyleUnderline"/>
        </w:rPr>
        <w:t>foreign-built nuclear reactors, as countries from China to Vietnam to the U</w:t>
      </w:r>
      <w:r w:rsidRPr="001610C1">
        <w:t>nited</w:t>
      </w:r>
      <w:r>
        <w:t xml:space="preserve"> </w:t>
      </w:r>
      <w:r w:rsidRPr="001610C1">
        <w:rPr>
          <w:rStyle w:val="StyleUnderline"/>
        </w:rPr>
        <w:t>A</w:t>
      </w:r>
      <w:r>
        <w:t xml:space="preserve">rab </w:t>
      </w:r>
      <w:r w:rsidRPr="001610C1">
        <w:t>Emirates are doing</w:t>
      </w:r>
      <w:r>
        <w:t xml:space="preserve">? “The simple answer is </w:t>
      </w:r>
      <w:r w:rsidRPr="001610C1">
        <w:rPr>
          <w:rStyle w:val="StyleUnderline"/>
        </w:rPr>
        <w:t>nothing</w:t>
      </w:r>
      <w:r>
        <w:t xml:space="preserve">. </w:t>
      </w:r>
      <w:r w:rsidRPr="001610C1">
        <w:rPr>
          <w:rStyle w:val="StyleUnderline"/>
        </w:rPr>
        <w:t>Civilian nuclear tech</w:t>
      </w:r>
      <w:r>
        <w:t xml:space="preserve">nology </w:t>
      </w:r>
      <w:r w:rsidRPr="001610C1">
        <w:rPr>
          <w:rStyle w:val="StyleUnderline"/>
        </w:rPr>
        <w:t>can be safeguarded, and it’s not</w:t>
      </w:r>
      <w:r>
        <w:t xml:space="preserve"> very </w:t>
      </w:r>
      <w:r w:rsidRPr="001610C1">
        <w:rPr>
          <w:rStyle w:val="StyleUnderline"/>
        </w:rPr>
        <w:t>well suited to producing nuclear weapons material,” said Jon Wolfsthal,</w:t>
      </w:r>
      <w:r>
        <w:t xml:space="preserve"> </w:t>
      </w:r>
      <w:r w:rsidRPr="001610C1">
        <w:rPr>
          <w:rStyle w:val="StyleUnderline"/>
        </w:rPr>
        <w:t>formerly a top nonproliferation official in</w:t>
      </w:r>
      <w:r>
        <w:t xml:space="preserve"> President Barack </w:t>
      </w:r>
      <w:r w:rsidRPr="001610C1">
        <w:rPr>
          <w:rStyle w:val="StyleUnderline"/>
        </w:rPr>
        <w:t>Obama’s administration and now director of the Nuclear Crisis Group</w:t>
      </w:r>
      <w:r>
        <w:t>.</w:t>
      </w:r>
    </w:p>
    <w:p w:rsidR="000F74A0" w:rsidRDefault="000F74A0" w:rsidP="000F74A0">
      <w:pPr>
        <w:pStyle w:val="Heading3"/>
      </w:pPr>
      <w:r>
        <w:t>1ar – no Pak sharing</w:t>
      </w:r>
    </w:p>
    <w:p w:rsidR="000F74A0" w:rsidRDefault="000F74A0" w:rsidP="000F74A0">
      <w:pPr>
        <w:pStyle w:val="Heading4"/>
      </w:pPr>
      <w:r>
        <w:t>No Saudi motive and no Pakistani bomb</w:t>
      </w:r>
    </w:p>
    <w:p w:rsidR="000F74A0" w:rsidRDefault="000F74A0" w:rsidP="000F74A0">
      <w:pPr>
        <w:rPr>
          <w:rStyle w:val="Style13ptBold"/>
        </w:rPr>
      </w:pPr>
      <w:r>
        <w:rPr>
          <w:rStyle w:val="Style13ptBold"/>
        </w:rPr>
        <w:t>Umar 16</w:t>
      </w:r>
    </w:p>
    <w:p w:rsidR="000F74A0" w:rsidRDefault="000F74A0" w:rsidP="000F74A0">
      <w:r>
        <w:t>Muhammad Umar is an assistant professor at the National University of Sciences and Technology, The Nation, March 23, 2016, “Pakistan will not give Saudi Arabia the Bomb”, http://nation.com.pk/columns/23-Mar-2016/pakistan-will-not-give-saudi-arabia-the-bomb</w:t>
      </w:r>
    </w:p>
    <w:p w:rsidR="000F74A0" w:rsidRDefault="000F74A0" w:rsidP="000F74A0"/>
    <w:p w:rsidR="000F74A0" w:rsidRDefault="000F74A0" w:rsidP="000F74A0">
      <w:r>
        <w:t xml:space="preserve">In this environment of uncertainty in the Middle East, Mark Urban of </w:t>
      </w:r>
      <w:r>
        <w:rPr>
          <w:rStyle w:val="StyleUnderline"/>
        </w:rPr>
        <w:t>the BBC wrote a ridiculous article claiming</w:t>
      </w:r>
      <w:r>
        <w:t xml:space="preserve"> that </w:t>
      </w:r>
      <w:r>
        <w:rPr>
          <w:rStyle w:val="StyleUnderline"/>
        </w:rPr>
        <w:t>Pakistan was ready to sell or give nuclear weapons to Saudi Arabia</w:t>
      </w:r>
      <w:r>
        <w:t xml:space="preserve"> if Iran developed nuclear weapons. His </w:t>
      </w:r>
      <w:r>
        <w:rPr>
          <w:rStyle w:val="Emphasis"/>
          <w:highlight w:val="cyan"/>
        </w:rPr>
        <w:t>claims were based on</w:t>
      </w:r>
      <w:r>
        <w:t xml:space="preserve"> entirely </w:t>
      </w:r>
      <w:r>
        <w:rPr>
          <w:rStyle w:val="Emphasis"/>
          <w:highlight w:val="cyan"/>
        </w:rPr>
        <w:t>fictitious information.</w:t>
      </w:r>
    </w:p>
    <w:p w:rsidR="000F74A0" w:rsidRDefault="000F74A0" w:rsidP="000F74A0">
      <w:r>
        <w:t xml:space="preserve">The fact was that </w:t>
      </w:r>
      <w:r>
        <w:rPr>
          <w:rStyle w:val="StyleUnderline"/>
          <w:highlight w:val="cyan"/>
        </w:rPr>
        <w:t>the Saudi’s had not asked Pakistan for any kind of cooperation</w:t>
      </w:r>
      <w:r>
        <w:rPr>
          <w:rStyle w:val="StyleUnderline"/>
        </w:rPr>
        <w:t xml:space="preserve"> in regards to nuclear weapons. They did not ask Pakistan to sell them a bomb or to help them build a bomb</w:t>
      </w:r>
      <w:r>
        <w:t xml:space="preserve">. Heck, </w:t>
      </w:r>
      <w:r>
        <w:rPr>
          <w:rStyle w:val="Emphasis"/>
          <w:highlight w:val="cyan"/>
        </w:rPr>
        <w:t>they did not even ask Pakistan to offer</w:t>
      </w:r>
      <w:r>
        <w:t xml:space="preserve"> them </w:t>
      </w:r>
      <w:r>
        <w:rPr>
          <w:rStyle w:val="Emphasis"/>
          <w:highlight w:val="cyan"/>
        </w:rPr>
        <w:t>extended nuclear deterrence.</w:t>
      </w:r>
    </w:p>
    <w:p w:rsidR="000F74A0" w:rsidRDefault="000F74A0" w:rsidP="000F74A0">
      <w:r>
        <w:t xml:space="preserve">Pakistan’s Foreign Secretary, on many occasions while addressing the media, has clearly stated that the sole purpose of Pakistan’s nuclear weapons is to deter Indian nuclear aggression, nothing else. </w:t>
      </w:r>
      <w:r>
        <w:rPr>
          <w:rStyle w:val="Emphasis"/>
          <w:highlight w:val="cyan"/>
        </w:rPr>
        <w:t>Pakistan would never give or sell its nuclear weapons to anyone</w:t>
      </w:r>
      <w:r>
        <w:rPr>
          <w:rStyle w:val="Emphasis"/>
        </w:rPr>
        <w:t>.</w:t>
      </w:r>
      <w:r>
        <w:t xml:space="preserve"> Similarly, </w:t>
      </w:r>
      <w:r>
        <w:rPr>
          <w:rStyle w:val="StyleUnderline"/>
        </w:rPr>
        <w:t>even Saudi Arabia’s Foreign Minister denied the false BBC story.</w:t>
      </w:r>
    </w:p>
    <w:p w:rsidR="000F74A0" w:rsidRDefault="000F74A0" w:rsidP="000F74A0">
      <w:r>
        <w:t>The only country Saudi Arabia sought help from was the United States. The Saudi’s had demanded that President Obama promise them protection under America’s extended nuclear deterrence policy, in the same way the Americans protect their allies in Western Europe and East Asia.</w:t>
      </w:r>
    </w:p>
    <w:p w:rsidR="000F74A0" w:rsidRDefault="000F74A0" w:rsidP="000F74A0">
      <w:r>
        <w:t>By asking for guaranteed extended nuclear deterrence, Saudi Arabia essentially insisted that the United States agree to use their nuclear arsenal to undertake the security of the Middle Eastern States against nuclear blackmail, threat or aggression from Iran.</w:t>
      </w:r>
    </w:p>
    <w:p w:rsidR="000F74A0" w:rsidRDefault="000F74A0" w:rsidP="000F74A0">
      <w:r>
        <w:t>In May 2015, President Obama called for a summit at Camp David with his Arab allies and assured them that the US would protect them against any Iranian nuclear threat..</w:t>
      </w:r>
    </w:p>
    <w:p w:rsidR="000F74A0" w:rsidRDefault="000F74A0" w:rsidP="000F74A0">
      <w:r>
        <w:t>This assurance allowed the Americans and five other major powers to broker a deal with Iran to freeze its weapons program.</w:t>
      </w:r>
    </w:p>
    <w:p w:rsidR="000F74A0" w:rsidRDefault="000F74A0" w:rsidP="000F74A0">
      <w:r>
        <w:rPr>
          <w:rStyle w:val="Emphasis"/>
        </w:rPr>
        <w:t>Despite</w:t>
      </w:r>
      <w:r>
        <w:t xml:space="preserve"> these developments and the </w:t>
      </w:r>
      <w:r>
        <w:rPr>
          <w:rStyle w:val="Emphasis"/>
        </w:rPr>
        <w:t xml:space="preserve">countless times </w:t>
      </w:r>
      <w:r>
        <w:rPr>
          <w:rStyle w:val="Emphasis"/>
          <w:highlight w:val="cyan"/>
        </w:rPr>
        <w:t>officials</w:t>
      </w:r>
      <w:r>
        <w:t xml:space="preserve"> in Pakistan, Saudi Arabia, and even the United States </w:t>
      </w:r>
      <w:r>
        <w:rPr>
          <w:rStyle w:val="Emphasis"/>
          <w:highlight w:val="cyan"/>
        </w:rPr>
        <w:t>have dismissed the</w:t>
      </w:r>
      <w:r>
        <w:t xml:space="preserve"> initial </w:t>
      </w:r>
      <w:r>
        <w:rPr>
          <w:rStyle w:val="Emphasis"/>
          <w:highlight w:val="cyan"/>
        </w:rPr>
        <w:t>claim</w:t>
      </w:r>
      <w:r>
        <w:rPr>
          <w:rStyle w:val="Emphasis"/>
        </w:rPr>
        <w:t xml:space="preserve"> </w:t>
      </w:r>
      <w:r>
        <w:rPr>
          <w:rStyle w:val="Emphasis"/>
          <w:highlight w:val="cyan"/>
        </w:rPr>
        <w:t>made</w:t>
      </w:r>
      <w:r>
        <w:t xml:space="preserve"> by BBC </w:t>
      </w:r>
      <w:r>
        <w:rPr>
          <w:rStyle w:val="Emphasis"/>
          <w:highlight w:val="cyan"/>
        </w:rPr>
        <w:t>as mere rumor</w:t>
      </w:r>
      <w:r>
        <w:rPr>
          <w:rStyle w:val="Emphasis"/>
        </w:rPr>
        <w:t>, the story keeps resurfacing in the media.</w:t>
      </w:r>
      <w:r>
        <w:t xml:space="preserve"> It makes me feel like I am living in the twilight zone.</w:t>
      </w:r>
    </w:p>
    <w:p w:rsidR="000F74A0" w:rsidRDefault="000F74A0" w:rsidP="000F74A0">
      <w:r>
        <w:t>Apparently flogging this dead horse provides good diversion from the actual problems in the Middle East and elsewhere.</w:t>
      </w:r>
    </w:p>
    <w:p w:rsidR="000F74A0" w:rsidRDefault="000F74A0" w:rsidP="000F74A0">
      <w:r>
        <w:t xml:space="preserve">It is worth noting that </w:t>
      </w:r>
      <w:r>
        <w:rPr>
          <w:rStyle w:val="Emphasis"/>
        </w:rPr>
        <w:t>Pakistan and Iran</w:t>
      </w:r>
      <w:r>
        <w:t xml:space="preserve"> also </w:t>
      </w:r>
      <w:r>
        <w:rPr>
          <w:rStyle w:val="Emphasis"/>
        </w:rPr>
        <w:t>enjoy good relations as neighbors.</w:t>
      </w:r>
      <w:r>
        <w:t xml:space="preserve"> For this reason </w:t>
      </w:r>
      <w:r>
        <w:rPr>
          <w:rStyle w:val="Emphasis"/>
        </w:rPr>
        <w:t>Pakistan would never take sides</w:t>
      </w:r>
      <w:r>
        <w:t xml:space="preserve">, if a conflict ever arose between the Iranians and the Saudis, </w:t>
      </w:r>
      <w:r>
        <w:rPr>
          <w:rStyle w:val="StyleUnderline"/>
        </w:rPr>
        <w:t>instead it would try to mediate</w:t>
      </w:r>
      <w:r>
        <w:t xml:space="preserve"> between the estranged brothers. </w:t>
      </w:r>
      <w:r>
        <w:rPr>
          <w:rStyle w:val="StyleUnderline"/>
        </w:rPr>
        <w:t>Islamabad did exactly that a few months ago when the conflict between Iran and Saudi Arabia in Yemen erupted into a full-scale war</w:t>
      </w:r>
      <w:r>
        <w:t>.</w:t>
      </w:r>
    </w:p>
    <w:p w:rsidR="000F74A0" w:rsidRDefault="000F74A0" w:rsidP="000F74A0">
      <w:r>
        <w:rPr>
          <w:rStyle w:val="Emphasis"/>
          <w:highlight w:val="cyan"/>
        </w:rPr>
        <w:t>Pakistan would never offer Saudi Arabia nuclear weapons, because of the political, strategic, and normative consequences</w:t>
      </w:r>
      <w:r>
        <w:rPr>
          <w:rStyle w:val="Emphasis"/>
        </w:rPr>
        <w:t xml:space="preserve">. </w:t>
      </w:r>
      <w:r>
        <w:rPr>
          <w:rStyle w:val="Emphasis"/>
          <w:highlight w:val="cyan"/>
        </w:rPr>
        <w:t>Saudi Arabia would never want to obtain nuclear weapons</w:t>
      </w:r>
      <w:r>
        <w:rPr>
          <w:rStyle w:val="Emphasis"/>
        </w:rPr>
        <w:t xml:space="preserve"> </w:t>
      </w:r>
      <w:r>
        <w:rPr>
          <w:rStyle w:val="Emphasis"/>
          <w:highlight w:val="cyan"/>
        </w:rPr>
        <w:t>because</w:t>
      </w:r>
      <w:r>
        <w:rPr>
          <w:rStyle w:val="Emphasis"/>
        </w:rPr>
        <w:t xml:space="preserve"> </w:t>
      </w:r>
      <w:r>
        <w:rPr>
          <w:rStyle w:val="Emphasis"/>
          <w:highlight w:val="cyan"/>
        </w:rPr>
        <w:t>it</w:t>
      </w:r>
      <w:r>
        <w:rPr>
          <w:rStyle w:val="Emphasis"/>
        </w:rPr>
        <w:t xml:space="preserve"> is a party to the N</w:t>
      </w:r>
      <w:r>
        <w:t>on</w:t>
      </w:r>
      <w:r>
        <w:rPr>
          <w:rStyle w:val="Emphasis"/>
        </w:rPr>
        <w:t>p</w:t>
      </w:r>
      <w:r>
        <w:t xml:space="preserve">roliferation </w:t>
      </w:r>
      <w:r>
        <w:rPr>
          <w:rStyle w:val="Emphasis"/>
        </w:rPr>
        <w:t>T</w:t>
      </w:r>
      <w:r>
        <w:t xml:space="preserve">reaty </w:t>
      </w:r>
      <w:r>
        <w:rPr>
          <w:rStyle w:val="Emphasis"/>
        </w:rPr>
        <w:t xml:space="preserve">and </w:t>
      </w:r>
      <w:r>
        <w:rPr>
          <w:rStyle w:val="Emphasis"/>
          <w:highlight w:val="cyan"/>
        </w:rPr>
        <w:t>is treaty-bound not to acquire nuclear weapons. The costs of violating the treaty</w:t>
      </w:r>
      <w:r>
        <w:rPr>
          <w:highlight w:val="cyan"/>
        </w:rPr>
        <w:t xml:space="preserve"> </w:t>
      </w:r>
      <w:r>
        <w:rPr>
          <w:rStyle w:val="Emphasis"/>
          <w:highlight w:val="cyan"/>
        </w:rPr>
        <w:t>far outweigh any potential gains.</w:t>
      </w:r>
    </w:p>
    <w:p w:rsidR="000F74A0" w:rsidRDefault="000F74A0" w:rsidP="000F74A0">
      <w:r>
        <w:rPr>
          <w:rStyle w:val="StyleUnderline"/>
        </w:rPr>
        <w:t>If they were to seek Pakistan’s help in developing their own weapons program</w:t>
      </w:r>
      <w:r>
        <w:t xml:space="preserve">, </w:t>
      </w:r>
      <w:r>
        <w:rPr>
          <w:rStyle w:val="Emphasis"/>
          <w:highlight w:val="cyan"/>
        </w:rPr>
        <w:t>it would jeopardize their plan to build 16 nuclear reactors with American help.</w:t>
      </w:r>
      <w:r>
        <w:t xml:space="preserve"> </w:t>
      </w:r>
      <w:r>
        <w:rPr>
          <w:rStyle w:val="StyleUnderline"/>
        </w:rPr>
        <w:t>The US has made it very clear that it will only help those countries acquire nuclear tech</w:t>
      </w:r>
      <w:r>
        <w:t xml:space="preserve">nology </w:t>
      </w:r>
      <w:r>
        <w:rPr>
          <w:rStyle w:val="StyleUnderline"/>
        </w:rPr>
        <w:t>for peaceful purposes that abide by the NPT</w:t>
      </w:r>
      <w:r>
        <w:t xml:space="preserve"> and International Atomic Energy Agency requirements. India has been the only exception to the rule as America desperately tries to enact a plan to use India to contain China’s growth and influence in South Asia. For this reason the United States has proliferated nuclear technology to India and created dangerous precedence that more than twelve other champions of non-proliferation now shamelessly follow.</w:t>
      </w:r>
    </w:p>
    <w:p w:rsidR="000F74A0" w:rsidRDefault="000F74A0" w:rsidP="000F74A0">
      <w:r>
        <w:rPr>
          <w:rStyle w:val="StyleUnderline"/>
        </w:rPr>
        <w:t>Pakistan knows that if it were to help Saudi Arabia develop a nuclear weapons, it would destabilize the Middle East</w:t>
      </w:r>
      <w:r>
        <w:t xml:space="preserve">, </w:t>
      </w:r>
      <w:r>
        <w:rPr>
          <w:rStyle w:val="Emphasis"/>
        </w:rPr>
        <w:t>which is something it is not in favor of seeing</w:t>
      </w:r>
      <w:r>
        <w:t xml:space="preserve"> happen. Therefore, Pakistan would never deploy nuclear weapons to Saudi Arabia, nor would it ever help them acquire the technology required to build their own bomb.</w:t>
      </w:r>
    </w:p>
    <w:p w:rsidR="000F74A0" w:rsidRDefault="000F74A0" w:rsidP="000F74A0">
      <w:r>
        <w:t>Israel has shown its clear contempt for the American led and internationally brokered deal with Iran, and that seems to have led Israel on a campaign of manifesting a fictional Saudi-Pakistan nuclear cooperation deal, all in the hopes of reversing the American-Iranian détente, at the cost of Pakistan.</w:t>
      </w:r>
    </w:p>
    <w:p w:rsidR="000F74A0" w:rsidRDefault="000F74A0" w:rsidP="000F74A0">
      <w:r>
        <w:t>Interestingly, everyone seems to miss the elephant in the room. If Kenneth Waltz, the father of neorealism were to rise from his grave, he would ask why should we trust Israel with a bomb and not the States that it can target. Waltz was the proponent of the idea that more nuclear weapons powers would be better – it balances the terror.</w:t>
      </w:r>
    </w:p>
    <w:p w:rsidR="000F74A0" w:rsidRDefault="000F74A0" w:rsidP="000F74A0">
      <w:r>
        <w:rPr>
          <w:rStyle w:val="Emphasis"/>
          <w:highlight w:val="cyan"/>
        </w:rPr>
        <w:t>Giving the bomb to Saudi Arabia would essentially kill the prospects of Pakistan’s membership of Nuclear Suppliers Group. As an energy-starved nation, it cannot afford undermine its interest in greater access to civil nuclear tech</w:t>
      </w:r>
      <w:r>
        <w:t xml:space="preserve">nology. </w:t>
      </w:r>
      <w:r>
        <w:rPr>
          <w:rStyle w:val="StyleUnderline"/>
        </w:rPr>
        <w:t>Pakistan has long wanted to become a member of the NSG, so it can address the energy shortfall by expanding its civil nuclear projects</w:t>
      </w:r>
      <w:r>
        <w:t xml:space="preserve">. There is growing acceptance for the idea of mainstreaming Pakistan into nuclear order and it would not like to undermine this prospect. </w:t>
      </w:r>
      <w:r>
        <w:rPr>
          <w:rStyle w:val="StyleUnderline"/>
        </w:rPr>
        <w:t>It would be irrational for Pakistan to ruin its</w:t>
      </w:r>
      <w:r>
        <w:t xml:space="preserve"> hard earned </w:t>
      </w:r>
      <w:r>
        <w:rPr>
          <w:rStyle w:val="StyleUnderline"/>
        </w:rPr>
        <w:t>reputation</w:t>
      </w:r>
      <w:r>
        <w:t xml:space="preserve"> as being one of the best, most secure nuclear states in the world.</w:t>
      </w:r>
    </w:p>
    <w:p w:rsidR="000F74A0" w:rsidRDefault="000F74A0" w:rsidP="000F74A0">
      <w:r>
        <w:t xml:space="preserve">Although Pakistan is not a member of the Nonproliferation Treaty, it has always respected global nonproliferation norms. </w:t>
      </w:r>
      <w:r>
        <w:rPr>
          <w:rStyle w:val="Emphasis"/>
          <w:highlight w:val="cyan"/>
        </w:rPr>
        <w:t>Its</w:t>
      </w:r>
      <w:r>
        <w:t xml:space="preserve"> own </w:t>
      </w:r>
      <w:r>
        <w:rPr>
          <w:rStyle w:val="Emphasis"/>
          <w:highlight w:val="cyan"/>
        </w:rPr>
        <w:t>nuclear program is purely for self-defense</w:t>
      </w:r>
      <w:r>
        <w:t>, and for maintaining a credible minimum deterrence against India. Pakistan has no global ambitions.</w:t>
      </w:r>
    </w:p>
    <w:p w:rsidR="000F74A0" w:rsidRDefault="000F74A0" w:rsidP="000F74A0">
      <w:r>
        <w:t>Perhaps the States that desire to revise the global order can pick this project of extending deterrence to States that need it.</w:t>
      </w:r>
    </w:p>
    <w:p w:rsidR="000F74A0" w:rsidRPr="00E211E5" w:rsidRDefault="000F74A0" w:rsidP="000F74A0"/>
    <w:p w:rsidR="000F74A0" w:rsidRDefault="000F74A0" w:rsidP="000F74A0">
      <w:pPr>
        <w:pStyle w:val="Heading4"/>
      </w:pPr>
      <w:r>
        <w:t>No chance Pakistan transfers a nuke because of the plan</w:t>
      </w:r>
    </w:p>
    <w:p w:rsidR="000F74A0" w:rsidRDefault="000F74A0" w:rsidP="000F74A0">
      <w:pPr>
        <w:rPr>
          <w:rStyle w:val="Style13ptBold"/>
        </w:rPr>
      </w:pPr>
      <w:r>
        <w:rPr>
          <w:rStyle w:val="Style13ptBold"/>
        </w:rPr>
        <w:t>Riedel, 15</w:t>
      </w:r>
    </w:p>
    <w:p w:rsidR="000F74A0" w:rsidRDefault="000F74A0" w:rsidP="000F74A0">
      <w:r>
        <w:t>(Sr. Fellow-Brookings, 4/9, Pakistan resisting Yemen war, but will its relationship with Saudi Arabia survive?, http://www.brookings.edu/blogs/markaz/posts/2015/04/09-yemen-saudi-pakistan-iran-riedel)</w:t>
      </w:r>
    </w:p>
    <w:p w:rsidR="000F74A0" w:rsidRDefault="000F74A0" w:rsidP="000F74A0"/>
    <w:p w:rsidR="000F74A0" w:rsidRDefault="000F74A0" w:rsidP="000F74A0">
      <w:r>
        <w:rPr>
          <w:highlight w:val="cyan"/>
          <w:u w:val="single"/>
        </w:rPr>
        <w:t>The saga of Saudi</w:t>
      </w:r>
      <w:r>
        <w:rPr>
          <w:u w:val="single"/>
        </w:rPr>
        <w:t xml:space="preserve"> Arabia</w:t>
      </w:r>
      <w:r>
        <w:rPr>
          <w:highlight w:val="cyan"/>
          <w:u w:val="single"/>
        </w:rPr>
        <w:t>'s</w:t>
      </w:r>
      <w:r>
        <w:rPr>
          <w:u w:val="single"/>
        </w:rPr>
        <w:t xml:space="preserve"> </w:t>
      </w:r>
      <w:r>
        <w:rPr>
          <w:highlight w:val="cyan"/>
          <w:u w:val="single"/>
        </w:rPr>
        <w:t>request for Pakistani help</w:t>
      </w:r>
      <w:r>
        <w:rPr>
          <w:u w:val="single"/>
        </w:rPr>
        <w:t xml:space="preserve"> for Operation Decisive Storm </w:t>
      </w:r>
      <w:r>
        <w:rPr>
          <w:highlight w:val="cyan"/>
          <w:u w:val="single"/>
        </w:rPr>
        <w:t>in Yemen is</w:t>
      </w:r>
      <w:r>
        <w:rPr>
          <w:u w:val="single"/>
        </w:rPr>
        <w:t xml:space="preserve"> becoming </w:t>
      </w:r>
      <w:r>
        <w:rPr>
          <w:highlight w:val="cyan"/>
          <w:u w:val="single"/>
        </w:rPr>
        <w:t>a milestone</w:t>
      </w:r>
      <w:r>
        <w:rPr>
          <w:u w:val="single"/>
        </w:rPr>
        <w:t xml:space="preserve"> in Saudi-Pakistani relations.</w:t>
      </w:r>
      <w:r>
        <w:t xml:space="preserve"> In response to a direct face-to-face request from King Salman bin Abdul-Aziz Al Saud Salman for ground troops and air craft for the war against Zaydi Shiite Houthi rebels in Yemen last month, Prime Minister Nawaz Sharif took the issue to the Pakistani parliament. </w:t>
      </w:r>
      <w:r>
        <w:rPr>
          <w:highlight w:val="cyan"/>
          <w:u w:val="single"/>
        </w:rPr>
        <w:t>After</w:t>
      </w:r>
      <w:r>
        <w:rPr>
          <w:u w:val="single"/>
        </w:rPr>
        <w:t xml:space="preserve"> four </w:t>
      </w:r>
      <w:r>
        <w:rPr>
          <w:highlight w:val="cyan"/>
          <w:u w:val="single"/>
        </w:rPr>
        <w:t>days</w:t>
      </w:r>
      <w:r>
        <w:rPr>
          <w:u w:val="single"/>
        </w:rPr>
        <w:t xml:space="preserve"> of debate</w:t>
      </w:r>
      <w:r>
        <w:t xml:space="preserve"> this week </w:t>
      </w:r>
      <w:r>
        <w:rPr>
          <w:b/>
          <w:highlight w:val="cyan"/>
          <w:u w:val="single"/>
        </w:rPr>
        <w:t>not one speaker</w:t>
      </w:r>
      <w:r>
        <w:rPr>
          <w:b/>
          <w:u w:val="single"/>
        </w:rPr>
        <w:t xml:space="preserve"> has apparently </w:t>
      </w:r>
      <w:r>
        <w:rPr>
          <w:b/>
          <w:highlight w:val="cyan"/>
          <w:u w:val="single"/>
        </w:rPr>
        <w:t>supported</w:t>
      </w:r>
      <w:r>
        <w:rPr>
          <w:b/>
          <w:u w:val="single"/>
        </w:rPr>
        <w:t xml:space="preserve"> sending </w:t>
      </w:r>
      <w:r>
        <w:rPr>
          <w:b/>
          <w:highlight w:val="cyan"/>
          <w:u w:val="single"/>
        </w:rPr>
        <w:t>ground troops</w:t>
      </w:r>
      <w:r>
        <w:t xml:space="preserve">. </w:t>
      </w:r>
      <w:r>
        <w:rPr>
          <w:u w:val="single"/>
        </w:rPr>
        <w:t xml:space="preserve">While many have praised Saudi Arabia as a friend of Pakistan, </w:t>
      </w:r>
      <w:r>
        <w:rPr>
          <w:b/>
          <w:highlight w:val="cyan"/>
          <w:u w:val="single"/>
        </w:rPr>
        <w:t>almost all</w:t>
      </w:r>
      <w:r>
        <w:rPr>
          <w:b/>
          <w:u w:val="single"/>
        </w:rPr>
        <w:t xml:space="preserve"> have </w:t>
      </w:r>
      <w:r>
        <w:rPr>
          <w:b/>
          <w:highlight w:val="cyan"/>
          <w:u w:val="single"/>
        </w:rPr>
        <w:t>called for a political solution</w:t>
      </w:r>
      <w:r>
        <w:rPr>
          <w:b/>
          <w:u w:val="single"/>
        </w:rPr>
        <w:t xml:space="preserve"> and diplomacy to end the crisis. </w:t>
      </w:r>
      <w:r>
        <w:rPr>
          <w:b/>
          <w:highlight w:val="cyan"/>
          <w:u w:val="single"/>
        </w:rPr>
        <w:t>Some</w:t>
      </w:r>
      <w:r>
        <w:rPr>
          <w:b/>
          <w:u w:val="single"/>
        </w:rPr>
        <w:t xml:space="preserve"> have even </w:t>
      </w:r>
      <w:r>
        <w:rPr>
          <w:b/>
          <w:highlight w:val="cyan"/>
          <w:u w:val="single"/>
        </w:rPr>
        <w:t>blamed Riyadh for starting the wa</w:t>
      </w:r>
      <w:r>
        <w:rPr>
          <w:b/>
          <w:u w:val="single"/>
        </w:rPr>
        <w:t>r</w:t>
      </w:r>
      <w:r>
        <w:t xml:space="preserve">. </w:t>
      </w:r>
      <w:r>
        <w:rPr>
          <w:b/>
          <w:highlight w:val="cyan"/>
          <w:u w:val="single"/>
        </w:rPr>
        <w:t>The Sharif</w:t>
      </w:r>
      <w:r>
        <w:rPr>
          <w:b/>
          <w:u w:val="single"/>
        </w:rPr>
        <w:t xml:space="preserve"> government has </w:t>
      </w:r>
      <w:r>
        <w:rPr>
          <w:b/>
          <w:highlight w:val="cyan"/>
          <w:u w:val="single"/>
        </w:rPr>
        <w:t>said</w:t>
      </w:r>
      <w:r>
        <w:rPr>
          <w:b/>
          <w:u w:val="single"/>
        </w:rPr>
        <w:t xml:space="preserve"> </w:t>
      </w:r>
      <w:r>
        <w:rPr>
          <w:b/>
          <w:highlight w:val="cyan"/>
          <w:u w:val="single"/>
        </w:rPr>
        <w:t>it appreciates the</w:t>
      </w:r>
      <w:r>
        <w:rPr>
          <w:b/>
          <w:u w:val="single"/>
        </w:rPr>
        <w:t xml:space="preserve"> emerging </w:t>
      </w:r>
      <w:r>
        <w:rPr>
          <w:b/>
          <w:highlight w:val="cyan"/>
          <w:u w:val="single"/>
        </w:rPr>
        <w:t>consensus against intervention</w:t>
      </w:r>
      <w:r>
        <w:rPr>
          <w:b/>
          <w:u w:val="single"/>
        </w:rPr>
        <w:t xml:space="preserve">. </w:t>
      </w:r>
      <w:r>
        <w:t xml:space="preserve">Iranian Foreign Minister Zarif visited Pakistan during the debate. He met with both Prime Minister Sharif and Chief of Army Staff Raheel Sharif. The army has argued it is too stretched with a counterterrorism campaign against the Pakistani Taliban and tensions with India to send troops to Yemen. </w:t>
      </w:r>
      <w:r>
        <w:rPr>
          <w:u w:val="single"/>
        </w:rPr>
        <w:t>The Pakistani response is a potentially big setback for the bilateral relationship</w:t>
      </w:r>
      <w:r>
        <w:t xml:space="preserve">. Given that Nawaz owes his life to the Saudis who helped save him from execution after the 1999 Musharraf coup and provided him exile (with a little help from Washington), it's a remarkable development. Nawaz will seek a graceful way to spin the parliamentary result stressing Pakistan's support for the Kingdom and its territorial integrity. He will note that strong military and diplomatic relations will continue between Riyadh and Islamabad. Pakistani experts and advisers are already in the Kingdom in small numbers. One died in a training accident in Saudi Arabia this week. </w:t>
      </w:r>
      <w:r>
        <w:rPr>
          <w:b/>
          <w:highlight w:val="cyan"/>
          <w:u w:val="single"/>
        </w:rPr>
        <w:t>The episode has</w:t>
      </w:r>
      <w:r>
        <w:rPr>
          <w:b/>
          <w:u w:val="single"/>
        </w:rPr>
        <w:t xml:space="preserve"> </w:t>
      </w:r>
      <w:r>
        <w:rPr>
          <w:b/>
          <w:highlight w:val="cyan"/>
          <w:u w:val="single"/>
        </w:rPr>
        <w:t>implications for the</w:t>
      </w:r>
      <w:r>
        <w:rPr>
          <w:b/>
          <w:u w:val="single"/>
        </w:rPr>
        <w:t xml:space="preserve"> longstanding </w:t>
      </w:r>
      <w:r>
        <w:rPr>
          <w:b/>
          <w:highlight w:val="cyan"/>
          <w:u w:val="single"/>
        </w:rPr>
        <w:t>issue of whether Pakistan and Saudi</w:t>
      </w:r>
      <w:r>
        <w:rPr>
          <w:b/>
          <w:u w:val="single"/>
        </w:rPr>
        <w:t xml:space="preserve"> Arabia </w:t>
      </w:r>
      <w:r>
        <w:rPr>
          <w:b/>
          <w:highlight w:val="cyan"/>
          <w:u w:val="single"/>
        </w:rPr>
        <w:t>have a secret unwritten agreement for Islamabad to provide a nuclear weapon</w:t>
      </w:r>
      <w:r>
        <w:rPr>
          <w:b/>
          <w:u w:val="single"/>
        </w:rPr>
        <w:t xml:space="preserve"> or several weapons to Riyadh if the Kingdom felt threatened </w:t>
      </w:r>
      <w:r>
        <w:t xml:space="preserve">by an Iranian bomb. </w:t>
      </w:r>
      <w:r>
        <w:rPr>
          <w:b/>
          <w:highlight w:val="cyan"/>
          <w:u w:val="single"/>
        </w:rPr>
        <w:t xml:space="preserve">The Yemen crisis suggests any such vague nuclear "promise" </w:t>
      </w:r>
      <w:r>
        <w:rPr>
          <w:b/>
          <w:highlight w:val="cyan"/>
          <w:u w:val="single"/>
          <w:bdr w:val="single" w:sz="4" w:space="0" w:color="auto" w:frame="1"/>
        </w:rPr>
        <w:t>may be worthless</w:t>
      </w:r>
      <w:r>
        <w:rPr>
          <w:b/>
          <w:u w:val="single"/>
        </w:rPr>
        <w:t>.</w:t>
      </w:r>
      <w:r>
        <w:rPr>
          <w:u w:val="single"/>
        </w:rPr>
        <w:t xml:space="preserve"> </w:t>
      </w:r>
      <w:r>
        <w:rPr>
          <w:highlight w:val="cyan"/>
          <w:u w:val="single"/>
        </w:rPr>
        <w:t>If Islamabad won't deliver</w:t>
      </w:r>
      <w:r>
        <w:rPr>
          <w:u w:val="single"/>
        </w:rPr>
        <w:t xml:space="preserve"> conventional </w:t>
      </w:r>
      <w:r>
        <w:rPr>
          <w:highlight w:val="cyan"/>
          <w:u w:val="single"/>
        </w:rPr>
        <w:t>ground and air support</w:t>
      </w:r>
      <w:r>
        <w:rPr>
          <w:u w:val="single"/>
        </w:rPr>
        <w:t xml:space="preserve"> when the Kingdom is at war with an Iranian proxy</w:t>
      </w:r>
      <w:r>
        <w:t xml:space="preserve"> (the Saudi view of the Houthis), </w:t>
      </w:r>
      <w:r>
        <w:rPr>
          <w:b/>
          <w:highlight w:val="cyan"/>
          <w:u w:val="single"/>
        </w:rPr>
        <w:t>it can't be relied on to provide a bomb</w:t>
      </w:r>
      <w:r>
        <w:t>.</w:t>
      </w:r>
    </w:p>
    <w:p w:rsidR="000F74A0" w:rsidRDefault="000F74A0" w:rsidP="000F74A0"/>
    <w:p w:rsidR="000F74A0" w:rsidRDefault="000F74A0" w:rsidP="000F74A0">
      <w:pPr>
        <w:pStyle w:val="Heading4"/>
      </w:pPr>
      <w:r>
        <w:t xml:space="preserve">Mutual second strike stabilizes not the other way around and no SE Asia deterrence impact </w:t>
      </w:r>
    </w:p>
    <w:p w:rsidR="000F74A0" w:rsidRDefault="000F74A0" w:rsidP="000F74A0">
      <w:r>
        <w:t xml:space="preserve">Walter C. </w:t>
      </w:r>
      <w:r>
        <w:rPr>
          <w:rStyle w:val="Style13ptBold"/>
        </w:rPr>
        <w:t>Ladwig</w:t>
      </w:r>
      <w:r>
        <w:t xml:space="preserve"> III, Department of War Studies, King’s College London, 20</w:t>
      </w:r>
      <w:r>
        <w:rPr>
          <w:rStyle w:val="Style13ptBold"/>
        </w:rPr>
        <w:t>15</w:t>
      </w:r>
      <w:r>
        <w:t>, Indian Military Modernization and Conventional Deterrence in South Asia, The Journal of Strategic Studies</w:t>
      </w:r>
    </w:p>
    <w:p w:rsidR="000F74A0" w:rsidRDefault="000F74A0" w:rsidP="000F74A0"/>
    <w:p w:rsidR="000F74A0" w:rsidRDefault="000F74A0" w:rsidP="000F74A0">
      <w:r>
        <w:rPr>
          <w:u w:val="single"/>
        </w:rPr>
        <w:t>Headline grabbing increases in the Indian defense budget</w:t>
      </w:r>
      <w:r>
        <w:t xml:space="preserve"> and a highprofile military modernization program </w:t>
      </w:r>
      <w:r>
        <w:rPr>
          <w:u w:val="single"/>
        </w:rPr>
        <w:t>have alarmed observers who worry that these developments could undermine</w:t>
      </w:r>
      <w:r>
        <w:t xml:space="preserve"> </w:t>
      </w:r>
      <w:r>
        <w:rPr>
          <w:u w:val="single"/>
        </w:rPr>
        <w:t xml:space="preserve">the conventional military balance </w:t>
      </w:r>
      <w:r>
        <w:t xml:space="preserve">credited with maintaining ‘ugly stability’ in South Asia. </w:t>
      </w:r>
      <w:r>
        <w:rPr>
          <w:u w:val="single"/>
        </w:rPr>
        <w:t>While on their face these concerns have validity, upon deeper examination</w:t>
      </w:r>
      <w:r>
        <w:t xml:space="preserve">, </w:t>
      </w:r>
      <w:r>
        <w:rPr>
          <w:b/>
          <w:highlight w:val="cyan"/>
          <w:u w:val="single"/>
        </w:rPr>
        <w:t>there is still good reason to continue to be optimistic about the prospects for conventional deterrence</w:t>
      </w:r>
      <w:r>
        <w:t xml:space="preserve">. </w:t>
      </w:r>
      <w:r>
        <w:rPr>
          <w:u w:val="single"/>
        </w:rPr>
        <w:t>India’s defense procurement</w:t>
      </w:r>
      <w:r>
        <w:t xml:space="preserve"> </w:t>
      </w:r>
      <w:r>
        <w:rPr>
          <w:u w:val="single"/>
        </w:rPr>
        <w:t xml:space="preserve">continues to under perform, </w:t>
      </w:r>
      <w:r>
        <w:t xml:space="preserve">producing far less in terms of military power than its spending would suggest. </w:t>
      </w:r>
      <w:r>
        <w:rPr>
          <w:highlight w:val="cyan"/>
          <w:u w:val="single"/>
        </w:rPr>
        <w:t>Conversely, Pakistan</w:t>
      </w:r>
      <w:r>
        <w:t xml:space="preserve"> –assisted by China and others –</w:t>
      </w:r>
      <w:r>
        <w:rPr>
          <w:highlight w:val="cyan"/>
          <w:u w:val="single"/>
        </w:rPr>
        <w:t xml:space="preserve">has </w:t>
      </w:r>
      <w:r>
        <w:rPr>
          <w:b/>
          <w:highlight w:val="cyan"/>
          <w:u w:val="single"/>
        </w:rPr>
        <w:t>prevented the emergence of sharp asymmetries in the conventionalmilitary balance and even narrowed previously existing gaps</w:t>
      </w:r>
      <w:r>
        <w:rPr>
          <w:highlight w:val="cyan"/>
          <w:u w:val="single"/>
        </w:rPr>
        <w:t>.</w:t>
      </w:r>
      <w:r>
        <w:rPr>
          <w:u w:val="single"/>
        </w:rPr>
        <w:t xml:space="preserve"> </w:t>
      </w:r>
      <w:r>
        <w:t xml:space="preserve">Modernizing or not, </w:t>
      </w:r>
      <w:r>
        <w:rPr>
          <w:highlight w:val="cyan"/>
          <w:u w:val="single"/>
        </w:rPr>
        <w:t>the Indian military is capable of bringing far less force to bear in a limited conflict</w:t>
      </w:r>
      <w:r>
        <w:t xml:space="preserve"> with Pakistan than the pessimists realize. As a result, </w:t>
      </w:r>
      <w:r>
        <w:rPr>
          <w:highlight w:val="cyan"/>
          <w:u w:val="single"/>
        </w:rPr>
        <w:t>it is unlikely that Indian policymakers would conclude</w:t>
      </w:r>
      <w:r>
        <w:rPr>
          <w:u w:val="single"/>
        </w:rPr>
        <w:t xml:space="preserve"> that </w:t>
      </w:r>
      <w:r>
        <w:rPr>
          <w:highlight w:val="cyan"/>
          <w:u w:val="single"/>
        </w:rPr>
        <w:t>they can either achieve strategic surprise against Pakistan</w:t>
      </w:r>
      <w:r>
        <w:t xml:space="preserve"> or carry out highly-effective air strikes with little escalatory risk, each of which is a necessary condition for deterrence failure. Consequently, </w:t>
      </w:r>
      <w:r>
        <w:rPr>
          <w:u w:val="single"/>
        </w:rPr>
        <w:t>Pakistan’s justification for its current efforts to develop tactical nuclear weapons and delivery systems on security grounds lacks a firm foundation.</w:t>
      </w:r>
      <w:r>
        <w:t xml:space="preserve"> </w:t>
      </w:r>
      <w:r>
        <w:rPr>
          <w:u w:val="single"/>
        </w:rPr>
        <w:t>These systems only increase the likelihood of an inadvertent nuclear exchange</w:t>
      </w:r>
      <w:r>
        <w:t xml:space="preserve">, </w:t>
      </w:r>
      <w:r>
        <w:rPr>
          <w:u w:val="single"/>
        </w:rPr>
        <w:t xml:space="preserve">while adding little to the deterrence value of Pakistan’s force posture. </w:t>
      </w:r>
      <w:r>
        <w:t>There may be a variety of reasons why Islamabad is expanding and diversifying its nuclear arsenal, but a rational response to the threat posed by India’s on-going military modernization is not one of them.140</w:t>
      </w:r>
    </w:p>
    <w:p w:rsidR="000F74A0" w:rsidRPr="001610C1" w:rsidRDefault="000F74A0" w:rsidP="000F74A0"/>
    <w:p w:rsidR="000F74A0" w:rsidRDefault="000F74A0" w:rsidP="000F74A0">
      <w:pPr>
        <w:pStyle w:val="Heading3"/>
      </w:pPr>
      <w:r>
        <w:t>1ar – no prolif cascades</w:t>
      </w:r>
    </w:p>
    <w:p w:rsidR="000F74A0" w:rsidRDefault="000F74A0" w:rsidP="000F74A0">
      <w:pPr>
        <w:pStyle w:val="Heading4"/>
      </w:pPr>
      <w:r>
        <w:t>No prolif cascade</w:t>
      </w:r>
    </w:p>
    <w:p w:rsidR="000F74A0" w:rsidRPr="00A11537" w:rsidRDefault="000F74A0" w:rsidP="000F74A0">
      <w:pPr>
        <w:rPr>
          <w:rStyle w:val="Style13ptBold"/>
        </w:rPr>
      </w:pPr>
      <w:r>
        <w:rPr>
          <w:rStyle w:val="Style13ptBold"/>
        </w:rPr>
        <w:t>Kahl 13</w:t>
      </w:r>
    </w:p>
    <w:p w:rsidR="000F74A0" w:rsidRPr="00A11537" w:rsidRDefault="000F74A0" w:rsidP="000F74A0">
      <w:r>
        <w:t xml:space="preserve">Colin </w:t>
      </w:r>
      <w:r w:rsidRPr="00A11537">
        <w:t>Kahl</w:t>
      </w:r>
      <w:r>
        <w:t>,</w:t>
      </w:r>
      <w:r w:rsidRPr="00A11537">
        <w:t xml:space="preserve"> PhD in Political Science, associate professor in the Security Studies Program in the Edmund A. Walsh School of Foreign Service at Georgetown University, senior fellow at CNAS, former Deputy Assistant Secretary of Defense for the Middle East at the Pentagon, awarded the Secretary of Defense Medal for Outstanding Public Service by Secretary Robert Gates, current National Security Advisor to Vice President Biden, </w:t>
      </w:r>
      <w:r>
        <w:t>Melissa G. Dalton is a Visiting Fellow at the Center for a New American Security, and Matthew Irvine is a Research Associate at the Center for a New American Security, Atomic Kingdom: If Iran Builds the Bomb, Will Saudi Arabia Be Next?, 20</w:t>
      </w:r>
      <w:r w:rsidRPr="00A11537">
        <w:t>13</w:t>
      </w:r>
      <w:r>
        <w:t>, http://www.cnas.org/files/documents/publications/CNAS_AtomicKingdom_Kahl.pdf</w:t>
      </w:r>
    </w:p>
    <w:p w:rsidR="000F74A0" w:rsidRDefault="000F74A0" w:rsidP="000F74A0"/>
    <w:p w:rsidR="000F74A0" w:rsidRDefault="000F74A0" w:rsidP="000F74A0">
      <w:r w:rsidRPr="00D115F2">
        <w:rPr>
          <w:b/>
          <w:u w:val="single"/>
        </w:rPr>
        <w:t>Despite repeated warnings</w:t>
      </w:r>
      <w:r>
        <w:t xml:space="preserve"> since the dawn of the nuclear age </w:t>
      </w:r>
      <w:r w:rsidRPr="007A45AC">
        <w:rPr>
          <w:u w:val="single"/>
        </w:rPr>
        <w:t xml:space="preserve">of an inevitable deluge of nuclear proliferation, </w:t>
      </w:r>
      <w:r>
        <w:t xml:space="preserve">such </w:t>
      </w:r>
      <w:r w:rsidRPr="007A45AC">
        <w:rPr>
          <w:u w:val="single"/>
        </w:rPr>
        <w:t xml:space="preserve">fears have thus far proven largely </w:t>
      </w:r>
      <w:r w:rsidRPr="007A45AC">
        <w:rPr>
          <w:rStyle w:val="Emphasis"/>
        </w:rPr>
        <w:t>unfounded</w:t>
      </w:r>
      <w:r>
        <w:t xml:space="preserve">. </w:t>
      </w:r>
      <w:r w:rsidRPr="007A45AC">
        <w:rPr>
          <w:u w:val="single"/>
        </w:rPr>
        <w:t>Historically</w:t>
      </w:r>
      <w:r>
        <w:t xml:space="preserve">, nuclear </w:t>
      </w:r>
      <w:r w:rsidRPr="007A45AC">
        <w:rPr>
          <w:rStyle w:val="Emphasis"/>
        </w:rPr>
        <w:t>restraint is the rule</w:t>
      </w:r>
      <w:r>
        <w:t xml:space="preserve">, not the exception – </w:t>
      </w:r>
      <w:r w:rsidRPr="007A45AC">
        <w:rPr>
          <w:u w:val="single"/>
        </w:rPr>
        <w:t>and the degree of restraint</w:t>
      </w:r>
      <w:r>
        <w:t xml:space="preserve"> </w:t>
      </w:r>
      <w:r w:rsidRPr="007A45AC">
        <w:rPr>
          <w:b/>
          <w:u w:val="single"/>
        </w:rPr>
        <w:t>has actually increased over time</w:t>
      </w:r>
      <w:r>
        <w:t xml:space="preserve">. </w:t>
      </w:r>
      <w:r w:rsidRPr="007A45AC">
        <w:rPr>
          <w:u w:val="single"/>
        </w:rPr>
        <w:t>In the first two decades</w:t>
      </w:r>
      <w:r>
        <w:t xml:space="preserve"> of the nuclear age, </w:t>
      </w:r>
      <w:r w:rsidRPr="007A45AC">
        <w:rPr>
          <w:u w:val="single"/>
        </w:rPr>
        <w:t>five nuclear-weapons states emerged</w:t>
      </w:r>
      <w:r>
        <w:t xml:space="preserve">: the United States (1945), the Soviet Union (1949), the United Kingdom (1952), France (1960) and China (1964). </w:t>
      </w:r>
      <w:r w:rsidRPr="007A45AC">
        <w:rPr>
          <w:u w:val="single"/>
        </w:rPr>
        <w:t xml:space="preserve">However, in the nearly 50 years since </w:t>
      </w:r>
      <w:r>
        <w:t xml:space="preserve">China developed nuclear weapons, </w:t>
      </w:r>
      <w:r w:rsidRPr="007A45AC">
        <w:rPr>
          <w:u w:val="single"/>
        </w:rPr>
        <w:t>only four additional countries</w:t>
      </w:r>
      <w:r>
        <w:t xml:space="preserve"> have </w:t>
      </w:r>
      <w:r w:rsidRPr="007A45AC">
        <w:rPr>
          <w:u w:val="single"/>
        </w:rPr>
        <w:t>entered</w:t>
      </w:r>
      <w:r>
        <w:t xml:space="preserve"> (and remained in) the nuclear club: Israel (allegedly in 1967), India (“peaceful” nuclear test in 1974, acquisition in late-1980s, test in 1998), Pakistan (acquisition in late-1980s, test in 1998) and North Korea (test in 2006).23</w:t>
      </w:r>
    </w:p>
    <w:p w:rsidR="000F74A0" w:rsidRDefault="000F74A0" w:rsidP="000F74A0">
      <w:r w:rsidRPr="007A45AC">
        <w:rPr>
          <w:u w:val="single"/>
        </w:rPr>
        <w:t xml:space="preserve">This significant </w:t>
      </w:r>
      <w:r w:rsidRPr="007A45AC">
        <w:rPr>
          <w:rStyle w:val="Emphasis"/>
        </w:rPr>
        <w:t>slowdown</w:t>
      </w:r>
      <w:r>
        <w:t xml:space="preserve"> in the pace of proliferation </w:t>
      </w:r>
      <w:r w:rsidRPr="007A45AC">
        <w:rPr>
          <w:u w:val="single"/>
        </w:rPr>
        <w:t>occurred despite the widespread dissemination of nuclear know-how</w:t>
      </w:r>
      <w:r>
        <w:t xml:space="preserve"> </w:t>
      </w:r>
      <w:r w:rsidRPr="007A45AC">
        <w:rPr>
          <w:u w:val="single"/>
        </w:rPr>
        <w:t>and the fact that the number of states</w:t>
      </w:r>
      <w:r>
        <w:t xml:space="preserve"> </w:t>
      </w:r>
      <w:r w:rsidRPr="007A45AC">
        <w:rPr>
          <w:u w:val="single"/>
        </w:rPr>
        <w:t>with the technical</w:t>
      </w:r>
      <w:r>
        <w:t xml:space="preserve"> </w:t>
      </w:r>
      <w:r w:rsidRPr="007A45AC">
        <w:rPr>
          <w:u w:val="single"/>
        </w:rPr>
        <w:t>and industrial capability to pursue nuclear weapons programs</w:t>
      </w:r>
      <w:r>
        <w:t xml:space="preserve"> has </w:t>
      </w:r>
      <w:r w:rsidRPr="007A45AC">
        <w:rPr>
          <w:u w:val="single"/>
        </w:rPr>
        <w:t>significantly increased</w:t>
      </w:r>
      <w:r>
        <w:t xml:space="preserve"> over time.24 Moreover, in the past 20 years, </w:t>
      </w:r>
      <w:r w:rsidRPr="007A45AC">
        <w:rPr>
          <w:b/>
          <w:u w:val="single"/>
        </w:rPr>
        <w:t>several states have either given up their nuclear weapons</w:t>
      </w:r>
      <w:r>
        <w:t xml:space="preserve"> (South Africa and the Soviet successor states Belarus, Kazakhstan and Ukraine) </w:t>
      </w:r>
      <w:r w:rsidRPr="007A45AC">
        <w:rPr>
          <w:b/>
          <w:u w:val="single"/>
        </w:rPr>
        <w:t>or ended their highly developed nuclear weapons programs</w:t>
      </w:r>
      <w:r>
        <w:t xml:space="preserve"> (e.g., Argentina, Brazil and Libya).25 Indeed, by one estimate, 37 countries have pursued nuclear programs with possible weaponsrelated dimensions since 1945, yet the overwhelming number chose to abandon these activities before they produced a bomb. Over time, the number of nuclear reversals has grown while the number of states initiating programs with possible military dimensions has markedly declined.26</w:t>
      </w:r>
    </w:p>
    <w:p w:rsidR="000F74A0" w:rsidRDefault="000F74A0" w:rsidP="000F74A0">
      <w:r>
        <w:t xml:space="preserve">Furthermore – especially </w:t>
      </w:r>
      <w:r w:rsidRPr="007A45AC">
        <w:rPr>
          <w:u w:val="single"/>
        </w:rPr>
        <w:t>since the</w:t>
      </w:r>
      <w:r>
        <w:t xml:space="preserve"> Nuclear Non-Proliferation Treaty (</w:t>
      </w:r>
      <w:r w:rsidRPr="007A45AC">
        <w:rPr>
          <w:u w:val="single"/>
        </w:rPr>
        <w:t>NPT</w:t>
      </w:r>
      <w:r>
        <w:t xml:space="preserve">) went into force in 1970 – </w:t>
      </w:r>
      <w:r w:rsidRPr="007A45AC">
        <w:rPr>
          <w:b/>
          <w:u w:val="single"/>
        </w:rPr>
        <w:t xml:space="preserve">reactive proliferation has been </w:t>
      </w:r>
      <w:r w:rsidRPr="007A45AC">
        <w:rPr>
          <w:rStyle w:val="Emphasis"/>
        </w:rPr>
        <w:t>exceedingly rare</w:t>
      </w:r>
      <w:r>
        <w:t xml:space="preserve">. </w:t>
      </w:r>
      <w:r w:rsidRPr="007A45AC">
        <w:rPr>
          <w:u w:val="single"/>
        </w:rPr>
        <w:t>The NPT has near-universal membership</w:t>
      </w:r>
      <w:r>
        <w:t xml:space="preserve"> among the community of nations; </w:t>
      </w:r>
      <w:r w:rsidRPr="007A45AC">
        <w:rPr>
          <w:u w:val="single"/>
        </w:rPr>
        <w:t>only India, Israel, Pakistan and North Korea currently stand outside the treaty</w:t>
      </w:r>
      <w:r>
        <w:t xml:space="preserve">. </w:t>
      </w:r>
      <w:r w:rsidRPr="007A45AC">
        <w:rPr>
          <w:u w:val="single"/>
        </w:rPr>
        <w:t>Yet the actual and suspected acquisition of nuclear weapons</w:t>
      </w:r>
      <w:r>
        <w:t xml:space="preserve"> </w:t>
      </w:r>
      <w:r w:rsidRPr="007A45AC">
        <w:rPr>
          <w:u w:val="single"/>
        </w:rPr>
        <w:t>by these outliers</w:t>
      </w:r>
      <w:r>
        <w:t xml:space="preserve"> </w:t>
      </w:r>
      <w:r w:rsidRPr="007A45AC">
        <w:rPr>
          <w:b/>
          <w:u w:val="single"/>
        </w:rPr>
        <w:t xml:space="preserve">has not triggered widespread reactive proliferation </w:t>
      </w:r>
      <w:r>
        <w:t xml:space="preserve">in their respective neighborhoods. Pakistan followed India into the nuclear club, and the two have engaged in a vigorous arms race, but </w:t>
      </w:r>
      <w:r w:rsidRPr="00C16B67">
        <w:rPr>
          <w:b/>
          <w:u w:val="single"/>
        </w:rPr>
        <w:t>Pakistani nuclearization did not spark additional South Asian states to acquire nuclear weapons.</w:t>
      </w:r>
      <w:r>
        <w:t xml:space="preserve"> Similarly, the North Korean bomb did not lead South Korea, Japan or other regional states to follow suit.</w:t>
      </w:r>
      <w:r w:rsidRPr="00C16B67">
        <w:rPr>
          <w:u w:val="single"/>
        </w:rPr>
        <w:t>27 In the Middle East</w:t>
      </w:r>
      <w:r>
        <w:t xml:space="preserve">, </w:t>
      </w:r>
      <w:r w:rsidRPr="00C16B67">
        <w:rPr>
          <w:u w:val="single"/>
        </w:rPr>
        <w:t>no country has successfully built a nuclear weapon in the four decades since Israel allegedly built its first nuclear weapons.</w:t>
      </w:r>
      <w:r>
        <w:t xml:space="preserve"> </w:t>
      </w:r>
      <w:r w:rsidRPr="00C16B67">
        <w:rPr>
          <w:u w:val="single"/>
        </w:rPr>
        <w:t>Egypt took initial steps</w:t>
      </w:r>
      <w:r>
        <w:t xml:space="preserve"> toward nuclearization in the 1950s and then expanded these efforts in the late 1960s and 1970s in response to Israel’s presumed capabilities. However, </w:t>
      </w:r>
      <w:r w:rsidRPr="00C16B67">
        <w:rPr>
          <w:u w:val="single"/>
        </w:rPr>
        <w:t>Cairo then ratified the NPT in 1981 and abandoned its program</w:t>
      </w:r>
      <w:r>
        <w:t>.</w:t>
      </w:r>
      <w:r w:rsidRPr="00C16B67">
        <w:rPr>
          <w:u w:val="single"/>
        </w:rPr>
        <w:t>28 Libya, Iraq and Iran all pursued</w:t>
      </w:r>
      <w:r>
        <w:t xml:space="preserve"> nuclear weapons </w:t>
      </w:r>
      <w:r w:rsidRPr="00C16B67">
        <w:rPr>
          <w:u w:val="single"/>
        </w:rPr>
        <w:t>capabilities</w:t>
      </w:r>
      <w:r>
        <w:t xml:space="preserve">, </w:t>
      </w:r>
      <w:r w:rsidRPr="00C16B67">
        <w:rPr>
          <w:u w:val="single"/>
        </w:rPr>
        <w:t>but only Iran’s program persists</w:t>
      </w:r>
      <w:r>
        <w:t xml:space="preserve">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w:t>
      </w:r>
    </w:p>
    <w:p w:rsidR="000F74A0" w:rsidRPr="000F74A0" w:rsidRDefault="000F74A0" w:rsidP="000F74A0">
      <w:r>
        <w:t xml:space="preserve">Finally, </w:t>
      </w:r>
      <w:r w:rsidRPr="00C16B67">
        <w:rPr>
          <w:u w:val="single"/>
        </w:rPr>
        <w:t>even countries that start on the nuclear path have</w:t>
      </w:r>
      <w:r>
        <w:t xml:space="preserve"> </w:t>
      </w:r>
      <w:r w:rsidRPr="00C16B67">
        <w:rPr>
          <w:rStyle w:val="Emphasis"/>
        </w:rPr>
        <w:t>found it very difficult</w:t>
      </w:r>
      <w:r>
        <w:t xml:space="preserve">, </w:t>
      </w:r>
      <w:r w:rsidRPr="00C16B67">
        <w:rPr>
          <w:u w:val="single"/>
        </w:rPr>
        <w:t xml:space="preserve">and </w:t>
      </w:r>
      <w:r w:rsidRPr="00C16B67">
        <w:rPr>
          <w:rStyle w:val="Emphasis"/>
        </w:rPr>
        <w:t>exceedingly time consuming</w:t>
      </w:r>
      <w:r w:rsidRPr="00C16B67">
        <w:rPr>
          <w:u w:val="single"/>
        </w:rPr>
        <w:t>, to reach the end.</w:t>
      </w:r>
      <w:r>
        <w:t xml:space="preserve"> </w:t>
      </w:r>
      <w:r w:rsidRPr="00C16B67">
        <w:rPr>
          <w:u w:val="single"/>
        </w:rPr>
        <w:t>Of the 10 countries that launched nuclear weapons projects</w:t>
      </w:r>
      <w:r>
        <w:t xml:space="preserve"> after 1970, </w:t>
      </w:r>
      <w:r w:rsidRPr="00C16B67">
        <w:rPr>
          <w:u w:val="single"/>
        </w:rPr>
        <w:t>only three</w:t>
      </w:r>
      <w:r>
        <w:t xml:space="preserve"> (Pakistan, North Korea and South Africa) </w:t>
      </w:r>
      <w:r w:rsidRPr="00C16B67">
        <w:rPr>
          <w:u w:val="single"/>
        </w:rPr>
        <w:t>succeeded; one (</w:t>
      </w:r>
      <w:r w:rsidRPr="00C16B67">
        <w:t>Iran</w:t>
      </w:r>
      <w:r>
        <w:t xml:space="preserve">) </w:t>
      </w:r>
      <w:r w:rsidRPr="00C16B67">
        <w:rPr>
          <w:u w:val="single"/>
        </w:rPr>
        <w:t>remains in progress</w:t>
      </w:r>
      <w:r>
        <w:t xml:space="preserve">, </w:t>
      </w:r>
      <w:r w:rsidRPr="00C16B67">
        <w:rPr>
          <w:b/>
          <w:u w:val="single"/>
        </w:rPr>
        <w:t>and the rest failed or were reversed</w:t>
      </w:r>
      <w:r>
        <w:t xml:space="preserve">.32 The </w:t>
      </w:r>
      <w:r w:rsidRPr="00C16B67">
        <w:rPr>
          <w:u w:val="single"/>
        </w:rPr>
        <w:t>successful projects have also generally needed much more time than expected to finish</w:t>
      </w:r>
      <w:r>
        <w:t xml:space="preserve">. </w:t>
      </w:r>
      <w:r w:rsidRPr="00C16B67">
        <w:rPr>
          <w:u w:val="single"/>
        </w:rPr>
        <w:t>According to</w:t>
      </w:r>
      <w:r>
        <w:t xml:space="preserve"> Jacques </w:t>
      </w:r>
      <w:r w:rsidRPr="00C16B67">
        <w:rPr>
          <w:u w:val="single"/>
        </w:rPr>
        <w:t>Hymans</w:t>
      </w:r>
      <w:r>
        <w:t xml:space="preserve">, </w:t>
      </w:r>
      <w:r w:rsidRPr="00C16B67">
        <w:rPr>
          <w:u w:val="single"/>
        </w:rPr>
        <w:t>the average time required to complete a nuclear weapons program</w:t>
      </w:r>
      <w:r>
        <w:t xml:space="preserve"> has </w:t>
      </w:r>
      <w:r w:rsidRPr="00C16B67">
        <w:rPr>
          <w:b/>
          <w:u w:val="single"/>
        </w:rPr>
        <w:t>increased from seven years prior to 1970 to about 17 years after 1970</w:t>
      </w:r>
      <w:r>
        <w:t>, even as the hardware, knowledge and industrial base required for proliferation has expanded to more and more countries.33</w:t>
      </w:r>
    </w:p>
    <w:sectPr w:rsidR="000F74A0" w:rsidRPr="000F7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3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235AD"/>
    <w:multiLevelType w:val="hybridMultilevel"/>
    <w:tmpl w:val="96723C52"/>
    <w:lvl w:ilvl="0" w:tplc="3DC2A8A6">
      <w:start w:val="21"/>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4286452"/>
    <w:multiLevelType w:val="hybridMultilevel"/>
    <w:tmpl w:val="D48227E2"/>
    <w:lvl w:ilvl="0" w:tplc="C75CBAB2">
      <w:start w:val="2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5067F0"/>
    <w:multiLevelType w:val="hybridMultilevel"/>
    <w:tmpl w:val="BCA0D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E6455"/>
    <w:multiLevelType w:val="hybridMultilevel"/>
    <w:tmpl w:val="326CAA8A"/>
    <w:lvl w:ilvl="0" w:tplc="E79611A4">
      <w:start w:val="2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DF42AEF"/>
    <w:multiLevelType w:val="hybridMultilevel"/>
    <w:tmpl w:val="964E9F74"/>
    <w:lvl w:ilvl="0" w:tplc="05144564">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0"/>
  </w:num>
  <w:num w:numId="13">
    <w:abstractNumId w:val="17"/>
  </w:num>
  <w:num w:numId="14">
    <w:abstractNumId w:val="16"/>
  </w:num>
  <w:num w:numId="15">
    <w:abstractNumId w:val="14"/>
  </w:num>
  <w:num w:numId="16">
    <w:abstractNumId w:val="18"/>
  </w:num>
  <w:num w:numId="17">
    <w:abstractNumId w:val="12"/>
  </w:num>
  <w:num w:numId="18">
    <w:abstractNumId w:val="11"/>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46542080"/>
    <w:docVar w:name="VerbatimVersion" w:val="5.1"/>
  </w:docVars>
  <w:rsids>
    <w:rsidRoot w:val="0017488E"/>
    <w:rsid w:val="000139A3"/>
    <w:rsid w:val="000F74A0"/>
    <w:rsid w:val="00100833"/>
    <w:rsid w:val="00104529"/>
    <w:rsid w:val="00105942"/>
    <w:rsid w:val="00107396"/>
    <w:rsid w:val="00144A4C"/>
    <w:rsid w:val="0017488E"/>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5274A"/>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85DC2"/>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770DF"/>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2665"/>
    <w:rsid w:val="00D07500"/>
    <w:rsid w:val="00D325A9"/>
    <w:rsid w:val="00D36A8A"/>
    <w:rsid w:val="00D61409"/>
    <w:rsid w:val="00D6691E"/>
    <w:rsid w:val="00D71170"/>
    <w:rsid w:val="00DA1C92"/>
    <w:rsid w:val="00DA25D4"/>
    <w:rsid w:val="00DA6538"/>
    <w:rsid w:val="00E15E75"/>
    <w:rsid w:val="00E5262C"/>
    <w:rsid w:val="00EC7DC4"/>
    <w:rsid w:val="00ED30CF"/>
    <w:rsid w:val="00F176EF"/>
    <w:rsid w:val="00F421BD"/>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360A9"/>
  <w15:chartTrackingRefBased/>
  <w15:docId w15:val="{08EAEE2A-1E7C-47EB-ACA3-61C8FDF7C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85DC2"/>
    <w:pPr>
      <w:spacing w:after="0" w:line="240" w:lineRule="auto"/>
    </w:pPr>
    <w:rPr>
      <w:rFonts w:ascii="Arial" w:hAnsi="Arial" w:cs="Arial"/>
      <w:sz w:val="20"/>
    </w:rPr>
  </w:style>
  <w:style w:type="paragraph" w:styleId="Heading1">
    <w:name w:val="heading 1"/>
    <w:aliases w:val="Pocket"/>
    <w:basedOn w:val="Normal"/>
    <w:next w:val="Normal"/>
    <w:link w:val="Heading1Char"/>
    <w:qFormat/>
    <w:rsid w:val="00685DC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 Char Char Char Char Char Char Char,Heading 2 Char1 Char1,Heading 2 Char Char Char1,Super Script,Tags,Heading 21,Char,Heading 2 Char Char Char Char Char,Heading 2 Char2"/>
    <w:basedOn w:val="Normal"/>
    <w:next w:val="Normal"/>
    <w:link w:val="Heading2Char"/>
    <w:uiPriority w:val="1"/>
    <w:unhideWhenUsed/>
    <w:qFormat/>
    <w:rsid w:val="00685DC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85DC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 Ch,Ch,No Spacing1,No Spacing11,No Spacing111,No Spacing112,No Spacing1121,No Spacing2,Debate Text,Read stuff,No Spacing4,No Spacing21,CD - Cite,TAG"/>
    <w:basedOn w:val="Normal"/>
    <w:next w:val="Normal"/>
    <w:link w:val="Heading4Char"/>
    <w:uiPriority w:val="3"/>
    <w:unhideWhenUsed/>
    <w:qFormat/>
    <w:rsid w:val="00685DC2"/>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685D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5DC2"/>
  </w:style>
  <w:style w:type="character" w:customStyle="1" w:styleId="Heading1Char">
    <w:name w:val="Heading 1 Char"/>
    <w:aliases w:val="Pocket Char"/>
    <w:basedOn w:val="DefaultParagraphFont"/>
    <w:link w:val="Heading1"/>
    <w:rsid w:val="00685DC2"/>
    <w:rPr>
      <w:rFonts w:ascii="Arial" w:eastAsiaTheme="majorEastAsia" w:hAnsi="Arial" w:cstheme="majorBidi"/>
      <w:b/>
      <w:sz w:val="52"/>
      <w:szCs w:val="32"/>
    </w:rPr>
  </w:style>
  <w:style w:type="character" w:customStyle="1" w:styleId="Heading2Char">
    <w:name w:val="Heading 2 Char"/>
    <w:aliases w:val="Hat Char,BlockText Char,Heading 2 Char Char Char Char Char Char Char Char Char Char Char Char,Heading 2 Char1 Char1 Char,Heading 2 Char Char Char1 Char,Super Script Char,Tags Char,Heading 21 Char1,Char Char,Heading 2 Char2 Char1"/>
    <w:basedOn w:val="DefaultParagraphFont"/>
    <w:link w:val="Heading2"/>
    <w:uiPriority w:val="1"/>
    <w:rsid w:val="00685DC2"/>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685DC2"/>
    <w:rPr>
      <w:rFonts w:ascii="Arial" w:eastAsiaTheme="majorEastAsia" w:hAnsi="Arial" w:cstheme="majorBidi"/>
      <w:b/>
      <w:sz w:val="32"/>
      <w:szCs w:val="24"/>
      <w:u w:val="single"/>
    </w:rPr>
  </w:style>
  <w:style w:type="character" w:customStyle="1" w:styleId="Heading4Char">
    <w:name w:val="Heading 4 Char"/>
    <w:aliases w:val="Tag Char,Big card Char,body Char,Normal Tag Char,small text Char,heading 2 Char,Heading 2 Char2 Char Char, Ch Char,Ch Char,No Spacing1 Char,No Spacing11 Char,No Spacing111 Char,No Spacing112 Char,No Spacing1121 Char,No Spacing2 Char"/>
    <w:basedOn w:val="DefaultParagraphFont"/>
    <w:link w:val="Heading4"/>
    <w:uiPriority w:val="3"/>
    <w:rsid w:val="00685DC2"/>
    <w:rPr>
      <w:rFonts w:ascii="Arial" w:eastAsiaTheme="majorEastAsia" w:hAnsi="Arial" w:cstheme="majorBidi"/>
      <w:b/>
      <w:iCs/>
      <w:sz w:val="20"/>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
    <w:basedOn w:val="DefaultParagraphFont"/>
    <w:link w:val="Emphasis1"/>
    <w:uiPriority w:val="7"/>
    <w:qFormat/>
    <w:rsid w:val="00685DC2"/>
    <w:rPr>
      <w:rFonts w:ascii="Arial" w:hAnsi="Arial" w:cs="Arial"/>
      <w:b/>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85DC2"/>
    <w:rPr>
      <w:b/>
      <w:bCs/>
      <w:sz w:val="20"/>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685DC2"/>
    <w:rPr>
      <w:b w:val="0"/>
      <w:sz w:val="20"/>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uiPriority w:val="99"/>
    <w:unhideWhenUsed/>
    <w:rsid w:val="00685DC2"/>
    <w:rPr>
      <w:color w:val="auto"/>
      <w:u w:val="none"/>
    </w:rPr>
  </w:style>
  <w:style w:type="character" w:styleId="FollowedHyperlink">
    <w:name w:val="FollowedHyperlink"/>
    <w:basedOn w:val="DefaultParagraphFont"/>
    <w:uiPriority w:val="99"/>
    <w:semiHidden/>
    <w:unhideWhenUsed/>
    <w:rsid w:val="00685DC2"/>
    <w:rPr>
      <w:color w:val="auto"/>
      <w:u w:val="none"/>
    </w:rPr>
  </w:style>
  <w:style w:type="paragraph" w:customStyle="1" w:styleId="Emphasis1">
    <w:name w:val="Emphasis1"/>
    <w:basedOn w:val="Normal"/>
    <w:link w:val="Emphasis"/>
    <w:autoRedefine/>
    <w:uiPriority w:val="7"/>
    <w:qFormat/>
    <w:rsid w:val="0017488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17488E"/>
    <w:pPr>
      <w:pBdr>
        <w:top w:val="single" w:sz="12" w:space="0" w:color="auto"/>
        <w:left w:val="single" w:sz="12" w:space="0" w:color="auto"/>
        <w:bottom w:val="single" w:sz="12" w:space="0" w:color="auto"/>
        <w:right w:val="single" w:sz="12" w:space="0" w:color="auto"/>
      </w:pBdr>
      <w:ind w:left="720"/>
      <w:jc w:val="both"/>
    </w:pPr>
    <w:rPr>
      <w:b/>
      <w:iCs/>
      <w:u w:val="single"/>
      <w:bdr w:val="single" w:sz="8" w:space="0" w:color="auto"/>
    </w:rPr>
  </w:style>
  <w:style w:type="character" w:customStyle="1" w:styleId="UnderlineBold">
    <w:name w:val="Underline + Bold"/>
    <w:basedOn w:val="DefaultParagraphFont"/>
    <w:uiPriority w:val="1"/>
    <w:qFormat/>
    <w:rsid w:val="00F421BD"/>
    <w:rPr>
      <w:b/>
      <w:sz w:val="20"/>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 Char,Heading 2 Char Char Char Char"/>
    <w:basedOn w:val="Heading4Char"/>
    <w:qFormat/>
    <w:rsid w:val="00F421BD"/>
    <w:rPr>
      <w:rFonts w:ascii="Arial" w:eastAsiaTheme="majorEastAsia" w:hAnsi="Arial" w:cs="Times New Roman"/>
      <w:b w:val="0"/>
      <w:iCs w:val="0"/>
      <w:sz w:val="24"/>
      <w:u w:val="single"/>
    </w:rPr>
  </w:style>
  <w:style w:type="character" w:customStyle="1" w:styleId="TitleChar">
    <w:name w:val="Title Char"/>
    <w:aliases w:val="Cites and Cards Char1,UNDERLINE Char1,Bold Underlined Char1,title Char1,Block Heading Char1"/>
    <w:link w:val="Title"/>
    <w:uiPriority w:val="99"/>
    <w:qFormat/>
    <w:rsid w:val="00F421BD"/>
    <w:rPr>
      <w:rFonts w:ascii="Arial" w:hAnsi="Arial"/>
      <w:u w:val="single"/>
    </w:rPr>
  </w:style>
  <w:style w:type="paragraph" w:styleId="Title">
    <w:name w:val="Title"/>
    <w:aliases w:val="Cites and Cards,UNDERLINE,Bold Underlined,title,Block Heading"/>
    <w:basedOn w:val="Normal"/>
    <w:next w:val="Normal"/>
    <w:link w:val="TitleChar"/>
    <w:uiPriority w:val="99"/>
    <w:qFormat/>
    <w:rsid w:val="00F421BD"/>
    <w:pPr>
      <w:pBdr>
        <w:bottom w:val="single" w:sz="8" w:space="4" w:color="4F81BD"/>
      </w:pBdr>
      <w:spacing w:after="300"/>
      <w:contextualSpacing/>
    </w:pPr>
    <w:rPr>
      <w:rFonts w:cstheme="minorBidi"/>
      <w:sz w:val="22"/>
      <w:u w:val="single"/>
    </w:rPr>
  </w:style>
  <w:style w:type="character" w:customStyle="1" w:styleId="TitleChar1">
    <w:name w:val="Title Char1"/>
    <w:aliases w:val="Cites and Cards Char,UNDERLINE Char,Bold Underlined Char,title Char,Block Heading Char"/>
    <w:basedOn w:val="DefaultParagraphFont"/>
    <w:uiPriority w:val="99"/>
    <w:rsid w:val="00F421BD"/>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0F74A0"/>
    <w:pPr>
      <w:ind w:left="720"/>
      <w:contextualSpacing/>
    </w:pPr>
  </w:style>
  <w:style w:type="paragraph" w:customStyle="1" w:styleId="card">
    <w:name w:val="card"/>
    <w:basedOn w:val="Normal"/>
    <w:next w:val="Normal"/>
    <w:uiPriority w:val="6"/>
    <w:qFormat/>
    <w:rsid w:val="000F74A0"/>
    <w:pPr>
      <w:ind w:left="288" w:right="288"/>
    </w:pPr>
    <w:rPr>
      <w:rFonts w:asciiTheme="minorHAnsi" w:eastAsiaTheme="minorEastAsia" w:hAnsiTheme="minorHAnsi" w:cstheme="minorBidi"/>
      <w:sz w:val="24"/>
      <w:szCs w:val="24"/>
      <w:u w:val="single"/>
    </w:rPr>
  </w:style>
  <w:style w:type="paragraph" w:styleId="NoSpacing">
    <w:name w:val="No Spacing"/>
    <w:uiPriority w:val="1"/>
    <w:rsid w:val="000F74A0"/>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0F74A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0F74A0"/>
    <w:rPr>
      <w:rFonts w:ascii="Lucida Grande" w:eastAsiaTheme="minorEastAsia" w:hAnsi="Lucida Grande" w:cs="Lucida Grande"/>
      <w:sz w:val="20"/>
      <w:szCs w:val="24"/>
    </w:rPr>
  </w:style>
  <w:style w:type="paragraph" w:customStyle="1" w:styleId="Tag2">
    <w:name w:val="Tag2"/>
    <w:basedOn w:val="Normal"/>
    <w:qFormat/>
    <w:rsid w:val="000F74A0"/>
    <w:rPr>
      <w:b/>
      <w:sz w:val="24"/>
    </w:rPr>
  </w:style>
  <w:style w:type="character" w:customStyle="1" w:styleId="apple-converted-space">
    <w:name w:val="apple-converted-space"/>
    <w:basedOn w:val="DefaultParagraphFont"/>
    <w:rsid w:val="000F74A0"/>
  </w:style>
  <w:style w:type="character" w:customStyle="1" w:styleId="messagebody">
    <w:name w:val="message_body"/>
    <w:basedOn w:val="DefaultParagraphFont"/>
    <w:rsid w:val="000F74A0"/>
  </w:style>
  <w:style w:type="character" w:customStyle="1" w:styleId="lightonly">
    <w:name w:val="light_only"/>
    <w:basedOn w:val="DefaultParagraphFont"/>
    <w:rsid w:val="000F74A0"/>
  </w:style>
  <w:style w:type="character" w:customStyle="1" w:styleId="dividerlabel">
    <w:name w:val="divider_label"/>
    <w:basedOn w:val="DefaultParagraphFont"/>
    <w:rsid w:val="000F74A0"/>
  </w:style>
  <w:style w:type="character" w:customStyle="1" w:styleId="emoji-inner">
    <w:name w:val="emoji-inner"/>
    <w:basedOn w:val="DefaultParagraphFont"/>
    <w:rsid w:val="000F74A0"/>
  </w:style>
  <w:style w:type="character" w:customStyle="1" w:styleId="emoji">
    <w:name w:val="emoji"/>
    <w:basedOn w:val="DefaultParagraphFont"/>
    <w:rsid w:val="000F74A0"/>
  </w:style>
  <w:style w:type="paragraph" w:customStyle="1" w:styleId="Underline2">
    <w:name w:val="Underline2"/>
    <w:basedOn w:val="Normal"/>
    <w:link w:val="Underline2Char"/>
    <w:autoRedefine/>
    <w:uiPriority w:val="4"/>
    <w:qFormat/>
    <w:rsid w:val="000F74A0"/>
    <w:rPr>
      <w:u w:val="single"/>
    </w:rPr>
  </w:style>
  <w:style w:type="character" w:customStyle="1" w:styleId="Underline2Char">
    <w:name w:val="Underline2 Char"/>
    <w:basedOn w:val="DefaultParagraphFont"/>
    <w:link w:val="Underline2"/>
    <w:uiPriority w:val="4"/>
    <w:rsid w:val="000F74A0"/>
    <w:rPr>
      <w:rFonts w:ascii="Arial" w:hAnsi="Arial" w:cs="Arial"/>
      <w:sz w:val="20"/>
      <w:u w:val="single"/>
    </w:rPr>
  </w:style>
  <w:style w:type="paragraph" w:styleId="NormalWeb">
    <w:name w:val="Normal (Web)"/>
    <w:basedOn w:val="Normal"/>
    <w:uiPriority w:val="99"/>
    <w:unhideWhenUsed/>
    <w:rsid w:val="000F74A0"/>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0F74A0"/>
    <w:rPr>
      <w:b/>
      <w:bCs/>
    </w:rPr>
  </w:style>
  <w:style w:type="paragraph" w:styleId="Header">
    <w:name w:val="header"/>
    <w:basedOn w:val="Normal"/>
    <w:link w:val="HeaderChar"/>
    <w:uiPriority w:val="99"/>
    <w:semiHidden/>
    <w:rsid w:val="000F74A0"/>
    <w:pPr>
      <w:tabs>
        <w:tab w:val="center" w:pos="4680"/>
        <w:tab w:val="right" w:pos="9360"/>
      </w:tabs>
    </w:pPr>
  </w:style>
  <w:style w:type="character" w:customStyle="1" w:styleId="HeaderChar">
    <w:name w:val="Header Char"/>
    <w:basedOn w:val="DefaultParagraphFont"/>
    <w:link w:val="Header"/>
    <w:uiPriority w:val="99"/>
    <w:semiHidden/>
    <w:rsid w:val="000F74A0"/>
    <w:rPr>
      <w:rFonts w:ascii="Arial" w:hAnsi="Arial" w:cs="Arial"/>
      <w:sz w:val="20"/>
    </w:rPr>
  </w:style>
  <w:style w:type="paragraph" w:styleId="Footer">
    <w:name w:val="footer"/>
    <w:basedOn w:val="Normal"/>
    <w:link w:val="FooterChar"/>
    <w:uiPriority w:val="99"/>
    <w:semiHidden/>
    <w:rsid w:val="000F74A0"/>
    <w:pPr>
      <w:tabs>
        <w:tab w:val="center" w:pos="4680"/>
        <w:tab w:val="right" w:pos="9360"/>
      </w:tabs>
    </w:pPr>
  </w:style>
  <w:style w:type="character" w:customStyle="1" w:styleId="FooterChar">
    <w:name w:val="Footer Char"/>
    <w:basedOn w:val="DefaultParagraphFont"/>
    <w:link w:val="Footer"/>
    <w:uiPriority w:val="99"/>
    <w:semiHidden/>
    <w:rsid w:val="000F74A0"/>
    <w:rPr>
      <w:rFonts w:ascii="Arial" w:hAnsi="Arial" w:cs="Arial"/>
      <w:sz w:val="20"/>
    </w:rPr>
  </w:style>
  <w:style w:type="paragraph" w:customStyle="1" w:styleId="Analytic">
    <w:name w:val="Analytic"/>
    <w:basedOn w:val="Normal"/>
    <w:link w:val="AnalyticChar"/>
    <w:qFormat/>
    <w:rsid w:val="000F74A0"/>
    <w:rPr>
      <w:rFonts w:eastAsia="Calibri" w:cs="Times New Roman"/>
      <w:b/>
      <w:sz w:val="24"/>
      <w:szCs w:val="24"/>
    </w:rPr>
  </w:style>
  <w:style w:type="character" w:customStyle="1" w:styleId="AnalyticChar">
    <w:name w:val="Analytic Char"/>
    <w:basedOn w:val="DefaultParagraphFont"/>
    <w:link w:val="Analytic"/>
    <w:rsid w:val="000F74A0"/>
    <w:rPr>
      <w:rFonts w:ascii="Arial" w:eastAsia="Calibri" w:hAnsi="Arial" w:cs="Times New Roman"/>
      <w:b/>
      <w:sz w:val="24"/>
      <w:szCs w:val="24"/>
    </w:rPr>
  </w:style>
  <w:style w:type="character" w:customStyle="1" w:styleId="BoldUnderline">
    <w:name w:val="BoldUnderline"/>
    <w:basedOn w:val="DefaultParagraphFont"/>
    <w:uiPriority w:val="1"/>
    <w:qFormat/>
    <w:rsid w:val="000F74A0"/>
    <w:rPr>
      <w:rFonts w:ascii="Arial" w:hAnsi="Arial"/>
      <w:b/>
      <w:sz w:val="20"/>
      <w:u w:val="single"/>
    </w:rPr>
  </w:style>
  <w:style w:type="character" w:customStyle="1" w:styleId="messagecontent">
    <w:name w:val="message_content"/>
    <w:basedOn w:val="DefaultParagraphFont"/>
    <w:rsid w:val="000F74A0"/>
  </w:style>
  <w:style w:type="paragraph" w:customStyle="1" w:styleId="TagText">
    <w:name w:val="TagText"/>
    <w:basedOn w:val="Normal"/>
    <w:qFormat/>
    <w:rsid w:val="000F74A0"/>
    <w:rPr>
      <w:rFonts w:eastAsia="Calibri"/>
      <w:b/>
      <w:sz w:val="24"/>
    </w:rPr>
  </w:style>
  <w:style w:type="paragraph" w:customStyle="1" w:styleId="Citation">
    <w:name w:val="Citation"/>
    <w:basedOn w:val="Normal"/>
    <w:link w:val="CitationChar"/>
    <w:qFormat/>
    <w:rsid w:val="000F74A0"/>
    <w:rPr>
      <w:rFonts w:eastAsia="Calibri" w:cs="Times New Roman"/>
      <w:b/>
      <w:sz w:val="24"/>
      <w:u w:val="single"/>
      <w:lang w:val="x-none" w:eastAsia="x-non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0F74A0"/>
    <w:rPr>
      <w:rFonts w:ascii="Arial" w:eastAsia="Calibri" w:hAnsi="Arial" w:cs="Times New Roman"/>
      <w:b/>
      <w:sz w:val="24"/>
      <w:u w:val="single"/>
      <w:lang w:val="x-none" w:eastAsia="x-none"/>
    </w:rPr>
  </w:style>
  <w:style w:type="character" w:customStyle="1" w:styleId="underline">
    <w:name w:val="underline"/>
    <w:qFormat/>
    <w:rsid w:val="000F74A0"/>
    <w:rPr>
      <w:u w:val="single"/>
    </w:rPr>
  </w:style>
  <w:style w:type="character" w:styleId="UnresolvedMention">
    <w:name w:val="Unresolved Mention"/>
    <w:basedOn w:val="DefaultParagraphFont"/>
    <w:uiPriority w:val="99"/>
    <w:semiHidden/>
    <w:unhideWhenUsed/>
    <w:rsid w:val="000F7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blog/2018/11/could-america-use-its-leverage-to-alter-the-saudis.html"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s://www.csis.org/analysis/saudi-arabia-critical-american-security-partner-middle-east" TargetMode="External"/><Relationship Id="rId26" Type="http://schemas.openxmlformats.org/officeDocument/2006/relationships/hyperlink" Target="https://www.currentaffairs.org/2018/04/why-does-international-law-even-matter" TargetMode="External"/><Relationship Id="rId3" Type="http://schemas.openxmlformats.org/officeDocument/2006/relationships/styles" Target="styles.xml"/><Relationship Id="rId21" Type="http://schemas.openxmlformats.org/officeDocument/2006/relationships/hyperlink" Target="http://securityassistance.org/blog/defense-experts-highlight-effectiveness-human-rights-conditioning" TargetMode="External"/><Relationship Id="rId7" Type="http://schemas.openxmlformats.org/officeDocument/2006/relationships/hyperlink" Target="https://www.cfr.org/expert-roundup/big-saudi-arms-sale-good-idea" TargetMode="External"/><Relationship Id="rId12" Type="http://schemas.openxmlformats.org/officeDocument/2006/relationships/hyperlink" Target="https://www.merriam-webster.com/dictionary/maintain" TargetMode="External"/><Relationship Id="rId17" Type="http://schemas.openxmlformats.org/officeDocument/2006/relationships/hyperlink" Target="https://conservancy.umn.edu/bitstream/handle/11299/199011/Spindel_umn_0130E_19187.pdf?sequence=1&amp;isAllowed=y" TargetMode="External"/><Relationship Id="rId25" Type="http://schemas.openxmlformats.org/officeDocument/2006/relationships/hyperlink" Target="https://www.foreignaffairs.com/articles/yemen/2019-05-02/real-plan-end-war-yemen?utm_campaign=reg_conf_email&amp;utm_medium=newsletters&amp;utm_source=fa_registration" TargetMode="External"/><Relationship Id="rId2" Type="http://schemas.openxmlformats.org/officeDocument/2006/relationships/numbering" Target="numbering.xml"/><Relationship Id="rId16" Type="http://schemas.openxmlformats.org/officeDocument/2006/relationships/hyperlink" Target="https://conservancy.umn.edu/bitstream/handle/11299/199011/Spindel_umn_0130E_19187.pdf?sequence=1&amp;isAllowed=y" TargetMode="External"/><Relationship Id="rId20" Type="http://schemas.openxmlformats.org/officeDocument/2006/relationships/hyperlink" Target="https://www.cgai.ca/complex_strategic_coercion_and_russian_military_modernization" TargetMode="External"/><Relationship Id="rId29" Type="http://schemas.openxmlformats.org/officeDocument/2006/relationships/hyperlink" Target="https://foreignpolicy.com/2019/02/22/whos-afraid-of-saudi-nukes-123-kashoggi-mbs-russia-china/" TargetMode="External"/><Relationship Id="rId1" Type="http://schemas.openxmlformats.org/officeDocument/2006/relationships/customXml" Target="../customXml/item1.xml"/><Relationship Id="rId6" Type="http://schemas.openxmlformats.org/officeDocument/2006/relationships/hyperlink" Target="https://nationalinterest.org/feature/give-saudi-arabia-take-it-or-leave-it-deal-37902" TargetMode="External"/><Relationship Id="rId11" Type="http://schemas.openxmlformats.org/officeDocument/2006/relationships/hyperlink" Target="https://www.lexico.com/en/definition/reduce" TargetMode="External"/><Relationship Id="rId24" Type="http://schemas.openxmlformats.org/officeDocument/2006/relationships/hyperlink" Target="https://www.brookings.edu/blog/order-from-chaos/2018/08/03/the-u-s-yellow-light-in-yemen/" TargetMode="External"/><Relationship Id="rId5" Type="http://schemas.openxmlformats.org/officeDocument/2006/relationships/webSettings" Target="webSettings.xml"/><Relationship Id="rId15" Type="http://schemas.openxmlformats.org/officeDocument/2006/relationships/hyperlink" Target="https://thebulletin.org/2018/06/what-if-iran-leaves-the-npt/" TargetMode="External"/><Relationship Id="rId23" Type="http://schemas.openxmlformats.org/officeDocument/2006/relationships/hyperlink" Target="https://www.lawfareblog.com/how-improve-return-investment-security-assistance" TargetMode="External"/><Relationship Id="rId28" Type="http://schemas.openxmlformats.org/officeDocument/2006/relationships/hyperlink" Target="https://warontherocks.com/2018/04/americas-arms-sales-policy-security-abroad-not-jobs-at-home/" TargetMode="External"/><Relationship Id="rId10" Type="http://schemas.openxmlformats.org/officeDocument/2006/relationships/hyperlink" Target="https://www.washingtoninstitute.org/policy-analysis/view/u.s.-saudi-security-cooperation-part-1-conditioning-arms-sales-to-build-lev" TargetMode="External"/><Relationship Id="rId19" Type="http://schemas.openxmlformats.org/officeDocument/2006/relationships/hyperlink" Target="https://warontherocks.com/2018/04/americas-arms-sales-policy-security-abroad-not-jobs-at-hom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arontherocks.com/2019/04/the-case-against-arms-embargos-even-for-saudi-arabia/" TargetMode="External"/><Relationship Id="rId14" Type="http://schemas.openxmlformats.org/officeDocument/2006/relationships/hyperlink" Target="http://www.learnersdictionary.com/definition/ought" TargetMode="External"/><Relationship Id="rId22" Type="http://schemas.openxmlformats.org/officeDocument/2006/relationships/hyperlink" Target="https://warontherocks.com/2019/05/the-case-for-suspending-american-arms-sales-to-saudi-arabia/" TargetMode="External"/><Relationship Id="rId27" Type="http://schemas.openxmlformats.org/officeDocument/2006/relationships/hyperlink" Target="http://securityassistance.org/blog/defense-experts-highlight-effectiveness-human-rights-conditioning"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on%20Kelley\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2511F-3CD8-4C84-BB21-A778614E4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58585</Words>
  <Characters>333938</Characters>
  <Application>Microsoft Office Word</Application>
  <DocSecurity>0</DocSecurity>
  <Lines>2782</Lines>
  <Paragraphs>783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Kelley</dc:creator>
  <cp:keywords>5.1.1</cp:keywords>
  <dc:description/>
  <cp:lastModifiedBy>Brandon Kelley</cp:lastModifiedBy>
  <cp:revision>2</cp:revision>
  <dcterms:created xsi:type="dcterms:W3CDTF">2019-07-08T11:40:00Z</dcterms:created>
  <dcterms:modified xsi:type="dcterms:W3CDTF">2019-07-08T12:39:00Z</dcterms:modified>
</cp:coreProperties>
</file>