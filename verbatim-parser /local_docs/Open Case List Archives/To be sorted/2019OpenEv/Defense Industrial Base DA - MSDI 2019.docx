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7DF" w:rsidRDefault="00AF07DF" w:rsidP="00B169DD">
      <w:pPr>
        <w:pStyle w:val="Heading1"/>
        <w:pBdr>
          <w:bottom w:val="single" w:sz="24" w:space="0" w:color="auto"/>
        </w:pBdr>
      </w:pPr>
      <w:bookmarkStart w:id="0" w:name="_Hlk12462200"/>
      <w:r>
        <w:t>Defense Industrial Base DA</w:t>
      </w:r>
    </w:p>
    <w:p w:rsidR="00FB7EA0" w:rsidRDefault="00FB7EA0" w:rsidP="00AF07DF">
      <w:r>
        <w:t>57 Total</w:t>
      </w:r>
      <w:r w:rsidR="00B169DD">
        <w:t xml:space="preserve"> Cards</w:t>
      </w:r>
    </w:p>
    <w:p w:rsidR="00B169DD" w:rsidRDefault="00B169DD" w:rsidP="00AF07DF">
      <w:r>
        <w:t>Need---1) Link stuff</w:t>
      </w:r>
    </w:p>
    <w:p w:rsidR="00B169DD" w:rsidRDefault="00B169DD" w:rsidP="00AF07DF">
      <w:r>
        <w:t>2) Defense industrial base stuff</w:t>
      </w:r>
    </w:p>
    <w:p w:rsidR="00AF07DF" w:rsidRDefault="00AF07DF" w:rsidP="00AF07DF">
      <w:pPr>
        <w:pStyle w:val="Heading3"/>
      </w:pPr>
      <w:r>
        <w:t>1NC</w:t>
      </w:r>
    </w:p>
    <w:p w:rsidR="00E157C5" w:rsidRDefault="00E157C5" w:rsidP="00E157C5">
      <w:pPr>
        <w:pStyle w:val="Heading4"/>
      </w:pPr>
      <w:r>
        <w:t xml:space="preserve">U.S. still leading worldwide arms trade, but there are a multitude of factors that put us on the brink </w:t>
      </w:r>
    </w:p>
    <w:p w:rsidR="00E157C5" w:rsidRPr="00AC380C" w:rsidRDefault="00E157C5" w:rsidP="00E157C5">
      <w:r w:rsidRPr="00AC380C">
        <w:t xml:space="preserve">Lara </w:t>
      </w:r>
      <w:r w:rsidRPr="00AC380C">
        <w:rPr>
          <w:rStyle w:val="Style13ptBold"/>
        </w:rPr>
        <w:t>Seligman</w:t>
      </w:r>
      <w:r w:rsidRPr="00AC380C">
        <w:t>, 7-18-20</w:t>
      </w:r>
      <w:r w:rsidRPr="00AC380C">
        <w:rPr>
          <w:rStyle w:val="Style13ptBold"/>
        </w:rPr>
        <w:t>18</w:t>
      </w:r>
      <w:r w:rsidRPr="00AC380C">
        <w:t>, Seligman is a staff writer at Foreign Policy</w:t>
      </w:r>
      <w:r>
        <w:t xml:space="preserve">, </w:t>
      </w:r>
      <w:r w:rsidRPr="00AC380C">
        <w:t>“Trump’s ‘America First’ Policy Could Leave U.S. Defense Industry Behind”, Foreign Policy, 6-10-2019, https://foreignpolicy.com/2018/07/18/trumps-america-first-policy-could-leave-u-s-defense-industry-behind/, MJD</w:t>
      </w:r>
    </w:p>
    <w:p w:rsidR="00E157C5" w:rsidRPr="00994433" w:rsidRDefault="00E157C5" w:rsidP="00E157C5">
      <w:pPr>
        <w:rPr>
          <w:sz w:val="16"/>
        </w:rPr>
      </w:pPr>
      <w:r w:rsidRPr="00994433">
        <w:rPr>
          <w:sz w:val="16"/>
        </w:rPr>
        <w:t xml:space="preserve">Signs that President Donald Trump’s “America First” policy could harm U.S. businesses and curb the United States’ clout around the world surfaced this week in an unexpected place—a small town outside London, during the world’s largest civil and military air event. The biennial gathering at the Farnborough International Airshow in the United Kingdom brings together military officials, diplomats, and arms dealers from around the world for plane-watching and deal-making. In other years, the United States has sent the Defense Department’s top weapons buyers, and top-end American products, such as the F-35 stealth fighter jet, have taken center stage. But this year’s event is being held in the shadow of </w:t>
      </w:r>
      <w:r w:rsidRPr="00A977D2">
        <w:rPr>
          <w:rStyle w:val="StyleUnderline"/>
          <w:highlight w:val="cyan"/>
        </w:rPr>
        <w:t>Trump’s</w:t>
      </w:r>
      <w:r w:rsidRPr="008B0850">
        <w:rPr>
          <w:rStyle w:val="StyleUnderline"/>
        </w:rPr>
        <w:t xml:space="preserve"> most controversial policies: his </w:t>
      </w:r>
      <w:r w:rsidRPr="00A977D2">
        <w:rPr>
          <w:rStyle w:val="StyleUnderline"/>
          <w:highlight w:val="cyan"/>
        </w:rPr>
        <w:t>erratic approach to foreign affairs</w:t>
      </w:r>
      <w:r w:rsidRPr="008B0850">
        <w:rPr>
          <w:rStyle w:val="StyleUnderline"/>
        </w:rPr>
        <w:t xml:space="preserve"> and his economic protectionism, including steep tariffs he has imposed on steel and aluminum.</w:t>
      </w:r>
      <w:r>
        <w:rPr>
          <w:rStyle w:val="StyleUnderline"/>
        </w:rPr>
        <w:t xml:space="preserve"> </w:t>
      </w:r>
      <w:r w:rsidRPr="008B0850">
        <w:rPr>
          <w:rStyle w:val="StyleUnderline"/>
        </w:rPr>
        <w:t xml:space="preserve">Those measures and the resulting uncertainty </w:t>
      </w:r>
      <w:r w:rsidRPr="00A977D2">
        <w:rPr>
          <w:rStyle w:val="StyleUnderline"/>
          <w:highlight w:val="cyan"/>
        </w:rPr>
        <w:t>are prompting some European countries to go their own way</w:t>
      </w:r>
      <w:r w:rsidRPr="008B0850">
        <w:rPr>
          <w:rStyle w:val="StyleUnderline"/>
        </w:rPr>
        <w:t xml:space="preserve"> on major industry projects, including the development of a next-generation fighter jet, </w:t>
      </w:r>
      <w:r w:rsidRPr="00A977D2">
        <w:rPr>
          <w:rStyle w:val="Emphasis"/>
          <w:highlight w:val="cyan"/>
        </w:rPr>
        <w:t xml:space="preserve">potentially leaving U.S. </w:t>
      </w:r>
      <w:r w:rsidRPr="00994433">
        <w:rPr>
          <w:rStyle w:val="Emphasis"/>
        </w:rPr>
        <w:t xml:space="preserve">firms </w:t>
      </w:r>
      <w:r w:rsidRPr="00A977D2">
        <w:rPr>
          <w:rStyle w:val="Emphasis"/>
          <w:highlight w:val="cyan"/>
        </w:rPr>
        <w:t>behind.</w:t>
      </w:r>
      <w:r>
        <w:rPr>
          <w:rStyle w:val="Emphasis"/>
        </w:rPr>
        <w:t xml:space="preserve"> </w:t>
      </w:r>
      <w:r w:rsidRPr="008B0850">
        <w:rPr>
          <w:rStyle w:val="StyleUnderline"/>
        </w:rPr>
        <w:t>“I think it is forcing Europe together in ways that have unanticipated consequences for the U.S. defense industry,”</w:t>
      </w:r>
      <w:r w:rsidRPr="00994433">
        <w:rPr>
          <w:sz w:val="16"/>
        </w:rPr>
        <w:t xml:space="preserve"> said Byron Callan, an analyst with Capital Alpha Partners. </w:t>
      </w:r>
      <w:r w:rsidRPr="00A977D2">
        <w:rPr>
          <w:rStyle w:val="Emphasis"/>
          <w:highlight w:val="cyan"/>
        </w:rPr>
        <w:t>The</w:t>
      </w:r>
      <w:r w:rsidRPr="008B0850">
        <w:rPr>
          <w:rStyle w:val="Emphasis"/>
        </w:rPr>
        <w:t xml:space="preserve"> aerospace and </w:t>
      </w:r>
      <w:r w:rsidRPr="00A977D2">
        <w:rPr>
          <w:rStyle w:val="Emphasis"/>
          <w:highlight w:val="cyan"/>
        </w:rPr>
        <w:t>defense industry is a huge driver of U.S. jobs and economic growth</w:t>
      </w:r>
      <w:r w:rsidRPr="008B0850">
        <w:rPr>
          <w:rStyle w:val="Emphasis"/>
        </w:rPr>
        <w:t>. In 2017 alone, it generated $865 billion, supporting 2.4 million high-paying American jobs.</w:t>
      </w:r>
      <w:r w:rsidRPr="00994433">
        <w:rPr>
          <w:sz w:val="16"/>
        </w:rPr>
        <w:t xml:space="preserve"> </w:t>
      </w:r>
      <w:r w:rsidRPr="008B0850">
        <w:rPr>
          <w:rStyle w:val="StyleUnderline"/>
        </w:rPr>
        <w:t>The industry produced a positive trade balance of $86 billion in 2017, the largest of any U.S. industry, which reduced the country’s trade deficit by 10 percent.</w:t>
      </w:r>
      <w:r>
        <w:rPr>
          <w:rStyle w:val="StyleUnderline"/>
        </w:rPr>
        <w:t xml:space="preserve"> </w:t>
      </w:r>
      <w:r w:rsidRPr="008B0850">
        <w:rPr>
          <w:rStyle w:val="Emphasis"/>
        </w:rPr>
        <w:t xml:space="preserve">It is </w:t>
      </w:r>
      <w:r w:rsidRPr="00A977D2">
        <w:rPr>
          <w:rStyle w:val="Emphasis"/>
          <w:highlight w:val="cyan"/>
        </w:rPr>
        <w:t>also an important component of U.S. foreign policy. Arms sales are key to strengthening security partnerships and improving military cooperation with allies</w:t>
      </w:r>
      <w:r w:rsidRPr="008B0850">
        <w:rPr>
          <w:rStyle w:val="Emphasis"/>
        </w:rPr>
        <w:t>.</w:t>
      </w:r>
      <w:r>
        <w:rPr>
          <w:rStyle w:val="Emphasis"/>
        </w:rPr>
        <w:t xml:space="preserve"> </w:t>
      </w:r>
      <w:r w:rsidRPr="00994433">
        <w:rPr>
          <w:sz w:val="16"/>
        </w:rPr>
        <w:t xml:space="preserve">“Partners who procure American weaponry are more capable of fighting alongside us and ultimately more capable of protecting themselves with fewer American boots on the ground,” Peter Navarro, the White House director of trade policy, </w:t>
      </w:r>
      <w:hyperlink r:id="rId5" w:history="1">
        <w:r w:rsidRPr="00994433">
          <w:rPr>
            <w:rStyle w:val="Hyperlink"/>
            <w:sz w:val="16"/>
          </w:rPr>
          <w:t>said</w:t>
        </w:r>
      </w:hyperlink>
      <w:r w:rsidRPr="00994433">
        <w:rPr>
          <w:sz w:val="16"/>
        </w:rPr>
        <w:t xml:space="preserve"> during an April press conference. So it came as no surprise when the Trump administration announced the decision to send a large delegation to help sell U.S. products at Farnborough, including top officials such as Navarro. The administration also used the opportunity to roll out the Conventional Arms Transfer (CAT) Policy, also known as the “Buy America” plan, an initiative to improve U.S. arms transfer processes and increase the competitiveness of U.S.-made products. But the U.S. government showing at Farnborough was disappointing from the start of the weeklong exhibition Monday. Navarro pulled out at the last minute, as did Ellen Lord, the Pentagon’s top weapons buyer; Heidi Grant, the U.S. Air Force’s head of international affairs; and other U.S. government officials. At the show itself, only five U.S. military aircraft appeared on static display in the Defense Department corral that normally showcases products built for the armed services by Lockheed Martin, Boeing, and other U.S. defense giants. And though the administration has touted new efforts to loosen restrictions on exports of armed unmanned aerial vehicles built by U.S. manufacturers, the signature MQ-9 Reaper drone made by the San Diego-based General Atomics was nowhere to be found. </w:t>
      </w:r>
      <w:r w:rsidRPr="008B0850">
        <w:rPr>
          <w:rStyle w:val="StyleUnderline"/>
        </w:rPr>
        <w:t>“It’s the lowest number of aircraft in the U.S. corral I’ve ever seen,” said Joel Johnson, an analyst with the Teal Group. “There’s this huge push in theory to go sell American … but the U.S. government [showing] in all its majesty is the smallest I’ve seen in all my years at trade shows.”</w:t>
      </w:r>
      <w:r>
        <w:rPr>
          <w:rStyle w:val="StyleUnderline"/>
        </w:rPr>
        <w:t xml:space="preserve"> </w:t>
      </w:r>
      <w:r w:rsidRPr="00994433">
        <w:rPr>
          <w:sz w:val="16"/>
        </w:rPr>
        <w:t xml:space="preserve">Navarro and the rest of the missing officials cited other commitments, but the timing is suspect. Farnborough came on the heels of an extraordinary </w:t>
      </w:r>
      <w:hyperlink r:id="rId6" w:history="1">
        <w:r w:rsidRPr="00994433">
          <w:rPr>
            <w:rStyle w:val="Hyperlink"/>
            <w:sz w:val="16"/>
          </w:rPr>
          <w:t>NATO summit</w:t>
        </w:r>
      </w:hyperlink>
      <w:r w:rsidRPr="00994433">
        <w:rPr>
          <w:sz w:val="16"/>
        </w:rPr>
        <w:t xml:space="preserve">, where Trump rebuked U.S. allies for inadequate defense spending. During a subsequent visit to England, Trump criticized British Prime Minister Theresa May’s </w:t>
      </w:r>
      <w:proofErr w:type="spellStart"/>
      <w:r w:rsidRPr="00994433">
        <w:rPr>
          <w:sz w:val="16"/>
        </w:rPr>
        <w:t>Brexit</w:t>
      </w:r>
      <w:proofErr w:type="spellEnd"/>
      <w:r w:rsidRPr="00994433">
        <w:rPr>
          <w:sz w:val="16"/>
        </w:rPr>
        <w:t xml:space="preserve"> strategy. The first day of the air show was overshadowed by Trump’s first official meeting with Russian President Vladimir Putin in Helsinki, where the U.S. president publicly challenged the conclusion of his own intelligence agencies that Moscow interfered in the 2016 presidential election. He backtracked a day later, saying he </w:t>
      </w:r>
      <w:hyperlink r:id="rId7" w:history="1">
        <w:r w:rsidRPr="00994433">
          <w:rPr>
            <w:rStyle w:val="Hyperlink"/>
            <w:sz w:val="16"/>
          </w:rPr>
          <w:t>misspoke</w:t>
        </w:r>
      </w:hyperlink>
      <w:r w:rsidRPr="00994433">
        <w:rPr>
          <w:sz w:val="16"/>
        </w:rPr>
        <w:t xml:space="preserve">. The U.S. government officials who did show up, including Andrea Thompson, the undersecretary of state for arms control and international security, touted a larger-than-usual delegation and positive feedback from both allies and industry partners. But even as they sought to highlight American achievements, the potential long-term harm to U.S. businesses was emerging in </w:t>
      </w:r>
      <w:proofErr w:type="gramStart"/>
      <w:r w:rsidRPr="00994433">
        <w:rPr>
          <w:sz w:val="16"/>
        </w:rPr>
        <w:t>more subtle</w:t>
      </w:r>
      <w:proofErr w:type="gramEnd"/>
      <w:r w:rsidRPr="00994433">
        <w:rPr>
          <w:sz w:val="16"/>
        </w:rPr>
        <w:t xml:space="preserve"> ways—for instance in Europe’s fighter jet market. The British Defense Ministry made a splash the first day of Farnborough, unveiling a prototype of a </w:t>
      </w:r>
      <w:hyperlink r:id="rId8" w:history="1">
        <w:r w:rsidRPr="00994433">
          <w:rPr>
            <w:rStyle w:val="Hyperlink"/>
            <w:sz w:val="16"/>
          </w:rPr>
          <w:t>next-generation fighter jet</w:t>
        </w:r>
      </w:hyperlink>
      <w:r w:rsidRPr="00994433">
        <w:rPr>
          <w:sz w:val="16"/>
        </w:rPr>
        <w:t xml:space="preserve"> that will be built as a partnership between Britain’s BAE Systems, Rolls-Royce, and MBDA and Italy’s Leonardo. The “Tempest” is planned to replace the British Royal Air Force’s Eurofighter Typhoon starting in 2035. The Tempest will compete directly with later versions of Lockheed Martin’s F-35 for the European and potentially the Middle East markets, as will the next-generation Franco-German fighter jet, the Future Combat Air System (FCAS), announced in 2017. </w:t>
      </w:r>
      <w:r w:rsidRPr="008B0850">
        <w:rPr>
          <w:rStyle w:val="StyleUnderline"/>
        </w:rPr>
        <w:t>Lockheed stands to lose billions of dollars in F-35 sales over the next few decades if the stealth fighter has to share the market with Tempest and FCAS</w:t>
      </w:r>
      <w:r w:rsidRPr="00994433">
        <w:rPr>
          <w:sz w:val="16"/>
        </w:rPr>
        <w:t xml:space="preserve">. The U.K. is planning to buy 138 F-35s for its Royal Air Force, but Callan expects that the Brits will not procure the full complement of jets—especially if it comes down to a choice between the F-35 and Tempest. </w:t>
      </w:r>
      <w:r w:rsidRPr="008B0850">
        <w:rPr>
          <w:rStyle w:val="StyleUnderline"/>
        </w:rPr>
        <w:t>Meanwhile, rumors abound that Italy is also considering scaling back its planned purchase of 90 F-35 aircraft.</w:t>
      </w:r>
      <w:r>
        <w:rPr>
          <w:rStyle w:val="StyleUnderline"/>
        </w:rPr>
        <w:t xml:space="preserve"> </w:t>
      </w:r>
      <w:r w:rsidRPr="00994433">
        <w:rPr>
          <w:sz w:val="16"/>
        </w:rPr>
        <w:t xml:space="preserve">Lockheed is also pitching the F-35 in competitions to replace aging fighter fleets in Germany, Canada, Belgium, Finland, and Switzerland. Some experts are doubtful that the Tempest will be fielded on time given Europe’s poor track record on collaborating on combat aircraft. But regardless, it’s clear that </w:t>
      </w:r>
      <w:r w:rsidRPr="008B0850">
        <w:rPr>
          <w:rStyle w:val="StyleUnderline"/>
        </w:rPr>
        <w:t>Trump’s foreign and trade policies are driving European nations to work together to protect their defense capability and industrial base.</w:t>
      </w:r>
      <w:r>
        <w:rPr>
          <w:rStyle w:val="StyleUnderline"/>
        </w:rPr>
        <w:t xml:space="preserve"> </w:t>
      </w:r>
      <w:r w:rsidRPr="00994433">
        <w:rPr>
          <w:sz w:val="16"/>
        </w:rPr>
        <w:t>“</w:t>
      </w:r>
      <w:r w:rsidRPr="008B0850">
        <w:rPr>
          <w:rStyle w:val="StyleUnderline"/>
        </w:rPr>
        <w:t>European politics are playing a major role in getting a next-gen fighter</w:t>
      </w:r>
      <w:r w:rsidRPr="00994433">
        <w:rPr>
          <w:sz w:val="16"/>
        </w:rPr>
        <w:t xml:space="preserve">,” said Richard </w:t>
      </w:r>
      <w:proofErr w:type="spellStart"/>
      <w:r w:rsidRPr="00994433">
        <w:rPr>
          <w:sz w:val="16"/>
        </w:rPr>
        <w:t>Aboulafia</w:t>
      </w:r>
      <w:proofErr w:type="spellEnd"/>
      <w:r w:rsidRPr="00994433">
        <w:rPr>
          <w:sz w:val="16"/>
        </w:rPr>
        <w:t xml:space="preserve">, an analyst with the Teal Group. “Any hope for internationalization of a future fighter has been Trumped.” Meanwhile, traditional U.S. allies are increasingly wary of American military components. Several non-U.S. suppliers interviewed at Farnborough and at the Royal International Air Tattoo in </w:t>
      </w:r>
      <w:proofErr w:type="spellStart"/>
      <w:r w:rsidRPr="00994433">
        <w:rPr>
          <w:sz w:val="16"/>
        </w:rPr>
        <w:t>Fairford</w:t>
      </w:r>
      <w:proofErr w:type="spellEnd"/>
      <w:r w:rsidRPr="00994433">
        <w:rPr>
          <w:sz w:val="16"/>
        </w:rPr>
        <w:t xml:space="preserve"> noted that customers are increasingly ruling out components controlled by U.S. International Traffic in Arms Regulations (ITAR), which covers virtually all U.S. military subsystems. The problem is that a product with any ITAR-controlled components—for instance a missile’s GPS system—can be sold only to countries approved by the U.S. government. This policy effectively gives the United States a veto over many potential arms sales, said Douglas Barrie, a senior fellow for military aerospace at the International Institute for Strategic Studies. That’s not all down to Trump. ITAR restrictions have been a problem for contractors for years. But the volatility and unpredictability of the Trump presidency are not helping, said Gene </w:t>
      </w:r>
      <w:proofErr w:type="spellStart"/>
      <w:r w:rsidRPr="00994433">
        <w:rPr>
          <w:sz w:val="16"/>
        </w:rPr>
        <w:t>Colabatistto</w:t>
      </w:r>
      <w:proofErr w:type="spellEnd"/>
      <w:r w:rsidRPr="00994433">
        <w:rPr>
          <w:sz w:val="16"/>
        </w:rPr>
        <w:t xml:space="preserve">, </w:t>
      </w:r>
      <w:r w:rsidRPr="008B0850">
        <w:rPr>
          <w:rStyle w:val="StyleUnderline"/>
        </w:rPr>
        <w:t xml:space="preserve">the president of defense and security at Canada’s CAE. </w:t>
      </w:r>
      <w:r w:rsidRPr="00A977D2">
        <w:rPr>
          <w:rStyle w:val="StyleUnderline"/>
          <w:highlight w:val="cyan"/>
        </w:rPr>
        <w:t>U.S. allies are increasingly pushing to become self-sufficient,</w:t>
      </w:r>
      <w:r w:rsidRPr="008B0850">
        <w:rPr>
          <w:rStyle w:val="StyleUnderline"/>
        </w:rPr>
        <w:t xml:space="preserve"> he noted.</w:t>
      </w:r>
      <w:r>
        <w:rPr>
          <w:rStyle w:val="StyleUnderline"/>
        </w:rPr>
        <w:t xml:space="preserve"> </w:t>
      </w:r>
      <w:r w:rsidRPr="008B0850">
        <w:rPr>
          <w:rStyle w:val="StyleUnderline"/>
        </w:rPr>
        <w:t>“We are not going to stop buying U.S. products, but we are going to protect ourselves,” one non-U.S. contractor told Foreign Policy.</w:t>
      </w:r>
      <w:r w:rsidRPr="00994433">
        <w:rPr>
          <w:sz w:val="16"/>
        </w:rPr>
        <w:t xml:space="preserve"> “I think the question is: Is this a short blip in trans-Atlantic relations, or is it something more of a fundamental shift?” Barrie said. “My view is that we just don’t know yet.” Thompson, the undersecretary of state for arms control and international security, said in an interview with FP that she encourages allies to express their concerns directly. But she did not offer much reassurance. “We are always going to stand up for what’s best for the American people. We are always going to defend what’s best for American industry,” she said. To be sure, </w:t>
      </w:r>
      <w:r w:rsidRPr="00994433">
        <w:rPr>
          <w:rStyle w:val="StyleUnderline"/>
        </w:rPr>
        <w:t>the administration can point to recent successes in arms sales and global defense spending. Thompson noted that U.S. foreign military sales for fiscal year 2018, pegged at almost $47 billion, have already surpassed last year’s total of $42 billion</w:t>
      </w:r>
      <w:r w:rsidRPr="00994433">
        <w:rPr>
          <w:sz w:val="16"/>
        </w:rPr>
        <w:t xml:space="preserve">. Meanwhile, the United States has so far this year nabbed $112 billion in direct commercial sales of arms. Those numbers are trending up, she stressed. And U.S. allies are getting products faster than in previous administrations. For example, on the second day of the show, the Netherlands signed a long-awaited deal to </w:t>
      </w:r>
      <w:hyperlink r:id="rId9" w:history="1">
        <w:r w:rsidRPr="00994433">
          <w:rPr>
            <w:rStyle w:val="Hyperlink"/>
            <w:sz w:val="16"/>
          </w:rPr>
          <w:t>purchase</w:t>
        </w:r>
      </w:hyperlink>
      <w:r w:rsidRPr="00994433">
        <w:rPr>
          <w:sz w:val="16"/>
        </w:rPr>
        <w:t xml:space="preserve"> four Reaper drones. The $339 million sale had been in the works since 2003. “We can shave weeks, months, and sometimes years off that timeline without compromising oversight, without compromising human rights, without compromising all those important vetting safety nets,” she said. Thompson also defended the president’s comments at the recent NATO summit, noting that she had received positive feedback from many of her counterparts, who wanted help getting their governments to agree to increase defense spending. “I wouldn’t call it ‘anti-NATO,’” she said of the president’s harsh rhetoric. “Candidly, the president has put some pressure on our partners to step up their spending, and we’ve seen it in the last year and a half—the numbers are there.” Eric Fanning, the president of the Aerospace Industries Association and former U.S. Army Secretary, believes </w:t>
      </w:r>
      <w:r w:rsidRPr="00A977D2">
        <w:rPr>
          <w:rStyle w:val="Emphasis"/>
          <w:highlight w:val="cyan"/>
        </w:rPr>
        <w:t>the</w:t>
      </w:r>
      <w:r w:rsidRPr="00994433">
        <w:rPr>
          <w:rStyle w:val="Emphasis"/>
        </w:rPr>
        <w:t xml:space="preserve"> U.S. aerospace </w:t>
      </w:r>
      <w:r w:rsidRPr="00A977D2">
        <w:rPr>
          <w:rStyle w:val="Emphasis"/>
          <w:highlight w:val="cyan"/>
        </w:rPr>
        <w:t>industry is robust enough to withstand the current geopolitical environment. But</w:t>
      </w:r>
      <w:r w:rsidRPr="00994433">
        <w:rPr>
          <w:rStyle w:val="Emphasis"/>
        </w:rPr>
        <w:t xml:space="preserve"> he stressed in an interview that </w:t>
      </w:r>
      <w:r w:rsidRPr="00A977D2">
        <w:rPr>
          <w:rStyle w:val="Emphasis"/>
          <w:highlight w:val="cyan"/>
        </w:rPr>
        <w:t>the industry can’t take its dominance for granted.</w:t>
      </w:r>
      <w:r>
        <w:rPr>
          <w:rStyle w:val="Emphasis"/>
        </w:rPr>
        <w:t xml:space="preserve"> </w:t>
      </w:r>
      <w:r w:rsidRPr="00994433">
        <w:rPr>
          <w:rStyle w:val="Emphasis"/>
        </w:rPr>
        <w:t xml:space="preserve">“Even though we are proud of where we are today and where the trajectory seems to be taking us, </w:t>
      </w:r>
      <w:r w:rsidRPr="00A977D2">
        <w:rPr>
          <w:rStyle w:val="Emphasis"/>
          <w:highlight w:val="cyan"/>
        </w:rPr>
        <w:t>we can’t be complacent,”</w:t>
      </w:r>
      <w:r w:rsidRPr="00994433">
        <w:rPr>
          <w:sz w:val="16"/>
        </w:rPr>
        <w:t xml:space="preserve"> Fanning said.</w:t>
      </w:r>
    </w:p>
    <w:p w:rsidR="00E157C5" w:rsidRPr="00E157C5" w:rsidRDefault="00E157C5" w:rsidP="00E157C5"/>
    <w:p w:rsidR="00A45FB8" w:rsidRDefault="00A45FB8" w:rsidP="00A45FB8">
      <w:pPr>
        <w:pStyle w:val="Heading4"/>
      </w:pPr>
      <w:proofErr w:type="spellStart"/>
      <w:r>
        <w:t>Aff</w:t>
      </w:r>
      <w:proofErr w:type="spellEnd"/>
      <w:r>
        <w:t xml:space="preserve"> decreases arms sales </w:t>
      </w:r>
      <w:r w:rsidR="00B557F9">
        <w:t xml:space="preserve">which </w:t>
      </w:r>
      <w:r>
        <w:t>create and sustain global partnerships and U.S. leadership abroad</w:t>
      </w:r>
    </w:p>
    <w:p w:rsidR="00A45FB8" w:rsidRPr="00D90119" w:rsidRDefault="00A45FB8" w:rsidP="00A45FB8">
      <w:r w:rsidRPr="00D90119">
        <w:t xml:space="preserve">Derek </w:t>
      </w:r>
      <w:proofErr w:type="spellStart"/>
      <w:r w:rsidRPr="00D90119">
        <w:rPr>
          <w:rStyle w:val="Style13ptBold"/>
        </w:rPr>
        <w:t>Reveron</w:t>
      </w:r>
      <w:proofErr w:type="spellEnd"/>
      <w:r w:rsidRPr="00D90119">
        <w:t>, AUGUST 28, 20</w:t>
      </w:r>
      <w:r w:rsidRPr="00D90119">
        <w:rPr>
          <w:rStyle w:val="Style13ptBold"/>
        </w:rPr>
        <w:t>12</w:t>
      </w:r>
      <w:r w:rsidRPr="00D90119">
        <w:t xml:space="preserve">, </w:t>
      </w:r>
      <w:proofErr w:type="spellStart"/>
      <w:r w:rsidRPr="00D90119">
        <w:t>Reveron</w:t>
      </w:r>
      <w:proofErr w:type="spellEnd"/>
      <w:r w:rsidRPr="00D90119">
        <w:t xml:space="preserve">, an Atlantic Council contributing editor, is a Professor of National Security Affairs and the EMC </w:t>
      </w:r>
      <w:proofErr w:type="spellStart"/>
      <w:r w:rsidRPr="00D90119">
        <w:t>Informationist</w:t>
      </w:r>
      <w:proofErr w:type="spellEnd"/>
      <w:r w:rsidRPr="00D90119">
        <w:t xml:space="preserve"> Chair at the U.S. Naval War College</w:t>
      </w:r>
      <w:r>
        <w:t>,</w:t>
      </w:r>
      <w:r w:rsidRPr="00D90119">
        <w:t xml:space="preserve"> “Soft Power through Hard Power Weapon Sales”, Atlantic Council, 6-3-2019, https://www.atlanticcouncil.org/blogs/new-atlanticist/soft-power-through-hard-power-weapon-sales, MJD</w:t>
      </w:r>
    </w:p>
    <w:p w:rsidR="00A45FB8" w:rsidRPr="00F62478" w:rsidRDefault="00A45FB8" w:rsidP="00A45FB8">
      <w:pPr>
        <w:rPr>
          <w:sz w:val="16"/>
        </w:rPr>
      </w:pPr>
      <w:r w:rsidRPr="00F62478">
        <w:rPr>
          <w:sz w:val="16"/>
        </w:rPr>
        <w:t>In a Congressionally-mandated report, </w:t>
      </w:r>
      <w:hyperlink r:id="rId10" w:history="1">
        <w:r w:rsidRPr="00F62478">
          <w:rPr>
            <w:rStyle w:val="Hyperlink"/>
            <w:sz w:val="16"/>
          </w:rPr>
          <w:t xml:space="preserve">Richard F. </w:t>
        </w:r>
        <w:proofErr w:type="spellStart"/>
        <w:r w:rsidRPr="00F62478">
          <w:rPr>
            <w:rStyle w:val="Hyperlink"/>
            <w:sz w:val="16"/>
          </w:rPr>
          <w:t>Grimmett</w:t>
        </w:r>
        <w:proofErr w:type="spellEnd"/>
        <w:r w:rsidRPr="00F62478">
          <w:rPr>
            <w:rStyle w:val="Hyperlink"/>
            <w:sz w:val="16"/>
          </w:rPr>
          <w:t xml:space="preserve"> and Paul K. </w:t>
        </w:r>
        <w:proofErr w:type="spellStart"/>
        <w:r w:rsidRPr="00F62478">
          <w:rPr>
            <w:rStyle w:val="Hyperlink"/>
            <w:sz w:val="16"/>
          </w:rPr>
          <w:t>Kerr</w:t>
        </w:r>
      </w:hyperlink>
      <w:r w:rsidRPr="00F62478">
        <w:rPr>
          <w:sz w:val="16"/>
        </w:rPr>
        <w:t>recently</w:t>
      </w:r>
      <w:proofErr w:type="spellEnd"/>
      <w:r w:rsidRPr="00F62478">
        <w:rPr>
          <w:sz w:val="16"/>
        </w:rPr>
        <w:t xml:space="preserve"> detailed global arms transfer agreements in 2011 of $85.3 billion, which is greater than the economic activity of 119 countries and tops the defense budget of every single country in the world save the United States and China. The United States accounts for $66.3 billion of the arms agreements, while Russia ranked a distant second with $4.8 billion. </w:t>
      </w:r>
      <w:proofErr w:type="spellStart"/>
      <w:r w:rsidRPr="00F62478">
        <w:rPr>
          <w:sz w:val="16"/>
        </w:rPr>
        <w:t>Grimmett</w:t>
      </w:r>
      <w:proofErr w:type="spellEnd"/>
      <w:r w:rsidRPr="00F62478">
        <w:rPr>
          <w:sz w:val="16"/>
        </w:rPr>
        <w:t xml:space="preserve"> and Kerr note </w:t>
      </w:r>
      <w:r w:rsidRPr="00F62478">
        <w:rPr>
          <w:rStyle w:val="Emphasis"/>
        </w:rPr>
        <w:t>the number of sales is historically high “due primarily to the unusually large agreements value of the US contracts with Saudi Arabia--the international arms market is not likely growing overall…”</w:t>
      </w:r>
      <w:r w:rsidRPr="00F62478">
        <w:rPr>
          <w:sz w:val="16"/>
        </w:rPr>
        <w:t xml:space="preserve"> They add, “Concerns over their domestic budget problems have led many purchasing nations to defer or limit the purchase of new major weapons systems.” Ground forces tend to benefit most from new deliveries of tanks, artillery, armored vehicles, and missile systems. However, several countries committed to purchasing high-cost aircraft, which helps explain why weapons sales are so high. From 2008-11, the United States accounted for 56 percent of arms agreements, overshadowing European countries (16 percent), Russia (13 percent), and China (3 percent). While China is a major manufacturing power, it still lacks a competitive weapons industry and cannot compete globally on major weapon systems. In fact, China still relies on Russia to supply aircraft engines. With steady economic growth from the energy sector coupled with heightened concerns over Iran’s nuclear weapons program, it is none too surprising that Middle Eastern countries purchase the most weapons. Likewise, without an indigenous weapons industry like Brazil, countries like Saudi Arabia, UAE, and Iraq are reliant on arms imports. Thus, Saudi Arabia will significantly upgrade its F-15 fleet; UAE will field new missile defense systems, and Iraq and Oman will purchase F-16s. </w:t>
      </w:r>
      <w:r w:rsidRPr="00F62478">
        <w:rPr>
          <w:rStyle w:val="Emphasis"/>
        </w:rPr>
        <w:t xml:space="preserve">These </w:t>
      </w:r>
      <w:r w:rsidRPr="00A977D2">
        <w:rPr>
          <w:rStyle w:val="Emphasis"/>
          <w:highlight w:val="cyan"/>
        </w:rPr>
        <w:t>purchases indicate</w:t>
      </w:r>
      <w:r w:rsidRPr="00F62478">
        <w:rPr>
          <w:rStyle w:val="Emphasis"/>
        </w:rPr>
        <w:t xml:space="preserve"> not only real </w:t>
      </w:r>
      <w:r w:rsidRPr="00A977D2">
        <w:rPr>
          <w:rStyle w:val="Emphasis"/>
          <w:highlight w:val="cyan"/>
        </w:rPr>
        <w:t>concern about Middle East stability but are also a good indication that these governments want long-term partnerships with the United States.</w:t>
      </w:r>
      <w:r w:rsidRPr="00F62478">
        <w:rPr>
          <w:rStyle w:val="Emphasis"/>
        </w:rPr>
        <w:t xml:space="preserve"> With weapon sales come training, maintenance plans, and integration into US-led exercises.</w:t>
      </w:r>
      <w:r>
        <w:rPr>
          <w:rStyle w:val="Emphasis"/>
        </w:rPr>
        <w:t xml:space="preserve"> </w:t>
      </w:r>
      <w:r w:rsidRPr="00A977D2">
        <w:rPr>
          <w:rStyle w:val="StyleUnderline"/>
          <w:highlight w:val="cyan"/>
        </w:rPr>
        <w:t>Outside of direct economic benefits of arms sales, the United States gains partners for global military operations</w:t>
      </w:r>
      <w:r w:rsidRPr="00F62478">
        <w:rPr>
          <w:rStyle w:val="StyleUnderline"/>
        </w:rPr>
        <w:t>.</w:t>
      </w:r>
      <w:r w:rsidRPr="00F62478">
        <w:rPr>
          <w:sz w:val="16"/>
        </w:rPr>
        <w:t xml:space="preserve"> Without aircraft like the F-16 and Mirage-2000, UAE could not have participated in </w:t>
      </w:r>
      <w:hyperlink r:id="rId11" w:history="1">
        <w:r w:rsidRPr="00F62478">
          <w:rPr>
            <w:rStyle w:val="Hyperlink"/>
            <w:sz w:val="16"/>
          </w:rPr>
          <w:t>Libyan air operations</w:t>
        </w:r>
      </w:hyperlink>
      <w:r w:rsidRPr="00F62478">
        <w:rPr>
          <w:sz w:val="16"/>
        </w:rPr>
        <w:t xml:space="preserve">. With its new C-17 cargo aircraft, India will be able to better deploy and sustain its 10,000 UN peacekeepers around the world. </w:t>
      </w:r>
      <w:r w:rsidRPr="00F62478">
        <w:rPr>
          <w:rStyle w:val="StyleUnderline"/>
        </w:rPr>
        <w:t>New Persian Gulf missile defense radars enhance United States efforts to limit Iran’s military options to strike with ballistic missiles. And for every F-35 Japan buys, the United States can field one fewer in Northeast Asia</w:t>
      </w:r>
      <w:r w:rsidRPr="00F62478">
        <w:rPr>
          <w:sz w:val="16"/>
        </w:rPr>
        <w:t xml:space="preserve">. As the 2012 US defense guidance noted, </w:t>
      </w:r>
      <w:r w:rsidRPr="00A977D2">
        <w:rPr>
          <w:rStyle w:val="Emphasis"/>
          <w:highlight w:val="cyan"/>
        </w:rPr>
        <w:t>“Building partnership capacity</w:t>
      </w:r>
      <w:r w:rsidRPr="00F62478">
        <w:rPr>
          <w:rStyle w:val="Emphasis"/>
        </w:rPr>
        <w:t xml:space="preserve"> elsewhere in the world also </w:t>
      </w:r>
      <w:r w:rsidRPr="00A977D2">
        <w:rPr>
          <w:rStyle w:val="Emphasis"/>
          <w:highlight w:val="cyan"/>
        </w:rPr>
        <w:t>remains important for sharing the costs and responsibilities of global leadership. Across the globe we will seek to be the security partner of choice.” Weapons sales also illustrate a commitment by the United States to improve partners’ efforts to strengthen their own defenses</w:t>
      </w:r>
      <w:r w:rsidRPr="00A977D2">
        <w:rPr>
          <w:sz w:val="16"/>
          <w:highlight w:val="cyan"/>
        </w:rPr>
        <w:t>.</w:t>
      </w:r>
      <w:r w:rsidRPr="00F62478">
        <w:rPr>
          <w:sz w:val="16"/>
        </w:rPr>
        <w:t xml:space="preserve"> Since the early 2000s, the list of security partners has grown considerably and only a dozen countries in the world are excluded from US </w:t>
      </w:r>
      <w:hyperlink r:id="rId12" w:history="1">
        <w:r w:rsidRPr="00F62478">
          <w:rPr>
            <w:rStyle w:val="Hyperlink"/>
            <w:sz w:val="16"/>
          </w:rPr>
          <w:t>security cooperation</w:t>
        </w:r>
      </w:hyperlink>
      <w:r w:rsidRPr="00F62478">
        <w:rPr>
          <w:sz w:val="16"/>
        </w:rPr>
        <w:t xml:space="preserve"> relationships. However, the non-exclusive list of partners is not without costs. Some partners over-interpret agreements believing they are in alliance with the United States, while military relationships at any cost can undermine broader strategic goals. </w:t>
      </w:r>
      <w:hyperlink r:id="rId13" w:history="1">
        <w:r w:rsidRPr="00F62478">
          <w:rPr>
            <w:rStyle w:val="Hyperlink"/>
            <w:sz w:val="16"/>
          </w:rPr>
          <w:t xml:space="preserve">Walter </w:t>
        </w:r>
        <w:proofErr w:type="spellStart"/>
        <w:r w:rsidRPr="00F62478">
          <w:rPr>
            <w:rStyle w:val="Hyperlink"/>
            <w:sz w:val="16"/>
          </w:rPr>
          <w:t>Pincus</w:t>
        </w:r>
      </w:hyperlink>
      <w:r w:rsidRPr="00F62478">
        <w:rPr>
          <w:sz w:val="16"/>
        </w:rPr>
        <w:t>captured</w:t>
      </w:r>
      <w:proofErr w:type="spellEnd"/>
      <w:r w:rsidRPr="00F62478">
        <w:rPr>
          <w:sz w:val="16"/>
        </w:rPr>
        <w:t xml:space="preserve"> this sentiment arguing, “Washington’s apparent support [of authoritarian regimes] clouds the democratic values message that the United States is trying to send around the world.” Thus, the challenge for the United States is to be willing to break with its security partners when political circumstances change, deny certain capabilities that would upset domestic or regional balances of power, and moderate activities if new security dilemmas are created through weapon sales.  </w:t>
      </w:r>
    </w:p>
    <w:p w:rsidR="0003521E" w:rsidRPr="005B1D4C" w:rsidRDefault="007A7F8A" w:rsidP="0003521E">
      <w:pPr>
        <w:pStyle w:val="Heading4"/>
        <w:rPr>
          <w:rFonts w:asciiTheme="minorHAnsi" w:hAnsiTheme="minorHAnsi" w:cstheme="minorHAnsi"/>
        </w:rPr>
      </w:pPr>
      <w:r>
        <w:rPr>
          <w:rFonts w:asciiTheme="minorHAnsi" w:hAnsiTheme="minorHAnsi" w:cstheme="minorHAnsi"/>
        </w:rPr>
        <w:t>US leadership</w:t>
      </w:r>
      <w:r w:rsidR="0003521E" w:rsidRPr="005B1D4C">
        <w:rPr>
          <w:rFonts w:asciiTheme="minorHAnsi" w:hAnsiTheme="minorHAnsi" w:cstheme="minorHAnsi"/>
        </w:rPr>
        <w:t xml:space="preserve"> is empirically the most stable system and deters all conflict</w:t>
      </w:r>
      <w:r w:rsidR="0003521E">
        <w:rPr>
          <w:rFonts w:asciiTheme="minorHAnsi" w:hAnsiTheme="minorHAnsi" w:cstheme="minorHAnsi"/>
        </w:rPr>
        <w:t>---</w:t>
      </w:r>
      <w:r w:rsidR="0003521E" w:rsidRPr="005B1D4C">
        <w:rPr>
          <w:rFonts w:asciiTheme="minorHAnsi" w:hAnsiTheme="minorHAnsi" w:cstheme="minorHAnsi"/>
        </w:rPr>
        <w:t>decline causes transition wars</w:t>
      </w:r>
    </w:p>
    <w:p w:rsidR="0003521E" w:rsidRPr="005B1D4C" w:rsidRDefault="0003521E" w:rsidP="0003521E">
      <w:pPr>
        <w:rPr>
          <w:rFonts w:asciiTheme="minorHAnsi" w:hAnsiTheme="minorHAnsi" w:cstheme="minorHAnsi"/>
        </w:rPr>
      </w:pPr>
      <w:r w:rsidRPr="005B1D4C">
        <w:rPr>
          <w:rFonts w:asciiTheme="minorHAnsi" w:hAnsiTheme="minorHAnsi" w:cstheme="minorHAnsi"/>
        </w:rPr>
        <w:t xml:space="preserve">Robert </w:t>
      </w:r>
      <w:r w:rsidRPr="005B1D4C">
        <w:rPr>
          <w:rStyle w:val="Style13ptBold"/>
          <w:rFonts w:asciiTheme="minorHAnsi" w:hAnsiTheme="minorHAnsi" w:cstheme="minorHAnsi"/>
        </w:rPr>
        <w:t>Kagan, 17</w:t>
      </w:r>
      <w:r w:rsidRPr="005B1D4C">
        <w:rPr>
          <w:rFonts w:asciiTheme="minorHAnsi" w:hAnsiTheme="minorHAnsi" w:cstheme="minorHAnsi"/>
        </w:rPr>
        <w:t xml:space="preserve">, 2-7-2017, Backing </w:t>
      </w:r>
      <w:proofErr w:type="gramStart"/>
      <w:r w:rsidRPr="005B1D4C">
        <w:rPr>
          <w:rFonts w:asciiTheme="minorHAnsi" w:hAnsiTheme="minorHAnsi" w:cstheme="minorHAnsi"/>
        </w:rPr>
        <w:t>Into</w:t>
      </w:r>
      <w:proofErr w:type="gramEnd"/>
      <w:r w:rsidRPr="005B1D4C">
        <w:rPr>
          <w:rFonts w:asciiTheme="minorHAnsi" w:hAnsiTheme="minorHAnsi" w:cstheme="minorHAnsi"/>
        </w:rPr>
        <w:t xml:space="preserve"> World War III, https://foreignpolicy.com/2017/02/06/backing-into-world-war-iii-russia-china-trump-obama/, Robert Kagan, Ph.D. in American History from American University, M.P.P. in Government from Harvard University, AVD</w:t>
      </w:r>
    </w:p>
    <w:p w:rsidR="0003521E" w:rsidRPr="005B1D4C" w:rsidRDefault="0003521E" w:rsidP="0003521E">
      <w:pPr>
        <w:rPr>
          <w:rStyle w:val="StyleUnderline"/>
          <w:rFonts w:asciiTheme="minorHAnsi" w:hAnsiTheme="minorHAnsi" w:cstheme="minorHAnsi"/>
        </w:rPr>
      </w:pPr>
      <w:r w:rsidRPr="005B1D4C">
        <w:rPr>
          <w:rStyle w:val="StyleUnderline"/>
          <w:rFonts w:asciiTheme="minorHAnsi" w:hAnsiTheme="minorHAnsi" w:cstheme="minorHAnsi"/>
        </w:rPr>
        <w:t xml:space="preserve">Think of two significant trend lines in the world today. One is the increasing ambition and activism of the two great </w:t>
      </w:r>
      <w:r w:rsidRPr="005B1D4C">
        <w:rPr>
          <w:rStyle w:val="Emphasis"/>
          <w:rFonts w:asciiTheme="minorHAnsi" w:hAnsiTheme="minorHAnsi" w:cstheme="minorHAnsi"/>
        </w:rPr>
        <w:t>revisionist powers, Russia and China</w:t>
      </w:r>
      <w:r w:rsidRPr="005B1D4C">
        <w:rPr>
          <w:rStyle w:val="StyleUnderline"/>
          <w:rFonts w:asciiTheme="minorHAnsi" w:hAnsiTheme="minorHAnsi" w:cstheme="minorHAnsi"/>
        </w:rPr>
        <w:t>. The other is the declining confidence, capacity, and will of the democratic world, and especially of the United States, to maintain the dominant position it has held in the international system since 1945</w:t>
      </w:r>
      <w:r w:rsidRPr="005B1D4C">
        <w:rPr>
          <w:rFonts w:asciiTheme="minorHAnsi" w:hAnsiTheme="minorHAnsi" w:cstheme="minorHAnsi"/>
          <w:sz w:val="16"/>
        </w:rPr>
        <w:t xml:space="preserve">. As those two lines move closer, </w:t>
      </w:r>
      <w:r w:rsidRPr="00A977D2">
        <w:rPr>
          <w:rStyle w:val="StyleUnderline"/>
          <w:rFonts w:asciiTheme="minorHAnsi" w:hAnsiTheme="minorHAnsi" w:cstheme="minorHAnsi"/>
          <w:highlight w:val="cyan"/>
        </w:rPr>
        <w:t>as the declining</w:t>
      </w:r>
      <w:r w:rsidRPr="005B1D4C">
        <w:rPr>
          <w:rStyle w:val="StyleUnderline"/>
          <w:rFonts w:asciiTheme="minorHAnsi" w:hAnsiTheme="minorHAnsi" w:cstheme="minorHAnsi"/>
        </w:rPr>
        <w:t xml:space="preserve"> will and </w:t>
      </w:r>
      <w:r w:rsidRPr="00A977D2">
        <w:rPr>
          <w:rStyle w:val="StyleUnderline"/>
          <w:rFonts w:asciiTheme="minorHAnsi" w:hAnsiTheme="minorHAnsi" w:cstheme="minorHAnsi"/>
          <w:highlight w:val="cyan"/>
        </w:rPr>
        <w:t>capacity of the U</w:t>
      </w:r>
      <w:r w:rsidRPr="005B1D4C">
        <w:rPr>
          <w:rStyle w:val="StyleUnderline"/>
          <w:rFonts w:asciiTheme="minorHAnsi" w:hAnsiTheme="minorHAnsi" w:cstheme="minorHAnsi"/>
        </w:rPr>
        <w:t xml:space="preserve">nited </w:t>
      </w:r>
      <w:r w:rsidRPr="00A977D2">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A977D2">
        <w:rPr>
          <w:rStyle w:val="StyleUnderline"/>
          <w:rFonts w:asciiTheme="minorHAnsi" w:hAnsiTheme="minorHAnsi" w:cstheme="minorHAnsi"/>
          <w:highlight w:val="cyan"/>
        </w:rPr>
        <w:t>and its allies to maintain the present world order meet</w:t>
      </w:r>
      <w:r w:rsidRPr="005B1D4C">
        <w:rPr>
          <w:rStyle w:val="StyleUnderline"/>
          <w:rFonts w:asciiTheme="minorHAnsi" w:hAnsiTheme="minorHAnsi" w:cstheme="minorHAnsi"/>
        </w:rPr>
        <w:t xml:space="preserve"> the increasing desire and capacity of the </w:t>
      </w:r>
      <w:r w:rsidRPr="00A977D2">
        <w:rPr>
          <w:rStyle w:val="StyleUnderline"/>
          <w:rFonts w:asciiTheme="minorHAnsi" w:hAnsiTheme="minorHAnsi" w:cstheme="minorHAnsi"/>
          <w:highlight w:val="cyan"/>
        </w:rPr>
        <w:t>revisionist powers</w:t>
      </w:r>
      <w:r w:rsidRPr="005B1D4C">
        <w:rPr>
          <w:rStyle w:val="StyleUnderline"/>
          <w:rFonts w:asciiTheme="minorHAnsi" w:hAnsiTheme="minorHAnsi" w:cstheme="minorHAnsi"/>
        </w:rPr>
        <w:t xml:space="preserve"> to change it, we will reach the moment at which </w:t>
      </w:r>
      <w:r w:rsidRPr="00A977D2">
        <w:rPr>
          <w:rStyle w:val="StyleUnderline"/>
          <w:rFonts w:asciiTheme="minorHAnsi" w:hAnsiTheme="minorHAnsi" w:cstheme="minorHAnsi"/>
          <w:highlight w:val="cyan"/>
        </w:rPr>
        <w:t>the existing order collapses</w:t>
      </w:r>
      <w:r w:rsidRPr="005B1D4C">
        <w:rPr>
          <w:rStyle w:val="StyleUnderline"/>
          <w:rFonts w:asciiTheme="minorHAnsi" w:hAnsiTheme="minorHAnsi" w:cstheme="minorHAnsi"/>
        </w:rPr>
        <w:t xml:space="preserve"> and the world descends </w:t>
      </w:r>
      <w:r w:rsidRPr="00A977D2">
        <w:rPr>
          <w:rStyle w:val="StyleUnderline"/>
          <w:rFonts w:asciiTheme="minorHAnsi" w:hAnsiTheme="minorHAnsi" w:cstheme="minorHAnsi"/>
          <w:highlight w:val="cyan"/>
        </w:rPr>
        <w:t>into</w:t>
      </w:r>
      <w:r w:rsidRPr="005B1D4C">
        <w:rPr>
          <w:rStyle w:val="StyleUnderline"/>
          <w:rFonts w:asciiTheme="minorHAnsi" w:hAnsiTheme="minorHAnsi" w:cstheme="minorHAnsi"/>
        </w:rPr>
        <w:t xml:space="preserve"> a phase of </w:t>
      </w:r>
      <w:r w:rsidRPr="00A977D2">
        <w:rPr>
          <w:rStyle w:val="Emphasis"/>
          <w:rFonts w:asciiTheme="minorHAnsi" w:hAnsiTheme="minorHAnsi" w:cstheme="minorHAnsi"/>
          <w:highlight w:val="cyan"/>
        </w:rPr>
        <w:t>brutal anarchy</w:t>
      </w:r>
      <w:r w:rsidRPr="005B1D4C">
        <w:rPr>
          <w:rStyle w:val="StyleUnderline"/>
          <w:rFonts w:asciiTheme="minorHAnsi" w:hAnsiTheme="minorHAnsi" w:cstheme="minorHAnsi"/>
        </w:rPr>
        <w:t xml:space="preserve">, as it has three times in the past two centuries. The cost of that descent, in lives and treasure, in lost freedoms and lost hope, will be staggering. </w:t>
      </w:r>
      <w:r w:rsidRPr="005B1D4C">
        <w:rPr>
          <w:rFonts w:asciiTheme="minorHAnsi" w:hAnsiTheme="minorHAnsi" w:cstheme="minorHAnsi"/>
          <w:sz w:val="16"/>
        </w:rPr>
        <w:t xml:space="preserve">Americans tend to take the fundamental stability of the international order for granted, even while complaining about the burden the United States carries in preserving that stability. History shows that </w:t>
      </w:r>
      <w:r w:rsidRPr="00A977D2">
        <w:rPr>
          <w:rStyle w:val="StyleUnderline"/>
          <w:rFonts w:asciiTheme="minorHAnsi" w:hAnsiTheme="minorHAnsi" w:cstheme="minorHAnsi"/>
          <w:highlight w:val="cyan"/>
        </w:rPr>
        <w:t>world orders do collapse</w:t>
      </w:r>
      <w:r w:rsidRPr="005B1D4C">
        <w:rPr>
          <w:rFonts w:asciiTheme="minorHAnsi" w:hAnsiTheme="minorHAnsi" w:cstheme="minorHAnsi"/>
          <w:sz w:val="16"/>
        </w:rPr>
        <w:t xml:space="preserve">, however, and </w:t>
      </w:r>
      <w:r w:rsidRPr="005B1D4C">
        <w:rPr>
          <w:rStyle w:val="StyleUnderline"/>
          <w:rFonts w:asciiTheme="minorHAnsi" w:hAnsiTheme="minorHAnsi" w:cstheme="minorHAnsi"/>
        </w:rPr>
        <w:t xml:space="preserve">when they do </w:t>
      </w:r>
      <w:r w:rsidRPr="00A977D2">
        <w:rPr>
          <w:rStyle w:val="StyleUnderline"/>
          <w:rFonts w:asciiTheme="minorHAnsi" w:hAnsiTheme="minorHAnsi" w:cstheme="minorHAnsi"/>
          <w:highlight w:val="cyan"/>
        </w:rPr>
        <w:t>it is</w:t>
      </w:r>
      <w:r w:rsidRPr="005B1D4C">
        <w:rPr>
          <w:rStyle w:val="StyleUnderline"/>
          <w:rFonts w:asciiTheme="minorHAnsi" w:hAnsiTheme="minorHAnsi" w:cstheme="minorHAnsi"/>
        </w:rPr>
        <w:t xml:space="preserve"> often </w:t>
      </w:r>
      <w:r w:rsidRPr="00A977D2">
        <w:rPr>
          <w:rStyle w:val="Emphasis"/>
          <w:rFonts w:asciiTheme="minorHAnsi" w:hAnsiTheme="minorHAnsi" w:cstheme="minorHAnsi"/>
          <w:highlight w:val="cyan"/>
        </w:rPr>
        <w:t>unexpected, rapid, and violent</w:t>
      </w:r>
      <w:r w:rsidRPr="005B1D4C">
        <w:rPr>
          <w:rFonts w:asciiTheme="minorHAnsi" w:hAnsiTheme="minorHAnsi" w:cstheme="minorHAnsi"/>
          <w:sz w:val="16"/>
        </w:rPr>
        <w:t xml:space="preserve">. The late 18th century was the high point of the Enlightenment in Europe, before the continent fell suddenly into the abyss of the Napoleonic Wars. </w:t>
      </w:r>
      <w:r w:rsidRPr="00A977D2">
        <w:rPr>
          <w:rStyle w:val="StyleUnderline"/>
          <w:rFonts w:asciiTheme="minorHAnsi" w:hAnsiTheme="minorHAnsi" w:cstheme="minorHAnsi"/>
          <w:highlight w:val="cyan"/>
        </w:rPr>
        <w:t>In the first decade of the 20th century</w:t>
      </w:r>
      <w:r w:rsidRPr="005B1D4C">
        <w:rPr>
          <w:rStyle w:val="StyleUnderline"/>
          <w:rFonts w:asciiTheme="minorHAnsi" w:hAnsiTheme="minorHAnsi" w:cstheme="minorHAnsi"/>
        </w:rPr>
        <w:t xml:space="preserve">, </w:t>
      </w:r>
      <w:r w:rsidRPr="00A977D2">
        <w:rPr>
          <w:rStyle w:val="Emphasis"/>
          <w:rFonts w:asciiTheme="minorHAnsi" w:hAnsiTheme="minorHAnsi" w:cstheme="minorHAnsi"/>
          <w:highlight w:val="cyan"/>
        </w:rPr>
        <w:t>the world’s smartest minds predicted an end</w:t>
      </w:r>
      <w:r w:rsidRPr="00A977D2">
        <w:rPr>
          <w:rStyle w:val="StyleUnderline"/>
          <w:rFonts w:asciiTheme="minorHAnsi" w:hAnsiTheme="minorHAnsi" w:cstheme="minorHAnsi"/>
          <w:highlight w:val="cyan"/>
        </w:rPr>
        <w:t xml:space="preserve"> to great-power conflict</w:t>
      </w:r>
      <w:r w:rsidRPr="005B1D4C">
        <w:rPr>
          <w:rStyle w:val="StyleUnderline"/>
          <w:rFonts w:asciiTheme="minorHAnsi" w:hAnsiTheme="minorHAnsi" w:cstheme="minorHAnsi"/>
        </w:rPr>
        <w:t xml:space="preserve"> as revolutions in communication and transportation knit economies and people closer together. </w:t>
      </w:r>
      <w:r w:rsidRPr="00A977D2">
        <w:rPr>
          <w:rStyle w:val="StyleUnderline"/>
          <w:rFonts w:asciiTheme="minorHAnsi" w:hAnsiTheme="minorHAnsi" w:cstheme="minorHAnsi"/>
          <w:highlight w:val="cyan"/>
        </w:rPr>
        <w:t>The most devastating war</w:t>
      </w:r>
      <w:r w:rsidRPr="005B1D4C">
        <w:rPr>
          <w:rStyle w:val="StyleUnderline"/>
          <w:rFonts w:asciiTheme="minorHAnsi" w:hAnsiTheme="minorHAnsi" w:cstheme="minorHAnsi"/>
        </w:rPr>
        <w:t xml:space="preserve"> in history </w:t>
      </w:r>
      <w:r w:rsidRPr="00A977D2">
        <w:rPr>
          <w:rStyle w:val="StyleUnderline"/>
          <w:rFonts w:asciiTheme="minorHAnsi" w:hAnsiTheme="minorHAnsi" w:cstheme="minorHAnsi"/>
          <w:highlight w:val="cyan"/>
        </w:rPr>
        <w:t>came four years later</w:t>
      </w:r>
      <w:r w:rsidRPr="00A977D2">
        <w:rPr>
          <w:rFonts w:asciiTheme="minorHAnsi" w:hAnsiTheme="minorHAnsi" w:cstheme="minorHAnsi"/>
          <w:sz w:val="16"/>
          <w:highlight w:val="cyan"/>
        </w:rPr>
        <w:t>.</w:t>
      </w:r>
      <w:r w:rsidRPr="005B1D4C">
        <w:rPr>
          <w:rFonts w:asciiTheme="minorHAnsi" w:hAnsiTheme="minorHAnsi" w:cstheme="minorHAnsi"/>
          <w:sz w:val="16"/>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w:t>
      </w:r>
      <w:r w:rsidRPr="005B1D4C">
        <w:rPr>
          <w:rStyle w:val="StyleUnderline"/>
          <w:rFonts w:asciiTheme="minorHAnsi" w:hAnsiTheme="minorHAnsi" w:cstheme="minorHAnsi"/>
        </w:rPr>
        <w:t xml:space="preserve">That </w:t>
      </w:r>
      <w:r w:rsidRPr="00A977D2">
        <w:rPr>
          <w:rStyle w:val="StyleUnderline"/>
          <w:rFonts w:asciiTheme="minorHAnsi" w:hAnsiTheme="minorHAnsi" w:cstheme="minorHAnsi"/>
          <w:highlight w:val="cyan"/>
        </w:rPr>
        <w:t>we are</w:t>
      </w:r>
      <w:r w:rsidRPr="005B1D4C">
        <w:rPr>
          <w:rStyle w:val="StyleUnderline"/>
          <w:rFonts w:asciiTheme="minorHAnsi" w:hAnsiTheme="minorHAnsi" w:cstheme="minorHAnsi"/>
        </w:rPr>
        <w:t xml:space="preserve"> somewhere </w:t>
      </w:r>
      <w:r w:rsidRPr="00A977D2">
        <w:rPr>
          <w:rStyle w:val="StyleUnderline"/>
          <w:rFonts w:asciiTheme="minorHAnsi" w:hAnsiTheme="minorHAnsi" w:cstheme="minorHAnsi"/>
          <w:highlight w:val="cyan"/>
        </w:rPr>
        <w:t>on that path</w:t>
      </w:r>
      <w:r w:rsidRPr="005B1D4C">
        <w:rPr>
          <w:rStyle w:val="StyleUnderline"/>
          <w:rFonts w:asciiTheme="minorHAnsi" w:hAnsiTheme="minorHAnsi" w:cstheme="minorHAnsi"/>
        </w:rPr>
        <w:t xml:space="preserve">, however, is unmistakable. </w:t>
      </w:r>
      <w:r w:rsidRPr="005B1D4C">
        <w:rPr>
          <w:rFonts w:asciiTheme="minorHAnsi" w:hAnsiTheme="minorHAnsi" w:cstheme="minorHAnsi"/>
          <w:sz w:val="16"/>
        </w:rPr>
        <w:t xml:space="preserve">And while it is too soon to know what effect Donald Trump’s presidency will have on these trends, early signs suggest that the new administration is more likely to hasten us toward crisis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w:t>
      </w:r>
      <w:r w:rsidRPr="00A977D2">
        <w:rPr>
          <w:rStyle w:val="StyleUnderline"/>
          <w:rFonts w:asciiTheme="minorHAnsi" w:hAnsiTheme="minorHAnsi" w:cstheme="minorHAnsi"/>
          <w:highlight w:val="cyan"/>
        </w:rPr>
        <w:t xml:space="preserve">China and Russia are </w:t>
      </w:r>
      <w:r w:rsidRPr="00A977D2">
        <w:rPr>
          <w:rStyle w:val="Emphasis"/>
          <w:rFonts w:asciiTheme="minorHAnsi" w:hAnsiTheme="minorHAnsi" w:cstheme="minorHAnsi"/>
          <w:highlight w:val="cyan"/>
        </w:rPr>
        <w:t>classic revisionist powers</w:t>
      </w:r>
      <w:r w:rsidRPr="005B1D4C">
        <w:rPr>
          <w:rFonts w:asciiTheme="minorHAnsi" w:hAnsiTheme="minorHAnsi" w:cstheme="minorHAnsi"/>
          <w:sz w:val="16"/>
        </w:rPr>
        <w:t>. Although both have never enjoyed greater security from foreign powers than they do today — Russia from its traditional enemies to the west, China from its traditional enemy in the east —</w:t>
      </w:r>
      <w:r w:rsidRPr="005B1D4C">
        <w:rPr>
          <w:rStyle w:val="StyleUnderline"/>
          <w:rFonts w:asciiTheme="minorHAnsi" w:hAnsiTheme="minorHAnsi" w:cstheme="minorHAnsi"/>
        </w:rPr>
        <w:t xml:space="preserve"> they are </w:t>
      </w:r>
      <w:r w:rsidRPr="00A977D2">
        <w:rPr>
          <w:rStyle w:val="StyleUnderline"/>
          <w:rFonts w:asciiTheme="minorHAnsi" w:hAnsiTheme="minorHAnsi" w:cstheme="minorHAnsi"/>
          <w:highlight w:val="cyan"/>
        </w:rPr>
        <w:t>dissatisfied with the</w:t>
      </w:r>
      <w:r w:rsidRPr="005B1D4C">
        <w:rPr>
          <w:rStyle w:val="StyleUnderline"/>
          <w:rFonts w:asciiTheme="minorHAnsi" w:hAnsiTheme="minorHAnsi" w:cstheme="minorHAnsi"/>
        </w:rPr>
        <w:t xml:space="preserve"> current </w:t>
      </w:r>
      <w:r w:rsidRPr="00A977D2">
        <w:rPr>
          <w:rStyle w:val="StyleUnderline"/>
          <w:rFonts w:asciiTheme="minorHAnsi" w:hAnsiTheme="minorHAnsi" w:cstheme="minorHAnsi"/>
          <w:highlight w:val="cyan"/>
        </w:rPr>
        <w:t>global configuration of power. Both seek to restore</w:t>
      </w:r>
      <w:r w:rsidRPr="005B1D4C">
        <w:rPr>
          <w:rStyle w:val="StyleUnderline"/>
          <w:rFonts w:asciiTheme="minorHAnsi" w:hAnsiTheme="minorHAnsi" w:cstheme="minorHAnsi"/>
        </w:rPr>
        <w:t xml:space="preserve"> the </w:t>
      </w:r>
      <w:r w:rsidRPr="00A977D2">
        <w:rPr>
          <w:rStyle w:val="StyleUnderline"/>
          <w:rFonts w:asciiTheme="minorHAnsi" w:hAnsiTheme="minorHAnsi" w:cstheme="minorHAnsi"/>
          <w:highlight w:val="cyan"/>
        </w:rPr>
        <w:t>hegemonic dominance</w:t>
      </w:r>
      <w:r w:rsidRPr="005B1D4C">
        <w:rPr>
          <w:rStyle w:val="StyleUnderline"/>
          <w:rFonts w:asciiTheme="minorHAnsi" w:hAnsiTheme="minorHAnsi" w:cstheme="minorHAnsi"/>
        </w:rPr>
        <w:t xml:space="preserve"> they once enjoyed in their respective regions. </w:t>
      </w:r>
      <w:r w:rsidRPr="00A977D2">
        <w:rPr>
          <w:rStyle w:val="StyleUnderline"/>
          <w:rFonts w:asciiTheme="minorHAnsi" w:hAnsiTheme="minorHAnsi" w:cstheme="minorHAnsi"/>
          <w:highlight w:val="cyan"/>
        </w:rPr>
        <w:t>For</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 xml:space="preserve">China, that means </w:t>
      </w:r>
      <w:r w:rsidRPr="00A977D2">
        <w:rPr>
          <w:rStyle w:val="Emphasis"/>
          <w:rFonts w:asciiTheme="minorHAnsi" w:hAnsiTheme="minorHAnsi" w:cstheme="minorHAnsi"/>
          <w:highlight w:val="cyan"/>
        </w:rPr>
        <w:t>dominance of East Asia</w:t>
      </w:r>
      <w:r w:rsidRPr="005B1D4C">
        <w:rPr>
          <w:rStyle w:val="StyleUnderline"/>
          <w:rFonts w:asciiTheme="minorHAnsi" w:hAnsiTheme="minorHAnsi" w:cstheme="minorHAnsi"/>
        </w:rPr>
        <w:t xml:space="preserve">, with countries like </w:t>
      </w:r>
      <w:r w:rsidRPr="00A977D2">
        <w:rPr>
          <w:rStyle w:val="StyleUnderline"/>
          <w:rFonts w:asciiTheme="minorHAnsi" w:hAnsiTheme="minorHAnsi" w:cstheme="minorHAnsi"/>
          <w:highlight w:val="cyan"/>
        </w:rPr>
        <w:t>Japan, South Korea</w:t>
      </w:r>
      <w:r w:rsidRPr="005B1D4C">
        <w:rPr>
          <w:rStyle w:val="StyleUnderline"/>
          <w:rFonts w:asciiTheme="minorHAnsi" w:hAnsiTheme="minorHAnsi" w:cstheme="minorHAnsi"/>
        </w:rPr>
        <w:t>, and the nations of Southeast Asia both acquiescing to Beijing’s will and acting in conformity with China’s strategic, economic, and political preferences.</w:t>
      </w:r>
      <w:r w:rsidRPr="005B1D4C">
        <w:rPr>
          <w:rFonts w:asciiTheme="minorHAnsi" w:hAnsiTheme="minorHAnsi" w:cstheme="minorHAnsi"/>
          <w:sz w:val="16"/>
        </w:rPr>
        <w:t xml:space="preserve"> That includes American influence withdrawn to the eastern Pacific, behind the Hawaiian Islands. </w:t>
      </w:r>
      <w:r w:rsidRPr="00A977D2">
        <w:rPr>
          <w:rStyle w:val="StyleUnderline"/>
          <w:rFonts w:asciiTheme="minorHAnsi" w:hAnsiTheme="minorHAnsi" w:cstheme="minorHAnsi"/>
          <w:highlight w:val="cyan"/>
        </w:rPr>
        <w:t>For Russia, it means</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hegemonic influence in </w:t>
      </w:r>
      <w:r w:rsidRPr="00A977D2">
        <w:rPr>
          <w:rStyle w:val="Emphasis"/>
          <w:rFonts w:asciiTheme="minorHAnsi" w:hAnsiTheme="minorHAnsi" w:cstheme="minorHAnsi"/>
          <w:highlight w:val="cyan"/>
        </w:rPr>
        <w:t>Central and Eastern Europe</w:t>
      </w:r>
      <w:r w:rsidRPr="005B1D4C">
        <w:rPr>
          <w:rStyle w:val="StyleUnderline"/>
          <w:rFonts w:asciiTheme="minorHAnsi" w:hAnsiTheme="minorHAnsi" w:cstheme="minorHAnsi"/>
        </w:rPr>
        <w:t xml:space="preserve"> and Central Asia, which Moscow has traditionally regarded as either part of its empire or part of its sphere of influence. Both Beijing and Moscow seek to redress what they regard as an unfair distribution of power</w:t>
      </w:r>
      <w:r w:rsidRPr="005B1D4C">
        <w:rPr>
          <w:rFonts w:asciiTheme="minorHAnsi" w:hAnsiTheme="minorHAnsi" w:cstheme="minorHAnsi"/>
          <w:sz w:val="16"/>
        </w:rPr>
        <w:t xml:space="preserve">, influence, and honor </w:t>
      </w:r>
      <w:r w:rsidRPr="005B1D4C">
        <w:rPr>
          <w:rStyle w:val="StyleUnderline"/>
          <w:rFonts w:asciiTheme="minorHAnsi" w:hAnsiTheme="minorHAnsi" w:cstheme="minorHAnsi"/>
        </w:rPr>
        <w:t>in the U.S.-led postwar global order.</w:t>
      </w:r>
      <w:r w:rsidRPr="005B1D4C">
        <w:rPr>
          <w:rFonts w:asciiTheme="minorHAnsi" w:hAnsiTheme="minorHAnsi" w:cstheme="minorHAnsi"/>
          <w:sz w:val="16"/>
        </w:rPr>
        <w:t xml:space="preserve"> As autocracies, </w:t>
      </w:r>
      <w:r w:rsidRPr="005B1D4C">
        <w:rPr>
          <w:rStyle w:val="StyleUnderline"/>
          <w:rFonts w:asciiTheme="minorHAnsi" w:hAnsiTheme="minorHAnsi" w:cstheme="minorHAnsi"/>
        </w:rPr>
        <w:t>both feel threatened by the dominant democratic powers in the international system</w:t>
      </w:r>
      <w:r w:rsidRPr="005B1D4C">
        <w:rPr>
          <w:rFonts w:asciiTheme="minorHAnsi" w:hAnsiTheme="minorHAnsi" w:cstheme="minorHAnsi"/>
          <w:sz w:val="16"/>
        </w:rPr>
        <w:t xml:space="preserve"> and by the democracies on their borders. Both regard the United States as the principal obstacle to their ambitions, and therefore </w:t>
      </w:r>
      <w:r w:rsidRPr="005B1D4C">
        <w:rPr>
          <w:rStyle w:val="StyleUnderline"/>
          <w:rFonts w:asciiTheme="minorHAnsi" w:hAnsiTheme="minorHAnsi" w:cstheme="minorHAnsi"/>
        </w:rPr>
        <w:t>b</w:t>
      </w:r>
      <w:r w:rsidRPr="00A977D2">
        <w:rPr>
          <w:rStyle w:val="StyleUnderline"/>
          <w:rFonts w:asciiTheme="minorHAnsi" w:hAnsiTheme="minorHAnsi" w:cstheme="minorHAnsi"/>
          <w:highlight w:val="cyan"/>
        </w:rPr>
        <w:t xml:space="preserve">oth </w:t>
      </w:r>
      <w:r w:rsidRPr="00A977D2">
        <w:rPr>
          <w:rStyle w:val="Emphasis"/>
          <w:rFonts w:asciiTheme="minorHAnsi" w:hAnsiTheme="minorHAnsi" w:cstheme="minorHAnsi"/>
          <w:highlight w:val="cyan"/>
        </w:rPr>
        <w:t>seek to weaken</w:t>
      </w:r>
      <w:r w:rsidRPr="00A977D2">
        <w:rPr>
          <w:rStyle w:val="StyleUnderline"/>
          <w:rFonts w:asciiTheme="minorHAnsi" w:hAnsiTheme="minorHAnsi" w:cstheme="minorHAnsi"/>
          <w:highlight w:val="cyan"/>
        </w:rPr>
        <w:t xml:space="preserve"> the American-led</w:t>
      </w:r>
      <w:r w:rsidRPr="005B1D4C">
        <w:rPr>
          <w:rStyle w:val="StyleUnderline"/>
          <w:rFonts w:asciiTheme="minorHAnsi" w:hAnsiTheme="minorHAnsi" w:cstheme="minorHAnsi"/>
        </w:rPr>
        <w:t xml:space="preserve"> international security </w:t>
      </w:r>
      <w:r w:rsidRPr="00A977D2">
        <w:rPr>
          <w:rStyle w:val="StyleUnderline"/>
          <w:rFonts w:asciiTheme="minorHAnsi" w:hAnsiTheme="minorHAnsi" w:cstheme="minorHAnsi"/>
          <w:highlight w:val="cyan"/>
        </w:rPr>
        <w:t>order</w:t>
      </w:r>
      <w:r w:rsidRPr="005B1D4C">
        <w:rPr>
          <w:rStyle w:val="StyleUnderline"/>
          <w:rFonts w:asciiTheme="minorHAnsi" w:hAnsiTheme="minorHAnsi" w:cstheme="minorHAnsi"/>
        </w:rPr>
        <w:t xml:space="preserve"> that stands in the way of their achieving what they regard as their rightful destinies.</w:t>
      </w:r>
      <w:r w:rsidRPr="005B1D4C">
        <w:rPr>
          <w:rFonts w:asciiTheme="minorHAnsi" w:hAnsiTheme="minorHAnsi" w:cstheme="minorHAnsi"/>
          <w:sz w:val="16"/>
        </w:rPr>
        <w:t xml:space="preserve"> It was good while it lasted </w:t>
      </w:r>
      <w:r w:rsidRPr="005B1D4C">
        <w:rPr>
          <w:rStyle w:val="StyleUnderline"/>
          <w:rFonts w:asciiTheme="minorHAnsi" w:hAnsiTheme="minorHAnsi" w:cstheme="minorHAnsi"/>
        </w:rPr>
        <w:t xml:space="preserve">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A977D2">
        <w:rPr>
          <w:rStyle w:val="StyleUnderline"/>
          <w:rFonts w:asciiTheme="minorHAnsi" w:hAnsiTheme="minorHAnsi" w:cstheme="minorHAnsi"/>
          <w:highlight w:val="cyan"/>
        </w:rPr>
        <w:t>The system has checked their ambitions</w:t>
      </w:r>
      <w:r w:rsidRPr="005B1D4C">
        <w:rPr>
          <w:rStyle w:val="StyleUnderline"/>
          <w:rFonts w:asciiTheme="minorHAnsi" w:hAnsiTheme="minorHAnsi" w:cstheme="minorHAnsi"/>
        </w:rPr>
        <w:t xml:space="preserve"> </w:t>
      </w:r>
      <w:r w:rsidRPr="005B1D4C">
        <w:rPr>
          <w:rFonts w:asciiTheme="minorHAnsi" w:hAnsiTheme="minorHAnsi" w:cstheme="minorHAnsi"/>
          <w:sz w:val="16"/>
        </w:rPr>
        <w:t xml:space="preserve">in both positive and negative ways. </w:t>
      </w:r>
      <w:r w:rsidRPr="00A977D2">
        <w:rPr>
          <w:rStyle w:val="StyleUnderline"/>
          <w:rFonts w:asciiTheme="minorHAnsi" w:hAnsiTheme="minorHAnsi" w:cstheme="minorHAnsi"/>
          <w:highlight w:val="cyan"/>
        </w:rPr>
        <w:t>During</w:t>
      </w:r>
      <w:r w:rsidRPr="005B1D4C">
        <w:rPr>
          <w:rStyle w:val="StyleUnderline"/>
          <w:rFonts w:asciiTheme="minorHAnsi" w:hAnsiTheme="minorHAnsi" w:cstheme="minorHAnsi"/>
        </w:rPr>
        <w:t xml:space="preserve"> the era of </w:t>
      </w:r>
      <w:r w:rsidRPr="00A977D2">
        <w:rPr>
          <w:rStyle w:val="StyleUnderline"/>
          <w:rFonts w:asciiTheme="minorHAnsi" w:hAnsiTheme="minorHAnsi" w:cstheme="minorHAnsi"/>
          <w:highlight w:val="cyan"/>
        </w:rPr>
        <w:t>American primacy, China and Russia have</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participated in and</w:t>
      </w:r>
      <w:r w:rsidRPr="005B1D4C">
        <w:rPr>
          <w:rStyle w:val="StyleUnderline"/>
          <w:rFonts w:asciiTheme="minorHAnsi" w:hAnsiTheme="minorHAnsi" w:cstheme="minorHAnsi"/>
        </w:rPr>
        <w:t xml:space="preserve"> for the most part </w:t>
      </w:r>
      <w:r w:rsidRPr="00A977D2">
        <w:rPr>
          <w:rStyle w:val="StyleUnderline"/>
          <w:rFonts w:asciiTheme="minorHAnsi" w:hAnsiTheme="minorHAnsi" w:cstheme="minorHAnsi"/>
          <w:highlight w:val="cyan"/>
        </w:rPr>
        <w:t xml:space="preserve">been beneficiaries of the open </w:t>
      </w:r>
      <w:r w:rsidRPr="00A977D2">
        <w:rPr>
          <w:rStyle w:val="Emphasis"/>
          <w:rFonts w:asciiTheme="minorHAnsi" w:hAnsiTheme="minorHAnsi" w:cstheme="minorHAnsi"/>
          <w:highlight w:val="cyan"/>
        </w:rPr>
        <w:t>international economic system</w:t>
      </w:r>
      <w:r w:rsidRPr="00A977D2">
        <w:rPr>
          <w:rStyle w:val="StyleUnderline"/>
          <w:rFonts w:asciiTheme="minorHAnsi" w:hAnsiTheme="minorHAnsi" w:cstheme="minorHAnsi"/>
          <w:highlight w:val="cyan"/>
        </w:rPr>
        <w:t xml:space="preserve"> the U</w:t>
      </w:r>
      <w:r w:rsidRPr="005B1D4C">
        <w:rPr>
          <w:rStyle w:val="StyleUnderline"/>
          <w:rFonts w:asciiTheme="minorHAnsi" w:hAnsiTheme="minorHAnsi" w:cstheme="minorHAnsi"/>
        </w:rPr>
        <w:t xml:space="preserve">nited </w:t>
      </w:r>
      <w:r w:rsidRPr="00A977D2">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A977D2">
        <w:rPr>
          <w:rStyle w:val="StyleUnderline"/>
          <w:rFonts w:asciiTheme="minorHAnsi" w:hAnsiTheme="minorHAnsi" w:cstheme="minorHAnsi"/>
          <w:highlight w:val="cyan"/>
        </w:rPr>
        <w:t>created</w:t>
      </w:r>
      <w:r w:rsidRPr="005B1D4C">
        <w:rPr>
          <w:rStyle w:val="StyleUnderline"/>
          <w:rFonts w:asciiTheme="minorHAnsi" w:hAnsiTheme="minorHAnsi" w:cstheme="minorHAnsi"/>
        </w:rPr>
        <w:t xml:space="preserve"> and helps sustain; </w:t>
      </w:r>
      <w:r w:rsidRPr="00A977D2">
        <w:rPr>
          <w:rStyle w:val="StyleUnderline"/>
          <w:rFonts w:asciiTheme="minorHAnsi" w:hAnsiTheme="minorHAnsi" w:cstheme="minorHAnsi"/>
          <w:highlight w:val="cyan"/>
        </w:rPr>
        <w:t xml:space="preserve">so long as that system functions, </w:t>
      </w:r>
      <w:r w:rsidRPr="00A977D2">
        <w:rPr>
          <w:rStyle w:val="Emphasis"/>
          <w:rFonts w:asciiTheme="minorHAnsi" w:hAnsiTheme="minorHAnsi" w:cstheme="minorHAnsi"/>
          <w:highlight w:val="cyan"/>
        </w:rPr>
        <w:t>they have</w:t>
      </w:r>
      <w:r w:rsidRPr="005B1D4C">
        <w:rPr>
          <w:rStyle w:val="Emphasis"/>
          <w:rFonts w:asciiTheme="minorHAnsi" w:hAnsiTheme="minorHAnsi" w:cstheme="minorHAnsi"/>
        </w:rPr>
        <w:t xml:space="preserve"> had </w:t>
      </w:r>
      <w:r w:rsidRPr="00A977D2">
        <w:rPr>
          <w:rStyle w:val="Emphasis"/>
          <w:rFonts w:asciiTheme="minorHAnsi" w:hAnsiTheme="minorHAnsi" w:cstheme="minorHAnsi"/>
          <w:highlight w:val="cyan"/>
        </w:rPr>
        <w:t xml:space="preserve">more to gain by playing in it </w:t>
      </w:r>
      <w:r w:rsidRPr="00A977D2">
        <w:rPr>
          <w:rStyle w:val="StyleUnderline"/>
          <w:rFonts w:asciiTheme="minorHAnsi" w:hAnsiTheme="minorHAnsi" w:cstheme="minorHAnsi"/>
          <w:highlight w:val="cyan"/>
        </w:rPr>
        <w:t>than by</w:t>
      </w:r>
      <w:r w:rsidRPr="005B1D4C">
        <w:rPr>
          <w:rStyle w:val="StyleUnderline"/>
          <w:rFonts w:asciiTheme="minorHAnsi" w:hAnsiTheme="minorHAnsi" w:cstheme="minorHAnsi"/>
        </w:rPr>
        <w:t xml:space="preserve"> challenging and </w:t>
      </w:r>
      <w:r w:rsidRPr="00A977D2">
        <w:rPr>
          <w:rStyle w:val="StyleUnderline"/>
          <w:rFonts w:asciiTheme="minorHAnsi" w:hAnsiTheme="minorHAnsi" w:cstheme="minorHAnsi"/>
          <w:highlight w:val="cyan"/>
        </w:rPr>
        <w:t>overturning it.</w:t>
      </w:r>
      <w:r w:rsidRPr="005B1D4C">
        <w:rPr>
          <w:rFonts w:asciiTheme="minorHAnsi" w:hAnsiTheme="minorHAnsi" w:cstheme="minorHAnsi"/>
          <w:sz w:val="16"/>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w:t>
      </w:r>
      <w:proofErr w:type="spellStart"/>
      <w:r w:rsidRPr="005B1D4C">
        <w:rPr>
          <w:rFonts w:asciiTheme="minorHAnsi" w:hAnsiTheme="minorHAnsi" w:cstheme="minorHAnsi"/>
          <w:sz w:val="16"/>
        </w:rPr>
        <w:t>Klemens</w:t>
      </w:r>
      <w:proofErr w:type="spellEnd"/>
      <w:r w:rsidRPr="005B1D4C">
        <w:rPr>
          <w:rFonts w:asciiTheme="minorHAnsi" w:hAnsiTheme="minorHAnsi" w:cstheme="minorHAnsi"/>
          <w:sz w:val="16"/>
        </w:rP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w:t>
      </w:r>
      <w:r w:rsidRPr="005B1D4C">
        <w:rPr>
          <w:rStyle w:val="StyleUnderline"/>
          <w:rFonts w:asciiTheme="minorHAnsi" w:hAnsiTheme="minorHAnsi" w:cstheme="minorHAnsi"/>
        </w:rPr>
        <w:t>, a preponderance of domestic and international forces has dissuaded them from confronting the order directly. Chinese rulers have had to worry about what an unsuccessful confrontation with the United States might do to their legitimacy at home</w:t>
      </w:r>
      <w:r w:rsidRPr="005B1D4C">
        <w:rPr>
          <w:rFonts w:asciiTheme="minorHAnsi" w:hAnsiTheme="minorHAnsi" w:cstheme="minorHAnsi"/>
          <w:sz w:val="16"/>
        </w:rPr>
        <w:t xml:space="preserve">. Even </w:t>
      </w:r>
      <w:r w:rsidRPr="005B1D4C">
        <w:rPr>
          <w:rStyle w:val="StyleUnderline"/>
          <w:rFonts w:asciiTheme="minorHAnsi" w:hAnsiTheme="minorHAnsi" w:cstheme="minorHAnsi"/>
        </w:rPr>
        <w:t xml:space="preserve">Putin has pushed only against open doors, as in Syria, where the United States responded passively to his probes. He has been more cautious when confronted by even marginal U.S. and European opposition, as in Ukraine. </w:t>
      </w:r>
      <w:r w:rsidRPr="00A977D2">
        <w:rPr>
          <w:rStyle w:val="StyleUnderline"/>
          <w:rFonts w:asciiTheme="minorHAnsi" w:hAnsiTheme="minorHAnsi" w:cstheme="minorHAnsi"/>
          <w:highlight w:val="cyan"/>
        </w:rPr>
        <w:t>The greatest check</w:t>
      </w:r>
      <w:r w:rsidRPr="005B1D4C">
        <w:rPr>
          <w:rStyle w:val="StyleUnderline"/>
          <w:rFonts w:asciiTheme="minorHAnsi" w:hAnsiTheme="minorHAnsi" w:cstheme="minorHAnsi"/>
        </w:rPr>
        <w:t xml:space="preserve"> on Chinese and Russian ambitions </w:t>
      </w:r>
      <w:r w:rsidRPr="00A977D2">
        <w:rPr>
          <w:rStyle w:val="StyleUnderline"/>
          <w:rFonts w:asciiTheme="minorHAnsi" w:hAnsiTheme="minorHAnsi" w:cstheme="minorHAnsi"/>
          <w:highlight w:val="cyan"/>
        </w:rPr>
        <w:t>has been</w:t>
      </w:r>
      <w:r w:rsidRPr="005B1D4C">
        <w:rPr>
          <w:rStyle w:val="StyleUnderline"/>
          <w:rFonts w:asciiTheme="minorHAnsi" w:hAnsiTheme="minorHAnsi" w:cstheme="minorHAnsi"/>
        </w:rPr>
        <w:t xml:space="preserve"> the </w:t>
      </w:r>
      <w:r w:rsidRPr="00A977D2">
        <w:rPr>
          <w:rStyle w:val="StyleUnderline"/>
          <w:rFonts w:asciiTheme="minorHAnsi" w:hAnsiTheme="minorHAnsi" w:cstheme="minorHAnsi"/>
          <w:highlight w:val="cyan"/>
        </w:rPr>
        <w:t xml:space="preserve">military and </w:t>
      </w:r>
      <w:r w:rsidRPr="00A977D2">
        <w:rPr>
          <w:rStyle w:val="Emphasis"/>
          <w:rFonts w:asciiTheme="minorHAnsi" w:hAnsiTheme="minorHAnsi" w:cstheme="minorHAnsi"/>
          <w:highlight w:val="cyan"/>
        </w:rPr>
        <w:t>economic power</w:t>
      </w:r>
      <w:r w:rsidRPr="00A977D2">
        <w:rPr>
          <w:rStyle w:val="StyleUnderline"/>
          <w:rFonts w:asciiTheme="minorHAnsi" w:hAnsiTheme="minorHAnsi" w:cstheme="minorHAnsi"/>
          <w:highlight w:val="cyan"/>
        </w:rPr>
        <w:t xml:space="preserve"> of the U</w:t>
      </w:r>
      <w:r w:rsidRPr="005B1D4C">
        <w:rPr>
          <w:rStyle w:val="StyleUnderline"/>
          <w:rFonts w:asciiTheme="minorHAnsi" w:hAnsiTheme="minorHAnsi" w:cstheme="minorHAnsi"/>
        </w:rPr>
        <w:t xml:space="preserve">nited </w:t>
      </w:r>
      <w:r w:rsidRPr="00A977D2">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and its allies in Europe and Asia. </w:t>
      </w:r>
      <w:r w:rsidRPr="00A977D2">
        <w:rPr>
          <w:rStyle w:val="StyleUnderline"/>
          <w:rFonts w:asciiTheme="minorHAnsi" w:hAnsiTheme="minorHAnsi" w:cstheme="minorHAnsi"/>
          <w:highlight w:val="cyan"/>
        </w:rPr>
        <w:t>China</w:t>
      </w:r>
      <w:r w:rsidRPr="005B1D4C">
        <w:rPr>
          <w:rStyle w:val="StyleUnderline"/>
          <w:rFonts w:asciiTheme="minorHAnsi" w:hAnsiTheme="minorHAnsi" w:cstheme="minorHAnsi"/>
        </w:rPr>
        <w:t xml:space="preserve">, although increasingly powerful, </w:t>
      </w:r>
      <w:r w:rsidRPr="00A977D2">
        <w:rPr>
          <w:rStyle w:val="StyleUnderline"/>
          <w:rFonts w:asciiTheme="minorHAnsi" w:hAnsiTheme="minorHAnsi" w:cstheme="minorHAnsi"/>
          <w:highlight w:val="cyan"/>
        </w:rPr>
        <w:t>has had to contemplate facing the</w:t>
      </w:r>
      <w:r w:rsidRPr="005B1D4C">
        <w:rPr>
          <w:rStyle w:val="StyleUnderline"/>
          <w:rFonts w:asciiTheme="minorHAnsi" w:hAnsiTheme="minorHAnsi" w:cstheme="minorHAnsi"/>
        </w:rPr>
        <w:t xml:space="preserve"> combined </w:t>
      </w:r>
      <w:r w:rsidRPr="00A977D2">
        <w:rPr>
          <w:rStyle w:val="StyleUnderline"/>
          <w:rFonts w:asciiTheme="minorHAnsi" w:hAnsiTheme="minorHAnsi" w:cstheme="minorHAnsi"/>
          <w:highlight w:val="cyan"/>
        </w:rPr>
        <w:t>military and economic strength of</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the world’s superpower</w:t>
      </w:r>
      <w:r w:rsidRPr="005B1D4C">
        <w:rPr>
          <w:rStyle w:val="StyleUnderline"/>
          <w:rFonts w:asciiTheme="minorHAnsi" w:hAnsiTheme="minorHAnsi" w:cstheme="minorHAnsi"/>
        </w:rPr>
        <w:t xml:space="preserve"> and some very formidable regional powers linked by alliance or common strategic interest — including Japan, India, and South Korea</w:t>
      </w:r>
      <w:r w:rsidRPr="005B1D4C">
        <w:rPr>
          <w:rFonts w:asciiTheme="minorHAnsi" w:hAnsiTheme="minorHAnsi" w:cstheme="minorHAnsi"/>
          <w:sz w:val="16"/>
        </w:rPr>
        <w:t xml:space="preserve">, as well as smaller but still potent nations like Vietnam and Australia. </w:t>
      </w:r>
      <w:r w:rsidRPr="005B1D4C">
        <w:rPr>
          <w:rStyle w:val="StyleUnderline"/>
          <w:rFonts w:asciiTheme="minorHAnsi" w:hAnsiTheme="minorHAnsi" w:cstheme="minorHAnsi"/>
        </w:rPr>
        <w:t>Russia has had to face the United States and its NATO allies. When united, these U.S.-led alliances present a daunting challenge to a revisionist power that can call on few allies of its own for assistance</w:t>
      </w:r>
      <w:r w:rsidRPr="005B1D4C">
        <w:rPr>
          <w:rFonts w:asciiTheme="minorHAnsi" w:hAnsiTheme="minorHAnsi" w:cstheme="minorHAnsi"/>
          <w:sz w:val="16"/>
        </w:rPr>
        <w:t xml:space="preserve">. Even </w:t>
      </w:r>
      <w:r w:rsidRPr="005B1D4C">
        <w:rPr>
          <w:rStyle w:val="StyleUnderline"/>
          <w:rFonts w:asciiTheme="minorHAnsi" w:hAnsiTheme="minorHAnsi" w:cstheme="minorHAnsi"/>
        </w:rPr>
        <w:t xml:space="preserve">were the Chinese to score an early victory in a conflict, such as the military subjection of Taiwan or a naval battle in the South or East China Sea, </w:t>
      </w:r>
      <w:r w:rsidRPr="00A977D2">
        <w:rPr>
          <w:rStyle w:val="StyleUnderline"/>
          <w:rFonts w:asciiTheme="minorHAnsi" w:hAnsiTheme="minorHAnsi" w:cstheme="minorHAnsi"/>
          <w:highlight w:val="cyan"/>
        </w:rPr>
        <w:t>they would have to contend</w:t>
      </w:r>
      <w:r w:rsidRPr="005B1D4C">
        <w:rPr>
          <w:rStyle w:val="StyleUnderline"/>
          <w:rFonts w:asciiTheme="minorHAnsi" w:hAnsiTheme="minorHAnsi" w:cstheme="minorHAnsi"/>
        </w:rPr>
        <w:t xml:space="preserve"> over time </w:t>
      </w:r>
      <w:r w:rsidRPr="00A977D2">
        <w:rPr>
          <w:rStyle w:val="StyleUnderline"/>
          <w:rFonts w:asciiTheme="minorHAnsi" w:hAnsiTheme="minorHAnsi" w:cstheme="minorHAnsi"/>
          <w:highlight w:val="cyan"/>
        </w:rPr>
        <w:t>with the</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combined industrial productive capacities</w:t>
      </w:r>
      <w:r w:rsidRPr="005B1D4C">
        <w:rPr>
          <w:rStyle w:val="StyleUnderline"/>
          <w:rFonts w:asciiTheme="minorHAnsi" w:hAnsiTheme="minorHAnsi" w:cstheme="minorHAnsi"/>
        </w:rPr>
        <w:t xml:space="preserve"> of some of the world’s </w:t>
      </w:r>
      <w:r w:rsidRPr="00A977D2">
        <w:rPr>
          <w:rStyle w:val="Emphasis"/>
          <w:rFonts w:asciiTheme="minorHAnsi" w:hAnsiTheme="minorHAnsi" w:cstheme="minorHAnsi"/>
          <w:highlight w:val="cyan"/>
        </w:rPr>
        <w:t>richest and most technologically advanced nations</w:t>
      </w:r>
      <w:r w:rsidRPr="005B1D4C">
        <w:rPr>
          <w:rStyle w:val="StyleUnderline"/>
          <w:rFonts w:asciiTheme="minorHAnsi" w:hAnsiTheme="minorHAnsi" w:cstheme="minorHAnsi"/>
        </w:rPr>
        <w:t xml:space="preserve"> and the likely cutoff of access to foreign markets on which their own economy depends.</w:t>
      </w:r>
      <w:r w:rsidRPr="005B1D4C">
        <w:rPr>
          <w:rFonts w:asciiTheme="minorHAnsi" w:hAnsiTheme="minorHAnsi" w:cstheme="minorHAnsi"/>
          <w:sz w:val="16"/>
        </w:rPr>
        <w:t xml:space="preserve"> A weaker Russia, with its depleted population and oil- and gas-dependent economy, would face an even greater challenge. For decades, </w:t>
      </w:r>
      <w:r w:rsidRPr="00A977D2">
        <w:rPr>
          <w:rStyle w:val="StyleUnderline"/>
          <w:rFonts w:asciiTheme="minorHAnsi" w:hAnsiTheme="minorHAnsi" w:cstheme="minorHAnsi"/>
          <w:highlight w:val="cyan"/>
        </w:rPr>
        <w:t>the strong global position enjoyed by the U</w:t>
      </w:r>
      <w:r w:rsidRPr="005B1D4C">
        <w:rPr>
          <w:rStyle w:val="StyleUnderline"/>
          <w:rFonts w:asciiTheme="minorHAnsi" w:hAnsiTheme="minorHAnsi" w:cstheme="minorHAnsi"/>
        </w:rPr>
        <w:t xml:space="preserve">nited </w:t>
      </w:r>
      <w:r w:rsidRPr="00A977D2">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A977D2">
        <w:rPr>
          <w:rStyle w:val="StyleUnderline"/>
          <w:rFonts w:asciiTheme="minorHAnsi" w:hAnsiTheme="minorHAnsi" w:cstheme="minorHAnsi"/>
          <w:highlight w:val="cyan"/>
        </w:rPr>
        <w:t xml:space="preserve">and its allies has </w:t>
      </w:r>
      <w:r w:rsidRPr="00A977D2">
        <w:rPr>
          <w:rStyle w:val="Emphasis"/>
          <w:rFonts w:asciiTheme="minorHAnsi" w:hAnsiTheme="minorHAnsi" w:cstheme="minorHAnsi"/>
          <w:highlight w:val="cyan"/>
        </w:rPr>
        <w:t>discouraged any serious challenge</w:t>
      </w:r>
      <w:r w:rsidRPr="005B1D4C">
        <w:rPr>
          <w:rStyle w:val="StyleUnderline"/>
          <w:rFonts w:asciiTheme="minorHAnsi" w:hAnsiTheme="minorHAnsi" w:cstheme="minorHAnsi"/>
        </w:rPr>
        <w:t xml:space="preserve">. So long as the United States was perceived as a dependable ally, </w:t>
      </w:r>
      <w:r w:rsidRPr="00A977D2">
        <w:rPr>
          <w:rStyle w:val="StyleUnderline"/>
          <w:rFonts w:asciiTheme="minorHAnsi" w:hAnsiTheme="minorHAnsi" w:cstheme="minorHAnsi"/>
          <w:highlight w:val="cyan"/>
        </w:rPr>
        <w:t>Chinese and Russian leaders feared that aggressive moves would backfire</w:t>
      </w:r>
      <w:r w:rsidRPr="005B1D4C">
        <w:rPr>
          <w:rStyle w:val="StyleUnderline"/>
          <w:rFonts w:asciiTheme="minorHAnsi" w:hAnsiTheme="minorHAnsi" w:cstheme="minorHAnsi"/>
        </w:rPr>
        <w:t xml:space="preserve"> and possibly bring their regimes down.</w:t>
      </w:r>
      <w:r w:rsidRPr="005B1D4C">
        <w:rPr>
          <w:rFonts w:asciiTheme="minorHAnsi" w:hAnsiTheme="minorHAnsi" w:cstheme="minorHAnsi"/>
          <w:sz w:val="16"/>
        </w:rPr>
        <w:t xml:space="preserve"> This is what the political scientist William </w:t>
      </w:r>
      <w:proofErr w:type="spellStart"/>
      <w:r w:rsidRPr="005B1D4C">
        <w:rPr>
          <w:rFonts w:asciiTheme="minorHAnsi" w:hAnsiTheme="minorHAnsi" w:cstheme="minorHAnsi"/>
          <w:sz w:val="16"/>
        </w:rPr>
        <w:t>Wohlforth</w:t>
      </w:r>
      <w:proofErr w:type="spellEnd"/>
      <w:r w:rsidRPr="005B1D4C">
        <w:rPr>
          <w:rFonts w:asciiTheme="minorHAnsi" w:hAnsiTheme="minorHAnsi" w:cstheme="minorHAnsi"/>
          <w:sz w:val="16"/>
        </w:rPr>
        <w:t xml:space="preserve"> once described as the inherent stability of the unipolar order: As </w:t>
      </w:r>
      <w:r w:rsidRPr="005B1D4C">
        <w:rPr>
          <w:rStyle w:val="StyleUnderline"/>
          <w:rFonts w:asciiTheme="minorHAnsi" w:hAnsiTheme="minorHAnsi" w:cstheme="minorHAnsi"/>
        </w:rPr>
        <w:t>dissatisfied regional powers sought to challenge the status quo, their alarmed neighbors turned to the distant American superpower to contain their ambitions. And it worked. The United States stepped up, and Russia and China largely backed down</w:t>
      </w:r>
      <w:r w:rsidRPr="005B1D4C">
        <w:rPr>
          <w:rFonts w:asciiTheme="minorHAnsi" w:hAnsiTheme="minorHAnsi" w:cstheme="minorHAnsi"/>
          <w:sz w:val="16"/>
        </w:rPr>
        <w:t xml:space="preserve"> — or were preempted before acting at all. Faced with these obstacles, </w:t>
      </w:r>
      <w:r w:rsidRPr="005B1D4C">
        <w:rPr>
          <w:rStyle w:val="StyleUnderline"/>
          <w:rFonts w:asciiTheme="minorHAnsi" w:hAnsiTheme="minorHAnsi" w:cstheme="minorHAnsi"/>
        </w:rPr>
        <w:t>the best option for the two revisionist great powers has always been to hope for or, if possible, engineer a weakening of the U.S.-supported world order from within, either by separating the United States from its allies or by raising doubts about the U.S. commitment</w:t>
      </w:r>
      <w:r w:rsidRPr="005B1D4C">
        <w:rPr>
          <w:rFonts w:asciiTheme="minorHAnsi" w:hAnsiTheme="minorHAnsi" w:cstheme="minorHAnsi"/>
          <w:sz w:val="16"/>
        </w:rPr>
        <w:t xml:space="preserve"> and thereby encouraging would-be allies and partners to forgo the strategic protection of the liberal world order and seek accommodation with its challengers. </w:t>
      </w:r>
      <w:r w:rsidRPr="00A977D2">
        <w:rPr>
          <w:rStyle w:val="StyleUnderline"/>
          <w:rFonts w:asciiTheme="minorHAnsi" w:hAnsiTheme="minorHAnsi" w:cstheme="minorHAnsi"/>
          <w:highlight w:val="cyan"/>
        </w:rPr>
        <w:t>The present system has</w:t>
      </w:r>
      <w:r w:rsidRPr="005B1D4C">
        <w:rPr>
          <w:rStyle w:val="StyleUnderline"/>
          <w:rFonts w:asciiTheme="minorHAnsi" w:hAnsiTheme="minorHAnsi" w:cstheme="minorHAnsi"/>
        </w:rPr>
        <w:t xml:space="preserve"> therefore </w:t>
      </w:r>
      <w:r w:rsidRPr="00A977D2">
        <w:rPr>
          <w:rStyle w:val="StyleUnderline"/>
          <w:rFonts w:asciiTheme="minorHAnsi" w:hAnsiTheme="minorHAnsi" w:cstheme="minorHAnsi"/>
          <w:highlight w:val="cyan"/>
        </w:rPr>
        <w:t>depended</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not only </w:t>
      </w:r>
      <w:r w:rsidRPr="00A977D2">
        <w:rPr>
          <w:rStyle w:val="Emphasis"/>
          <w:rFonts w:asciiTheme="minorHAnsi" w:hAnsiTheme="minorHAnsi" w:cstheme="minorHAnsi"/>
          <w:highlight w:val="cyan"/>
        </w:rPr>
        <w:t>on American power</w:t>
      </w:r>
      <w:r w:rsidRPr="005B1D4C">
        <w:rPr>
          <w:rStyle w:val="Emphasis"/>
          <w:rFonts w:asciiTheme="minorHAnsi" w:hAnsiTheme="minorHAnsi" w:cstheme="minorHAnsi"/>
        </w:rPr>
        <w:t xml:space="preserve"> but on </w:t>
      </w:r>
      <w:r w:rsidRPr="00A977D2">
        <w:rPr>
          <w:rStyle w:val="Emphasis"/>
          <w:rFonts w:asciiTheme="minorHAnsi" w:hAnsiTheme="minorHAnsi" w:cstheme="minorHAnsi"/>
          <w:highlight w:val="cyan"/>
        </w:rPr>
        <w:t>coherence and unity</w:t>
      </w:r>
      <w:r w:rsidRPr="005B1D4C">
        <w:rPr>
          <w:rStyle w:val="Emphasis"/>
          <w:rFonts w:asciiTheme="minorHAnsi" w:hAnsiTheme="minorHAnsi" w:cstheme="minorHAnsi"/>
        </w:rPr>
        <w:t xml:space="preserve"> </w:t>
      </w:r>
      <w:r w:rsidRPr="005B1D4C">
        <w:rPr>
          <w:rStyle w:val="StyleUnderline"/>
          <w:rFonts w:asciiTheme="minorHAnsi" w:hAnsiTheme="minorHAnsi" w:cstheme="minorHAnsi"/>
        </w:rPr>
        <w:t xml:space="preserve">at the heart of the democratic world. </w:t>
      </w:r>
      <w:r w:rsidRPr="00A977D2">
        <w:rPr>
          <w:rStyle w:val="StyleUnderline"/>
          <w:rFonts w:asciiTheme="minorHAnsi" w:hAnsiTheme="minorHAnsi" w:cstheme="minorHAnsi"/>
          <w:highlight w:val="cyan"/>
        </w:rPr>
        <w:t>The U</w:t>
      </w:r>
      <w:r w:rsidRPr="005B1D4C">
        <w:rPr>
          <w:rStyle w:val="StyleUnderline"/>
          <w:rFonts w:asciiTheme="minorHAnsi" w:hAnsiTheme="minorHAnsi" w:cstheme="minorHAnsi"/>
        </w:rPr>
        <w:t xml:space="preserve">nited </w:t>
      </w:r>
      <w:r w:rsidRPr="00A977D2">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A977D2">
        <w:rPr>
          <w:rStyle w:val="StyleUnderline"/>
          <w:rFonts w:asciiTheme="minorHAnsi" w:hAnsiTheme="minorHAnsi" w:cstheme="minorHAnsi"/>
          <w:highlight w:val="cyan"/>
        </w:rPr>
        <w:t>has had to play its part as the principal guarantor of the order</w:t>
      </w:r>
      <w:r w:rsidRPr="005B1D4C">
        <w:rPr>
          <w:rStyle w:val="StyleUnderline"/>
          <w:rFonts w:asciiTheme="minorHAnsi" w:hAnsiTheme="minorHAnsi" w:cstheme="minorHAnsi"/>
        </w:rPr>
        <w:t xml:space="preserve">, especially in the military and strategic realm, but </w:t>
      </w:r>
      <w:r w:rsidRPr="00A977D2">
        <w:rPr>
          <w:rStyle w:val="StyleUnderline"/>
          <w:rFonts w:asciiTheme="minorHAnsi" w:hAnsiTheme="minorHAnsi" w:cstheme="minorHAnsi"/>
          <w:highlight w:val="cyan"/>
        </w:rPr>
        <w:t>the order’s</w:t>
      </w:r>
      <w:r w:rsidRPr="005B1D4C">
        <w:rPr>
          <w:rStyle w:val="StyleUnderline"/>
          <w:rFonts w:asciiTheme="minorHAnsi" w:hAnsiTheme="minorHAnsi" w:cstheme="minorHAnsi"/>
        </w:rPr>
        <w:t xml:space="preserve"> ideological and </w:t>
      </w:r>
      <w:r w:rsidRPr="00A977D2">
        <w:rPr>
          <w:rStyle w:val="Emphasis"/>
          <w:rFonts w:asciiTheme="minorHAnsi" w:hAnsiTheme="minorHAnsi" w:cstheme="minorHAnsi"/>
          <w:highlight w:val="cyan"/>
        </w:rPr>
        <w:t>economic core</w:t>
      </w:r>
      <w:r w:rsidRPr="005B1D4C">
        <w:rPr>
          <w:rStyle w:val="StyleUnderline"/>
          <w:rFonts w:asciiTheme="minorHAnsi" w:hAnsiTheme="minorHAnsi" w:cstheme="minorHAnsi"/>
        </w:rPr>
        <w:t xml:space="preserve"> — the democracies of Europe and East Asia and the Pacific — </w:t>
      </w:r>
      <w:r w:rsidRPr="00A977D2">
        <w:rPr>
          <w:rStyle w:val="StyleUnderline"/>
          <w:rFonts w:asciiTheme="minorHAnsi" w:hAnsiTheme="minorHAnsi" w:cstheme="minorHAnsi"/>
          <w:highlight w:val="cyan"/>
        </w:rPr>
        <w:t>has</w:t>
      </w:r>
      <w:r w:rsidRPr="005B1D4C">
        <w:rPr>
          <w:rStyle w:val="StyleUnderline"/>
          <w:rFonts w:asciiTheme="minorHAnsi" w:hAnsiTheme="minorHAnsi" w:cstheme="minorHAnsi"/>
        </w:rPr>
        <w:t xml:space="preserve"> also </w:t>
      </w:r>
      <w:r w:rsidRPr="00A977D2">
        <w:rPr>
          <w:rStyle w:val="StyleUnderline"/>
          <w:rFonts w:asciiTheme="minorHAnsi" w:hAnsiTheme="minorHAnsi" w:cstheme="minorHAnsi"/>
          <w:highlight w:val="cyan"/>
        </w:rPr>
        <w:t>had to remain</w:t>
      </w:r>
      <w:r w:rsidRPr="005B1D4C">
        <w:rPr>
          <w:rStyle w:val="StyleUnderline"/>
          <w:rFonts w:asciiTheme="minorHAnsi" w:hAnsiTheme="minorHAnsi" w:cstheme="minorHAnsi"/>
        </w:rPr>
        <w:t xml:space="preserve"> relatively </w:t>
      </w:r>
      <w:r w:rsidRPr="00A977D2">
        <w:rPr>
          <w:rStyle w:val="StyleUnderline"/>
          <w:rFonts w:asciiTheme="minorHAnsi" w:hAnsiTheme="minorHAnsi" w:cstheme="minorHAnsi"/>
          <w:highlight w:val="cyan"/>
        </w:rPr>
        <w:t>healthy</w:t>
      </w:r>
      <w:r w:rsidRPr="005B1D4C">
        <w:rPr>
          <w:rStyle w:val="StyleUnderline"/>
          <w:rFonts w:asciiTheme="minorHAnsi" w:hAnsiTheme="minorHAnsi" w:cstheme="minorHAnsi"/>
        </w:rPr>
        <w:t xml:space="preserve"> and confident.</w:t>
      </w:r>
    </w:p>
    <w:p w:rsidR="00A45FB8" w:rsidRPr="00D90119" w:rsidRDefault="00A45FB8" w:rsidP="00A45FB8"/>
    <w:p w:rsidR="00AF07DF" w:rsidRPr="00CC391E" w:rsidRDefault="00AF07DF" w:rsidP="00AF07DF">
      <w:pPr>
        <w:pStyle w:val="Heading2"/>
      </w:pPr>
      <w:r>
        <w:t>UQ</w:t>
      </w:r>
    </w:p>
    <w:p w:rsidR="00AF07DF" w:rsidRDefault="00AF07DF" w:rsidP="00AF07DF">
      <w:pPr>
        <w:pStyle w:val="Heading3"/>
      </w:pPr>
      <w:r>
        <w:t>UQ---Defense Industry on Brink</w:t>
      </w:r>
    </w:p>
    <w:p w:rsidR="00AF07DF" w:rsidRDefault="00AF07DF" w:rsidP="00AF07DF">
      <w:pPr>
        <w:pStyle w:val="Heading4"/>
      </w:pPr>
      <w:r>
        <w:t>Multitude of risks that put US defense industry in trouble- must focus on maintaining global ties</w:t>
      </w:r>
    </w:p>
    <w:p w:rsidR="00AF07DF" w:rsidRPr="00135968" w:rsidRDefault="00AF07DF" w:rsidP="00AF07DF">
      <w:r>
        <w:t xml:space="preserve">Robin </w:t>
      </w:r>
      <w:proofErr w:type="spellStart"/>
      <w:r w:rsidRPr="00135968">
        <w:rPr>
          <w:rStyle w:val="Style13ptBold"/>
        </w:rPr>
        <w:t>Lineberger</w:t>
      </w:r>
      <w:proofErr w:type="spellEnd"/>
      <w:r w:rsidRPr="00135968">
        <w:rPr>
          <w:rStyle w:val="Style13ptBold"/>
        </w:rPr>
        <w:t xml:space="preserve"> 2018</w:t>
      </w:r>
      <w:r>
        <w:t xml:space="preserve">, </w:t>
      </w:r>
      <w:proofErr w:type="spellStart"/>
      <w:r>
        <w:t>Lineberger</w:t>
      </w:r>
      <w:proofErr w:type="spellEnd"/>
      <w:r>
        <w:t xml:space="preserve"> is the leader of Deloitte’s Aerospace &amp; Defense industry practice, “2019 global aerospace and defense industry outlook”, D</w:t>
      </w:r>
      <w:r w:rsidRPr="00135968">
        <w:t>eloitte</w:t>
      </w:r>
      <w:r>
        <w:t xml:space="preserve">, </w:t>
      </w:r>
      <w:hyperlink r:id="rId14" w:history="1">
        <w:r>
          <w:rPr>
            <w:rStyle w:val="Hyperlink"/>
          </w:rPr>
          <w:t>https://www2.deloitte.com/content/dam/Deloitte/us/Documents/manufacturing/us-mfg-2019-global-a-and-d-sector-outlook.pdf</w:t>
        </w:r>
      </w:hyperlink>
      <w:r>
        <w:t>, MJD</w:t>
      </w:r>
    </w:p>
    <w:p w:rsidR="00AF07DF" w:rsidRPr="002A34F6" w:rsidRDefault="00AF07DF" w:rsidP="00AF07DF">
      <w:pPr>
        <w:rPr>
          <w:rStyle w:val="Emphasis"/>
        </w:rPr>
      </w:pPr>
      <w:r w:rsidRPr="00331726">
        <w:rPr>
          <w:rStyle w:val="StyleUnderline"/>
        </w:rPr>
        <w:t>In 2018, the global aerospace and defense (A&amp;D) industry recuperated and experienced a solid year</w:t>
      </w:r>
      <w:r w:rsidRPr="002A34F6">
        <w:rPr>
          <w:sz w:val="16"/>
        </w:rPr>
        <w:t xml:space="preserve"> as passenger travel demand strengthened and </w:t>
      </w:r>
      <w:r w:rsidRPr="00331726">
        <w:rPr>
          <w:rStyle w:val="StyleUnderline"/>
        </w:rPr>
        <w:t>global military expenditure continued to rise.</w:t>
      </w:r>
      <w:r w:rsidRPr="002A34F6">
        <w:rPr>
          <w:sz w:val="16"/>
        </w:rPr>
        <w:t xml:space="preserve">1 The </w:t>
      </w:r>
      <w:r w:rsidRPr="00331726">
        <w:rPr>
          <w:rStyle w:val="StyleUnderline"/>
        </w:rPr>
        <w:t>industry is expected to continue its growth trajectory in 2019, led by</w:t>
      </w:r>
      <w:r w:rsidRPr="002A34F6">
        <w:rPr>
          <w:sz w:val="16"/>
        </w:rPr>
        <w:t xml:space="preserve"> growing commercial aircraft production and </w:t>
      </w:r>
      <w:r w:rsidRPr="00331726">
        <w:rPr>
          <w:rStyle w:val="Emphasis"/>
        </w:rPr>
        <w:t>strong defense spending</w:t>
      </w:r>
      <w:r w:rsidRPr="002A34F6">
        <w:rPr>
          <w:sz w:val="16"/>
        </w:rPr>
        <w:t xml:space="preserve">. In the commercial aerospace sector, aircraft order backlog remains at an all-time high2 as demand for next-generation, fuel-efficient aircraft continues to surge with the rise in oil prices. With the aircraft backlog at its peak, manufacturers are expected to ramp up production rates, hence, driving growth in the sector. However, manufacturers could experience supply chain interruptions as some suppliers may struggle to increase production to keep up with the growing backlog. </w:t>
      </w:r>
      <w:r w:rsidRPr="00A977D2">
        <w:rPr>
          <w:rStyle w:val="Emphasis"/>
          <w:highlight w:val="cyan"/>
        </w:rPr>
        <w:t>In the defense sector, heightened global tensions and geopolitical risks, recovery in the US defense budget, and higher defense spending by other</w:t>
      </w:r>
      <w:r w:rsidRPr="00D14BED">
        <w:rPr>
          <w:rStyle w:val="Emphasis"/>
        </w:rPr>
        <w:t xml:space="preserve"> major regional </w:t>
      </w:r>
      <w:r w:rsidRPr="00A977D2">
        <w:rPr>
          <w:rStyle w:val="Emphasis"/>
          <w:highlight w:val="cyan"/>
        </w:rPr>
        <w:t>powers such as China, India, and Japan are expected to drive global</w:t>
      </w:r>
      <w:r w:rsidRPr="00D14BED">
        <w:rPr>
          <w:rStyle w:val="Emphasis"/>
        </w:rPr>
        <w:t xml:space="preserve"> defense </w:t>
      </w:r>
      <w:r w:rsidRPr="00A977D2">
        <w:rPr>
          <w:rStyle w:val="Emphasis"/>
          <w:highlight w:val="cyan"/>
        </w:rPr>
        <w:t>sector growth in 2019 and beyond</w:t>
      </w:r>
      <w:r w:rsidRPr="00A977D2">
        <w:rPr>
          <w:sz w:val="16"/>
          <w:highlight w:val="cyan"/>
        </w:rPr>
        <w:t>.</w:t>
      </w:r>
      <w:r w:rsidRPr="00D14BED">
        <w:rPr>
          <w:rStyle w:val="StyleUnderline"/>
        </w:rPr>
        <w:t>3Geopolitical tensions are continuing to intensify and demand for military equipment is on the uptick, driving defense spending across the globe</w:t>
      </w:r>
      <w:r w:rsidRPr="002A34F6">
        <w:rPr>
          <w:sz w:val="16"/>
        </w:rPr>
        <w:t xml:space="preserve">.6Since the beginning of the Trump era, defense budgets in the United States have been on the rise; and, the new administration’s increased focus on strengthening the nation’s military is expected to keep defense spending on the higher side in 2019 as well. NATO countries also appear to be focusing on increasing defense budgets to counter potential threats from Russia and the Middle East. Moreover, there has been growth in defense spending from other nations, such as India, China, and Japan, because of enduring security threats. Apart from this, heightened geopolitical tensions in the Middle East and North Korea are creating strong demand for military equipment, which is expected to be one of the key drivers of defense sector growth in the near term. Although traditional threats (land, maritime, and air-based) continue to emerge, technological advancements and digitization have also led to cyber-related threats. </w:t>
      </w:r>
      <w:r w:rsidRPr="00D14BED">
        <w:rPr>
          <w:rStyle w:val="StyleUnderline"/>
        </w:rPr>
        <w:t xml:space="preserve">To be prepared for the future, </w:t>
      </w:r>
      <w:r w:rsidRPr="00A977D2">
        <w:rPr>
          <w:rStyle w:val="StyleUnderline"/>
          <w:highlight w:val="cyan"/>
        </w:rPr>
        <w:t>military strategies</w:t>
      </w:r>
      <w:r w:rsidRPr="00D14BED">
        <w:rPr>
          <w:rStyle w:val="StyleUnderline"/>
        </w:rPr>
        <w:t xml:space="preserve"> worldwide </w:t>
      </w:r>
      <w:r w:rsidRPr="00A977D2">
        <w:rPr>
          <w:rStyle w:val="StyleUnderline"/>
          <w:highlight w:val="cyan"/>
        </w:rPr>
        <w:t>are evolving</w:t>
      </w:r>
      <w:r w:rsidRPr="00D14BED">
        <w:rPr>
          <w:rStyle w:val="StyleUnderline"/>
        </w:rPr>
        <w:t>, and nations are aiming at integrating digital tools and technologies to manage both traditional and digital-age threats</w:t>
      </w:r>
      <w:r w:rsidRPr="002A34F6">
        <w:rPr>
          <w:sz w:val="16"/>
        </w:rPr>
        <w:t xml:space="preserve">. </w:t>
      </w:r>
      <w:r w:rsidRPr="00D14BED">
        <w:rPr>
          <w:rStyle w:val="Emphasis"/>
        </w:rPr>
        <w:t xml:space="preserve">This </w:t>
      </w:r>
      <w:r w:rsidRPr="00A977D2">
        <w:rPr>
          <w:rStyle w:val="Emphasis"/>
          <w:highlight w:val="cyan"/>
        </w:rPr>
        <w:t>has resulted in a</w:t>
      </w:r>
      <w:r w:rsidRPr="00D14BED">
        <w:rPr>
          <w:rStyle w:val="Emphasis"/>
        </w:rPr>
        <w:t xml:space="preserve"> bigger </w:t>
      </w:r>
      <w:r w:rsidRPr="00A977D2">
        <w:rPr>
          <w:rStyle w:val="Emphasis"/>
          <w:highlight w:val="cyan"/>
        </w:rPr>
        <w:t>focus on</w:t>
      </w:r>
      <w:r w:rsidRPr="00D14BED">
        <w:rPr>
          <w:rStyle w:val="Emphasis"/>
        </w:rPr>
        <w:t xml:space="preserve"> many </w:t>
      </w:r>
      <w:r w:rsidRPr="00A977D2">
        <w:rPr>
          <w:rStyle w:val="Emphasis"/>
          <w:highlight w:val="cyan"/>
        </w:rPr>
        <w:t>cybersecurity</w:t>
      </w:r>
      <w:r w:rsidRPr="00D14BED">
        <w:rPr>
          <w:rStyle w:val="Emphasis"/>
        </w:rPr>
        <w:t xml:space="preserve"> programs, which are expected to play a vital role in the near term.</w:t>
      </w:r>
      <w:r w:rsidRPr="002A34F6">
        <w:rPr>
          <w:sz w:val="16"/>
        </w:rPr>
        <w:t xml:space="preserve"> </w:t>
      </w:r>
      <w:r w:rsidRPr="00D14BED">
        <w:rPr>
          <w:rStyle w:val="Emphasis"/>
        </w:rPr>
        <w:t xml:space="preserve">Moreover, </w:t>
      </w:r>
      <w:r w:rsidRPr="00A977D2">
        <w:rPr>
          <w:rStyle w:val="Emphasis"/>
          <w:highlight w:val="cyan"/>
        </w:rPr>
        <w:t>space is becoming a</w:t>
      </w:r>
      <w:r w:rsidRPr="00D14BED">
        <w:rPr>
          <w:rStyle w:val="Emphasis"/>
        </w:rPr>
        <w:t xml:space="preserve">n important </w:t>
      </w:r>
      <w:r w:rsidRPr="00A977D2">
        <w:rPr>
          <w:rStyle w:val="Emphasis"/>
          <w:highlight w:val="cyan"/>
        </w:rPr>
        <w:t>part of the</w:t>
      </w:r>
      <w:r w:rsidRPr="00D14BED">
        <w:rPr>
          <w:rStyle w:val="Emphasis"/>
        </w:rPr>
        <w:t xml:space="preserve"> overall </w:t>
      </w:r>
      <w:r w:rsidRPr="00A977D2">
        <w:rPr>
          <w:rStyle w:val="Emphasis"/>
          <w:highlight w:val="cyan"/>
        </w:rPr>
        <w:t>defense industry</w:t>
      </w:r>
      <w:r w:rsidRPr="00D14BED">
        <w:rPr>
          <w:rStyle w:val="Emphasis"/>
        </w:rPr>
        <w:t xml:space="preserve"> ecosystem</w:t>
      </w:r>
      <w:r w:rsidRPr="002A34F6">
        <w:rPr>
          <w:sz w:val="16"/>
        </w:rPr>
        <w:t xml:space="preserve"> as growing global tensions could pose a threat to space assets such as satellites, which are often relied upon for military operations including surveillance, communications, and missile targeting. Because it has become important to shield these assets, this may lead to the militarization of space. The United States, China, and Russia have already begun establishing dominance in space, with other countries, such as North Korea and India, gradually following them</w:t>
      </w:r>
      <w:r w:rsidRPr="00A977D2">
        <w:rPr>
          <w:sz w:val="16"/>
          <w:highlight w:val="cyan"/>
        </w:rPr>
        <w:t xml:space="preserve">. </w:t>
      </w:r>
      <w:r w:rsidRPr="00A977D2">
        <w:rPr>
          <w:rStyle w:val="Emphasis"/>
          <w:highlight w:val="cyan"/>
        </w:rPr>
        <w:t>Changes in</w:t>
      </w:r>
      <w:r w:rsidRPr="002A34F6">
        <w:rPr>
          <w:rStyle w:val="Emphasis"/>
        </w:rPr>
        <w:t xml:space="preserve"> the international </w:t>
      </w:r>
      <w:r w:rsidRPr="00A977D2">
        <w:rPr>
          <w:rStyle w:val="Emphasis"/>
          <w:highlight w:val="cyan"/>
        </w:rPr>
        <w:t>trade</w:t>
      </w:r>
      <w:r w:rsidRPr="002A34F6">
        <w:rPr>
          <w:rStyle w:val="Emphasis"/>
        </w:rPr>
        <w:t xml:space="preserve"> agreements </w:t>
      </w:r>
      <w:r w:rsidRPr="00A977D2">
        <w:rPr>
          <w:rStyle w:val="Emphasis"/>
          <w:highlight w:val="cyan"/>
        </w:rPr>
        <w:t>likely to disrupt the global supply chain and increase costs</w:t>
      </w:r>
      <w:r w:rsidRPr="002A34F6">
        <w:rPr>
          <w:rStyle w:val="Emphasis"/>
        </w:rPr>
        <w:t xml:space="preserve"> </w:t>
      </w:r>
      <w:r w:rsidRPr="002A34F6">
        <w:rPr>
          <w:rStyle w:val="StyleUnderline"/>
        </w:rPr>
        <w:t>Free trade is important to the A&amp;D industry as aircraft and arms exports drive revenue growth,</w:t>
      </w:r>
      <w:r w:rsidRPr="002A34F6">
        <w:rPr>
          <w:sz w:val="16"/>
        </w:rPr>
        <w:t xml:space="preserve"> especially for companies from the developed world. For instance, A&amp;D is the leading net exporting industry in the United States, which generated a net trade surplus of US$86 billion in 2017.</w:t>
      </w:r>
      <w:r w:rsidRPr="002A34F6">
        <w:rPr>
          <w:rStyle w:val="StyleUnderline"/>
        </w:rPr>
        <w:t>7 But there is a possibility that brewing transatlantic and transpacific trade tensions could affect this as duties being placed on steel and aluminum impact companies’ bottom lines</w:t>
      </w:r>
      <w:r w:rsidRPr="002A34F6">
        <w:rPr>
          <w:sz w:val="16"/>
        </w:rPr>
        <w:t xml:space="preserve">. </w:t>
      </w:r>
      <w:r w:rsidRPr="002A34F6">
        <w:rPr>
          <w:rStyle w:val="Emphasis"/>
        </w:rPr>
        <w:t>Import tariffs on aluminum and steel—key raw materials imported by A&amp;D manufacturers in the production of aircraft, missiles, rockets, tankers, etc.—will likely increase manufacturing costs and impact profitability.</w:t>
      </w:r>
      <w:r w:rsidRPr="002A34F6">
        <w:rPr>
          <w:sz w:val="16"/>
        </w:rPr>
        <w:t xml:space="preserve"> Defense companies that primarily sell to foreign governments and rely on relationships could be more adversely affected. With retaliatory tariffs being imposed, some A&amp;D companies could consider moving their manufacturing to avoid tariffs for products manufactured and exported from their home countries, disrupting supply chains and delaying deliveries. </w:t>
      </w:r>
      <w:r w:rsidRPr="00A977D2">
        <w:rPr>
          <w:rStyle w:val="Emphasis"/>
          <w:highlight w:val="cyan"/>
        </w:rPr>
        <w:t>A&amp;D companies operating in this environment of uncertainty will do well by nurturing long-term stable partnerships across the industrial base and managing their global supply chain relationships.</w:t>
      </w:r>
    </w:p>
    <w:p w:rsidR="00AF07DF" w:rsidRDefault="00AF07DF" w:rsidP="00AF07DF"/>
    <w:p w:rsidR="00AF07DF" w:rsidRPr="00135968" w:rsidRDefault="00AF07DF" w:rsidP="00AF07DF">
      <w:pPr>
        <w:pStyle w:val="Heading4"/>
      </w:pPr>
      <w:r>
        <w:t>US Defense industry on the brin</w:t>
      </w:r>
      <w:r w:rsidR="00E157C5">
        <w:t>k</w:t>
      </w:r>
      <w:r>
        <w:t xml:space="preserve">- coming years of sales and innovation are critical </w:t>
      </w:r>
    </w:p>
    <w:p w:rsidR="00AF07DF" w:rsidRPr="00135968" w:rsidRDefault="00AF07DF" w:rsidP="00AF07DF">
      <w:r>
        <w:t xml:space="preserve">Randy </w:t>
      </w:r>
      <w:r w:rsidRPr="00135968">
        <w:rPr>
          <w:rStyle w:val="Style13ptBold"/>
        </w:rPr>
        <w:t>Starr and</w:t>
      </w:r>
      <w:r>
        <w:t xml:space="preserve"> Larry </w:t>
      </w:r>
      <w:r w:rsidRPr="00135968">
        <w:rPr>
          <w:rStyle w:val="Style13ptBold"/>
        </w:rPr>
        <w:t>Jones 2018</w:t>
      </w:r>
      <w:r>
        <w:t>, Starr is an advisor to executives in the aerospace and defense industry for Strategy&amp;, PwC’s strategy consulting business. Jones is a principal with PwC US in the valuation practice, “Aerospace and Defense Trends 2018-19”, Strategy and, 6-12-2019, https://www.strategyand.pwc.com/trend/2018-defense, MJD</w:t>
      </w:r>
    </w:p>
    <w:p w:rsidR="00AF07DF" w:rsidRPr="005F5121" w:rsidRDefault="00AF07DF" w:rsidP="00AF07DF">
      <w:pPr>
        <w:rPr>
          <w:sz w:val="16"/>
        </w:rPr>
      </w:pPr>
      <w:r w:rsidRPr="005F5121">
        <w:rPr>
          <w:sz w:val="16"/>
        </w:rPr>
        <w:t>To keep pace with new entrants, companies must focus on innovation. In 2017, examining the dynamics of the aerospace and defense (A&amp;D) sector</w:t>
      </w:r>
      <w:r w:rsidRPr="005F5121">
        <w:rPr>
          <w:rStyle w:val="StyleUnderline"/>
        </w:rPr>
        <w:t xml:space="preserve">, we </w:t>
      </w:r>
      <w:r w:rsidRPr="00A977D2">
        <w:rPr>
          <w:rStyle w:val="StyleUnderline"/>
          <w:highlight w:val="cyan"/>
        </w:rPr>
        <w:t>emphasized the need for global companies to focus on building relationships with defense agencies around the world</w:t>
      </w:r>
      <w:r w:rsidRPr="0040309B">
        <w:rPr>
          <w:rStyle w:val="StyleUnderline"/>
        </w:rPr>
        <w:t xml:space="preserve">. We said they should seek entrées into new lucrative markets even as their </w:t>
      </w:r>
      <w:r w:rsidRPr="00A977D2">
        <w:rPr>
          <w:rStyle w:val="StyleUnderline"/>
          <w:highlight w:val="cyan"/>
        </w:rPr>
        <w:t>U.S. and E.U. business remains flat.</w:t>
      </w:r>
      <w:r>
        <w:rPr>
          <w:rStyle w:val="StyleUnderline"/>
        </w:rPr>
        <w:t xml:space="preserve"> </w:t>
      </w:r>
      <w:r w:rsidRPr="00683432">
        <w:rPr>
          <w:rStyle w:val="StyleUnderline"/>
        </w:rPr>
        <w:t>That assessment is still pertinent in 2018</w:t>
      </w:r>
      <w:r w:rsidRPr="00A977D2">
        <w:rPr>
          <w:rStyle w:val="StyleUnderline"/>
          <w:highlight w:val="cyan"/>
        </w:rPr>
        <w:t>, even in the face of expanded U.S. defense budgets. There are many uncertainties</w:t>
      </w:r>
      <w:r w:rsidRPr="00683432">
        <w:rPr>
          <w:rStyle w:val="StyleUnderline"/>
        </w:rPr>
        <w:t xml:space="preserve"> surrounding how that money will be spent.</w:t>
      </w:r>
      <w:r w:rsidRPr="005F5121">
        <w:rPr>
          <w:sz w:val="16"/>
        </w:rPr>
        <w:t xml:space="preserve"> For example, will the Pentagon return to the days of traditional long-term weapons development programs? Or will it take the more likely course of pursuing new partners — either legacy players or nontraditional entrants — that can invest in creative technology solutions and deliver them faster and cheaper? </w:t>
      </w:r>
      <w:r w:rsidRPr="00A977D2">
        <w:rPr>
          <w:rStyle w:val="Emphasis"/>
          <w:highlight w:val="cyan"/>
        </w:rPr>
        <w:t>Another uncertainty involves the European Ministers of Defense</w:t>
      </w:r>
      <w:r w:rsidRPr="007C4BC1">
        <w:rPr>
          <w:rStyle w:val="Emphasis"/>
        </w:rPr>
        <w:t>, who are joining together as a bloc to increase investments in military equipment.</w:t>
      </w:r>
      <w:r w:rsidRPr="005F5121">
        <w:rPr>
          <w:sz w:val="16"/>
        </w:rPr>
        <w:t xml:space="preserve"> Digitizing the armed forces and lowering procurement expenditures on big ticket items are priorities for them. Will this change leave A&amp;D companies following traditional paths of product development out in the cold? </w:t>
      </w:r>
      <w:r w:rsidRPr="007C4BC1">
        <w:rPr>
          <w:rStyle w:val="StyleUnderline"/>
        </w:rPr>
        <w:t>A global strategy built upon their own innovation and capabilities is the most viable path for most companies in this industry</w:t>
      </w:r>
      <w:r w:rsidRPr="005F5121">
        <w:rPr>
          <w:sz w:val="16"/>
        </w:rPr>
        <w:t xml:space="preserve">. But is that feasible? For some time now, defense contracting has been among the most risk-averse sectors, often opting to return capital to shareholders via share buybacks and dividend payouts, leaving research and development wanting. Indeed, in absolute numbers, the global A&amp;D industry spends much less on research and development than other critical sectors. In terms of innovation intensity (the percentage of sales earmarked for R&amp;D), its spending is also comparatively low — just 4.1 percent. (In Europe, it’s a bit higher, at 5.1 percent; in the U.S., it’s 3.6 percent.) To be sure, these aerospace and defense R&amp;D budgets are on par with those of the auto industry when viewed as a percentage of sales, but they greatly trail expenditures made by technologically intensive companies, which have begun to enter this sector. </w:t>
      </w:r>
      <w:r w:rsidRPr="00A977D2">
        <w:rPr>
          <w:rStyle w:val="StyleUnderline"/>
          <w:highlight w:val="cyan"/>
        </w:rPr>
        <w:t>Slow-walking R&amp;D efforts has never been a recipe for long-term success,</w:t>
      </w:r>
      <w:r w:rsidRPr="007C4BC1">
        <w:rPr>
          <w:rStyle w:val="StyleUnderline"/>
        </w:rPr>
        <w:t xml:space="preserve"> and some of the significant threats confronting the A&amp;D industry show why that’s even more true in 2018</w:t>
      </w:r>
      <w:r w:rsidRPr="005F5121">
        <w:rPr>
          <w:sz w:val="16"/>
        </w:rPr>
        <w:t xml:space="preserve">. Commercial technology entrants have large and growing workforces dedicated to developing new technologies and can innovate rapidly. U.S. Deputy Secretary of Defense Pat Shanahan, a 30-year veteran of Boeing, has spoken about the </w:t>
      </w:r>
      <w:r w:rsidRPr="00A977D2">
        <w:rPr>
          <w:rStyle w:val="StyleUnderline"/>
          <w:highlight w:val="cyan"/>
        </w:rPr>
        <w:t>potential technology-deficit</w:t>
      </w:r>
      <w:r w:rsidRPr="007C4BC1">
        <w:rPr>
          <w:rStyle w:val="StyleUnderline"/>
        </w:rPr>
        <w:t xml:space="preserve"> that </w:t>
      </w:r>
      <w:r w:rsidRPr="00A977D2">
        <w:rPr>
          <w:rStyle w:val="StyleUnderline"/>
          <w:highlight w:val="cyan"/>
        </w:rPr>
        <w:t>defense companies must address</w:t>
      </w:r>
      <w:r w:rsidRPr="007C4BC1">
        <w:rPr>
          <w:rStyle w:val="StyleUnderline"/>
        </w:rPr>
        <w:t>.</w:t>
      </w:r>
      <w:r w:rsidRPr="005F5121">
        <w:rPr>
          <w:sz w:val="16"/>
        </w:rPr>
        <w:t xml:space="preserve"> They may have once ruled the military equipment landscape and even led in innovation but that doesn’t insulate them from hungrier, more determined competitors. </w:t>
      </w:r>
      <w:proofErr w:type="spellStart"/>
      <w:r w:rsidRPr="005F5121">
        <w:rPr>
          <w:sz w:val="16"/>
        </w:rPr>
        <w:t>SpaceX</w:t>
      </w:r>
      <w:proofErr w:type="spellEnd"/>
      <w:r w:rsidRPr="005F5121">
        <w:rPr>
          <w:sz w:val="16"/>
        </w:rPr>
        <w:t xml:space="preserve">, founded in 2002, exemplifies this group. Elon Musk’s company designs, manufactures, and launches advanced rockets, covering a range of activities that in the past could have been shared by a variety of defense contractors. And in its short life, </w:t>
      </w:r>
      <w:proofErr w:type="spellStart"/>
      <w:r w:rsidRPr="005F5121">
        <w:rPr>
          <w:sz w:val="16"/>
        </w:rPr>
        <w:t>SpaceX</w:t>
      </w:r>
      <w:proofErr w:type="spellEnd"/>
      <w:r w:rsidRPr="005F5121">
        <w:rPr>
          <w:sz w:val="16"/>
        </w:rPr>
        <w:t xml:space="preserve"> has already proven its ability to disrupt the defense business with a breakthrough that allows it to recover and reuse booster sections. And while Western A&amp;D companies battle new entrants at home</w:t>
      </w:r>
      <w:r w:rsidRPr="00DE3460">
        <w:rPr>
          <w:rStyle w:val="StyleUnderline"/>
        </w:rPr>
        <w:t xml:space="preserve">, </w:t>
      </w:r>
      <w:r w:rsidRPr="00A977D2">
        <w:rPr>
          <w:rStyle w:val="StyleUnderline"/>
          <w:highlight w:val="cyan"/>
        </w:rPr>
        <w:t>countries</w:t>
      </w:r>
      <w:r w:rsidRPr="00DE3460">
        <w:rPr>
          <w:rStyle w:val="StyleUnderline"/>
        </w:rPr>
        <w:t xml:space="preserve"> in other regions are expanding their defense capabilities and industries, </w:t>
      </w:r>
      <w:r w:rsidRPr="00A977D2">
        <w:rPr>
          <w:rStyle w:val="StyleUnderline"/>
          <w:highlight w:val="cyan"/>
        </w:rPr>
        <w:t>hoping to erode the technological edge</w:t>
      </w:r>
      <w:r w:rsidRPr="00DE3460">
        <w:rPr>
          <w:rStyle w:val="StyleUnderline"/>
        </w:rPr>
        <w:t xml:space="preserve"> that legacy </w:t>
      </w:r>
      <w:r w:rsidRPr="00A977D2">
        <w:rPr>
          <w:rStyle w:val="StyleUnderline"/>
          <w:highlight w:val="cyan"/>
        </w:rPr>
        <w:t>Western companies</w:t>
      </w:r>
      <w:r w:rsidRPr="00DE3460">
        <w:rPr>
          <w:rStyle w:val="StyleUnderline"/>
        </w:rPr>
        <w:t xml:space="preserve"> and countries </w:t>
      </w:r>
      <w:r w:rsidRPr="00A977D2">
        <w:rPr>
          <w:rStyle w:val="StyleUnderline"/>
          <w:highlight w:val="cyan"/>
        </w:rPr>
        <w:t>have historically enjoyed</w:t>
      </w:r>
      <w:r w:rsidRPr="00A977D2">
        <w:rPr>
          <w:sz w:val="16"/>
          <w:highlight w:val="cyan"/>
        </w:rPr>
        <w:t xml:space="preserve">. </w:t>
      </w:r>
      <w:r w:rsidRPr="00A977D2">
        <w:rPr>
          <w:rStyle w:val="Emphasis"/>
          <w:highlight w:val="cyan"/>
        </w:rPr>
        <w:t>Some</w:t>
      </w:r>
      <w:r w:rsidRPr="00DE3460">
        <w:rPr>
          <w:rStyle w:val="Emphasis"/>
        </w:rPr>
        <w:t xml:space="preserve"> of them may </w:t>
      </w:r>
      <w:r w:rsidRPr="00A977D2">
        <w:rPr>
          <w:rStyle w:val="Emphasis"/>
          <w:highlight w:val="cyan"/>
        </w:rPr>
        <w:t>become formidable rivals</w:t>
      </w:r>
      <w:r w:rsidRPr="005F5121">
        <w:rPr>
          <w:sz w:val="16"/>
        </w:rPr>
        <w:t xml:space="preserve">. Recent reports indicate that China is making a big push to develop military artificial intelligence technologies, and China and Russia are developing sophisticated air-to-air missile systems that use advanced imagery and sensors to thwart enemy intrusions before they pierce the skies. </w:t>
      </w:r>
      <w:r w:rsidRPr="00DE3460">
        <w:rPr>
          <w:rStyle w:val="StyleUnderline"/>
        </w:rPr>
        <w:t>As a result of these pressures, executives at large A&amp;D companies must confront a critical imperative: change how you make decisions about capital expenditures and R&amp;D spending to increase support for new technologies and partnerships with the goal of designing and engineering new products more quickly</w:t>
      </w:r>
      <w:r w:rsidRPr="005F5121">
        <w:rPr>
          <w:sz w:val="16"/>
        </w:rPr>
        <w:t xml:space="preserve">. In other words, adopt a more rigorous and less risk-averse approach to evaluating and making strategic investment choices (for example, product development, technology innovation, and R&amp;D) that yield long-term value. Accept uncertainty as part of the normal course of business; view it as an opportunity, not a danger. At the same time, collaborate with defense customers to tap into technology innovation outside the A&amp;D industry and adapt it to future platforms rather than developing bespoke solutions. We have already begun to see some movement in this direction, though not enough. </w:t>
      </w:r>
      <w:r w:rsidRPr="006A5762">
        <w:rPr>
          <w:rStyle w:val="StyleUnderline"/>
        </w:rPr>
        <w:t>Some U.S. A&amp;D companies are using a sudden influx of free cash from massive tax cuts to widen R&amp;D spending and investments in other capital assets</w:t>
      </w:r>
      <w:r w:rsidRPr="005F5121">
        <w:rPr>
          <w:sz w:val="16"/>
        </w:rPr>
        <w:t xml:space="preserve"> (although many are still designating much of the windfall for shareholder payoffs that do little for future product development). For instance, in 2018, Northrop Grumman plans to increase capital expenditures by 11 percent and Raytheon says it is upping capital spending by 50 percent. </w:t>
      </w:r>
      <w:r w:rsidRPr="006A5762">
        <w:rPr>
          <w:rStyle w:val="StyleUnderline"/>
        </w:rPr>
        <w:t xml:space="preserve">Lockheed Martin says it intends to invest in new weapons development, while not providing any dollar figures. But </w:t>
      </w:r>
      <w:proofErr w:type="gramStart"/>
      <w:r w:rsidRPr="006A5762">
        <w:rPr>
          <w:rStyle w:val="StyleUnderline"/>
        </w:rPr>
        <w:t>these announcement</w:t>
      </w:r>
      <w:proofErr w:type="gramEnd"/>
      <w:r w:rsidRPr="006A5762">
        <w:rPr>
          <w:rStyle w:val="StyleUnderline"/>
        </w:rPr>
        <w:t xml:space="preserve"> are relatively few, limited to American companies and don’t specify how much, if any, of the increased spending will go directly to R&amp;D, as opposed to other typical capital investments.</w:t>
      </w:r>
      <w:r>
        <w:rPr>
          <w:rStyle w:val="StyleUnderline"/>
        </w:rPr>
        <w:t xml:space="preserve"> </w:t>
      </w:r>
      <w:r w:rsidRPr="005F5121">
        <w:rPr>
          <w:sz w:val="16"/>
        </w:rPr>
        <w:t xml:space="preserve">In addition, some defense outfits have developed unorthodox innovation strategies to jumpstart new programs that formerly would not have been in their wheelhouse. The U.S.-based Sierra Nevada Corporation teamed up with Brazil’s Embraer Defense &amp; Security to retrofit Embraer’s battle hardened A-29 light attack aircraft for the U.S. Air Force and other air forces worldwide. This contract grew out of a USAF effort to procure equipment with minimal and more rapid development work than traditionally required. Airbus has launched a new digital program called Quantum, which among other things seeks to create new business models around advanced technology. One of Airbus’ initial Quantum efforts is the development of highly complex commercial drones to buttress its military unmanned device product lines. Other A&amp;D companies are explicitly trying to establish themselves as digital leaders through M&amp;A or partnerships. Thales has acquired Dutch-based </w:t>
      </w:r>
      <w:proofErr w:type="spellStart"/>
      <w:r w:rsidRPr="005F5121">
        <w:rPr>
          <w:sz w:val="16"/>
        </w:rPr>
        <w:t>Gemalto</w:t>
      </w:r>
      <w:proofErr w:type="spellEnd"/>
      <w:r w:rsidRPr="005F5121">
        <w:rPr>
          <w:sz w:val="16"/>
        </w:rPr>
        <w:t xml:space="preserve"> for more than US$5 billion, a deal that cements Thales’ new strategic vision in this sphere. </w:t>
      </w:r>
      <w:proofErr w:type="spellStart"/>
      <w:r w:rsidRPr="005F5121">
        <w:rPr>
          <w:sz w:val="16"/>
        </w:rPr>
        <w:t>Gemalto</w:t>
      </w:r>
      <w:proofErr w:type="spellEnd"/>
      <w:r w:rsidRPr="005F5121">
        <w:rPr>
          <w:sz w:val="16"/>
        </w:rPr>
        <w:t xml:space="preserve"> is a major player in cybersecurity products, and Thales has been on a buying binge recently to open up new revenue streams from technology. Boeing Defense, Space &amp; Security has joined with Saab Group to build a production aircraft that provides the U.S. Air Force with a new, advanced pilot training system that could replace the T-38 in the Air Force’s T-X training program. The project is notable in that Boeing broke a norm by investing its own resources in R&amp;D. Some companies, such as Lockheed Martin (LM) are using venture funds to focus their long-term, strategic investments on technology innovation. LM’s fund invests in early-stage technology companies that are involved in autonomous systems and robotics, cybersecurity, artificial intelligence, advanced electronics, and sensor technologies. No A&amp;D company can avoid the need to be much </w:t>
      </w:r>
      <w:proofErr w:type="gramStart"/>
      <w:r w:rsidRPr="005F5121">
        <w:rPr>
          <w:sz w:val="16"/>
        </w:rPr>
        <w:t>more nimble</w:t>
      </w:r>
      <w:proofErr w:type="gramEnd"/>
      <w:r w:rsidRPr="005F5121">
        <w:rPr>
          <w:sz w:val="16"/>
        </w:rPr>
        <w:t xml:space="preserve"> and forward-thinking than they’ve been in the past. Companies must determine how to allocate capital to build differentiating capabilities, address current and future customer needs, help customers innovate, and, of course, maximize shareholder returns. How can they develop an investment strategy to meet these goals? A good starting point is a more disciplined approach to valuing strategic options. This involves analyzing specific financial indicators (such as cash flows or intrinsic value) generated by the company’s current strategy, versus other strategic options. The cash flow can then be used to develop advanced products, instead of simply returning capital to shareholders. A&amp;D companies should ensure that their approach to strategic investment decisions incorporates the following elements: A disciplined approach to managing capital investments as a portfolio of options, based on returns and on the drivers of intrinsic value. This includes a dynamic valuation of strategic options and trade-offs (potentially incorporating decision-tree analysis, what-if scenarios, and an analysis of real option value in a range of plausible future environments). Agility in the face of market uncertainty through a dynamic strategy process that is not constrained by annual financial-planning cycles. Reducing expenses by ruthlessly focusing on the assets, markets, business portfolio, technology, and core capabilities that provide the company’s competitive advantage. (We call this a fit-for-growth program.) Too often, R&amp;D funds are allocated to business units, letting them decide what to do with the money, rather than earmarked to fund specific priorities. Incentive and compensation programs that reward executives for investment decisions that result in successful innovation and improved competitive advantage. The traditional approach of offering bonuses for meeting annual performance objectives — equity returns, earnings, and the like — is counterproductive because executives can achieve these goals while actually destroying value in the company by, for instance, seeking savings through cutbacks in R&amp;D. Changes in the corporate culture. </w:t>
      </w:r>
      <w:r w:rsidRPr="0014629D">
        <w:rPr>
          <w:rStyle w:val="StyleUnderline"/>
        </w:rPr>
        <w:t>The average defense contractor’s workforce is skewed to a middle-aged demographic that is strong in developing and maintaining proprietary systems, but does not have the tech aptitude that increasingly drives weapons equipment efforts and advances today.</w:t>
      </w:r>
      <w:r>
        <w:rPr>
          <w:rStyle w:val="StyleUnderline"/>
        </w:rPr>
        <w:t xml:space="preserve"> </w:t>
      </w:r>
      <w:r w:rsidRPr="005F5121">
        <w:rPr>
          <w:sz w:val="16"/>
        </w:rPr>
        <w:t xml:space="preserve">In those areas where commercial industries — particularly technology companies — may be several years ahead, defense contractors shouldn’t try to catch up on their own. They must realize that the government will purchase commercial products that are not proprietary in order to take advantage of their potential applications more quickly. To address this, defense contractors should partner with startups to adopt new technologies the A&amp;D companies need. Acquisitions and venture capital–style investments are also possible in this realm. Boeing, Airbus, LM, and Raytheon have all bought interests in high-tech firms, working in areas that include cybersecurity, integrated circuits, drones, small electric airplanes, and augmented reality. </w:t>
      </w:r>
      <w:r w:rsidRPr="00A977D2">
        <w:rPr>
          <w:rStyle w:val="Emphasis"/>
          <w:highlight w:val="cyan"/>
        </w:rPr>
        <w:t>The A&amp;D sector is clearly at a crossroads</w:t>
      </w:r>
      <w:r w:rsidRPr="0014629D">
        <w:rPr>
          <w:rStyle w:val="Emphasis"/>
        </w:rPr>
        <w:t>.</w:t>
      </w:r>
      <w:r w:rsidRPr="005F5121">
        <w:rPr>
          <w:sz w:val="16"/>
        </w:rPr>
        <w:t xml:space="preserve"> And it is an especially challenging juncture because in recent years the industry has tended to pull in its horns rather than be bold and daring. Companies can choose either road, but only one — the one that requires companies to be less risk-averse — leads to a lucrative future.</w:t>
      </w:r>
    </w:p>
    <w:p w:rsidR="00AF07DF" w:rsidRPr="00331726" w:rsidRDefault="00AF07DF" w:rsidP="00AF07DF"/>
    <w:p w:rsidR="00AF07DF" w:rsidRDefault="00AF07DF" w:rsidP="00AF07DF">
      <w:pPr>
        <w:pStyle w:val="Heading3"/>
      </w:pPr>
      <w:r>
        <w:t>UQ---US Lead in Sales</w:t>
      </w:r>
    </w:p>
    <w:p w:rsidR="00AF07DF" w:rsidRDefault="00AF07DF" w:rsidP="00AF07DF">
      <w:pPr>
        <w:pStyle w:val="Heading4"/>
      </w:pPr>
      <w:r>
        <w:t>Trump’s foreign policy stance and increased regulations has put US dominance over arms sales at risk- further restrictions would push it over the brink</w:t>
      </w:r>
    </w:p>
    <w:p w:rsidR="00AF07DF" w:rsidRDefault="00AF07DF" w:rsidP="00AF07DF">
      <w:r w:rsidRPr="00AC380C">
        <w:t xml:space="preserve">Shimon </w:t>
      </w:r>
      <w:r w:rsidRPr="00AC380C">
        <w:rPr>
          <w:rStyle w:val="Style13ptBold"/>
        </w:rPr>
        <w:t>Arad</w:t>
      </w:r>
      <w:r w:rsidRPr="00AC380C">
        <w:t>, 9-28-20</w:t>
      </w:r>
      <w:r w:rsidRPr="00AC380C">
        <w:rPr>
          <w:rStyle w:val="Style13ptBold"/>
        </w:rPr>
        <w:t>18</w:t>
      </w:r>
      <w:r w:rsidRPr="00AC380C">
        <w:t>, Arad is a retired colonel of the Israeli Defense Forces “Trump’s Arms Exports Policy: Debunking Key Assumptions</w:t>
      </w:r>
      <w:r>
        <w:t>”</w:t>
      </w:r>
      <w:r w:rsidRPr="00AC380C">
        <w:t>, War on the Rocks, 6-10-2019, https://warontherocks.com/2018/09/trumps-arms-exports-policy-debunking-key-assumptions/, MJD</w:t>
      </w:r>
    </w:p>
    <w:p w:rsidR="00AF07DF" w:rsidRPr="004641C4" w:rsidRDefault="00AF07DF" w:rsidP="00AF07DF">
      <w:pPr>
        <w:rPr>
          <w:sz w:val="16"/>
        </w:rPr>
      </w:pPr>
      <w:r w:rsidRPr="004641C4">
        <w:rPr>
          <w:sz w:val="16"/>
        </w:rPr>
        <w:t>The Trump administration recently </w:t>
      </w:r>
      <w:hyperlink r:id="rId15" w:history="1">
        <w:r w:rsidRPr="004641C4">
          <w:rPr>
            <w:rStyle w:val="Hyperlink"/>
            <w:sz w:val="16"/>
          </w:rPr>
          <w:t>released</w:t>
        </w:r>
      </w:hyperlink>
      <w:r w:rsidRPr="004641C4">
        <w:rPr>
          <w:sz w:val="16"/>
        </w:rPr>
        <w:t xml:space="preserve"> its </w:t>
      </w:r>
      <w:r w:rsidRPr="00A54A9C">
        <w:rPr>
          <w:rStyle w:val="StyleUnderline"/>
        </w:rPr>
        <w:t>new Conventional Arms Transfer (CAT) policy designed to increase the already well-established U.S. dominance of the global arms market.</w:t>
      </w:r>
      <w:r w:rsidRPr="004641C4">
        <w:rPr>
          <w:sz w:val="16"/>
        </w:rPr>
        <w:t xml:space="preserve"> Increasing arms exports is seen as an important part of the administration’s aim to strengthen America’s economy and security. Traditionally, </w:t>
      </w:r>
      <w:r w:rsidRPr="00A977D2">
        <w:rPr>
          <w:rStyle w:val="Emphasis"/>
          <w:highlight w:val="cyan"/>
        </w:rPr>
        <w:t>U.S. arms exports have been used as tools of power and influence, giving it political leverage over clients</w:t>
      </w:r>
      <w:r w:rsidRPr="00A54A9C">
        <w:rPr>
          <w:rStyle w:val="Emphasis"/>
        </w:rPr>
        <w:t>.</w:t>
      </w:r>
      <w:r>
        <w:rPr>
          <w:rStyle w:val="Emphasis"/>
        </w:rPr>
        <w:t xml:space="preserve"> </w:t>
      </w:r>
      <w:r w:rsidRPr="004641C4">
        <w:rPr>
          <w:rStyle w:val="StyleUnderline"/>
        </w:rPr>
        <w:t xml:space="preserve">Paradoxically, </w:t>
      </w:r>
      <w:r w:rsidRPr="00A977D2">
        <w:rPr>
          <w:rStyle w:val="StyleUnderline"/>
          <w:highlight w:val="cyan"/>
        </w:rPr>
        <w:t>however</w:t>
      </w:r>
      <w:r w:rsidRPr="00A977D2">
        <w:rPr>
          <w:sz w:val="16"/>
          <w:highlight w:val="cyan"/>
        </w:rPr>
        <w:t>,</w:t>
      </w:r>
      <w:r w:rsidRPr="004641C4">
        <w:rPr>
          <w:sz w:val="16"/>
        </w:rPr>
        <w:t xml:space="preserve"> </w:t>
      </w:r>
      <w:r w:rsidRPr="00A54A9C">
        <w:rPr>
          <w:rStyle w:val="StyleUnderline"/>
        </w:rPr>
        <w:t xml:space="preserve">the emphasis placed on the economic utility of arms sales by </w:t>
      </w:r>
      <w:r w:rsidRPr="00A977D2">
        <w:rPr>
          <w:rStyle w:val="StyleUnderline"/>
          <w:highlight w:val="cyan"/>
        </w:rPr>
        <w:t xml:space="preserve">the Trump administration is increasing the bargaining power of clients, </w:t>
      </w:r>
      <w:r w:rsidRPr="004641C4">
        <w:rPr>
          <w:rStyle w:val="StyleUnderline"/>
        </w:rPr>
        <w:t>thereby</w:t>
      </w:r>
      <w:r w:rsidRPr="00A977D2">
        <w:rPr>
          <w:rStyle w:val="StyleUnderline"/>
          <w:highlight w:val="cyan"/>
        </w:rPr>
        <w:t xml:space="preserve"> reducing U.S. political sway.</w:t>
      </w:r>
      <w:r w:rsidRPr="004641C4">
        <w:rPr>
          <w:sz w:val="16"/>
        </w:rPr>
        <w:t xml:space="preserve"> </w:t>
      </w:r>
      <w:r w:rsidRPr="00A54A9C">
        <w:rPr>
          <w:rStyle w:val="StyleUnderline"/>
        </w:rPr>
        <w:t>The leverage of client states and the U.S. arms industry is leading the administration to release advanced military capabilities earlier than it would have done otherwise</w:t>
      </w:r>
      <w:r w:rsidRPr="004641C4">
        <w:rPr>
          <w:sz w:val="16"/>
        </w:rPr>
        <w:t xml:space="preserve"> and to play down human rights considerations raised by Congress. Ironically, </w:t>
      </w:r>
      <w:r w:rsidRPr="00A54A9C">
        <w:rPr>
          <w:rStyle w:val="StyleUnderline"/>
        </w:rPr>
        <w:t>additional economic and security steps being taken by the Trump administration may be undermining some of the intended benefits of the new CAT policy.</w:t>
      </w:r>
      <w:r w:rsidRPr="004641C4">
        <w:rPr>
          <w:sz w:val="16"/>
        </w:rPr>
        <w:t xml:space="preserve"> </w:t>
      </w:r>
      <w:r w:rsidRPr="00A977D2">
        <w:rPr>
          <w:rStyle w:val="Emphasis"/>
          <w:highlight w:val="cyan"/>
        </w:rPr>
        <w:t>The president’s economic protectionist agenda</w:t>
      </w:r>
      <w:r w:rsidRPr="00A54A9C">
        <w:rPr>
          <w:rStyle w:val="Emphasis"/>
        </w:rPr>
        <w:t xml:space="preserve">, including the imposition of tariffs on steel and aluminum supposedly because of national security considerations, </w:t>
      </w:r>
      <w:r w:rsidRPr="00A977D2">
        <w:rPr>
          <w:rStyle w:val="Emphasis"/>
          <w:highlight w:val="cyan"/>
        </w:rPr>
        <w:t>could undermine U.S. defense sales</w:t>
      </w:r>
      <w:r w:rsidRPr="00A54A9C">
        <w:rPr>
          <w:rStyle w:val="Emphasis"/>
        </w:rPr>
        <w:t xml:space="preserve"> by driving up prices or by prompting retaliation from affected arms clients.</w:t>
      </w:r>
      <w:r>
        <w:rPr>
          <w:rStyle w:val="Emphasis"/>
        </w:rPr>
        <w:t xml:space="preserve"> </w:t>
      </w:r>
      <w:r w:rsidRPr="00A977D2">
        <w:rPr>
          <w:rStyle w:val="StyleUnderline"/>
          <w:highlight w:val="cyan"/>
        </w:rPr>
        <w:t>Political tensions</w:t>
      </w:r>
      <w:r w:rsidRPr="00A54A9C">
        <w:rPr>
          <w:rStyle w:val="StyleUnderline"/>
        </w:rPr>
        <w:t xml:space="preserve"> between Washington and some its allies and partners – </w:t>
      </w:r>
      <w:r w:rsidRPr="00A977D2">
        <w:rPr>
          <w:rStyle w:val="StyleUnderline"/>
          <w:highlight w:val="cyan"/>
        </w:rPr>
        <w:t xml:space="preserve">especially in NATO — may also </w:t>
      </w:r>
      <w:r w:rsidRPr="004641C4">
        <w:rPr>
          <w:rStyle w:val="StyleUnderline"/>
        </w:rPr>
        <w:t>be</w:t>
      </w:r>
      <w:r w:rsidRPr="00A54A9C">
        <w:rPr>
          <w:rStyle w:val="StyleUnderline"/>
        </w:rPr>
        <w:t xml:space="preserve"> encouraging them to find ways to </w:t>
      </w:r>
      <w:r w:rsidRPr="00A977D2">
        <w:rPr>
          <w:rStyle w:val="StyleUnderline"/>
          <w:highlight w:val="cyan"/>
        </w:rPr>
        <w:t xml:space="preserve">decrease their dependence on American-made </w:t>
      </w:r>
      <w:r w:rsidRPr="004641C4">
        <w:rPr>
          <w:rStyle w:val="StyleUnderline"/>
        </w:rPr>
        <w:t>sub</w:t>
      </w:r>
      <w:r w:rsidRPr="00A977D2">
        <w:rPr>
          <w:rStyle w:val="StyleUnderline"/>
          <w:highlight w:val="cyan"/>
        </w:rPr>
        <w:t>systems</w:t>
      </w:r>
      <w:r w:rsidRPr="00A54A9C">
        <w:rPr>
          <w:rStyle w:val="StyleUnderline"/>
        </w:rPr>
        <w:t xml:space="preserve"> and to increase defense industrial cooperation between them to the exclusion of the United States.</w:t>
      </w:r>
      <w:r w:rsidRPr="004641C4">
        <w:rPr>
          <w:sz w:val="16"/>
        </w:rPr>
        <w:t xml:space="preserve"> </w:t>
      </w:r>
      <w:r w:rsidRPr="00A977D2">
        <w:rPr>
          <w:rStyle w:val="Emphasis"/>
          <w:highlight w:val="cyan"/>
        </w:rPr>
        <w:t>This could</w:t>
      </w:r>
      <w:r w:rsidRPr="00A54A9C">
        <w:rPr>
          <w:rStyle w:val="Emphasis"/>
        </w:rPr>
        <w:t xml:space="preserve"> potentially </w:t>
      </w:r>
      <w:r w:rsidRPr="00A977D2">
        <w:rPr>
          <w:rStyle w:val="Emphasis"/>
          <w:highlight w:val="cyan"/>
        </w:rPr>
        <w:t>reduce future U.S. arms</w:t>
      </w:r>
      <w:r w:rsidRPr="00A54A9C">
        <w:rPr>
          <w:rStyle w:val="Emphasis"/>
        </w:rPr>
        <w:t xml:space="preserve"> and subsystem </w:t>
      </w:r>
      <w:r w:rsidRPr="00A977D2">
        <w:rPr>
          <w:rStyle w:val="Emphasis"/>
          <w:highlight w:val="cyan"/>
        </w:rPr>
        <w:t>sales</w:t>
      </w:r>
      <w:r w:rsidRPr="00A54A9C">
        <w:rPr>
          <w:rStyle w:val="Emphasis"/>
        </w:rPr>
        <w:t xml:space="preserve"> to these countries </w:t>
      </w:r>
      <w:r w:rsidRPr="00A977D2">
        <w:rPr>
          <w:rStyle w:val="Emphasis"/>
          <w:highlight w:val="cyan"/>
        </w:rPr>
        <w:t xml:space="preserve">and increase competition </w:t>
      </w:r>
      <w:r w:rsidRPr="004641C4">
        <w:rPr>
          <w:rStyle w:val="Emphasis"/>
        </w:rPr>
        <w:t xml:space="preserve">with them </w:t>
      </w:r>
      <w:r w:rsidRPr="00A977D2">
        <w:rPr>
          <w:rStyle w:val="Emphasis"/>
          <w:highlight w:val="cyan"/>
        </w:rPr>
        <w:t>for global markets</w:t>
      </w:r>
      <w:r w:rsidRPr="00A54A9C">
        <w:rPr>
          <w:rStyle w:val="Emphasis"/>
        </w:rPr>
        <w:t>.</w:t>
      </w:r>
      <w:r w:rsidRPr="004641C4">
        <w:rPr>
          <w:sz w:val="16"/>
        </w:rPr>
        <w:t xml:space="preserve"> Trump’s Conventional Arms Transfer Policy The first CAT policy was </w:t>
      </w:r>
      <w:hyperlink r:id="rId16" w:history="1">
        <w:r w:rsidRPr="004641C4">
          <w:rPr>
            <w:rStyle w:val="Hyperlink"/>
            <w:sz w:val="16"/>
          </w:rPr>
          <w:t>introduced</w:t>
        </w:r>
      </w:hyperlink>
      <w:r w:rsidRPr="004641C4">
        <w:rPr>
          <w:sz w:val="16"/>
        </w:rPr>
        <w:t xml:space="preserve"> by President Jimmy Carter on May 19, 1977. Its underlying principle was that arms transfers were to be treated with a strong presumption of denial “as an exceptional foreign policy implement” with “the burden of persuasion … on those who favor a particular sale, rather than those who oppose it.” To further this policy of self-imposed restraint, Carter instituted a ceiling on the total dollar value of American arms transfers to all but a few traditional allies. He pledged that the United States would not be the first supplier to introduce into Third World areas “newly developed, advanced weapons systems which could create a new or significantly higher combat capability.” In implementing this policy, Carter </w:t>
      </w:r>
      <w:hyperlink r:id="rId17" w:history="1">
        <w:r w:rsidRPr="004641C4">
          <w:rPr>
            <w:rStyle w:val="Hyperlink"/>
            <w:sz w:val="16"/>
          </w:rPr>
          <w:t>issued</w:t>
        </w:r>
      </w:hyperlink>
      <w:r w:rsidRPr="004641C4">
        <w:rPr>
          <w:sz w:val="16"/>
        </w:rPr>
        <w:t xml:space="preserve"> the so-called “leprosy letter,” instructing American diplomats abroad to refrain from assisting the U.S. arms industry in its efforts to secure foreign buyers. In April, the Trump administration </w:t>
      </w:r>
      <w:hyperlink r:id="rId18" w:history="1">
        <w:r w:rsidRPr="004641C4">
          <w:rPr>
            <w:rStyle w:val="Hyperlink"/>
            <w:sz w:val="16"/>
          </w:rPr>
          <w:t>launched</w:t>
        </w:r>
      </w:hyperlink>
      <w:r w:rsidRPr="004641C4">
        <w:rPr>
          <w:sz w:val="16"/>
        </w:rPr>
        <w:t xml:space="preserve"> the fifth iteration of the CAT policy, designed to increase the exports of U.S. arms as an integral part of its “America First” policy agenda. The present version of the CAT policy prioritizes arms transfers as an </w:t>
      </w:r>
      <w:hyperlink r:id="rId19" w:history="1">
        <w:r w:rsidRPr="004641C4">
          <w:rPr>
            <w:rStyle w:val="Hyperlink"/>
            <w:sz w:val="16"/>
          </w:rPr>
          <w:t>important tool</w:t>
        </w:r>
      </w:hyperlink>
      <w:r w:rsidRPr="004641C4">
        <w:rPr>
          <w:sz w:val="16"/>
        </w:rPr>
        <w:t xml:space="preserve"> of American foreign policy and, in stark contrast to the vision of Carter, is predicated on a strong assumption of approval and the active advocacy of the U.S. government and its diplomats with foreign leaders and governments to buy American-made arms. </w:t>
      </w:r>
      <w:r w:rsidRPr="00A54A9C">
        <w:rPr>
          <w:rStyle w:val="StyleUnderline"/>
        </w:rPr>
        <w:t>The Trump administration</w:t>
      </w:r>
      <w:r>
        <w:rPr>
          <w:rStyle w:val="StyleUnderline"/>
        </w:rPr>
        <w:t xml:space="preserve"> </w:t>
      </w:r>
      <w:hyperlink r:id="rId20" w:history="1">
        <w:r w:rsidRPr="00A54A9C">
          <w:rPr>
            <w:rStyle w:val="StyleUnderline"/>
          </w:rPr>
          <w:t>presents</w:t>
        </w:r>
      </w:hyperlink>
      <w:r>
        <w:rPr>
          <w:rStyle w:val="StyleUnderline"/>
        </w:rPr>
        <w:t xml:space="preserve"> </w:t>
      </w:r>
      <w:r w:rsidRPr="00A54A9C">
        <w:rPr>
          <w:rStyle w:val="StyleUnderline"/>
        </w:rPr>
        <w:t>its new arms policy as a response to the ongoing strategic competition between the great powers. Its argument is that the new CAT policy will enable Washington to preserve international peace by strengthening the military capabilities of its allies</w:t>
      </w:r>
      <w:r w:rsidRPr="004641C4">
        <w:rPr>
          <w:sz w:val="16"/>
        </w:rPr>
        <w:t xml:space="preserve"> and partners, while reducing the need for American boots on the ground; maintaining its influence over the policies and actions of client states in key regions around the world; strengthening the U.S. military by increasing interoperability with allies and partners; supporting the defense industry; promoting new innovation; and maintaining American jobs. The new policy also refers to the need for an assessment of the risks that arms transfers may pose to human rights violations, to technology transfer issues and/or U.S. nonproliferation objectives. The Nervous U.S. Domination of the Arms Market </w:t>
      </w:r>
      <w:r w:rsidRPr="00A977D2">
        <w:rPr>
          <w:rStyle w:val="StyleUnderline"/>
          <w:highlight w:val="cyan"/>
        </w:rPr>
        <w:t xml:space="preserve">The United States dominates the </w:t>
      </w:r>
      <w:r w:rsidRPr="004641C4">
        <w:rPr>
          <w:rStyle w:val="StyleUnderline"/>
        </w:rPr>
        <w:t xml:space="preserve">growing </w:t>
      </w:r>
      <w:r w:rsidRPr="00A977D2">
        <w:rPr>
          <w:rStyle w:val="StyleUnderline"/>
          <w:highlight w:val="cyan"/>
        </w:rPr>
        <w:t>global arms market</w:t>
      </w:r>
      <w:r w:rsidRPr="00A54A9C">
        <w:rPr>
          <w:rStyle w:val="StyleUnderline"/>
        </w:rPr>
        <w:t xml:space="preserve"> and according to data gathered by the authoritative</w:t>
      </w:r>
      <w:r>
        <w:rPr>
          <w:rStyle w:val="StyleUnderline"/>
        </w:rPr>
        <w:t xml:space="preserve"> </w:t>
      </w:r>
      <w:hyperlink r:id="rId21" w:history="1">
        <w:r w:rsidRPr="00A54A9C">
          <w:rPr>
            <w:rStyle w:val="StyleUnderline"/>
          </w:rPr>
          <w:t>Stockholm International Peace Research Institute</w:t>
        </w:r>
      </w:hyperlink>
      <w:r>
        <w:rPr>
          <w:rStyle w:val="StyleUnderline"/>
        </w:rPr>
        <w:t xml:space="preserve"> </w:t>
      </w:r>
      <w:r w:rsidRPr="00A54A9C">
        <w:rPr>
          <w:rStyle w:val="StyleUnderline"/>
        </w:rPr>
        <w:t xml:space="preserve">(SIPRI), its lead is expanding. </w:t>
      </w:r>
      <w:r w:rsidRPr="004641C4">
        <w:rPr>
          <w:sz w:val="16"/>
        </w:rPr>
        <w:t xml:space="preserve">The United States accounted for 34 percent of total arms exports between 2013 and 2017, ranking it significantly higher than its main competitors Russia (22 percent), France (6.7 percent), Germany (5.8 percent), China (5.7 percent), and Britain (4.8 percent). In FY 2018, </w:t>
      </w:r>
      <w:hyperlink r:id="rId22" w:history="1">
        <w:r w:rsidRPr="004641C4">
          <w:rPr>
            <w:rStyle w:val="Hyperlink"/>
            <w:sz w:val="16"/>
          </w:rPr>
          <w:t>the value of signed arms deals continued to increase</w:t>
        </w:r>
      </w:hyperlink>
      <w:r w:rsidRPr="004641C4">
        <w:rPr>
          <w:sz w:val="16"/>
        </w:rPr>
        <w:t xml:space="preserve">, reaching over $46 billion, exceeding the $41 billion figure of FY 2017. </w:t>
      </w:r>
      <w:r w:rsidRPr="00A54A9C">
        <w:rPr>
          <w:rStyle w:val="StyleUnderline"/>
        </w:rPr>
        <w:t>Undergirding this policy is Trump’s vision that economic security</w:t>
      </w:r>
      <w:r>
        <w:rPr>
          <w:rStyle w:val="StyleUnderline"/>
        </w:rPr>
        <w:t xml:space="preserve"> </w:t>
      </w:r>
      <w:r w:rsidRPr="00A54A9C">
        <w:rPr>
          <w:rStyle w:val="StyleUnderline"/>
        </w:rPr>
        <w:t>is</w:t>
      </w:r>
      <w:r>
        <w:rPr>
          <w:rStyle w:val="StyleUnderline"/>
        </w:rPr>
        <w:t xml:space="preserve"> </w:t>
      </w:r>
      <w:r w:rsidRPr="00A54A9C">
        <w:rPr>
          <w:rStyle w:val="StyleUnderline"/>
        </w:rPr>
        <w:t>national security. The defense and aerospace industry is America’s</w:t>
      </w:r>
      <w:r>
        <w:rPr>
          <w:rStyle w:val="StyleUnderline"/>
        </w:rPr>
        <w:t xml:space="preserve"> </w:t>
      </w:r>
      <w:hyperlink r:id="rId23" w:history="1">
        <w:r w:rsidRPr="00A54A9C">
          <w:rPr>
            <w:rStyle w:val="StyleUnderline"/>
          </w:rPr>
          <w:t>second-largest gross exporter.</w:t>
        </w:r>
        <w:r>
          <w:rPr>
            <w:rStyle w:val="StyleUnderline"/>
          </w:rPr>
          <w:t xml:space="preserve"> </w:t>
        </w:r>
      </w:hyperlink>
      <w:r w:rsidRPr="00A54A9C">
        <w:rPr>
          <w:rStyle w:val="StyleUnderline"/>
        </w:rPr>
        <w:t>The industry</w:t>
      </w:r>
      <w:r>
        <w:rPr>
          <w:rStyle w:val="StyleUnderline"/>
        </w:rPr>
        <w:t xml:space="preserve"> </w:t>
      </w:r>
      <w:hyperlink r:id="rId24" w:history="1">
        <w:r w:rsidRPr="00A54A9C">
          <w:rPr>
            <w:rStyle w:val="StyleUnderline"/>
          </w:rPr>
          <w:t>contributes</w:t>
        </w:r>
      </w:hyperlink>
      <w:r>
        <w:rPr>
          <w:rStyle w:val="StyleUnderline"/>
        </w:rPr>
        <w:t xml:space="preserve"> </w:t>
      </w:r>
      <w:r w:rsidRPr="00A54A9C">
        <w:rPr>
          <w:rStyle w:val="StyleUnderline"/>
        </w:rPr>
        <w:t>approximately $1 trillion annually to the U.S. economy and employs</w:t>
      </w:r>
      <w:r>
        <w:rPr>
          <w:rStyle w:val="StyleUnderline"/>
        </w:rPr>
        <w:t xml:space="preserve"> </w:t>
      </w:r>
      <w:hyperlink r:id="rId25" w:history="1">
        <w:r w:rsidRPr="00A54A9C">
          <w:rPr>
            <w:rStyle w:val="StyleUnderline"/>
          </w:rPr>
          <w:t>around 2,500,000 people</w:t>
        </w:r>
      </w:hyperlink>
      <w:r w:rsidRPr="004641C4">
        <w:rPr>
          <w:sz w:val="16"/>
        </w:rPr>
        <w:t xml:space="preserve">. </w:t>
      </w:r>
      <w:r w:rsidRPr="00A54A9C">
        <w:rPr>
          <w:rStyle w:val="Emphasis"/>
        </w:rPr>
        <w:t>On average,</w:t>
      </w:r>
      <w:r>
        <w:rPr>
          <w:rStyle w:val="Emphasis"/>
        </w:rPr>
        <w:t xml:space="preserve"> </w:t>
      </w:r>
      <w:hyperlink r:id="rId26" w:history="1">
        <w:r w:rsidRPr="00A54A9C">
          <w:rPr>
            <w:rStyle w:val="Emphasis"/>
          </w:rPr>
          <w:t>30 percent of the industry’s annual revenue</w:t>
        </w:r>
      </w:hyperlink>
      <w:r>
        <w:rPr>
          <w:rStyle w:val="Emphasis"/>
        </w:rPr>
        <w:t xml:space="preserve"> </w:t>
      </w:r>
      <w:r w:rsidRPr="00A54A9C">
        <w:rPr>
          <w:rStyle w:val="Emphasis"/>
        </w:rPr>
        <w:t>is through arms exports, which reduces the need for domestic investment, reduces the cost-per-unit for the U.S. military, and enables an increase of investments in innovation, thereby retaining America’s technological lead.</w:t>
      </w:r>
      <w:r>
        <w:rPr>
          <w:rStyle w:val="Emphasis"/>
        </w:rPr>
        <w:t xml:space="preserve"> </w:t>
      </w:r>
      <w:r w:rsidRPr="00A977D2">
        <w:rPr>
          <w:rStyle w:val="Emphasis"/>
          <w:highlight w:val="cyan"/>
        </w:rPr>
        <w:t>However, a number of trends combine to make Washington nervous about its lead in global arms sales</w:t>
      </w:r>
      <w:r w:rsidRPr="00A977D2">
        <w:rPr>
          <w:sz w:val="16"/>
          <w:highlight w:val="cyan"/>
        </w:rPr>
        <w:t>.</w:t>
      </w:r>
      <w:r w:rsidRPr="004641C4">
        <w:rPr>
          <w:sz w:val="16"/>
        </w:rPr>
        <w:t xml:space="preserve"> </w:t>
      </w:r>
      <w:r w:rsidRPr="00A54A9C">
        <w:rPr>
          <w:rStyle w:val="StyleUnderline"/>
        </w:rPr>
        <w:t>The first is a growing effort by other technologically innovative arms exporters to compete with the United States for markets</w:t>
      </w:r>
      <w:r w:rsidRPr="004641C4">
        <w:rPr>
          <w:sz w:val="16"/>
        </w:rPr>
        <w:t xml:space="preserve">. Arms sales by </w:t>
      </w:r>
      <w:hyperlink r:id="rId27" w:history="1">
        <w:r w:rsidRPr="004641C4">
          <w:rPr>
            <w:rStyle w:val="Hyperlink"/>
            <w:sz w:val="16"/>
          </w:rPr>
          <w:t>Britain</w:t>
        </w:r>
      </w:hyperlink>
      <w:r w:rsidRPr="004641C4">
        <w:rPr>
          <w:sz w:val="16"/>
        </w:rPr>
        <w:t xml:space="preserve">, </w:t>
      </w:r>
      <w:hyperlink r:id="rId28" w:history="1">
        <w:r w:rsidRPr="004641C4">
          <w:rPr>
            <w:rStyle w:val="Hyperlink"/>
            <w:sz w:val="16"/>
          </w:rPr>
          <w:t>France</w:t>
        </w:r>
      </w:hyperlink>
      <w:r w:rsidRPr="004641C4">
        <w:rPr>
          <w:sz w:val="16"/>
        </w:rPr>
        <w:t xml:space="preserve">, </w:t>
      </w:r>
      <w:hyperlink r:id="rId29" w:history="1">
        <w:r w:rsidRPr="004641C4">
          <w:rPr>
            <w:rStyle w:val="Hyperlink"/>
            <w:sz w:val="16"/>
          </w:rPr>
          <w:t>Spain</w:t>
        </w:r>
      </w:hyperlink>
      <w:r w:rsidRPr="004641C4">
        <w:rPr>
          <w:sz w:val="16"/>
        </w:rPr>
        <w:t xml:space="preserve">, </w:t>
      </w:r>
      <w:hyperlink r:id="rId30" w:history="1">
        <w:r w:rsidRPr="004641C4">
          <w:rPr>
            <w:rStyle w:val="Hyperlink"/>
            <w:sz w:val="16"/>
          </w:rPr>
          <w:t>China</w:t>
        </w:r>
      </w:hyperlink>
      <w:r w:rsidRPr="004641C4">
        <w:rPr>
          <w:sz w:val="16"/>
        </w:rPr>
        <w:t xml:space="preserve">, and </w:t>
      </w:r>
      <w:hyperlink r:id="rId31" w:history="1">
        <w:r w:rsidRPr="004641C4">
          <w:rPr>
            <w:rStyle w:val="Hyperlink"/>
            <w:sz w:val="16"/>
          </w:rPr>
          <w:t>Russia</w:t>
        </w:r>
      </w:hyperlink>
      <w:r w:rsidRPr="004641C4">
        <w:rPr>
          <w:sz w:val="16"/>
        </w:rPr>
        <w:t xml:space="preserve"> have reduced America’s potential share of the important markets of the Middle East (</w:t>
      </w:r>
      <w:hyperlink r:id="rId32" w:history="1">
        <w:r w:rsidRPr="004641C4">
          <w:rPr>
            <w:rStyle w:val="Hyperlink"/>
            <w:sz w:val="16"/>
          </w:rPr>
          <w:t>49 percent of the U.S. arms exports between 2013 and 2017</w:t>
        </w:r>
      </w:hyperlink>
      <w:r w:rsidRPr="004641C4">
        <w:rPr>
          <w:sz w:val="16"/>
        </w:rPr>
        <w:t xml:space="preserve">) and Asia. To a certain extent, the people behind the new CAT policy </w:t>
      </w:r>
      <w:hyperlink r:id="rId33" w:history="1">
        <w:r w:rsidRPr="004641C4">
          <w:rPr>
            <w:rStyle w:val="Hyperlink"/>
            <w:sz w:val="16"/>
          </w:rPr>
          <w:t>believe</w:t>
        </w:r>
      </w:hyperlink>
      <w:r w:rsidRPr="004641C4">
        <w:rPr>
          <w:sz w:val="16"/>
        </w:rPr>
        <w:t xml:space="preserve"> that the </w:t>
      </w:r>
      <w:r w:rsidRPr="00A54A9C">
        <w:rPr>
          <w:rStyle w:val="StyleUnderline"/>
        </w:rPr>
        <w:t>str</w:t>
      </w:r>
      <w:r w:rsidRPr="004641C4">
        <w:rPr>
          <w:rStyle w:val="StyleUnderline"/>
        </w:rPr>
        <w:t>i</w:t>
      </w:r>
      <w:r w:rsidRPr="00A54A9C">
        <w:rPr>
          <w:rStyle w:val="StyleUnderline"/>
        </w:rPr>
        <w:t xml:space="preserve">ct and </w:t>
      </w:r>
      <w:r w:rsidRPr="00A977D2">
        <w:rPr>
          <w:rStyle w:val="StyleUnderline"/>
          <w:highlight w:val="cyan"/>
        </w:rPr>
        <w:t>rigid regulatory</w:t>
      </w:r>
      <w:r w:rsidRPr="00A54A9C">
        <w:rPr>
          <w:rStyle w:val="StyleUnderline"/>
        </w:rPr>
        <w:t xml:space="preserve"> and procedural </w:t>
      </w:r>
      <w:r w:rsidRPr="00A977D2">
        <w:rPr>
          <w:rStyle w:val="StyleUnderline"/>
          <w:highlight w:val="cyan"/>
        </w:rPr>
        <w:t xml:space="preserve">frameworks </w:t>
      </w:r>
      <w:r w:rsidRPr="004641C4">
        <w:rPr>
          <w:rStyle w:val="StyleUnderline"/>
        </w:rPr>
        <w:t>that governed the arms exports processes</w:t>
      </w:r>
      <w:r w:rsidRPr="00A977D2">
        <w:rPr>
          <w:rStyle w:val="StyleUnderline"/>
          <w:highlight w:val="cyan"/>
        </w:rPr>
        <w:t xml:space="preserve"> have undermined the U.S. competitiveness in the global arms market</w:t>
      </w:r>
      <w:r w:rsidRPr="00A54A9C">
        <w:rPr>
          <w:rStyle w:val="StyleUnderline"/>
        </w:rPr>
        <w:t xml:space="preserve"> and the implementation of the new policy is</w:t>
      </w:r>
      <w:r>
        <w:rPr>
          <w:rStyle w:val="StyleUnderline"/>
        </w:rPr>
        <w:t xml:space="preserve"> </w:t>
      </w:r>
      <w:hyperlink r:id="rId34" w:history="1">
        <w:r w:rsidRPr="00A54A9C">
          <w:rPr>
            <w:rStyle w:val="StyleUnderline"/>
          </w:rPr>
          <w:t>anticipated</w:t>
        </w:r>
      </w:hyperlink>
      <w:r>
        <w:rPr>
          <w:rStyle w:val="StyleUnderline"/>
        </w:rPr>
        <w:t xml:space="preserve"> </w:t>
      </w:r>
      <w:r w:rsidRPr="00A54A9C">
        <w:rPr>
          <w:rStyle w:val="StyleUnderline"/>
        </w:rPr>
        <w:t>to increase sales.</w:t>
      </w:r>
      <w:r>
        <w:rPr>
          <w:rStyle w:val="StyleUnderline"/>
        </w:rPr>
        <w:t xml:space="preserve"> </w:t>
      </w:r>
      <w:r w:rsidRPr="004641C4">
        <w:rPr>
          <w:rStyle w:val="StyleUnderline"/>
        </w:rPr>
        <w:t xml:space="preserve">A second trend is the deliberate policy of client states to diversify their arms purchases. </w:t>
      </w:r>
      <w:r w:rsidRPr="004641C4">
        <w:rPr>
          <w:sz w:val="16"/>
        </w:rPr>
        <w:t xml:space="preserve">The Arab Sunni states, for example, have in the last couple of years spent tens of billions of dollars on </w:t>
      </w:r>
      <w:hyperlink r:id="rId35" w:history="1">
        <w:r w:rsidRPr="004641C4">
          <w:rPr>
            <w:rStyle w:val="Hyperlink"/>
            <w:sz w:val="16"/>
          </w:rPr>
          <w:t>European</w:t>
        </w:r>
      </w:hyperlink>
      <w:r w:rsidRPr="004641C4">
        <w:rPr>
          <w:sz w:val="16"/>
        </w:rPr>
        <w:t xml:space="preserve"> or </w:t>
      </w:r>
      <w:hyperlink r:id="rId36" w:history="1">
        <w:r w:rsidRPr="004641C4">
          <w:rPr>
            <w:rStyle w:val="Hyperlink"/>
            <w:sz w:val="16"/>
          </w:rPr>
          <w:t>Russian</w:t>
        </w:r>
      </w:hyperlink>
      <w:r w:rsidRPr="004641C4">
        <w:rPr>
          <w:sz w:val="16"/>
        </w:rPr>
        <w:t xml:space="preserve"> arms rather than on U.S.-made weapon systems. Even a country like Egypt, which has </w:t>
      </w:r>
      <w:hyperlink r:id="rId37" w:history="1">
        <w:r w:rsidRPr="004641C4">
          <w:rPr>
            <w:rStyle w:val="Hyperlink"/>
            <w:sz w:val="16"/>
          </w:rPr>
          <w:t>received nearly $80 billion in military and economic aid</w:t>
        </w:r>
      </w:hyperlink>
      <w:r w:rsidRPr="004641C4">
        <w:rPr>
          <w:sz w:val="16"/>
        </w:rPr>
        <w:t xml:space="preserve"> over the past 30 years, has tapped from its reserves and loans from Gulf states and from suppliers in order to </w:t>
      </w:r>
      <w:hyperlink r:id="rId38" w:history="1">
        <w:r w:rsidRPr="004641C4">
          <w:rPr>
            <w:rStyle w:val="Hyperlink"/>
            <w:sz w:val="16"/>
          </w:rPr>
          <w:t>purchase</w:t>
        </w:r>
      </w:hyperlink>
      <w:r w:rsidRPr="004641C4">
        <w:rPr>
          <w:sz w:val="16"/>
        </w:rPr>
        <w:t xml:space="preserve"> at least $13 billion worth of arms since 2013 from France, Russia, and Germany rather than from the United States. </w:t>
      </w:r>
      <w:r w:rsidRPr="004641C4">
        <w:rPr>
          <w:rStyle w:val="StyleUnderline"/>
        </w:rPr>
        <w:t>The new CAT policy aims to encourage allies and partners to buy U.S.-made arms,</w:t>
      </w:r>
      <w:r>
        <w:rPr>
          <w:rStyle w:val="StyleUnderline"/>
        </w:rPr>
        <w:t xml:space="preserve"> </w:t>
      </w:r>
      <w:hyperlink r:id="rId39" w:history="1">
        <w:r w:rsidRPr="004641C4">
          <w:rPr>
            <w:rStyle w:val="StyleUnderline"/>
          </w:rPr>
          <w:t>including</w:t>
        </w:r>
      </w:hyperlink>
      <w:r>
        <w:rPr>
          <w:rStyle w:val="StyleUnderline"/>
        </w:rPr>
        <w:t xml:space="preserve"> </w:t>
      </w:r>
      <w:r w:rsidRPr="004641C4">
        <w:rPr>
          <w:rStyle w:val="StyleUnderline"/>
        </w:rPr>
        <w:t>by increasing competitiveness by dropping surcharges on products and lowering the costs of transportation.</w:t>
      </w:r>
      <w:r w:rsidRPr="004641C4">
        <w:rPr>
          <w:sz w:val="16"/>
        </w:rPr>
        <w:t xml:space="preserve"> </w:t>
      </w:r>
      <w:r w:rsidRPr="004641C4">
        <w:rPr>
          <w:rStyle w:val="StyleUnderline"/>
        </w:rPr>
        <w:t>A third trend is the growing demands of client states for more substantial offsets and localization of production and maintenance, including the transfer of technology.</w:t>
      </w:r>
      <w:r w:rsidRPr="004641C4">
        <w:rPr>
          <w:sz w:val="16"/>
        </w:rPr>
        <w:t xml:space="preserve"> Thus, for example, under its Vision 2030, </w:t>
      </w:r>
      <w:hyperlink r:id="rId40" w:history="1">
        <w:r w:rsidRPr="004641C4">
          <w:rPr>
            <w:rStyle w:val="Hyperlink"/>
            <w:sz w:val="16"/>
          </w:rPr>
          <w:t>Saudi Arabia</w:t>
        </w:r>
      </w:hyperlink>
      <w:r w:rsidRPr="004641C4">
        <w:rPr>
          <w:sz w:val="16"/>
        </w:rPr>
        <w:t xml:space="preserve"> wants to eventually subject foreign military contracts to a 50 percent localization rule, based on a partnership model that includes the sharing of technologies and skills. The Middle East’s growing armored vehicles market, which is </w:t>
      </w:r>
      <w:hyperlink r:id="rId41" w:history="1">
        <w:r w:rsidRPr="004641C4">
          <w:rPr>
            <w:rStyle w:val="Hyperlink"/>
            <w:sz w:val="16"/>
          </w:rPr>
          <w:t>expected</w:t>
        </w:r>
      </w:hyperlink>
      <w:r w:rsidRPr="004641C4">
        <w:rPr>
          <w:sz w:val="16"/>
        </w:rPr>
        <w:t xml:space="preserve"> to reach more than $31 billion by 2021, is an example of a growing demand for the transfer of technical knowledge which is used to strengthen an indigenous defense sector that has already begun to export its own products. Some Western European countries are </w:t>
      </w:r>
      <w:hyperlink r:id="rId42" w:history="1">
        <w:r w:rsidRPr="004641C4">
          <w:rPr>
            <w:rStyle w:val="Hyperlink"/>
            <w:sz w:val="16"/>
          </w:rPr>
          <w:t>more forthcoming</w:t>
        </w:r>
      </w:hyperlink>
      <w:r w:rsidRPr="004641C4">
        <w:rPr>
          <w:sz w:val="16"/>
        </w:rPr>
        <w:t xml:space="preserve"> on this issue than the United States. However, </w:t>
      </w:r>
      <w:hyperlink r:id="rId43" w:history="1">
        <w:r w:rsidRPr="004641C4">
          <w:rPr>
            <w:rStyle w:val="Hyperlink"/>
            <w:sz w:val="16"/>
          </w:rPr>
          <w:t>some U.S. companies</w:t>
        </w:r>
      </w:hyperlink>
      <w:r w:rsidRPr="004641C4">
        <w:rPr>
          <w:sz w:val="16"/>
        </w:rPr>
        <w:t xml:space="preserve"> have begun forming subsidiaries abroad. Mobilizing the Whole Arms Exports “Ecosystem” </w:t>
      </w:r>
      <w:r w:rsidRPr="004641C4">
        <w:rPr>
          <w:rStyle w:val="Emphasis"/>
        </w:rPr>
        <w:t>In essence, the new CAT policy is designed to improve the “mechanics” of the administration’s arms exports system</w:t>
      </w:r>
      <w:r w:rsidRPr="004641C4">
        <w:rPr>
          <w:sz w:val="16"/>
        </w:rPr>
        <w:t xml:space="preserve">. As </w:t>
      </w:r>
      <w:hyperlink r:id="rId44" w:history="1">
        <w:r w:rsidRPr="004641C4">
          <w:rPr>
            <w:rStyle w:val="Hyperlink"/>
            <w:sz w:val="16"/>
          </w:rPr>
          <w:t>explained</w:t>
        </w:r>
      </w:hyperlink>
      <w:r w:rsidRPr="004641C4">
        <w:rPr>
          <w:sz w:val="16"/>
        </w:rPr>
        <w:t xml:space="preserve"> by Deputy Director for the Regional Security and Arms Transfers Laura </w:t>
      </w:r>
      <w:proofErr w:type="spellStart"/>
      <w:r w:rsidRPr="004641C4">
        <w:rPr>
          <w:sz w:val="16"/>
        </w:rPr>
        <w:t>Cressey</w:t>
      </w:r>
      <w:proofErr w:type="spellEnd"/>
      <w:r w:rsidRPr="004641C4">
        <w:rPr>
          <w:sz w:val="16"/>
        </w:rPr>
        <w:t xml:space="preserve">: In sum, what we’re trying to do in this — in this whole-of-government effort looking at the arms transfer process really from soup to nuts is trying to ensure that once we have decided that a transfer of a defense capability to a partner is in the national security interest of the United States, that we are able to effectively compete and efficiently deliver the equipment to our partner as quickly as possible. This effort is promoted by active leadership advocacy, </w:t>
      </w:r>
      <w:hyperlink r:id="rId45" w:history="1">
        <w:r w:rsidRPr="004641C4">
          <w:rPr>
            <w:rStyle w:val="Hyperlink"/>
            <w:sz w:val="16"/>
          </w:rPr>
          <w:t>including by the president himself</w:t>
        </w:r>
      </w:hyperlink>
      <w:r w:rsidRPr="004641C4">
        <w:rPr>
          <w:sz w:val="16"/>
        </w:rPr>
        <w:t xml:space="preserve">, and by hands-on </w:t>
      </w:r>
      <w:hyperlink r:id="rId46" w:history="1">
        <w:r w:rsidRPr="004641C4">
          <w:rPr>
            <w:rStyle w:val="Hyperlink"/>
            <w:sz w:val="16"/>
          </w:rPr>
          <w:t>marketing efforts</w:t>
        </w:r>
      </w:hyperlink>
      <w:r w:rsidRPr="004641C4">
        <w:rPr>
          <w:sz w:val="16"/>
        </w:rPr>
        <w:t xml:space="preserve"> by senior officials participating in international arms-shows and by American diplomats around the globe. Additionally, the administration is actively engaging with the U.S. arms industry, </w:t>
      </w:r>
      <w:hyperlink r:id="rId47" w:history="1">
        <w:r w:rsidRPr="004641C4">
          <w:rPr>
            <w:rStyle w:val="Hyperlink"/>
            <w:sz w:val="16"/>
          </w:rPr>
          <w:t>including it in the interagency process</w:t>
        </w:r>
      </w:hyperlink>
      <w:r w:rsidRPr="004641C4">
        <w:rPr>
          <w:sz w:val="16"/>
        </w:rPr>
        <w:t xml:space="preserve"> of implementing the new CAT policy. The U.S. Chamber of Commerce’s new Defense and Aerospace Export Council </w:t>
      </w:r>
      <w:hyperlink r:id="rId48" w:history="1">
        <w:r w:rsidRPr="004641C4">
          <w:rPr>
            <w:rStyle w:val="Hyperlink"/>
            <w:sz w:val="16"/>
          </w:rPr>
          <w:t>submitted</w:t>
        </w:r>
      </w:hyperlink>
      <w:r w:rsidRPr="004641C4">
        <w:rPr>
          <w:sz w:val="16"/>
        </w:rPr>
        <w:t xml:space="preserve">, during the planning phase of the new CAT policy, 30 recommendations on how to improve the arms exports decision processes. </w:t>
      </w:r>
      <w:hyperlink r:id="rId49" w:history="1">
        <w:r w:rsidRPr="004641C4">
          <w:rPr>
            <w:rStyle w:val="Hyperlink"/>
            <w:sz w:val="16"/>
          </w:rPr>
          <w:t>Congress is also being engaged</w:t>
        </w:r>
      </w:hyperlink>
      <w:r w:rsidRPr="004641C4">
        <w:rPr>
          <w:sz w:val="16"/>
        </w:rPr>
        <w:t xml:space="preserve"> by the administration and concerns being raised, especially over possible human rights violations of client states, are being </w:t>
      </w:r>
      <w:hyperlink r:id="rId50" w:history="1">
        <w:r w:rsidRPr="004641C4">
          <w:rPr>
            <w:rStyle w:val="Hyperlink"/>
            <w:sz w:val="16"/>
          </w:rPr>
          <w:t>addressed</w:t>
        </w:r>
      </w:hyperlink>
      <w:r w:rsidRPr="004641C4">
        <w:rPr>
          <w:sz w:val="16"/>
        </w:rPr>
        <w:t xml:space="preserve"> at the highest levels of the administration. </w:t>
      </w:r>
      <w:r w:rsidRPr="004641C4">
        <w:rPr>
          <w:rStyle w:val="StyleUnderline"/>
        </w:rPr>
        <w:t>Along with the reduction of surcharge and transportation costs, a number of additional steps are being taken in order to increase competitiveness. These include helping allies and partners to</w:t>
      </w:r>
      <w:r>
        <w:rPr>
          <w:rStyle w:val="StyleUnderline"/>
        </w:rPr>
        <w:t xml:space="preserve"> </w:t>
      </w:r>
      <w:hyperlink r:id="rId51" w:history="1">
        <w:r w:rsidRPr="004641C4">
          <w:rPr>
            <w:rStyle w:val="StyleUnderline"/>
          </w:rPr>
          <w:t>identify their critical needs and expediting the transfer of these capabilities</w:t>
        </w:r>
      </w:hyperlink>
      <w:r w:rsidRPr="004641C4">
        <w:rPr>
          <w:rStyle w:val="StyleUnderline"/>
        </w:rPr>
        <w:t>.</w:t>
      </w:r>
      <w:r w:rsidRPr="004641C4">
        <w:rPr>
          <w:sz w:val="16"/>
        </w:rPr>
        <w:t xml:space="preserve"> Furthermore, help for smaller allies to finance the purchase of American weapons through </w:t>
      </w:r>
      <w:hyperlink r:id="rId52" w:history="1">
        <w:r w:rsidRPr="004641C4">
          <w:rPr>
            <w:rStyle w:val="Hyperlink"/>
            <w:sz w:val="16"/>
          </w:rPr>
          <w:t>payment schemes</w:t>
        </w:r>
      </w:hyperlink>
      <w:r w:rsidRPr="004641C4">
        <w:rPr>
          <w:sz w:val="16"/>
        </w:rPr>
        <w:t xml:space="preserve"> may be offered. The administration is also engaging with industry to develop a strategy to deal with the issue of </w:t>
      </w:r>
      <w:hyperlink r:id="rId53" w:history="1">
        <w:proofErr w:type="spellStart"/>
        <w:r w:rsidRPr="004641C4">
          <w:rPr>
            <w:rStyle w:val="Hyperlink"/>
            <w:sz w:val="16"/>
          </w:rPr>
          <w:t>offset</w:t>
        </w:r>
      </w:hyperlink>
      <w:r w:rsidRPr="004641C4">
        <w:rPr>
          <w:sz w:val="16"/>
        </w:rPr>
        <w:t>demands</w:t>
      </w:r>
      <w:proofErr w:type="spellEnd"/>
      <w:r w:rsidRPr="004641C4">
        <w:rPr>
          <w:sz w:val="16"/>
        </w:rPr>
        <w:t xml:space="preserve"> from clients while being able to effectively compete for sales.</w:t>
      </w:r>
    </w:p>
    <w:p w:rsidR="00AF07DF" w:rsidRDefault="00AF07DF" w:rsidP="00AF07DF"/>
    <w:p w:rsidR="00AF07DF" w:rsidRDefault="00AF07DF" w:rsidP="00D8793E">
      <w:pPr>
        <w:pStyle w:val="Heading2"/>
      </w:pPr>
      <w:r>
        <w:t>Link</w:t>
      </w:r>
    </w:p>
    <w:p w:rsidR="00AF07DF" w:rsidRDefault="00AF07DF" w:rsidP="00AF07DF">
      <w:pPr>
        <w:pStyle w:val="Heading3"/>
      </w:pPr>
      <w:r>
        <w:t>Link---Generic</w:t>
      </w:r>
    </w:p>
    <w:p w:rsidR="00AF07DF" w:rsidRDefault="00AF07DF" w:rsidP="00AF07DF">
      <w:pPr>
        <w:pStyle w:val="Heading4"/>
      </w:pPr>
      <w:r>
        <w:t>Arms exports sustain the defense industrial base and aid in leadership abroad</w:t>
      </w:r>
    </w:p>
    <w:p w:rsidR="00AF07DF" w:rsidRPr="00A56AE0" w:rsidRDefault="00AF07DF" w:rsidP="00AF07DF">
      <w:r>
        <w:t xml:space="preserve">Clayton </w:t>
      </w:r>
      <w:r w:rsidRPr="00BF0BAC">
        <w:rPr>
          <w:rStyle w:val="Style13ptBold"/>
        </w:rPr>
        <w:t>Thomas</w:t>
      </w:r>
      <w:r>
        <w:t>, October 11, 20</w:t>
      </w:r>
      <w:r w:rsidRPr="00BF0BAC">
        <w:rPr>
          <w:rStyle w:val="Style13ptBold"/>
        </w:rPr>
        <w:t>17</w:t>
      </w:r>
      <w:r>
        <w:t xml:space="preserve">, Thomas is an Analyst in Middle Eastern Affairs, “Arms Sales in the Middle East: Trends and Analytical Perspectives for U.S. Policy”, Congressional Research Service, </w:t>
      </w:r>
      <w:hyperlink r:id="rId54" w:history="1">
        <w:r>
          <w:rPr>
            <w:rStyle w:val="Hyperlink"/>
          </w:rPr>
          <w:t>https://fas.org/sgp/crs/mideast/R44984.pdf</w:t>
        </w:r>
      </w:hyperlink>
      <w:r>
        <w:t>, MJD</w:t>
      </w:r>
    </w:p>
    <w:p w:rsidR="00AF07DF" w:rsidRPr="003D6E33" w:rsidRDefault="00AF07DF" w:rsidP="00AF07DF">
      <w:pPr>
        <w:rPr>
          <w:sz w:val="16"/>
        </w:rPr>
      </w:pPr>
      <w:r w:rsidRPr="00FE4CC6">
        <w:rPr>
          <w:sz w:val="16"/>
        </w:rPr>
        <w:t xml:space="preserve">While scholars debate the relative effects of arms transfers between nations and the relationship between arms transfers and interstate behavior, 3 </w:t>
      </w:r>
      <w:r w:rsidRPr="00A977D2">
        <w:rPr>
          <w:rStyle w:val="Emphasis"/>
          <w:highlight w:val="cyan"/>
        </w:rPr>
        <w:t>arms sales are recognized widely as an important instrument of state power</w:t>
      </w:r>
      <w:r w:rsidRPr="00FE4CC6">
        <w:rPr>
          <w:rStyle w:val="Emphasis"/>
        </w:rPr>
        <w:t>.</w:t>
      </w:r>
      <w:r w:rsidRPr="00FE4CC6">
        <w:rPr>
          <w:sz w:val="16"/>
        </w:rPr>
        <w:t xml:space="preserve"> States have many incentives to export arms. These </w:t>
      </w:r>
      <w:r w:rsidRPr="00A977D2">
        <w:rPr>
          <w:rStyle w:val="StyleUnderline"/>
          <w:highlight w:val="cyan"/>
        </w:rPr>
        <w:t>incentives include enhancing the security of allies</w:t>
      </w:r>
      <w:r w:rsidRPr="00FE4CC6">
        <w:rPr>
          <w:rStyle w:val="StyleUnderline"/>
        </w:rPr>
        <w:t xml:space="preserve"> or partners; </w:t>
      </w:r>
      <w:r w:rsidRPr="00A977D2">
        <w:rPr>
          <w:rStyle w:val="StyleUnderline"/>
          <w:highlight w:val="cyan"/>
        </w:rPr>
        <w:t>constraining the behavior of adversaries; using the prospect of arms transfers as leverage</w:t>
      </w:r>
      <w:r w:rsidRPr="00FE4CC6">
        <w:rPr>
          <w:rStyle w:val="StyleUnderline"/>
        </w:rPr>
        <w:t xml:space="preserve"> on governments’ internal or external behavior; </w:t>
      </w:r>
      <w:r w:rsidRPr="00A977D2">
        <w:rPr>
          <w:rStyle w:val="StyleUnderline"/>
          <w:highlight w:val="cyan"/>
        </w:rPr>
        <w:t>and creating the economies of scale</w:t>
      </w:r>
      <w:r w:rsidRPr="00FE4CC6">
        <w:rPr>
          <w:rStyle w:val="StyleUnderline"/>
        </w:rPr>
        <w:t xml:space="preserve"> necessary to support a domestic arms industry</w:t>
      </w:r>
      <w:r w:rsidRPr="00FE4CC6">
        <w:rPr>
          <w:sz w:val="16"/>
        </w:rPr>
        <w:t xml:space="preserve"> (see textbox below). 4 </w:t>
      </w:r>
      <w:r w:rsidRPr="00A977D2">
        <w:rPr>
          <w:rStyle w:val="Emphasis"/>
          <w:highlight w:val="cyan"/>
        </w:rPr>
        <w:t>U.S. arms exports sustain parts of the U.S. defense industrial base</w:t>
      </w:r>
      <w:r w:rsidRPr="00FE4CC6">
        <w:rPr>
          <w:sz w:val="16"/>
        </w:rPr>
        <w:t xml:space="preserve">. Moreover, foreign sales constitute a relatively important part of the U.S. economy, constituting 6.2% of the value of all U.S. exports from 2007 and 2014, compared with a worldwide average of 0.8% over the same period and 1.9% for Russia (one of the United States’ main competitors in this arena). 5 Direct deployment of U.S. manpower and resources appears to feature less prominently in current U.S. public opinion and policy debates regarding future foreign policy approaches to the Middle East than was the case in the years following the September 11, 2001, terrorist attacks. Therefore, arms sales in the region may become a significant way for the United States and other </w:t>
      </w:r>
      <w:proofErr w:type="spellStart"/>
      <w:r w:rsidRPr="00FE4CC6">
        <w:rPr>
          <w:sz w:val="16"/>
        </w:rPr>
        <w:t>externalactors</w:t>
      </w:r>
      <w:proofErr w:type="spellEnd"/>
      <w:r w:rsidRPr="00FE4CC6">
        <w:rPr>
          <w:sz w:val="16"/>
        </w:rPr>
        <w:t xml:space="preserve"> to influence Middle Eastern partners and political-military outcomes.6 On the other hand, U.S. reliance on arms sales as a policy tool places at least some responsibility for their use in the hands of partners who do not always share U.S. interests, follow internationally-acceptable rules of engagement, or have the same capabilities as U.S. forces. </w:t>
      </w:r>
      <w:r w:rsidRPr="00FE4CC6">
        <w:rPr>
          <w:rStyle w:val="StyleUnderline"/>
        </w:rPr>
        <w:t>Congress, through its oversight of U.S. arms sales, plays an important role in shaping U.S. policy in the region</w:t>
      </w:r>
      <w:r w:rsidRPr="00FE4CC6">
        <w:rPr>
          <w:sz w:val="16"/>
        </w:rPr>
        <w:t xml:space="preserve">. In past eras when arms sales figured prominently in U.S. regional or global efforts, congressional actions and opinions in specific cases arguably had a significant effect on overall policy trajectories. </w:t>
      </w:r>
      <w:r w:rsidRPr="00A977D2">
        <w:rPr>
          <w:rStyle w:val="StyleUnderline"/>
          <w:highlight w:val="cyan"/>
        </w:rPr>
        <w:t>Arms sales are an important contributor to the U.S. aerospace and defense industry, a sector that directly employs over 1 million workers, with another 3 million working in support</w:t>
      </w:r>
      <w:r w:rsidRPr="00FE4CC6">
        <w:rPr>
          <w:sz w:val="16"/>
        </w:rPr>
        <w:t xml:space="preserve">.7 According to one industry observer, international sales have made up 20 percent of U.S. firms’ total sales in recent years, and industry executives reportedly expect that figure to grow.8 Middle Eastern states play a critical role in sustaining this industry. In early 2014, it was reported that, as the U.S. Navy looked to shift from the F-18 to the new Lockheed </w:t>
      </w:r>
      <w:proofErr w:type="spellStart"/>
      <w:r w:rsidRPr="00FE4CC6">
        <w:rPr>
          <w:sz w:val="16"/>
        </w:rPr>
        <w:t>Martinproduced</w:t>
      </w:r>
      <w:proofErr w:type="spellEnd"/>
      <w:r w:rsidRPr="00FE4CC6">
        <w:rPr>
          <w:sz w:val="16"/>
        </w:rPr>
        <w:t xml:space="preserve"> F-35, Boeing’s F-18 assembly line in St. Louis, MO, could close within two and a half years. Similar projections were made for the F-15 production line, which would come to an end in 2019 after fulfilling a large order from Saudi Arabia. However, two large deals with other Middle Eastern partners (Kuwait and Qatar9) appeared to save those lines from closure and extend their operations into at least 2020. Similar dynamics have played out in South Carolina (where a potential deal with Bahrain for a number of F-16s could boost a Lockheed-Martin plant in the state),10 Ohio (where Saudi orders have sustained General Dynamics tank production in Lima),11 Massachusetts (home to Raytheon, whose production of the Patriot air and missile defense system was rejuvenated by a 2008 UAE deal),12 and elsewhere. House Defense Appropriations Subcommittee Chairwoman Kay Granger, in response to a Trump Administration decision to delay some military aid to Egypt, said that when sales are curtailed, “the companies and the workers that put that equipment together in the United States are hurt.”13 Opponents of specific arms sales sometimes characterize these potential economic benefits as short-term or incommensurate with the potential downsides. During a June 2017 debate over sales of air munitions to Saudi Arabia, Senator Rand Paul criticized those who would justify the deal as “a jobs program,” saying that “we are going to give money to people who behead you and crucify you to create jobs. That should never be the way we make a decision about arms sales in our country.”1</w:t>
      </w:r>
    </w:p>
    <w:p w:rsidR="00AF07DF" w:rsidRDefault="00AF07DF" w:rsidP="00AF07DF">
      <w:pPr>
        <w:pStyle w:val="Heading4"/>
      </w:pPr>
      <w:r>
        <w:t xml:space="preserve">Any arms export restriction puts US security and international leadership at risk- and importers will just shift to other countries, increasing proliferation concerns </w:t>
      </w:r>
    </w:p>
    <w:p w:rsidR="00AF07DF" w:rsidRPr="009C19A4" w:rsidRDefault="00AF07DF" w:rsidP="00AF07DF">
      <w:r w:rsidRPr="009C19A4">
        <w:t xml:space="preserve">Benjamin </w:t>
      </w:r>
      <w:r w:rsidRPr="000832B6">
        <w:rPr>
          <w:rStyle w:val="Style13ptBold"/>
        </w:rPr>
        <w:t>Schwartz</w:t>
      </w:r>
      <w:r w:rsidRPr="009C19A4">
        <w:t>, 6-21-20</w:t>
      </w:r>
      <w:r w:rsidRPr="000832B6">
        <w:rPr>
          <w:rStyle w:val="Style13ptBold"/>
        </w:rPr>
        <w:t>18</w:t>
      </w:r>
      <w:r w:rsidRPr="009C19A4">
        <w:t>, Schwartz is the Executive Director of the U.S. Chamber of Commerce’s Defense and Aerospace Export Council and formerly served in the Office of the Secretary of Defense</w:t>
      </w:r>
      <w:r>
        <w:t>, “</w:t>
      </w:r>
      <w:r w:rsidRPr="009C19A4">
        <w:t>Strengthening the economy at home and U.S. military partnerships abroad</w:t>
      </w:r>
      <w:r>
        <w:t>”</w:t>
      </w:r>
      <w:r w:rsidRPr="009C19A4">
        <w:t xml:space="preserve">, </w:t>
      </w:r>
      <w:proofErr w:type="spellStart"/>
      <w:r w:rsidRPr="009C19A4">
        <w:t>TheHill</w:t>
      </w:r>
      <w:proofErr w:type="spellEnd"/>
      <w:r w:rsidRPr="009C19A4">
        <w:t>, 5-28-2019, https://thehill.com/blogs/congress-blog/economy-budget/393565-strengthening-the-economy-at-home-and-us-military, MJD</w:t>
      </w:r>
    </w:p>
    <w:p w:rsidR="00AF07DF" w:rsidRPr="00C97699" w:rsidRDefault="00AF07DF" w:rsidP="00AF07DF">
      <w:pPr>
        <w:rPr>
          <w:rStyle w:val="StyleUnderline"/>
        </w:rPr>
      </w:pPr>
      <w:r w:rsidRPr="00C97699">
        <w:rPr>
          <w:sz w:val="16"/>
        </w:rPr>
        <w:t xml:space="preserve">The U.S. Congress exercises an essential oversight function by requiring the U.S. Department of State to notify America’s elected representatives of all significant military equipment intended for export, but it is now time for Congress to be informed of all denials of major defense export requests as well. The current notification requirement allows Congress to monitor, and at times intervene, on pending arms sales to ensure such arms exports serves </w:t>
      </w:r>
      <w:r w:rsidRPr="00C97699">
        <w:rPr>
          <w:rStyle w:val="StyleUnderline"/>
        </w:rPr>
        <w:t>American interests. These interests include preventing an arms race, averting the proliferation and risks associated with weapons of mass destruction (WMD), avoiding human rights abuses, and encouraging military balances among countries that promote peace and freedom around the world</w:t>
      </w:r>
      <w:r w:rsidRPr="00C97699">
        <w:rPr>
          <w:sz w:val="16"/>
        </w:rPr>
        <w:t xml:space="preserve">. This arrangement has served the United States well during a period when American industry exercised extensive control over global defense and aerospace markets, preventing or substantially delaying the proliferation of a wide range of defense technologies through export restrictions. </w:t>
      </w:r>
      <w:r w:rsidRPr="00C97699">
        <w:rPr>
          <w:rStyle w:val="StyleUnderline"/>
        </w:rPr>
        <w:t>Today, however, global market conditions are considerably different.</w:t>
      </w:r>
      <w:r w:rsidRPr="00C97699">
        <w:rPr>
          <w:sz w:val="16"/>
        </w:rPr>
        <w:t xml:space="preserve"> </w:t>
      </w:r>
      <w:r w:rsidRPr="00A977D2">
        <w:rPr>
          <w:rStyle w:val="Emphasis"/>
          <w:highlight w:val="cyan"/>
        </w:rPr>
        <w:t>America’s defense</w:t>
      </w:r>
      <w:r w:rsidRPr="00C97699">
        <w:rPr>
          <w:rStyle w:val="Emphasis"/>
        </w:rPr>
        <w:t xml:space="preserve"> and aerospace </w:t>
      </w:r>
      <w:r w:rsidRPr="00A977D2">
        <w:rPr>
          <w:rStyle w:val="Emphasis"/>
          <w:highlight w:val="cyan"/>
        </w:rPr>
        <w:t>industry is faced with significant competition, and its dominance</w:t>
      </w:r>
      <w:r w:rsidRPr="00C97699">
        <w:rPr>
          <w:rStyle w:val="Emphasis"/>
        </w:rPr>
        <w:t xml:space="preserve"> in a variety of critical defense technologies </w:t>
      </w:r>
      <w:r w:rsidRPr="00A977D2">
        <w:rPr>
          <w:rStyle w:val="Emphasis"/>
          <w:highlight w:val="cyan"/>
        </w:rPr>
        <w:t>is under threat. As a result, restrictions on U.S. arms exports can now accelerate non-U.S. manufacturing, indirectly promoting advanced defense capabilities to be transferred abroad.</w:t>
      </w:r>
      <w:r w:rsidRPr="00A977D2">
        <w:rPr>
          <w:sz w:val="16"/>
          <w:highlight w:val="cyan"/>
        </w:rPr>
        <w:t xml:space="preserve"> </w:t>
      </w:r>
      <w:r w:rsidRPr="00C97699">
        <w:rPr>
          <w:rStyle w:val="Emphasis"/>
        </w:rPr>
        <w:t xml:space="preserve">In certain ways, </w:t>
      </w:r>
      <w:r w:rsidRPr="00A977D2">
        <w:rPr>
          <w:rStyle w:val="Emphasis"/>
          <w:highlight w:val="cyan"/>
        </w:rPr>
        <w:t>counter-proliferation policies now encourage proliferation.</w:t>
      </w:r>
      <w:r w:rsidRPr="00C97699">
        <w:rPr>
          <w:sz w:val="16"/>
        </w:rPr>
        <w:t xml:space="preserve"> </w:t>
      </w:r>
      <w:r w:rsidRPr="00C97699">
        <w:rPr>
          <w:rStyle w:val="StyleUnderline"/>
        </w:rPr>
        <w:t>As a Pentagon official in the Office of the Secretary of Defense, I witnessed multiple cases of the U.S. government denying foreign partners’ requests for American defense products, only to have those countries acquire the same or similar capabilities from another source.</w:t>
      </w:r>
      <w:r w:rsidRPr="00C97699">
        <w:rPr>
          <w:sz w:val="16"/>
        </w:rPr>
        <w:t xml:space="preserve"> In a number of instances, the U.S. government would reverse its denial in time, but by then it was too late. The sale and opportunity to partner with the foreign government had been lost, and instead, a market had been opened to stimulate foreign defense manufacturing. Increasingly</w:t>
      </w:r>
      <w:r w:rsidRPr="00C97699">
        <w:rPr>
          <w:rStyle w:val="StyleUnderline"/>
        </w:rPr>
        <w:t xml:space="preserve">, </w:t>
      </w:r>
      <w:r w:rsidRPr="00A977D2">
        <w:rPr>
          <w:rStyle w:val="StyleUnderline"/>
          <w:highlight w:val="cyan"/>
        </w:rPr>
        <w:t>when American industry is forced to abandon</w:t>
      </w:r>
      <w:r w:rsidRPr="00C97699">
        <w:rPr>
          <w:rStyle w:val="StyleUnderline"/>
        </w:rPr>
        <w:t xml:space="preserve"> these </w:t>
      </w:r>
      <w:r w:rsidRPr="00A977D2">
        <w:rPr>
          <w:rStyle w:val="StyleUnderline"/>
          <w:highlight w:val="cyan"/>
        </w:rPr>
        <w:t>markets, the gap is filled by Russian and Chinese companies</w:t>
      </w:r>
      <w:r w:rsidRPr="00A977D2">
        <w:rPr>
          <w:sz w:val="16"/>
          <w:highlight w:val="cyan"/>
        </w:rPr>
        <w:t xml:space="preserve">, </w:t>
      </w:r>
      <w:r w:rsidRPr="00A977D2">
        <w:rPr>
          <w:rStyle w:val="Emphasis"/>
          <w:highlight w:val="cyan"/>
        </w:rPr>
        <w:t>and their presence inhibits future American defense industrial partnerships</w:t>
      </w:r>
      <w:r w:rsidRPr="00C97699">
        <w:rPr>
          <w:rStyle w:val="Emphasis"/>
        </w:rPr>
        <w:t xml:space="preserve"> because of counter-intelligence concerns.</w:t>
      </w:r>
      <w:r w:rsidRPr="00C97699">
        <w:rPr>
          <w:sz w:val="16"/>
        </w:rPr>
        <w:t xml:space="preserve"> One export denial creates a cascade of future denials. Alarmingly, policies aimed at preventing the spread of WMD delivery systems are now encouraging foreign countries to turn to Chinese capabilities that do not come with the monitoring requirements that mitigate the risk of WMD use or loss of control. As the U.S. Congress evaluates American interests associated with arms exports moving forward, it ought to also consider measures that will help avert promoting rival defense manufacturers through export restrictions. There are times when it is in America’s interest to deny defense exports to a country — even when that country will respond by purchasing the same or a similar capability from another foreign supplier. Diplomatic, strategic, and ethical considerations are reasonable grounds to justify export denials. </w:t>
      </w:r>
      <w:r w:rsidRPr="00C97699">
        <w:rPr>
          <w:rStyle w:val="Emphasis"/>
        </w:rPr>
        <w:t>But there ought to be a transparent, reviewable record to ensure that the economic and strategic implications of export denials are taken into account</w:t>
      </w:r>
      <w:r w:rsidRPr="00C97699">
        <w:rPr>
          <w:sz w:val="16"/>
        </w:rPr>
        <w:t xml:space="preserve">. </w:t>
      </w:r>
      <w:r w:rsidRPr="00C97699">
        <w:rPr>
          <w:rStyle w:val="StyleUnderline"/>
        </w:rPr>
        <w:t>A historical record would also be a valuable decision-making resource, enabling policymakers to use past cases and trend analysis to inform future decisions. Every export denial of major defense equipment should be accompanied by a written assessment of the economic consequences.</w:t>
      </w:r>
      <w:r w:rsidRPr="00C97699">
        <w:rPr>
          <w:sz w:val="16"/>
        </w:rPr>
        <w:t xml:space="preserve"> The assessment should gauge the likelihood of an end user receiving the same or similar capability from an alternative source, as well as the estimated effect on American jobs. Because exports decrease the per-unit cost of acquisitions by the U.S. military through economies of scale, these impact statements ought to assess costs to the U.S. military department that manages the defense item under review</w:t>
      </w:r>
      <w:r w:rsidRPr="00C97699">
        <w:rPr>
          <w:rStyle w:val="Emphasis"/>
        </w:rPr>
        <w:t xml:space="preserve">. </w:t>
      </w:r>
      <w:r w:rsidRPr="00A977D2">
        <w:rPr>
          <w:rStyle w:val="Emphasis"/>
          <w:highlight w:val="cyan"/>
        </w:rPr>
        <w:t>Maintaining a healthy U.S. defense industrial base and sustaining American leadership in emerging technologies will require serious and sustained consideration of these factors and more.</w:t>
      </w:r>
      <w:r w:rsidRPr="00C97699">
        <w:rPr>
          <w:sz w:val="16"/>
        </w:rPr>
        <w:t xml:space="preserve"> The U.S. government is capable of producing these assessments, and the end product will be better if American industry has an opportunity to share its own data. Companies have a vested interest in understanding competitors and market trends to a degree that government officials do not. In export review decisions, American industry should have an opportunity to make a case before regulators through mechanisms that ensure industry input will be a factor, even if not the decisive factor, in export review decisions. </w:t>
      </w:r>
      <w:r w:rsidRPr="00C97699">
        <w:rPr>
          <w:rStyle w:val="StyleUnderline"/>
        </w:rPr>
        <w:t xml:space="preserve">Institutionalizing such consideration of the economic and strategic implications of arms export restrictions is a prudent and practical step that can strengthen America’s economy at home and our military relationships abroad. </w:t>
      </w:r>
    </w:p>
    <w:p w:rsidR="00AF07DF" w:rsidRPr="009C19A4" w:rsidRDefault="00AF07DF" w:rsidP="00AF07DF"/>
    <w:p w:rsidR="00AF07DF" w:rsidRDefault="00AF07DF" w:rsidP="00AF07DF">
      <w:pPr>
        <w:pStyle w:val="Heading4"/>
      </w:pPr>
      <w:r>
        <w:t xml:space="preserve">Arms transfers play a central role in the US aim to maintain a peaceful international security environment </w:t>
      </w:r>
    </w:p>
    <w:p w:rsidR="00AF07DF" w:rsidRPr="000832B6" w:rsidRDefault="00AF07DF" w:rsidP="00AF07DF">
      <w:r w:rsidRPr="000832B6">
        <w:t xml:space="preserve">Andrea </w:t>
      </w:r>
      <w:r w:rsidRPr="000832B6">
        <w:rPr>
          <w:rStyle w:val="Style13ptBold"/>
        </w:rPr>
        <w:t>Thompson,</w:t>
      </w:r>
      <w:r w:rsidRPr="000832B6">
        <w:t xml:space="preserve"> 12-10-20</w:t>
      </w:r>
      <w:r w:rsidRPr="000832B6">
        <w:rPr>
          <w:rStyle w:val="Style13ptBold"/>
        </w:rPr>
        <w:t>18</w:t>
      </w:r>
      <w:r w:rsidRPr="000832B6">
        <w:t>, Thompson is Under Secretary for Arms Control and International Security at the U.S. State Department</w:t>
      </w:r>
      <w:r>
        <w:t>, “</w:t>
      </w:r>
      <w:r w:rsidRPr="000832B6">
        <w:t>US undersecretary of state for arms control: Creating a flexible, effective foreign policy tool</w:t>
      </w:r>
      <w:r>
        <w:t>”</w:t>
      </w:r>
      <w:r w:rsidRPr="000832B6">
        <w:t>, Defense News, 5-28-2019, https://www.defensenews.com/outlook/2018/12/10/us-undersecretary-of-state-for-arms-control-creating-a-flexible-effective-foreign-policy-tool/, MJD</w:t>
      </w:r>
    </w:p>
    <w:p w:rsidR="00AF07DF" w:rsidRPr="003D6E33" w:rsidRDefault="00AF07DF" w:rsidP="00AF07DF">
      <w:pPr>
        <w:rPr>
          <w:rStyle w:val="StyleUnderline"/>
        </w:rPr>
      </w:pPr>
      <w:r w:rsidRPr="00A977D2">
        <w:rPr>
          <w:rStyle w:val="Emphasis"/>
          <w:highlight w:val="cyan"/>
        </w:rPr>
        <w:t>Arms transfers are a central pillar of America’s international security cooperation</w:t>
      </w:r>
      <w:r w:rsidRPr="00A977D2">
        <w:rPr>
          <w:rStyle w:val="StyleUnderline"/>
          <w:highlight w:val="cyan"/>
        </w:rPr>
        <w:t>,</w:t>
      </w:r>
      <w:r w:rsidRPr="003D6E33">
        <w:rPr>
          <w:rStyle w:val="StyleUnderline"/>
        </w:rPr>
        <w:t xml:space="preserve"> and they are also an important part of the American economy</w:t>
      </w:r>
      <w:r w:rsidRPr="003D6E33">
        <w:rPr>
          <w:sz w:val="16"/>
        </w:rPr>
        <w:t xml:space="preserve">. </w:t>
      </w:r>
      <w:r w:rsidRPr="003D6E33">
        <w:rPr>
          <w:rStyle w:val="StyleUnderline"/>
        </w:rPr>
        <w:t>This dual role as a tool of both foreign policy and economic security — combined with the unique nature of the goods and services involved — makes arms transfer policy uniquely complex</w:t>
      </w:r>
      <w:r w:rsidRPr="003D6E33">
        <w:rPr>
          <w:sz w:val="16"/>
        </w:rPr>
        <w:t xml:space="preserve">. Recognizing these factors, the U.S. government oversees and manages our defense trade unlike any other sector of the export economy. At the heart of this process is the State Department’s Bureau of Political-Military Affairs, supported by the Department of Defense. The bureau vets each potential sale against legal, regulatory and policy standards through the rubric of the president’s Conventional Arms Transfer Policy. The new Conventional Arms Transfer Policy, which President Donald Trump approved in April 2018, lays out a comprehensive set of considerations that must be taken into account in reviewing every potential arms transfer. While the policy is designed as a practical framework for such decisions, it can also be read as an explanation of the potential benefits of these transfers for our national security and global security. </w:t>
      </w:r>
      <w:hyperlink r:id="rId55" w:tgtFrame="_blank" w:history="1">
        <w:r w:rsidRPr="003D6E33">
          <w:rPr>
            <w:rStyle w:val="Hyperlink"/>
            <w:sz w:val="16"/>
          </w:rPr>
          <w:t>Outlook 2019: World leaders and analysts speak on the state of global security and the defense industry</w:t>
        </w:r>
      </w:hyperlink>
      <w:r w:rsidRPr="003D6E33">
        <w:rPr>
          <w:sz w:val="16"/>
        </w:rPr>
        <w:t xml:space="preserve"> Well-considered </w:t>
      </w:r>
      <w:r w:rsidRPr="00A977D2">
        <w:rPr>
          <w:rStyle w:val="Emphasis"/>
          <w:highlight w:val="cyan"/>
        </w:rPr>
        <w:t>arms transfers can bolster the security of the United States and our allies and partners.</w:t>
      </w:r>
      <w:r w:rsidRPr="003D6E33">
        <w:rPr>
          <w:sz w:val="16"/>
        </w:rPr>
        <w:t xml:space="preserve"> </w:t>
      </w:r>
      <w:r w:rsidRPr="003D6E33">
        <w:rPr>
          <w:rStyle w:val="StyleUnderline"/>
        </w:rPr>
        <w:t xml:space="preserve">Examples include defending against external coercion and providing capabilities in support of shared security objectives, such as countering terrorism, trafficking and transnational organized crime. </w:t>
      </w:r>
      <w:r w:rsidRPr="00A977D2">
        <w:rPr>
          <w:rStyle w:val="StyleUnderline"/>
          <w:highlight w:val="cyan"/>
        </w:rPr>
        <w:t>They can forge and strengthen long-term relationships and enhance military interoperability</w:t>
      </w:r>
      <w:r w:rsidRPr="00A977D2">
        <w:rPr>
          <w:sz w:val="16"/>
          <w:highlight w:val="cyan"/>
        </w:rPr>
        <w:t xml:space="preserve">. </w:t>
      </w:r>
      <w:r w:rsidRPr="00A977D2">
        <w:rPr>
          <w:rStyle w:val="StyleUnderline"/>
          <w:highlight w:val="cyan"/>
        </w:rPr>
        <w:t>Arms transfers</w:t>
      </w:r>
      <w:r w:rsidRPr="003D6E33">
        <w:rPr>
          <w:rStyle w:val="StyleUnderline"/>
        </w:rPr>
        <w:t xml:space="preserve"> can help maintain the U.S. military’s technological advantages and lower its own procurement costs</w:t>
      </w:r>
      <w:r w:rsidRPr="003D6E33">
        <w:rPr>
          <w:sz w:val="16"/>
        </w:rPr>
        <w:t xml:space="preserve">, </w:t>
      </w:r>
      <w:r w:rsidRPr="00A977D2">
        <w:rPr>
          <w:rStyle w:val="Emphasis"/>
          <w:highlight w:val="cyan"/>
        </w:rPr>
        <w:t>strengthen America’s manufacturing and defense-industrial base,</w:t>
      </w:r>
      <w:r w:rsidRPr="003D6E33">
        <w:rPr>
          <w:rStyle w:val="Emphasis"/>
        </w:rPr>
        <w:t xml:space="preserve"> and even facilitate ally and partner efforts to reduce the risk of military operations causing civilian harm</w:t>
      </w:r>
      <w:r w:rsidRPr="003D6E33">
        <w:rPr>
          <w:sz w:val="16"/>
        </w:rPr>
        <w:t xml:space="preserve">. While readers of Defense News may be familiar with these benefits, it is indisputable that arms transfers also come with risks. In the past year in particular, many in Congress, the media and the public have expressed serious concerns about particular sales. I acknowledge the gravity of these risks and will be as clear with the reader in these open pages as I am with our partners privately: The misuse of U.S. defense equipment — whether illegal retransfers, illicit exploitation or immoral utilization — is anathema to this and to any administration, and is addressed with the utmost seriousness in every instance by the executive — and often legislative — branches of the U.S. government. In making transfer decisions, and in following up with our partners after a transfer, </w:t>
      </w:r>
      <w:r w:rsidRPr="00A977D2">
        <w:rPr>
          <w:rStyle w:val="StyleUnderline"/>
          <w:highlight w:val="cyan"/>
        </w:rPr>
        <w:t>the departments of State and Defense work to ensure that U.S. arms transfers are used appropriately and that they deliver significant foreign policy benefits, contributing to both regional stability and U.S. national security</w:t>
      </w:r>
      <w:r w:rsidRPr="003D6E33">
        <w:rPr>
          <w:sz w:val="16"/>
        </w:rPr>
        <w:t xml:space="preserve">. Such positive outcomes were very much in evidence to me when I traveled to Europe and the Middle East this fall. In Poland, I found a close ally whose location at the eastern edge of NATO has given it a front row seat to Russia’s occupation of Crimea, Abkhazia and South Ossetia, as well as its military buildup in Kaliningrad. In this context, the U.S.-Poland defense trade relationship mirrors the closeness of our alliance and demonstrates how we work together to address shared security objectives. For instance, Polish procurement of the Patriot air and missile defense system will increase the defensive capabilities of the Polish military to guard against hostile aggression while also shielding NATO allies who often train and operate within Poland’s borders. Poland’s investment in its F-16 fighter program enhances Poland’s ability to provide for its own territorial defense and support coalition operations. </w:t>
      </w:r>
      <w:r w:rsidRPr="003D6E33">
        <w:rPr>
          <w:rStyle w:val="Emphasis"/>
        </w:rPr>
        <w:t xml:space="preserve">In a gesture that is emblematic of our defense trade relationship, the Polish government has invited the United States to be the lead nation in the 2019 International </w:t>
      </w:r>
      <w:proofErr w:type="spellStart"/>
      <w:r w:rsidRPr="003D6E33">
        <w:rPr>
          <w:rStyle w:val="Emphasis"/>
        </w:rPr>
        <w:t>Defence</w:t>
      </w:r>
      <w:proofErr w:type="spellEnd"/>
      <w:r w:rsidRPr="003D6E33">
        <w:rPr>
          <w:rStyle w:val="Emphasis"/>
        </w:rPr>
        <w:t xml:space="preserve"> Industry Exhibition in Kielce, a role we have enthusiastically accepted</w:t>
      </w:r>
      <w:r w:rsidRPr="003D6E33">
        <w:rPr>
          <w:sz w:val="16"/>
        </w:rPr>
        <w:t xml:space="preserve">. </w:t>
      </w:r>
      <w:r w:rsidRPr="003D6E33">
        <w:rPr>
          <w:rStyle w:val="StyleUnderline"/>
        </w:rPr>
        <w:t>On that same trip, but in a very different context, I saw how U.S. arms transfers bolster our relationship with a key partner in the Middle East, the Hashemite Kingdom of Jordan.</w:t>
      </w:r>
      <w:r w:rsidRPr="003D6E33">
        <w:rPr>
          <w:sz w:val="16"/>
        </w:rPr>
        <w:t xml:space="preserve"> </w:t>
      </w:r>
      <w:r w:rsidRPr="003D6E33">
        <w:rPr>
          <w:rStyle w:val="Emphasis"/>
        </w:rPr>
        <w:t xml:space="preserve">Our arms transfers to Jordan assist the kingdom in performing its instrumental role as a leading partner in the coalition to degrade and defeat the Islamic State of Iraq and Syria, and contribute to regional stability in ways that often go unrecognized. </w:t>
      </w:r>
      <w:r w:rsidRPr="003D6E33">
        <w:rPr>
          <w:sz w:val="16"/>
        </w:rPr>
        <w:t xml:space="preserve">For instance, U.S.-manufactured vehicles and munitions have assisted Jordan in securing its border with Syria; U.S. coastal patrol boats have helped enable Jordan to conduct maritime patrols in the Gulf of Aqaba; Jordan’s F-16 fleet has contributed to U.S.-led coalitions in Libya, Iraq and Syria; and, when tragedy struck during flash flooding in October, Jordan deployed U.S.-manufactured helicopters to lead its search, rescue and recovery operations. As President Trump has often said, “economic security is national security.” As undersecretary of state for arms control and international security, that is a tenet I continue to observe in action — from the American worker on the production line, to the Polish pilot on the flight line, to the Jordanian rescuer on the harness line. </w:t>
      </w:r>
      <w:r w:rsidRPr="003D6E33">
        <w:rPr>
          <w:rStyle w:val="StyleUnderline"/>
        </w:rPr>
        <w:t>Through the framework laid out by the president’s Conventional Arms Transfer Policy, this administration is working every day to ensure that arms transfers are a flexible and effective tool of U.S. foreign policy, supporting the capacity of our partners, the growth of our economy and the security of the American people.</w:t>
      </w:r>
    </w:p>
    <w:p w:rsidR="00BF7A8C" w:rsidRDefault="00BF7A8C" w:rsidP="00BF7A8C">
      <w:pPr>
        <w:pStyle w:val="Heading3"/>
      </w:pPr>
      <w:r>
        <w:t>Link---SALW</w:t>
      </w:r>
    </w:p>
    <w:p w:rsidR="00BF7A8C" w:rsidRDefault="00BF7A8C" w:rsidP="00BF7A8C"/>
    <w:p w:rsidR="00BF7A8C" w:rsidRDefault="00BF7A8C" w:rsidP="00BF7A8C">
      <w:pPr>
        <w:pStyle w:val="Heading4"/>
      </w:pPr>
      <w:r>
        <w:t>Arms sales key to defense companies’ bottom line</w:t>
      </w:r>
      <w:r w:rsidR="004D31D5">
        <w:t xml:space="preserve"> – direct commercial sales of small arms especially important</w:t>
      </w:r>
    </w:p>
    <w:p w:rsidR="00BF7A8C" w:rsidRPr="00E37785" w:rsidRDefault="00BF7A8C" w:rsidP="00BF7A8C">
      <w:r w:rsidRPr="00BF7A8C">
        <w:rPr>
          <w:rStyle w:val="Style13ptBold"/>
        </w:rPr>
        <w:t>Jeff Daniels 2018</w:t>
      </w:r>
      <w:r w:rsidRPr="007E26DC">
        <w:rPr>
          <w:sz w:val="16"/>
          <w:szCs w:val="16"/>
        </w:rPr>
        <w:t xml:space="preserve"> “Defense manufacturers cashing in on Trump’s global arms push.”  </w:t>
      </w:r>
      <w:r>
        <w:rPr>
          <w:sz w:val="16"/>
          <w:szCs w:val="16"/>
        </w:rPr>
        <w:t xml:space="preserve">Jan 24 2018 </w:t>
      </w:r>
      <w:r w:rsidRPr="007E26DC">
        <w:rPr>
          <w:sz w:val="16"/>
          <w:szCs w:val="16"/>
        </w:rPr>
        <w:t>https://www.cnbc.com/2018/01/24/trump-as-us-arms-pitchman-.html</w:t>
      </w:r>
    </w:p>
    <w:p w:rsidR="00BF7A8C" w:rsidRPr="00BF7A8C" w:rsidRDefault="00BF7A8C" w:rsidP="00BF7A8C">
      <w:r w:rsidRPr="00A977D2">
        <w:rPr>
          <w:rStyle w:val="StyleUnderline"/>
          <w:highlight w:val="cyan"/>
        </w:rPr>
        <w:t>Foreign arms sales are growing in importance to the top line of big defense firms</w:t>
      </w:r>
      <w:r w:rsidRPr="00BF7A8C">
        <w:t xml:space="preserve"> and may get an added boost this year due to initiatives by President Donald Trump.</w:t>
      </w:r>
      <w:r>
        <w:t xml:space="preserve"> </w:t>
      </w:r>
      <w:r w:rsidRPr="00A977D2">
        <w:rPr>
          <w:rStyle w:val="StyleUnderline"/>
          <w:highlight w:val="cyan"/>
        </w:rPr>
        <w:t>Sales to allies and other friendly countries also have allowed American defense companies to extend production lines that otherwise might be shuttered or downsized</w:t>
      </w:r>
      <w:r w:rsidRPr="00BF7A8C">
        <w:t>.</w:t>
      </w:r>
      <w:r>
        <w:t xml:space="preserve"> </w:t>
      </w:r>
      <w:r w:rsidRPr="00BF7A8C">
        <w:t>Trump’s personal involvement in defense sales also hasn’t gone unnoticed, whether touting $350 billion in weapons to Saudi Arabia last May or suggesting in November that Japan should buy more U.S.-made equipment to shoot North Korean missiles “out of the sky.”</w:t>
      </w:r>
      <w:r>
        <w:t xml:space="preserve"> </w:t>
      </w:r>
      <w:r w:rsidRPr="00BF7A8C">
        <w:t>Lockheed Martin and Raytheon, two defense companies with upcoming earnings reports, stand to benefit from increased international sales over the next few years, according to analysts. A lot of the recent growth in U.S. defense sales is in missile defense systems and Lockheed’s F-35 stealth fighter jets.</w:t>
      </w:r>
      <w:r>
        <w:t xml:space="preserve"> </w:t>
      </w:r>
      <w:r w:rsidRPr="00BF7A8C">
        <w:t xml:space="preserve">“We’re seeing a global upturn in defense spending,” said Peter </w:t>
      </w:r>
      <w:proofErr w:type="spellStart"/>
      <w:r w:rsidRPr="00BF7A8C">
        <w:t>Arment</w:t>
      </w:r>
      <w:proofErr w:type="spellEnd"/>
      <w:r w:rsidRPr="00BF7A8C">
        <w:t>, a defense analyst at Robert W. Baird. “We’re seeing Europe, NATO, the Middle East, Asia and U.S. domestic.”</w:t>
      </w:r>
      <w:r>
        <w:t xml:space="preserve"> </w:t>
      </w:r>
      <w:r w:rsidRPr="00A977D2">
        <w:rPr>
          <w:rStyle w:val="StyleUnderline"/>
          <w:highlight w:val="cyan"/>
        </w:rPr>
        <w:t>For defense companies, international weapons sales can sometimes be more lucrative</w:t>
      </w:r>
      <w:r w:rsidRPr="00BF7A8C">
        <w:t xml:space="preserve"> too. </w:t>
      </w:r>
      <w:proofErr w:type="spellStart"/>
      <w:r w:rsidRPr="00BF7A8C">
        <w:t>Arment</w:t>
      </w:r>
      <w:proofErr w:type="spellEnd"/>
      <w:r w:rsidRPr="00BF7A8C">
        <w:t xml:space="preserve"> said </w:t>
      </w:r>
      <w:r w:rsidRPr="00A977D2">
        <w:rPr>
          <w:rStyle w:val="StyleUnderline"/>
          <w:highlight w:val="cyan"/>
        </w:rPr>
        <w:t>direct arms sales from U.S. defense companies to foreign countries “can have a higher margin”</w:t>
      </w:r>
      <w:r w:rsidRPr="00BF7A8C">
        <w:t xml:space="preserve"> than going through Washington’s Foreign Military Sales program.</w:t>
      </w:r>
      <w:r>
        <w:t xml:space="preserve"> </w:t>
      </w:r>
      <w:r w:rsidRPr="00BF7A8C">
        <w:t>Reuters reported earlier this month that the administration plans as part of its new “Buy American” plan to have embassy personnel “help drum up billions of dollars more in business overseas for the U.S. weapons industry.”</w:t>
      </w:r>
      <w:r>
        <w:t xml:space="preserve"> </w:t>
      </w:r>
      <w:r w:rsidRPr="00BF7A8C">
        <w:t xml:space="preserve">“This is the government’s job in many ways,” Roman </w:t>
      </w:r>
      <w:proofErr w:type="spellStart"/>
      <w:r w:rsidRPr="00BF7A8C">
        <w:t>Schweizer</w:t>
      </w:r>
      <w:proofErr w:type="spellEnd"/>
      <w:r w:rsidRPr="00BF7A8C">
        <w:t>, a Cowen defense analyst and former government acquisition official, told CNBC.</w:t>
      </w:r>
      <w:r>
        <w:t xml:space="preserve"> </w:t>
      </w:r>
      <w:r w:rsidRPr="00BF7A8C">
        <w:t xml:space="preserve">Regardless of the administration’s new plans, </w:t>
      </w:r>
      <w:proofErr w:type="spellStart"/>
      <w:r w:rsidRPr="00BF7A8C">
        <w:t>Schweizer</w:t>
      </w:r>
      <w:proofErr w:type="spellEnd"/>
      <w:r w:rsidRPr="00BF7A8C">
        <w:t xml:space="preserve"> said there are diplomats and other federal workers at embassies around the world already actively promoting U.S. defense exports.</w:t>
      </w:r>
      <w:r>
        <w:t xml:space="preserve"> </w:t>
      </w:r>
      <w:r w:rsidRPr="00BF7A8C">
        <w:t xml:space="preserve">“We have used foreign military sales to help friends and allies around the world and also to help U.S. defense manufacturers around the world,” </w:t>
      </w:r>
      <w:proofErr w:type="spellStart"/>
      <w:r w:rsidRPr="00BF7A8C">
        <w:t>Schweizer</w:t>
      </w:r>
      <w:proofErr w:type="spellEnd"/>
      <w:r w:rsidRPr="00BF7A8C">
        <w:t xml:space="preserve"> said.</w:t>
      </w:r>
      <w:r>
        <w:t xml:space="preserve"> </w:t>
      </w:r>
      <w:r w:rsidRPr="00BF7A8C">
        <w:t>However, Reuters said the White House’s plans will be “going beyond the limited assistance” now provided by overseas American military attaches and diplomats.</w:t>
      </w:r>
      <w:r>
        <w:t xml:space="preserve"> </w:t>
      </w:r>
      <w:r w:rsidRPr="00BF7A8C">
        <w:t>The White House didn’t respond to CNBC’s request for comment.</w:t>
      </w:r>
      <w:r>
        <w:t xml:space="preserve"> </w:t>
      </w:r>
      <w:r w:rsidRPr="00BF7A8C">
        <w:t>Remy Nathan, vice president of international affairs at the Aerospace Industries Association, said the Arlington, Virginia-based industry trade group representing some top American defense companies “is very much in favor of enhancing” the current arrangement.</w:t>
      </w:r>
      <w:r>
        <w:t xml:space="preserve"> </w:t>
      </w:r>
      <w:r w:rsidRPr="00BF7A8C">
        <w:t>Specifically, the administration wants to make it easier to export U.S. defense products abroad, whether drones, aircraft or ships. It comes at a time when the Chinese are getting more aggressive in selling weapons overseas.</w:t>
      </w:r>
      <w:r>
        <w:t xml:space="preserve"> </w:t>
      </w:r>
      <w:r w:rsidRPr="00BF7A8C">
        <w:t>The Trump administration has already relaxed rules allowing more military sales to countries such as Saudi Arabia, which has been accused of war crimes by some human rights groups. Also, the administration lifted human rights conditions for arms sales to other countries, including Bahrain.</w:t>
      </w:r>
      <w:r>
        <w:t xml:space="preserve"> </w:t>
      </w:r>
      <w:r w:rsidRPr="00BF7A8C">
        <w:t>In May, when he visited Saudi Arabia on his first foreign-nation visit, the president announced a massive, multiyear arms deal with the kingdom that he said would add hundreds of thousands of U.S. jobs. But some questioned whether all of the weapons were part of a new agreement.</w:t>
      </w:r>
      <w:r>
        <w:t xml:space="preserve"> </w:t>
      </w:r>
      <w:r w:rsidRPr="00BF7A8C">
        <w:t xml:space="preserve">Even so, </w:t>
      </w:r>
      <w:r w:rsidRPr="00A977D2">
        <w:rPr>
          <w:rStyle w:val="StyleUnderline"/>
          <w:highlight w:val="cyan"/>
        </w:rPr>
        <w:t>an expanded “Buy American” program in defense helps the administration in its efforts to boost manufacturing jobs. The U.S. had nearly $42 billion in foreign military sales during fiscal 2017, up from $33.6 billion in the previous year</w:t>
      </w:r>
      <w:r w:rsidRPr="00BF7A8C">
        <w:t xml:space="preserve">, according to the Defense Security Cooperation Agency. </w:t>
      </w:r>
      <w:r w:rsidRPr="00A977D2">
        <w:rPr>
          <w:rStyle w:val="StyleUnderline"/>
          <w:highlight w:val="cyan"/>
        </w:rPr>
        <w:t>There is an expectation that foreign military sales could grow again this fiscal year due to increased global tensions and efforts by U.S. allies to increase their overall defense spending</w:t>
      </w:r>
      <w:r w:rsidRPr="00BF7A8C">
        <w:t>.</w:t>
      </w:r>
    </w:p>
    <w:p w:rsidR="00BF7A8C" w:rsidRPr="00BF7A8C" w:rsidRDefault="00BF7A8C" w:rsidP="00BF7A8C"/>
    <w:p w:rsidR="00BF7A8C" w:rsidRDefault="00BF7A8C" w:rsidP="00BF7A8C">
      <w:pPr>
        <w:pStyle w:val="Heading3"/>
      </w:pPr>
      <w:r>
        <w:t>Link---Taiwan</w:t>
      </w:r>
    </w:p>
    <w:p w:rsidR="00BF7A8C" w:rsidRDefault="00BF7A8C" w:rsidP="00BF7A8C">
      <w:pPr>
        <w:pStyle w:val="Heading4"/>
      </w:pPr>
      <w:bookmarkStart w:id="1" w:name="_Hlk11506184"/>
      <w:r>
        <w:t>The new Taiwan deal is key to our defense industrial base.</w:t>
      </w:r>
    </w:p>
    <w:p w:rsidR="00BF7A8C" w:rsidRPr="00837558" w:rsidRDefault="00BF7A8C" w:rsidP="00BF7A8C">
      <w:r>
        <w:t xml:space="preserve">Peter </w:t>
      </w:r>
      <w:r w:rsidRPr="00837558">
        <w:rPr>
          <w:rStyle w:val="Style13ptBold"/>
        </w:rPr>
        <w:t>Navarro</w:t>
      </w:r>
      <w:r>
        <w:t>, 3-19-</w:t>
      </w:r>
      <w:r w:rsidRPr="00837558">
        <w:rPr>
          <w:rStyle w:val="Style13ptBold"/>
        </w:rPr>
        <w:t>2019</w:t>
      </w:r>
      <w:r>
        <w:t>, “</w:t>
      </w:r>
      <w:r w:rsidRPr="00837558">
        <w:rPr>
          <w:i/>
        </w:rPr>
        <w:t>Why America Needs a Stronger Defense Industry</w:t>
      </w:r>
      <w:r>
        <w:t xml:space="preserve">,” New York Times, </w:t>
      </w:r>
      <w:hyperlink r:id="rId56" w:history="1">
        <w:r w:rsidRPr="00FD616B">
          <w:rPr>
            <w:rStyle w:val="Hyperlink"/>
          </w:rPr>
          <w:t>https://www.nytimes.com/2019/03/19/opinion/trump-defense-industry.html</w:t>
        </w:r>
      </w:hyperlink>
      <w:r>
        <w:t>, Mr. Navarro is an assistant to the president and the director of the Office of Trade and Manufacturing Policy. ZKMSU</w:t>
      </w:r>
    </w:p>
    <w:p w:rsidR="00BF7A8C" w:rsidRDefault="00BF7A8C" w:rsidP="00BF7A8C">
      <w:pPr>
        <w:rPr>
          <w:sz w:val="10"/>
        </w:rPr>
      </w:pPr>
      <w:r w:rsidRPr="00A977D2">
        <w:rPr>
          <w:rStyle w:val="StyleUnderline"/>
          <w:highlight w:val="cyan"/>
        </w:rPr>
        <w:t>A less obvious</w:t>
      </w:r>
      <w:r w:rsidRPr="00837558">
        <w:rPr>
          <w:rStyle w:val="StyleUnderline"/>
        </w:rPr>
        <w:t xml:space="preserve">, </w:t>
      </w:r>
      <w:r w:rsidRPr="00A977D2">
        <w:rPr>
          <w:rStyle w:val="StyleUnderline"/>
          <w:highlight w:val="cyan"/>
        </w:rPr>
        <w:t>but no less important</w:t>
      </w:r>
      <w:r w:rsidRPr="00837558">
        <w:rPr>
          <w:rStyle w:val="StyleUnderline"/>
        </w:rPr>
        <w:t xml:space="preserve">, </w:t>
      </w:r>
      <w:r w:rsidRPr="00A977D2">
        <w:rPr>
          <w:rStyle w:val="StyleUnderline"/>
          <w:highlight w:val="cyan"/>
        </w:rPr>
        <w:t>benefit comes from</w:t>
      </w:r>
      <w:r w:rsidRPr="00837558">
        <w:rPr>
          <w:sz w:val="10"/>
        </w:rPr>
        <w:t xml:space="preserve"> sharing these upgraded combat vehicle capacities with our allies and </w:t>
      </w:r>
      <w:r w:rsidRPr="00A977D2">
        <w:rPr>
          <w:rStyle w:val="StyleUnderline"/>
          <w:highlight w:val="cyan"/>
        </w:rPr>
        <w:t>strategic partners through</w:t>
      </w:r>
      <w:r w:rsidRPr="00837558">
        <w:rPr>
          <w:rStyle w:val="StyleUnderline"/>
        </w:rPr>
        <w:t xml:space="preserve"> conventional </w:t>
      </w:r>
      <w:r w:rsidRPr="00A977D2">
        <w:rPr>
          <w:rStyle w:val="StyleUnderline"/>
          <w:highlight w:val="cyan"/>
        </w:rPr>
        <w:t>arms sales</w:t>
      </w:r>
      <w:r w:rsidRPr="00837558">
        <w:rPr>
          <w:sz w:val="10"/>
        </w:rPr>
        <w:t xml:space="preserve">. 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w:t>
      </w:r>
      <w:r w:rsidRPr="00A977D2">
        <w:rPr>
          <w:rStyle w:val="Emphasis"/>
          <w:highlight w:val="cyan"/>
        </w:rPr>
        <w:t>Taiwan may soon buy 108 Abrams tanks</w:t>
      </w:r>
      <w:r w:rsidRPr="00837558">
        <w:rPr>
          <w:sz w:val="10"/>
        </w:rPr>
        <w:t xml:space="preserve"> as well. </w:t>
      </w:r>
      <w:r w:rsidRPr="00A977D2">
        <w:rPr>
          <w:rStyle w:val="StyleUnderline"/>
          <w:highlight w:val="cyan"/>
        </w:rPr>
        <w:t>Those arms sales</w:t>
      </w:r>
      <w:r w:rsidRPr="00837558">
        <w:rPr>
          <w:rStyle w:val="StyleUnderline"/>
        </w:rPr>
        <w:t xml:space="preserve"> not only </w:t>
      </w:r>
      <w:r w:rsidRPr="00A977D2">
        <w:rPr>
          <w:rStyle w:val="StyleUnderline"/>
          <w:highlight w:val="cyan"/>
        </w:rPr>
        <w:t>help create good jobs at good wages in America</w:t>
      </w:r>
      <w:r w:rsidRPr="00837558">
        <w:rPr>
          <w:sz w:val="10"/>
        </w:rPr>
        <w:t xml:space="preserve"> — a principle not well understood by the Obama administration — </w:t>
      </w:r>
      <w:r w:rsidRPr="00A977D2">
        <w:rPr>
          <w:rStyle w:val="StyleUnderline"/>
          <w:highlight w:val="cyan"/>
        </w:rPr>
        <w:t>they also enhance America’s capacity to bolster and stabilize our regional alliances</w:t>
      </w:r>
      <w:r w:rsidRPr="00837558">
        <w:rPr>
          <w:rStyle w:val="StyleUnderline"/>
        </w:rPr>
        <w:t>, even as they may reduce the need to deploy more American soldiers overseas.</w:t>
      </w:r>
      <w:r>
        <w:rPr>
          <w:rStyle w:val="StyleUnderline"/>
        </w:rPr>
        <w:t xml:space="preserve"> </w:t>
      </w:r>
      <w:r w:rsidRPr="00837558">
        <w:rPr>
          <w:sz w:val="10"/>
        </w:rPr>
        <w:t xml:space="preserve">Here, then, is what the grand strategic view from Lima, Ohio, will look like from the presidential podium: While President Dwight Eisenhower in many ways viewed the “military-industrial complex” as a source of waste and inefficiency, </w:t>
      </w:r>
      <w:r w:rsidRPr="00A977D2">
        <w:rPr>
          <w:rStyle w:val="Emphasis"/>
          <w:highlight w:val="cyan"/>
        </w:rPr>
        <w:t>the</w:t>
      </w:r>
      <w:r w:rsidRPr="00837558">
        <w:rPr>
          <w:rStyle w:val="Emphasis"/>
        </w:rPr>
        <w:t xml:space="preserve"> Trump </w:t>
      </w:r>
      <w:r w:rsidRPr="00A977D2">
        <w:rPr>
          <w:rStyle w:val="Emphasis"/>
          <w:highlight w:val="cyan"/>
        </w:rPr>
        <w:t>administration sees our defense industrial base as the unshakable foundation of both economic and national security</w:t>
      </w:r>
      <w:r w:rsidRPr="00837558">
        <w:rPr>
          <w:rStyle w:val="Emphasis"/>
        </w:rPr>
        <w:t>.</w:t>
      </w:r>
      <w:r>
        <w:rPr>
          <w:rStyle w:val="Emphasis"/>
        </w:rPr>
        <w:t xml:space="preserve"> </w:t>
      </w:r>
      <w:r w:rsidRPr="00A977D2">
        <w:rPr>
          <w:rStyle w:val="StyleUnderline"/>
          <w:highlight w:val="cyan"/>
        </w:rPr>
        <w:t>The</w:t>
      </w:r>
      <w:r w:rsidRPr="00837558">
        <w:rPr>
          <w:sz w:val="10"/>
        </w:rPr>
        <w:t xml:space="preserve"> president’s bold </w:t>
      </w:r>
      <w:r w:rsidRPr="00A977D2">
        <w:rPr>
          <w:rStyle w:val="StyleUnderline"/>
          <w:highlight w:val="cyan"/>
        </w:rPr>
        <w:t>decision</w:t>
      </w:r>
      <w:r w:rsidRPr="00837558">
        <w:rPr>
          <w:sz w:val="10"/>
        </w:rPr>
        <w:t xml:space="preserve"> to rescue the Lima plant from the Obama budget sequestration oblivion </w:t>
      </w:r>
      <w:r w:rsidRPr="00A977D2">
        <w:rPr>
          <w:rStyle w:val="StyleUnderline"/>
          <w:highlight w:val="cyan"/>
        </w:rPr>
        <w:t>will reap this nation benefits for years to come</w:t>
      </w:r>
      <w:r w:rsidRPr="00837558">
        <w:rPr>
          <w:rStyle w:val="StyleUnderline"/>
        </w:rPr>
        <w:t>. Both the workers and the war fighters of America will be the better for it</w:t>
      </w:r>
      <w:r w:rsidRPr="00837558">
        <w:rPr>
          <w:sz w:val="10"/>
        </w:rPr>
        <w:t>.</w:t>
      </w:r>
    </w:p>
    <w:p w:rsidR="004D31D5" w:rsidRDefault="004D31D5" w:rsidP="004D31D5">
      <w:pPr>
        <w:rPr>
          <w:b/>
          <w:bCs/>
        </w:rPr>
      </w:pPr>
    </w:p>
    <w:p w:rsidR="004D31D5" w:rsidRDefault="00881B88" w:rsidP="00881B88">
      <w:pPr>
        <w:pStyle w:val="Heading4"/>
      </w:pPr>
      <w:r>
        <w:t>Taiwan arms sales provides necessary boost to our defense industrial base</w:t>
      </w:r>
    </w:p>
    <w:p w:rsidR="004D31D5" w:rsidRPr="004D31D5" w:rsidRDefault="004D31D5" w:rsidP="004D31D5">
      <w:r w:rsidRPr="004D31D5">
        <w:rPr>
          <w:rStyle w:val="Style13ptBold"/>
        </w:rPr>
        <w:t>Reuters</w:t>
      </w:r>
      <w:r w:rsidRPr="004D31D5">
        <w:t xml:space="preserve">, MAY 11, </w:t>
      </w:r>
      <w:r w:rsidRPr="004D31D5">
        <w:rPr>
          <w:rStyle w:val="Style13ptBold"/>
        </w:rPr>
        <w:t>2017</w:t>
      </w:r>
      <w:r>
        <w:t xml:space="preserve"> </w:t>
      </w:r>
      <w:r w:rsidRPr="004D31D5">
        <w:t xml:space="preserve">Taiwan to continue buying arms from United States, boosting U.S. jobs </w:t>
      </w:r>
      <w:hyperlink r:id="rId57" w:history="1">
        <w:r w:rsidRPr="004D31D5">
          <w:rPr>
            <w:rStyle w:val="Hyperlink"/>
          </w:rPr>
          <w:t>https://in.reuters.com/article/taiwan-usa/taiwan-to-continue-buying-arms-from-united-states-boosting-u-s-jobs-idINKBN1880BB</w:t>
        </w:r>
      </w:hyperlink>
      <w:r>
        <w:t xml:space="preserve"> </w:t>
      </w:r>
    </w:p>
    <w:p w:rsidR="004D31D5" w:rsidRPr="004D31D5" w:rsidRDefault="004D31D5" w:rsidP="004D31D5">
      <w:r w:rsidRPr="00A977D2">
        <w:rPr>
          <w:rStyle w:val="StyleUnderline"/>
          <w:highlight w:val="cyan"/>
        </w:rPr>
        <w:t>Taiwan</w:t>
      </w:r>
      <w:r w:rsidRPr="004D31D5">
        <w:t xml:space="preserve"> </w:t>
      </w:r>
      <w:r w:rsidRPr="00A977D2">
        <w:rPr>
          <w:rStyle w:val="StyleUnderline"/>
          <w:highlight w:val="cyan"/>
        </w:rPr>
        <w:t>will continue to buy arms from the United States</w:t>
      </w:r>
      <w:r w:rsidRPr="004D31D5">
        <w:t xml:space="preserve"> with its </w:t>
      </w:r>
      <w:r w:rsidRPr="00A977D2">
        <w:rPr>
          <w:rStyle w:val="StyleUnderline"/>
          <w:highlight w:val="cyan"/>
        </w:rPr>
        <w:t>purchases boosting employment in at least six U.S. states and narrowing the bilateral trade gap,</w:t>
      </w:r>
      <w:r w:rsidRPr="004D31D5">
        <w:t xml:space="preserve"> the government has told the United States, in rare public comment sure to anger China, which claims the island as its own. </w:t>
      </w:r>
      <w:r w:rsidRPr="00A977D2">
        <w:rPr>
          <w:rStyle w:val="StyleUnderline"/>
          <w:highlight w:val="cyan"/>
        </w:rPr>
        <w:t>Taiwan’s military purchases “have boosted the local economy of and employment in states</w:t>
      </w:r>
      <w:r w:rsidRPr="004D31D5">
        <w:t xml:space="preserve"> such as Alabama, Arizona, Florida, Utah, Ohio and Pennsylvania,” the government said as part of the public comment process for a 90-day trade review being conducted by the United States. </w:t>
      </w:r>
      <w:r w:rsidRPr="00A977D2">
        <w:rPr>
          <w:rStyle w:val="StyleUnderline"/>
          <w:highlight w:val="cyan"/>
        </w:rPr>
        <w:t>Companies like Raytheon Co, Lockheed Martin Co, Boeing Co</w:t>
      </w:r>
      <w:r w:rsidRPr="004D31D5">
        <w:t xml:space="preserve">, Sikorsky and BAE Systems PLC </w:t>
      </w:r>
      <w:r w:rsidRPr="00A977D2">
        <w:rPr>
          <w:rStyle w:val="StyleUnderline"/>
          <w:highlight w:val="cyan"/>
        </w:rPr>
        <w:t>have benefited</w:t>
      </w:r>
      <w:r w:rsidRPr="004D31D5">
        <w:t xml:space="preserve"> from Taiwan’s purchases of missile </w:t>
      </w:r>
      <w:proofErr w:type="spellStart"/>
      <w:r w:rsidRPr="004D31D5">
        <w:t>defence</w:t>
      </w:r>
      <w:proofErr w:type="spellEnd"/>
      <w:r w:rsidRPr="004D31D5">
        <w:t xml:space="preserve"> systems, attack helicopters, fighter jets, and other amphibious assault vehicles, it said.</w:t>
      </w:r>
    </w:p>
    <w:bookmarkEnd w:id="1"/>
    <w:p w:rsidR="00AF07DF" w:rsidRPr="000832B6" w:rsidRDefault="00AF07DF" w:rsidP="00AF07DF"/>
    <w:p w:rsidR="00836B7A" w:rsidRDefault="00836B7A" w:rsidP="00836B7A">
      <w:pPr>
        <w:pStyle w:val="Heading3"/>
      </w:pPr>
      <w:r>
        <w:t>Link---Drones</w:t>
      </w:r>
    </w:p>
    <w:p w:rsidR="00836B7A" w:rsidRDefault="00836B7A" w:rsidP="00836B7A">
      <w:pPr>
        <w:pStyle w:val="Heading4"/>
      </w:pPr>
      <w:r>
        <w:t xml:space="preserve">Drone sales uniquely protect US national security by securing </w:t>
      </w:r>
      <w:r w:rsidR="00C562DC">
        <w:t>s</w:t>
      </w:r>
      <w:r>
        <w:t xml:space="preserve">trategic partnerships and maintaining US influence both in the near and long term </w:t>
      </w:r>
    </w:p>
    <w:p w:rsidR="00836B7A" w:rsidRPr="00404760" w:rsidRDefault="00836B7A" w:rsidP="00836B7A">
      <w:r w:rsidRPr="00404760">
        <w:t xml:space="preserve">Erik </w:t>
      </w:r>
      <w:r w:rsidRPr="00404760">
        <w:rPr>
          <w:rStyle w:val="Style13ptBold"/>
        </w:rPr>
        <w:t>Lin-Greenberg</w:t>
      </w:r>
      <w:r w:rsidRPr="00404760">
        <w:t>, 4-24-20</w:t>
      </w:r>
      <w:r w:rsidRPr="00404760">
        <w:rPr>
          <w:rStyle w:val="Style13ptBold"/>
        </w:rPr>
        <w:t>18</w:t>
      </w:r>
      <w:r w:rsidRPr="00404760">
        <w:t xml:space="preserve">, </w:t>
      </w:r>
      <w:hyperlink r:id="rId58" w:history="1">
        <w:r w:rsidRPr="00404760">
          <w:rPr>
            <w:rStyle w:val="Hyperlink"/>
          </w:rPr>
          <w:t>Erik Lin-Greenberg</w:t>
        </w:r>
      </w:hyperlink>
      <w:r w:rsidRPr="00404760">
        <w:t> is a PhD candidate in the Department of Political Science at Columbia University, where he studies international relations</w:t>
      </w:r>
      <w:r>
        <w:t>,</w:t>
      </w:r>
      <w:r w:rsidRPr="00404760">
        <w:t xml:space="preserve"> “Why Washington’s New Drone Export Policy Is Good For National Security</w:t>
      </w:r>
      <w:r>
        <w:t>”</w:t>
      </w:r>
      <w:r w:rsidRPr="00404760">
        <w:t>, War on the Rocks, 6-3-2019, https://warontherocks.com/2018/04/why-washingtons-new-drone-export-policy-is-good-for-national-security/, MJD</w:t>
      </w:r>
    </w:p>
    <w:p w:rsidR="00836B7A" w:rsidRDefault="00836B7A" w:rsidP="00836B7A">
      <w:pPr>
        <w:rPr>
          <w:sz w:val="16"/>
        </w:rPr>
      </w:pPr>
      <w:r w:rsidRPr="00022F7F">
        <w:rPr>
          <w:sz w:val="16"/>
        </w:rPr>
        <w:t xml:space="preserve">Last Thursday, the State Department </w:t>
      </w:r>
      <w:hyperlink r:id="rId59" w:history="1">
        <w:r w:rsidRPr="00022F7F">
          <w:rPr>
            <w:rStyle w:val="Hyperlink"/>
            <w:sz w:val="16"/>
          </w:rPr>
          <w:t>announced its updated export policy</w:t>
        </w:r>
      </w:hyperlink>
      <w:r w:rsidRPr="00022F7F">
        <w:rPr>
          <w:sz w:val="16"/>
        </w:rPr>
        <w:t xml:space="preserve"> for unmanned aerial systems, popularly known as drones. While the White House </w:t>
      </w:r>
      <w:hyperlink r:id="rId60" w:history="1">
        <w:r w:rsidRPr="00022F7F">
          <w:rPr>
            <w:rStyle w:val="Hyperlink"/>
            <w:sz w:val="16"/>
          </w:rPr>
          <w:t>framed</w:t>
        </w:r>
      </w:hyperlink>
      <w:r w:rsidRPr="00022F7F">
        <w:rPr>
          <w:sz w:val="16"/>
        </w:rPr>
        <w:t xml:space="preserve"> the new plan as a means to promote American industry, the guidelines — which make it easier for the United States to sell drones to foreign allies — will almost certainly enhance U.S. national security. </w:t>
      </w:r>
      <w:r w:rsidRPr="00A977D2">
        <w:rPr>
          <w:rStyle w:val="Emphasis"/>
          <w:highlight w:val="cyan"/>
        </w:rPr>
        <w:t>By exporting drones,</w:t>
      </w:r>
      <w:r w:rsidRPr="002737DE">
        <w:rPr>
          <w:rStyle w:val="Emphasis"/>
        </w:rPr>
        <w:t xml:space="preserve"> which are on the wish lists of militaries around the world, </w:t>
      </w:r>
      <w:r w:rsidRPr="00A977D2">
        <w:rPr>
          <w:rStyle w:val="Emphasis"/>
          <w:highlight w:val="cyan"/>
        </w:rPr>
        <w:t>Washington can strengthen ties with allies, enhance burden-sharing and interoperability</w:t>
      </w:r>
      <w:r w:rsidRPr="002737DE">
        <w:rPr>
          <w:rStyle w:val="Emphasis"/>
        </w:rPr>
        <w:t xml:space="preserve"> during coalition operations, </w:t>
      </w:r>
      <w:r w:rsidRPr="00A977D2">
        <w:rPr>
          <w:rStyle w:val="Emphasis"/>
          <w:highlight w:val="cyan"/>
        </w:rPr>
        <w:t>and prevent strategic competitors</w:t>
      </w:r>
      <w:r w:rsidRPr="002737DE">
        <w:rPr>
          <w:rStyle w:val="Emphasis"/>
        </w:rPr>
        <w:t xml:space="preserve"> like China </w:t>
      </w:r>
      <w:r w:rsidRPr="00A977D2">
        <w:rPr>
          <w:rStyle w:val="Emphasis"/>
          <w:highlight w:val="cyan"/>
        </w:rPr>
        <w:t>from gaining influence among Washington’s security partners</w:t>
      </w:r>
      <w:r w:rsidRPr="002737DE">
        <w:rPr>
          <w:rStyle w:val="Emphasis"/>
        </w:rPr>
        <w:t>.</w:t>
      </w:r>
      <w:r w:rsidRPr="00022F7F">
        <w:rPr>
          <w:sz w:val="16"/>
        </w:rPr>
        <w:t xml:space="preserve"> The new guidelines streamline the sale of both armed and unarmed drones, while still maintaining stipulations that ensure recipients use exported drones in accordance with international law and international human rights law. Specifically, the new policy authorizes direct commercial sales of drone technology, allowing U.S. firms like General Atomics and Northrop Grumman to directly market certain drones to foreign governments, rather than relying on the more cumbersome government-run </w:t>
      </w:r>
      <w:hyperlink r:id="rId61" w:history="1">
        <w:r w:rsidRPr="00022F7F">
          <w:rPr>
            <w:rStyle w:val="Hyperlink"/>
            <w:sz w:val="16"/>
          </w:rPr>
          <w:t>Foreign Military Sales</w:t>
        </w:r>
      </w:hyperlink>
      <w:r w:rsidRPr="00022F7F">
        <w:rPr>
          <w:sz w:val="16"/>
        </w:rPr>
        <w:t xml:space="preserve"> program. The policy also </w:t>
      </w:r>
      <w:hyperlink r:id="rId62" w:history="1">
        <w:r w:rsidRPr="00022F7F">
          <w:rPr>
            <w:rStyle w:val="Hyperlink"/>
            <w:sz w:val="16"/>
          </w:rPr>
          <w:t>eliminates the special scrutiny on laser designators</w:t>
        </w:r>
      </w:hyperlink>
      <w:r w:rsidRPr="00022F7F">
        <w:rPr>
          <w:sz w:val="16"/>
        </w:rPr>
        <w:t xml:space="preserve"> — technology that allows drones to cue airstrikes. Under earlier policies, these factors often halted drone transfers or extended U.S. government deliberations on export approval. U.S. drone exports have long been governed by both domestic export controls and international agreements. These regulations, like the multilateral </w:t>
      </w:r>
      <w:hyperlink r:id="rId63" w:history="1">
        <w:r w:rsidRPr="00022F7F">
          <w:rPr>
            <w:rStyle w:val="Hyperlink"/>
            <w:sz w:val="16"/>
          </w:rPr>
          <w:t>Missile Technology Control Regime</w:t>
        </w:r>
      </w:hyperlink>
      <w:r w:rsidRPr="00022F7F">
        <w:rPr>
          <w:sz w:val="16"/>
        </w:rPr>
        <w:t xml:space="preserve">, were drafted long before unmanned and remotely piloted aircraft became common features of military arsenals. As such, these regulations often characterized long-range drones as cruise missiles. Because cruise missiles were capable of delivering nuclear or chemical weapons, there was a “strong presumption of denial” for drone exports. The Obama administration </w:t>
      </w:r>
      <w:hyperlink r:id="rId64" w:history="1">
        <w:r w:rsidRPr="00022F7F">
          <w:rPr>
            <w:rStyle w:val="Hyperlink"/>
            <w:sz w:val="16"/>
          </w:rPr>
          <w:t>initially followed</w:t>
        </w:r>
      </w:hyperlink>
      <w:r w:rsidRPr="00022F7F">
        <w:rPr>
          <w:sz w:val="16"/>
        </w:rPr>
        <w:t xml:space="preserve"> these guidelines because they believed more American exports could lead other powers to sell drones to states that might use them in ways that violated international law. When it became clear that states like China and Israel were more than willing to export drones despite U.S. restraint, the administration released a </w:t>
      </w:r>
      <w:hyperlink r:id="rId65" w:history="1">
        <w:r w:rsidRPr="00022F7F">
          <w:rPr>
            <w:rStyle w:val="Hyperlink"/>
            <w:sz w:val="16"/>
          </w:rPr>
          <w:t>drone export policy</w:t>
        </w:r>
      </w:hyperlink>
      <w:r w:rsidRPr="00022F7F">
        <w:rPr>
          <w:sz w:val="16"/>
        </w:rPr>
        <w:t xml:space="preserve"> in 2015 that attempted to advance its national security interests and slightly ease restrictions on drone exports. The 2015 policy established a drone-specific framework to govern foreign transfers, but still required all exports to go through slow government approval processes. Under past policies, even close U.S. allies faced difficulties acquiring U.S. drones. </w:t>
      </w:r>
      <w:hyperlink r:id="rId66" w:history="1">
        <w:r w:rsidRPr="00022F7F">
          <w:rPr>
            <w:rStyle w:val="Hyperlink"/>
            <w:sz w:val="16"/>
          </w:rPr>
          <w:t>Italy</w:t>
        </w:r>
      </w:hyperlink>
      <w:r w:rsidRPr="00022F7F">
        <w:rPr>
          <w:sz w:val="16"/>
        </w:rPr>
        <w:t xml:space="preserve">, for instance, was unable to arm its U.S.-produced Reapers between 2011 and 2015. </w:t>
      </w:r>
      <w:hyperlink r:id="rId67" w:history="1">
        <w:r w:rsidRPr="00022F7F">
          <w:rPr>
            <w:rStyle w:val="Hyperlink"/>
            <w:sz w:val="16"/>
          </w:rPr>
          <w:t>Jordan</w:t>
        </w:r>
      </w:hyperlink>
      <w:r w:rsidRPr="00022F7F">
        <w:rPr>
          <w:sz w:val="16"/>
        </w:rPr>
        <w:t xml:space="preserve"> was barred from receiving unarmed variants of Predator drone that it hoped to use during counter-ISIL operations. </w:t>
      </w:r>
      <w:r w:rsidRPr="00022F7F">
        <w:rPr>
          <w:rStyle w:val="Emphasis"/>
        </w:rPr>
        <w:t>Without access to U.S.-produced drones, states had two options: either give up drone acquisition efforts or seek out new suppliers.</w:t>
      </w:r>
      <w:r w:rsidRPr="00022F7F">
        <w:rPr>
          <w:sz w:val="16"/>
        </w:rPr>
        <w:t xml:space="preserve"> </w:t>
      </w:r>
      <w:r w:rsidRPr="00022F7F">
        <w:rPr>
          <w:rStyle w:val="StyleUnderline"/>
        </w:rPr>
        <w:t xml:space="preserve">Abandoning drone procurement was impractical since states buy these military technologies to </w:t>
      </w:r>
      <w:hyperlink r:id="rId68" w:history="1">
        <w:r w:rsidRPr="00022F7F">
          <w:rPr>
            <w:rStyle w:val="StyleUnderline"/>
          </w:rPr>
          <w:t xml:space="preserve">meet specific military requirements or to signal technical and military </w:t>
        </w:r>
        <w:proofErr w:type="spellStart"/>
        <w:r w:rsidRPr="00022F7F">
          <w:rPr>
            <w:rStyle w:val="StyleUnderline"/>
          </w:rPr>
          <w:t>prowess</w:t>
        </w:r>
      </w:hyperlink>
      <w:r w:rsidRPr="00022F7F">
        <w:rPr>
          <w:rStyle w:val="StyleUnderline"/>
        </w:rPr>
        <w:t>to</w:t>
      </w:r>
      <w:proofErr w:type="spellEnd"/>
      <w:r w:rsidRPr="00022F7F">
        <w:rPr>
          <w:rStyle w:val="StyleUnderline"/>
        </w:rPr>
        <w:t xml:space="preserve"> domestic and international audiences. As a result, states — including close U.S. allies — were forced to find suppliers who were more willing to hawk their wares. </w:t>
      </w:r>
      <w:hyperlink r:id="rId69" w:history="1">
        <w:r w:rsidRPr="00022F7F">
          <w:rPr>
            <w:rStyle w:val="StyleUnderline"/>
          </w:rPr>
          <w:t>Saudi Arabia and Jordan</w:t>
        </w:r>
      </w:hyperlink>
      <w:r w:rsidRPr="00022F7F">
        <w:rPr>
          <w:rStyle w:val="StyleUnderline"/>
        </w:rPr>
        <w:t xml:space="preserve">, for instance, turned to China to build drone fleets filled with Predator knock-offs, and </w:t>
      </w:r>
      <w:hyperlink r:id="rId70" w:history="1">
        <w:r w:rsidRPr="00022F7F">
          <w:rPr>
            <w:rStyle w:val="StyleUnderline"/>
          </w:rPr>
          <w:t>India</w:t>
        </w:r>
      </w:hyperlink>
      <w:r w:rsidRPr="00022F7F">
        <w:rPr>
          <w:rStyle w:val="StyleUnderline"/>
        </w:rPr>
        <w:t xml:space="preserve"> invested $400 million on Israeli drones</w:t>
      </w:r>
      <w:r w:rsidRPr="00022F7F">
        <w:rPr>
          <w:sz w:val="16"/>
        </w:rPr>
        <w:t xml:space="preserve">. </w:t>
      </w:r>
      <w:r w:rsidRPr="00A977D2">
        <w:rPr>
          <w:rStyle w:val="Emphasis"/>
          <w:highlight w:val="cyan"/>
        </w:rPr>
        <w:t>When allies turn to other states for advanced military technology, U.S. national security suffers</w:t>
      </w:r>
      <w:r w:rsidRPr="00022F7F">
        <w:rPr>
          <w:rStyle w:val="Emphasis"/>
        </w:rPr>
        <w:t xml:space="preserve"> in three critical ways.</w:t>
      </w:r>
      <w:r w:rsidRPr="00022F7F">
        <w:rPr>
          <w:sz w:val="16"/>
        </w:rPr>
        <w:t xml:space="preserve"> </w:t>
      </w:r>
      <w:r w:rsidRPr="00A977D2">
        <w:rPr>
          <w:rStyle w:val="Emphasis"/>
          <w:highlight w:val="cyan"/>
        </w:rPr>
        <w:t>First, withholding military technology from close allies and partners can strain security relationships</w:t>
      </w:r>
      <w:r w:rsidRPr="00022F7F">
        <w:rPr>
          <w:rStyle w:val="Emphasis"/>
        </w:rPr>
        <w:t>.</w:t>
      </w:r>
      <w:r w:rsidRPr="00022F7F">
        <w:rPr>
          <w:sz w:val="16"/>
        </w:rPr>
        <w:t xml:space="preserve"> </w:t>
      </w:r>
      <w:r w:rsidRPr="00022F7F">
        <w:rPr>
          <w:rStyle w:val="StyleUnderline"/>
        </w:rPr>
        <w:t>Since these partnerships are grounded in trust, shared interests, and common threats, partners may equate a state’s unwillingness to export drones with waning loyalty and commitment to other security agreements.</w:t>
      </w:r>
      <w:r w:rsidRPr="00022F7F">
        <w:rPr>
          <w:sz w:val="16"/>
        </w:rPr>
        <w:t xml:space="preserve"> For instance, the former top Italian Air Force general questioned Washington’s initial denial of Italy’s request for armed drones, </w:t>
      </w:r>
      <w:hyperlink r:id="rId71" w:history="1">
        <w:r w:rsidRPr="00022F7F">
          <w:rPr>
            <w:rStyle w:val="Hyperlink"/>
            <w:sz w:val="16"/>
          </w:rPr>
          <w:t>arguing</w:t>
        </w:r>
      </w:hyperlink>
      <w:r w:rsidRPr="00022F7F">
        <w:rPr>
          <w:sz w:val="16"/>
        </w:rPr>
        <w:t xml:space="preserve"> that “it seemed impossible that a loyal ally could be ruled out” from receiving armed drones. He noted that “in Afghanistan, we would have saved Italian lives if we had had armed drones.” </w:t>
      </w:r>
      <w:r w:rsidRPr="00022F7F">
        <w:rPr>
          <w:rStyle w:val="StyleUnderline"/>
        </w:rPr>
        <w:t>By streamlining the process for foreign states to acquire U.S. drones, the new policy helps reduce this sort of tension that can engender mistrust and muddy interactions between Washington and its partners</w:t>
      </w:r>
      <w:r w:rsidRPr="00022F7F">
        <w:rPr>
          <w:rStyle w:val="Emphasis"/>
        </w:rPr>
        <w:t xml:space="preserve">. </w:t>
      </w:r>
      <w:r w:rsidRPr="00A977D2">
        <w:rPr>
          <w:rStyle w:val="Emphasis"/>
          <w:highlight w:val="cyan"/>
        </w:rPr>
        <w:t>Second, denying exports can degrade effectiveness and interoperability during coalition operations</w:t>
      </w:r>
      <w:r w:rsidRPr="00022F7F">
        <w:rPr>
          <w:sz w:val="16"/>
        </w:rPr>
        <w:t xml:space="preserve">. By not exporting weapons to allies, supplier states potentially limit the ability of allies to share operational burdens. For instance, export controls and international agreements that blocked the transfer of armed drones to many NATO allies left Washington responsible for operating the bulk of armed drones in Afghanistan. This demand placed additional strain on the already </w:t>
      </w:r>
      <w:hyperlink r:id="rId72" w:history="1">
        <w:r w:rsidRPr="00022F7F">
          <w:rPr>
            <w:rStyle w:val="Hyperlink"/>
            <w:sz w:val="16"/>
          </w:rPr>
          <w:t>under-manned</w:t>
        </w:r>
      </w:hyperlink>
      <w:r w:rsidRPr="00022F7F">
        <w:rPr>
          <w:sz w:val="16"/>
        </w:rPr>
        <w:t xml:space="preserve"> and </w:t>
      </w:r>
      <w:hyperlink r:id="rId73" w:history="1">
        <w:r w:rsidRPr="00022F7F">
          <w:rPr>
            <w:rStyle w:val="Hyperlink"/>
            <w:sz w:val="16"/>
          </w:rPr>
          <w:t>overstretched</w:t>
        </w:r>
      </w:hyperlink>
      <w:r w:rsidRPr="00022F7F">
        <w:rPr>
          <w:rStyle w:val="Hyperlink"/>
          <w:sz w:val="16"/>
        </w:rPr>
        <w:t xml:space="preserve"> </w:t>
      </w:r>
      <w:r w:rsidRPr="00022F7F">
        <w:rPr>
          <w:sz w:val="16"/>
        </w:rPr>
        <w:t xml:space="preserve">American capacity. Additionally, </w:t>
      </w:r>
      <w:r w:rsidRPr="00022F7F">
        <w:rPr>
          <w:rStyle w:val="Emphasis"/>
        </w:rPr>
        <w:t xml:space="preserve">if states turn to alternate suppliers, their ability to easily </w:t>
      </w:r>
      <w:hyperlink r:id="rId74" w:history="1">
        <w:r w:rsidRPr="00022F7F">
          <w:rPr>
            <w:rStyle w:val="Emphasis"/>
          </w:rPr>
          <w:t>operate</w:t>
        </w:r>
      </w:hyperlink>
      <w:r w:rsidRPr="00022F7F">
        <w:rPr>
          <w:rStyle w:val="Emphasis"/>
        </w:rPr>
        <w:t xml:space="preserve"> with American forces may be reduced.</w:t>
      </w:r>
      <w:r w:rsidRPr="00022F7F">
        <w:rPr>
          <w:sz w:val="16"/>
        </w:rPr>
        <w:t xml:space="preserve"> </w:t>
      </w:r>
      <w:r w:rsidRPr="00022F7F">
        <w:rPr>
          <w:rStyle w:val="StyleUnderline"/>
        </w:rPr>
        <w:t>Common systems and similar technical infrastructure helps streamline information sharing, planning, maintenance, and operations</w:t>
      </w:r>
      <w:r w:rsidRPr="00022F7F">
        <w:rPr>
          <w:sz w:val="16"/>
        </w:rPr>
        <w:t xml:space="preserve">. Given the frequency of coalition operations in the current security environment, interoperability is key to increasing operational effectiveness and reducing the likelihood of mishaps and confusion during future crises and contingencies. </w:t>
      </w:r>
      <w:r w:rsidRPr="00A977D2">
        <w:rPr>
          <w:rStyle w:val="Emphasis"/>
          <w:highlight w:val="cyan"/>
        </w:rPr>
        <w:t>Third</w:t>
      </w:r>
      <w:r w:rsidRPr="00022F7F">
        <w:rPr>
          <w:rStyle w:val="Emphasis"/>
        </w:rPr>
        <w:t xml:space="preserve">, and perhaps most strategically important, </w:t>
      </w:r>
      <w:r w:rsidRPr="00A977D2">
        <w:rPr>
          <w:rStyle w:val="Emphasis"/>
          <w:highlight w:val="cyan"/>
        </w:rPr>
        <w:t>Washington loses political and military influence</w:t>
      </w:r>
      <w:r w:rsidRPr="00022F7F">
        <w:rPr>
          <w:rStyle w:val="Emphasis"/>
        </w:rPr>
        <w:t xml:space="preserve"> when states turn to other suppliers.</w:t>
      </w:r>
      <w:r w:rsidRPr="00022F7F">
        <w:rPr>
          <w:sz w:val="16"/>
        </w:rPr>
        <w:t xml:space="preserve"> </w:t>
      </w:r>
      <w:r w:rsidRPr="00022F7F">
        <w:rPr>
          <w:rStyle w:val="StyleUnderline"/>
        </w:rPr>
        <w:t>When a state transfers arms, it hopes to establish influence in the recipient state throughout and beyond the lifecycle of the weapon system</w:t>
      </w:r>
      <w:r w:rsidRPr="00022F7F">
        <w:rPr>
          <w:sz w:val="16"/>
        </w:rPr>
        <w:t xml:space="preserve">. </w:t>
      </w:r>
      <w:r w:rsidRPr="00022F7F">
        <w:rPr>
          <w:rStyle w:val="Emphasis"/>
        </w:rPr>
        <w:t xml:space="preserve">In the short term, </w:t>
      </w:r>
      <w:r w:rsidRPr="00A977D2">
        <w:rPr>
          <w:rStyle w:val="Emphasis"/>
          <w:highlight w:val="cyan"/>
        </w:rPr>
        <w:t>influence is established via agreements to train personnel or maintain equipment</w:t>
      </w:r>
      <w:r w:rsidRPr="00A977D2">
        <w:rPr>
          <w:sz w:val="16"/>
          <w:highlight w:val="cyan"/>
        </w:rPr>
        <w:t>.</w:t>
      </w:r>
      <w:r w:rsidRPr="00022F7F">
        <w:rPr>
          <w:sz w:val="16"/>
        </w:rPr>
        <w:t xml:space="preserve"> Producer states design training curricula and can withhold future deliveries, parts, or maintenance if a recipient takes actions that run counter to their interests. </w:t>
      </w:r>
      <w:r w:rsidRPr="00A977D2">
        <w:rPr>
          <w:rStyle w:val="Emphasis"/>
          <w:highlight w:val="cyan"/>
        </w:rPr>
        <w:t>Over time, these relationships often deepen into wider security partnerships</w:t>
      </w:r>
      <w:r w:rsidRPr="00A977D2">
        <w:rPr>
          <w:sz w:val="16"/>
          <w:highlight w:val="cyan"/>
        </w:rPr>
        <w:t>.</w:t>
      </w:r>
      <w:r w:rsidRPr="00022F7F">
        <w:rPr>
          <w:sz w:val="16"/>
        </w:rPr>
        <w:t xml:space="preserve"> </w:t>
      </w:r>
      <w:r w:rsidRPr="00022F7F">
        <w:rPr>
          <w:rStyle w:val="StyleUnderline"/>
        </w:rPr>
        <w:t xml:space="preserve">For instance, personnel who operate U.S.-produced equipment frequently attend training or exercises in the United States. There, they gain exposure to U.S. military principles, culture, and values. Because of these experiences, these personnel may be selected for professional military education programs like the U.S. Air Force’s </w:t>
      </w:r>
      <w:hyperlink r:id="rId75" w:history="1">
        <w:r w:rsidRPr="00022F7F">
          <w:rPr>
            <w:rStyle w:val="StyleUnderline"/>
          </w:rPr>
          <w:t>Air War College</w:t>
        </w:r>
      </w:hyperlink>
      <w:r w:rsidRPr="00022F7F">
        <w:rPr>
          <w:rStyle w:val="StyleUnderline"/>
        </w:rPr>
        <w:t xml:space="preserve"> later in their careers. </w:t>
      </w:r>
      <w:r w:rsidRPr="00A977D2">
        <w:rPr>
          <w:rStyle w:val="StyleUnderline"/>
          <w:highlight w:val="cyan"/>
        </w:rPr>
        <w:t>These relationships can strengthen bonds between personnel from the United States and states that receive U.S.-built equipment, ensuring long-term American influence</w:t>
      </w:r>
      <w:r w:rsidRPr="00A977D2">
        <w:rPr>
          <w:sz w:val="16"/>
          <w:highlight w:val="cyan"/>
        </w:rPr>
        <w:t>.</w:t>
      </w:r>
      <w:r w:rsidRPr="00022F7F">
        <w:rPr>
          <w:sz w:val="16"/>
        </w:rPr>
        <w:t xml:space="preserve"> </w:t>
      </w:r>
      <w:r w:rsidRPr="00022F7F">
        <w:rPr>
          <w:rStyle w:val="Emphasis"/>
        </w:rPr>
        <w:t>The new policy makes it easier for the United States to provide drones to foreign states, helping to prevent Washington from losing influence to China and other supplier states who are eager to increase their global sway</w:t>
      </w:r>
      <w:r w:rsidRPr="00022F7F">
        <w:rPr>
          <w:sz w:val="16"/>
        </w:rPr>
        <w:t xml:space="preserve">. </w:t>
      </w:r>
    </w:p>
    <w:p w:rsidR="00836B7A" w:rsidRPr="00022F7F" w:rsidRDefault="00836B7A" w:rsidP="00836B7A">
      <w:pPr>
        <w:pStyle w:val="Heading4"/>
      </w:pPr>
      <w:r>
        <w:t>US Drone transfers stabilize crises, strengthen ties with US partners and maintain our influence abroad</w:t>
      </w:r>
    </w:p>
    <w:p w:rsidR="00836B7A" w:rsidRDefault="00836B7A" w:rsidP="00836B7A">
      <w:r w:rsidRPr="00404760">
        <w:t xml:space="preserve">Erik </w:t>
      </w:r>
      <w:r w:rsidRPr="00404760">
        <w:rPr>
          <w:rStyle w:val="Style13ptBold"/>
        </w:rPr>
        <w:t>Lin-Greenberg</w:t>
      </w:r>
      <w:r w:rsidRPr="00404760">
        <w:t>, 4-24-20</w:t>
      </w:r>
      <w:r w:rsidRPr="00404760">
        <w:rPr>
          <w:rStyle w:val="Style13ptBold"/>
        </w:rPr>
        <w:t>18</w:t>
      </w:r>
      <w:r w:rsidRPr="00404760">
        <w:t xml:space="preserve">, </w:t>
      </w:r>
      <w:hyperlink r:id="rId76" w:history="1">
        <w:r w:rsidRPr="00404760">
          <w:rPr>
            <w:rStyle w:val="Hyperlink"/>
          </w:rPr>
          <w:t>Erik Lin-Greenberg</w:t>
        </w:r>
      </w:hyperlink>
      <w:r w:rsidRPr="00404760">
        <w:t> is a PhD candidate in the Department of Political Science at Columbia University, where he studies international relations</w:t>
      </w:r>
      <w:r>
        <w:t>,</w:t>
      </w:r>
      <w:r w:rsidRPr="00404760">
        <w:t xml:space="preserve"> “Why Washington’s New Drone Export Policy Is Good For National Security</w:t>
      </w:r>
      <w:r>
        <w:t>”</w:t>
      </w:r>
      <w:r w:rsidRPr="00404760">
        <w:t>, War on the Rocks, 6-3-2019, https://warontherocks.com/2018/04/why-washingtons-new-drone-export-policy-is-good-for-national-security/, MJD</w:t>
      </w:r>
    </w:p>
    <w:p w:rsidR="00836B7A" w:rsidRPr="00EB71E0" w:rsidRDefault="00836B7A" w:rsidP="00836B7A">
      <w:pPr>
        <w:rPr>
          <w:sz w:val="16"/>
        </w:rPr>
      </w:pPr>
      <w:r w:rsidRPr="00EB71E0">
        <w:rPr>
          <w:sz w:val="16"/>
        </w:rPr>
        <w:t xml:space="preserve">While the export of U.S.-produced drones enhances national security, what effect will increased drone sales have on international security? </w:t>
      </w:r>
      <w:r w:rsidRPr="00EB71E0">
        <w:rPr>
          <w:rStyle w:val="StyleUnderline"/>
        </w:rPr>
        <w:t xml:space="preserve">Drone proliferation pessimists often lament that weakening drone export controls will </w:t>
      </w:r>
      <w:hyperlink r:id="rId77" w:history="1">
        <w:r w:rsidRPr="00EB71E0">
          <w:rPr>
            <w:rStyle w:val="StyleUnderline"/>
          </w:rPr>
          <w:t>make it easier</w:t>
        </w:r>
      </w:hyperlink>
      <w:r w:rsidRPr="00EB71E0">
        <w:rPr>
          <w:rStyle w:val="StyleUnderline"/>
        </w:rPr>
        <w:t xml:space="preserve"> for states to launch military operations and destabilize security by triggering arms racing between states eager to one-up their rival’s drone capabilities.</w:t>
      </w:r>
      <w:r w:rsidRPr="00EB71E0">
        <w:rPr>
          <w:sz w:val="16"/>
        </w:rPr>
        <w:t xml:space="preserve"> </w:t>
      </w:r>
      <w:r w:rsidRPr="00EB71E0">
        <w:rPr>
          <w:rStyle w:val="StyleUnderline"/>
        </w:rPr>
        <w:t>These concerns are likely overstated for two reasons.</w:t>
      </w:r>
      <w:r w:rsidRPr="00EB71E0">
        <w:rPr>
          <w:sz w:val="16"/>
        </w:rPr>
        <w:t xml:space="preserve"> </w:t>
      </w:r>
      <w:r w:rsidRPr="00EB71E0">
        <w:rPr>
          <w:rStyle w:val="Emphasis"/>
        </w:rPr>
        <w:t xml:space="preserve">First, </w:t>
      </w:r>
      <w:r w:rsidRPr="00A977D2">
        <w:rPr>
          <w:rStyle w:val="Emphasis"/>
          <w:highlight w:val="cyan"/>
        </w:rPr>
        <w:t>the transfer of drones is unlikely to be inherently destabilizing</w:t>
      </w:r>
      <w:r w:rsidRPr="00A977D2">
        <w:rPr>
          <w:sz w:val="16"/>
          <w:highlight w:val="cyan"/>
        </w:rPr>
        <w:t>.</w:t>
      </w:r>
      <w:r w:rsidRPr="00EB71E0">
        <w:rPr>
          <w:sz w:val="16"/>
        </w:rPr>
        <w:t xml:space="preserve"> To be sure, the reduced risk associated with operating remotely piloted aircraft may lead risk-averse decision-makers to more frequently launch drones on intelligence gathering and strike missions. However, </w:t>
      </w:r>
      <w:r w:rsidRPr="00EB71E0">
        <w:rPr>
          <w:rStyle w:val="StyleUnderline"/>
        </w:rPr>
        <w:t>limited transfers of drone technology have had a minimal effect on regional stability.</w:t>
      </w:r>
      <w:r w:rsidRPr="00EB71E0">
        <w:rPr>
          <w:sz w:val="16"/>
        </w:rPr>
        <w:t xml:space="preserve"> For instance, </w:t>
      </w:r>
      <w:hyperlink r:id="rId78" w:history="1">
        <w:r w:rsidRPr="00EB71E0">
          <w:rPr>
            <w:rStyle w:val="Hyperlink"/>
            <w:sz w:val="16"/>
          </w:rPr>
          <w:t>Iraq</w:t>
        </w:r>
      </w:hyperlink>
      <w:r w:rsidRPr="00EB71E0">
        <w:rPr>
          <w:sz w:val="16"/>
        </w:rPr>
        <w:t xml:space="preserve"> and </w:t>
      </w:r>
      <w:hyperlink r:id="rId79" w:history="1">
        <w:r w:rsidRPr="00EB71E0">
          <w:rPr>
            <w:rStyle w:val="Hyperlink"/>
            <w:sz w:val="16"/>
          </w:rPr>
          <w:t>Nigeria</w:t>
        </w:r>
      </w:hyperlink>
      <w:r w:rsidRPr="00EB71E0">
        <w:rPr>
          <w:sz w:val="16"/>
        </w:rPr>
        <w:t xml:space="preserve"> have used recently acquired drones to launch missile strikes on suspected terrorists, but these operations have been limited in scale and geographic scope. </w:t>
      </w:r>
      <w:r w:rsidRPr="00EB71E0">
        <w:rPr>
          <w:rStyle w:val="StyleUnderline"/>
        </w:rPr>
        <w:t xml:space="preserve">Carrying out worldwide drone operations like those conducted by the United States requires a massive </w:t>
      </w:r>
      <w:hyperlink r:id="rId80" w:history="1">
        <w:r w:rsidRPr="00EB71E0">
          <w:rPr>
            <w:rStyle w:val="StyleUnderline"/>
          </w:rPr>
          <w:t>technological and logistical infrastructure</w:t>
        </w:r>
      </w:hyperlink>
      <w:r w:rsidRPr="00EB71E0">
        <w:rPr>
          <w:rStyle w:val="StyleUnderline"/>
        </w:rPr>
        <w:t>,</w:t>
      </w:r>
      <w:r w:rsidRPr="00EB71E0">
        <w:rPr>
          <w:sz w:val="16"/>
        </w:rPr>
        <w:t xml:space="preserve"> and as I describe in a </w:t>
      </w:r>
      <w:hyperlink r:id="rId81" w:history="1">
        <w:r w:rsidRPr="00EB71E0">
          <w:rPr>
            <w:rStyle w:val="Hyperlink"/>
            <w:sz w:val="16"/>
          </w:rPr>
          <w:t>forthcoming book chapter</w:t>
        </w:r>
      </w:hyperlink>
      <w:r w:rsidRPr="00EB71E0">
        <w:rPr>
          <w:sz w:val="16"/>
        </w:rPr>
        <w:t xml:space="preserve">, a complex backbone of intelligence personnel and organizations that costs billions and takes decades to develop. </w:t>
      </w:r>
      <w:r w:rsidRPr="00EB71E0">
        <w:rPr>
          <w:rStyle w:val="StyleUnderline"/>
        </w:rPr>
        <w:t>Even if countries acquire drone aircraft, it takes time to develop the required network of bases, satellites, computer systems, and personnel before a state can conduct sustained, large-scale drone operations</w:t>
      </w:r>
      <w:r w:rsidRPr="00EB71E0">
        <w:rPr>
          <w:sz w:val="16"/>
        </w:rPr>
        <w:t xml:space="preserve">. Second, </w:t>
      </w:r>
      <w:r w:rsidRPr="00EB71E0">
        <w:rPr>
          <w:rStyle w:val="Emphasis"/>
        </w:rPr>
        <w:t xml:space="preserve">even if the sale of drones under the new policy triggers drone arms racing, </w:t>
      </w:r>
      <w:r w:rsidRPr="00A977D2">
        <w:rPr>
          <w:rStyle w:val="Emphasis"/>
          <w:highlight w:val="cyan"/>
        </w:rPr>
        <w:t>remotely piloted aircraft often have a stabilizing effect on crisis situations</w:t>
      </w:r>
      <w:r w:rsidRPr="00A977D2">
        <w:rPr>
          <w:sz w:val="16"/>
          <w:highlight w:val="cyan"/>
        </w:rPr>
        <w:t>.</w:t>
      </w:r>
      <w:r w:rsidRPr="00EB71E0">
        <w:rPr>
          <w:sz w:val="16"/>
        </w:rPr>
        <w:t xml:space="preserve"> As I have </w:t>
      </w:r>
      <w:hyperlink r:id="rId82" w:anchor="comments" w:history="1">
        <w:r w:rsidRPr="00EB71E0">
          <w:rPr>
            <w:rStyle w:val="Hyperlink"/>
            <w:sz w:val="16"/>
          </w:rPr>
          <w:t>argued elsewhere</w:t>
        </w:r>
      </w:hyperlink>
      <w:r w:rsidRPr="00EB71E0">
        <w:rPr>
          <w:sz w:val="16"/>
        </w:rPr>
        <w:t xml:space="preserve">, </w:t>
      </w:r>
      <w:r w:rsidRPr="00EB71E0">
        <w:rPr>
          <w:rStyle w:val="Emphasis"/>
        </w:rPr>
        <w:t xml:space="preserve">drones allow states to carry out military operations without risking significant escalation. </w:t>
      </w:r>
      <w:r w:rsidRPr="00A977D2">
        <w:rPr>
          <w:rStyle w:val="Emphasis"/>
          <w:highlight w:val="cyan"/>
        </w:rPr>
        <w:t>Drones can help stabilize crises</w:t>
      </w:r>
      <w:r w:rsidRPr="00A977D2">
        <w:rPr>
          <w:sz w:val="16"/>
          <w:highlight w:val="cyan"/>
        </w:rPr>
        <w:t xml:space="preserve"> </w:t>
      </w:r>
      <w:r w:rsidRPr="00A977D2">
        <w:rPr>
          <w:rStyle w:val="StyleUnderline"/>
          <w:highlight w:val="cyan"/>
        </w:rPr>
        <w:t>by collecting intelligence that can make subsequent operations more precise or limited</w:t>
      </w:r>
      <w:r w:rsidRPr="00EB71E0">
        <w:rPr>
          <w:rStyle w:val="StyleUnderline"/>
        </w:rPr>
        <w:t>, or can be deployed in lieu of more escalatory means, like ground forces or manned aircraft</w:t>
      </w:r>
      <w:r w:rsidRPr="00EB71E0">
        <w:rPr>
          <w:sz w:val="16"/>
        </w:rPr>
        <w:t xml:space="preserve">. While states may be more prone to launch drones on risky missions, </w:t>
      </w:r>
      <w:r w:rsidRPr="00EB71E0">
        <w:rPr>
          <w:rStyle w:val="StyleUnderline"/>
        </w:rPr>
        <w:t>states are unlikely to take escalatory military or diplomatic responses after a drone is lost to enemy action</w:t>
      </w:r>
      <w:r w:rsidRPr="00EB71E0">
        <w:rPr>
          <w:sz w:val="16"/>
        </w:rPr>
        <w:t xml:space="preserve">. In other words, drones provide a de-escalatory off-ramp that typically is not an option when inhabited assets are involved. For instance, the Pentagon largely ignored Syria’s </w:t>
      </w:r>
      <w:hyperlink r:id="rId83" w:history="1">
        <w:r w:rsidRPr="00EB71E0">
          <w:rPr>
            <w:rStyle w:val="Hyperlink"/>
            <w:sz w:val="16"/>
          </w:rPr>
          <w:t>downing of a remotely piloted Predator reconnaissance drone</w:t>
        </w:r>
      </w:hyperlink>
      <w:r w:rsidRPr="00EB71E0">
        <w:rPr>
          <w:sz w:val="16"/>
        </w:rPr>
        <w:t xml:space="preserve"> in 2015. In contrast, Syria’s recent shoot down of an inhabited Israel Air Force F-16 fighter in February triggered a massive Israeli retaliation that reportedly </w:t>
      </w:r>
      <w:hyperlink r:id="rId84" w:history="1">
        <w:r w:rsidRPr="00EB71E0">
          <w:rPr>
            <w:rStyle w:val="Hyperlink"/>
            <w:sz w:val="16"/>
          </w:rPr>
          <w:t>destroyed</w:t>
        </w:r>
      </w:hyperlink>
      <w:r w:rsidRPr="00EB71E0">
        <w:rPr>
          <w:sz w:val="16"/>
        </w:rPr>
        <w:t xml:space="preserve"> half of Syrian air defenses. As drones become an increasingly common fixture on the modern battlefield, the new export policy marks an important step in managing their proliferation and promoting Washington’s national security interests. </w:t>
      </w:r>
      <w:r w:rsidRPr="00A977D2">
        <w:rPr>
          <w:rStyle w:val="Emphasis"/>
          <w:highlight w:val="cyan"/>
        </w:rPr>
        <w:t>Streamlining the drone export process helps Washington strengthen ties with allies and partners, enhances interoperability during coalition operations, and limits the ability of competitors to jeopardize U.S. influence</w:t>
      </w:r>
      <w:r w:rsidRPr="00EB71E0">
        <w:rPr>
          <w:rStyle w:val="Emphasis"/>
        </w:rPr>
        <w:t>.</w:t>
      </w:r>
      <w:r w:rsidRPr="00EB71E0">
        <w:rPr>
          <w:sz w:val="16"/>
        </w:rPr>
        <w:t xml:space="preserve"> But more can be done to ensure allies can acquire U.S. drones. For instance, one retired Air Force general just </w:t>
      </w:r>
      <w:hyperlink r:id="rId85" w:history="1">
        <w:r w:rsidRPr="00EB71E0">
          <w:rPr>
            <w:rStyle w:val="Hyperlink"/>
            <w:sz w:val="16"/>
          </w:rPr>
          <w:t>called for changes</w:t>
        </w:r>
      </w:hyperlink>
      <w:r w:rsidRPr="00EB71E0">
        <w:rPr>
          <w:sz w:val="16"/>
        </w:rPr>
        <w:t xml:space="preserve">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states with shadier human rights records. </w:t>
      </w:r>
      <w:r w:rsidRPr="00EB71E0">
        <w:rPr>
          <w:rStyle w:val="StyleUnderline"/>
        </w:rPr>
        <w:t>Even if some clients have already purchased drones from other suppliers, the new policy ensures that Washington is at least in the game as a viable alternative as states continue to expand their drone fleets</w:t>
      </w:r>
      <w:r w:rsidRPr="00EB71E0">
        <w:rPr>
          <w:sz w:val="16"/>
        </w:rPr>
        <w:t>.</w:t>
      </w:r>
    </w:p>
    <w:p w:rsidR="00836B7A" w:rsidRPr="00404760" w:rsidRDefault="00836B7A" w:rsidP="00836B7A"/>
    <w:p w:rsidR="00836B7A" w:rsidRPr="00404760" w:rsidRDefault="00836B7A" w:rsidP="00836B7A">
      <w:pPr>
        <w:pStyle w:val="Heading4"/>
      </w:pPr>
      <w:r>
        <w:t>US drone industry is still at a disadvantage, despite recent policy changes</w:t>
      </w:r>
    </w:p>
    <w:p w:rsidR="00836B7A" w:rsidRPr="00404760" w:rsidRDefault="00836B7A" w:rsidP="00836B7A">
      <w:r w:rsidRPr="00404760">
        <w:t xml:space="preserve">Aaron </w:t>
      </w:r>
      <w:r w:rsidRPr="00404760">
        <w:rPr>
          <w:rStyle w:val="Style13ptBold"/>
        </w:rPr>
        <w:t>Mehta</w:t>
      </w:r>
      <w:r w:rsidRPr="00404760">
        <w:t xml:space="preserve">, </w:t>
      </w:r>
      <w:r>
        <w:t>4/19/</w:t>
      </w:r>
      <w:r w:rsidRPr="00404760">
        <w:rPr>
          <w:rStyle w:val="Style13ptBold"/>
        </w:rPr>
        <w:t>18</w:t>
      </w:r>
      <w:r w:rsidRPr="00404760">
        <w:t>, Mehta is Deputy Editor and Senior Pentagon Correspondent for Defense News, covering policy, strategy and acquisition at the highest levels of the Department of Defense and its international partners.</w:t>
      </w:r>
      <w:r>
        <w:t>, “</w:t>
      </w:r>
      <w:r w:rsidRPr="00404760">
        <w:t>Trump admin rolls out new rules for weapon, drone sales abroad</w:t>
      </w:r>
      <w:r>
        <w:t>”</w:t>
      </w:r>
      <w:r w:rsidRPr="00404760">
        <w:t>, Defense News, 6-3-2019, https://www.defensenews.com/news/pentagon-congress/2018/04/19/trump-admin-rolls-out-new-rules-for-weapon-drone-sales-abroad/, MJD</w:t>
      </w:r>
    </w:p>
    <w:p w:rsidR="00836B7A" w:rsidRPr="00581D19" w:rsidRDefault="00836B7A" w:rsidP="00836B7A">
      <w:pPr>
        <w:rPr>
          <w:sz w:val="16"/>
        </w:rPr>
      </w:pPr>
      <w:r w:rsidRPr="00581D19">
        <w:rPr>
          <w:sz w:val="16"/>
        </w:rPr>
        <w:t xml:space="preserve">WASHINGTON ― The </w:t>
      </w:r>
      <w:r w:rsidRPr="00581D19">
        <w:rPr>
          <w:rStyle w:val="StyleUnderline"/>
        </w:rPr>
        <w:t xml:space="preserve">Trump administration has rolled out a new set of policies governing its </w:t>
      </w:r>
      <w:hyperlink r:id="rId86" w:tgtFrame="_blank" w:history="1">
        <w:r w:rsidRPr="00581D19">
          <w:rPr>
            <w:rStyle w:val="StyleUnderline"/>
          </w:rPr>
          <w:t>exports of military equipment abroad</w:t>
        </w:r>
      </w:hyperlink>
      <w:r w:rsidRPr="00581D19">
        <w:rPr>
          <w:rStyle w:val="StyleUnderline"/>
        </w:rPr>
        <w:t>,</w:t>
      </w:r>
      <w:r w:rsidRPr="00581D19">
        <w:rPr>
          <w:sz w:val="16"/>
        </w:rPr>
        <w:t xml:space="preserve"> with a focus on the idea that “</w:t>
      </w:r>
      <w:hyperlink r:id="rId87" w:tgtFrame="_blank" w:history="1">
        <w:r w:rsidRPr="00581D19">
          <w:rPr>
            <w:rStyle w:val="Hyperlink"/>
            <w:sz w:val="16"/>
          </w:rPr>
          <w:t>economic security is national security</w:t>
        </w:r>
      </w:hyperlink>
      <w:r w:rsidRPr="00581D19">
        <w:rPr>
          <w:sz w:val="16"/>
        </w:rPr>
        <w:t xml:space="preserve">.” </w:t>
      </w:r>
      <w:r w:rsidRPr="00581D19">
        <w:rPr>
          <w:rStyle w:val="Emphasis"/>
        </w:rPr>
        <w:t xml:space="preserve">But </w:t>
      </w:r>
      <w:r w:rsidRPr="00A977D2">
        <w:rPr>
          <w:rStyle w:val="Emphasis"/>
          <w:highlight w:val="cyan"/>
        </w:rPr>
        <w:t>the changes</w:t>
      </w:r>
      <w:r w:rsidRPr="00581D19">
        <w:rPr>
          <w:rStyle w:val="Emphasis"/>
        </w:rPr>
        <w:t xml:space="preserve"> may </w:t>
      </w:r>
      <w:r w:rsidRPr="00A977D2">
        <w:rPr>
          <w:rStyle w:val="Emphasis"/>
          <w:highlight w:val="cyan"/>
        </w:rPr>
        <w:t xml:space="preserve">fall short of what the defense industry was hoping for, particularly when it comes to the </w:t>
      </w:r>
      <w:hyperlink r:id="rId88" w:tgtFrame="_blank" w:history="1">
        <w:r w:rsidRPr="00A977D2">
          <w:rPr>
            <w:rStyle w:val="Emphasis"/>
            <w:highlight w:val="cyan"/>
          </w:rPr>
          <w:t>export of military drones</w:t>
        </w:r>
      </w:hyperlink>
      <w:r w:rsidRPr="00A977D2">
        <w:rPr>
          <w:rStyle w:val="Emphasis"/>
          <w:highlight w:val="cyan"/>
        </w:rPr>
        <w:t>.</w:t>
      </w:r>
      <w:r w:rsidRPr="00581D19">
        <w:rPr>
          <w:sz w:val="16"/>
        </w:rPr>
        <w:t xml:space="preserve"> The new rules, rolled out April 19, create broad new language emphasizing the need to consider economic benefits when looking at potential weapon exports to partner nations. </w:t>
      </w:r>
      <w:r w:rsidRPr="00581D19">
        <w:rPr>
          <w:rStyle w:val="StyleUnderline"/>
        </w:rPr>
        <w:t xml:space="preserve">Peter Navarro, White House National Trade Council head, said this change will allow allies and partners “to more easily obtain” American security goods, which in turn improves the security of the </w:t>
      </w:r>
      <w:proofErr w:type="spellStart"/>
      <w:r w:rsidRPr="00581D19">
        <w:rPr>
          <w:rStyle w:val="StyleUnderline"/>
        </w:rPr>
        <w:t>Untied</w:t>
      </w:r>
      <w:proofErr w:type="spellEnd"/>
      <w:r w:rsidRPr="00581D19">
        <w:rPr>
          <w:rStyle w:val="StyleUnderline"/>
        </w:rPr>
        <w:t xml:space="preserve"> States while “reducing” the need for them to buy Chinese and Russian systems.</w:t>
      </w:r>
      <w:r w:rsidRPr="00581D19">
        <w:rPr>
          <w:sz w:val="16"/>
        </w:rPr>
        <w:t xml:space="preserve"> “For too long we have hamstrung ourselves and limited our ability to provide our allies and partners with the defensive capabilities they require, even when in the U.S. interests,” Navarro said. Tina </w:t>
      </w:r>
      <w:proofErr w:type="spellStart"/>
      <w:r w:rsidRPr="00581D19">
        <w:rPr>
          <w:sz w:val="16"/>
        </w:rPr>
        <w:t>Kaidanow</w:t>
      </w:r>
      <w:proofErr w:type="spellEnd"/>
      <w:r w:rsidRPr="00581D19">
        <w:rPr>
          <w:sz w:val="16"/>
        </w:rPr>
        <w:t xml:space="preserve">, principal deputy assistant secretary for political-military affairs, said the change represents “efforts to do things a little bit more strategically. We need to do, the U.S. government, a better job of strategic advocacy for some of our companies. We need to think about those areas where we can really enable sales oversea.” Talking to reporters ahead of the announcement, both noted that there will now be a 60-day period for feedback from industry, which will help shape potential changes in the future. However, </w:t>
      </w:r>
      <w:r w:rsidRPr="00581D19">
        <w:rPr>
          <w:rStyle w:val="StyleUnderline"/>
        </w:rPr>
        <w:t>the two offered few hard details about what would change for conventional arms transfers, and Navarro declined to say what economic impact could potentially be in terms of jobs or dollar figures</w:t>
      </w:r>
      <w:r w:rsidRPr="00581D19">
        <w:rPr>
          <w:sz w:val="16"/>
        </w:rPr>
        <w:t xml:space="preserve">. But </w:t>
      </w:r>
      <w:r w:rsidRPr="00581D19">
        <w:rPr>
          <w:rStyle w:val="StyleUnderline"/>
        </w:rPr>
        <w:t>industry is excited about the possible impact. “This is a really big deal. These are issues that had typically been relegated to the second tier,”</w:t>
      </w:r>
      <w:r w:rsidRPr="00581D19">
        <w:rPr>
          <w:sz w:val="16"/>
        </w:rPr>
        <w:t xml:space="preserve"> said Remy Nathan, vice president of the Aerospace Industries Association. “Credit this administration, credit [Secretary of Defense Jim </w:t>
      </w:r>
      <w:proofErr w:type="spellStart"/>
      <w:r w:rsidRPr="00581D19">
        <w:rPr>
          <w:sz w:val="16"/>
        </w:rPr>
        <w:t>Mattis</w:t>
      </w:r>
      <w:proofErr w:type="spellEnd"/>
      <w:r w:rsidRPr="00581D19">
        <w:rPr>
          <w:sz w:val="16"/>
        </w:rPr>
        <w:t xml:space="preserve">] for putting partnerships in his top three priorities.” The U.S. defense industry continues to dominate on a global scale. </w:t>
      </w:r>
      <w:r w:rsidRPr="00581D19">
        <w:rPr>
          <w:rStyle w:val="StyleUnderline"/>
        </w:rPr>
        <w:t>According to numbers from the Stockholm International Peace Research Institute, American accounted for 34 percent of total arms exports from 2013–17, with 98 countries buying American goods</w:t>
      </w:r>
      <w:r w:rsidRPr="00581D19">
        <w:rPr>
          <w:sz w:val="16"/>
        </w:rPr>
        <w:t xml:space="preserve">. The second largest exporter in the world, Russia, accounted for 22 percent of weapon exports during that same period, with 47 countries as clients; China, the fifth-ranked exporter, represented only 5.7 percent of global exports, with 48 countries. And while it is an imperfect measurement, the State Department cleared $75.9 billion in potential arms sales in fiscal year 2017, </w:t>
      </w:r>
      <w:hyperlink r:id="rId89" w:tgtFrame="_blank" w:history="1">
        <w:r w:rsidRPr="00581D19">
          <w:rPr>
            <w:rStyle w:val="Hyperlink"/>
            <w:sz w:val="16"/>
          </w:rPr>
          <w:t>setting a new record</w:t>
        </w:r>
      </w:hyperlink>
      <w:r w:rsidRPr="00581D19">
        <w:rPr>
          <w:sz w:val="16"/>
        </w:rPr>
        <w:t xml:space="preserve">. So far in FY18, State has ok’d over $55 billion in potential future sales. Drone changes </w:t>
      </w:r>
      <w:r w:rsidRPr="00581D19">
        <w:rPr>
          <w:rStyle w:val="Emphasis"/>
        </w:rPr>
        <w:t xml:space="preserve">But </w:t>
      </w:r>
      <w:r w:rsidRPr="00A977D2">
        <w:rPr>
          <w:rStyle w:val="Emphasis"/>
          <w:highlight w:val="cyan"/>
        </w:rPr>
        <w:t>where the U.S. is seeing a steep rise in competition is in the unmanned vehicle sector, particularly from China</w:t>
      </w:r>
      <w:r w:rsidRPr="00581D19">
        <w:rPr>
          <w:rStyle w:val="Emphasis"/>
        </w:rPr>
        <w:t>, who has made inroads into the traditionally U.S. dominated Middle East with their cheaper UAVs.</w:t>
      </w:r>
      <w:r w:rsidRPr="00581D19">
        <w:rPr>
          <w:sz w:val="16"/>
        </w:rPr>
        <w:t xml:space="preserve"> With today’s announcement, the U.S. has made two tweaks to how it handles drone exports. The first is opening up the opportunity for companies to sell systems via Direct Commercial Sales process, under which a company and another nation can directly negotiate, rather than requiring a more formal Foreign Military Sales process, where the U.S. government acts as a go-between. DCS sales are seen as faster than FMS sales. Secondly, the government is eliminating rules that marked unarmed systems with laser-designator technology as “strike enabling,” which put them in the same category as armed drones, and hence received higher scrutiny. </w:t>
      </w:r>
      <w:proofErr w:type="spellStart"/>
      <w:r w:rsidRPr="00581D19">
        <w:rPr>
          <w:sz w:val="16"/>
        </w:rPr>
        <w:t>Kaidanow</w:t>
      </w:r>
      <w:proofErr w:type="spellEnd"/>
      <w:r w:rsidRPr="00581D19">
        <w:rPr>
          <w:sz w:val="16"/>
        </w:rPr>
        <w:t xml:space="preserve"> said the goal was to make sure “U.S. industry faces fewer barriers and less confusion when they are attempting to compete against other countries and marketing and selling those similar systems to our partners. “ A new policy could make it easier to sell "strike-enabled" unmanned systems abroad. (Airman 1st Class Emily A. Kenney/U.S. Air Force) </w:t>
      </w:r>
      <w:r w:rsidRPr="00A977D2">
        <w:rPr>
          <w:rStyle w:val="StyleUnderline"/>
          <w:highlight w:val="cyan"/>
        </w:rPr>
        <w:t>While</w:t>
      </w:r>
      <w:r w:rsidRPr="00581D19">
        <w:rPr>
          <w:rStyle w:val="StyleUnderline"/>
        </w:rPr>
        <w:t xml:space="preserve"> those </w:t>
      </w:r>
      <w:r w:rsidRPr="00A977D2">
        <w:rPr>
          <w:rStyle w:val="StyleUnderline"/>
          <w:highlight w:val="cyan"/>
        </w:rPr>
        <w:t>changes will be welcomed by the UAV industry, it falls short of what was</w:t>
      </w:r>
      <w:r w:rsidRPr="00581D19">
        <w:rPr>
          <w:rStyle w:val="StyleUnderline"/>
        </w:rPr>
        <w:t xml:space="preserve"> expected and </w:t>
      </w:r>
      <w:r w:rsidRPr="00A977D2">
        <w:rPr>
          <w:rStyle w:val="StyleUnderline"/>
          <w:highlight w:val="cyan"/>
        </w:rPr>
        <w:t>hoped for by major producers of military drones.</w:t>
      </w:r>
      <w:r w:rsidRPr="00581D19">
        <w:rPr>
          <w:sz w:val="16"/>
        </w:rPr>
        <w:t xml:space="preserve"> </w:t>
      </w:r>
      <w:r w:rsidRPr="00581D19">
        <w:rPr>
          <w:rStyle w:val="StyleUnderline"/>
        </w:rPr>
        <w:t xml:space="preserve">It had been expected that the new policy would reinterpret the “strong presumption of denial” clause in the </w:t>
      </w:r>
      <w:hyperlink r:id="rId90" w:tgtFrame="_blank" w:history="1">
        <w:r w:rsidRPr="00581D19">
          <w:rPr>
            <w:rStyle w:val="StyleUnderline"/>
          </w:rPr>
          <w:t>Missile Technology Control Regime</w:t>
        </w:r>
      </w:hyperlink>
      <w:r w:rsidRPr="00581D19">
        <w:rPr>
          <w:rStyle w:val="StyleUnderline"/>
        </w:rPr>
        <w:t xml:space="preserve">, an international arms control agreement among 35 nations that governs the export of missiles and drones, a second source explained. </w:t>
      </w:r>
      <w:r w:rsidRPr="00581D19">
        <w:rPr>
          <w:sz w:val="16"/>
        </w:rPr>
        <w:t xml:space="preserve">The current clause makes it difficult to approve the sale of category-1 drones capable of carrying 500-kilogram payloads for more than 300 kilometers. The Obama administration had set a standard of how it interprets the MTCR language that some in industry have complained is too strict, and had expected to see changed with this policy a “presumption of approval” for a specific set of allies and partners in Europe, the Middle East and the Asia-Pacific region. However, changes to the MTCR remain on the table for the long term, with </w:t>
      </w:r>
      <w:proofErr w:type="spellStart"/>
      <w:r w:rsidRPr="00581D19">
        <w:rPr>
          <w:sz w:val="16"/>
        </w:rPr>
        <w:t>Kaidanow</w:t>
      </w:r>
      <w:proofErr w:type="spellEnd"/>
      <w:r w:rsidRPr="00581D19">
        <w:rPr>
          <w:sz w:val="16"/>
        </w:rPr>
        <w:t xml:space="preserve"> saying: “We are looking to ensure that the MTCR keeps pace with the dynamic quality.” While she did not explain what changes to the MTCR may come, American officials in October floated a whitepaper to allies proposing that any air vehicle that flies under 650 kilometers per hour would drop to “category-2” and thus be subject to approval on a case-by-case basis, as opposed to having to follow the </w:t>
      </w:r>
      <w:proofErr w:type="gramStart"/>
      <w:r w:rsidRPr="00581D19">
        <w:rPr>
          <w:sz w:val="16"/>
        </w:rPr>
        <w:t>more strict</w:t>
      </w:r>
      <w:proofErr w:type="gramEnd"/>
      <w:r w:rsidRPr="00581D19">
        <w:rPr>
          <w:sz w:val="16"/>
        </w:rPr>
        <w:t xml:space="preserve"> “category-1” policies. Despite fears from nongovernmental organizations that human rights concerns would be weakened under the new policy, both Navarro and </w:t>
      </w:r>
      <w:proofErr w:type="spellStart"/>
      <w:r w:rsidRPr="00581D19">
        <w:rPr>
          <w:sz w:val="16"/>
        </w:rPr>
        <w:t>Kaidanow</w:t>
      </w:r>
      <w:proofErr w:type="spellEnd"/>
      <w:r w:rsidRPr="00581D19">
        <w:rPr>
          <w:sz w:val="16"/>
        </w:rPr>
        <w:t xml:space="preserve"> pushed back at the idea human rights were being weakened under the new policy, with </w:t>
      </w:r>
      <w:proofErr w:type="spellStart"/>
      <w:r w:rsidRPr="00581D19">
        <w:rPr>
          <w:sz w:val="16"/>
        </w:rPr>
        <w:t>Kaidanow</w:t>
      </w:r>
      <w:proofErr w:type="spellEnd"/>
      <w:r w:rsidRPr="00581D19">
        <w:rPr>
          <w:sz w:val="16"/>
        </w:rPr>
        <w:t xml:space="preserve"> saying “nothing” had changed from that regard. Navarro added that the policy continues to “require enhanced end use monitoring, directing the federal government to work with partners to reduce civilian casualties in conflict and championing principals of human rights in international law, including the law of armed conflict.”</w:t>
      </w:r>
    </w:p>
    <w:p w:rsidR="00836B7A" w:rsidRDefault="00836B7A" w:rsidP="00836B7A"/>
    <w:p w:rsidR="00836B7A" w:rsidRPr="00C9489F" w:rsidRDefault="00836B7A" w:rsidP="00836B7A">
      <w:pPr>
        <w:pStyle w:val="Heading3"/>
      </w:pPr>
      <w:r>
        <w:t>Link---India</w:t>
      </w:r>
    </w:p>
    <w:p w:rsidR="00836B7A" w:rsidRDefault="00836B7A" w:rsidP="00836B7A">
      <w:pPr>
        <w:pStyle w:val="Heading4"/>
      </w:pPr>
      <w:r>
        <w:t>Arms sales to India help secure our strategic partnership</w:t>
      </w:r>
    </w:p>
    <w:p w:rsidR="00836B7A" w:rsidRDefault="00836B7A" w:rsidP="00836B7A">
      <w:r w:rsidRPr="009A22C5">
        <w:t xml:space="preserve">Jim </w:t>
      </w:r>
      <w:proofErr w:type="spellStart"/>
      <w:r w:rsidRPr="009A22C5">
        <w:rPr>
          <w:rStyle w:val="Style13ptBold"/>
        </w:rPr>
        <w:t>Garamone</w:t>
      </w:r>
      <w:proofErr w:type="spellEnd"/>
      <w:r w:rsidRPr="009A22C5">
        <w:t>, 9-6-20</w:t>
      </w:r>
      <w:r w:rsidRPr="009A22C5">
        <w:rPr>
          <w:rStyle w:val="Style13ptBold"/>
        </w:rPr>
        <w:t>18</w:t>
      </w:r>
      <w:r w:rsidRPr="009A22C5">
        <w:t>,</w:t>
      </w:r>
      <w:r>
        <w:t xml:space="preserve"> </w:t>
      </w:r>
      <w:proofErr w:type="spellStart"/>
      <w:r>
        <w:t>Garamone</w:t>
      </w:r>
      <w:proofErr w:type="spellEnd"/>
      <w:r>
        <w:t xml:space="preserve"> is a reporter for the U.S. Department of Defense,</w:t>
      </w:r>
      <w:r w:rsidRPr="009A22C5">
        <w:t xml:space="preserve"> </w:t>
      </w:r>
      <w:r>
        <w:t>“</w:t>
      </w:r>
      <w:r w:rsidRPr="009A22C5">
        <w:t>U.S. Officials Seek to Boost Arms Sales to India</w:t>
      </w:r>
      <w:r>
        <w:t>”</w:t>
      </w:r>
      <w:r w:rsidRPr="009A22C5">
        <w:t>, U.S. DEPARTMENT OF DEFENSE, 5-28-2019, https://dod.defense.gov/News/Article/Article/1621762/us-officials-seek-to-boost-arms-sales-to-india/, MJD</w:t>
      </w:r>
    </w:p>
    <w:p w:rsidR="00836B7A" w:rsidRPr="000868A8" w:rsidRDefault="00836B7A" w:rsidP="00836B7A">
      <w:pPr>
        <w:rPr>
          <w:sz w:val="16"/>
        </w:rPr>
      </w:pPr>
      <w:r w:rsidRPr="000868A8">
        <w:rPr>
          <w:sz w:val="16"/>
        </w:rPr>
        <w:t xml:space="preserve">A decade ago, U.S. arms sales to India amounted to virtually nothing. </w:t>
      </w:r>
      <w:r w:rsidRPr="000868A8">
        <w:rPr>
          <w:rStyle w:val="StyleUnderline"/>
        </w:rPr>
        <w:t xml:space="preserve">Today, </w:t>
      </w:r>
      <w:r w:rsidRPr="00A977D2">
        <w:rPr>
          <w:rStyle w:val="StyleUnderline"/>
          <w:highlight w:val="cyan"/>
        </w:rPr>
        <w:t>the United States is the second-largest arms supplier to India</w:t>
      </w:r>
      <w:r w:rsidRPr="000868A8">
        <w:rPr>
          <w:sz w:val="16"/>
        </w:rPr>
        <w:t xml:space="preserve">, and U.S. officials say they hope to increase that business. </w:t>
      </w:r>
      <w:hyperlink r:id="rId91" w:tgtFrame="_blank" w:history="1">
        <w:r w:rsidRPr="000868A8">
          <w:rPr>
            <w:rStyle w:val="Hyperlink"/>
            <w:sz w:val="16"/>
          </w:rPr>
          <w:t>Army Lt. Gen. Charles Hooper</w:t>
        </w:r>
      </w:hyperlink>
      <w:r w:rsidRPr="000868A8">
        <w:rPr>
          <w:sz w:val="16"/>
        </w:rPr>
        <w:t xml:space="preserve">, the director of the </w:t>
      </w:r>
      <w:hyperlink r:id="rId92" w:tgtFrame="_blank" w:history="1">
        <w:r w:rsidRPr="000868A8">
          <w:rPr>
            <w:rStyle w:val="Hyperlink"/>
            <w:sz w:val="16"/>
          </w:rPr>
          <w:t>Defense Security Cooperation Agency</w:t>
        </w:r>
      </w:hyperlink>
      <w:r w:rsidRPr="000868A8">
        <w:rPr>
          <w:sz w:val="16"/>
        </w:rPr>
        <w:t xml:space="preserve">, spoke to reporters while traveling to India with </w:t>
      </w:r>
      <w:hyperlink r:id="rId93" w:tgtFrame="_blank" w:history="1">
        <w:r w:rsidRPr="000868A8">
          <w:rPr>
            <w:rStyle w:val="Hyperlink"/>
            <w:sz w:val="16"/>
          </w:rPr>
          <w:t xml:space="preserve">Defense Secretary James N. </w:t>
        </w:r>
        <w:proofErr w:type="spellStart"/>
        <w:r w:rsidRPr="000868A8">
          <w:rPr>
            <w:rStyle w:val="Hyperlink"/>
            <w:sz w:val="16"/>
          </w:rPr>
          <w:t>Mattis</w:t>
        </w:r>
        <w:proofErr w:type="spellEnd"/>
      </w:hyperlink>
      <w:r w:rsidRPr="000868A8">
        <w:rPr>
          <w:sz w:val="16"/>
        </w:rPr>
        <w:t xml:space="preserve">. His agency is responsible for foreign military sales. India is modernizing its military and the United States would like to compete for those sales, he said. “There are four values that govern our relationship with India, and our relationship with all our partners: … transparency, responsiveness, integrity and commitment,” the general said. Transparency means the agency shares all the information about systems and associated costs with its partners. This allows other nations to make informed decisions on the types of capabilities they need. ‘We’re Very Confident … They’ll Choose American Systems’ “We’re very confident that, when given all of the information that they need, they’ll choose American systems and American services,” Hooper said. Responsiveness is another key. The general stays in constant touch with his partners. In India’s case that is the director general for acquisition. “Every time I see him, I provide him with a spreadsheet that updates … the status of all of our systems,” Hooper said. “And </w:t>
      </w:r>
      <w:r w:rsidRPr="00A977D2">
        <w:rPr>
          <w:rStyle w:val="StyleUnderline"/>
          <w:highlight w:val="cyan"/>
        </w:rPr>
        <w:t>we have discussions on how we can better strengthen the partnership</w:t>
      </w:r>
      <w:r w:rsidRPr="000868A8">
        <w:rPr>
          <w:rStyle w:val="StyleUnderline"/>
        </w:rPr>
        <w:t>.” Integrity is a key value that separates the U.S. approach to security cooperation from others</w:t>
      </w:r>
      <w:r w:rsidRPr="000868A8">
        <w:rPr>
          <w:sz w:val="16"/>
        </w:rPr>
        <w:t xml:space="preserve">, he said. “Integrity means, quite simply, our books are always open,” Hooper said. “We don't charge one penny more than we have to for the finest systems and the finest services in the world. The books are always open, and we can account for every penny that our partners spend.” </w:t>
      </w:r>
      <w:r w:rsidRPr="00A977D2">
        <w:rPr>
          <w:rStyle w:val="StyleUnderline"/>
          <w:highlight w:val="cyan"/>
        </w:rPr>
        <w:t>The U.S. is committed to providing goods and services at the point of sale, and to forging and strengthening a long-term relationship</w:t>
      </w:r>
      <w:r w:rsidRPr="000868A8">
        <w:rPr>
          <w:sz w:val="16"/>
        </w:rPr>
        <w:t xml:space="preserve">, the general said. “We found that when we follow those four values with our Indian partners, it helps to support, to strengthen that relationship,” he said. Hooper cannot comment on possible sales to India, but he said he believes that no matter the domain, any U.S. system would bring enormous capabilities and be economically competitive. “What I can say is, I expect some very fruitful discussions,” he said. “All of our systems are the best in the world, and I'm sure are very competitive to suit and meet the requirements of our Indian partners.” India has already bought U.S. </w:t>
      </w:r>
      <w:hyperlink r:id="rId94" w:tgtFrame="_blank" w:history="1">
        <w:r w:rsidRPr="000868A8">
          <w:rPr>
            <w:rStyle w:val="Hyperlink"/>
            <w:sz w:val="16"/>
          </w:rPr>
          <w:t xml:space="preserve">C-17 </w:t>
        </w:r>
        <w:proofErr w:type="spellStart"/>
        <w:r w:rsidRPr="000868A8">
          <w:rPr>
            <w:rStyle w:val="Hyperlink"/>
            <w:sz w:val="16"/>
          </w:rPr>
          <w:t>Globemaster</w:t>
        </w:r>
        <w:proofErr w:type="spellEnd"/>
        <w:r w:rsidRPr="000868A8">
          <w:rPr>
            <w:rStyle w:val="Hyperlink"/>
            <w:sz w:val="16"/>
          </w:rPr>
          <w:t xml:space="preserve"> III</w:t>
        </w:r>
      </w:hyperlink>
      <w:r w:rsidRPr="000868A8">
        <w:rPr>
          <w:sz w:val="16"/>
        </w:rPr>
        <w:t xml:space="preserve"> aircraft and AH-64 Apache attack helicopters. </w:t>
      </w:r>
      <w:r w:rsidRPr="00A977D2">
        <w:rPr>
          <w:rStyle w:val="Emphasis"/>
          <w:highlight w:val="cyan"/>
        </w:rPr>
        <w:t>One aspect of the current U.S.-Indian talks is the communications compatibility and security agreement. Once signed, a much larger range of U.S. weapons systems would be available to India</w:t>
      </w:r>
      <w:r w:rsidRPr="00A977D2">
        <w:rPr>
          <w:sz w:val="16"/>
          <w:highlight w:val="cyan"/>
        </w:rPr>
        <w:t>.</w:t>
      </w:r>
      <w:r w:rsidRPr="000868A8">
        <w:rPr>
          <w:sz w:val="16"/>
        </w:rPr>
        <w:t xml:space="preserve"> </w:t>
      </w:r>
      <w:r w:rsidRPr="000868A8">
        <w:rPr>
          <w:rStyle w:val="StyleUnderline"/>
        </w:rPr>
        <w:t xml:space="preserve">Over the years, first the Soviet Union and then Russia were the largest arms suppliers to India. Russia remains the biggest supplier, mainly because of contracts for legacy systems. </w:t>
      </w:r>
      <w:r w:rsidRPr="000868A8">
        <w:rPr>
          <w:sz w:val="16"/>
        </w:rPr>
        <w:t>“We're confident that when our partners take a look at the capabilities that we're offering as opposed to whatever capabilities they previously been committed to, that … U.S. capabilities will stand head-and-shoulders above all of them and will become the selection of choice, and we will become their partner of choice,” Hooper said.</w:t>
      </w:r>
    </w:p>
    <w:p w:rsidR="00836B7A" w:rsidRDefault="00836B7A" w:rsidP="00836B7A">
      <w:pPr>
        <w:pStyle w:val="Heading4"/>
      </w:pPr>
      <w:r>
        <w:t>US- Indian relations are critical to the entire security strategy in the Indo-Pacific region- specifically in countering China- continued arms sales are the lynchpin to that relationship</w:t>
      </w:r>
    </w:p>
    <w:p w:rsidR="00836B7A" w:rsidRPr="0071570A" w:rsidRDefault="00836B7A" w:rsidP="00836B7A">
      <w:pPr>
        <w:rPr>
          <w:sz w:val="16"/>
        </w:rPr>
      </w:pPr>
      <w:r w:rsidRPr="006A798F">
        <w:t xml:space="preserve">Katrina </w:t>
      </w:r>
      <w:r w:rsidRPr="006A798F">
        <w:rPr>
          <w:rStyle w:val="Style13ptBold"/>
        </w:rPr>
        <w:t>Manson</w:t>
      </w:r>
      <w:r w:rsidRPr="006A798F">
        <w:t>, 9-6-20</w:t>
      </w:r>
      <w:r w:rsidRPr="006A798F">
        <w:rPr>
          <w:rStyle w:val="Style13ptBold"/>
        </w:rPr>
        <w:t>18</w:t>
      </w:r>
      <w:r w:rsidRPr="006A798F">
        <w:t>, Manson works as a U.S. FOREIGN POLICY &amp; DEFENCE CORRESPONDENT, “US paves way for sales of arms to India with security pact”, Financial Times, 5-28-2019, https://www.ft.com/content/50bb6fb0-b19c-11e8-8d14-6f049d06439c, MJD</w:t>
      </w:r>
      <w:r w:rsidRPr="006A798F">
        <w:rPr>
          <w:sz w:val="16"/>
        </w:rPr>
        <w:br/>
      </w:r>
      <w:r w:rsidRPr="006A798F">
        <w:rPr>
          <w:sz w:val="16"/>
        </w:rPr>
        <w:br/>
      </w:r>
      <w:r w:rsidRPr="00A977D2">
        <w:rPr>
          <w:rStyle w:val="StyleUnderline"/>
          <w:highlight w:val="cyan"/>
        </w:rPr>
        <w:t>The US and India signed a breakthrough security agreement on Thursday, cementing relations</w:t>
      </w:r>
      <w:r w:rsidRPr="000868A8">
        <w:rPr>
          <w:rStyle w:val="StyleUnderline"/>
        </w:rPr>
        <w:t xml:space="preserve"> between the pair </w:t>
      </w:r>
      <w:r w:rsidRPr="00A977D2">
        <w:rPr>
          <w:rStyle w:val="StyleUnderline"/>
          <w:highlight w:val="cyan"/>
        </w:rPr>
        <w:t>and unlocking sales of</w:t>
      </w:r>
      <w:r w:rsidRPr="000868A8">
        <w:rPr>
          <w:rStyle w:val="StyleUnderline"/>
        </w:rPr>
        <w:t xml:space="preserve"> high-tech </w:t>
      </w:r>
      <w:r w:rsidRPr="00A977D2">
        <w:rPr>
          <w:rStyle w:val="StyleUnderline"/>
          <w:highlight w:val="cyan"/>
        </w:rPr>
        <w:t>American weaponry worth billions of dollars</w:t>
      </w:r>
      <w:r w:rsidRPr="000868A8">
        <w:rPr>
          <w:rStyle w:val="StyleUnderline"/>
        </w:rPr>
        <w:t xml:space="preserve"> to the world’s top arms importer.</w:t>
      </w:r>
      <w:r w:rsidRPr="006A798F">
        <w:rPr>
          <w:sz w:val="16"/>
        </w:rPr>
        <w:t xml:space="preserve"> </w:t>
      </w:r>
      <w:r w:rsidRPr="00A977D2">
        <w:rPr>
          <w:rStyle w:val="Emphasis"/>
          <w:highlight w:val="cyan"/>
        </w:rPr>
        <w:t>Washington sees India as the linchpin of its new Indo-Pacific strategy to counter the rise of China,</w:t>
      </w:r>
      <w:r w:rsidRPr="000868A8">
        <w:rPr>
          <w:rStyle w:val="Emphasis"/>
        </w:rPr>
        <w:t xml:space="preserve"> but has spent months pushing for closer co-operation</w:t>
      </w:r>
      <w:r w:rsidRPr="006A798F">
        <w:rPr>
          <w:sz w:val="16"/>
        </w:rPr>
        <w:t xml:space="preserve">. It wants Delhi to participate in more joint military exercises, boost its role in regional maritime security and increase arms purchases. “We fully support India’s rise,” said Mike Pompeo, US secretary of state, during a visit to New Delhi. Later on Thursday the two countries signed </w:t>
      </w:r>
      <w:proofErr w:type="spellStart"/>
      <w:r w:rsidRPr="006A798F">
        <w:rPr>
          <w:sz w:val="16"/>
        </w:rPr>
        <w:t>Comcasa</w:t>
      </w:r>
      <w:proofErr w:type="spellEnd"/>
      <w:r w:rsidRPr="006A798F">
        <w:rPr>
          <w:sz w:val="16"/>
        </w:rPr>
        <w:t xml:space="preserve">, a security agreement tailored to India that Jim </w:t>
      </w:r>
      <w:proofErr w:type="spellStart"/>
      <w:r w:rsidRPr="006A798F">
        <w:rPr>
          <w:sz w:val="16"/>
        </w:rPr>
        <w:t>Mattis</w:t>
      </w:r>
      <w:proofErr w:type="spellEnd"/>
      <w:r w:rsidRPr="006A798F">
        <w:rPr>
          <w:sz w:val="16"/>
        </w:rPr>
        <w:t xml:space="preserve">, US </w:t>
      </w:r>
      <w:proofErr w:type="spellStart"/>
      <w:r w:rsidRPr="006A798F">
        <w:rPr>
          <w:sz w:val="16"/>
        </w:rPr>
        <w:t>defence</w:t>
      </w:r>
      <w:proofErr w:type="spellEnd"/>
      <w:r w:rsidRPr="006A798F">
        <w:rPr>
          <w:sz w:val="16"/>
        </w:rPr>
        <w:t xml:space="preserve"> secretary, said meant the pair could now share “sensitive technology”. Nirmala </w:t>
      </w:r>
      <w:proofErr w:type="spellStart"/>
      <w:r w:rsidRPr="006A798F">
        <w:rPr>
          <w:sz w:val="16"/>
        </w:rPr>
        <w:t>Sitharaman</w:t>
      </w:r>
      <w:proofErr w:type="spellEnd"/>
      <w:r w:rsidRPr="006A798F">
        <w:rPr>
          <w:sz w:val="16"/>
        </w:rPr>
        <w:t xml:space="preserve">, India’s </w:t>
      </w:r>
      <w:proofErr w:type="spellStart"/>
      <w:r w:rsidRPr="006A798F">
        <w:rPr>
          <w:sz w:val="16"/>
        </w:rPr>
        <w:t>defence</w:t>
      </w:r>
      <w:proofErr w:type="spellEnd"/>
      <w:r w:rsidRPr="006A798F">
        <w:rPr>
          <w:sz w:val="16"/>
        </w:rPr>
        <w:t xml:space="preserve"> minister, said </w:t>
      </w:r>
      <w:r w:rsidRPr="00A977D2">
        <w:rPr>
          <w:rStyle w:val="Emphasis"/>
          <w:highlight w:val="cyan"/>
        </w:rPr>
        <w:t>military co-operation had become the key driver of US-Indian relations, which she said was being taken “to a new level”</w:t>
      </w:r>
      <w:r w:rsidRPr="000868A8">
        <w:rPr>
          <w:rStyle w:val="Emphasis"/>
        </w:rPr>
        <w:t>.</w:t>
      </w:r>
      <w:r w:rsidRPr="006A798F">
        <w:rPr>
          <w:sz w:val="16"/>
        </w:rPr>
        <w:t xml:space="preserve"> </w:t>
      </w:r>
      <w:r w:rsidRPr="000868A8">
        <w:rPr>
          <w:rStyle w:val="StyleUnderline"/>
        </w:rPr>
        <w:t>India also agreed to hold joint military exercises across land, sea and air with the US next year.</w:t>
      </w:r>
      <w:r>
        <w:rPr>
          <w:rStyle w:val="StyleUnderline"/>
        </w:rPr>
        <w:t xml:space="preserve"> </w:t>
      </w:r>
      <w:r w:rsidRPr="006A798F">
        <w:rPr>
          <w:sz w:val="16"/>
        </w:rPr>
        <w:t xml:space="preserve">The breakthrough came after talks between </w:t>
      </w:r>
      <w:proofErr w:type="spellStart"/>
      <w:r w:rsidRPr="006A798F">
        <w:rPr>
          <w:sz w:val="16"/>
        </w:rPr>
        <w:t>Mr</w:t>
      </w:r>
      <w:proofErr w:type="spellEnd"/>
      <w:r w:rsidRPr="006A798F">
        <w:rPr>
          <w:sz w:val="16"/>
        </w:rPr>
        <w:t xml:space="preserve"> </w:t>
      </w:r>
      <w:proofErr w:type="spellStart"/>
      <w:r w:rsidRPr="006A798F">
        <w:rPr>
          <w:sz w:val="16"/>
        </w:rPr>
        <w:t>Mattis</w:t>
      </w:r>
      <w:proofErr w:type="spellEnd"/>
      <w:r w:rsidRPr="006A798F">
        <w:rPr>
          <w:sz w:val="16"/>
        </w:rPr>
        <w:t xml:space="preserve"> and </w:t>
      </w:r>
      <w:proofErr w:type="spellStart"/>
      <w:r w:rsidRPr="006A798F">
        <w:rPr>
          <w:sz w:val="16"/>
        </w:rPr>
        <w:t>Mr</w:t>
      </w:r>
      <w:proofErr w:type="spellEnd"/>
      <w:r w:rsidRPr="006A798F">
        <w:rPr>
          <w:sz w:val="16"/>
        </w:rPr>
        <w:t xml:space="preserve"> Pompeo and their Indian counterparts </w:t>
      </w:r>
      <w:proofErr w:type="spellStart"/>
      <w:r w:rsidRPr="006A798F">
        <w:rPr>
          <w:sz w:val="16"/>
        </w:rPr>
        <w:t>Ms</w:t>
      </w:r>
      <w:proofErr w:type="spellEnd"/>
      <w:r w:rsidRPr="006A798F">
        <w:rPr>
          <w:sz w:val="16"/>
        </w:rPr>
        <w:t xml:space="preserve"> </w:t>
      </w:r>
      <w:proofErr w:type="spellStart"/>
      <w:r w:rsidRPr="006A798F">
        <w:rPr>
          <w:sz w:val="16"/>
        </w:rPr>
        <w:t>Sitharaman</w:t>
      </w:r>
      <w:proofErr w:type="spellEnd"/>
      <w:r w:rsidRPr="006A798F">
        <w:rPr>
          <w:sz w:val="16"/>
        </w:rPr>
        <w:t xml:space="preserve"> and </w:t>
      </w:r>
      <w:proofErr w:type="spellStart"/>
      <w:r w:rsidRPr="006A798F">
        <w:rPr>
          <w:sz w:val="16"/>
        </w:rPr>
        <w:t>Sushma</w:t>
      </w:r>
      <w:proofErr w:type="spellEnd"/>
      <w:r w:rsidRPr="006A798F">
        <w:rPr>
          <w:sz w:val="16"/>
        </w:rPr>
        <w:t xml:space="preserve"> </w:t>
      </w:r>
      <w:proofErr w:type="spellStart"/>
      <w:r w:rsidRPr="006A798F">
        <w:rPr>
          <w:sz w:val="16"/>
        </w:rPr>
        <w:t>Swaraj</w:t>
      </w:r>
      <w:proofErr w:type="spellEnd"/>
      <w:r w:rsidRPr="006A798F">
        <w:rPr>
          <w:sz w:val="16"/>
        </w:rPr>
        <w:t xml:space="preserve"> in New Delhi. The signing followed months of concern in India that it might be forced to concede its sovereignty. US officials were uncertain that the two would complete the deal. Jeff Smith, south Asia expert at the Heritage Foundation, said that the deal was a “significant” step, adding that the US and India had previously been forced to communicate on open radio channels and remove some encrypted systems from platforms the US had already sold to India. He added that US officials had spent months attempting to convince Delhi that such agreements facilitated sensible and often mundane co-operation — such as being able to refuel each other’s ships at sea — rather than Washington spying on India. Lieutenant General Charlie Hooper, director of the US Defense Security Cooperation Agency that is responsible for foreign military sales, said the US was discussing selling “many, many systems” to India. Gen Hooper did not specify the systems under discussion, but another US official said that India was seeking advanced drones, helicopters and fighter jets from the US. Delhi has already bought C-17 transport aircraft, Apache and Chinook helicopters, maritime patrol aircraft and M777 howitzers from the US. Now Delhi is also looking at buying the F-16 and F-18 fighter aircraft from Lockheed Martin to replace its existing Russian models, said the US official. “The Indian Navy is also considering procuring 24 MH-60R multi-role anti-submarine warfare helicopters from Lockheed Martin,” the official added. </w:t>
      </w:r>
      <w:r w:rsidRPr="00A977D2">
        <w:rPr>
          <w:rStyle w:val="StyleUnderline"/>
          <w:highlight w:val="cyan"/>
        </w:rPr>
        <w:t>Weapons sales from the US to India have risen from negligible amounts 10 years ago to reach a cumulative total of $15bn for the past decade, with billions of dollars of further sales in the pipeline</w:t>
      </w:r>
      <w:r w:rsidRPr="006A798F">
        <w:rPr>
          <w:sz w:val="16"/>
        </w:rPr>
        <w:t xml:space="preserve">. But several bumps in the road ahead remain. US officials want to ensure that India, which buys the largest part of its weapons from Russia, does not purchase Moscow’s S-400 air missile </w:t>
      </w:r>
      <w:proofErr w:type="spellStart"/>
      <w:r w:rsidRPr="006A798F">
        <w:rPr>
          <w:sz w:val="16"/>
        </w:rPr>
        <w:t>defence</w:t>
      </w:r>
      <w:proofErr w:type="spellEnd"/>
      <w:r w:rsidRPr="006A798F">
        <w:rPr>
          <w:sz w:val="16"/>
        </w:rPr>
        <w:t xml:space="preserve"> system. Both sides also discussed how far India would cut its imports of Iranian oil, as well as India possibly playing a greater role in a nascent “quad” grouping that comprises the US, India, Japan and Australia.</w:t>
      </w:r>
    </w:p>
    <w:p w:rsidR="00836B7A" w:rsidRDefault="00836B7A" w:rsidP="00836B7A">
      <w:pPr>
        <w:pStyle w:val="Heading4"/>
      </w:pPr>
      <w:r>
        <w:t>US- Indian security partnership heavily depends on increasing arms transfers to the region</w:t>
      </w:r>
    </w:p>
    <w:p w:rsidR="00836B7A" w:rsidRDefault="00836B7A" w:rsidP="00836B7A">
      <w:r w:rsidRPr="006308B5">
        <w:t xml:space="preserve">Cara </w:t>
      </w:r>
      <w:r w:rsidRPr="006308B5">
        <w:rPr>
          <w:rStyle w:val="Style13ptBold"/>
        </w:rPr>
        <w:t>Abercrombie</w:t>
      </w:r>
      <w:r w:rsidRPr="006308B5">
        <w:t>, 1-10-20</w:t>
      </w:r>
      <w:r w:rsidRPr="006308B5">
        <w:rPr>
          <w:rStyle w:val="Style13ptBold"/>
        </w:rPr>
        <w:t>18</w:t>
      </w:r>
      <w:r w:rsidRPr="006308B5">
        <w:t>, Abercrombie was a visiting scholar with Carnegie’s South Asia Program. She focuses on U.S. security interests in Asia, particularly opportunities for greater U.S.-India defense cooperation, “Removing Barriers to U.S.-India Defense Trade</w:t>
      </w:r>
      <w:r>
        <w:t>”</w:t>
      </w:r>
      <w:r w:rsidRPr="006308B5">
        <w:t>, Carnegie Endowment for International Peace, 5-28-2019, https://carnegieendowment.org/2018/01/10/removing-barriers-to-u.s.-india-defense-trade-pub-75206, MJD</w:t>
      </w:r>
    </w:p>
    <w:p w:rsidR="00836B7A" w:rsidRPr="006A798F" w:rsidRDefault="00836B7A" w:rsidP="00836B7A">
      <w:pPr>
        <w:rPr>
          <w:sz w:val="16"/>
        </w:rPr>
      </w:pPr>
      <w:r w:rsidRPr="00A977D2">
        <w:rPr>
          <w:rStyle w:val="Emphasis"/>
          <w:highlight w:val="cyan"/>
        </w:rPr>
        <w:t>The U.S. administration’s enthusiastic embrace of India as a bookend of stability in a free and open Indo-Pacific could very well translate into new defense trade deals</w:t>
      </w:r>
      <w:r w:rsidRPr="006A798F">
        <w:rPr>
          <w:sz w:val="16"/>
        </w:rPr>
        <w:t xml:space="preserve">. Secretary of State Rex </w:t>
      </w:r>
      <w:proofErr w:type="spellStart"/>
      <w:r w:rsidRPr="006A798F">
        <w:rPr>
          <w:sz w:val="16"/>
        </w:rPr>
        <w:t>Tillerson</w:t>
      </w:r>
      <w:proofErr w:type="spellEnd"/>
      <w:r w:rsidRPr="006A798F">
        <w:rPr>
          <w:sz w:val="16"/>
        </w:rPr>
        <w:t> </w:t>
      </w:r>
      <w:hyperlink r:id="rId95" w:history="1">
        <w:r w:rsidRPr="006A798F">
          <w:rPr>
            <w:rStyle w:val="Hyperlink"/>
            <w:sz w:val="16"/>
          </w:rPr>
          <w:t>highlighted this potential</w:t>
        </w:r>
      </w:hyperlink>
      <w:r w:rsidRPr="006A798F">
        <w:rPr>
          <w:sz w:val="16"/>
        </w:rPr>
        <w:t xml:space="preserve"> in an October 2017 speech, stating the United States has offered India “a menu of defense options” to improve its capabilities. </w:t>
      </w:r>
      <w:r w:rsidRPr="006A798F">
        <w:rPr>
          <w:rStyle w:val="StyleUnderline"/>
        </w:rPr>
        <w:t>If past is prologue, U.S. firms should be strong contenders to provide several platforms on India’s military modernization wish list.</w:t>
      </w:r>
      <w:r w:rsidRPr="006A798F">
        <w:rPr>
          <w:sz w:val="16"/>
        </w:rPr>
        <w:t xml:space="preserve"> India has purchased more than $15 billion in U.S. defense equipment in the past decade and, with </w:t>
      </w:r>
      <w:hyperlink r:id="rId96" w:history="1">
        <w:r w:rsidRPr="006A798F">
          <w:rPr>
            <w:rStyle w:val="Hyperlink"/>
            <w:sz w:val="16"/>
          </w:rPr>
          <w:t>plans to spend upward of $150 billion</w:t>
        </w:r>
      </w:hyperlink>
      <w:r w:rsidRPr="006A798F">
        <w:rPr>
          <w:sz w:val="16"/>
        </w:rPr>
        <w:t xml:space="preserve"> over the next ten to fifteen years, is actively considering American options. Yet additional major American defense sales to India are far from assured. While U.S. firms have made remarkable inroads into the Indian market in the past decade and a half, bilateral defense trade has nevertheless failed to meet expectations. The United States and India are still motivated by different objectives, and their respective export and procurement policies reflect this. While the Indian procurement process poses challenges to nearly all foreign vendors, American firms face particularly difficult hurdles due to the unique nature of the U.S. system. </w:t>
      </w:r>
      <w:r w:rsidRPr="006A798F">
        <w:rPr>
          <w:rStyle w:val="StyleUnderline"/>
        </w:rPr>
        <w:t>Existing bureaucratic barriers to trade are not insurmountable, but overcoming them will require a concerted political and bureaucratic effort to remedy disconnects between the two countries’ policies and procedures.</w:t>
      </w:r>
      <w:r w:rsidRPr="006A798F">
        <w:rPr>
          <w:sz w:val="16"/>
        </w:rPr>
        <w:t xml:space="preserve"> </w:t>
      </w:r>
      <w:r w:rsidRPr="006A798F">
        <w:rPr>
          <w:rStyle w:val="Emphasis"/>
        </w:rPr>
        <w:t xml:space="preserve">Failure to do so would be a missed opportunity, as </w:t>
      </w:r>
      <w:r w:rsidRPr="00A977D2">
        <w:rPr>
          <w:rStyle w:val="Emphasis"/>
          <w:highlight w:val="cyan"/>
        </w:rPr>
        <w:t>defense trade can be a particularly effective means of cementing this strategic partnership</w:t>
      </w:r>
      <w:r w:rsidRPr="006A798F">
        <w:rPr>
          <w:rStyle w:val="Emphasis"/>
        </w:rPr>
        <w:t>.</w:t>
      </w:r>
      <w:r w:rsidRPr="006A798F">
        <w:rPr>
          <w:sz w:val="16"/>
        </w:rPr>
        <w:t xml:space="preserve"> The United States is the </w:t>
      </w:r>
      <w:hyperlink r:id="rId97" w:history="1">
        <w:r w:rsidRPr="006A798F">
          <w:rPr>
            <w:rStyle w:val="Hyperlink"/>
            <w:sz w:val="16"/>
          </w:rPr>
          <w:t>leading global exporter of arms</w:t>
        </w:r>
      </w:hyperlink>
      <w:r w:rsidRPr="006A798F">
        <w:rPr>
          <w:sz w:val="16"/>
        </w:rPr>
        <w:t xml:space="preserve">, while India is the leading arms importer. Befitting their exceptional standings, the two countries have designed their own singularly complex systems of regulations and processes for arms sales and procurement. And those systems are in tension with one another because the defense trade objectives of the two countries—while similar—are not perfectly aligned. </w:t>
      </w:r>
      <w:r w:rsidRPr="00A977D2">
        <w:rPr>
          <w:rStyle w:val="StyleUnderline"/>
          <w:highlight w:val="cyan"/>
        </w:rPr>
        <w:t xml:space="preserve">The United States uses arms sales to enable </w:t>
      </w:r>
      <w:hyperlink r:id="rId98" w:history="1">
        <w:r w:rsidRPr="00A977D2">
          <w:rPr>
            <w:rStyle w:val="StyleUnderline"/>
            <w:highlight w:val="cyan"/>
          </w:rPr>
          <w:t>closer partnerships and interoperability</w:t>
        </w:r>
      </w:hyperlink>
      <w:r w:rsidRPr="00A977D2">
        <w:rPr>
          <w:rStyle w:val="StyleUnderline"/>
          <w:highlight w:val="cyan"/>
        </w:rPr>
        <w:t xml:space="preserve"> with its friends and allies. The overarching objective of U.S. arms exports is to build partners’ and allies’ capacity to defend themselves and</w:t>
      </w:r>
      <w:r w:rsidRPr="006A798F">
        <w:rPr>
          <w:rStyle w:val="StyleUnderline"/>
        </w:rPr>
        <w:t>—when appropriate—</w:t>
      </w:r>
      <w:r w:rsidRPr="00A977D2">
        <w:rPr>
          <w:rStyle w:val="StyleUnderline"/>
          <w:highlight w:val="cyan"/>
        </w:rPr>
        <w:t>to facilitate their ability to operate alongside the U.S. military to address shared security challenges</w:t>
      </w:r>
      <w:r w:rsidRPr="00A977D2">
        <w:rPr>
          <w:sz w:val="16"/>
          <w:highlight w:val="cyan"/>
        </w:rPr>
        <w:t xml:space="preserve">. </w:t>
      </w:r>
      <w:r w:rsidRPr="00A977D2">
        <w:rPr>
          <w:rStyle w:val="Emphasis"/>
          <w:highlight w:val="cyan"/>
        </w:rPr>
        <w:t xml:space="preserve">The United States also leverages arms exports to maintain the U.S. industrial base </w:t>
      </w:r>
      <w:r w:rsidRPr="0071570A">
        <w:rPr>
          <w:rStyle w:val="Emphasis"/>
        </w:rPr>
        <w:t>and</w:t>
      </w:r>
      <w:r w:rsidRPr="006A798F">
        <w:rPr>
          <w:rStyle w:val="Emphasis"/>
        </w:rPr>
        <w:t>—through economies of scale—</w:t>
      </w:r>
      <w:r w:rsidRPr="0071570A">
        <w:rPr>
          <w:rStyle w:val="Emphasis"/>
        </w:rPr>
        <w:t>reduce costs to the U.S. armed forces</w:t>
      </w:r>
      <w:r w:rsidRPr="006A798F">
        <w:rPr>
          <w:rStyle w:val="Emphasis"/>
        </w:rPr>
        <w:t>.</w:t>
      </w:r>
      <w:r w:rsidRPr="006A798F">
        <w:rPr>
          <w:sz w:val="16"/>
        </w:rPr>
        <w:t xml:space="preserve"> Washington takes into account several </w:t>
      </w:r>
      <w:hyperlink r:id="rId99" w:history="1">
        <w:r w:rsidRPr="006A798F">
          <w:rPr>
            <w:rStyle w:val="Hyperlink"/>
            <w:sz w:val="16"/>
          </w:rPr>
          <w:t>additional considerations for defense exports</w:t>
        </w:r>
      </w:hyperlink>
      <w:r w:rsidRPr="006A798F">
        <w:rPr>
          <w:sz w:val="16"/>
        </w:rPr>
        <w:t xml:space="preserve">—particularly that such exports preserve the United States’ technological edge and support broader foreign policy objectives, such as human rights and regional stability—any one of which can trump interoperability and partnership goals. Indeed, this happened twenty years ago when Washington blocked arms sales to New Delhi following the latter’s 1998 nuclear test. India, which has long endeavored to achieve self-sufficiency in manufacturing defense equipment, has developed an acquisitions process designed to transfer foreign technology and production lines to Indian soil with the twin goals of facilitating an indigenous defense industry and promoting job growth (the latter objective being consistent with Prime Minister Narendra Modi’s Make in India initiative). It has also sought to root out opportunities for corruption by issuing detailed, prescriptive procedures. The aim of the </w:t>
      </w:r>
      <w:hyperlink r:id="rId100" w:history="1">
        <w:r w:rsidRPr="006A798F">
          <w:rPr>
            <w:rStyle w:val="Hyperlink"/>
            <w:sz w:val="16"/>
          </w:rPr>
          <w:t>2016 Defense Procurement Procedure</w:t>
        </w:r>
      </w:hyperlink>
      <w:r w:rsidRPr="006A798F">
        <w:rPr>
          <w:sz w:val="16"/>
        </w:rPr>
        <w:t xml:space="preserve"> (DPP)—the guidance document for all Indian defense acquisitions—is to enable India’s armed forces to acquire needed capabilities in a timely manner that fosters self-reliance, is transparent and accountable, and guarantees fair competition. To create a level playing field, the DPP prioritizes multivendor competitions over sole-source procurements as a way to minimize corruption and get more favorable pricing. India’s pursuit of self-reliance is also reflected in its defense offsets policy, which requires foreign vendors of high-cost contracts (approximately $300 million or greater) to invest 30 percent of the cost of the contract back in the Indian defense or aerospace sector. </w:t>
      </w:r>
      <w:r w:rsidRPr="006A798F">
        <w:rPr>
          <w:rStyle w:val="StyleUnderline"/>
        </w:rPr>
        <w:t>Washington and New Delhi have taken some constructive steps in recent years to make the defense acquisitions process easier.</w:t>
      </w:r>
      <w:r w:rsidRPr="006A798F">
        <w:rPr>
          <w:sz w:val="16"/>
        </w:rPr>
        <w:t xml:space="preserve"> India has raised its </w:t>
      </w:r>
      <w:hyperlink r:id="rId101" w:history="1">
        <w:r w:rsidRPr="006A798F">
          <w:rPr>
            <w:rStyle w:val="Hyperlink"/>
            <w:sz w:val="16"/>
          </w:rPr>
          <w:t>caps on foreign direct investment</w:t>
        </w:r>
      </w:hyperlink>
      <w:r w:rsidRPr="006A798F">
        <w:rPr>
          <w:sz w:val="16"/>
        </w:rPr>
        <w:t xml:space="preserve"> in domestic defense firms (from 26 percent to 49 percent ownership stakes), which makes it easier for foreign firms to enter into joint ventures with Indian companies. New Delhi also made slight modifications to its defense offsets policy to induce foreign investment in the defense sector, allowing offset requirements to be met through investment in the civilian aerospace sector in addition to the defense sector, to compensate for the latter’s limited absorptive capacity. Meanwhile, the United States formally changed its export policy for India beginning in 2001, when then president George W. Bush’s administration lifted sanctions based on the determination that it was in the United States’ interest to facilitate the rise of a strong India. In the intervening years, Washington made several additional adjustments to export control policies to facilitate arms sales to New Delhi. Significantly, it transitioned from a presumption of denial posture—a policy that effectively blocked exports of sensitive military or dual use technologies to India without significant justification—to a </w:t>
      </w:r>
      <w:hyperlink r:id="rId102" w:history="1">
        <w:r w:rsidRPr="006A798F">
          <w:rPr>
            <w:rStyle w:val="Hyperlink"/>
            <w:sz w:val="16"/>
          </w:rPr>
          <w:t>general policy of approval</w:t>
        </w:r>
      </w:hyperlink>
      <w:r w:rsidRPr="006A798F">
        <w:rPr>
          <w:sz w:val="16"/>
        </w:rPr>
        <w:t xml:space="preserve"> for exports of most military technologies to India (provided they are not to be used in nuclear, missile, chemical, or biological weapons programs). The United States’ 2016 designation of India as a major defense partner, a classification unique to </w:t>
      </w:r>
      <w:r w:rsidRPr="006A798F">
        <w:rPr>
          <w:rStyle w:val="StyleUnderline"/>
        </w:rPr>
        <w:t xml:space="preserve">New Delhi, is indicative of India’s elevated status in U.S. export considerations. As a result of these efforts, American firms have successfully sold </w:t>
      </w:r>
      <w:hyperlink r:id="rId103" w:history="1">
        <w:r w:rsidRPr="006A798F">
          <w:rPr>
            <w:rStyle w:val="StyleUnderline"/>
          </w:rPr>
          <w:t>several high-end platforms</w:t>
        </w:r>
      </w:hyperlink>
      <w:r w:rsidRPr="006A798F">
        <w:rPr>
          <w:rStyle w:val="StyleUnderline"/>
        </w:rPr>
        <w:t xml:space="preserve"> to India since 2008, </w:t>
      </w:r>
      <w:r w:rsidRPr="006A798F">
        <w:rPr>
          <w:sz w:val="16"/>
        </w:rPr>
        <w:t xml:space="preserve">including P-8 maritime patrol aircraft, C-130 and C-17 transport aircraft, M777 howitzers, and Apache and Chinook helicopters. </w:t>
      </w:r>
      <w:r w:rsidRPr="00A977D2">
        <w:rPr>
          <w:rStyle w:val="Emphasis"/>
          <w:highlight w:val="cyan"/>
        </w:rPr>
        <w:t>The United States and India are on the cusp of translating a shared vision for the Indo-Pacific into tangible cooperation—with defense trade serving as an important catalyst</w:t>
      </w:r>
      <w:r w:rsidRPr="00A977D2">
        <w:rPr>
          <w:sz w:val="16"/>
          <w:highlight w:val="cyan"/>
        </w:rPr>
        <w:t>.</w:t>
      </w:r>
      <w:r w:rsidRPr="006A798F">
        <w:rPr>
          <w:sz w:val="16"/>
        </w:rPr>
        <w:t xml:space="preserve"> </w:t>
      </w:r>
      <w:r w:rsidRPr="006A798F">
        <w:rPr>
          <w:rStyle w:val="StyleUnderline"/>
        </w:rPr>
        <w:t>India’s military modernization plan could potentially drive closer engagement with the United States through combined training on shared platforms and future joint ventures between U.S. and Indian defense firms.</w:t>
      </w:r>
      <w:r w:rsidRPr="006A798F">
        <w:rPr>
          <w:sz w:val="16"/>
        </w:rPr>
        <w:t xml:space="preserve"> The promise of cooperation spurred by defense trade is challenged by the two countries’ different procedural approaches and compounded by complacency within their respective bureaucracies that past successes will lead to future sales. Still, the United States and India do not have to change their overarching objectives with regard to defense trade. They must, however, make procedural changes to their respective policies to ensure bilateral defense trade and technology cooperation proceed apace. To do so will require political level attention in both capitals to override the inevitable bureaucratic resistance and inertia.</w:t>
      </w:r>
    </w:p>
    <w:p w:rsidR="00836B7A" w:rsidRDefault="00836B7A" w:rsidP="00836B7A"/>
    <w:p w:rsidR="00836B7A" w:rsidRDefault="00836B7A" w:rsidP="00836B7A">
      <w:pPr>
        <w:pStyle w:val="Heading3"/>
      </w:pPr>
      <w:r>
        <w:t>Link---Saudi</w:t>
      </w:r>
    </w:p>
    <w:p w:rsidR="00836B7A" w:rsidRDefault="00836B7A" w:rsidP="00836B7A">
      <w:pPr>
        <w:pStyle w:val="Heading4"/>
      </w:pPr>
      <w:r>
        <w:t>Cutting off arms transfers to Saudi Arabia would stifle our political power in the region, and would cause the nation to seek arms from other suppliers</w:t>
      </w:r>
    </w:p>
    <w:p w:rsidR="00836B7A" w:rsidRDefault="00836B7A" w:rsidP="00836B7A">
      <w:r w:rsidRPr="00C9489F">
        <w:t xml:space="preserve">Ray </w:t>
      </w:r>
      <w:r w:rsidRPr="007400E6">
        <w:rPr>
          <w:rStyle w:val="Style13ptBold"/>
        </w:rPr>
        <w:t>Rounds,</w:t>
      </w:r>
      <w:r w:rsidRPr="00C9489F">
        <w:t xml:space="preserve"> </w:t>
      </w:r>
      <w:r w:rsidRPr="007400E6">
        <w:rPr>
          <w:rStyle w:val="Style13ptBold"/>
        </w:rPr>
        <w:t>4-16</w:t>
      </w:r>
      <w:r w:rsidRPr="00C9489F">
        <w:t>-2019, Lt. Col. Ray Rounds is a Ph.D. candidate at Georgetown University in International Relations</w:t>
      </w:r>
      <w:r>
        <w:t>, “</w:t>
      </w:r>
      <w:r w:rsidRPr="00C9489F">
        <w:t>The Case Against Arms Embargos, Even for Saudi Arabia</w:t>
      </w:r>
      <w:r>
        <w:t>”</w:t>
      </w:r>
      <w:r w:rsidRPr="00C9489F">
        <w:t>, War on the Rocks, 5-28-2019, https://warontherocks.com/2019/04/the-case-against-arms-embargos-even-for-saudi-arabia/, MJD</w:t>
      </w:r>
    </w:p>
    <w:p w:rsidR="00836B7A" w:rsidRDefault="00836B7A" w:rsidP="00836B7A">
      <w:pPr>
        <w:rPr>
          <w:rStyle w:val="Emphasis"/>
        </w:rPr>
      </w:pPr>
      <w:r w:rsidRPr="00C07187">
        <w:rPr>
          <w:sz w:val="16"/>
        </w:rPr>
        <w:t>One area in which U.S. President Donald Trump does not need to worry about making America great again is international arms sales</w:t>
      </w:r>
      <w:r w:rsidRPr="00E20FF0">
        <w:rPr>
          <w:rStyle w:val="StyleUnderline"/>
        </w:rPr>
        <w:t>. The United States accounts for</w:t>
      </w:r>
      <w:r>
        <w:rPr>
          <w:rStyle w:val="StyleUnderline"/>
        </w:rPr>
        <w:t xml:space="preserve"> </w:t>
      </w:r>
      <w:hyperlink r:id="rId104" w:history="1">
        <w:r w:rsidRPr="00E20FF0">
          <w:rPr>
            <w:rStyle w:val="StyleUnderline"/>
          </w:rPr>
          <w:t>34 percent of all global arms sales</w:t>
        </w:r>
      </w:hyperlink>
      <w:r w:rsidRPr="00E20FF0">
        <w:rPr>
          <w:rStyle w:val="StyleUnderline"/>
        </w:rPr>
        <w:t>(second place Russia remains a distant 23 percent), and has more than</w:t>
      </w:r>
      <w:r>
        <w:rPr>
          <w:rStyle w:val="StyleUnderline"/>
        </w:rPr>
        <w:t xml:space="preserve"> </w:t>
      </w:r>
      <w:hyperlink r:id="rId105" w:history="1">
        <w:r w:rsidRPr="00E20FF0">
          <w:rPr>
            <w:rStyle w:val="StyleUnderline"/>
          </w:rPr>
          <w:t>40 defense companies in the top 100 globally</w:t>
        </w:r>
      </w:hyperlink>
      <w:r w:rsidRPr="00C07187">
        <w:rPr>
          <w:sz w:val="16"/>
        </w:rPr>
        <w:t xml:space="preserve">. However, with civilian deaths caused by the Saudi-led war in Yemen estimated at </w:t>
      </w:r>
      <w:hyperlink r:id="rId106" w:history="1">
        <w:r w:rsidRPr="00C07187">
          <w:rPr>
            <w:rStyle w:val="Hyperlink"/>
            <w:sz w:val="16"/>
          </w:rPr>
          <w:t>between 16,000 and 50,000</w:t>
        </w:r>
      </w:hyperlink>
      <w:r w:rsidRPr="00C07187">
        <w:rPr>
          <w:sz w:val="16"/>
        </w:rPr>
        <w:t xml:space="preserve"> by the end of 2018, calls for the United States to suspend arms sales to its largest client — Saudi Arabia — have understandably gained traction </w:t>
      </w:r>
      <w:hyperlink r:id="rId107" w:history="1">
        <w:r w:rsidRPr="00C07187">
          <w:rPr>
            <w:rStyle w:val="Hyperlink"/>
            <w:sz w:val="16"/>
          </w:rPr>
          <w:t xml:space="preserve">in both Congress </w:t>
        </w:r>
      </w:hyperlink>
      <w:r w:rsidRPr="00C07187">
        <w:rPr>
          <w:sz w:val="16"/>
        </w:rPr>
        <w:t xml:space="preserve">and the </w:t>
      </w:r>
      <w:hyperlink r:id="rId108" w:history="1">
        <w:r w:rsidRPr="00C07187">
          <w:rPr>
            <w:rStyle w:val="Hyperlink"/>
            <w:sz w:val="16"/>
          </w:rPr>
          <w:t>public</w:t>
        </w:r>
      </w:hyperlink>
      <w:r w:rsidRPr="00C07187">
        <w:rPr>
          <w:sz w:val="16"/>
        </w:rPr>
        <w:t xml:space="preserve">. More generally, </w:t>
      </w:r>
      <w:r w:rsidRPr="00A977D2">
        <w:rPr>
          <w:rStyle w:val="StyleUnderline"/>
          <w:highlight w:val="cyan"/>
        </w:rPr>
        <w:t>several authors</w:t>
      </w:r>
      <w:r w:rsidRPr="00E20FF0">
        <w:rPr>
          <w:rStyle w:val="StyleUnderline"/>
        </w:rPr>
        <w:t xml:space="preserve"> have penned articles in these virtual pages </w:t>
      </w:r>
      <w:r w:rsidRPr="00A977D2">
        <w:rPr>
          <w:rStyle w:val="StyleUnderline"/>
          <w:highlight w:val="cyan"/>
        </w:rPr>
        <w:t xml:space="preserve">calling for </w:t>
      </w:r>
      <w:hyperlink r:id="rId109" w:history="1">
        <w:r w:rsidRPr="00A977D2">
          <w:rPr>
            <w:rStyle w:val="StyleUnderline"/>
            <w:highlight w:val="cyan"/>
          </w:rPr>
          <w:t>more selective U.S. arms export</w:t>
        </w:r>
      </w:hyperlink>
      <w:r w:rsidRPr="00A977D2">
        <w:rPr>
          <w:rStyle w:val="StyleUnderline"/>
          <w:highlight w:val="cyan"/>
        </w:rPr>
        <w:t xml:space="preserve"> decisions</w:t>
      </w:r>
      <w:r w:rsidRPr="00E20FF0">
        <w:rPr>
          <w:rStyle w:val="StyleUnderline"/>
        </w:rPr>
        <w:t xml:space="preserve"> or outright embargos, governed</w:t>
      </w:r>
      <w:r>
        <w:rPr>
          <w:rStyle w:val="StyleUnderline"/>
        </w:rPr>
        <w:t xml:space="preserve"> </w:t>
      </w:r>
      <w:hyperlink r:id="rId110" w:history="1">
        <w:r w:rsidRPr="00E20FF0">
          <w:rPr>
            <w:rStyle w:val="StyleUnderline"/>
          </w:rPr>
          <w:t>less by economic motivations</w:t>
        </w:r>
      </w:hyperlink>
      <w:r>
        <w:rPr>
          <w:rStyle w:val="StyleUnderline"/>
        </w:rPr>
        <w:t xml:space="preserve"> </w:t>
      </w:r>
      <w:r w:rsidRPr="00E20FF0">
        <w:rPr>
          <w:rStyle w:val="StyleUnderline"/>
        </w:rPr>
        <w:t>and more by concern about</w:t>
      </w:r>
      <w:r>
        <w:rPr>
          <w:rStyle w:val="StyleUnderline"/>
        </w:rPr>
        <w:t xml:space="preserve"> </w:t>
      </w:r>
      <w:hyperlink r:id="rId111" w:history="1">
        <w:r w:rsidRPr="00E20FF0">
          <w:rPr>
            <w:rStyle w:val="StyleUnderline"/>
          </w:rPr>
          <w:t>blowback, human rights, dispersion</w:t>
        </w:r>
      </w:hyperlink>
      <w:r w:rsidRPr="00E20FF0">
        <w:rPr>
          <w:rStyle w:val="StyleUnderline"/>
        </w:rPr>
        <w:t>, and reducing</w:t>
      </w:r>
      <w:r>
        <w:rPr>
          <w:rStyle w:val="StyleUnderline"/>
        </w:rPr>
        <w:t xml:space="preserve"> </w:t>
      </w:r>
      <w:hyperlink r:id="rId112" w:history="1">
        <w:r w:rsidRPr="00E20FF0">
          <w:rPr>
            <w:rStyle w:val="StyleUnderline"/>
          </w:rPr>
          <w:t>technology transfer</w:t>
        </w:r>
      </w:hyperlink>
      <w:r w:rsidRPr="00C07187">
        <w:rPr>
          <w:sz w:val="16"/>
        </w:rPr>
        <w:t xml:space="preserve">. </w:t>
      </w:r>
      <w:r w:rsidRPr="00A977D2">
        <w:rPr>
          <w:rStyle w:val="Emphasis"/>
          <w:highlight w:val="cyan"/>
        </w:rPr>
        <w:t>I respectfully disagree with all of these recommendations.</w:t>
      </w:r>
      <w:r w:rsidRPr="00C07187">
        <w:rPr>
          <w:sz w:val="16"/>
        </w:rPr>
        <w:t xml:space="preserve"> Whether it is delayed approval, as in the recent </w:t>
      </w:r>
      <w:hyperlink r:id="rId113" w:history="1">
        <w:r w:rsidRPr="00C07187">
          <w:rPr>
            <w:rStyle w:val="Hyperlink"/>
            <w:sz w:val="16"/>
          </w:rPr>
          <w:t>Kuwaiti F-18 purchase</w:t>
        </w:r>
      </w:hyperlink>
      <w:r w:rsidRPr="00C07187">
        <w:rPr>
          <w:sz w:val="16"/>
        </w:rPr>
        <w:t xml:space="preserve">, an outright embargo, like </w:t>
      </w:r>
      <w:hyperlink r:id="rId114" w:history="1">
        <w:r w:rsidRPr="00C07187">
          <w:rPr>
            <w:rStyle w:val="Hyperlink"/>
            <w:sz w:val="16"/>
          </w:rPr>
          <w:t>Egyptian F-16s</w:t>
        </w:r>
      </w:hyperlink>
      <w:r w:rsidRPr="00C07187">
        <w:rPr>
          <w:sz w:val="16"/>
        </w:rPr>
        <w:t xml:space="preserve"> in 2013, or denial of technology transfer, as in the 2016 </w:t>
      </w:r>
      <w:hyperlink r:id="rId115" w:history="1">
        <w:r w:rsidRPr="00C07187">
          <w:rPr>
            <w:rStyle w:val="Hyperlink"/>
            <w:sz w:val="16"/>
          </w:rPr>
          <w:t>Turkish Patriot missile request</w:t>
        </w:r>
      </w:hyperlink>
      <w:r w:rsidRPr="00C07187">
        <w:rPr>
          <w:sz w:val="16"/>
        </w:rPr>
        <w:t xml:space="preserve">, </w:t>
      </w:r>
      <w:r w:rsidRPr="00A977D2">
        <w:rPr>
          <w:rStyle w:val="Emphasis"/>
          <w:highlight w:val="cyan"/>
        </w:rPr>
        <w:t>using the withholding of arms sales as a blunt force instrument of coercion is unlikely to produce desired strategic benefits and often backfires.</w:t>
      </w:r>
      <w:r>
        <w:rPr>
          <w:rStyle w:val="Emphasis"/>
        </w:rPr>
        <w:t xml:space="preserve"> </w:t>
      </w:r>
      <w:r w:rsidRPr="00E20FF0">
        <w:rPr>
          <w:rStyle w:val="StyleUnderline"/>
        </w:rPr>
        <w:t>Arms exports are best used for maintaining or strengthening relationships while limiting adversary access to client states; a tool of nuanced influence, not outright coercion</w:t>
      </w:r>
      <w:r w:rsidRPr="00C07187">
        <w:rPr>
          <w:sz w:val="16"/>
        </w:rPr>
        <w:t xml:space="preserve">. </w:t>
      </w:r>
      <w:r w:rsidRPr="00E20FF0">
        <w:rPr>
          <w:rStyle w:val="Emphasis"/>
        </w:rPr>
        <w:t xml:space="preserve">In fact, </w:t>
      </w:r>
      <w:r w:rsidRPr="00A977D2">
        <w:rPr>
          <w:rStyle w:val="Emphasis"/>
          <w:highlight w:val="cyan"/>
        </w:rPr>
        <w:t>threatening to withhold arms sales to coerce a state into changing its behavior often has the opposite effect, leading clients to diversify their arms sourcing instead of shifting course</w:t>
      </w:r>
      <w:r w:rsidRPr="00E20FF0">
        <w:rPr>
          <w:rStyle w:val="Emphasis"/>
        </w:rPr>
        <w:t xml:space="preserve">. </w:t>
      </w:r>
      <w:r w:rsidRPr="00C07187">
        <w:rPr>
          <w:sz w:val="16"/>
        </w:rPr>
        <w:t xml:space="preserve">Similarly, calls to restrict technology transfer and worries about demands for direct offsets mistake what is known as “design technology transfer” for the much more difficult “capacity” level of transfer. Both are explained in more detail below, but for now it is worth noting that </w:t>
      </w:r>
      <w:r w:rsidRPr="00A977D2">
        <w:rPr>
          <w:rStyle w:val="StyleUnderline"/>
          <w:highlight w:val="cyan"/>
        </w:rPr>
        <w:t>design transfer</w:t>
      </w:r>
      <w:r w:rsidRPr="00C07187">
        <w:rPr>
          <w:sz w:val="16"/>
        </w:rPr>
        <w:t xml:space="preserve">, the level at which most of these offsets occur, </w:t>
      </w:r>
      <w:r w:rsidRPr="00E20FF0">
        <w:rPr>
          <w:rStyle w:val="StyleUnderline"/>
        </w:rPr>
        <w:t xml:space="preserve">does not lead to the creation of an independent defense industry, but instead </w:t>
      </w:r>
      <w:r w:rsidRPr="00A977D2">
        <w:rPr>
          <w:rStyle w:val="StyleUnderline"/>
          <w:highlight w:val="cyan"/>
        </w:rPr>
        <w:t xml:space="preserve">provides the </w:t>
      </w:r>
      <w:hyperlink r:id="rId116" w:history="1">
        <w:r w:rsidRPr="00A977D2">
          <w:rPr>
            <w:rStyle w:val="StyleUnderline"/>
            <w:highlight w:val="cyan"/>
          </w:rPr>
          <w:t>United States with a source of political power</w:t>
        </w:r>
      </w:hyperlink>
      <w:r w:rsidRPr="00E20FF0">
        <w:rPr>
          <w:rStyle w:val="StyleUnderline"/>
        </w:rPr>
        <w:t xml:space="preserve">. The United States should not fear technology transfer, </w:t>
      </w:r>
      <w:r w:rsidRPr="00A977D2">
        <w:rPr>
          <w:rStyle w:val="StyleUnderline"/>
          <w:highlight w:val="cyan"/>
        </w:rPr>
        <w:t>but</w:t>
      </w:r>
      <w:r w:rsidRPr="00E20FF0">
        <w:rPr>
          <w:rStyle w:val="StyleUnderline"/>
        </w:rPr>
        <w:t xml:space="preserve"> with the appropriate end-user controls, </w:t>
      </w:r>
      <w:r w:rsidRPr="00A977D2">
        <w:rPr>
          <w:rStyle w:val="StyleUnderline"/>
          <w:highlight w:val="cyan"/>
        </w:rPr>
        <w:t>encourage it.</w:t>
      </w:r>
      <w:r w:rsidRPr="00C07187">
        <w:rPr>
          <w:sz w:val="16"/>
        </w:rPr>
        <w:t xml:space="preserve"> Additionally, while a large domestic market provides the United States the luxury of sacrificing financial gains for political influence, sometimes economics </w:t>
      </w:r>
      <w:proofErr w:type="gramStart"/>
      <w:r w:rsidRPr="00C07187">
        <w:rPr>
          <w:sz w:val="16"/>
        </w:rPr>
        <w:t>do</w:t>
      </w:r>
      <w:proofErr w:type="gramEnd"/>
      <w:r w:rsidRPr="00C07187">
        <w:rPr>
          <w:sz w:val="16"/>
        </w:rPr>
        <w:t xml:space="preserve"> matter; especially when it comes to preserving complex production lines for future flexibility. Finally, </w:t>
      </w:r>
      <w:r w:rsidRPr="00A977D2">
        <w:rPr>
          <w:rStyle w:val="Emphasis"/>
          <w:highlight w:val="cyan"/>
        </w:rPr>
        <w:t>the United States should not look to use an arms embargo to coerce Saudi policy change</w:t>
      </w:r>
      <w:r w:rsidRPr="00E20FF0">
        <w:rPr>
          <w:rStyle w:val="Emphasis"/>
        </w:rPr>
        <w:t xml:space="preserve">, not for economic reasons, but </w:t>
      </w:r>
      <w:r w:rsidRPr="00A977D2">
        <w:rPr>
          <w:rStyle w:val="Emphasis"/>
          <w:highlight w:val="cyan"/>
        </w:rPr>
        <w:t>simply because it is unlikely to work</w:t>
      </w:r>
      <w:r w:rsidRPr="00E20FF0">
        <w:rPr>
          <w:rStyle w:val="Emphasis"/>
        </w:rPr>
        <w:t>.</w:t>
      </w:r>
      <w:r>
        <w:rPr>
          <w:rStyle w:val="Emphasis"/>
        </w:rPr>
        <w:t xml:space="preserve"> </w:t>
      </w:r>
      <w:r w:rsidRPr="00C07187">
        <w:rPr>
          <w:sz w:val="16"/>
        </w:rPr>
        <w:t xml:space="preserve">Greasing the Skids, Not Twisting Arms </w:t>
      </w:r>
      <w:proofErr w:type="spellStart"/>
      <w:r w:rsidRPr="00A977D2">
        <w:rPr>
          <w:rStyle w:val="Emphasis"/>
          <w:highlight w:val="cyan"/>
        </w:rPr>
        <w:t>Arms</w:t>
      </w:r>
      <w:proofErr w:type="spellEnd"/>
      <w:r w:rsidRPr="00A977D2">
        <w:rPr>
          <w:rStyle w:val="Emphasis"/>
          <w:highlight w:val="cyan"/>
        </w:rPr>
        <w:t xml:space="preserve"> sales are </w:t>
      </w:r>
      <w:hyperlink r:id="rId117" w:history="1">
        <w:r w:rsidRPr="00A977D2">
          <w:rPr>
            <w:rStyle w:val="Emphasis"/>
            <w:highlight w:val="cyan"/>
          </w:rPr>
          <w:t>useful tools for maintaining communication, strengthening relationships</w:t>
        </w:r>
      </w:hyperlink>
      <w:r w:rsidRPr="00A977D2">
        <w:rPr>
          <w:rStyle w:val="Emphasis"/>
          <w:highlight w:val="cyan"/>
        </w:rPr>
        <w:t>, and keeping potential adversary states at bay</w:t>
      </w:r>
      <w:r w:rsidRPr="00C07187">
        <w:rPr>
          <w:sz w:val="16"/>
        </w:rPr>
        <w:t>. Conversely, as a blunt instrument of coercion (i.e. if you do not do X, we will suspend Y), they are likely losers. Senior U.S. government officials involved in the arms transfer process that I interviewed over the past year during the course of my research have echoed similar sentiments. This is also </w:t>
      </w:r>
      <w:hyperlink r:id="rId118" w:history="1">
        <w:r w:rsidRPr="00C07187">
          <w:rPr>
            <w:rStyle w:val="Hyperlink"/>
            <w:sz w:val="16"/>
          </w:rPr>
          <w:t>borne out by previous research</w:t>
        </w:r>
      </w:hyperlink>
      <w:r w:rsidRPr="00C07187">
        <w:rPr>
          <w:sz w:val="16"/>
        </w:rPr>
        <w:t> providing evidence that using </w:t>
      </w:r>
      <w:hyperlink r:id="rId119" w:history="1">
        <w:r w:rsidRPr="00C07187">
          <w:rPr>
            <w:rStyle w:val="Hyperlink"/>
            <w:sz w:val="16"/>
          </w:rPr>
          <w:t>arms transfers as situationally coercive tools is rarely successful</w:t>
        </w:r>
      </w:hyperlink>
      <w:r w:rsidRPr="00C07187">
        <w:rPr>
          <w:sz w:val="16"/>
        </w:rPr>
        <w:t>. Interestingly, </w:t>
      </w:r>
      <w:hyperlink r:id="rId120" w:history="1">
        <w:r w:rsidRPr="00A977D2">
          <w:rPr>
            <w:rStyle w:val="StyleUnderline"/>
            <w:highlight w:val="cyan"/>
          </w:rPr>
          <w:t>coercion attempts using arms transfers are least likely to be successful</w:t>
        </w:r>
      </w:hyperlink>
      <w:r w:rsidRPr="00A977D2">
        <w:rPr>
          <w:rStyle w:val="StyleUnderline"/>
          <w:highlight w:val="cyan"/>
        </w:rPr>
        <w:t xml:space="preserve"> when used as a punishment or threat against an autocratic regime, such as Saudi Arabia. </w:t>
      </w:r>
      <w:r w:rsidRPr="00A977D2">
        <w:rPr>
          <w:rStyle w:val="Emphasis"/>
          <w:highlight w:val="cyan"/>
        </w:rPr>
        <w:t>Instead, punishments in the form of an embargo can often push a client to diversify sourcing rather than to change behavior.</w:t>
      </w:r>
    </w:p>
    <w:p w:rsidR="00836B7A" w:rsidRPr="0087508E" w:rsidRDefault="00836B7A" w:rsidP="00836B7A"/>
    <w:p w:rsidR="00836B7A" w:rsidRDefault="00836B7A" w:rsidP="00836B7A">
      <w:pPr>
        <w:pStyle w:val="Heading4"/>
      </w:pPr>
      <w:r>
        <w:t>US defense industry depends heavily on Saudi Arabian purchases- and is expecting continued sales for future growth</w:t>
      </w:r>
    </w:p>
    <w:p w:rsidR="00836B7A" w:rsidRDefault="00836B7A" w:rsidP="00836B7A">
      <w:r w:rsidRPr="007400E6">
        <w:t xml:space="preserve">Aaron </w:t>
      </w:r>
      <w:r w:rsidRPr="007400E6">
        <w:rPr>
          <w:rStyle w:val="Style13ptBold"/>
        </w:rPr>
        <w:t>Gregg and</w:t>
      </w:r>
      <w:r>
        <w:t xml:space="preserve"> </w:t>
      </w:r>
      <w:hyperlink r:id="rId121" w:history="1">
        <w:r w:rsidRPr="007400E6">
          <w:rPr>
            <w:rStyle w:val="Hyperlink"/>
          </w:rPr>
          <w:t xml:space="preserve">Christian </w:t>
        </w:r>
        <w:r w:rsidRPr="007400E6">
          <w:rPr>
            <w:rStyle w:val="Style13ptBold"/>
          </w:rPr>
          <w:t>Davenport</w:t>
        </w:r>
      </w:hyperlink>
      <w:r w:rsidRPr="007400E6">
        <w:t>, 10-25-20</w:t>
      </w:r>
      <w:r w:rsidRPr="007400E6">
        <w:rPr>
          <w:rStyle w:val="Style13ptBold"/>
        </w:rPr>
        <w:t>18</w:t>
      </w:r>
      <w:r w:rsidRPr="007400E6">
        <w:t>, Gregg covers the defense industry, commercial aviation and government contractors for the Washington Post's business section, Davenport covers the defense and space industries for The Washington Post's Financial desk,  “Defense contractors stand with White House on Saudi arms sales”, Washington Post, 5-28-2019, https://www.washingtonpost.com/business/2018/10/25/defense-contractors-stand-with-white-house-saudi-arms-sales/?noredirect=on, MJD</w:t>
      </w:r>
    </w:p>
    <w:p w:rsidR="00836B7A" w:rsidRPr="0009419C" w:rsidRDefault="00836B7A" w:rsidP="00836B7A">
      <w:pPr>
        <w:rPr>
          <w:sz w:val="16"/>
        </w:rPr>
      </w:pPr>
      <w:r w:rsidRPr="0009419C">
        <w:rPr>
          <w:sz w:val="16"/>
        </w:rPr>
        <w:t xml:space="preserve">Major U.S. defense manufacturers say they will stand by the Trump administration regarding whether American-made weapons systems should be sold to the Saudi government, despite a global political backlash over the killing of a Saudi journalist and an ongoing humanitarian crisis at the hands of a Saudi-led military campaign in Yemen. U.S. defense contractors have shied away from publicly discussing the disappearance and killing of Jamal </w:t>
      </w:r>
      <w:proofErr w:type="spellStart"/>
      <w:r w:rsidRPr="0009419C">
        <w:rPr>
          <w:sz w:val="16"/>
        </w:rPr>
        <w:t>Khashoggi</w:t>
      </w:r>
      <w:proofErr w:type="spellEnd"/>
      <w:r w:rsidRPr="0009419C">
        <w:rPr>
          <w:sz w:val="16"/>
        </w:rPr>
        <w:t xml:space="preserve">, a Washington Post contributing columnist who </w:t>
      </w:r>
      <w:hyperlink r:id="rId122" w:history="1">
        <w:r w:rsidRPr="0009419C">
          <w:rPr>
            <w:rStyle w:val="Hyperlink"/>
            <w:sz w:val="16"/>
          </w:rPr>
          <w:t>sharply criticized</w:t>
        </w:r>
      </w:hyperlink>
      <w:r w:rsidRPr="0009419C">
        <w:rPr>
          <w:sz w:val="16"/>
        </w:rPr>
        <w:t xml:space="preserve"> the Saudi state for limiting free expression. But when pressed by investment analysts this week on how the political situation might affect their business, executives from Massachusetts-based Raytheon and Bethesda-based Lockheed Martin said they would keep selling advanced weaponry to Saudi Arabia as long as the U.S.-Saudi military partnership continues. “We continue to be aligned with the administration’s policies, and we intend to honor our commitments,” Toby O’Brien, Raytheon’s chief financial officer, told investors Thursday. Both companies emphasized that their international arms deals are ultimately coordinated by the government in concert with foreign allies. For U.S. defense contractors to sell weapons systems abroad, they have to first go through a complicated government process that involves the Defense Department, State Department and Congress, which vet each deal’s geopolitical, security and human rights implications. “Most of these agreements that we have are government-to-government purchases, so anything that we do has to follow strictly the regulations of the U.S. government,” Lockheed Martin chief executive </w:t>
      </w:r>
      <w:proofErr w:type="spellStart"/>
      <w:r w:rsidRPr="0009419C">
        <w:rPr>
          <w:sz w:val="16"/>
        </w:rPr>
        <w:t>Marillyn</w:t>
      </w:r>
      <w:proofErr w:type="spellEnd"/>
      <w:r w:rsidRPr="0009419C">
        <w:rPr>
          <w:sz w:val="16"/>
        </w:rPr>
        <w:t xml:space="preserve"> Hewson said Tuesday. “Beyond that, we’ll just work with the U.S. government as they’re continuing their relationship with Saudi.” The Aerospace Industries Association, a trade group, said it will continue to “support U.S. national security and foreign policy goals, and our companies will continue to look to the government for direction on how best to support those goals.” </w:t>
      </w:r>
      <w:r w:rsidRPr="00A977D2">
        <w:rPr>
          <w:rStyle w:val="StyleUnderline"/>
          <w:highlight w:val="cyan"/>
        </w:rPr>
        <w:t>Saudi Arabia is a favored business partner of U.S. defense contractors because it is among the world’s largest military spenders</w:t>
      </w:r>
      <w:r w:rsidRPr="0009419C">
        <w:rPr>
          <w:sz w:val="16"/>
        </w:rPr>
        <w:t xml:space="preserve">. </w:t>
      </w:r>
      <w:r w:rsidRPr="0009419C">
        <w:rPr>
          <w:rStyle w:val="Emphasis"/>
        </w:rPr>
        <w:t xml:space="preserve">The kingdom </w:t>
      </w:r>
      <w:r w:rsidRPr="00A977D2">
        <w:rPr>
          <w:rStyle w:val="Emphasis"/>
          <w:highlight w:val="cyan"/>
        </w:rPr>
        <w:t>spends billions of dollars every year on American-made weapons systems</w:t>
      </w:r>
      <w:r w:rsidRPr="0009419C">
        <w:rPr>
          <w:rStyle w:val="Emphasis"/>
        </w:rPr>
        <w:t>, and it has few of the bureaucratic checks and balances that delay big military purchases in the United States.</w:t>
      </w:r>
      <w:r w:rsidRPr="0009419C">
        <w:rPr>
          <w:sz w:val="16"/>
        </w:rPr>
        <w:t xml:space="preserve"> </w:t>
      </w:r>
      <w:r w:rsidRPr="0009419C">
        <w:rPr>
          <w:rStyle w:val="StyleUnderline"/>
        </w:rPr>
        <w:t xml:space="preserve">Raytheon executives said Thursday that about 5 percent of the company’s annual sales come from the kingdom, though they emphasized it is not dependent on any one foreign buyer. </w:t>
      </w:r>
      <w:r w:rsidRPr="0009419C">
        <w:rPr>
          <w:sz w:val="16"/>
        </w:rPr>
        <w:t xml:space="preserve">They expect those sales to remain roughly flat into next year, as the company receives at least two large contracts for “offensive and defensive weapons systems” and military training. </w:t>
      </w:r>
      <w:r w:rsidRPr="0009419C">
        <w:rPr>
          <w:rStyle w:val="StyleUnderline"/>
        </w:rPr>
        <w:t>Lockheed executives said Tuesday that they have “about less than $500 million” in Saudi sales planned for 2019 and about $900 million into 2020. The company expects to receive an additional $450 million contract for combat ships and is awaiting an additional deal on its Terminal High Altitude Area Defense (THAAD) missile defense system, which is expected to be operational in Saudi Arabia by 2023</w:t>
      </w:r>
      <w:r w:rsidRPr="0009419C">
        <w:rPr>
          <w:rStyle w:val="Emphasis"/>
        </w:rPr>
        <w:t xml:space="preserve">. </w:t>
      </w:r>
      <w:r w:rsidRPr="00A977D2">
        <w:rPr>
          <w:rStyle w:val="Emphasis"/>
          <w:highlight w:val="cyan"/>
        </w:rPr>
        <w:t>Lockheed has made selling to foreign governments a key target for growth</w:t>
      </w:r>
      <w:r w:rsidRPr="00A977D2">
        <w:rPr>
          <w:sz w:val="16"/>
          <w:highlight w:val="cyan"/>
        </w:rPr>
        <w:t>.</w:t>
      </w:r>
      <w:r w:rsidRPr="0009419C">
        <w:rPr>
          <w:sz w:val="16"/>
        </w:rPr>
        <w:t xml:space="preserve"> Earlier this year, Hewson said her company’s </w:t>
      </w:r>
      <w:r w:rsidRPr="00A977D2">
        <w:rPr>
          <w:rStyle w:val="StyleUnderline"/>
          <w:highlight w:val="cyan"/>
        </w:rPr>
        <w:t>international sales had jumped from 17 percent of total sales in 2013 to 30 percent in 2017. Saudi Arabia played a key role in that growth,</w:t>
      </w:r>
      <w:r w:rsidRPr="0009419C">
        <w:rPr>
          <w:rStyle w:val="StyleUnderline"/>
        </w:rPr>
        <w:t xml:space="preserve"> she said, and made it clear that the relationship would continue</w:t>
      </w:r>
      <w:r w:rsidRPr="0009419C">
        <w:rPr>
          <w:sz w:val="16"/>
        </w:rPr>
        <w:t>. “</w:t>
      </w:r>
      <w:proofErr w:type="spellStart"/>
      <w:r w:rsidRPr="00A977D2">
        <w:rPr>
          <w:rStyle w:val="Emphasis"/>
          <w:highlight w:val="cyan"/>
        </w:rPr>
        <w:t>Saudia</w:t>
      </w:r>
      <w:proofErr w:type="spellEnd"/>
      <w:r w:rsidRPr="00A977D2">
        <w:rPr>
          <w:rStyle w:val="Emphasis"/>
          <w:highlight w:val="cyan"/>
        </w:rPr>
        <w:t xml:space="preserve"> Arabia has expressed its intent to procure integrated air and missile defense systems, combat ships, helicopters, surveillance systems and tactical aircraft in coming years,”</w:t>
      </w:r>
      <w:r w:rsidRPr="0009419C">
        <w:rPr>
          <w:rStyle w:val="Emphasis"/>
        </w:rPr>
        <w:t xml:space="preserve"> </w:t>
      </w:r>
      <w:r w:rsidRPr="0009419C">
        <w:rPr>
          <w:sz w:val="16"/>
        </w:rPr>
        <w:t>she said. [</w:t>
      </w:r>
      <w:hyperlink r:id="rId123" w:history="1">
        <w:r w:rsidRPr="0009419C">
          <w:rPr>
            <w:rStyle w:val="Hyperlink"/>
            <w:sz w:val="16"/>
          </w:rPr>
          <w:t>Inside the Saudi influence machine: How the kingdom gained power through fierce lobbying and charm offensives</w:t>
        </w:r>
      </w:hyperlink>
      <w:r w:rsidRPr="0009419C">
        <w:rPr>
          <w:sz w:val="16"/>
        </w:rPr>
        <w:t xml:space="preserve">] That relationship is now complicated by a global political backlash over Saudi Arabia’s human rights record in the weeks since </w:t>
      </w:r>
      <w:proofErr w:type="spellStart"/>
      <w:r w:rsidRPr="0009419C">
        <w:rPr>
          <w:sz w:val="16"/>
        </w:rPr>
        <w:t>Khashoggi’s</w:t>
      </w:r>
      <w:proofErr w:type="spellEnd"/>
      <w:r w:rsidRPr="0009419C">
        <w:rPr>
          <w:sz w:val="16"/>
        </w:rPr>
        <w:t xml:space="preserve"> killing, an issue that has also brought renewed visibility to a long-running humanitarian crisis in Yemen. The United Nations has counted thousands of civilian deaths, including </w:t>
      </w:r>
      <w:hyperlink r:id="rId124" w:history="1">
        <w:r w:rsidRPr="0009419C">
          <w:rPr>
            <w:rStyle w:val="Hyperlink"/>
            <w:sz w:val="16"/>
          </w:rPr>
          <w:t>“possible war crimes,”</w:t>
        </w:r>
      </w:hyperlink>
      <w:r w:rsidRPr="0009419C">
        <w:rPr>
          <w:sz w:val="16"/>
        </w:rPr>
        <w:t xml:space="preserve"> in a Saudi-led war in Yemen that is bolstered by U.S. arms and training. The Associated Press </w:t>
      </w:r>
      <w:hyperlink r:id="rId125" w:history="1">
        <w:r w:rsidRPr="0009419C">
          <w:rPr>
            <w:rStyle w:val="Hyperlink"/>
            <w:sz w:val="16"/>
          </w:rPr>
          <w:t>reported</w:t>
        </w:r>
      </w:hyperlink>
      <w:r w:rsidRPr="0009419C">
        <w:rPr>
          <w:sz w:val="16"/>
        </w:rPr>
        <w:t xml:space="preserve"> Thursday that 21 people, including some children, were killed by a Saudi airstrike at a fruit and vegetable market near Yemen’s Red Sea port of Hodeida. “Civilians are paying a shocking price because of this conflict,” U.N. Humanitarian Coordinator for Yemen </w:t>
      </w:r>
      <w:proofErr w:type="spellStart"/>
      <w:r w:rsidRPr="0009419C">
        <w:rPr>
          <w:sz w:val="16"/>
        </w:rPr>
        <w:t>Lise</w:t>
      </w:r>
      <w:proofErr w:type="spellEnd"/>
      <w:r w:rsidRPr="0009419C">
        <w:rPr>
          <w:sz w:val="16"/>
        </w:rPr>
        <w:t xml:space="preserve"> Grande told the AP. There has so far been little decisive action to curb arms sales, however. On Sunday, German Chancellor Angela Merkel said that the country would suspend arms sales to Saudi Arabia, telling reporters that, “arms exports can’t take place in the current circumstances.” And the European Union passed a resolution Thursday urging a ban on weapons sales in response to </w:t>
      </w:r>
      <w:proofErr w:type="spellStart"/>
      <w:r w:rsidRPr="0009419C">
        <w:rPr>
          <w:sz w:val="16"/>
        </w:rPr>
        <w:t>Khashoggi’s</w:t>
      </w:r>
      <w:proofErr w:type="spellEnd"/>
      <w:r w:rsidRPr="0009419C">
        <w:rPr>
          <w:sz w:val="16"/>
        </w:rPr>
        <w:t xml:space="preserve"> killing. The resolution was nonbinding, however, and it was unclear what if any effect it would have. Britain, Saudi Arabia’s second-largest source for military hardware behind the United States, has yet to take a firm stance on the issue. And President Trump said on CBS’s “60 Minutes” last Sunday that he wants U.S. arms sales to continue to protect jobs at Lockheed, Boeing and Raytheon. “I don’t want to lose an order like that,” he said. [</w:t>
      </w:r>
      <w:hyperlink r:id="rId126" w:history="1">
        <w:r w:rsidRPr="0009419C">
          <w:rPr>
            <w:rStyle w:val="Hyperlink"/>
            <w:sz w:val="16"/>
          </w:rPr>
          <w:t>In Post interview, Trump calls Saudi Crown Prince Mohammed a ‘strong person’ who ‘truly loves his country’</w:t>
        </w:r>
      </w:hyperlink>
      <w:r w:rsidRPr="0009419C">
        <w:rPr>
          <w:sz w:val="16"/>
        </w:rPr>
        <w:t xml:space="preserve">] Numerous U.S. politicians have pledged to place limits on Saudi arms sales in light of </w:t>
      </w:r>
      <w:proofErr w:type="spellStart"/>
      <w:r w:rsidRPr="0009419C">
        <w:rPr>
          <w:sz w:val="16"/>
        </w:rPr>
        <w:t>Khashoggi’s</w:t>
      </w:r>
      <w:proofErr w:type="spellEnd"/>
      <w:r w:rsidRPr="0009419C">
        <w:rPr>
          <w:sz w:val="16"/>
        </w:rPr>
        <w:t xml:space="preserve"> killing even though it will be hard for them to overcome a White House veto.</w:t>
      </w:r>
    </w:p>
    <w:p w:rsidR="00836B7A" w:rsidRPr="007400E6" w:rsidRDefault="00836B7A" w:rsidP="00836B7A"/>
    <w:p w:rsidR="00836B7A" w:rsidRDefault="00836B7A" w:rsidP="00836B7A">
      <w:pPr>
        <w:pStyle w:val="Heading4"/>
      </w:pPr>
      <w:r>
        <w:t xml:space="preserve">The US-Saudi strategic relationship is dependent on sustained arms sales </w:t>
      </w:r>
    </w:p>
    <w:p w:rsidR="00836B7A" w:rsidRPr="00A56AE0" w:rsidRDefault="00836B7A" w:rsidP="00836B7A">
      <w:r>
        <w:t xml:space="preserve">Michael </w:t>
      </w:r>
      <w:r w:rsidRPr="00A56AE0">
        <w:rPr>
          <w:rStyle w:val="Style13ptBold"/>
        </w:rPr>
        <w:t>Knights</w:t>
      </w:r>
      <w:r w:rsidRPr="00A56AE0">
        <w:t>, 11-5-20</w:t>
      </w:r>
      <w:r w:rsidRPr="00A56AE0">
        <w:rPr>
          <w:rStyle w:val="Style13ptBold"/>
        </w:rPr>
        <w:t>18</w:t>
      </w:r>
      <w:r>
        <w:t>,</w:t>
      </w:r>
      <w:r w:rsidRPr="00A56AE0">
        <w:t xml:space="preserve"> Knights</w:t>
      </w:r>
      <w:r>
        <w:t xml:space="preserve"> is</w:t>
      </w:r>
      <w:r w:rsidRPr="00A56AE0">
        <w:t xml:space="preserve"> a senior fellow with The Washington Institute, </w:t>
      </w:r>
      <w:r>
        <w:t>“</w:t>
      </w:r>
      <w:r w:rsidRPr="00A56AE0">
        <w:t>U.S.-Saudi Security Cooperation (Part 1): Conditioning Arms Sales to Build Leverage</w:t>
      </w:r>
      <w:r>
        <w:t>”</w:t>
      </w:r>
      <w:r w:rsidRPr="00A56AE0">
        <w:t xml:space="preserve">, </w:t>
      </w:r>
      <w:r>
        <w:t>The Washington Institute</w:t>
      </w:r>
      <w:r w:rsidRPr="00A56AE0">
        <w:t>, 5-28-2019, https://www.washingtoninstitute.org/policy-analysis/view/u.s.-saudi-security-cooperation-part-1-conditioning-arms-sales-to-build-lev, MJD</w:t>
      </w:r>
    </w:p>
    <w:p w:rsidR="00836B7A" w:rsidRDefault="00836B7A" w:rsidP="00836B7A">
      <w:pPr>
        <w:rPr>
          <w:sz w:val="16"/>
        </w:rPr>
      </w:pPr>
      <w:r w:rsidRPr="00A977D2">
        <w:rPr>
          <w:rStyle w:val="StyleUnderline"/>
          <w:highlight w:val="cyan"/>
        </w:rPr>
        <w:t>The U.S.-Saudi strategic relationship is built on a simple premise: Washington provides physical security for the Saudi state, while Riyadh serves as a cooperative counterterrorism partner</w:t>
      </w:r>
      <w:r w:rsidRPr="00147C5D">
        <w:rPr>
          <w:rStyle w:val="StyleUnderline"/>
        </w:rPr>
        <w:t xml:space="preserve"> and an apolitical, responsive supplier to global energy markets.</w:t>
      </w:r>
      <w:r w:rsidRPr="00147C5D">
        <w:rPr>
          <w:sz w:val="16"/>
        </w:rPr>
        <w:t xml:space="preserve"> </w:t>
      </w:r>
      <w:r w:rsidRPr="00A977D2">
        <w:rPr>
          <w:rStyle w:val="Emphasis"/>
          <w:highlight w:val="cyan"/>
        </w:rPr>
        <w:t>Arms sales are integral to this relationship: the task of maintaining the large Saudi military binds Washington and Riyadh together, while the kingdom’s massive purchases of U.S. armaments and related services strengthen the American defense industry</w:t>
      </w:r>
      <w:r w:rsidRPr="00147C5D">
        <w:rPr>
          <w:rStyle w:val="Emphasis"/>
        </w:rPr>
        <w:t xml:space="preserve"> and general economy.</w:t>
      </w:r>
      <w:r w:rsidRPr="00147C5D">
        <w:rPr>
          <w:sz w:val="16"/>
        </w:rPr>
        <w:t xml:space="preserve"> Traditionally, the relationship was also based on the expectation that the United States would take the lead on foreign and security policies to protect Saudi Arabia. Under the Obama administration, however, this formula was replaced by a partner-based approach that encouraged the kingdom to develop more forces capable of providing security on their own. Riyadh subsequently begun to take unforeseen unilateral action on its self-perceived security interests, leading to crises such as the brutal war in Yemen, the isolation of Qatar, the abduction of Lebanese prime minister </w:t>
      </w:r>
      <w:proofErr w:type="spellStart"/>
      <w:r w:rsidRPr="00147C5D">
        <w:rPr>
          <w:sz w:val="16"/>
        </w:rPr>
        <w:t>Saad</w:t>
      </w:r>
      <w:proofErr w:type="spellEnd"/>
      <w:r w:rsidRPr="00147C5D">
        <w:rPr>
          <w:sz w:val="16"/>
        </w:rPr>
        <w:t xml:space="preserve"> al-Hariri, and the murder of Saudi journalist Jamal </w:t>
      </w:r>
      <w:proofErr w:type="spellStart"/>
      <w:r w:rsidRPr="00147C5D">
        <w:rPr>
          <w:sz w:val="16"/>
        </w:rPr>
        <w:t>Khashoggi</w:t>
      </w:r>
      <w:proofErr w:type="spellEnd"/>
      <w:r w:rsidRPr="00147C5D">
        <w:rPr>
          <w:sz w:val="16"/>
        </w:rPr>
        <w:t xml:space="preserve">. These developments have heightened the sentiment within Congress that U.S. security cooperation with Saudi Arabia should be reviewed—an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w:t>
      </w:r>
      <w:proofErr w:type="spellStart"/>
      <w:r w:rsidRPr="00147C5D">
        <w:rPr>
          <w:sz w:val="16"/>
        </w:rPr>
        <w:t>Mattis</w:t>
      </w:r>
      <w:proofErr w:type="spellEnd"/>
      <w:r w:rsidRPr="00147C5D">
        <w:rPr>
          <w:sz w:val="16"/>
        </w:rPr>
        <w:t xml:space="preserve"> last week. APPRAISING AMERICA’S BIGGEST ARMS CUSTOMER Since May 2017, President Trump has repeatedly stated that </w:t>
      </w:r>
      <w:r w:rsidRPr="00A977D2">
        <w:rPr>
          <w:rStyle w:val="StyleUnderline"/>
          <w:highlight w:val="cyan"/>
        </w:rPr>
        <w:t>the Saudis intend to buy $110 billion worth of weapons and associated services from the United States</w:t>
      </w:r>
      <w:r w:rsidRPr="00147C5D">
        <w:rPr>
          <w:rStyle w:val="StyleUnderline"/>
        </w:rPr>
        <w:t>, a figure that appears to include both currently active sales and memoranda of intent for future sales</w:t>
      </w:r>
      <w:r w:rsidRPr="00147C5D">
        <w:rPr>
          <w:sz w:val="16"/>
        </w:rPr>
        <w:t xml:space="preserve">. Whatever the exact figure ultimately proves to be, </w:t>
      </w:r>
      <w:r w:rsidRPr="00A977D2">
        <w:rPr>
          <w:rStyle w:val="Emphasis"/>
          <w:highlight w:val="cyan"/>
        </w:rPr>
        <w:t>the scope of Riyadh’s planned purchases is undoubtedly gargantuan.</w:t>
      </w:r>
      <w:r w:rsidRPr="00A977D2">
        <w:rPr>
          <w:sz w:val="16"/>
          <w:highlight w:val="cyan"/>
        </w:rPr>
        <w:t xml:space="preserve"> </w:t>
      </w:r>
      <w:r w:rsidRPr="00A977D2">
        <w:rPr>
          <w:rStyle w:val="StyleUnderline"/>
          <w:highlight w:val="cyan"/>
        </w:rPr>
        <w:t>In the past ten years, the kingdom has committed to buy more arms, parts, and associated training and maintenance services than any other foreign customer</w:t>
      </w:r>
      <w:r w:rsidRPr="00147C5D">
        <w:rPr>
          <w:rStyle w:val="StyleUnderline"/>
        </w:rPr>
        <w:t xml:space="preserve">, </w:t>
      </w:r>
      <w:r w:rsidRPr="00147C5D">
        <w:rPr>
          <w:sz w:val="16"/>
        </w:rPr>
        <w:t xml:space="preserve">with Congress receiving notification of $138.9 billion in potential sales: $90.09 billion during the eight-year Obama administration and $48.81 billion in two years under President Trump. </w:t>
      </w:r>
    </w:p>
    <w:p w:rsidR="00836B7A" w:rsidRDefault="00836B7A" w:rsidP="00836B7A">
      <w:pPr>
        <w:rPr>
          <w:sz w:val="16"/>
        </w:rPr>
      </w:pPr>
    </w:p>
    <w:p w:rsidR="00836B7A" w:rsidRPr="00147C5D" w:rsidRDefault="00836B7A" w:rsidP="00836B7A">
      <w:pPr>
        <w:pStyle w:val="Heading4"/>
      </w:pPr>
      <w:r>
        <w:t xml:space="preserve">An all-out embargo on Saudi Arabia would put US security ties at risk </w:t>
      </w:r>
    </w:p>
    <w:p w:rsidR="00836B7A" w:rsidRDefault="00836B7A" w:rsidP="00836B7A">
      <w:r>
        <w:t xml:space="preserve">Michael </w:t>
      </w:r>
      <w:r w:rsidRPr="00A56AE0">
        <w:rPr>
          <w:rStyle w:val="Style13ptBold"/>
        </w:rPr>
        <w:t>Knights</w:t>
      </w:r>
      <w:r w:rsidRPr="00A56AE0">
        <w:t>, 11-5-20</w:t>
      </w:r>
      <w:r w:rsidRPr="00A56AE0">
        <w:rPr>
          <w:rStyle w:val="Style13ptBold"/>
        </w:rPr>
        <w:t>18</w:t>
      </w:r>
      <w:r>
        <w:t>,</w:t>
      </w:r>
      <w:r w:rsidRPr="00A56AE0">
        <w:t xml:space="preserve"> Knights</w:t>
      </w:r>
      <w:r>
        <w:t xml:space="preserve"> is</w:t>
      </w:r>
      <w:r w:rsidRPr="00A56AE0">
        <w:t xml:space="preserve"> a senior fellow with The Washington Institute, </w:t>
      </w:r>
      <w:r>
        <w:t>“</w:t>
      </w:r>
      <w:r w:rsidRPr="00A56AE0">
        <w:t>U.S.-Saudi Security Cooperation (Part 1): Conditioning Arms Sales to Build Leverage</w:t>
      </w:r>
      <w:r>
        <w:t>”</w:t>
      </w:r>
      <w:r w:rsidRPr="00A56AE0">
        <w:t xml:space="preserve">, </w:t>
      </w:r>
      <w:r>
        <w:t>The Washington Institute</w:t>
      </w:r>
      <w:r w:rsidRPr="00A56AE0">
        <w:t>, 5-28-2019, https://www.washingtoninstitute.org/policy-analysis/view/u.s.-saudi-security-cooperation-part-1-conditioning-arms-sales-to-build-lev, MJD</w:t>
      </w:r>
    </w:p>
    <w:p w:rsidR="00836B7A" w:rsidRPr="00F24EE0" w:rsidRDefault="00836B7A" w:rsidP="00836B7A">
      <w:pPr>
        <w:rPr>
          <w:sz w:val="16"/>
        </w:rPr>
      </w:pPr>
      <w:r w:rsidRPr="002C48AD">
        <w:rPr>
          <w:sz w:val="16"/>
        </w:rPr>
        <w:t xml:space="preserve">ADJUSTING U.S. SALES With U.S.-provided bombs used in many of the war’s deadliest civilian fatality incidents, Congress has ample rationale to block, delay, or condition future arms sales to Saudi Arabia. Depending on the results of this week’s election, the Senate’s cross-party, forty-seven-seat opposition to such sales could become a majority. Saudi intransigence on the </w:t>
      </w:r>
      <w:proofErr w:type="spellStart"/>
      <w:r w:rsidRPr="002C48AD">
        <w:rPr>
          <w:sz w:val="16"/>
        </w:rPr>
        <w:t>Khashoggi</w:t>
      </w:r>
      <w:proofErr w:type="spellEnd"/>
      <w:r w:rsidRPr="002C48AD">
        <w:rPr>
          <w:sz w:val="16"/>
        </w:rPr>
        <w:t xml:space="preserve"> case or Yemen peace talks could also flip more senators into supporting a joint resolution against new weapons packages. In all likelihood, the </w:t>
      </w:r>
      <w:r w:rsidRPr="002C48AD">
        <w:rPr>
          <w:rStyle w:val="StyleUnderline"/>
        </w:rPr>
        <w:t xml:space="preserve">president would veto any such resolution </w:t>
      </w:r>
      <w:r w:rsidRPr="00A977D2">
        <w:rPr>
          <w:rStyle w:val="StyleUnderline"/>
          <w:highlight w:val="cyan"/>
        </w:rPr>
        <w:t>unless Congress can show that it has carefully weighed the costs—in terms of both neglecting the legitimate security needs of a long-term partner and harming America’s status as a security ally and arms vendor</w:t>
      </w:r>
      <w:r w:rsidRPr="002C48AD">
        <w:rPr>
          <w:rStyle w:val="StyleUnderline"/>
        </w:rPr>
        <w:t>.</w:t>
      </w:r>
      <w:r w:rsidRPr="002C48AD">
        <w:rPr>
          <w:sz w:val="16"/>
        </w:rPr>
        <w:t xml:space="preserve"> To address these concerns, the U.S. government should apply some common-sense guidelines: Think ahead and review the details of arms sales. </w:t>
      </w:r>
      <w:r w:rsidRPr="002C48AD">
        <w:rPr>
          <w:rStyle w:val="StyleUnderline"/>
        </w:rPr>
        <w:t>Under the Obama administration’s watch, Saudi Arabia gained far greater military capabilities and was empowered to act in pursuit of its own security</w:t>
      </w:r>
      <w:r w:rsidRPr="002C48AD">
        <w:rPr>
          <w:sz w:val="16"/>
        </w:rPr>
        <w:t xml:space="preserve">. </w:t>
      </w:r>
      <w:r w:rsidRPr="002C48AD">
        <w:rPr>
          <w:rStyle w:val="StyleUnderline"/>
        </w:rPr>
        <w:t>The lack of a detailed, forward-looking, top-to-bottom review of U.S. arms sales to Riyadh concealed this reality</w:t>
      </w:r>
      <w:r w:rsidRPr="002C48AD">
        <w:rPr>
          <w:sz w:val="16"/>
        </w:rPr>
        <w:t xml:space="preserve">.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w:t>
      </w:r>
      <w:r w:rsidRPr="00A977D2">
        <w:rPr>
          <w:rStyle w:val="Emphasis"/>
          <w:highlight w:val="cyan"/>
        </w:rPr>
        <w:t>Arms sales should be driven by a clear-eyed, long-term assessment of U.S. strategic interests</w:t>
      </w:r>
      <w:r w:rsidRPr="002C48AD">
        <w:rPr>
          <w:rStyle w:val="Emphasis"/>
        </w:rPr>
        <w:t>,</w:t>
      </w:r>
      <w:r w:rsidRPr="002C48AD">
        <w:rPr>
          <w:sz w:val="16"/>
        </w:rPr>
        <w:t xml:space="preserve"> not by simple economic opportunism or the self-defined priorities of Saudi leaders. Do not deny systems that are mostly defensive in nature. </w:t>
      </w:r>
      <w:r w:rsidRPr="00A977D2">
        <w:rPr>
          <w:rStyle w:val="Emphasis"/>
          <w:highlight w:val="cyan"/>
        </w:rPr>
        <w:t>Some Saudi capabilities represent welcome burden-sharing with U.S. forces in defending the Persian Gulf region and containing Iran</w:t>
      </w:r>
      <w:r w:rsidRPr="00A977D2">
        <w:rPr>
          <w:sz w:val="16"/>
          <w:highlight w:val="cyan"/>
        </w:rPr>
        <w:t>.</w:t>
      </w:r>
      <w:r w:rsidRPr="002C48AD">
        <w:rPr>
          <w:sz w:val="16"/>
        </w:rPr>
        <w:t xml:space="preserve"> </w:t>
      </w:r>
      <w:r w:rsidRPr="002C48AD">
        <w:rPr>
          <w:rStyle w:val="Emphasis"/>
        </w:rPr>
        <w:t>Washington’s desire to hold Saudi leaders accountable for problematic actions is understandable, but it should not be used to craft policies that reward Tehran</w:t>
      </w:r>
      <w:r w:rsidRPr="002C48AD">
        <w:rPr>
          <w:sz w:val="16"/>
        </w:rPr>
        <w:t xml:space="preserve">. </w:t>
      </w:r>
      <w:r w:rsidRPr="00A977D2">
        <w:rPr>
          <w:rStyle w:val="StyleUnderline"/>
          <w:highlight w:val="cyan"/>
        </w:rPr>
        <w:t>The United States has a strong strategic interest in continuing to provide naval systems, missile defenses</w:t>
      </w:r>
      <w:r w:rsidRPr="002C48AD">
        <w:rPr>
          <w:rStyle w:val="StyleUnderline"/>
        </w:rPr>
        <w:t xml:space="preserve"> (including THAAD</w:t>
      </w:r>
      <w:r w:rsidRPr="00A977D2">
        <w:rPr>
          <w:rStyle w:val="StyleUnderline"/>
          <w:highlight w:val="cyan"/>
        </w:rPr>
        <w:t>), and support for border defense and force protection</w:t>
      </w:r>
      <w:r w:rsidRPr="002C48AD">
        <w:rPr>
          <w:sz w:val="16"/>
        </w:rPr>
        <w:t xml:space="preserve"> (e.g., counter-mine and counter-indirect fire systems</w:t>
      </w:r>
      <w:r w:rsidRPr="002C48AD">
        <w:rPr>
          <w:rStyle w:val="StyleUnderline"/>
        </w:rPr>
        <w:t xml:space="preserve">). </w:t>
      </w:r>
      <w:r w:rsidRPr="00A977D2">
        <w:rPr>
          <w:rStyle w:val="StyleUnderline"/>
          <w:highlight w:val="cyan"/>
        </w:rPr>
        <w:t>These systems represent 54 percent</w:t>
      </w:r>
      <w:r w:rsidRPr="002C48AD">
        <w:rPr>
          <w:rStyle w:val="StyleUnderline"/>
        </w:rPr>
        <w:t xml:space="preserve"> (or $26.5 billion) of the $48.81 billion </w:t>
      </w:r>
      <w:r w:rsidRPr="00A977D2">
        <w:rPr>
          <w:rStyle w:val="StyleUnderline"/>
          <w:highlight w:val="cyan"/>
        </w:rPr>
        <w:t>in Saudi arms sales</w:t>
      </w:r>
      <w:r w:rsidRPr="002C48AD">
        <w:rPr>
          <w:rStyle w:val="StyleUnderline"/>
        </w:rPr>
        <w:t xml:space="preserve"> proposed by the Trump administration to date</w:t>
      </w:r>
      <w:r w:rsidRPr="002C48AD">
        <w:rPr>
          <w:sz w:val="16"/>
        </w:rPr>
        <w:t xml:space="preserve">, and a sizable prize for the U.S. economy. Condition and slow the provision of mostly offensive systems. As described above, the kingdom could use certain systems to take the war deeper into Yemen, including M1A2S tanks, self-propelled artillery, and PGMs. Delaying or conditioning their delivery is therefore justifiable, perhaps with a proviso that they not be deployed in Yemen unless the Houthis prove </w:t>
      </w:r>
      <w:hyperlink r:id="rId127" w:history="1">
        <w:r w:rsidRPr="002C48AD">
          <w:rPr>
            <w:rStyle w:val="Hyperlink"/>
            <w:sz w:val="16"/>
          </w:rPr>
          <w:t>unwilling to engage in peace talks</w:t>
        </w:r>
      </w:hyperlink>
      <w:r w:rsidRPr="002C48AD">
        <w:rPr>
          <w:sz w:val="16"/>
        </w:rPr>
        <w:t>. Washington could also tie sales to a halt in high-risk urban strikes, as Secretary Pompeo suggested on October 30.</w:t>
      </w:r>
    </w:p>
    <w:p w:rsidR="00836B7A" w:rsidRDefault="00836B7A" w:rsidP="00836B7A">
      <w:pPr>
        <w:pStyle w:val="Heading4"/>
      </w:pPr>
      <w:r>
        <w:t>Saudi arms sales uphold the United States most important strategic partnership</w:t>
      </w:r>
    </w:p>
    <w:p w:rsidR="00836B7A" w:rsidRPr="00404760" w:rsidRDefault="00836B7A" w:rsidP="00836B7A">
      <w:proofErr w:type="spellStart"/>
      <w:r w:rsidRPr="00404760">
        <w:t>Rebeccah</w:t>
      </w:r>
      <w:proofErr w:type="spellEnd"/>
      <w:r w:rsidRPr="00404760">
        <w:t xml:space="preserve"> L. </w:t>
      </w:r>
      <w:proofErr w:type="spellStart"/>
      <w:r w:rsidRPr="00404760">
        <w:rPr>
          <w:rStyle w:val="Style13ptBold"/>
        </w:rPr>
        <w:t>Heinrichs</w:t>
      </w:r>
      <w:proofErr w:type="spellEnd"/>
      <w:r w:rsidRPr="00404760">
        <w:t xml:space="preserve">, </w:t>
      </w:r>
      <w:r>
        <w:t>10</w:t>
      </w:r>
      <w:r w:rsidRPr="00404760">
        <w:t>-2</w:t>
      </w:r>
      <w:r>
        <w:t>3</w:t>
      </w:r>
      <w:r w:rsidRPr="00404760">
        <w:t>-20</w:t>
      </w:r>
      <w:r w:rsidRPr="00404760">
        <w:rPr>
          <w:rStyle w:val="Style13ptBold"/>
        </w:rPr>
        <w:t>18</w:t>
      </w:r>
      <w:r w:rsidRPr="00404760">
        <w:t xml:space="preserve">, </w:t>
      </w:r>
      <w:proofErr w:type="spellStart"/>
      <w:r w:rsidRPr="00404760">
        <w:t>Heinrichs</w:t>
      </w:r>
      <w:proofErr w:type="spellEnd"/>
      <w:r w:rsidRPr="00404760">
        <w:t xml:space="preserve"> is a senior fellow at Hudson Institute where she specializes in nuclear deterrence and missile defense.</w:t>
      </w:r>
      <w:r>
        <w:t xml:space="preserve"> </w:t>
      </w:r>
      <w:proofErr w:type="spellStart"/>
      <w:r>
        <w:t>Heinrichs</w:t>
      </w:r>
      <w:proofErr w:type="spellEnd"/>
      <w:r w:rsidRPr="00404760">
        <w:t xml:space="preserve"> serves as an adjunct professor at the Institute of World Politics</w:t>
      </w:r>
      <w:r>
        <w:t xml:space="preserve">, </w:t>
      </w:r>
      <w:r w:rsidRPr="00404760">
        <w:t xml:space="preserve">“Why Breaking </w:t>
      </w:r>
      <w:proofErr w:type="gramStart"/>
      <w:r w:rsidRPr="00404760">
        <w:t>With</w:t>
      </w:r>
      <w:proofErr w:type="gramEnd"/>
      <w:r w:rsidRPr="00404760">
        <w:t xml:space="preserve"> Saudi Arabia Over </w:t>
      </w:r>
      <w:proofErr w:type="spellStart"/>
      <w:r w:rsidRPr="00404760">
        <w:t>Khashoggi</w:t>
      </w:r>
      <w:proofErr w:type="spellEnd"/>
      <w:r w:rsidRPr="00404760">
        <w:t xml:space="preserve"> Would Hurt America”, Hudson Institute, 6-3-2019, https://www.hudson.org/research/14636-why-breaking-with-saudi-arabia-over-khashoggi-would-hurt-america, MJD</w:t>
      </w:r>
    </w:p>
    <w:p w:rsidR="00836B7A" w:rsidRPr="00F24EE0" w:rsidRDefault="00836B7A" w:rsidP="00836B7A">
      <w:pPr>
        <w:rPr>
          <w:sz w:val="16"/>
        </w:rPr>
      </w:pPr>
      <w:r w:rsidRPr="00F24EE0">
        <w:rPr>
          <w:sz w:val="16"/>
        </w:rPr>
        <w:t xml:space="preserve">The death of Saudi national and Washington Post opinion writer Jamal </w:t>
      </w:r>
      <w:proofErr w:type="spellStart"/>
      <w:r w:rsidRPr="00F24EE0">
        <w:rPr>
          <w:sz w:val="16"/>
        </w:rPr>
        <w:t>Khashoggi</w:t>
      </w:r>
      <w:proofErr w:type="spellEnd"/>
      <w:r w:rsidRPr="00F24EE0">
        <w:rPr>
          <w:sz w:val="16"/>
        </w:rPr>
        <w:t xml:space="preserve"> should not result in a change in the U.S.-Saudi alliance. </w:t>
      </w:r>
      <w:r w:rsidRPr="00F62478">
        <w:rPr>
          <w:rStyle w:val="Emphasis"/>
        </w:rPr>
        <w:t>The United States shouldn’t even formally inflict a severe punishment on the Saudi government. Devising a calibrated, proportional response that preserves the strength of the U.S.-Saudi alliance is both wise and moral.</w:t>
      </w:r>
      <w:r>
        <w:rPr>
          <w:rStyle w:val="Emphasis"/>
        </w:rPr>
        <w:t xml:space="preserve"> </w:t>
      </w:r>
      <w:r w:rsidRPr="00F24EE0">
        <w:rPr>
          <w:sz w:val="16"/>
        </w:rPr>
        <w:t xml:space="preserve">After changing its story a few times, the Saudi government has finally </w:t>
      </w:r>
      <w:hyperlink r:id="rId128" w:tgtFrame="_blank" w:history="1">
        <w:r w:rsidRPr="00F24EE0">
          <w:rPr>
            <w:rStyle w:val="Hyperlink"/>
            <w:sz w:val="16"/>
          </w:rPr>
          <w:t>admitted</w:t>
        </w:r>
      </w:hyperlink>
      <w:r w:rsidRPr="00F24EE0">
        <w:rPr>
          <w:sz w:val="16"/>
        </w:rPr>
        <w:t xml:space="preserve"> that </w:t>
      </w:r>
      <w:proofErr w:type="spellStart"/>
      <w:r w:rsidRPr="00F24EE0">
        <w:rPr>
          <w:sz w:val="16"/>
        </w:rPr>
        <w:t>Khashoggi</w:t>
      </w:r>
      <w:proofErr w:type="spellEnd"/>
      <w:r w:rsidRPr="00F24EE0">
        <w:rPr>
          <w:sz w:val="16"/>
        </w:rPr>
        <w:t xml:space="preserve"> died at the hands of Saudi officials in a Saudi consulate in Turkey. The Saudis also said 18 individuals, including senior ranking officials, will be held accountable for what they say was an operation that was not ordered by the young crown prince Mohammed bin Salman but went awry and resulted in </w:t>
      </w:r>
      <w:proofErr w:type="spellStart"/>
      <w:r w:rsidRPr="00F24EE0">
        <w:rPr>
          <w:sz w:val="16"/>
        </w:rPr>
        <w:t>Khashoggi’s</w:t>
      </w:r>
      <w:proofErr w:type="spellEnd"/>
      <w:r w:rsidRPr="00F24EE0">
        <w:rPr>
          <w:sz w:val="16"/>
        </w:rPr>
        <w:t xml:space="preserve"> death. The media, led by The Washington Post, has provided significant coverage of the matter. The picture media reports paint of the Saudis is cruel and sociopathic. The truth is, Saudi Arabia is often cruel and does not tolerate dissent. The young crown prince has ordered extrajudicial killings and rounded up and jailed or killed many of his enemies. Saudi citizens who convert to faiths outside of Islam are guilty of capital crimes, women are abused without anywhere near the legal protections of men, and I could go on. But, despite the Saudi government’s lack of some of the principles of justice Americans hold dear, the Turkish government has provided no proof to contradict Saudi claims that the death of the Saudi national was an accident. And the flurry of media reporting has largely been sourced by anonymous Turkish individuals. </w:t>
      </w:r>
      <w:r w:rsidRPr="00F62478">
        <w:rPr>
          <w:rStyle w:val="StyleUnderline"/>
        </w:rPr>
        <w:t>Remember that Turkey,</w:t>
      </w:r>
      <w:r>
        <w:rPr>
          <w:rStyle w:val="StyleUnderline"/>
        </w:rPr>
        <w:t xml:space="preserve"> </w:t>
      </w:r>
      <w:r w:rsidRPr="00F62478">
        <w:rPr>
          <w:rStyle w:val="StyleUnderline"/>
        </w:rPr>
        <w:t>NATO</w:t>
      </w:r>
      <w:r>
        <w:rPr>
          <w:rStyle w:val="StyleUnderline"/>
        </w:rPr>
        <w:t xml:space="preserve"> </w:t>
      </w:r>
      <w:r w:rsidRPr="00F62478">
        <w:rPr>
          <w:rStyle w:val="StyleUnderline"/>
        </w:rPr>
        <w:t>ally or not, has a dismal human rights record, has jailed hundreds of journalists, and has a state-run media known for its deceptions and fabrications</w:t>
      </w:r>
      <w:r w:rsidRPr="00F24EE0">
        <w:rPr>
          <w:sz w:val="16"/>
        </w:rPr>
        <w:t xml:space="preserve">. </w:t>
      </w:r>
      <w:r w:rsidRPr="00F62478">
        <w:rPr>
          <w:rStyle w:val="Emphasis"/>
        </w:rPr>
        <w:t xml:space="preserve">Most importantly, </w:t>
      </w:r>
      <w:r w:rsidRPr="00A977D2">
        <w:rPr>
          <w:rStyle w:val="Emphasis"/>
          <w:highlight w:val="cyan"/>
        </w:rPr>
        <w:t>Turkey’s president and Iran ally</w:t>
      </w:r>
      <w:r w:rsidRPr="00F62478">
        <w:rPr>
          <w:rStyle w:val="Emphasis"/>
        </w:rPr>
        <w:t xml:space="preserve">, </w:t>
      </w:r>
      <w:proofErr w:type="spellStart"/>
      <w:r w:rsidRPr="00F62478">
        <w:rPr>
          <w:rStyle w:val="Emphasis"/>
        </w:rPr>
        <w:t>Recep</w:t>
      </w:r>
      <w:proofErr w:type="spellEnd"/>
      <w:r w:rsidRPr="00F62478">
        <w:rPr>
          <w:rStyle w:val="Emphasis"/>
        </w:rPr>
        <w:t xml:space="preserve"> </w:t>
      </w:r>
      <w:proofErr w:type="spellStart"/>
      <w:r w:rsidRPr="00F62478">
        <w:rPr>
          <w:rStyle w:val="Emphasis"/>
        </w:rPr>
        <w:t>Tayyip</w:t>
      </w:r>
      <w:proofErr w:type="spellEnd"/>
      <w:r w:rsidRPr="00F62478">
        <w:rPr>
          <w:rStyle w:val="Emphasis"/>
        </w:rPr>
        <w:t xml:space="preserve"> </w:t>
      </w:r>
      <w:proofErr w:type="spellStart"/>
      <w:r w:rsidRPr="00F62478">
        <w:rPr>
          <w:rStyle w:val="Emphasis"/>
        </w:rPr>
        <w:t>Erdogen</w:t>
      </w:r>
      <w:proofErr w:type="spellEnd"/>
      <w:r w:rsidRPr="00F62478">
        <w:rPr>
          <w:rStyle w:val="Emphasis"/>
        </w:rPr>
        <w:t xml:space="preserve">, </w:t>
      </w:r>
      <w:r w:rsidRPr="00A977D2">
        <w:rPr>
          <w:rStyle w:val="Emphasis"/>
          <w:highlight w:val="cyan"/>
        </w:rPr>
        <w:t>would like nothing more than for the United States to end its alliance with Saudi Arabia,</w:t>
      </w:r>
      <w:r w:rsidRPr="00F62478">
        <w:rPr>
          <w:rStyle w:val="Emphasis"/>
        </w:rPr>
        <w:t xml:space="preserve"> while gaining favor with the United States for looking like a defender of a Washington Post columnist.</w:t>
      </w:r>
      <w:r>
        <w:rPr>
          <w:rStyle w:val="Emphasis"/>
        </w:rPr>
        <w:t xml:space="preserve"> </w:t>
      </w:r>
      <w:r w:rsidRPr="00F24EE0">
        <w:rPr>
          <w:sz w:val="16"/>
        </w:rPr>
        <w:t xml:space="preserve">Contrast this picture of the Saudi hit squad with the image American media has painted of </w:t>
      </w:r>
      <w:proofErr w:type="spellStart"/>
      <w:r w:rsidRPr="00F24EE0">
        <w:rPr>
          <w:sz w:val="16"/>
        </w:rPr>
        <w:t>Khashoggi</w:t>
      </w:r>
      <w:proofErr w:type="spellEnd"/>
      <w:r w:rsidRPr="00F24EE0">
        <w:rPr>
          <w:sz w:val="16"/>
        </w:rPr>
        <w:t xml:space="preserve">, who undoubtedly suffered an unjust fate at the hands of Saudi officials, as a sort of representative of the free press — a “journalist,” a “liberal reformer,” and “democracy promoter” entitled to be treated by the U.S. government as if he was an American citizen, because he lived in the United States and wrote for The Washington Post. No doubt he was a political enemy of the crown prince, which is why he fled to the United States last year to live in peace. He </w:t>
      </w:r>
      <w:hyperlink r:id="rId129" w:tgtFrame="_blank" w:history="1">
        <w:r w:rsidRPr="00F24EE0">
          <w:rPr>
            <w:rStyle w:val="Hyperlink"/>
            <w:sz w:val="16"/>
          </w:rPr>
          <w:t>held beliefs</w:t>
        </w:r>
      </w:hyperlink>
      <w:r w:rsidRPr="00F24EE0">
        <w:rPr>
          <w:sz w:val="16"/>
        </w:rPr>
        <w:t xml:space="preserve"> critical of the Saudi government and supportive of terrorist groups like the Muslim Brotherhood, and wanted to write in peace about such topics as the necessity of embracing, rather than cracking down on, Islamists, and the need for the United States to support the Muslim Brotherhood. His most recent </w:t>
      </w:r>
      <w:hyperlink r:id="rId130" w:tgtFrame="_blank" w:history="1">
        <w:r w:rsidRPr="00F24EE0">
          <w:rPr>
            <w:rStyle w:val="Hyperlink"/>
            <w:sz w:val="16"/>
          </w:rPr>
          <w:t>article lauding</w:t>
        </w:r>
      </w:hyperlink>
      <w:r w:rsidRPr="00F24EE0">
        <w:rPr>
          <w:sz w:val="16"/>
        </w:rPr>
        <w:t xml:space="preserve"> the Muslim Brotherhood was published in The Washington Post in August. Because of these two extreme characterizations — “a ghoulish assassination squad of barbaric Saudis torturing and murdering a Washington Post journalist who was a champion of free press” — emotions are whipped into a frenzy. Congressmen, journalists, and other media personalities demand justice and feel righteous in their anger, and their anger is fueling their insistence that the United States take drastic measures against the Saudi government. </w:t>
      </w:r>
      <w:r w:rsidRPr="00F24EE0">
        <w:rPr>
          <w:rStyle w:val="StyleUnderline"/>
        </w:rPr>
        <w:t>If justice is to be had, if the moral decision is to be made about how the United States ought to respond, cooler heads must prevail</w:t>
      </w:r>
      <w:r w:rsidRPr="00F24EE0">
        <w:rPr>
          <w:sz w:val="16"/>
        </w:rPr>
        <w:t xml:space="preserve">. Insisting that one must belong to a school of thought that prioritizes either morality or realism is a false choice. It is a false choice in the individual lives of human beings and it’s a false choice in matters of foreign policy. There is no foreign policy action or inaction void of a moral decision or without moral consequence. None. Every action the United States takes is based on a complex set of considerations about what is right and good. So those analysts who argue that we must take a colder, more transactional, amoral approach to foreign policy are arguing in favor of actions that have moral consequence, or more likely, are immoral. Likewise, those banging their fists on the table and shouting “Justice for </w:t>
      </w:r>
      <w:proofErr w:type="spellStart"/>
      <w:r w:rsidRPr="00F24EE0">
        <w:rPr>
          <w:sz w:val="16"/>
        </w:rPr>
        <w:t>Khashoggi</w:t>
      </w:r>
      <w:proofErr w:type="spellEnd"/>
      <w:r w:rsidRPr="00F24EE0">
        <w:rPr>
          <w:sz w:val="16"/>
        </w:rPr>
        <w:t xml:space="preserve">!” could be rushing headlong into catastrophe that only creates greater injustice. </w:t>
      </w:r>
      <w:r w:rsidRPr="00F24EE0">
        <w:rPr>
          <w:rStyle w:val="Emphasis"/>
        </w:rPr>
        <w:t xml:space="preserve">Consider that </w:t>
      </w:r>
      <w:r w:rsidRPr="00A977D2">
        <w:rPr>
          <w:rStyle w:val="Emphasis"/>
          <w:highlight w:val="cyan"/>
        </w:rPr>
        <w:t>the United States’ strategic partnership with</w:t>
      </w:r>
      <w:r w:rsidRPr="00F24EE0">
        <w:rPr>
          <w:rStyle w:val="Emphasis"/>
        </w:rPr>
        <w:t xml:space="preserve"> the Kingdom of </w:t>
      </w:r>
      <w:r w:rsidRPr="00A977D2">
        <w:rPr>
          <w:rStyle w:val="Emphasis"/>
          <w:highlight w:val="cyan"/>
        </w:rPr>
        <w:t>Saudi Arabia has</w:t>
      </w:r>
      <w:r w:rsidRPr="00F24EE0">
        <w:rPr>
          <w:rStyle w:val="Emphasis"/>
        </w:rPr>
        <w:t xml:space="preserve"> arguably </w:t>
      </w:r>
      <w:r w:rsidRPr="00A977D2">
        <w:rPr>
          <w:rStyle w:val="Emphasis"/>
          <w:highlight w:val="cyan"/>
        </w:rPr>
        <w:t>never been more productive.</w:t>
      </w:r>
      <w:r w:rsidRPr="00F24EE0">
        <w:rPr>
          <w:sz w:val="16"/>
        </w:rPr>
        <w:t xml:space="preserve"> The young prince bin Salman has committed to helping the Muslim nation that contains both Mecca and Medina move towards a more just society and has already implemented modest but meaningful reforms. Moreover, he has aided in Saudi’s recent softening of its stance towards Israel, stating that he believes the Jewish people have a “</w:t>
      </w:r>
      <w:hyperlink r:id="rId131" w:history="1">
        <w:r w:rsidRPr="00F24EE0">
          <w:rPr>
            <w:rStyle w:val="Hyperlink"/>
            <w:sz w:val="16"/>
          </w:rPr>
          <w:t>right to their own land</w:t>
        </w:r>
      </w:hyperlink>
      <w:r w:rsidRPr="00F24EE0">
        <w:rPr>
          <w:sz w:val="16"/>
        </w:rPr>
        <w:t xml:space="preserve">.” None of this should be overstated, and hopefulness for the young prince to make good on his commitments should be tempered. But </w:t>
      </w:r>
      <w:r w:rsidRPr="00F24EE0">
        <w:rPr>
          <w:rStyle w:val="StyleUnderline"/>
        </w:rPr>
        <w:t>if the prince can be encouraged to make reforms incrementally and with greater prudence and consistency, it could portend positive developments not only for the Kingdom of Saudi Arabia, but also for the larger Muslim world.</w:t>
      </w:r>
      <w:r>
        <w:rPr>
          <w:rStyle w:val="StyleUnderline"/>
        </w:rPr>
        <w:t xml:space="preserve"> </w:t>
      </w:r>
      <w:r w:rsidRPr="00A977D2">
        <w:rPr>
          <w:rStyle w:val="StyleUnderline"/>
          <w:highlight w:val="cyan"/>
        </w:rPr>
        <w:t>Saudi Arabia is famously the largest customer of American foreign military sales.</w:t>
      </w:r>
      <w:r w:rsidRPr="00F24EE0">
        <w:rPr>
          <w:rStyle w:val="StyleUnderline"/>
        </w:rPr>
        <w:t xml:space="preserve"> Unfortunately, this relationship is frequently disparaged as based on greed and nothing more. </w:t>
      </w:r>
      <w:r w:rsidRPr="00F24EE0">
        <w:rPr>
          <w:sz w:val="16"/>
        </w:rPr>
        <w:t xml:space="preserve">No doubt American companies and therefore plenty of Americans benefit directly from selling expensive military equipment and weapons to other nations. But </w:t>
      </w:r>
      <w:r w:rsidRPr="00A977D2">
        <w:rPr>
          <w:rStyle w:val="Emphasis"/>
          <w:highlight w:val="cyan"/>
        </w:rPr>
        <w:t xml:space="preserve">the primary reason that the United States invests so heavily in Saudi Arabia is because of its strategic importance. </w:t>
      </w:r>
      <w:r w:rsidRPr="00F24EE0">
        <w:rPr>
          <w:rStyle w:val="StyleUnderline"/>
        </w:rPr>
        <w:t xml:space="preserve">Saudi Arabia is </w:t>
      </w:r>
      <w:r w:rsidRPr="00A977D2">
        <w:rPr>
          <w:rStyle w:val="StyleUnderline"/>
          <w:highlight w:val="cyan"/>
        </w:rPr>
        <w:t>a crucial counterweight to</w:t>
      </w:r>
      <w:r w:rsidRPr="00F24EE0">
        <w:rPr>
          <w:rStyle w:val="StyleUnderline"/>
        </w:rPr>
        <w:t xml:space="preserve"> the Islamic Republic of </w:t>
      </w:r>
      <w:r w:rsidRPr="00A977D2">
        <w:rPr>
          <w:rStyle w:val="StyleUnderline"/>
          <w:highlight w:val="cyan"/>
        </w:rPr>
        <w:t>Iran.</w:t>
      </w:r>
      <w:r w:rsidRPr="00F24EE0">
        <w:rPr>
          <w:rStyle w:val="StyleUnderline"/>
        </w:rPr>
        <w:t xml:space="preserve"> Iran is a sworn enemy of the United States and Israel</w:t>
      </w:r>
      <w:r w:rsidRPr="00F24EE0">
        <w:rPr>
          <w:sz w:val="16"/>
        </w:rPr>
        <w:t xml:space="preserve">. </w:t>
      </w:r>
      <w:r w:rsidRPr="00F24EE0">
        <w:rPr>
          <w:rStyle w:val="StyleUnderline"/>
        </w:rPr>
        <w:t>It is responsible for the deaths of hundreds of American soldiers in Iraq, and for maiming countless other American warfighters in Iraq and Afghanistan.</w:t>
      </w:r>
      <w:r w:rsidRPr="00F24EE0">
        <w:rPr>
          <w:sz w:val="16"/>
        </w:rPr>
        <w:t xml:space="preserve"> The Iran regime oppresses its own people and fails to invest in its own economy, because it has prioritized funding Bashar al Assad’s brutal civil war in Syria, enabling him to repeatedly use chemical weapons on his own people. Iran is a constant destabilizing force, seeking to undermine the governments of sovereign nations like Iraq and Yemen. Although Saudi rightly receives flak for its atrocious (and in many cases, avoidable) civilian casualties in Yemen, that war only exists because Iran is funding and arming the Houthi rebels. It is a proxy war between Iran and Saudi Arabia, in which Iran is the aggressor and Saudi is the defender. Last, and certainly not least, Iran continues to fund and export terrorism in the Middle East and </w:t>
      </w:r>
      <w:hyperlink r:id="rId132" w:tgtFrame="_blank" w:history="1">
        <w:r w:rsidRPr="00F24EE0">
          <w:rPr>
            <w:rStyle w:val="Hyperlink"/>
            <w:sz w:val="16"/>
          </w:rPr>
          <w:t>Europe</w:t>
        </w:r>
      </w:hyperlink>
      <w:r w:rsidRPr="00F24EE0">
        <w:rPr>
          <w:sz w:val="16"/>
        </w:rPr>
        <w:t xml:space="preserve">. </w:t>
      </w:r>
      <w:r w:rsidRPr="00F24EE0">
        <w:rPr>
          <w:rStyle w:val="Emphasis"/>
        </w:rPr>
        <w:t xml:space="preserve">It is not too strong to say </w:t>
      </w:r>
      <w:r w:rsidRPr="00A977D2">
        <w:rPr>
          <w:rStyle w:val="Emphasis"/>
          <w:highlight w:val="cyan"/>
        </w:rPr>
        <w:t>Saudi Arabia is our most important strategic partner in mitigating and rolling back Iran’s power and malign activities</w:t>
      </w:r>
      <w:r w:rsidRPr="00F24EE0">
        <w:rPr>
          <w:sz w:val="16"/>
        </w:rPr>
        <w:t xml:space="preserve">. While true that the United States is becoming energy independent, it is still inextricably tied to the global market and our Asian allies remain reliant on Golf petroleum. The stability and diversification of the energy market is a critical factor in matters of war and peace. Iran has repeatedly brandished its ability to affect the energy market by, for example, threatening to close the Strait of Hormuz. </w:t>
      </w:r>
      <w:r w:rsidRPr="00F24EE0">
        <w:rPr>
          <w:rStyle w:val="Emphasis"/>
        </w:rPr>
        <w:t xml:space="preserve">Saudi Arabia leads the Gulf coalition in maritime security to keep critical shipping lanes open. And </w:t>
      </w:r>
      <w:r w:rsidRPr="00A977D2">
        <w:rPr>
          <w:rStyle w:val="Emphasis"/>
          <w:highlight w:val="cyan"/>
        </w:rPr>
        <w:t>should the United States and allies like Saudi Arabia lose control of the security of</w:t>
      </w:r>
      <w:r w:rsidRPr="00F24EE0">
        <w:rPr>
          <w:rStyle w:val="Emphasis"/>
        </w:rPr>
        <w:t xml:space="preserve"> those </w:t>
      </w:r>
      <w:r w:rsidRPr="00A977D2">
        <w:rPr>
          <w:rStyle w:val="Emphasis"/>
          <w:highlight w:val="cyan"/>
        </w:rPr>
        <w:t>shipping lanes, countries like Iran and its increasingly bold partners — large nuclear powers China and Russia — would be greatly empowered to more effectively blackmail and coerce the United States and our allies.</w:t>
      </w:r>
      <w:r>
        <w:rPr>
          <w:rStyle w:val="Emphasis"/>
        </w:rPr>
        <w:t xml:space="preserve"> </w:t>
      </w:r>
      <w:r w:rsidRPr="00F24EE0">
        <w:rPr>
          <w:rStyle w:val="StyleUnderline"/>
        </w:rPr>
        <w:t>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w:t>
      </w:r>
      <w:r>
        <w:rPr>
          <w:rStyle w:val="StyleUnderline"/>
        </w:rPr>
        <w:t xml:space="preserve"> </w:t>
      </w:r>
      <w:r w:rsidRPr="00F24EE0">
        <w:rPr>
          <w:rStyle w:val="Emphasis"/>
        </w:rPr>
        <w:t xml:space="preserve">Damaging the U.S.-Saudi alliance will not decrease human suffering, and will not increase justice or peace and stability for Americans or for our allies. Heavy sanctions on the Saudi government, </w:t>
      </w:r>
      <w:r w:rsidRPr="00A977D2">
        <w:rPr>
          <w:rStyle w:val="Emphasis"/>
          <w:highlight w:val="cyan"/>
        </w:rPr>
        <w:t>ending arms sales and military cooperation with Saudi,</w:t>
      </w:r>
      <w:r w:rsidRPr="00F24EE0">
        <w:rPr>
          <w:rStyle w:val="Emphasis"/>
        </w:rPr>
        <w:t xml:space="preserve"> or demanding the House of Saud remove bin Salman </w:t>
      </w:r>
      <w:r w:rsidRPr="00A977D2">
        <w:rPr>
          <w:rStyle w:val="Emphasis"/>
          <w:highlight w:val="cyan"/>
        </w:rPr>
        <w:t>would play right into the hands of America’s enemies.</w:t>
      </w:r>
      <w:r w:rsidRPr="00F24EE0">
        <w:rPr>
          <w:rStyle w:val="Emphasis"/>
        </w:rPr>
        <w:t xml:space="preserve"> </w:t>
      </w:r>
      <w:r w:rsidRPr="00F24EE0">
        <w:rPr>
          <w:rStyle w:val="StyleUnderline"/>
        </w:rPr>
        <w:t>Doing the moral thing does not require the United States to advantage those who seek to harm us.</w:t>
      </w:r>
      <w:r>
        <w:rPr>
          <w:rStyle w:val="StyleUnderline"/>
        </w:rPr>
        <w:t xml:space="preserve"> </w:t>
      </w:r>
      <w:r w:rsidRPr="00F24EE0">
        <w:rPr>
          <w:sz w:val="16"/>
        </w:rPr>
        <w:t xml:space="preserve">Instead, once as many facts can be concluded as possible (which will be quite difficult if Turkey can’t or won’t provide evidence that contradicts the Saudi version of what happened), the United States should publicly condemn the extrajudicial killing of the Saudi dissident in the Saudi consulate. This should, ideally, happen at the highest levels. President Trump or Secretary of State Mike Pompeo should make clear that the United States encourages all nations to make room for political dissent, to work towards more just judicial proceedings, and to respect the dignity of its citizens. Perhaps the United States can impose targeted sanctions against specific Saudi officials if they are found to have ordered </w:t>
      </w:r>
      <w:proofErr w:type="spellStart"/>
      <w:r w:rsidRPr="00F24EE0">
        <w:rPr>
          <w:sz w:val="16"/>
        </w:rPr>
        <w:t>Khashoggi’s</w:t>
      </w:r>
      <w:proofErr w:type="spellEnd"/>
      <w:r w:rsidRPr="00F24EE0">
        <w:rPr>
          <w:sz w:val="16"/>
        </w:rPr>
        <w:t xml:space="preserve"> murder. Then, the United States should be much more intentional about privately encouraging and supporting reforms inside Saudi Arabia and the way they fight wars abroad. Partnering with Saudi Arabia is not “choosing among lesser evils.” Partnering with Saudi Arabia is about doing the </w:t>
      </w:r>
      <w:proofErr w:type="gramStart"/>
      <w:r w:rsidRPr="00F24EE0">
        <w:rPr>
          <w:sz w:val="16"/>
        </w:rPr>
        <w:t>most good</w:t>
      </w:r>
      <w:proofErr w:type="gramEnd"/>
      <w:r w:rsidRPr="00F24EE0">
        <w:rPr>
          <w:sz w:val="16"/>
        </w:rPr>
        <w:t>, and the unjust killing of a Saudi national does not change that.</w:t>
      </w:r>
    </w:p>
    <w:p w:rsidR="00836B7A" w:rsidRPr="00404760" w:rsidRDefault="00836B7A" w:rsidP="00836B7A"/>
    <w:p w:rsidR="00836B7A" w:rsidRDefault="00836B7A" w:rsidP="00836B7A">
      <w:pPr>
        <w:pStyle w:val="Heading4"/>
      </w:pPr>
      <w:r>
        <w:t>Military relationships with the Saudi government give the US widespread influence in the region and is highly valuable to the defense industry</w:t>
      </w:r>
    </w:p>
    <w:p w:rsidR="00836B7A" w:rsidRPr="006308B5" w:rsidRDefault="00836B7A" w:rsidP="00836B7A">
      <w:r w:rsidRPr="006308B5">
        <w:t xml:space="preserve">Terrence </w:t>
      </w:r>
      <w:proofErr w:type="spellStart"/>
      <w:r w:rsidRPr="006308B5">
        <w:rPr>
          <w:rStyle w:val="Style13ptBold"/>
        </w:rPr>
        <w:t>Guay</w:t>
      </w:r>
      <w:proofErr w:type="spellEnd"/>
      <w:r w:rsidRPr="006308B5">
        <w:t>, 10-19-20</w:t>
      </w:r>
      <w:r w:rsidRPr="006308B5">
        <w:rPr>
          <w:rStyle w:val="Style13ptBold"/>
        </w:rPr>
        <w:t>18</w:t>
      </w:r>
      <w:r w:rsidRPr="003D44BF">
        <w:t xml:space="preserve">, </w:t>
      </w:r>
      <w:proofErr w:type="spellStart"/>
      <w:r w:rsidRPr="003D44BF">
        <w:t>Guay</w:t>
      </w:r>
      <w:proofErr w:type="spellEnd"/>
      <w:r w:rsidRPr="003D44BF">
        <w:t xml:space="preserve"> is a Clinical Professor of International Business at Pennsylvania State University</w:t>
      </w:r>
      <w:r>
        <w:t xml:space="preserve">, </w:t>
      </w:r>
      <w:r w:rsidRPr="003D44BF">
        <w:t>“Arms sales to Saudi Arabia</w:t>
      </w:r>
      <w:r w:rsidRPr="006308B5">
        <w:t xml:space="preserve"> give Trump all the leverage he needs in </w:t>
      </w:r>
      <w:proofErr w:type="spellStart"/>
      <w:r w:rsidRPr="006308B5">
        <w:t>Khashoggi</w:t>
      </w:r>
      <w:proofErr w:type="spellEnd"/>
      <w:r w:rsidRPr="006308B5">
        <w:t xml:space="preserve"> affair</w:t>
      </w:r>
      <w:r>
        <w:t>”</w:t>
      </w:r>
      <w:r w:rsidRPr="006308B5">
        <w:t>,</w:t>
      </w:r>
      <w:r>
        <w:t xml:space="preserve"> The</w:t>
      </w:r>
      <w:r w:rsidRPr="006308B5">
        <w:t xml:space="preserve"> Conversation, 5-28-2019, https://theconversation.com/arms-sales-to-saudi-arabia-give-trump-all-the-leverage-he-needs-in-khashoggi-affair-104998, MJD</w:t>
      </w:r>
    </w:p>
    <w:p w:rsidR="00836B7A" w:rsidRPr="00BD1749" w:rsidRDefault="00836B7A" w:rsidP="00836B7A">
      <w:pPr>
        <w:rPr>
          <w:sz w:val="16"/>
        </w:rPr>
      </w:pPr>
      <w:r w:rsidRPr="00BD1749">
        <w:rPr>
          <w:sz w:val="16"/>
        </w:rPr>
        <w:t xml:space="preserve">Among Donald Trump’s many unusual characteristics as president is his frankness. Last week, after the disappearance and apparent torture and murder of Washington Post columnist Jamal </w:t>
      </w:r>
      <w:proofErr w:type="spellStart"/>
      <w:r w:rsidRPr="00BD1749">
        <w:rPr>
          <w:sz w:val="16"/>
        </w:rPr>
        <w:t>Khashoggi</w:t>
      </w:r>
      <w:proofErr w:type="spellEnd"/>
      <w:r w:rsidRPr="00BD1749">
        <w:rPr>
          <w:sz w:val="16"/>
        </w:rPr>
        <w:t xml:space="preserve">, Trump </w:t>
      </w:r>
      <w:hyperlink r:id="rId133" w:history="1">
        <w:r w:rsidRPr="00BD1749">
          <w:rPr>
            <w:rStyle w:val="StyleUnderline"/>
          </w:rPr>
          <w:t>argued that “we would be punishing ourselves”</w:t>
        </w:r>
      </w:hyperlink>
      <w:r w:rsidRPr="00BD1749">
        <w:rPr>
          <w:rStyle w:val="StyleUnderline"/>
        </w:rPr>
        <w:t xml:space="preserve"> by canceling arms sales to Saudi Arabia over a human rights concern</w:t>
      </w:r>
      <w:r w:rsidRPr="00BD1749">
        <w:rPr>
          <w:sz w:val="16"/>
        </w:rPr>
        <w:t xml:space="preserve">. Few world leaders, or former U.S. presidents, would have been so bold as to publicly admit that a Saudi journalist’s life is not worth the loss of arms sales. And </w:t>
      </w:r>
      <w:r w:rsidRPr="00BD1749">
        <w:rPr>
          <w:rStyle w:val="StyleUnderline"/>
        </w:rPr>
        <w:t xml:space="preserve">it’s true that </w:t>
      </w:r>
      <w:r w:rsidRPr="00A977D2">
        <w:rPr>
          <w:rStyle w:val="StyleUnderline"/>
          <w:highlight w:val="cyan"/>
        </w:rPr>
        <w:t>the armaments relationship</w:t>
      </w:r>
      <w:r w:rsidRPr="00BD1749">
        <w:rPr>
          <w:rStyle w:val="StyleUnderline"/>
        </w:rPr>
        <w:t xml:space="preserve"> between these two countries </w:t>
      </w:r>
      <w:r w:rsidRPr="00A977D2">
        <w:rPr>
          <w:rStyle w:val="StyleUnderline"/>
          <w:highlight w:val="cyan"/>
        </w:rPr>
        <w:t>is long-established and lucrative for U.S. companies,</w:t>
      </w:r>
      <w:r w:rsidRPr="00BD1749">
        <w:rPr>
          <w:rStyle w:val="StyleUnderline"/>
        </w:rPr>
        <w:t xml:space="preserve"> as </w:t>
      </w:r>
      <w:hyperlink r:id="rId134" w:history="1">
        <w:r w:rsidRPr="00BD1749">
          <w:rPr>
            <w:rStyle w:val="StyleUnderline"/>
          </w:rPr>
          <w:t>my own research</w:t>
        </w:r>
      </w:hyperlink>
      <w:r w:rsidRPr="00BD1749">
        <w:rPr>
          <w:rStyle w:val="StyleUnderline"/>
        </w:rPr>
        <w:t xml:space="preserve"> on the global defense industry shows.</w:t>
      </w:r>
      <w:r w:rsidRPr="00BD1749">
        <w:rPr>
          <w:sz w:val="16"/>
        </w:rPr>
        <w:t xml:space="preserve"> However, </w:t>
      </w:r>
      <w:r w:rsidRPr="00BD1749">
        <w:rPr>
          <w:rStyle w:val="StyleUnderline"/>
        </w:rPr>
        <w:t>the president has it wrong when he argues the U.S. would be “foolish” to use these sales as leverage with the Saudis, claiming they could just get their tanks and fighter jets from other countries.</w:t>
      </w:r>
      <w:r w:rsidRPr="00BD1749">
        <w:rPr>
          <w:sz w:val="16"/>
        </w:rPr>
        <w:t xml:space="preserve"> </w:t>
      </w:r>
      <w:r w:rsidRPr="00BD1749">
        <w:rPr>
          <w:rStyle w:val="Emphasis"/>
        </w:rPr>
        <w:t xml:space="preserve">In </w:t>
      </w:r>
      <w:proofErr w:type="gramStart"/>
      <w:r w:rsidRPr="00BD1749">
        <w:rPr>
          <w:rStyle w:val="Emphasis"/>
        </w:rPr>
        <w:t>fact</w:t>
      </w:r>
      <w:proofErr w:type="gramEnd"/>
      <w:r w:rsidRPr="00BD1749">
        <w:rPr>
          <w:rStyle w:val="Emphasis"/>
        </w:rPr>
        <w:t xml:space="preserve"> </w:t>
      </w:r>
      <w:r w:rsidRPr="00A977D2">
        <w:rPr>
          <w:rStyle w:val="Emphasis"/>
          <w:highlight w:val="cyan"/>
        </w:rPr>
        <w:t>it’s one of the best bargaining chips he has with the kingdom. An arms-buying behemoth Saudi Arabia is indeed a major weapons buyer</w:t>
      </w:r>
      <w:r w:rsidRPr="00BD1749">
        <w:rPr>
          <w:sz w:val="16"/>
        </w:rPr>
        <w:t xml:space="preserve">. </w:t>
      </w:r>
      <w:hyperlink r:id="rId135" w:history="1">
        <w:r w:rsidRPr="00BD1749">
          <w:rPr>
            <w:rStyle w:val="Hyperlink"/>
            <w:sz w:val="16"/>
          </w:rPr>
          <w:t>Saudi Arabia spent</w:t>
        </w:r>
      </w:hyperlink>
      <w:r w:rsidRPr="00BD1749">
        <w:rPr>
          <w:sz w:val="16"/>
        </w:rPr>
        <w:t xml:space="preserve"> US$69.4 billion on military expenditures in 2017, according to the </w:t>
      </w:r>
      <w:hyperlink r:id="rId136" w:history="1">
        <w:r w:rsidRPr="00BD1749">
          <w:rPr>
            <w:rStyle w:val="Hyperlink"/>
            <w:sz w:val="16"/>
          </w:rPr>
          <w:t>Stockholm International Peace Research Institute</w:t>
        </w:r>
      </w:hyperlink>
      <w:r w:rsidRPr="00BD1749">
        <w:rPr>
          <w:sz w:val="16"/>
        </w:rPr>
        <w:t xml:space="preserve">, the world’s leading research organization on conflict, armaments, arms control and disarmament. Only the U.S. and China spent more. But since it doesn’t have an arms industry – like the U.S. and China – Saudi Arabia must import most of that from other countries. That’s why, over the past decade, </w:t>
      </w:r>
      <w:r w:rsidRPr="00BD1749">
        <w:rPr>
          <w:rStyle w:val="StyleUnderline"/>
        </w:rPr>
        <w:t xml:space="preserve">Saudi Arabia </w:t>
      </w:r>
      <w:hyperlink r:id="rId137" w:history="1">
        <w:r w:rsidRPr="00BD1749">
          <w:rPr>
            <w:rStyle w:val="StyleUnderline"/>
          </w:rPr>
          <w:t>has imported</w:t>
        </w:r>
      </w:hyperlink>
      <w:r w:rsidRPr="00BD1749">
        <w:rPr>
          <w:rStyle w:val="StyleUnderline"/>
        </w:rPr>
        <w:t xml:space="preserve"> more armaments than every country but India. And </w:t>
      </w:r>
      <w:r w:rsidRPr="00A977D2">
        <w:rPr>
          <w:rStyle w:val="StyleUnderline"/>
          <w:highlight w:val="cyan"/>
        </w:rPr>
        <w:t>U.S. companies</w:t>
      </w:r>
      <w:r w:rsidRPr="00BD1749">
        <w:rPr>
          <w:rStyle w:val="StyleUnderline"/>
        </w:rPr>
        <w:t xml:space="preserve"> such as Boeing, Lockheed Martin and Raytheon </w:t>
      </w:r>
      <w:r w:rsidRPr="00A977D2">
        <w:rPr>
          <w:rStyle w:val="StyleUnderline"/>
          <w:highlight w:val="cyan"/>
        </w:rPr>
        <w:t xml:space="preserve">have benefited most from all that spending, making up the </w:t>
      </w:r>
      <w:hyperlink r:id="rId138" w:history="1">
        <w:r w:rsidRPr="00A977D2">
          <w:rPr>
            <w:rStyle w:val="StyleUnderline"/>
            <w:highlight w:val="cyan"/>
          </w:rPr>
          <w:t>55 percent</w:t>
        </w:r>
      </w:hyperlink>
      <w:r w:rsidRPr="00A977D2">
        <w:rPr>
          <w:rStyle w:val="StyleUnderline"/>
          <w:highlight w:val="cyan"/>
        </w:rPr>
        <w:t xml:space="preserve"> of its weapons imports from 2008 to 2017</w:t>
      </w:r>
      <w:r w:rsidRPr="00BD1749">
        <w:rPr>
          <w:sz w:val="16"/>
        </w:rPr>
        <w:t xml:space="preserve">. That has made Saudi Arabia the top buyer of American arms, with 11.8 percent of all sales over that period. In fact, U.S. defense contractors have made almost $90 billion </w:t>
      </w:r>
      <w:hyperlink r:id="rId139" w:history="1">
        <w:r w:rsidRPr="00BD1749">
          <w:rPr>
            <w:rStyle w:val="Hyperlink"/>
            <w:sz w:val="16"/>
          </w:rPr>
          <w:t>selling</w:t>
        </w:r>
      </w:hyperlink>
      <w:r w:rsidRPr="00BD1749">
        <w:rPr>
          <w:sz w:val="16"/>
        </w:rPr>
        <w:t xml:space="preserve"> arms to Saudi Arabia since 1950. In recent years, fighter planes like the F-15 and their spare parts have become particularly </w:t>
      </w:r>
      <w:hyperlink r:id="rId140" w:history="1">
        <w:r w:rsidRPr="00BD1749">
          <w:rPr>
            <w:rStyle w:val="Hyperlink"/>
            <w:sz w:val="16"/>
          </w:rPr>
          <w:t>important</w:t>
        </w:r>
      </w:hyperlink>
      <w:r w:rsidRPr="00BD1749">
        <w:rPr>
          <w:sz w:val="16"/>
        </w:rPr>
        <w:t xml:space="preserve"> to the weapons trade with Saudi Arabia because it needs them to </w:t>
      </w:r>
      <w:hyperlink r:id="rId141" w:history="1">
        <w:r w:rsidRPr="00BD1749">
          <w:rPr>
            <w:rStyle w:val="Hyperlink"/>
            <w:sz w:val="16"/>
          </w:rPr>
          <w:t>conduct</w:t>
        </w:r>
      </w:hyperlink>
      <w:r w:rsidRPr="00BD1749">
        <w:rPr>
          <w:sz w:val="16"/>
        </w:rPr>
        <w:t xml:space="preserve"> its bombing campaigns in Yemen. For example, </w:t>
      </w:r>
      <w:r w:rsidRPr="00BD1749">
        <w:rPr>
          <w:rStyle w:val="StyleUnderline"/>
        </w:rPr>
        <w:t xml:space="preserve">a </w:t>
      </w:r>
      <w:hyperlink r:id="rId142" w:history="1">
        <w:r w:rsidRPr="00BD1749">
          <w:rPr>
            <w:rStyle w:val="StyleUnderline"/>
          </w:rPr>
          <w:t>2011 contract</w:t>
        </w:r>
      </w:hyperlink>
      <w:r w:rsidRPr="00BD1749">
        <w:rPr>
          <w:rStyle w:val="StyleUnderline"/>
        </w:rPr>
        <w:t xml:space="preserve"> awarded $30 billion to U.S. defense contractors to produce 84 F-15 jets and other weaponry for the Saudi military. </w:t>
      </w:r>
      <w:r w:rsidRPr="00A977D2">
        <w:rPr>
          <w:rStyle w:val="StyleUnderline"/>
          <w:highlight w:val="cyan"/>
        </w:rPr>
        <w:t>Boeing stands to earn $24 billion</w:t>
      </w:r>
      <w:r w:rsidRPr="00BD1749">
        <w:rPr>
          <w:rStyle w:val="StyleUnderline"/>
        </w:rPr>
        <w:t xml:space="preserve"> of this total, </w:t>
      </w:r>
      <w:r w:rsidRPr="00A977D2">
        <w:rPr>
          <w:rStyle w:val="StyleUnderline"/>
          <w:highlight w:val="cyan"/>
        </w:rPr>
        <w:t>which</w:t>
      </w:r>
      <w:r w:rsidRPr="00BD1749">
        <w:rPr>
          <w:rStyle w:val="StyleUnderline"/>
        </w:rPr>
        <w:t xml:space="preserve"> the company </w:t>
      </w:r>
      <w:hyperlink r:id="rId143" w:history="1">
        <w:r w:rsidRPr="00BD1749">
          <w:rPr>
            <w:rStyle w:val="StyleUnderline"/>
          </w:rPr>
          <w:t>claimed</w:t>
        </w:r>
      </w:hyperlink>
      <w:r w:rsidRPr="00BD1749">
        <w:rPr>
          <w:rStyle w:val="StyleUnderline"/>
        </w:rPr>
        <w:t xml:space="preserve"> </w:t>
      </w:r>
      <w:r w:rsidRPr="00A977D2">
        <w:rPr>
          <w:rStyle w:val="StyleUnderline"/>
          <w:highlight w:val="cyan"/>
        </w:rPr>
        <w:t>will support over 50,000 U.S. jobs</w:t>
      </w:r>
      <w:r w:rsidRPr="00A977D2">
        <w:rPr>
          <w:sz w:val="16"/>
          <w:highlight w:val="cyan"/>
        </w:rPr>
        <w:t>.</w:t>
      </w:r>
      <w:r w:rsidRPr="00BD1749">
        <w:rPr>
          <w:sz w:val="16"/>
        </w:rPr>
        <w:t xml:space="preserve"> A bargain over human rights As president, Trump clearly hopes that the money continues to pour in and helps him with his “</w:t>
      </w:r>
      <w:hyperlink r:id="rId144" w:history="1">
        <w:r w:rsidRPr="00BD1749">
          <w:rPr>
            <w:rStyle w:val="Hyperlink"/>
            <w:sz w:val="16"/>
          </w:rPr>
          <w:t>America First</w:t>
        </w:r>
      </w:hyperlink>
      <w:r w:rsidRPr="00BD1749">
        <w:rPr>
          <w:sz w:val="16"/>
        </w:rPr>
        <w:t xml:space="preserve">” campaign, intended to create jobs for Americans. It’s no surprise, then, that he made </w:t>
      </w:r>
      <w:hyperlink r:id="rId145" w:history="1">
        <w:r w:rsidRPr="00BD1749">
          <w:rPr>
            <w:rStyle w:val="Hyperlink"/>
            <w:sz w:val="16"/>
          </w:rPr>
          <w:t>his first foreign trip</w:t>
        </w:r>
      </w:hyperlink>
      <w:r w:rsidRPr="00BD1749">
        <w:rPr>
          <w:sz w:val="16"/>
        </w:rPr>
        <w:t xml:space="preserve"> as president to Saudi Arabia in May 2017. During the trip, he reportedly </w:t>
      </w:r>
      <w:hyperlink r:id="rId146" w:history="1">
        <w:r w:rsidRPr="00BD1749">
          <w:rPr>
            <w:rStyle w:val="Hyperlink"/>
            <w:sz w:val="16"/>
          </w:rPr>
          <w:t>struck a bargain</w:t>
        </w:r>
      </w:hyperlink>
      <w:r w:rsidRPr="00BD1749">
        <w:rPr>
          <w:rStyle w:val="Hyperlink"/>
          <w:sz w:val="16"/>
        </w:rPr>
        <w:t xml:space="preserve"> </w:t>
      </w:r>
      <w:r w:rsidRPr="00BD1749">
        <w:rPr>
          <w:sz w:val="16"/>
        </w:rPr>
        <w:t xml:space="preserve">with Saudi Crown Prince Mohammed bin Salman: Trump wouldn’t lecture his kingdom on human rights, and Saudi Arabia would buy more American weapons. Unfortunately, Trump’s claim to have secured $110 billion in arms sales has not materialized. Although the Saudis signed numerous letters of intent and interest, some of which had been </w:t>
      </w:r>
      <w:hyperlink r:id="rId147" w:history="1">
        <w:r w:rsidRPr="00BD1749">
          <w:rPr>
            <w:rStyle w:val="Hyperlink"/>
            <w:sz w:val="16"/>
          </w:rPr>
          <w:t>approved</w:t>
        </w:r>
      </w:hyperlink>
      <w:r w:rsidRPr="00BD1749">
        <w:rPr>
          <w:sz w:val="16"/>
        </w:rPr>
        <w:t xml:space="preserve"> by the Obama administration, no new </w:t>
      </w:r>
      <w:hyperlink r:id="rId148" w:history="1">
        <w:r w:rsidRPr="00BD1749">
          <w:rPr>
            <w:rStyle w:val="Hyperlink"/>
            <w:sz w:val="16"/>
          </w:rPr>
          <w:t>contracts</w:t>
        </w:r>
      </w:hyperlink>
      <w:r w:rsidRPr="00BD1749">
        <w:rPr>
          <w:sz w:val="16"/>
        </w:rPr>
        <w:t xml:space="preserve"> have resulted, due mainly to lower oil prices and the Saudis’ costly war in Yemen. So in the </w:t>
      </w:r>
      <w:proofErr w:type="spellStart"/>
      <w:r w:rsidRPr="00BD1749">
        <w:rPr>
          <w:sz w:val="16"/>
        </w:rPr>
        <w:t>Khashoggi</w:t>
      </w:r>
      <w:proofErr w:type="spellEnd"/>
      <w:r w:rsidRPr="00BD1749">
        <w:rPr>
          <w:sz w:val="16"/>
        </w:rPr>
        <w:t xml:space="preserve"> affair, it appears that Trump is eager to keep to his end of the bargain. He has avoided criticizing the Saudi government over its alleged role in </w:t>
      </w:r>
      <w:proofErr w:type="spellStart"/>
      <w:r w:rsidRPr="00BD1749">
        <w:rPr>
          <w:sz w:val="16"/>
        </w:rPr>
        <w:t>Khashoggi’s</w:t>
      </w:r>
      <w:proofErr w:type="spellEnd"/>
      <w:r w:rsidRPr="00BD1749">
        <w:rPr>
          <w:sz w:val="16"/>
        </w:rPr>
        <w:t xml:space="preserve"> disappearance to curry favor with the monarchy over arms sales. Even in the face of </w:t>
      </w:r>
      <w:hyperlink r:id="rId149" w:history="1">
        <w:r w:rsidRPr="00BD1749">
          <w:rPr>
            <w:rStyle w:val="Hyperlink"/>
            <w:sz w:val="16"/>
          </w:rPr>
          <w:t>Turkish reports</w:t>
        </w:r>
      </w:hyperlink>
      <w:r w:rsidRPr="00BD1749">
        <w:rPr>
          <w:sz w:val="16"/>
        </w:rPr>
        <w:t xml:space="preserve"> that Saudi agents tortured </w:t>
      </w:r>
      <w:proofErr w:type="spellStart"/>
      <w:r w:rsidRPr="00BD1749">
        <w:rPr>
          <w:sz w:val="16"/>
        </w:rPr>
        <w:t>Khashoggi</w:t>
      </w:r>
      <w:proofErr w:type="spellEnd"/>
      <w:r w:rsidRPr="00BD1749">
        <w:rPr>
          <w:sz w:val="16"/>
        </w:rPr>
        <w:t xml:space="preserve"> and dismembered his body and </w:t>
      </w:r>
      <w:hyperlink r:id="rId150" w:history="1">
        <w:r w:rsidRPr="00BD1749">
          <w:rPr>
            <w:rStyle w:val="Hyperlink"/>
            <w:sz w:val="16"/>
          </w:rPr>
          <w:t>U.S. intelligence supporting</w:t>
        </w:r>
      </w:hyperlink>
      <w:r w:rsidRPr="00BD1749">
        <w:rPr>
          <w:sz w:val="16"/>
        </w:rPr>
        <w:t xml:space="preserve"> those allegations, Trump has preferred to </w:t>
      </w:r>
      <w:hyperlink r:id="rId151" w:history="1">
        <w:r w:rsidRPr="00BD1749">
          <w:rPr>
            <w:rStyle w:val="Hyperlink"/>
            <w:sz w:val="16"/>
          </w:rPr>
          <w:t>blame “rogue killers”</w:t>
        </w:r>
      </w:hyperlink>
      <w:r w:rsidRPr="00BD1749">
        <w:rPr>
          <w:sz w:val="16"/>
        </w:rPr>
        <w:t xml:space="preserve"> for any crime. In defending this course of action, Trump </w:t>
      </w:r>
      <w:hyperlink r:id="rId152" w:history="1">
        <w:r w:rsidRPr="00BD1749">
          <w:rPr>
            <w:rStyle w:val="Hyperlink"/>
            <w:sz w:val="16"/>
          </w:rPr>
          <w:t>claimed</w:t>
        </w:r>
      </w:hyperlink>
      <w:r w:rsidRPr="00BD1749">
        <w:rPr>
          <w:sz w:val="16"/>
        </w:rPr>
        <w:t xml:space="preserve"> that “if they don’t buy [weapons] from us, they’re going to buy it from Russia or they’re going to buy it from China or they’re going to buy it from other countries.” US leverage </w:t>
      </w:r>
      <w:r w:rsidRPr="00BD1749">
        <w:rPr>
          <w:rStyle w:val="StyleUnderline"/>
        </w:rPr>
        <w:t xml:space="preserve">While it’s true that Russia and China are </w:t>
      </w:r>
      <w:hyperlink r:id="rId153" w:history="1">
        <w:r w:rsidRPr="00BD1749">
          <w:rPr>
            <w:rStyle w:val="StyleUnderline"/>
          </w:rPr>
          <w:t>indeed major exporters</w:t>
        </w:r>
      </w:hyperlink>
      <w:r w:rsidRPr="00BD1749">
        <w:rPr>
          <w:rStyle w:val="StyleUnderline"/>
        </w:rPr>
        <w:t xml:space="preserve"> of armaments, the claim that U.S. weapons can easily be replaced by other suppliers is not – at least not in the short term.</w:t>
      </w:r>
      <w:r w:rsidRPr="00BD1749">
        <w:rPr>
          <w:sz w:val="16"/>
        </w:rPr>
        <w:t xml:space="preserve"> First, once a country is “locked in” to a specific kind of weapons system, such as planes, tanks or naval vessels, the cost to </w:t>
      </w:r>
      <w:hyperlink r:id="rId154" w:history="1">
        <w:r w:rsidRPr="00BD1749">
          <w:rPr>
            <w:rStyle w:val="Hyperlink"/>
            <w:sz w:val="16"/>
          </w:rPr>
          <w:t>switch</w:t>
        </w:r>
      </w:hyperlink>
      <w:r w:rsidRPr="00BD1749">
        <w:rPr>
          <w:sz w:val="16"/>
        </w:rPr>
        <w:t xml:space="preserve"> to a different supplier can be huge. Military personnel must be retrained on new equipment, spare parts need to be replaced, and operational changes may be necessary. After being so reliant on U.S. weapons systems for decades, the </w:t>
      </w:r>
      <w:hyperlink r:id="rId155" w:history="1">
        <w:r w:rsidRPr="00BD1749">
          <w:rPr>
            <w:rStyle w:val="Hyperlink"/>
            <w:sz w:val="16"/>
          </w:rPr>
          <w:t>transition costs</w:t>
        </w:r>
      </w:hyperlink>
      <w:r w:rsidRPr="00BD1749">
        <w:rPr>
          <w:sz w:val="16"/>
        </w:rPr>
        <w:t xml:space="preserve"> to buy from another country could be prohibitive even for oil-rich Saudi Arabia. The second problem with Trump’s argument is that armaments from Russia, China or elsewhere are simply </w:t>
      </w:r>
      <w:hyperlink r:id="rId156" w:history="1">
        <w:r w:rsidRPr="00BD1749">
          <w:rPr>
            <w:rStyle w:val="Hyperlink"/>
            <w:sz w:val="16"/>
          </w:rPr>
          <w:t>not as sophisticated as</w:t>
        </w:r>
      </w:hyperlink>
      <w:r w:rsidRPr="00BD1749">
        <w:rPr>
          <w:sz w:val="16"/>
        </w:rPr>
        <w:t xml:space="preserve"> U.S. weapons, which is why they are usually cheaper – though the quality gap is quickly decreasing. </w:t>
      </w:r>
      <w:r w:rsidRPr="00A977D2">
        <w:rPr>
          <w:rStyle w:val="Emphasis"/>
          <w:highlight w:val="cyan"/>
        </w:rPr>
        <w:t>To maintain its military superiority in the Middle East, Saudi Arabia has opted to purchase virtually all of its weapons from American and European companies. That is why the U.S. has significant leverage in this aspect of the relationship</w:t>
      </w:r>
      <w:r w:rsidRPr="00BD1749">
        <w:rPr>
          <w:sz w:val="16"/>
        </w:rPr>
        <w:t xml:space="preserve">. Any </w:t>
      </w:r>
      <w:hyperlink r:id="rId157" w:history="1">
        <w:r w:rsidRPr="00BD1749">
          <w:rPr>
            <w:rStyle w:val="Hyperlink"/>
            <w:sz w:val="16"/>
          </w:rPr>
          <w:t>Saudi threat</w:t>
        </w:r>
      </w:hyperlink>
      <w:r w:rsidRPr="00BD1749">
        <w:rPr>
          <w:sz w:val="16"/>
        </w:rPr>
        <w:t xml:space="preserve"> to retaliate against a ban on U.S. arms sales by buying weapons from countries that have not raised concerns about the </w:t>
      </w:r>
      <w:proofErr w:type="spellStart"/>
      <w:r w:rsidRPr="00BD1749">
        <w:rPr>
          <w:sz w:val="16"/>
        </w:rPr>
        <w:t>Khashoggi</w:t>
      </w:r>
      <w:proofErr w:type="spellEnd"/>
      <w:r w:rsidRPr="00BD1749">
        <w:rPr>
          <w:sz w:val="16"/>
        </w:rPr>
        <w:t xml:space="preserve"> disappearance would not be credible. And is probably why, despite worries in the White House, such a threat has not yet been made. Selling ideals for short-term gains Since the end of World War II, the U.S. has developed a global reputation as a </w:t>
      </w:r>
      <w:hyperlink r:id="rId158" w:history="1">
        <w:r w:rsidRPr="00BD1749">
          <w:rPr>
            <w:rStyle w:val="Hyperlink"/>
            <w:sz w:val="16"/>
          </w:rPr>
          <w:t>moral authority</w:t>
        </w:r>
      </w:hyperlink>
      <w:r w:rsidRPr="00BD1749">
        <w:rPr>
          <w:sz w:val="16"/>
        </w:rPr>
        <w:t xml:space="preserve"> championing human rights. Yes, </w:t>
      </w:r>
      <w:hyperlink r:id="rId159" w:history="1">
        <w:r w:rsidRPr="00BD1749">
          <w:rPr>
            <w:rStyle w:val="Hyperlink"/>
            <w:sz w:val="16"/>
          </w:rPr>
          <w:t>there have been many times when realpolitik</w:t>
        </w:r>
      </w:hyperlink>
      <w:r w:rsidRPr="00BD1749">
        <w:rPr>
          <w:sz w:val="16"/>
        </w:rPr>
        <w:t xml:space="preserve"> took priority. But despite these moments, the U.S. managed also to maintain its authority by advocating respect for human rights as a global norm during the Cold War, and within many repressive regimes ever since. With </w:t>
      </w:r>
      <w:proofErr w:type="spellStart"/>
      <w:r w:rsidRPr="00BD1749">
        <w:rPr>
          <w:sz w:val="16"/>
        </w:rPr>
        <w:t>Khashoggi</w:t>
      </w:r>
      <w:proofErr w:type="spellEnd"/>
      <w:r w:rsidRPr="00BD1749">
        <w:rPr>
          <w:sz w:val="16"/>
        </w:rPr>
        <w:t xml:space="preserve">, Trump is choosing to give up that mantle completely by showing his priority is purely economic, regardless of the impact on the United States’ global </w:t>
      </w:r>
      <w:hyperlink r:id="rId160" w:history="1">
        <w:r w:rsidRPr="00BD1749">
          <w:rPr>
            <w:rStyle w:val="Hyperlink"/>
            <w:sz w:val="16"/>
          </w:rPr>
          <w:t>reputation</w:t>
        </w:r>
      </w:hyperlink>
      <w:r w:rsidRPr="00BD1749">
        <w:rPr>
          <w:sz w:val="16"/>
        </w:rPr>
        <w:t xml:space="preserve">. Such a bald-faced strategy, in my view, sells American values short and weakens U.S. global credibility. </w:t>
      </w:r>
    </w:p>
    <w:p w:rsidR="003F05AA" w:rsidRPr="00E56793" w:rsidRDefault="003F05AA" w:rsidP="003F05AA"/>
    <w:p w:rsidR="003F05AA" w:rsidRPr="003F05AA" w:rsidRDefault="003F05AA" w:rsidP="003F05AA"/>
    <w:p w:rsidR="00AF07DF" w:rsidRDefault="00AF07DF" w:rsidP="00AF07DF">
      <w:pPr>
        <w:pStyle w:val="Heading2"/>
      </w:pPr>
      <w:r>
        <w:t>Impacts</w:t>
      </w:r>
    </w:p>
    <w:p w:rsidR="00AF07DF" w:rsidRDefault="00881B88" w:rsidP="00881B88">
      <w:pPr>
        <w:pStyle w:val="Heading3"/>
      </w:pPr>
      <w:r>
        <w:t xml:space="preserve">I/L: DIB key to </w:t>
      </w:r>
      <w:proofErr w:type="spellStart"/>
      <w:r>
        <w:t>heg</w:t>
      </w:r>
      <w:proofErr w:type="spellEnd"/>
    </w:p>
    <w:p w:rsidR="00881B88" w:rsidRDefault="00881B88" w:rsidP="00881B88">
      <w:pPr>
        <w:pStyle w:val="Heading4"/>
      </w:pPr>
      <w:r>
        <w:t>Defense industrial base is key to leadership &amp; deterrence – prevents multiple wars.</w:t>
      </w:r>
    </w:p>
    <w:p w:rsidR="00881B88" w:rsidRDefault="00881B88" w:rsidP="00881B88">
      <w:r w:rsidRPr="00881B88">
        <w:t>Mark</w:t>
      </w:r>
      <w:r>
        <w:rPr>
          <w:rStyle w:val="Style13ptBold"/>
        </w:rPr>
        <w:t xml:space="preserve"> </w:t>
      </w:r>
      <w:proofErr w:type="spellStart"/>
      <w:r w:rsidRPr="00A234ED">
        <w:rPr>
          <w:rStyle w:val="Style13ptBold"/>
        </w:rPr>
        <w:t>Helprin</w:t>
      </w:r>
      <w:proofErr w:type="spellEnd"/>
      <w:r w:rsidRPr="00A234ED">
        <w:rPr>
          <w:rStyle w:val="Style13ptBold"/>
        </w:rPr>
        <w:t xml:space="preserve"> </w:t>
      </w:r>
      <w:r>
        <w:t>senior fellow of the Claremont Institute</w:t>
      </w:r>
      <w:r w:rsidRPr="00A234ED">
        <w:rPr>
          <w:rStyle w:val="Style13ptBold"/>
        </w:rPr>
        <w:t xml:space="preserve"> </w:t>
      </w:r>
      <w:r w:rsidRPr="00881B88">
        <w:t>June 22</w:t>
      </w:r>
      <w:r>
        <w:rPr>
          <w:rStyle w:val="Style13ptBold"/>
        </w:rPr>
        <w:t xml:space="preserve"> </w:t>
      </w:r>
      <w:r w:rsidRPr="00A234ED">
        <w:rPr>
          <w:rStyle w:val="Style13ptBold"/>
        </w:rPr>
        <w:t>2015</w:t>
      </w:r>
      <w:r>
        <w:t>, Indefensible Defense, 6/22/15 http://www.nationalreview.com/article/419604/indefensible-defense-mark-helprin</w:t>
      </w:r>
    </w:p>
    <w:p w:rsidR="00881B88" w:rsidRPr="00881B88" w:rsidRDefault="00881B88" w:rsidP="00881B88">
      <w:pPr>
        <w:rPr>
          <w:rStyle w:val="StyleUnderline"/>
        </w:rPr>
      </w:pPr>
      <w:r w:rsidRPr="00A234ED">
        <w:rPr>
          <w:rStyle w:val="StyleUnderline"/>
        </w:rPr>
        <w:t xml:space="preserve">Continual </w:t>
      </w:r>
      <w:r w:rsidRPr="00A977D2">
        <w:rPr>
          <w:rStyle w:val="StyleUnderline"/>
          <w:highlight w:val="cyan"/>
        </w:rPr>
        <w:t>warfare in the Middle East, a nuclear Iran</w:t>
      </w:r>
      <w:r w:rsidRPr="00A234ED">
        <w:rPr>
          <w:rStyle w:val="StyleUnderline"/>
        </w:rPr>
        <w:t xml:space="preserve">, electromagnetic-pulse weapons, emerging pathogens, </w:t>
      </w:r>
      <w:r w:rsidRPr="00881B88">
        <w:t>and terrorism involving weapons of mass destruction variously threaten the United States, some</w:t>
      </w:r>
      <w:r w:rsidRPr="00A234ED">
        <w:rPr>
          <w:rStyle w:val="StyleUnderline"/>
        </w:rPr>
        <w:t xml:space="preserve"> </w:t>
      </w:r>
      <w:r w:rsidRPr="00A977D2">
        <w:rPr>
          <w:rStyle w:val="StyleUnderline"/>
          <w:highlight w:val="cyan"/>
        </w:rPr>
        <w:t>with catastrophe</w:t>
      </w:r>
      <w:r w:rsidRPr="00A234ED">
        <w:rPr>
          <w:rStyle w:val="StyleUnderline"/>
        </w:rPr>
        <w:t xml:space="preserve"> on a scale we have not experienced</w:t>
      </w:r>
      <w:r w:rsidRPr="00A234ED">
        <w:rPr>
          <w:sz w:val="16"/>
        </w:rPr>
        <w:t xml:space="preserve"> since the Civil War. Nevertheless, these are phenomena that bloom and fade, and that, with redirection and augmentation of resources we possess, we are equipped to face, given the wit and will to do so. </w:t>
      </w:r>
      <w:r w:rsidRPr="00A234ED">
        <w:rPr>
          <w:rStyle w:val="StyleUnderline"/>
        </w:rPr>
        <w:t xml:space="preserve">But </w:t>
      </w:r>
      <w:r w:rsidRPr="00881B88">
        <w:rPr>
          <w:rStyle w:val="StyleUnderline"/>
        </w:rPr>
        <w:t>underlying the surface chaos that dominates the</w:t>
      </w:r>
      <w:r w:rsidRPr="00A234ED">
        <w:rPr>
          <w:rStyle w:val="StyleUnderline"/>
        </w:rPr>
        <w:t xml:space="preserve"> news cycle </w:t>
      </w:r>
      <w:r w:rsidRPr="00A977D2">
        <w:rPr>
          <w:rStyle w:val="StyleUnderline"/>
          <w:highlight w:val="cyan"/>
        </w:rPr>
        <w:t xml:space="preserve">are the </w:t>
      </w:r>
      <w:r w:rsidRPr="00A977D2">
        <w:rPr>
          <w:rStyle w:val="Emphasis"/>
          <w:highlight w:val="cyan"/>
        </w:rPr>
        <w:t>currents that lead to world war</w:t>
      </w:r>
      <w:r w:rsidRPr="00A234ED">
        <w:rPr>
          <w:sz w:val="16"/>
        </w:rPr>
        <w:t xml:space="preserve">. In governance by tweet, these are insufficiently addressed for being insufficiently immediate. And yet, more than anything else, </w:t>
      </w:r>
      <w:r w:rsidRPr="00A977D2">
        <w:rPr>
          <w:rStyle w:val="StyleUnderline"/>
          <w:highlight w:val="cyan"/>
        </w:rPr>
        <w:t>how we approach the strength of the</w:t>
      </w:r>
      <w:r w:rsidRPr="00A234ED">
        <w:rPr>
          <w:rStyle w:val="StyleUnderline"/>
        </w:rPr>
        <w:t xml:space="preserve"> American </w:t>
      </w:r>
      <w:r w:rsidRPr="00A977D2">
        <w:rPr>
          <w:rStyle w:val="StyleUnderline"/>
          <w:highlight w:val="cyan"/>
        </w:rPr>
        <w:t>military, the nuclear calculus, China, and Russia will determine the security</w:t>
      </w:r>
      <w:r w:rsidRPr="00A234ED">
        <w:rPr>
          <w:sz w:val="16"/>
        </w:rPr>
        <w:t xml:space="preserve">, prosperity, honor, and at long range even the sovereignty and existence </w:t>
      </w:r>
      <w:r w:rsidRPr="00A977D2">
        <w:rPr>
          <w:rStyle w:val="StyleUnderline"/>
          <w:highlight w:val="cyan"/>
        </w:rPr>
        <w:t>of this country</w:t>
      </w:r>
      <w:r w:rsidRPr="00A234ED">
        <w:rPr>
          <w:sz w:val="16"/>
        </w:rPr>
        <w:t xml:space="preserve">. THE AMERICAN WAY OF WAR </w:t>
      </w:r>
      <w:r w:rsidRPr="00A234ED">
        <w:rPr>
          <w:rStyle w:val="StyleUnderline"/>
        </w:rPr>
        <w:t>Upon our will to provide for defense, all else rests</w:t>
      </w:r>
      <w:r w:rsidRPr="00A234ED">
        <w:rPr>
          <w:sz w:val="16"/>
        </w:rPr>
        <w:t xml:space="preserve">. Without it, even the most brilliant innovations and trenchant strategies will not suffice. In one form or another, </w:t>
      </w:r>
      <w:r w:rsidRPr="00A977D2">
        <w:rPr>
          <w:rStyle w:val="StyleUnderline"/>
          <w:highlight w:val="cyan"/>
        </w:rPr>
        <w:t xml:space="preserve">the American way of </w:t>
      </w:r>
      <w:r w:rsidRPr="00774A48">
        <w:rPr>
          <w:rStyle w:val="StyleUnderline"/>
        </w:rPr>
        <w:t xml:space="preserve">war and of the </w:t>
      </w:r>
      <w:r w:rsidRPr="00A977D2">
        <w:rPr>
          <w:rStyle w:val="StyleUnderline"/>
          <w:highlight w:val="cyan"/>
        </w:rPr>
        <w:t>deterrence of war has always been reliance on surplus</w:t>
      </w:r>
      <w:r w:rsidRPr="00A234ED">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A977D2">
        <w:rPr>
          <w:rStyle w:val="StyleUnderline"/>
          <w:highlight w:val="cyan"/>
        </w:rPr>
        <w:t>Subtract the monumental preparations, cripple the defense industrial base, and we will fail to deter wars that we will then go on to lose.</w:t>
      </w:r>
      <w:r w:rsidRPr="00881B88">
        <w:rPr>
          <w:rStyle w:val="StyleUnderline"/>
        </w:rPr>
        <w:t xml:space="preserve"> </w:t>
      </w:r>
    </w:p>
    <w:p w:rsidR="00881B88" w:rsidRPr="00437E06" w:rsidRDefault="00881B88" w:rsidP="00881B88">
      <w:pPr>
        <w:pStyle w:val="Heading4"/>
      </w:pPr>
      <w:r>
        <w:t>A strong defense industrial base is necessary for US hegemony and to deter conflict</w:t>
      </w:r>
    </w:p>
    <w:p w:rsidR="00881B88" w:rsidRPr="00881B88" w:rsidRDefault="00881B88" w:rsidP="00881B88">
      <w:r w:rsidRPr="00881B88">
        <w:rPr>
          <w:rStyle w:val="Style13ptBold"/>
        </w:rPr>
        <w:t xml:space="preserve">O’Hanlon et al </w:t>
      </w:r>
      <w:r>
        <w:rPr>
          <w:rStyle w:val="Style13ptBold"/>
        </w:rPr>
        <w:t>20</w:t>
      </w:r>
      <w:r w:rsidRPr="00881B88">
        <w:rPr>
          <w:rStyle w:val="Style13ptBold"/>
        </w:rPr>
        <w:t>12</w:t>
      </w:r>
      <w:r w:rsidRPr="00881B88">
        <w:t xml:space="preserve"> Michael O'Hanlon, The Brookings Institution Robert P. </w:t>
      </w:r>
      <w:proofErr w:type="spellStart"/>
      <w:r w:rsidRPr="00881B88">
        <w:t>Haffa</w:t>
      </w:r>
      <w:proofErr w:type="spellEnd"/>
      <w:r w:rsidRPr="00881B88">
        <w:t xml:space="preserve">, </w:t>
      </w:r>
      <w:proofErr w:type="spellStart"/>
      <w:r w:rsidRPr="00881B88">
        <w:t>Haffa</w:t>
      </w:r>
      <w:proofErr w:type="spellEnd"/>
      <w:r w:rsidRPr="00881B88">
        <w:t xml:space="preserve"> Defense Consulting Mackenzie </w:t>
      </w:r>
      <w:proofErr w:type="spellStart"/>
      <w:r w:rsidRPr="00881B88">
        <w:t>Eaglen</w:t>
      </w:r>
      <w:proofErr w:type="spellEnd"/>
      <w:r w:rsidRPr="00881B88">
        <w:t xml:space="preserve">, American Enterprise Institute Rebecca Grant, IRIS Research Peter W. Singer, The Brookings Institution Martin Sullivan, Commonwealth Consulting Barry Watts, Center for Strategic and Budgetary Assessments “The Arsenal of Democracy and How to Preserve It: Key Issues in Defense Industrial Policy January 2012,” </w:t>
      </w:r>
      <w:hyperlink r:id="rId161" w:history="1">
        <w:r w:rsidRPr="00881B88">
          <w:rPr>
            <w:rStyle w:val="Hyperlink"/>
          </w:rPr>
          <w:t>http://www.brookings.edu/~/media/research/files/papers/2012/1/26%20defense%20industrial%20base/0126_defense_industrial_base_ohanlon</w:t>
        </w:r>
      </w:hyperlink>
      <w:r w:rsidRPr="00881B88">
        <w:t>)</w:t>
      </w:r>
    </w:p>
    <w:p w:rsidR="00881B88" w:rsidRPr="00881B88" w:rsidRDefault="00881B88" w:rsidP="00881B88">
      <w:r w:rsidRPr="00881B88">
        <w:t xml:space="preserve">The current wave of defense cuts is also different than past defense budget reductions in their likely industrial impact, as the U.S. defense industrial base is in a much different place than it was in the past. </w:t>
      </w:r>
      <w:r w:rsidRPr="00A977D2">
        <w:rPr>
          <w:rStyle w:val="StyleUnderline"/>
          <w:highlight w:val="cyan"/>
        </w:rPr>
        <w:t>Defense industrial</w:t>
      </w:r>
      <w:r w:rsidRPr="00881B88">
        <w:t xml:space="preserve"> issues are too often viewed through the lens of jobs and pet projects to protect in congressional districts. But the </w:t>
      </w:r>
      <w:r w:rsidRPr="00A977D2">
        <w:rPr>
          <w:rStyle w:val="StyleUnderline"/>
          <w:highlight w:val="cyan"/>
        </w:rPr>
        <w:t>overall health</w:t>
      </w:r>
      <w:r w:rsidRPr="00881B88">
        <w:t xml:space="preserve"> of the firms that supply the technologies our armed forces utilize </w:t>
      </w:r>
      <w:r w:rsidRPr="00A977D2">
        <w:rPr>
          <w:rStyle w:val="StyleUnderline"/>
          <w:highlight w:val="cyan"/>
        </w:rPr>
        <w:t>does have national security resonance</w:t>
      </w:r>
      <w:r w:rsidRPr="00881B88">
        <w:t xml:space="preserve">. </w:t>
      </w:r>
      <w:r w:rsidRPr="00A977D2">
        <w:rPr>
          <w:rStyle w:val="StyleUnderline"/>
          <w:highlight w:val="cyan"/>
        </w:rPr>
        <w:t>Qualitative superiority in weaponry and other key military technology has become an essential element of American military power</w:t>
      </w:r>
      <w:r w:rsidRPr="00881B88">
        <w:t xml:space="preserve"> in the modern era—</w:t>
      </w:r>
      <w:r w:rsidRPr="00A977D2">
        <w:rPr>
          <w:rStyle w:val="StyleUnderline"/>
          <w:highlight w:val="cyan"/>
        </w:rPr>
        <w:t>not only for winning wars but for deterring them. That requires world-class scientific and manufacturing capabilities</w:t>
      </w:r>
      <w:r w:rsidRPr="00881B88">
        <w:t>—which in turn can also generate civilian and military export opportunities for the United States in a globalized marketplace.</w:t>
      </w:r>
    </w:p>
    <w:p w:rsidR="00881B88" w:rsidRDefault="00881B88" w:rsidP="00AF07DF"/>
    <w:p w:rsidR="00C269CB" w:rsidRDefault="00C269CB" w:rsidP="00C269CB">
      <w:pPr>
        <w:pStyle w:val="Heading3"/>
        <w:rPr>
          <w:rFonts w:asciiTheme="minorHAnsi" w:hAnsiTheme="minorHAnsi" w:cstheme="minorHAnsi"/>
        </w:rPr>
      </w:pPr>
      <w:r>
        <w:rPr>
          <w:rFonts w:asciiTheme="minorHAnsi" w:hAnsiTheme="minorHAnsi" w:cstheme="minorHAnsi"/>
        </w:rPr>
        <w:t xml:space="preserve">AT: Trump = No </w:t>
      </w:r>
      <w:proofErr w:type="spellStart"/>
      <w:r>
        <w:rPr>
          <w:rFonts w:asciiTheme="minorHAnsi" w:hAnsiTheme="minorHAnsi" w:cstheme="minorHAnsi"/>
        </w:rPr>
        <w:t>Heg</w:t>
      </w:r>
      <w:proofErr w:type="spellEnd"/>
    </w:p>
    <w:p w:rsidR="00C269CB" w:rsidRDefault="00C269CB" w:rsidP="00C269CB">
      <w:pPr>
        <w:pStyle w:val="Heading4"/>
      </w:pPr>
      <w:bookmarkStart w:id="2" w:name="_Hlk531168359"/>
      <w:r>
        <w:t xml:space="preserve">Trump is transforming </w:t>
      </w:r>
      <w:proofErr w:type="spellStart"/>
      <w:r>
        <w:t>heg</w:t>
      </w:r>
      <w:proofErr w:type="spellEnd"/>
      <w:r>
        <w:t xml:space="preserve"> – not destroying it</w:t>
      </w:r>
    </w:p>
    <w:p w:rsidR="00C269CB" w:rsidRDefault="00C269CB" w:rsidP="00C269CB">
      <w:r>
        <w:t xml:space="preserve">Matthew </w:t>
      </w:r>
      <w:r w:rsidRPr="00310AEE">
        <w:rPr>
          <w:rStyle w:val="Style13ptBold"/>
        </w:rPr>
        <w:t>Fay</w:t>
      </w:r>
      <w:r>
        <w:t xml:space="preserve">, </w:t>
      </w:r>
      <w:r w:rsidRPr="00310AEE">
        <w:rPr>
          <w:rStyle w:val="Style13ptBold"/>
        </w:rPr>
        <w:t>18</w:t>
      </w:r>
      <w:r>
        <w:t>, 1-4-2018, (Director of Defense and Foreign Policy Studies) "Is Trump Abandoning American Global Leadership?", https://niskanencenter.org/blog/notes/trump-abandoning-american-global-leadership/, AVD</w:t>
      </w:r>
    </w:p>
    <w:p w:rsidR="00C269CB" w:rsidRPr="00F240B1" w:rsidRDefault="00C269CB" w:rsidP="00C269CB">
      <w:pPr>
        <w:rPr>
          <w:sz w:val="14"/>
        </w:rPr>
      </w:pPr>
      <w:r w:rsidRPr="005D2F01">
        <w:rPr>
          <w:sz w:val="14"/>
        </w:rPr>
        <w:t xml:space="preserve">As President Donald Trump wraps up his first year in office, </w:t>
      </w:r>
      <w:r w:rsidRPr="005D2F01">
        <w:rPr>
          <w:rStyle w:val="StyleUnderline"/>
        </w:rPr>
        <w:t>questions abound about his fitness to serve and what his “America First” foreign policy portends for America’s role in</w:t>
      </w:r>
      <w:r w:rsidRPr="0071102E">
        <w:rPr>
          <w:rStyle w:val="StyleUnderline"/>
        </w:rPr>
        <w:t xml:space="preserve"> the world.</w:t>
      </w:r>
      <w:r w:rsidRPr="005D2F01">
        <w:rPr>
          <w:sz w:val="14"/>
        </w:rPr>
        <w:t xml:space="preserve"> While several authors kicked off 2018 by arguing that Trump is abdicating American global leadership, Evan </w:t>
      </w:r>
      <w:proofErr w:type="spellStart"/>
      <w:r w:rsidRPr="005D2F01">
        <w:rPr>
          <w:sz w:val="14"/>
        </w:rPr>
        <w:t>Osnos</w:t>
      </w:r>
      <w:proofErr w:type="spellEnd"/>
      <w:r w:rsidRPr="005D2F01">
        <w:rPr>
          <w:sz w:val="14"/>
        </w:rPr>
        <w:t xml:space="preserve">’ essay in the New Yorker argues that Trump is ceding it to China. </w:t>
      </w:r>
      <w:proofErr w:type="spellStart"/>
      <w:r w:rsidRPr="005D2F01">
        <w:rPr>
          <w:sz w:val="14"/>
        </w:rPr>
        <w:t>Osnos</w:t>
      </w:r>
      <w:proofErr w:type="spellEnd"/>
      <w:r w:rsidRPr="005D2F01">
        <w:rPr>
          <w:sz w:val="14"/>
        </w:rPr>
        <w:t xml:space="preserve"> writes, Under the banner of “America First,” President Trump is reducing U.S. commitments abroad. </w:t>
      </w:r>
      <w:r w:rsidRPr="005D2F01">
        <w:rPr>
          <w:rStyle w:val="StyleUnderline"/>
        </w:rPr>
        <w:t>On his third day in office, he withdrew from the Trans-Pacific Partnership, a twelve-nation trade deal designed by the United States as a counterweight to a rising China</w:t>
      </w:r>
      <w:r w:rsidRPr="005D2F01">
        <w:rPr>
          <w:sz w:val="14"/>
        </w:rPr>
        <w:t xml:space="preserve">. To allies in Asia, the withdrawal damaged America’s credibility. “You won’t be able to see that overnight,” Lee Hsien Loong, the Prime Minister of Singapore, told me, at an event in Washington. “It’s like when you draw a red line and then you don’t take it seriously. Was there pain? You didn’t see it, but I’m quite sure there’s an impact.” Benjamin Friedman of Defense Priorities—a friend and former colleague—is skeptical. Commenting on </w:t>
      </w:r>
      <w:proofErr w:type="spellStart"/>
      <w:r w:rsidRPr="005D2F01">
        <w:rPr>
          <w:sz w:val="14"/>
        </w:rPr>
        <w:t>Osnos</w:t>
      </w:r>
      <w:proofErr w:type="spellEnd"/>
      <w:r w:rsidRPr="005D2F01">
        <w:rPr>
          <w:sz w:val="14"/>
        </w:rPr>
        <w:t xml:space="preserve">’ piece on Twitter, Friedman argues that </w:t>
      </w:r>
      <w:r w:rsidRPr="0071102E">
        <w:rPr>
          <w:rStyle w:val="StyleUnderline"/>
        </w:rPr>
        <w:t xml:space="preserve">the </w:t>
      </w:r>
      <w:r w:rsidRPr="00A977D2">
        <w:rPr>
          <w:rStyle w:val="StyleUnderline"/>
          <w:highlight w:val="cyan"/>
        </w:rPr>
        <w:t>U</w:t>
      </w:r>
      <w:r w:rsidRPr="00310AEE">
        <w:rPr>
          <w:rStyle w:val="StyleUnderline"/>
        </w:rPr>
        <w:t xml:space="preserve">nited </w:t>
      </w:r>
      <w:r w:rsidRPr="00A977D2">
        <w:rPr>
          <w:rStyle w:val="StyleUnderline"/>
          <w:highlight w:val="cyan"/>
        </w:rPr>
        <w:t>S</w:t>
      </w:r>
      <w:r w:rsidRPr="00310AEE">
        <w:rPr>
          <w:rStyle w:val="StyleUnderline"/>
        </w:rPr>
        <w:t>tates</w:t>
      </w:r>
      <w:r w:rsidRPr="00A977D2">
        <w:rPr>
          <w:rStyle w:val="StyleUnderline"/>
          <w:highlight w:val="cyan"/>
        </w:rPr>
        <w:t xml:space="preserve"> is not abandoning its position as a world leader because</w:t>
      </w:r>
      <w:r w:rsidRPr="0071102E">
        <w:rPr>
          <w:rStyle w:val="StyleUnderline"/>
        </w:rPr>
        <w:t xml:space="preserve"> the </w:t>
      </w:r>
      <w:r w:rsidRPr="00A977D2">
        <w:rPr>
          <w:rStyle w:val="StyleUnderline"/>
          <w:highlight w:val="cyan"/>
        </w:rPr>
        <w:t>Trump</w:t>
      </w:r>
      <w:r w:rsidRPr="0071102E">
        <w:rPr>
          <w:rStyle w:val="StyleUnderline"/>
        </w:rPr>
        <w:t xml:space="preserve"> administration</w:t>
      </w:r>
      <w:r w:rsidRPr="005D2F01">
        <w:rPr>
          <w:sz w:val="14"/>
        </w:rPr>
        <w:t xml:space="preserve"> is yet to renege on any of Washington’s security commitments—instead forsaking only the Trans-Pacific Partnership and Paris climate agreement. Citing a 2017 War on the Rocks piece he co-authored with political scientist Joshua </w:t>
      </w:r>
      <w:proofErr w:type="spellStart"/>
      <w:r w:rsidRPr="005D2F01">
        <w:rPr>
          <w:sz w:val="14"/>
        </w:rPr>
        <w:t>Shifrinson</w:t>
      </w:r>
      <w:proofErr w:type="spellEnd"/>
      <w:r w:rsidRPr="005D2F01">
        <w:rPr>
          <w:sz w:val="14"/>
        </w:rPr>
        <w:t xml:space="preserve">, Friedman argues that rather than abandoning American leadership, Trump is defiling it. I agree with this point in part, but I think it requires some modification. </w:t>
      </w:r>
      <w:r w:rsidRPr="0071102E">
        <w:rPr>
          <w:rStyle w:val="StyleUnderline"/>
        </w:rPr>
        <w:t xml:space="preserve">The idea that America First suggested Trump’s intent to abandon American leadership has always been mistaken. </w:t>
      </w:r>
      <w:r w:rsidRPr="00A977D2">
        <w:rPr>
          <w:rStyle w:val="StyleUnderline"/>
          <w:highlight w:val="cyan"/>
        </w:rPr>
        <w:t>It was always more likely</w:t>
      </w:r>
      <w:r w:rsidRPr="0071102E">
        <w:rPr>
          <w:rStyle w:val="StyleUnderline"/>
        </w:rPr>
        <w:t xml:space="preserve"> that </w:t>
      </w:r>
      <w:r w:rsidRPr="00A977D2">
        <w:rPr>
          <w:rStyle w:val="Emphasis"/>
          <w:highlight w:val="cyan"/>
        </w:rPr>
        <w:t>Trump wanted to transform American leadership</w:t>
      </w:r>
      <w:r w:rsidRPr="0071102E">
        <w:rPr>
          <w:rStyle w:val="StyleUnderline"/>
        </w:rPr>
        <w:t xml:space="preserve"> from that of a “chairman of the board” to something akin to a mob boss. </w:t>
      </w:r>
      <w:r w:rsidRPr="00A977D2">
        <w:rPr>
          <w:rStyle w:val="StyleUnderline"/>
          <w:highlight w:val="cyan"/>
        </w:rPr>
        <w:t xml:space="preserve">He doesn’t want to abandon </w:t>
      </w:r>
      <w:r w:rsidRPr="00310AEE">
        <w:rPr>
          <w:rStyle w:val="StyleUnderline"/>
        </w:rPr>
        <w:t xml:space="preserve">America’s security </w:t>
      </w:r>
      <w:r w:rsidRPr="00A977D2">
        <w:rPr>
          <w:rStyle w:val="StyleUnderline"/>
          <w:highlight w:val="cyan"/>
        </w:rPr>
        <w:t xml:space="preserve">commitments. He wants to make them </w:t>
      </w:r>
      <w:r w:rsidRPr="00310AEE">
        <w:rPr>
          <w:rStyle w:val="StyleUnderline"/>
        </w:rPr>
        <w:t xml:space="preserve">more </w:t>
      </w:r>
      <w:r w:rsidRPr="00A977D2">
        <w:rPr>
          <w:rStyle w:val="StyleUnderline"/>
          <w:highlight w:val="cyan"/>
        </w:rPr>
        <w:t>transactional</w:t>
      </w:r>
      <w:r w:rsidRPr="0071102E">
        <w:rPr>
          <w:rStyle w:val="StyleUnderline"/>
        </w:rPr>
        <w:t xml:space="preserve"> (hence his regular calls for America’s allies to “pay their bills” in return for American protection.).</w:t>
      </w:r>
      <w:r>
        <w:rPr>
          <w:rStyle w:val="StyleUnderline"/>
        </w:rPr>
        <w:t xml:space="preserve"> </w:t>
      </w:r>
      <w:r w:rsidRPr="00A977D2">
        <w:rPr>
          <w:rStyle w:val="StyleUnderline"/>
          <w:highlight w:val="cyan"/>
        </w:rPr>
        <w:t>The distinction is important</w:t>
      </w:r>
      <w:r w:rsidRPr="005D2F01">
        <w:rPr>
          <w:sz w:val="14"/>
        </w:rPr>
        <w:t xml:space="preserve"> though. Trump may not actively seek the end of America’s global leadership, but by transforming it, he may accelerate its demise. </w:t>
      </w:r>
      <w:r w:rsidRPr="0071102E">
        <w:rPr>
          <w:rStyle w:val="StyleUnderline"/>
        </w:rPr>
        <w:t>Even a country as powerful as the United States needs to present a palatable vision</w:t>
      </w:r>
      <w:r w:rsidRPr="005D2F01">
        <w:rPr>
          <w:sz w:val="14"/>
        </w:rPr>
        <w:t xml:space="preserve"> to the world it seeks to lead. The American vision of global leadership has been built on ideals such as the rule of law, freedom of expression, open commercial exchange, and positive-sum cooperation. While the United States certainly violates the ideas at times, political scientists Henry Farrell and Martha </w:t>
      </w:r>
      <w:proofErr w:type="spellStart"/>
      <w:r w:rsidRPr="005D2F01">
        <w:rPr>
          <w:sz w:val="14"/>
        </w:rPr>
        <w:t>Finnemore</w:t>
      </w:r>
      <w:proofErr w:type="spellEnd"/>
      <w:r w:rsidRPr="005D2F01">
        <w:rPr>
          <w:sz w:val="14"/>
        </w:rPr>
        <w:t xml:space="preserve"> argue the resulting hypocrisy is superior to the transactional alternative Trump presents. They write, [H]</w:t>
      </w:r>
      <w:proofErr w:type="spellStart"/>
      <w:r w:rsidRPr="005D2F01">
        <w:rPr>
          <w:sz w:val="14"/>
        </w:rPr>
        <w:t>ypocrisy</w:t>
      </w:r>
      <w:proofErr w:type="spellEnd"/>
      <w:r w:rsidRPr="005D2F01">
        <w:rPr>
          <w:sz w:val="14"/>
        </w:rPr>
        <w:t xml:space="preserve"> is as crucial to international politics as to personal relations. Blunt pursuit of self-interest is rarely appealing to others. American leaders used to push the self-serving myth that U.S. interests and the world’s interests were mostly the same, and that America was the one indispensable nation. Now, Trump has driven a highly visible wedge between American interests and the world’s. Making America Great Again might be an attractive slogan to a large minority of American voters, but it is unlikely to attract non-Americans, who fear that Trump wants to make America and himself great at their expense, something that, in turn, will make greatness harder to achieve. </w:t>
      </w:r>
    </w:p>
    <w:bookmarkEnd w:id="2"/>
    <w:p w:rsidR="00C269CB" w:rsidRPr="0020303E" w:rsidRDefault="00C269CB" w:rsidP="00C269CB">
      <w:pPr>
        <w:pStyle w:val="Heading4"/>
        <w:rPr>
          <w:rFonts w:asciiTheme="minorHAnsi" w:hAnsiTheme="minorHAnsi"/>
        </w:rPr>
      </w:pPr>
      <w:r w:rsidRPr="0020303E">
        <w:rPr>
          <w:rFonts w:asciiTheme="minorHAnsi" w:hAnsiTheme="minorHAnsi"/>
        </w:rPr>
        <w:t>Trump doesn’t hurt US hegemony</w:t>
      </w:r>
    </w:p>
    <w:p w:rsidR="00C269CB" w:rsidRPr="0020303E" w:rsidRDefault="00C269CB" w:rsidP="00C269CB">
      <w:pPr>
        <w:rPr>
          <w:rFonts w:asciiTheme="minorHAnsi" w:hAnsiTheme="minorHAnsi"/>
        </w:rPr>
      </w:pPr>
      <w:r w:rsidRPr="0020303E">
        <w:rPr>
          <w:rStyle w:val="Style13ptBold"/>
          <w:rFonts w:asciiTheme="minorHAnsi" w:hAnsiTheme="minorHAnsi"/>
        </w:rPr>
        <w:t xml:space="preserve">French </w:t>
      </w:r>
      <w:r>
        <w:rPr>
          <w:rStyle w:val="Style13ptBold"/>
          <w:rFonts w:asciiTheme="minorHAnsi" w:hAnsiTheme="minorHAnsi"/>
        </w:rPr>
        <w:t>17</w:t>
      </w:r>
      <w:r w:rsidRPr="0020303E">
        <w:rPr>
          <w:rFonts w:asciiTheme="minorHAnsi" w:hAnsiTheme="minorHAnsi"/>
        </w:rPr>
        <w:t xml:space="preserve"> (David French, 6-2-2017, Despite Leaving the Paris Agreement, America Still Leads," National Review, http://www.nationalreview.com/article/448231/trump-american-global-leadership-paris-withdrawal-wont-change-it)</w:t>
      </w:r>
    </w:p>
    <w:p w:rsidR="00C269CB" w:rsidRPr="001028D8" w:rsidRDefault="00C269CB" w:rsidP="00C269CB">
      <w:pPr>
        <w:rPr>
          <w:rFonts w:asciiTheme="minorHAnsi" w:hAnsiTheme="minorHAnsi"/>
          <w:sz w:val="16"/>
        </w:rPr>
      </w:pPr>
      <w:r w:rsidRPr="001028D8">
        <w:rPr>
          <w:rFonts w:asciiTheme="minorHAnsi" w:hAnsiTheme="minorHAnsi"/>
          <w:sz w:val="16"/>
        </w:rPr>
        <w:t xml:space="preserve">Our </w:t>
      </w:r>
      <w:r w:rsidRPr="0020303E">
        <w:rPr>
          <w:rStyle w:val="StyleUnderline"/>
          <w:rFonts w:asciiTheme="minorHAnsi" w:hAnsiTheme="minorHAnsi"/>
        </w:rPr>
        <w:t>international leadership rests on facts and common interests</w:t>
      </w:r>
      <w:r w:rsidRPr="001028D8">
        <w:rPr>
          <w:rFonts w:asciiTheme="minorHAnsi" w:hAnsiTheme="minorHAnsi"/>
          <w:sz w:val="16"/>
        </w:rPr>
        <w:t xml:space="preserve">, not adherence to leftist moral norms. Let’s make one thing clear from the outset: </w:t>
      </w:r>
      <w:r w:rsidRPr="0020303E">
        <w:rPr>
          <w:rStyle w:val="StyleUnderline"/>
          <w:rFonts w:asciiTheme="minorHAnsi" w:hAnsiTheme="minorHAnsi"/>
        </w:rPr>
        <w:t>There is no such thing as a “moral superpower</w:t>
      </w:r>
      <w:r w:rsidRPr="001028D8">
        <w:rPr>
          <w:rFonts w:asciiTheme="minorHAnsi" w:hAnsiTheme="minorHAnsi"/>
          <w:sz w:val="16"/>
        </w:rPr>
        <w:t xml:space="preserve">.” By that I don’t mean that a superpower can’t behave in moral ways, but rather that </w:t>
      </w:r>
      <w:r w:rsidRPr="0020303E">
        <w:rPr>
          <w:rStyle w:val="StyleUnderline"/>
          <w:rFonts w:asciiTheme="minorHAnsi" w:hAnsiTheme="minorHAnsi"/>
        </w:rPr>
        <w:t>morality alone can’t make a nation powerful.</w:t>
      </w:r>
      <w:r w:rsidRPr="001028D8">
        <w:rPr>
          <w:rFonts w:asciiTheme="minorHAnsi" w:hAnsiTheme="minorHAnsi"/>
          <w:sz w:val="16"/>
        </w:rPr>
        <w:t xml:space="preserve"> Specifically, as the term is used today, </w:t>
      </w:r>
      <w:r w:rsidRPr="0020303E">
        <w:rPr>
          <w:rStyle w:val="StyleUnderline"/>
          <w:rFonts w:asciiTheme="minorHAnsi" w:hAnsiTheme="minorHAnsi"/>
        </w:rPr>
        <w:t>adherence to leftist norms</w:t>
      </w:r>
      <w:r w:rsidRPr="001028D8">
        <w:rPr>
          <w:rFonts w:asciiTheme="minorHAnsi" w:hAnsiTheme="minorHAnsi"/>
          <w:sz w:val="16"/>
        </w:rPr>
        <w:t xml:space="preserve"> on climate, immigration, or social-welfare policy </w:t>
      </w:r>
      <w:r w:rsidRPr="0020303E">
        <w:rPr>
          <w:rStyle w:val="StyleUnderline"/>
          <w:rFonts w:asciiTheme="minorHAnsi" w:hAnsiTheme="minorHAnsi"/>
        </w:rPr>
        <w:t xml:space="preserve">does not grant meaningful international authority. In international relations, </w:t>
      </w:r>
      <w:r w:rsidRPr="00A977D2">
        <w:rPr>
          <w:rStyle w:val="StyleUnderline"/>
          <w:rFonts w:asciiTheme="minorHAnsi" w:hAnsiTheme="minorHAnsi"/>
          <w:highlight w:val="cyan"/>
        </w:rPr>
        <w:t xml:space="preserve">power flows through </w:t>
      </w:r>
      <w:r w:rsidRPr="00DD2711">
        <w:rPr>
          <w:rStyle w:val="StyleUnderline"/>
          <w:rFonts w:asciiTheme="minorHAnsi" w:hAnsiTheme="minorHAnsi"/>
        </w:rPr>
        <w:t xml:space="preserve">military and economic </w:t>
      </w:r>
      <w:r w:rsidRPr="00A977D2">
        <w:rPr>
          <w:rStyle w:val="StyleUnderline"/>
          <w:rFonts w:asciiTheme="minorHAnsi" w:hAnsiTheme="minorHAnsi"/>
          <w:highlight w:val="cyan"/>
        </w:rPr>
        <w:t>strength</w:t>
      </w:r>
      <w:r w:rsidRPr="0020303E">
        <w:rPr>
          <w:rStyle w:val="StyleUnderline"/>
          <w:rFonts w:asciiTheme="minorHAnsi" w:hAnsiTheme="minorHAnsi"/>
        </w:rPr>
        <w:t xml:space="preserve"> combined with the choice to exert that strength to impose the national will.</w:t>
      </w:r>
      <w:r w:rsidRPr="001028D8">
        <w:rPr>
          <w:rFonts w:asciiTheme="minorHAnsi" w:hAnsiTheme="minorHAnsi"/>
          <w:sz w:val="16"/>
        </w:rPr>
        <w:t xml:space="preserve"> </w:t>
      </w:r>
      <w:r w:rsidRPr="00A977D2">
        <w:rPr>
          <w:rStyle w:val="StyleUnderline"/>
          <w:rFonts w:asciiTheme="minorHAnsi" w:hAnsiTheme="minorHAnsi"/>
          <w:highlight w:val="cyan"/>
        </w:rPr>
        <w:t>Leadership is a function of power</w:t>
      </w:r>
      <w:r w:rsidRPr="0020303E">
        <w:rPr>
          <w:rStyle w:val="StyleUnderline"/>
          <w:rFonts w:asciiTheme="minorHAnsi" w:hAnsiTheme="minorHAnsi"/>
        </w:rPr>
        <w:t xml:space="preserve">, and leadership without </w:t>
      </w:r>
      <w:r w:rsidRPr="00DD2711">
        <w:rPr>
          <w:rStyle w:val="StyleUnderline"/>
          <w:rFonts w:asciiTheme="minorHAnsi" w:hAnsiTheme="minorHAnsi"/>
        </w:rPr>
        <w:t>power isn’t leadership at al</w:t>
      </w:r>
      <w:r w:rsidRPr="00DD2711">
        <w:rPr>
          <w:rFonts w:asciiTheme="minorHAnsi" w:hAnsiTheme="minorHAnsi"/>
          <w:sz w:val="16"/>
        </w:rPr>
        <w:t xml:space="preserve">l. </w:t>
      </w:r>
      <w:r w:rsidRPr="00DD2711">
        <w:rPr>
          <w:rStyle w:val="StyleUnderline"/>
          <w:rFonts w:asciiTheme="minorHAnsi" w:hAnsiTheme="minorHAnsi"/>
        </w:rPr>
        <w:t>Keep those realities in mind as you read and ponder hyperbolic analyses in the aftermath of Donald Trump’s decision to withdraw the United States from the Paris climate agreement. According to some, this was the moment when America abdicated its international leadership</w:t>
      </w:r>
      <w:r w:rsidRPr="00DD2711">
        <w:rPr>
          <w:rFonts w:asciiTheme="minorHAnsi" w:hAnsiTheme="minorHAnsi"/>
          <w:sz w:val="16"/>
        </w:rPr>
        <w:t>. This was the moment when our allies would start to</w:t>
      </w:r>
      <w:r w:rsidRPr="001028D8">
        <w:rPr>
          <w:rFonts w:asciiTheme="minorHAnsi" w:hAnsiTheme="minorHAnsi"/>
          <w:sz w:val="16"/>
        </w:rPr>
        <w:t xml:space="preserve"> turn their backs on their most powerful international partner. Consider these comments, in a Washington Post news analysis of Trump’s decision: “</w:t>
      </w:r>
      <w:r w:rsidRPr="0020303E">
        <w:rPr>
          <w:rStyle w:val="StyleUnderline"/>
          <w:rFonts w:asciiTheme="minorHAnsi" w:hAnsiTheme="minorHAnsi"/>
        </w:rPr>
        <w:t>It’s going to seriously complicate any effort President Trump makes to build a counterterrorism coalition or mobilize the West on any set of policy issues,”</w:t>
      </w:r>
      <w:r w:rsidRPr="001028D8">
        <w:rPr>
          <w:rFonts w:asciiTheme="minorHAnsi" w:hAnsiTheme="minorHAnsi"/>
          <w:sz w:val="16"/>
        </w:rPr>
        <w:t xml:space="preserve"> said Bruce Jones, director of the foreign policy program at the Brookings Institution. Or this: “Having pulled out of the Paris accord, after sowing doubt at NATO and killing the TPP, President </w:t>
      </w:r>
      <w:r w:rsidRPr="00A977D2">
        <w:rPr>
          <w:rStyle w:val="StyleUnderline"/>
          <w:rFonts w:asciiTheme="minorHAnsi" w:hAnsiTheme="minorHAnsi"/>
          <w:highlight w:val="cyan"/>
        </w:rPr>
        <w:t xml:space="preserve">Trump is </w:t>
      </w:r>
      <w:r w:rsidRPr="0020303E">
        <w:rPr>
          <w:rStyle w:val="StyleUnderline"/>
          <w:rFonts w:asciiTheme="minorHAnsi" w:hAnsiTheme="minorHAnsi"/>
        </w:rPr>
        <w:t xml:space="preserve">on the way to </w:t>
      </w:r>
      <w:r w:rsidRPr="00A977D2">
        <w:rPr>
          <w:rStyle w:val="StyleUnderline"/>
          <w:rFonts w:asciiTheme="minorHAnsi" w:hAnsiTheme="minorHAnsi"/>
          <w:highlight w:val="cyan"/>
        </w:rPr>
        <w:t>ending the U.S</w:t>
      </w:r>
      <w:r w:rsidRPr="0020303E">
        <w:rPr>
          <w:rStyle w:val="StyleUnderline"/>
          <w:rFonts w:asciiTheme="minorHAnsi" w:hAnsiTheme="minorHAnsi"/>
        </w:rPr>
        <w:t xml:space="preserve">.-led international </w:t>
      </w:r>
      <w:r w:rsidRPr="00A977D2">
        <w:rPr>
          <w:rStyle w:val="StyleUnderline"/>
          <w:rFonts w:asciiTheme="minorHAnsi" w:hAnsiTheme="minorHAnsi"/>
          <w:highlight w:val="cyan"/>
        </w:rPr>
        <w:t>order</w:t>
      </w:r>
      <w:r w:rsidRPr="001028D8">
        <w:rPr>
          <w:rFonts w:asciiTheme="minorHAnsi" w:hAnsiTheme="minorHAnsi"/>
          <w:sz w:val="16"/>
        </w:rPr>
        <w:t xml:space="preserve">,” said Cliff </w:t>
      </w:r>
      <w:proofErr w:type="spellStart"/>
      <w:r w:rsidRPr="001028D8">
        <w:rPr>
          <w:rFonts w:asciiTheme="minorHAnsi" w:hAnsiTheme="minorHAnsi"/>
          <w:sz w:val="16"/>
        </w:rPr>
        <w:t>Kupchan</w:t>
      </w:r>
      <w:proofErr w:type="spellEnd"/>
      <w:r w:rsidRPr="001028D8">
        <w:rPr>
          <w:rFonts w:asciiTheme="minorHAnsi" w:hAnsiTheme="minorHAnsi"/>
          <w:sz w:val="16"/>
        </w:rPr>
        <w:t xml:space="preserve">, chairman of the Eurasia Group, a firm that assesses political risks. “I think we’re heading toward a Hobbesian, each-on-his-own world.” </w:t>
      </w:r>
      <w:r w:rsidRPr="00A977D2">
        <w:rPr>
          <w:rStyle w:val="Emphasis"/>
          <w:rFonts w:asciiTheme="minorHAnsi" w:hAnsiTheme="minorHAnsi"/>
          <w:highlight w:val="cyan"/>
        </w:rPr>
        <w:t>No. This is flat-out wrong</w:t>
      </w:r>
      <w:r w:rsidRPr="0020303E">
        <w:rPr>
          <w:rStyle w:val="Emphasis"/>
          <w:rFonts w:asciiTheme="minorHAnsi" w:hAnsiTheme="minorHAnsi"/>
        </w:rPr>
        <w:t xml:space="preserve">. </w:t>
      </w:r>
      <w:r w:rsidRPr="00A977D2">
        <w:rPr>
          <w:rStyle w:val="StyleUnderline"/>
          <w:rFonts w:asciiTheme="minorHAnsi" w:hAnsiTheme="minorHAnsi"/>
          <w:highlight w:val="cyan"/>
        </w:rPr>
        <w:t>The worst impact</w:t>
      </w:r>
      <w:r w:rsidRPr="0020303E">
        <w:rPr>
          <w:rStyle w:val="StyleUnderline"/>
          <w:rFonts w:asciiTheme="minorHAnsi" w:hAnsiTheme="minorHAnsi"/>
        </w:rPr>
        <w:t xml:space="preserve"> on international relations </w:t>
      </w:r>
      <w:r w:rsidRPr="00A977D2">
        <w:rPr>
          <w:rStyle w:val="StyleUnderline"/>
          <w:rFonts w:asciiTheme="minorHAnsi" w:hAnsiTheme="minorHAnsi"/>
          <w:highlight w:val="cyan"/>
        </w:rPr>
        <w:t>may be a series of petty</w:t>
      </w:r>
      <w:r w:rsidRPr="0020303E">
        <w:rPr>
          <w:rStyle w:val="StyleUnderline"/>
          <w:rFonts w:asciiTheme="minorHAnsi" w:hAnsiTheme="minorHAnsi"/>
        </w:rPr>
        <w:t xml:space="preserve"> or petulant retaliatory </w:t>
      </w:r>
      <w:r w:rsidRPr="00A977D2">
        <w:rPr>
          <w:rStyle w:val="StyleUnderline"/>
          <w:rFonts w:asciiTheme="minorHAnsi" w:hAnsiTheme="minorHAnsi"/>
          <w:highlight w:val="cyan"/>
        </w:rPr>
        <w:t>decisions</w:t>
      </w:r>
      <w:r w:rsidRPr="0020303E">
        <w:rPr>
          <w:rStyle w:val="StyleUnderline"/>
          <w:rFonts w:asciiTheme="minorHAnsi" w:hAnsiTheme="minorHAnsi"/>
        </w:rPr>
        <w:t xml:space="preserve"> </w:t>
      </w:r>
      <w:r w:rsidRPr="00A977D2">
        <w:rPr>
          <w:rStyle w:val="Emphasis"/>
          <w:rFonts w:asciiTheme="minorHAnsi" w:hAnsiTheme="minorHAnsi"/>
          <w:highlight w:val="cyan"/>
        </w:rPr>
        <w:t>that do precisely nothing</w:t>
      </w:r>
      <w:r w:rsidRPr="0020303E">
        <w:rPr>
          <w:rStyle w:val="StyleUnderline"/>
          <w:rFonts w:asciiTheme="minorHAnsi" w:hAnsiTheme="minorHAnsi"/>
        </w:rPr>
        <w:t xml:space="preserve"> to permanently either adjust the world balance of power or render America a bystander in world affairs</w:t>
      </w:r>
      <w:r w:rsidRPr="001028D8">
        <w:rPr>
          <w:rFonts w:asciiTheme="minorHAnsi" w:hAnsiTheme="minorHAnsi"/>
          <w:sz w:val="16"/>
        </w:rPr>
        <w:t xml:space="preserve">. </w:t>
      </w:r>
      <w:r w:rsidRPr="0020303E">
        <w:rPr>
          <w:rStyle w:val="StyleUnderline"/>
          <w:rFonts w:asciiTheme="minorHAnsi" w:hAnsiTheme="minorHAnsi"/>
        </w:rPr>
        <w:t xml:space="preserve">The likely impact is little more than a series of tweets and public temper tantrums — much sound and fury, </w:t>
      </w:r>
      <w:r w:rsidRPr="00A977D2">
        <w:rPr>
          <w:rStyle w:val="Emphasis"/>
          <w:rFonts w:asciiTheme="minorHAnsi" w:hAnsiTheme="minorHAnsi"/>
          <w:highlight w:val="cyan"/>
        </w:rPr>
        <w:t>signifying no real change in the international order</w:t>
      </w:r>
      <w:r w:rsidRPr="0020303E">
        <w:rPr>
          <w:rStyle w:val="Emphasis"/>
          <w:rFonts w:asciiTheme="minorHAnsi" w:hAnsiTheme="minorHAnsi"/>
        </w:rPr>
        <w:t>.</w:t>
      </w:r>
      <w:r w:rsidRPr="001028D8">
        <w:rPr>
          <w:rFonts w:asciiTheme="minorHAnsi" w:hAnsiTheme="minorHAnsi"/>
          <w:sz w:val="16"/>
        </w:rPr>
        <w:t xml:space="preserve"> How do I know this? First, </w:t>
      </w:r>
      <w:r w:rsidRPr="0020303E">
        <w:rPr>
          <w:rStyle w:val="StyleUnderline"/>
          <w:rFonts w:asciiTheme="minorHAnsi" w:hAnsiTheme="minorHAnsi"/>
        </w:rPr>
        <w:t>America has a long, bipartisan tradition of rejecting international climate pacts without fundamentally altering its role in the world</w:t>
      </w:r>
      <w:r w:rsidRPr="001028D8">
        <w:rPr>
          <w:rFonts w:asciiTheme="minorHAnsi" w:hAnsiTheme="minorHAnsi"/>
          <w:sz w:val="16"/>
        </w:rPr>
        <w:t xml:space="preserve">. We’ve seen this movie before. In 1997, President Clinton signed the Kyoto Protocol, hoping to bind the United States to an agreement to combat climate change. The Senate responded with the bipartisan Byrd-Hagel resolution, rejecting the protocol by a whopping 95–0 margin. In 2001, President Bush announced that the U.S. wouldn’t even voluntarily implement the agreement, breaking with 140 countries that had ratified the pact. </w:t>
      </w:r>
      <w:r w:rsidRPr="0020303E">
        <w:rPr>
          <w:rStyle w:val="StyleUnderline"/>
          <w:rFonts w:asciiTheme="minorHAnsi" w:hAnsiTheme="minorHAnsi"/>
        </w:rPr>
        <w:t>America retained its international influence. Second, and more important, decades of national choices have left Trump’s political opponents with no real option other than feeble protest and symbolic gestures.</w:t>
      </w:r>
      <w:r w:rsidRPr="001028D8">
        <w:rPr>
          <w:rFonts w:asciiTheme="minorHAnsi" w:hAnsiTheme="minorHAnsi"/>
          <w:sz w:val="16"/>
        </w:rPr>
        <w:t xml:space="preserve"> </w:t>
      </w:r>
      <w:r w:rsidRPr="00A977D2">
        <w:rPr>
          <w:rStyle w:val="Emphasis"/>
          <w:rFonts w:asciiTheme="minorHAnsi" w:hAnsiTheme="minorHAnsi"/>
          <w:highlight w:val="cyan"/>
        </w:rPr>
        <w:t xml:space="preserve">America </w:t>
      </w:r>
      <w:r w:rsidRPr="00DD2711">
        <w:rPr>
          <w:rStyle w:val="Emphasis"/>
          <w:rFonts w:asciiTheme="minorHAnsi" w:hAnsiTheme="minorHAnsi"/>
        </w:rPr>
        <w:t xml:space="preserve">is indispensable to the national security of every single one of its allies. America is arguably even indispensable to the economy of every single one of its allies. </w:t>
      </w:r>
      <w:r w:rsidRPr="00DD2711">
        <w:rPr>
          <w:rStyle w:val="StyleUnderline"/>
          <w:rFonts w:asciiTheme="minorHAnsi" w:hAnsiTheme="minorHAnsi"/>
        </w:rPr>
        <w:t>So long as America remains in NATO, keeps its treaty obligations elsewhere</w:t>
      </w:r>
      <w:r w:rsidRPr="0020303E">
        <w:rPr>
          <w:rStyle w:val="StyleUnderline"/>
          <w:rFonts w:asciiTheme="minorHAnsi" w:hAnsiTheme="minorHAnsi"/>
        </w:rPr>
        <w:t xml:space="preserve">, and </w:t>
      </w:r>
      <w:r w:rsidRPr="00A977D2">
        <w:rPr>
          <w:rStyle w:val="Emphasis"/>
          <w:rFonts w:asciiTheme="minorHAnsi" w:hAnsiTheme="minorHAnsi"/>
          <w:highlight w:val="cyan"/>
        </w:rPr>
        <w:t xml:space="preserve">maintains its </w:t>
      </w:r>
      <w:r w:rsidRPr="00DD2711">
        <w:rPr>
          <w:rStyle w:val="Emphasis"/>
          <w:rFonts w:asciiTheme="minorHAnsi" w:hAnsiTheme="minorHAnsi"/>
        </w:rPr>
        <w:t xml:space="preserve">economic </w:t>
      </w:r>
      <w:r w:rsidRPr="00A977D2">
        <w:rPr>
          <w:rStyle w:val="Emphasis"/>
          <w:rFonts w:asciiTheme="minorHAnsi" w:hAnsiTheme="minorHAnsi"/>
          <w:highlight w:val="cyan"/>
        </w:rPr>
        <w:t>strength</w:t>
      </w:r>
      <w:r w:rsidRPr="00A977D2">
        <w:rPr>
          <w:rStyle w:val="StyleUnderline"/>
          <w:rFonts w:asciiTheme="minorHAnsi" w:hAnsiTheme="minorHAnsi"/>
          <w:highlight w:val="cyan"/>
        </w:rPr>
        <w:t>, it</w:t>
      </w:r>
      <w:r w:rsidRPr="0020303E">
        <w:rPr>
          <w:rStyle w:val="StyleUnderline"/>
          <w:rFonts w:asciiTheme="minorHAnsi" w:hAnsiTheme="minorHAnsi"/>
        </w:rPr>
        <w:t xml:space="preserve"> is and </w:t>
      </w:r>
      <w:r w:rsidRPr="00A977D2">
        <w:rPr>
          <w:rStyle w:val="StyleUnderline"/>
          <w:rFonts w:asciiTheme="minorHAnsi" w:hAnsiTheme="minorHAnsi"/>
          <w:highlight w:val="cyan"/>
        </w:rPr>
        <w:t>will be the leader of the free world</w:t>
      </w:r>
      <w:r w:rsidRPr="0020303E">
        <w:rPr>
          <w:rStyle w:val="StyleUnderline"/>
          <w:rFonts w:asciiTheme="minorHAnsi" w:hAnsiTheme="minorHAnsi"/>
        </w:rPr>
        <w:t>, and the world’s dominant global power</w:t>
      </w:r>
      <w:r w:rsidRPr="001028D8">
        <w:rPr>
          <w:rFonts w:asciiTheme="minorHAnsi" w:hAnsiTheme="minorHAnsi"/>
          <w:sz w:val="16"/>
        </w:rPr>
        <w:t>.</w:t>
      </w:r>
    </w:p>
    <w:p w:rsidR="00C269CB" w:rsidRPr="00E53A41" w:rsidRDefault="00C269CB" w:rsidP="00C269CB">
      <w:pPr>
        <w:pStyle w:val="Heading4"/>
      </w:pPr>
      <w:r w:rsidRPr="00E53A41">
        <w:t xml:space="preserve">Trump is just a speed-bump—long-term foundations of </w:t>
      </w:r>
      <w:r>
        <w:t>internationalism</w:t>
      </w:r>
      <w:r w:rsidRPr="00E53A41">
        <w:t xml:space="preserve"> remain intact.</w:t>
      </w:r>
    </w:p>
    <w:p w:rsidR="00C269CB" w:rsidRPr="00E53A41" w:rsidRDefault="00C269CB" w:rsidP="00C269CB">
      <w:r w:rsidRPr="00E53A41">
        <w:t xml:space="preserve">Hal </w:t>
      </w:r>
      <w:r w:rsidRPr="00E53A41">
        <w:rPr>
          <w:rStyle w:val="Style13ptBold"/>
        </w:rPr>
        <w:t xml:space="preserve">Brands </w:t>
      </w:r>
      <w:r>
        <w:rPr>
          <w:rStyle w:val="Style13ptBold"/>
        </w:rPr>
        <w:t>&amp;</w:t>
      </w:r>
      <w:r w:rsidRPr="00E53A41">
        <w:t xml:space="preserve"> Charles </w:t>
      </w:r>
      <w:proofErr w:type="spellStart"/>
      <w:r w:rsidRPr="00E53A41">
        <w:rPr>
          <w:rStyle w:val="Style13ptBold"/>
        </w:rPr>
        <w:t>Edel</w:t>
      </w:r>
      <w:proofErr w:type="spellEnd"/>
      <w:r w:rsidRPr="00E53A41">
        <w:rPr>
          <w:rStyle w:val="Style13ptBold"/>
        </w:rPr>
        <w:t xml:space="preserve"> 17</w:t>
      </w:r>
      <w:r w:rsidRPr="00E53A41">
        <w:t xml:space="preserve">. **Henry A. Kissinger Professor, Global Affairs, Johns Hopkins. **Associate Professor, Strategy and Policy, U.S. Naval War College. “The Gathering Storm vs. the Crisis of Confidence.” Foreign Policy. July 14. </w:t>
      </w:r>
      <w:hyperlink r:id="rId162" w:history="1">
        <w:r w:rsidRPr="00E53A41">
          <w:rPr>
            <w:rStyle w:val="Hyperlink"/>
          </w:rPr>
          <w:t>http://foreignpolicy.com/2017/07/14/the-gathering-storm-vs-the-crisis-of-confidence-trump-1930s-1970s/</w:t>
        </w:r>
      </w:hyperlink>
      <w:r w:rsidRPr="00E53A41">
        <w:t xml:space="preserve">. </w:t>
      </w:r>
    </w:p>
    <w:p w:rsidR="00C269CB" w:rsidRDefault="00C269CB" w:rsidP="00C269CB">
      <w:pPr>
        <w:rPr>
          <w:sz w:val="16"/>
        </w:rPr>
      </w:pPr>
      <w:r w:rsidRPr="00A977D2">
        <w:rPr>
          <w:rStyle w:val="underline"/>
          <w:highlight w:val="cyan"/>
        </w:rPr>
        <w:t>In</w:t>
      </w:r>
      <w:r w:rsidRPr="00E53A41">
        <w:rPr>
          <w:sz w:val="16"/>
        </w:rPr>
        <w:t xml:space="preserve"> many ways, this was an accurate reflection of the national mood at the end of </w:t>
      </w:r>
      <w:r w:rsidRPr="00A977D2">
        <w:rPr>
          <w:rStyle w:val="underline"/>
          <w:highlight w:val="cyan"/>
        </w:rPr>
        <w:t>the</w:t>
      </w:r>
      <w:r w:rsidRPr="00E53A41">
        <w:rPr>
          <w:sz w:val="16"/>
        </w:rPr>
        <w:t xml:space="preserve"> 19</w:t>
      </w:r>
      <w:r w:rsidRPr="00A977D2">
        <w:rPr>
          <w:rStyle w:val="underline"/>
          <w:highlight w:val="cyan"/>
        </w:rPr>
        <w:t>70s</w:t>
      </w:r>
      <w:r w:rsidRPr="00E53A41">
        <w:rPr>
          <w:sz w:val="16"/>
        </w:rPr>
        <w:t xml:space="preserve">. During that decade, </w:t>
      </w:r>
      <w:r w:rsidRPr="00E53A41">
        <w:rPr>
          <w:rStyle w:val="underline"/>
        </w:rPr>
        <w:t>the</w:t>
      </w:r>
      <w:r w:rsidRPr="00E53A41">
        <w:rPr>
          <w:sz w:val="16"/>
        </w:rPr>
        <w:t xml:space="preserve"> </w:t>
      </w:r>
      <w:r w:rsidRPr="00E53A41">
        <w:rPr>
          <w:rStyle w:val="StyleUnderline"/>
        </w:rPr>
        <w:t>U</w:t>
      </w:r>
      <w:r w:rsidRPr="00E53A41">
        <w:rPr>
          <w:sz w:val="16"/>
        </w:rPr>
        <w:t xml:space="preserve">nited </w:t>
      </w:r>
      <w:r w:rsidRPr="00E53A41">
        <w:rPr>
          <w:rStyle w:val="StyleUnderline"/>
        </w:rPr>
        <w:t>S</w:t>
      </w:r>
      <w:r w:rsidRPr="00E53A41">
        <w:rPr>
          <w:sz w:val="16"/>
        </w:rPr>
        <w:t xml:space="preserve">tates </w:t>
      </w:r>
      <w:r w:rsidRPr="00E53A41">
        <w:rPr>
          <w:rStyle w:val="underline"/>
        </w:rPr>
        <w:t xml:space="preserve">faced a raft of serious </w:t>
      </w:r>
      <w:r w:rsidRPr="00E53A41">
        <w:rPr>
          <w:rStyle w:val="StyleUnderline"/>
        </w:rPr>
        <w:t>challenges — severe economic competition</w:t>
      </w:r>
      <w:r w:rsidRPr="00E53A41">
        <w:rPr>
          <w:sz w:val="16"/>
        </w:rPr>
        <w:t xml:space="preserve"> from other leading powers, </w:t>
      </w:r>
      <w:r w:rsidRPr="00E53A41">
        <w:rPr>
          <w:rStyle w:val="StyleUnderline"/>
        </w:rPr>
        <w:t>the rise of the Soviet Union</w:t>
      </w:r>
      <w:r w:rsidRPr="00E53A41">
        <w:rPr>
          <w:sz w:val="16"/>
        </w:rPr>
        <w:t xml:space="preserve"> as a global peer competitor in military terms, the </w:t>
      </w:r>
      <w:r w:rsidRPr="00E53A41">
        <w:rPr>
          <w:rStyle w:val="StyleUnderline"/>
        </w:rPr>
        <w:t>stagflation and</w:t>
      </w:r>
      <w:r w:rsidRPr="00E53A41">
        <w:rPr>
          <w:sz w:val="16"/>
        </w:rPr>
        <w:t xml:space="preserve"> national humiliation caused by the </w:t>
      </w:r>
      <w:r w:rsidRPr="00E53A41">
        <w:rPr>
          <w:rStyle w:val="StyleUnderline"/>
        </w:rPr>
        <w:t>oil shocks</w:t>
      </w:r>
      <w:r w:rsidRPr="00E53A41">
        <w:rPr>
          <w:sz w:val="16"/>
        </w:rPr>
        <w:t xml:space="preserve">. </w:t>
      </w:r>
      <w:r w:rsidRPr="00A977D2">
        <w:rPr>
          <w:rStyle w:val="underline"/>
          <w:highlight w:val="cyan"/>
        </w:rPr>
        <w:t>There were concerns</w:t>
      </w:r>
      <w:r w:rsidRPr="00E53A41">
        <w:rPr>
          <w:rStyle w:val="underline"/>
        </w:rPr>
        <w:t xml:space="preserve"> that </w:t>
      </w:r>
      <w:r w:rsidRPr="00A977D2">
        <w:rPr>
          <w:rStyle w:val="underline"/>
          <w:highlight w:val="cyan"/>
        </w:rPr>
        <w:t xml:space="preserve">the </w:t>
      </w:r>
      <w:r w:rsidRPr="00A977D2">
        <w:rPr>
          <w:rStyle w:val="StyleUnderline"/>
          <w:highlight w:val="cyan"/>
        </w:rPr>
        <w:t>U</w:t>
      </w:r>
      <w:r w:rsidRPr="00E53A41">
        <w:rPr>
          <w:sz w:val="16"/>
        </w:rPr>
        <w:t xml:space="preserve">nited </w:t>
      </w:r>
      <w:r w:rsidRPr="00A977D2">
        <w:rPr>
          <w:rStyle w:val="StyleUnderline"/>
          <w:highlight w:val="cyan"/>
        </w:rPr>
        <w:t>S</w:t>
      </w:r>
      <w:r w:rsidRPr="00E53A41">
        <w:rPr>
          <w:sz w:val="16"/>
        </w:rPr>
        <w:t xml:space="preserve">tates </w:t>
      </w:r>
      <w:r w:rsidRPr="00A977D2">
        <w:rPr>
          <w:rStyle w:val="underline"/>
          <w:highlight w:val="cyan"/>
        </w:rPr>
        <w:t xml:space="preserve">was turning </w:t>
      </w:r>
      <w:r w:rsidRPr="00A977D2">
        <w:rPr>
          <w:rStyle w:val="StyleUnderline"/>
          <w:highlight w:val="cyan"/>
        </w:rPr>
        <w:t>inward</w:t>
      </w:r>
      <w:r w:rsidRPr="00E53A41">
        <w:rPr>
          <w:rStyle w:val="StyleUnderline"/>
        </w:rPr>
        <w:t xml:space="preserve"> in the wake</w:t>
      </w:r>
      <w:r w:rsidRPr="00E53A41">
        <w:rPr>
          <w:rStyle w:val="underline"/>
        </w:rPr>
        <w:t xml:space="preserve"> of Vietnam, as leading congressional observers even sought to withdraw significant numbers of U.S. troops from Europe</w:t>
      </w:r>
      <w:r w:rsidRPr="00E53A41">
        <w:rPr>
          <w:sz w:val="16"/>
        </w:rPr>
        <w:t xml:space="preserve">. </w:t>
      </w:r>
      <w:r w:rsidRPr="00E53A41">
        <w:rPr>
          <w:rStyle w:val="StyleUnderline"/>
        </w:rPr>
        <w:t>Economic nationalism was on the rise</w:t>
      </w:r>
      <w:r w:rsidRPr="00E53A41">
        <w:rPr>
          <w:sz w:val="16"/>
        </w:rPr>
        <w:t xml:space="preserve">. Richard Nixon’s first treasury secretary, John </w:t>
      </w:r>
      <w:proofErr w:type="spellStart"/>
      <w:r w:rsidRPr="00E53A41">
        <w:rPr>
          <w:sz w:val="16"/>
        </w:rPr>
        <w:t>Connally</w:t>
      </w:r>
      <w:proofErr w:type="spellEnd"/>
      <w:r w:rsidRPr="00E53A41">
        <w:rPr>
          <w:sz w:val="16"/>
        </w:rPr>
        <w:t>, artfully expressed the ethos: “Foreigners are out to screw us. Our job is to screw them first.”</w:t>
      </w:r>
      <w:r>
        <w:rPr>
          <w:sz w:val="16"/>
        </w:rPr>
        <w:t xml:space="preserve"> </w:t>
      </w:r>
      <w:r w:rsidRPr="00E53A41">
        <w:rPr>
          <w:sz w:val="16"/>
        </w:rPr>
        <w:t xml:space="preserve">In these circumstances, </w:t>
      </w:r>
      <w:r w:rsidRPr="00E53A41">
        <w:rPr>
          <w:rStyle w:val="underline"/>
        </w:rPr>
        <w:t>doubts about the staying power of the</w:t>
      </w:r>
      <w:r w:rsidRPr="00E53A41">
        <w:rPr>
          <w:sz w:val="16"/>
        </w:rPr>
        <w:t xml:space="preserve"> </w:t>
      </w:r>
      <w:r w:rsidRPr="00E53A41">
        <w:rPr>
          <w:rStyle w:val="underline"/>
        </w:rPr>
        <w:t>U</w:t>
      </w:r>
      <w:r w:rsidRPr="00E53A41">
        <w:rPr>
          <w:sz w:val="16"/>
        </w:rPr>
        <w:t xml:space="preserve">nited </w:t>
      </w:r>
      <w:r w:rsidRPr="00E53A41">
        <w:rPr>
          <w:rStyle w:val="underline"/>
        </w:rPr>
        <w:t>S</w:t>
      </w:r>
      <w:r w:rsidRPr="00E53A41">
        <w:rPr>
          <w:sz w:val="16"/>
        </w:rPr>
        <w:t xml:space="preserve">tates </w:t>
      </w:r>
      <w:r w:rsidRPr="00E53A41">
        <w:rPr>
          <w:rStyle w:val="underline"/>
        </w:rPr>
        <w:t>and the postwar international system were pervasive</w:t>
      </w:r>
      <w:r w:rsidRPr="00E53A41">
        <w:rPr>
          <w:sz w:val="16"/>
        </w:rPr>
        <w:t xml:space="preserve">. </w:t>
      </w:r>
      <w:r w:rsidRPr="00E53A41">
        <w:rPr>
          <w:rStyle w:val="underline"/>
        </w:rPr>
        <w:t>Defenders of that system fretted that the American era was coming to a close;</w:t>
      </w:r>
      <w:r w:rsidRPr="00E53A41">
        <w:rPr>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rPr>
          <w:sz w:val="16"/>
        </w:rPr>
        <w:t xml:space="preserve"> </w:t>
      </w:r>
      <w:r w:rsidRPr="00E53A41">
        <w:rPr>
          <w:rStyle w:val="StyleUnderline"/>
        </w:rPr>
        <w:t xml:space="preserve">And </w:t>
      </w:r>
      <w:r w:rsidRPr="00A977D2">
        <w:rPr>
          <w:rStyle w:val="Emphasis"/>
          <w:highlight w:val="cyan"/>
        </w:rPr>
        <w:t>yet</w:t>
      </w:r>
      <w:r w:rsidRPr="00A977D2">
        <w:rPr>
          <w:rStyle w:val="StyleUnderline"/>
          <w:highlight w:val="cyan"/>
        </w:rPr>
        <w:t xml:space="preserve"> the</w:t>
      </w:r>
      <w:r w:rsidRPr="00E53A41">
        <w:rPr>
          <w:rStyle w:val="StyleUnderline"/>
        </w:rPr>
        <w:t xml:space="preserve"> 19</w:t>
      </w:r>
      <w:r w:rsidRPr="00A977D2">
        <w:rPr>
          <w:rStyle w:val="StyleUnderline"/>
          <w:highlight w:val="cyan"/>
        </w:rPr>
        <w:t xml:space="preserve">70s </w:t>
      </w:r>
      <w:r w:rsidRPr="00A977D2">
        <w:rPr>
          <w:rStyle w:val="Emphasis"/>
          <w:highlight w:val="cyan"/>
        </w:rPr>
        <w:t>proved not</w:t>
      </w:r>
      <w:r w:rsidRPr="002B0A05">
        <w:rPr>
          <w:rStyle w:val="StyleUnderline"/>
        </w:rPr>
        <w:t xml:space="preserve"> to be </w:t>
      </w:r>
      <w:r w:rsidRPr="00A977D2">
        <w:rPr>
          <w:rStyle w:val="StyleUnderline"/>
          <w:highlight w:val="cyan"/>
        </w:rPr>
        <w:t>the death knell for American power</w:t>
      </w:r>
      <w:r w:rsidRPr="00E53A41">
        <w:rPr>
          <w:rStyle w:val="StyleUnderline"/>
        </w:rPr>
        <w:t xml:space="preserve"> and the free world system</w:t>
      </w:r>
      <w:r w:rsidRPr="00E53A41">
        <w:rPr>
          <w:sz w:val="16"/>
        </w:rPr>
        <w:t xml:space="preserve"> erected after World War II, </w:t>
      </w:r>
      <w:r w:rsidRPr="00E53A41">
        <w:rPr>
          <w:rStyle w:val="underline"/>
        </w:rPr>
        <w:t>but simply a difficult moment that served as prelude to renewal</w:t>
      </w:r>
      <w:r w:rsidRPr="00E53A41">
        <w:rPr>
          <w:sz w:val="16"/>
        </w:rPr>
        <w:t xml:space="preserve">. </w:t>
      </w:r>
      <w:r w:rsidRPr="00E53A41">
        <w:rPr>
          <w:rStyle w:val="underline"/>
        </w:rPr>
        <w:t>By the late 1970s, the world was again turning in America’s direction — democracy was spreading, globalization was racing ahead, America’s primary great-power competitor was sliding into irreversible decline</w:t>
      </w:r>
      <w:r w:rsidRPr="00E53A41">
        <w:rPr>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rPr>
          <w:sz w:val="16"/>
        </w:rPr>
        <w:t xml:space="preserve"> </w:t>
      </w:r>
      <w:r w:rsidRPr="00E53A41">
        <w:rPr>
          <w:sz w:val="16"/>
        </w:rPr>
        <w:t xml:space="preserve">If focusing on the 1930s analogy thus leads one to fear that the end of the international order is nigh, </w:t>
      </w:r>
      <w:r w:rsidRPr="00E53A41">
        <w:rPr>
          <w:rStyle w:val="StyleUnderline"/>
        </w:rPr>
        <w:t>looking at the 1970s encourages the conclusion that perhaps the future is relatively bright after all</w:t>
      </w:r>
      <w:r w:rsidRPr="00E53A41">
        <w:rPr>
          <w:sz w:val="16"/>
        </w:rPr>
        <w:t xml:space="preserve">. In this view, </w:t>
      </w:r>
      <w:r w:rsidRPr="00E53A41">
        <w:rPr>
          <w:rStyle w:val="StyleUnderline"/>
        </w:rPr>
        <w:t>the</w:t>
      </w:r>
      <w:r w:rsidRPr="00E53A41">
        <w:rPr>
          <w:sz w:val="16"/>
        </w:rPr>
        <w:t xml:space="preserve"> </w:t>
      </w:r>
      <w:r w:rsidRPr="00E53A41">
        <w:rPr>
          <w:rStyle w:val="StyleUnderline"/>
        </w:rPr>
        <w:t>U</w:t>
      </w:r>
      <w:r w:rsidRPr="00E53A41">
        <w:rPr>
          <w:sz w:val="16"/>
        </w:rPr>
        <w:t xml:space="preserve">nited </w:t>
      </w:r>
      <w:r w:rsidRPr="00E53A41">
        <w:rPr>
          <w:rStyle w:val="StyleUnderline"/>
        </w:rPr>
        <w:t>S</w:t>
      </w:r>
      <w:r w:rsidRPr="00E53A41">
        <w:rPr>
          <w:sz w:val="16"/>
        </w:rPr>
        <w:t xml:space="preserve">tates </w:t>
      </w:r>
      <w:r w:rsidRPr="00E53A41">
        <w:rPr>
          <w:rStyle w:val="StyleUnderline"/>
        </w:rPr>
        <w:t xml:space="preserve">and the international system it anchors still have tremendous and unmatched strengths vis-à-vis the competition, the </w:t>
      </w:r>
      <w:r w:rsidRPr="00E53A41">
        <w:rPr>
          <w:rStyle w:val="Emphasis"/>
        </w:rPr>
        <w:t>long-term trends</w:t>
      </w:r>
      <w:r w:rsidRPr="00E53A41">
        <w:rPr>
          <w:rStyle w:val="StyleUnderline"/>
        </w:rPr>
        <w:t xml:space="preserve"> are working in Washington’s favor</w:t>
      </w:r>
      <w:r w:rsidRPr="00E53A41">
        <w:rPr>
          <w:sz w:val="16"/>
        </w:rPr>
        <w:t xml:space="preserve">, and </w:t>
      </w:r>
      <w:r w:rsidRPr="00A977D2">
        <w:rPr>
          <w:rStyle w:val="underline"/>
          <w:highlight w:val="cyan"/>
        </w:rPr>
        <w:t>America is</w:t>
      </w:r>
      <w:r w:rsidRPr="00E53A41">
        <w:rPr>
          <w:rStyle w:val="underline"/>
        </w:rPr>
        <w:t xml:space="preserve"> simply </w:t>
      </w:r>
      <w:r w:rsidRPr="00A977D2">
        <w:rPr>
          <w:rStyle w:val="underline"/>
          <w:highlight w:val="cyan"/>
        </w:rPr>
        <w:t>experiencing</w:t>
      </w:r>
      <w:r w:rsidRPr="00E53A41">
        <w:rPr>
          <w:rStyle w:val="underline"/>
        </w:rPr>
        <w:t xml:space="preserve"> one of its </w:t>
      </w:r>
      <w:r w:rsidRPr="00A977D2">
        <w:rPr>
          <w:rStyle w:val="Emphasis"/>
          <w:highlight w:val="cyan"/>
        </w:rPr>
        <w:t>periodic moments</w:t>
      </w:r>
      <w:r w:rsidRPr="00A977D2">
        <w:rPr>
          <w:rStyle w:val="underline"/>
          <w:highlight w:val="cyan"/>
        </w:rPr>
        <w:t xml:space="preserve"> of doubt</w:t>
      </w:r>
      <w:r w:rsidRPr="00E53A41">
        <w:rPr>
          <w:rStyle w:val="underline"/>
        </w:rPr>
        <w:t xml:space="preserve"> and introspection </w:t>
      </w:r>
      <w:r w:rsidRPr="00A977D2">
        <w:rPr>
          <w:rStyle w:val="underline"/>
          <w:highlight w:val="cyan"/>
        </w:rPr>
        <w:t>rather than a</w:t>
      </w:r>
      <w:r w:rsidRPr="00E53A41">
        <w:rPr>
          <w:rStyle w:val="underline"/>
        </w:rPr>
        <w:t xml:space="preserve"> more </w:t>
      </w:r>
      <w:r w:rsidRPr="00A977D2">
        <w:rPr>
          <w:rStyle w:val="Emphasis"/>
          <w:highlight w:val="cyan"/>
        </w:rPr>
        <w:t>fundamental turn</w:t>
      </w:r>
      <w:r w:rsidRPr="00E53A41">
        <w:rPr>
          <w:rStyle w:val="underline"/>
        </w:rPr>
        <w:t xml:space="preserve"> away </w:t>
      </w:r>
      <w:r w:rsidRPr="00A977D2">
        <w:rPr>
          <w:rStyle w:val="underline"/>
          <w:highlight w:val="cyan"/>
        </w:rPr>
        <w:t>from internationalism</w:t>
      </w:r>
      <w:r w:rsidRPr="00E53A41">
        <w:rPr>
          <w:rStyle w:val="underline"/>
        </w:rPr>
        <w:t xml:space="preserve"> </w:t>
      </w:r>
      <w:r w:rsidRPr="00E53A41">
        <w:rPr>
          <w:sz w:val="16"/>
        </w:rPr>
        <w:t>— just as occurred during the 1970s.</w:t>
      </w:r>
      <w:r>
        <w:rPr>
          <w:sz w:val="16"/>
        </w:rPr>
        <w:t xml:space="preserve"> </w:t>
      </w:r>
      <w:r w:rsidRPr="00E53A41">
        <w:rPr>
          <w:sz w:val="16"/>
        </w:rPr>
        <w:t>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w:t>
      </w:r>
      <w:r>
        <w:rPr>
          <w:sz w:val="16"/>
        </w:rPr>
        <w:t xml:space="preserve"> </w:t>
      </w:r>
      <w:r w:rsidRPr="00E53A41">
        <w:rPr>
          <w:sz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rPr>
          <w:sz w:val="16"/>
        </w:rPr>
        <w:t xml:space="preserve"> </w:t>
      </w:r>
      <w:r w:rsidRPr="00E53A41">
        <w:rPr>
          <w:sz w:val="16"/>
        </w:rPr>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r>
        <w:rPr>
          <w:sz w:val="16"/>
        </w:rPr>
        <w:t xml:space="preserve"> </w:t>
      </w:r>
      <w:r w:rsidRPr="00E53A41">
        <w:rPr>
          <w:sz w:val="16"/>
        </w:rPr>
        <w:t xml:space="preserve">Similarly, </w:t>
      </w:r>
      <w:r w:rsidRPr="00E53A41">
        <w:rPr>
          <w:rStyle w:val="underline"/>
        </w:rPr>
        <w:t xml:space="preserve">the 1970s analogy reminds us to </w:t>
      </w:r>
      <w:r w:rsidRPr="00A977D2">
        <w:rPr>
          <w:rStyle w:val="underline"/>
          <w:highlight w:val="cyan"/>
        </w:rPr>
        <w:t xml:space="preserve">take into account </w:t>
      </w:r>
      <w:r w:rsidRPr="00A977D2">
        <w:rPr>
          <w:rStyle w:val="Emphasis"/>
          <w:highlight w:val="cyan"/>
        </w:rPr>
        <w:t>long-range</w:t>
      </w:r>
      <w:r w:rsidRPr="00E53A41">
        <w:rPr>
          <w:rStyle w:val="Emphasis"/>
        </w:rPr>
        <w:t xml:space="preserve"> U.S. </w:t>
      </w:r>
      <w:r w:rsidRPr="00A977D2">
        <w:rPr>
          <w:rStyle w:val="Emphasis"/>
          <w:highlight w:val="cyan"/>
        </w:rPr>
        <w:t>strengths</w:t>
      </w:r>
      <w:r w:rsidRPr="00E53A41">
        <w:rPr>
          <w:rStyle w:val="underline"/>
        </w:rPr>
        <w:t xml:space="preserve"> that no adversary can match and to factor in emerging trends that may play to America’s advantage.</w:t>
      </w:r>
      <w:r w:rsidRPr="00E53A41">
        <w:rPr>
          <w:sz w:val="16"/>
        </w:rPr>
        <w:t xml:space="preserve"> </w:t>
      </w:r>
      <w:r w:rsidRPr="00E53A41">
        <w:rPr>
          <w:rStyle w:val="underline"/>
        </w:rPr>
        <w:t>Washington’s</w:t>
      </w:r>
      <w:r w:rsidRPr="00E53A41">
        <w:rPr>
          <w:sz w:val="16"/>
        </w:rPr>
        <w:t xml:space="preserve"> unequaled collection of allies, its relatively healthy demographic profile, its culture of innovation, and its repeated resilience in the face of macroeconomic shifts falls into the first category; an energy revolution that is giving America new </w:t>
      </w:r>
      <w:r w:rsidRPr="00A977D2">
        <w:rPr>
          <w:rStyle w:val="underline"/>
          <w:highlight w:val="cyan"/>
        </w:rPr>
        <w:t>economic</w:t>
      </w:r>
      <w:r w:rsidRPr="00E53A41">
        <w:rPr>
          <w:rStyle w:val="underline"/>
        </w:rPr>
        <w:t xml:space="preserve"> and geopolitical </w:t>
      </w:r>
      <w:r w:rsidRPr="00A977D2">
        <w:rPr>
          <w:rStyle w:val="underline"/>
          <w:highlight w:val="cyan"/>
        </w:rPr>
        <w:t>leverage is</w:t>
      </w:r>
      <w:r w:rsidRPr="00E53A41">
        <w:rPr>
          <w:rStyle w:val="underline"/>
        </w:rPr>
        <w:t xml:space="preserve"> but </w:t>
      </w:r>
      <w:r w:rsidRPr="00A977D2">
        <w:rPr>
          <w:rStyle w:val="underline"/>
          <w:highlight w:val="cyan"/>
        </w:rPr>
        <w:t>one example</w:t>
      </w:r>
      <w:r w:rsidRPr="00E53A41">
        <w:rPr>
          <w:sz w:val="16"/>
        </w:rPr>
        <w:t xml:space="preserve"> of the second</w:t>
      </w:r>
      <w:r w:rsidRPr="00E53A41">
        <w:rPr>
          <w:rStyle w:val="underline"/>
        </w:rPr>
        <w:t>.</w:t>
      </w:r>
      <w:r>
        <w:rPr>
          <w:rStyle w:val="underline"/>
        </w:rPr>
        <w:t xml:space="preserve"> </w:t>
      </w:r>
      <w:r w:rsidRPr="00E53A41">
        <w:rPr>
          <w:sz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E53A41">
        <w:rPr>
          <w:rStyle w:val="underline"/>
        </w:rPr>
        <w:t>we can learn from the 1970s that our current traumas are neither unprecedented nor particularly severe by historical standards</w:t>
      </w:r>
      <w:r w:rsidRPr="00E53A41">
        <w:rPr>
          <w:sz w:val="16"/>
        </w:rPr>
        <w:t xml:space="preserve">. </w:t>
      </w:r>
      <w:r w:rsidRPr="00E53A41">
        <w:rPr>
          <w:rStyle w:val="underline"/>
        </w:rPr>
        <w:t>In its effects on U.S. political stability and American power</w:t>
      </w:r>
      <w:r w:rsidRPr="00E53A41">
        <w:rPr>
          <w:sz w:val="16"/>
        </w:rPr>
        <w:t xml:space="preserve">, the </w:t>
      </w:r>
      <w:r w:rsidRPr="00E53A41">
        <w:rPr>
          <w:rStyle w:val="underline"/>
        </w:rPr>
        <w:t>Vietnam</w:t>
      </w:r>
      <w:r w:rsidRPr="00E53A41">
        <w:rPr>
          <w:sz w:val="16"/>
        </w:rPr>
        <w:t xml:space="preserve"> War </w:t>
      </w:r>
      <w:r w:rsidRPr="00E53A41">
        <w:rPr>
          <w:rStyle w:val="underline"/>
        </w:rPr>
        <w:t>was far worse than anything the country has experienced in Iraq or Afghanistan</w:t>
      </w:r>
      <w:r w:rsidRPr="00E53A41">
        <w:rPr>
          <w:sz w:val="16"/>
        </w:rPr>
        <w:t xml:space="preserve"> over the past 15 years</w:t>
      </w:r>
      <w:r w:rsidRPr="00E53A41">
        <w:rPr>
          <w:rStyle w:val="underline"/>
        </w:rPr>
        <w:t>.</w:t>
      </w:r>
      <w:r>
        <w:rPr>
          <w:rStyle w:val="underline"/>
        </w:rPr>
        <w:t xml:space="preserve"> </w:t>
      </w:r>
      <w:r w:rsidRPr="00E53A41">
        <w:rPr>
          <w:sz w:val="16"/>
        </w:rPr>
        <w:t xml:space="preserve">Finally, </w:t>
      </w:r>
      <w:r w:rsidRPr="00E53A41">
        <w:rPr>
          <w:rStyle w:val="underline"/>
        </w:rPr>
        <w:t>the experience of the 1970s also cautions us not to panic about the state of American internationalism</w:t>
      </w:r>
      <w:r w:rsidRPr="00E53A41">
        <w:rPr>
          <w:sz w:val="16"/>
        </w:rPr>
        <w:t xml:space="preserve">. </w:t>
      </w:r>
      <w:r w:rsidRPr="002B0A05">
        <w:rPr>
          <w:rStyle w:val="underline"/>
        </w:rPr>
        <w:t>Yes</w:t>
      </w:r>
      <w:r w:rsidRPr="00E53A41">
        <w:rPr>
          <w:rStyle w:val="underline"/>
        </w:rPr>
        <w:t xml:space="preserve">, the </w:t>
      </w:r>
      <w:r w:rsidRPr="00A977D2">
        <w:rPr>
          <w:rStyle w:val="underline"/>
          <w:highlight w:val="cyan"/>
        </w:rPr>
        <w:t>Trump</w:t>
      </w:r>
      <w:r w:rsidRPr="00E53A41">
        <w:rPr>
          <w:rStyle w:val="underline"/>
        </w:rPr>
        <w:t xml:space="preserve"> phenomenon </w:t>
      </w:r>
      <w:r w:rsidRPr="00A977D2">
        <w:rPr>
          <w:rStyle w:val="underline"/>
          <w:highlight w:val="cyan"/>
        </w:rPr>
        <w:t>is</w:t>
      </w:r>
      <w:r w:rsidRPr="00E53A41">
        <w:rPr>
          <w:rStyle w:val="underline"/>
        </w:rPr>
        <w:t xml:space="preserve"> </w:t>
      </w:r>
      <w:r w:rsidRPr="00E53A41">
        <w:rPr>
          <w:rStyle w:val="Emphasis"/>
        </w:rPr>
        <w:t xml:space="preserve">deeply </w:t>
      </w:r>
      <w:r w:rsidRPr="00A977D2">
        <w:rPr>
          <w:rStyle w:val="Emphasis"/>
          <w:highlight w:val="cyan"/>
        </w:rPr>
        <w:t>disturbing</w:t>
      </w:r>
      <w:r w:rsidRPr="00E53A41">
        <w:rPr>
          <w:rStyle w:val="underline"/>
        </w:rPr>
        <w:t xml:space="preserve"> for those who wish to see a globally engaged America contributing constructively on issues including international trade and combating climate change</w:t>
      </w:r>
      <w:r w:rsidRPr="00E53A41">
        <w:rPr>
          <w:sz w:val="16"/>
        </w:rPr>
        <w:t xml:space="preserve">. </w:t>
      </w:r>
      <w:r w:rsidRPr="00A977D2">
        <w:rPr>
          <w:rStyle w:val="underline"/>
          <w:highlight w:val="cyan"/>
        </w:rPr>
        <w:t>But we</w:t>
      </w:r>
      <w:r w:rsidRPr="002B0A05">
        <w:rPr>
          <w:rStyle w:val="underline"/>
        </w:rPr>
        <w:t xml:space="preserve"> have </w:t>
      </w:r>
      <w:r w:rsidRPr="00A977D2">
        <w:rPr>
          <w:rStyle w:val="Emphasis"/>
          <w:highlight w:val="cyan"/>
        </w:rPr>
        <w:t>lived through</w:t>
      </w:r>
      <w:r w:rsidRPr="00A977D2">
        <w:rPr>
          <w:rStyle w:val="underline"/>
          <w:highlight w:val="cyan"/>
        </w:rPr>
        <w:t xml:space="preserve"> periods of</w:t>
      </w:r>
      <w:r w:rsidRPr="002B0A05">
        <w:rPr>
          <w:rStyle w:val="underline"/>
        </w:rPr>
        <w:t xml:space="preserve"> American</w:t>
      </w:r>
      <w:r w:rsidRPr="00E53A41">
        <w:rPr>
          <w:rStyle w:val="underline"/>
        </w:rPr>
        <w:t xml:space="preserve"> </w:t>
      </w:r>
      <w:r w:rsidRPr="00A977D2">
        <w:rPr>
          <w:rStyle w:val="underline"/>
          <w:highlight w:val="cyan"/>
        </w:rPr>
        <w:t>disillusion</w:t>
      </w:r>
      <w:r w:rsidRPr="00E53A41">
        <w:rPr>
          <w:rStyle w:val="StyleUnderline"/>
        </w:rPr>
        <w:t xml:space="preserve"> </w:t>
      </w:r>
      <w:r w:rsidRPr="00E53A41">
        <w:rPr>
          <w:rStyle w:val="underline"/>
        </w:rPr>
        <w:t xml:space="preserve">with the world </w:t>
      </w:r>
      <w:r w:rsidRPr="00A977D2">
        <w:rPr>
          <w:rStyle w:val="underline"/>
          <w:highlight w:val="cyan"/>
        </w:rPr>
        <w:t>before</w:t>
      </w:r>
      <w:r w:rsidRPr="00E53A41">
        <w:rPr>
          <w:rStyle w:val="underline"/>
        </w:rPr>
        <w:t xml:space="preserve">, as the experience of the 1970s reminds us, and the logic of </w:t>
      </w:r>
      <w:r w:rsidRPr="00A977D2">
        <w:rPr>
          <w:rStyle w:val="underline"/>
          <w:highlight w:val="cyan"/>
        </w:rPr>
        <w:t>global engagement</w:t>
      </w:r>
      <w:r w:rsidRPr="00E53A41">
        <w:rPr>
          <w:rStyle w:val="underline"/>
        </w:rPr>
        <w:t xml:space="preserve"> and activism has generally </w:t>
      </w:r>
      <w:r w:rsidRPr="00A977D2">
        <w:rPr>
          <w:rStyle w:val="Emphasis"/>
          <w:highlight w:val="cyan"/>
        </w:rPr>
        <w:t>reasserted itself</w:t>
      </w:r>
      <w:r w:rsidRPr="00E53A41">
        <w:rPr>
          <w:rStyle w:val="underline"/>
        </w:rPr>
        <w:t xml:space="preserve"> after a fashion</w:t>
      </w:r>
      <w:r w:rsidRPr="00E53A41">
        <w:rPr>
          <w:sz w:val="16"/>
        </w:rPr>
        <w:t xml:space="preserve"> — </w:t>
      </w:r>
      <w:r w:rsidRPr="00E53A41">
        <w:rPr>
          <w:rStyle w:val="underline"/>
        </w:rPr>
        <w:t xml:space="preserve">usually in response to threatening developments abroad. Indeed, the fact that public </w:t>
      </w:r>
      <w:r w:rsidRPr="002B0A05">
        <w:rPr>
          <w:rStyle w:val="underline"/>
        </w:rPr>
        <w:t>opinion polling on support for U.S. alliances and honoring America’s overseas commitments actually looked much worse in the mid-1970s than it does at present</w:t>
      </w:r>
      <w:r w:rsidRPr="002B0A05">
        <w:rPr>
          <w:sz w:val="16"/>
        </w:rPr>
        <w:t xml:space="preserve"> (after the U.S. withdrawal from Vietnam, for instance, only 36 percent of Americans felt that “it was important for the United States to make and keep commitments to other nations”) </w:t>
      </w:r>
      <w:r w:rsidRPr="002B0A05">
        <w:rPr>
          <w:rStyle w:val="underline"/>
        </w:rPr>
        <w:t>provides some antidote</w:t>
      </w:r>
      <w:r w:rsidRPr="00E53A41">
        <w:rPr>
          <w:rStyle w:val="underline"/>
        </w:rPr>
        <w:t xml:space="preserve"> to pessimism today</w:t>
      </w:r>
      <w:r w:rsidRPr="00E53A41">
        <w:rPr>
          <w:sz w:val="16"/>
        </w:rPr>
        <w:t>.</w:t>
      </w:r>
    </w:p>
    <w:p w:rsidR="00AB5C00" w:rsidRDefault="00AB5C00" w:rsidP="00AB5C00">
      <w:pPr>
        <w:pStyle w:val="Heading3"/>
      </w:pPr>
      <w:proofErr w:type="spellStart"/>
      <w:r w:rsidRPr="00881B88">
        <w:t>Heg</w:t>
      </w:r>
      <w:proofErr w:type="spellEnd"/>
      <w:r w:rsidRPr="00881B88">
        <w:t xml:space="preserve"> </w:t>
      </w:r>
      <w:r>
        <w:t>–</w:t>
      </w:r>
      <w:r w:rsidRPr="00881B88">
        <w:t xml:space="preserve"> Generic</w:t>
      </w:r>
    </w:p>
    <w:p w:rsidR="00AB5C00" w:rsidRPr="00AE42B9" w:rsidRDefault="00AB5C00" w:rsidP="00AB5C00">
      <w:pPr>
        <w:pStyle w:val="Heading4"/>
        <w:rPr>
          <w:rFonts w:cs="Arial"/>
        </w:rPr>
      </w:pPr>
      <w:r>
        <w:rPr>
          <w:rFonts w:cs="Arial"/>
        </w:rPr>
        <w:t xml:space="preserve">Hard power is specifically key to deterrence - </w:t>
      </w:r>
    </w:p>
    <w:p w:rsidR="00AB5C00" w:rsidRPr="00AE42B9" w:rsidRDefault="00AB5C00" w:rsidP="00AB5C00">
      <w:r w:rsidRPr="00AE42B9">
        <w:t xml:space="preserve">Alan </w:t>
      </w:r>
      <w:r w:rsidRPr="00AB5C00">
        <w:rPr>
          <w:rStyle w:val="Style13ptBold"/>
        </w:rPr>
        <w:t>Dowd</w:t>
      </w:r>
      <w:r w:rsidRPr="00AE42B9">
        <w:t xml:space="preserve">, senior fellow with the </w:t>
      </w:r>
      <w:proofErr w:type="spellStart"/>
      <w:r w:rsidRPr="00AE42B9">
        <w:t>Sagamore</w:t>
      </w:r>
      <w:proofErr w:type="spellEnd"/>
      <w:r w:rsidRPr="00AE42B9">
        <w:t xml:space="preserve"> Institute Center for America's Purpose, Providence Magazine, December 31, </w:t>
      </w:r>
      <w:r w:rsidRPr="00AB5C00">
        <w:rPr>
          <w:rStyle w:val="Style13ptBold"/>
        </w:rPr>
        <w:t>2015</w:t>
      </w:r>
      <w:r w:rsidRPr="00AE42B9">
        <w:t>, “Shield &amp; Sword: The Case for Military Deterrence”, https://providencemag.com/2015/12/shield-sword-the-case-for-military-deterrence/</w:t>
      </w:r>
    </w:p>
    <w:p w:rsidR="00AB5C00" w:rsidRPr="00AE42B9" w:rsidRDefault="00AB5C00" w:rsidP="00AB5C00">
      <w:r w:rsidRPr="00AE42B9">
        <w:t xml:space="preserve">Surely, the same principle applies in the realm of nations. </w:t>
      </w:r>
      <w:r w:rsidRPr="00A977D2">
        <w:rPr>
          <w:rStyle w:val="StyleUnderline"/>
          <w:highlight w:val="cyan"/>
        </w:rPr>
        <w:t>Our world teems with violent regimes</w:t>
      </w:r>
      <w:r w:rsidRPr="00AE42B9">
        <w:rPr>
          <w:rStyle w:val="StyleUnderline"/>
        </w:rPr>
        <w:t xml:space="preserve"> and vicious men. And something precious—our notion of peace, sovereignty, liberty, </w:t>
      </w:r>
      <w:r w:rsidRPr="00AE42B9">
        <w:rPr>
          <w:rStyle w:val="Emphasis"/>
        </w:rPr>
        <w:t>civilization itself</w:t>
      </w:r>
      <w:r w:rsidRPr="00AE42B9">
        <w:rPr>
          <w:rStyle w:val="StyleUnderline"/>
        </w:rPr>
        <w:t xml:space="preserve">—sits exposed to all that danger. In a world where might makes right, </w:t>
      </w:r>
      <w:r w:rsidRPr="00A977D2">
        <w:rPr>
          <w:rStyle w:val="StyleUnderline"/>
          <w:highlight w:val="cyan"/>
        </w:rPr>
        <w:t xml:space="preserve">the </w:t>
      </w:r>
      <w:r w:rsidRPr="00A977D2">
        <w:rPr>
          <w:rStyle w:val="Emphasis"/>
          <w:highlight w:val="cyan"/>
        </w:rPr>
        <w:t>only</w:t>
      </w:r>
      <w:r w:rsidRPr="00A977D2">
        <w:rPr>
          <w:rStyle w:val="StyleUnderline"/>
          <w:highlight w:val="cyan"/>
        </w:rPr>
        <w:t xml:space="preserve"> thing that keeps the peace,</w:t>
      </w:r>
      <w:r w:rsidRPr="00AE42B9">
        <w:t xml:space="preserve"> defends our sovereignty and liberty, </w:t>
      </w:r>
      <w:r w:rsidRPr="00AE42B9">
        <w:rPr>
          <w:rStyle w:val="StyleUnderline"/>
        </w:rPr>
        <w:t xml:space="preserve">and upholds civilization </w:t>
      </w:r>
      <w:r w:rsidRPr="00A977D2">
        <w:rPr>
          <w:rStyle w:val="StyleUnderline"/>
          <w:highlight w:val="cyan"/>
        </w:rPr>
        <w:t>is</w:t>
      </w:r>
      <w:r w:rsidRPr="00AE42B9">
        <w:t xml:space="preserve"> the willingness to use our resources to keep the dangers at bay. Yet too many policymakers disregard the wisdom of </w:t>
      </w:r>
      <w:r w:rsidRPr="00A977D2">
        <w:rPr>
          <w:rStyle w:val="Emphasis"/>
          <w:highlight w:val="cyan"/>
        </w:rPr>
        <w:t>military deterrence</w:t>
      </w:r>
      <w:r w:rsidRPr="00AE42B9">
        <w:t xml:space="preserve">, and too many people of faith forget that </w:t>
      </w:r>
      <w:r w:rsidRPr="00AE42B9">
        <w:rPr>
          <w:rStyle w:val="StyleUnderline"/>
        </w:rPr>
        <w:t>the aim of deterrence is, by definition, to prevent wars, not start them.</w:t>
      </w:r>
      <w:r>
        <w:rPr>
          <w:rStyle w:val="StyleUnderline"/>
        </w:rPr>
        <w:t xml:space="preserve"> </w:t>
      </w:r>
      <w:r w:rsidRPr="00AE42B9">
        <w:t>Some people of faith oppose the threat of military force, let alone the use of military force, because of Christ’s message of peace. This is understandable in the abstract, but we must keep in mind two truths.</w:t>
      </w:r>
      <w:r>
        <w:t xml:space="preserve"> </w:t>
      </w:r>
      <w:r w:rsidRPr="00AE42B9">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r>
        <w:t xml:space="preserve"> </w:t>
      </w:r>
      <w:r w:rsidRPr="00AE42B9">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r>
        <w:t xml:space="preserve"> </w:t>
      </w:r>
      <w:r w:rsidRPr="00AE42B9">
        <w:t xml:space="preserve">Some lament the fact that </w:t>
      </w:r>
      <w:r w:rsidRPr="00AE42B9">
        <w:rPr>
          <w:rStyle w:val="StyleUnderline"/>
        </w:rPr>
        <w:t>we live in</w:t>
      </w:r>
      <w:r w:rsidRPr="00AE42B9">
        <w:t xml:space="preserve"> such </w:t>
      </w:r>
      <w:r w:rsidRPr="00AE42B9">
        <w:rPr>
          <w:rStyle w:val="StyleUnderline"/>
        </w:rPr>
        <w:t>a violent world,</w:t>
      </w:r>
      <w:r w:rsidRPr="00AE42B9">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AE42B9">
        <w:t>faith.[</w:t>
      </w:r>
      <w:proofErr w:type="spellStart"/>
      <w:proofErr w:type="gramEnd"/>
      <w:r w:rsidRPr="00AE42B9">
        <w:t>i</w:t>
      </w:r>
      <w:proofErr w:type="spellEnd"/>
      <w:r w:rsidRPr="00AE42B9">
        <w:t>] “Even in the Gospels,” soldier-scholar Ralph Peters reminds us, “it is assumed that soldiers are, however regrettably, necessary.”[ii] They are necessary not only for waging war but, preferably, for maintaining peace.</w:t>
      </w:r>
      <w:r>
        <w:t xml:space="preserve"> </w:t>
      </w:r>
      <w:r w:rsidRPr="00AE42B9">
        <w:t xml:space="preserve">It’s a paradoxical truth that </w:t>
      </w:r>
      <w:r w:rsidRPr="00AE42B9">
        <w:rPr>
          <w:rStyle w:val="Emphasis"/>
        </w:rPr>
        <w:t>military readiness can keep the peace</w:t>
      </w:r>
      <w:r w:rsidRPr="00AE42B9">
        <w:t xml:space="preserve">. The Romans had a phrase for it: Si vis </w:t>
      </w:r>
      <w:proofErr w:type="spellStart"/>
      <w:r w:rsidRPr="00AE42B9">
        <w:t>pacem</w:t>
      </w:r>
      <w:proofErr w:type="spellEnd"/>
      <w:r w:rsidRPr="00AE42B9">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AE42B9">
        <w:rPr>
          <w:rStyle w:val="StyleUnderline"/>
        </w:rPr>
        <w:t>After the West gambled civilization’s very existence in the 1920s and 1930s on hopes that war could somehow be outlawed, the men who crafted the blueprint for waging the Cold War returned to peace through strength</w:t>
      </w:r>
      <w:r w:rsidRPr="00AE42B9">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AE42B9">
        <w:rPr>
          <w:rStyle w:val="StyleUnderline"/>
        </w:rPr>
        <w:t>Our arms must be mighty, ready for instant action, so that no potential aggressor may be tempted to risk its own destruction</w:t>
      </w:r>
      <w:r w:rsidRPr="00AE42B9">
        <w:t xml:space="preserve">.” President John Kennedy vowed to “strengthen our military power to the point where no aggressor will dare attack.” And President Ronald </w:t>
      </w:r>
      <w:r w:rsidRPr="00AE42B9">
        <w:rPr>
          <w:rStyle w:val="StyleUnderline"/>
        </w:rPr>
        <w:t>Reagan steered the Cold War to a peaceful end by noting, “None of the four wars in my lifetime came about because we were too strong.” Reagan also argued, “Our</w:t>
      </w:r>
      <w:r w:rsidRPr="00AE42B9">
        <w:t xml:space="preserve"> </w:t>
      </w:r>
      <w:r w:rsidRPr="00AE42B9">
        <w:rPr>
          <w:rStyle w:val="StyleUnderline"/>
        </w:rPr>
        <w:t>military strength is a prerequisite for peace</w:t>
      </w:r>
      <w:proofErr w:type="gramStart"/>
      <w:r w:rsidRPr="00AE42B9">
        <w:t>.”[</w:t>
      </w:r>
      <w:proofErr w:type="gramEnd"/>
      <w:r w:rsidRPr="00AE42B9">
        <w:t>iv]</w:t>
      </w:r>
      <w:r>
        <w:t xml:space="preserve"> </w:t>
      </w:r>
      <w:r w:rsidRPr="00AE42B9">
        <w:t xml:space="preserve">Even so, arms alone aren’t enough to deter war. After all, the great powers were armed to the teeth in 1914. But since they weren’t clear about their intentions and treaty commitments, </w:t>
      </w:r>
      <w:r w:rsidRPr="00A977D2">
        <w:rPr>
          <w:rStyle w:val="StyleUnderline"/>
          <w:highlight w:val="cyan"/>
        </w:rPr>
        <w:t>a small crisis</w:t>
      </w:r>
      <w:r w:rsidRPr="00AE42B9">
        <w:rPr>
          <w:rStyle w:val="StyleUnderline"/>
        </w:rPr>
        <w:t xml:space="preserve"> on the fringes of Europe </w:t>
      </w:r>
      <w:r w:rsidRPr="00A977D2">
        <w:rPr>
          <w:rStyle w:val="StyleUnderline"/>
          <w:highlight w:val="cyan"/>
        </w:rPr>
        <w:t>mushroomed</w:t>
      </w:r>
      <w:r w:rsidRPr="00AE42B9">
        <w:rPr>
          <w:rStyle w:val="StyleUnderline"/>
        </w:rPr>
        <w:t xml:space="preserve"> </w:t>
      </w:r>
      <w:r w:rsidRPr="00A977D2">
        <w:rPr>
          <w:rStyle w:val="StyleUnderline"/>
          <w:highlight w:val="cyan"/>
        </w:rPr>
        <w:t>into</w:t>
      </w:r>
      <w:r w:rsidRPr="00AE42B9">
        <w:rPr>
          <w:rStyle w:val="StyleUnderline"/>
        </w:rPr>
        <w:t xml:space="preserve"> a </w:t>
      </w:r>
      <w:r w:rsidRPr="00A977D2">
        <w:rPr>
          <w:rStyle w:val="StyleUnderline"/>
          <w:highlight w:val="cyan"/>
        </w:rPr>
        <w:t>global war.</w:t>
      </w:r>
      <w:r w:rsidRPr="00AE42B9">
        <w:rPr>
          <w:rStyle w:val="StyleUnderline"/>
        </w:rPr>
        <w:t xml:space="preserve"> Neither is clarity alone enough to deter war</w:t>
      </w:r>
      <w:r w:rsidRPr="00AE42B9">
        <w:t xml:space="preserve">. After all, President Woodrow </w:t>
      </w:r>
      <w:r w:rsidRPr="00AE42B9">
        <w:rPr>
          <w:rStyle w:val="StyleUnderline"/>
        </w:rPr>
        <w:t xml:space="preserve">Wilson’s admonitions to the Kaiser were clear, but </w:t>
      </w:r>
      <w:r w:rsidRPr="00A977D2">
        <w:rPr>
          <w:rStyle w:val="StyleUnderline"/>
          <w:highlight w:val="cyan"/>
        </w:rPr>
        <w:t>America lacked the</w:t>
      </w:r>
      <w:r w:rsidRPr="00AE42B9">
        <w:rPr>
          <w:rStyle w:val="StyleUnderline"/>
        </w:rPr>
        <w:t xml:space="preserve"> military </w:t>
      </w:r>
      <w:r w:rsidRPr="00A977D2">
        <w:rPr>
          <w:rStyle w:val="StyleUnderline"/>
          <w:highlight w:val="cyan"/>
        </w:rPr>
        <w:t>strength</w:t>
      </w:r>
      <w:r w:rsidRPr="00AE42B9">
        <w:rPr>
          <w:rStyle w:val="StyleUnderline"/>
        </w:rPr>
        <w:t xml:space="preserve"> at the onset of war </w:t>
      </w:r>
      <w:r w:rsidRPr="00A977D2">
        <w:rPr>
          <w:rStyle w:val="StyleUnderline"/>
          <w:highlight w:val="cyan"/>
        </w:rPr>
        <w:t>to make</w:t>
      </w:r>
      <w:r w:rsidRPr="00AE42B9">
        <w:rPr>
          <w:rStyle w:val="StyleUnderline"/>
        </w:rPr>
        <w:t xml:space="preserve"> those </w:t>
      </w:r>
      <w:r w:rsidRPr="00A977D2">
        <w:rPr>
          <w:rStyle w:val="StyleUnderline"/>
          <w:highlight w:val="cyan"/>
        </w:rPr>
        <w:t>words matter and</w:t>
      </w:r>
      <w:r w:rsidRPr="00AE42B9">
        <w:rPr>
          <w:rStyle w:val="StyleUnderline"/>
        </w:rPr>
        <w:t xml:space="preserve"> thus </w:t>
      </w:r>
      <w:r w:rsidRPr="00A977D2">
        <w:rPr>
          <w:rStyle w:val="StyleUnderline"/>
          <w:highlight w:val="cyan"/>
        </w:rPr>
        <w:t>deter German aggression</w:t>
      </w:r>
      <w:r w:rsidRPr="00AE42B9">
        <w:t xml:space="preserve">. </w:t>
      </w:r>
      <w:r w:rsidRPr="00AE42B9">
        <w:rPr>
          <w:rStyle w:val="StyleUnderline"/>
        </w:rPr>
        <w:t xml:space="preserve">In other words, America was unable to deter. “The purpose of a </w:t>
      </w:r>
      <w:r w:rsidRPr="00A977D2">
        <w:rPr>
          <w:rStyle w:val="StyleUnderline"/>
          <w:highlight w:val="cyan"/>
        </w:rPr>
        <w:t>deterrence</w:t>
      </w:r>
      <w:r w:rsidRPr="00AE42B9">
        <w:rPr>
          <w:rStyle w:val="StyleUnderline"/>
        </w:rPr>
        <w:t xml:space="preserve"> force is to </w:t>
      </w:r>
      <w:r w:rsidRPr="00A977D2">
        <w:rPr>
          <w:rStyle w:val="StyleUnderline"/>
          <w:highlight w:val="cyan"/>
        </w:rPr>
        <w:t xml:space="preserve">create </w:t>
      </w:r>
      <w:r w:rsidRPr="00AE42B9">
        <w:rPr>
          <w:rStyle w:val="StyleUnderline"/>
        </w:rPr>
        <w:t xml:space="preserve">a set of </w:t>
      </w:r>
      <w:r w:rsidRPr="00A977D2">
        <w:rPr>
          <w:rStyle w:val="StyleUnderline"/>
          <w:highlight w:val="cyan"/>
        </w:rPr>
        <w:t>conditions</w:t>
      </w:r>
      <w:r w:rsidRPr="00AE42B9">
        <w:rPr>
          <w:rStyle w:val="StyleUnderline"/>
        </w:rPr>
        <w:t xml:space="preserve"> </w:t>
      </w:r>
      <w:r w:rsidRPr="00A977D2">
        <w:rPr>
          <w:rStyle w:val="StyleUnderline"/>
          <w:highlight w:val="cyan"/>
        </w:rPr>
        <w:t>that</w:t>
      </w:r>
      <w:r w:rsidRPr="00AE42B9">
        <w:rPr>
          <w:rStyle w:val="StyleUnderline"/>
        </w:rPr>
        <w:t xml:space="preserve"> would </w:t>
      </w:r>
      <w:r w:rsidRPr="00A977D2">
        <w:rPr>
          <w:rStyle w:val="StyleUnderline"/>
          <w:highlight w:val="cyan"/>
        </w:rPr>
        <w:t>cause an adversary to conclude that the cost</w:t>
      </w:r>
      <w:r w:rsidRPr="00AE42B9">
        <w:rPr>
          <w:rStyle w:val="StyleUnderline"/>
        </w:rPr>
        <w:t xml:space="preserve"> of any particular act against the United States of America or her allies </w:t>
      </w:r>
      <w:r w:rsidRPr="00A977D2">
        <w:rPr>
          <w:rStyle w:val="StyleUnderline"/>
          <w:highlight w:val="cyan"/>
        </w:rPr>
        <w:t>is far higher than</w:t>
      </w:r>
      <w:r w:rsidRPr="00AE42B9">
        <w:rPr>
          <w:rStyle w:val="StyleUnderline"/>
        </w:rPr>
        <w:t xml:space="preserve"> the potential </w:t>
      </w:r>
      <w:r w:rsidRPr="00A977D2">
        <w:rPr>
          <w:rStyle w:val="StyleUnderline"/>
          <w:highlight w:val="cyan"/>
        </w:rPr>
        <w:t>benefit</w:t>
      </w:r>
      <w:r w:rsidRPr="00AE42B9">
        <w:rPr>
          <w:rStyle w:val="StyleUnderline"/>
        </w:rPr>
        <w:t xml:space="preserve"> of that ac</w:t>
      </w:r>
      <w:r w:rsidRPr="00AE42B9">
        <w:rPr>
          <w:b/>
        </w:rPr>
        <w:t>t</w:t>
      </w:r>
      <w:r w:rsidRPr="00AE42B9">
        <w:t xml:space="preserve">,” explains Gen. Kevin Chilton, former commander of U.S. Strategic Command. </w:t>
      </w:r>
      <w:r w:rsidRPr="00AE42B9">
        <w:rPr>
          <w:rStyle w:val="StyleUnderline"/>
        </w:rPr>
        <w:t xml:space="preserve">It is a </w:t>
      </w:r>
      <w:r w:rsidRPr="00AE42B9">
        <w:rPr>
          <w:rStyle w:val="Emphasis"/>
        </w:rPr>
        <w:t>“cost-benefit calculus</w:t>
      </w:r>
      <w:proofErr w:type="gramStart"/>
      <w:r w:rsidRPr="00AE42B9">
        <w:rPr>
          <w:rStyle w:val="Emphasis"/>
        </w:rPr>
        <w:t>.”</w:t>
      </w:r>
      <w:r w:rsidRPr="00AE42B9">
        <w:t>[</w:t>
      </w:r>
      <w:proofErr w:type="gramEnd"/>
      <w:r w:rsidRPr="00AE42B9">
        <w:t xml:space="preserve">v] </w:t>
      </w:r>
      <w:r w:rsidRPr="00AE42B9">
        <w:rPr>
          <w:rStyle w:val="StyleUnderline"/>
        </w:rPr>
        <w:t xml:space="preserve">So, given the anemic state of America’s military before 1917, </w:t>
      </w:r>
      <w:r w:rsidRPr="00A977D2">
        <w:rPr>
          <w:rStyle w:val="StyleUnderline"/>
          <w:highlight w:val="cyan"/>
        </w:rPr>
        <w:t>the Kaiser</w:t>
      </w:r>
      <w:r w:rsidRPr="00AE42B9">
        <w:rPr>
          <w:rStyle w:val="StyleUnderline"/>
        </w:rPr>
        <w:t xml:space="preserve"> </w:t>
      </w:r>
      <w:r w:rsidRPr="00A977D2">
        <w:rPr>
          <w:rStyle w:val="StyleUnderline"/>
          <w:highlight w:val="cyan"/>
        </w:rPr>
        <w:t>calculated</w:t>
      </w:r>
      <w:r w:rsidRPr="00AE42B9">
        <w:rPr>
          <w:rStyle w:val="StyleUnderline"/>
        </w:rPr>
        <w:t xml:space="preserve"> that the </w:t>
      </w:r>
      <w:r w:rsidRPr="00A977D2">
        <w:rPr>
          <w:rStyle w:val="StyleUnderline"/>
          <w:highlight w:val="cyan"/>
        </w:rPr>
        <w:t>benefits</w:t>
      </w:r>
      <w:r w:rsidRPr="00AE42B9">
        <w:rPr>
          <w:rStyle w:val="StyleUnderline"/>
        </w:rPr>
        <w:t xml:space="preserve"> of attacking U.S. ships and trying to lure Mexico into an alliance </w:t>
      </w:r>
      <w:r w:rsidRPr="00A977D2">
        <w:rPr>
          <w:rStyle w:val="StyleUnderline"/>
          <w:highlight w:val="cyan"/>
        </w:rPr>
        <w:t>outweighed</w:t>
      </w:r>
      <w:r w:rsidRPr="00AE42B9">
        <w:rPr>
          <w:rStyle w:val="StyleUnderline"/>
        </w:rPr>
        <w:t xml:space="preserve"> the costs. That proved to be a grave miscalculation.</w:t>
      </w:r>
      <w:r>
        <w:rPr>
          <w:rStyle w:val="StyleUnderline"/>
          <w:b/>
        </w:rPr>
        <w:t xml:space="preserve"> </w:t>
      </w:r>
      <w:r w:rsidRPr="00AE42B9">
        <w:rPr>
          <w:rStyle w:val="StyleUnderline"/>
        </w:rPr>
        <w:t>In order for the adversary not to miscalculate, a few factors must hold</w:t>
      </w:r>
      <w:r w:rsidRPr="00AE42B9">
        <w:t>.</w:t>
      </w:r>
      <w:r>
        <w:t xml:space="preserve"> </w:t>
      </w:r>
      <w:r w:rsidRPr="00AE42B9">
        <w:t xml:space="preserve">First, </w:t>
      </w:r>
      <w:r w:rsidRPr="00AE42B9">
        <w:rPr>
          <w:rStyle w:val="Emphasis"/>
        </w:rPr>
        <w:t>consequences must be clear</w:t>
      </w:r>
      <w:r w:rsidRPr="00AE42B9">
        <w:t xml:space="preserve">, </w:t>
      </w:r>
      <w:r w:rsidRPr="00AE42B9">
        <w:rPr>
          <w:rStyle w:val="StyleUnderline"/>
        </w:rPr>
        <w:t>which was not the case on the eve of World War I. Critics of deterrence often cite World War I to argue that arms races trigger wars</w:t>
      </w:r>
      <w:r w:rsidRPr="00AE42B9">
        <w:t xml:space="preserve">. </w:t>
      </w:r>
      <w:r w:rsidRPr="00AE42B9">
        <w:rPr>
          <w:rStyle w:val="StyleUnderline"/>
        </w:rPr>
        <w:t>But if it were that simple, then a) there wouldn’t have been a World War II</w:t>
      </w:r>
      <w:r w:rsidRPr="00AE42B9">
        <w:t xml:space="preserve">, since the Allies allowed their arsenals to atrophy after 1918, </w:t>
      </w:r>
      <w:r w:rsidRPr="00AE42B9">
        <w:rPr>
          <w:rStyle w:val="StyleUnderline"/>
        </w:rPr>
        <w:t>and b) there would have been a World War III</w:t>
      </w:r>
      <w:r w:rsidRPr="00AE42B9">
        <w:t xml:space="preserve">, since Washington and Moscow engaged in an unprecedented arms race. </w:t>
      </w:r>
      <w:r w:rsidRPr="00AE42B9">
        <w:rPr>
          <w:rStyle w:val="StyleUnderline"/>
        </w:rPr>
        <w:t xml:space="preserve">The reality is that </w:t>
      </w:r>
      <w:r w:rsidRPr="00A977D2">
        <w:rPr>
          <w:rStyle w:val="Emphasis"/>
          <w:highlight w:val="cyan"/>
        </w:rPr>
        <w:t>miscalculation lit the fuse</w:t>
      </w:r>
      <w:r w:rsidRPr="00A977D2">
        <w:rPr>
          <w:rStyle w:val="StyleUnderline"/>
          <w:highlight w:val="cyan"/>
        </w:rPr>
        <w:t xml:space="preserve"> of World War I</w:t>
      </w:r>
      <w:r w:rsidRPr="00AE42B9">
        <w:rPr>
          <w:rStyle w:val="StyleUnderline"/>
        </w:rPr>
        <w:t>.</w:t>
      </w:r>
      <w:r w:rsidRPr="00AE42B9">
        <w:t xml:space="preserve"> The antidote, as alluded to above, is strength plus clarity.</w:t>
      </w:r>
      <w:r>
        <w:t xml:space="preserve"> </w:t>
      </w:r>
      <w:r w:rsidRPr="00AE42B9">
        <w:t xml:space="preserve">A second important factor to avoid miscalculation: </w:t>
      </w:r>
      <w:r w:rsidRPr="00AE42B9">
        <w:rPr>
          <w:rStyle w:val="StyleUnderline"/>
        </w:rPr>
        <w:t>The adversary must be rational, which means it can grasp and fear consequences.</w:t>
      </w:r>
      <w:r w:rsidRPr="00AE42B9">
        <w:t xml:space="preserve"> </w:t>
      </w:r>
      <w:r w:rsidRPr="00AE42B9">
        <w:rPr>
          <w:rStyle w:val="StyleUnderline"/>
        </w:rPr>
        <w:t>Fear is an essential ingredient of deterrence</w:t>
      </w:r>
      <w:r w:rsidRPr="00AE42B9">
        <w:t xml:space="preserve">. It pays to recall that deterrence comes from the Latin </w:t>
      </w:r>
      <w:proofErr w:type="spellStart"/>
      <w:r w:rsidRPr="00AE42B9">
        <w:t>dēterreō</w:t>
      </w:r>
      <w:proofErr w:type="spellEnd"/>
      <w:r w:rsidRPr="00AE42B9">
        <w:t>: “to frighten off</w:t>
      </w:r>
      <w:proofErr w:type="gramStart"/>
      <w:r w:rsidRPr="00AE42B9">
        <w:t>.”[</w:t>
      </w:r>
      <w:proofErr w:type="gramEnd"/>
      <w:r w:rsidRPr="00AE42B9">
        <w:t>vi] Of course, as Churchill conceded, “The deterrent does not cover the case of lunatics.”[vii] Mass-murderers masquerading as holy men and death-wish dictators may be immune from deterrence. (</w:t>
      </w:r>
      <w:r w:rsidRPr="00AE42B9">
        <w:rPr>
          <w:rStyle w:val="StyleUnderline"/>
        </w:rPr>
        <w:t>The secondary benefit of the peace-through-strength model is that it equips those who embrace it with the capacity to defeat these sorts of enemies rapidly and return to the status quo ante.)</w:t>
      </w:r>
      <w:r>
        <w:t xml:space="preserve"> </w:t>
      </w:r>
      <w:r w:rsidRPr="00AE42B9">
        <w:t xml:space="preserve">Third, </w:t>
      </w:r>
      <w:r w:rsidRPr="00A977D2">
        <w:rPr>
          <w:rStyle w:val="Emphasis"/>
          <w:highlight w:val="cyan"/>
        </w:rPr>
        <w:t>the consequences of</w:t>
      </w:r>
      <w:r w:rsidRPr="00AE42B9">
        <w:rPr>
          <w:rStyle w:val="Emphasis"/>
        </w:rPr>
        <w:t xml:space="preserve"> military </w:t>
      </w:r>
      <w:r w:rsidRPr="00A977D2">
        <w:rPr>
          <w:rStyle w:val="Emphasis"/>
          <w:highlight w:val="cyan"/>
        </w:rPr>
        <w:t>confrontation must be credible and tangible</w:t>
      </w:r>
      <w:r w:rsidRPr="00AE42B9">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w:t>
      </w:r>
      <w:r>
        <w:t xml:space="preserve"> </w:t>
      </w:r>
      <w:r w:rsidRPr="00AE42B9">
        <w:t>Discussing military deterrence in the context of Christianity may seem incongruent to some readers. But for a pair of reasons it is not.</w:t>
      </w:r>
      <w:r>
        <w:t xml:space="preserve"> </w:t>
      </w:r>
      <w:r w:rsidRPr="00AE42B9">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r>
        <w:t xml:space="preserve"> </w:t>
      </w:r>
      <w:r w:rsidRPr="00AE42B9">
        <w:t xml:space="preserve">Secondly, it is not incongruent if </w:t>
      </w:r>
      <w:r w:rsidRPr="00AE42B9">
        <w:rPr>
          <w:rStyle w:val="StyleUnderline"/>
        </w:rPr>
        <w:t xml:space="preserve">we understand military deterrence as a means to prevent </w:t>
      </w:r>
      <w:r w:rsidRPr="00AE42B9">
        <w:rPr>
          <w:rStyle w:val="Emphasis"/>
        </w:rPr>
        <w:t>great-power war</w:t>
      </w:r>
      <w:r w:rsidRPr="00AE42B9">
        <w:rPr>
          <w:rStyle w:val="StyleUnderline"/>
        </w:rPr>
        <w:t xml:space="preserve">—the kind that </w:t>
      </w:r>
      <w:r w:rsidRPr="00AE42B9">
        <w:rPr>
          <w:rStyle w:val="Emphasis"/>
        </w:rPr>
        <w:t>kills by the millions</w:t>
      </w:r>
      <w:r w:rsidRPr="00AE42B9">
        <w:t>,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r>
        <w:t xml:space="preserve"> </w:t>
      </w:r>
      <w:r w:rsidRPr="00AE42B9">
        <w:t>The sheer destructiveness and totality of great-power war testify that crossing our fingers and hoping for peace is not a Christian option. Wishful thinking, romanticizing reality, is the surest way to invite what Churchill called “temptations to a trial of strength.”</w:t>
      </w:r>
      <w:r>
        <w:t xml:space="preserve"> </w:t>
      </w:r>
      <w:r w:rsidRPr="00AE42B9">
        <w:t xml:space="preserve">Moreover, the likelihood </w:t>
      </w:r>
      <w:r w:rsidRPr="00AE42B9">
        <w:rPr>
          <w:rStyle w:val="Emphasis"/>
        </w:rPr>
        <w:t xml:space="preserve">that </w:t>
      </w:r>
      <w:r w:rsidRPr="00A977D2">
        <w:rPr>
          <w:rStyle w:val="Emphasis"/>
          <w:highlight w:val="cyan"/>
        </w:rPr>
        <w:t>the next</w:t>
      </w:r>
      <w:r w:rsidRPr="00AE42B9">
        <w:rPr>
          <w:rStyle w:val="Emphasis"/>
        </w:rPr>
        <w:t xml:space="preserve"> </w:t>
      </w:r>
      <w:r w:rsidRPr="00A977D2">
        <w:rPr>
          <w:rStyle w:val="Emphasis"/>
          <w:highlight w:val="cyan"/>
        </w:rPr>
        <w:t>great-power war</w:t>
      </w:r>
      <w:r w:rsidRPr="00AE42B9">
        <w:rPr>
          <w:rStyle w:val="Emphasis"/>
        </w:rPr>
        <w:t xml:space="preserve"> </w:t>
      </w:r>
      <w:r w:rsidRPr="00A977D2">
        <w:rPr>
          <w:rStyle w:val="Emphasis"/>
          <w:highlight w:val="cyan"/>
        </w:rPr>
        <w:t>would involve multiple nuclear-</w:t>
      </w:r>
      <w:r w:rsidRPr="00AE42B9">
        <w:rPr>
          <w:rStyle w:val="Emphasis"/>
        </w:rPr>
        <w:t xml:space="preserve">weapons </w:t>
      </w:r>
      <w:r w:rsidRPr="00A977D2">
        <w:rPr>
          <w:rStyle w:val="Emphasis"/>
          <w:highlight w:val="cyan"/>
        </w:rPr>
        <w:t>states</w:t>
      </w:r>
      <w:r w:rsidRPr="00AE42B9">
        <w:rPr>
          <w:rStyle w:val="Emphasis"/>
        </w:rPr>
        <w:t xml:space="preserve"> means that </w:t>
      </w:r>
      <w:r w:rsidRPr="00A977D2">
        <w:rPr>
          <w:rStyle w:val="Emphasis"/>
          <w:highlight w:val="cyan"/>
        </w:rPr>
        <w:t>it could end civilization</w:t>
      </w:r>
      <w:r w:rsidRPr="00AE42B9">
        <w:t xml:space="preserve">. </w:t>
      </w:r>
      <w:r w:rsidRPr="00AE42B9">
        <w:rPr>
          <w:rStyle w:val="StyleUnderline"/>
        </w:rPr>
        <w:t>Therefore</w:t>
      </w:r>
      <w:r w:rsidRPr="00AE42B9">
        <w:t xml:space="preserve">, </w:t>
      </w:r>
      <w:r w:rsidRPr="00A977D2">
        <w:rPr>
          <w:rStyle w:val="StyleUnderline"/>
          <w:highlight w:val="cyan"/>
        </w:rPr>
        <w:t xml:space="preserve">a posture that </w:t>
      </w:r>
      <w:r w:rsidRPr="00A977D2">
        <w:rPr>
          <w:rStyle w:val="Emphasis"/>
          <w:highlight w:val="cyan"/>
        </w:rPr>
        <w:t>leaves peer adversaries doubting the West’s capabilities</w:t>
      </w:r>
      <w:r w:rsidRPr="00AE42B9">
        <w:t xml:space="preserve"> and resolve—thus </w:t>
      </w:r>
      <w:r w:rsidRPr="00A977D2">
        <w:rPr>
          <w:rStyle w:val="Emphasis"/>
          <w:highlight w:val="cyan"/>
        </w:rPr>
        <w:t>inviting miscalculation</w:t>
      </w:r>
      <w:r w:rsidRPr="00A977D2">
        <w:rPr>
          <w:rStyle w:val="StyleUnderline"/>
          <w:highlight w:val="cyan"/>
        </w:rPr>
        <w:t>—is</w:t>
      </w:r>
      <w:r w:rsidRPr="00AE42B9">
        <w:rPr>
          <w:rStyle w:val="StyleUnderline"/>
        </w:rPr>
        <w:t xml:space="preserve"> not only unsound, but immoral and </w:t>
      </w:r>
      <w:r w:rsidRPr="00A977D2">
        <w:rPr>
          <w:rStyle w:val="StyleUnderline"/>
          <w:highlight w:val="cyan"/>
        </w:rPr>
        <w:t>inhumane</w:t>
      </w:r>
      <w:r w:rsidRPr="00AE42B9">
        <w:t>—unchristian. “Deterrence of war is more humanitarian than anything,” Gen. Park Yong Ok, a longtime South Korean military official, argues. “</w:t>
      </w:r>
      <w:r w:rsidRPr="00AE42B9">
        <w:rPr>
          <w:rStyle w:val="Emphasis"/>
        </w:rPr>
        <w:t>If we fail to deter war, a tremendous number of civilians will be killed</w:t>
      </w:r>
      <w:proofErr w:type="gramStart"/>
      <w:r w:rsidRPr="00AE42B9">
        <w:t>.”[</w:t>
      </w:r>
      <w:proofErr w:type="gramEnd"/>
      <w:r w:rsidRPr="00AE42B9">
        <w:t>ix]</w:t>
      </w:r>
      <w:r>
        <w:t xml:space="preserve"> </w:t>
      </w:r>
      <w:r w:rsidRPr="00AE42B9">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r>
        <w:t xml:space="preserve"> </w:t>
      </w:r>
      <w:r w:rsidRPr="00AE42B9">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AE42B9">
        <w:t>.”[</w:t>
      </w:r>
      <w:proofErr w:type="gramEnd"/>
      <w:r w:rsidRPr="00AE42B9">
        <w:t>x]</w:t>
      </w:r>
      <w:r>
        <w:t xml:space="preserve"> </w:t>
      </w:r>
      <w:r w:rsidRPr="00AE42B9">
        <w:t>The world has tried these alternatives to peace through strength, and the outcomes have been disastrous.</w:t>
      </w:r>
      <w:r>
        <w:t xml:space="preserve"> </w:t>
      </w:r>
      <w:r w:rsidRPr="00AE42B9">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w:t>
      </w:r>
      <w:r>
        <w:t xml:space="preserve"> </w:t>
      </w:r>
      <w:r w:rsidRPr="00AE42B9">
        <w:t>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w:t>
      </w:r>
      <w:r>
        <w:t xml:space="preserve"> </w:t>
      </w:r>
      <w:r w:rsidRPr="00AE42B9">
        <w:t>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w:t>
      </w:r>
      <w:r>
        <w:t xml:space="preserve"> </w:t>
      </w:r>
      <w:r w:rsidRPr="00AE42B9">
        <w:t>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w:t>
      </w:r>
      <w:r>
        <w:t xml:space="preserve"> </w:t>
      </w:r>
      <w:r w:rsidRPr="00AE42B9">
        <w:t>During the Cold War, Washington spent an average of 7 percent of GDP on defense to deter Moscow; it worked.</w:t>
      </w:r>
      <w:r>
        <w:t xml:space="preserve"> </w:t>
      </w:r>
      <w:r w:rsidRPr="00AE42B9">
        <w:t>Yet it seems we have forgotten those hard-learned lessons. In his book The World America Made, Robert Kagan explains how “</w:t>
      </w:r>
      <w:r w:rsidRPr="00A977D2">
        <w:rPr>
          <w:rStyle w:val="StyleUnderline"/>
          <w:highlight w:val="cyan"/>
        </w:rPr>
        <w:t xml:space="preserve">America’s </w:t>
      </w:r>
      <w:r w:rsidRPr="00AE42B9">
        <w:rPr>
          <w:rStyle w:val="StyleUnderline"/>
        </w:rPr>
        <w:t xml:space="preserve">most important </w:t>
      </w:r>
      <w:r w:rsidRPr="00A977D2">
        <w:rPr>
          <w:rStyle w:val="StyleUnderline"/>
          <w:highlight w:val="cyan"/>
        </w:rPr>
        <w:t xml:space="preserve">role has been to </w:t>
      </w:r>
      <w:r w:rsidRPr="00A977D2">
        <w:rPr>
          <w:rStyle w:val="Emphasis"/>
          <w:highlight w:val="cyan"/>
        </w:rPr>
        <w:t>dampen</w:t>
      </w:r>
      <w:r w:rsidRPr="00AE42B9">
        <w:rPr>
          <w:rStyle w:val="Emphasis"/>
        </w:rPr>
        <w:t xml:space="preserve"> and deter the normal </w:t>
      </w:r>
      <w:r w:rsidRPr="00A977D2">
        <w:rPr>
          <w:rStyle w:val="Emphasis"/>
          <w:highlight w:val="cyan"/>
        </w:rPr>
        <w:t>tendencies of</w:t>
      </w:r>
      <w:r w:rsidRPr="00AE42B9">
        <w:rPr>
          <w:rStyle w:val="Emphasis"/>
        </w:rPr>
        <w:t xml:space="preserve"> other great powers </w:t>
      </w:r>
      <w:r w:rsidRPr="00A977D2">
        <w:rPr>
          <w:rStyle w:val="Emphasis"/>
          <w:highlight w:val="cyan"/>
        </w:rPr>
        <w:t>to compete</w:t>
      </w:r>
      <w:r w:rsidRPr="00AE42B9">
        <w:rPr>
          <w:rStyle w:val="StyleUnderline"/>
        </w:rPr>
        <w:t xml:space="preserve"> and jostle with one another </w:t>
      </w:r>
      <w:r w:rsidRPr="00A977D2">
        <w:rPr>
          <w:rStyle w:val="StyleUnderline"/>
          <w:highlight w:val="cyan"/>
        </w:rPr>
        <w:t xml:space="preserve">in ways that </w:t>
      </w:r>
      <w:r w:rsidRPr="00AE42B9">
        <w:rPr>
          <w:rStyle w:val="StyleUnderline"/>
        </w:rPr>
        <w:t xml:space="preserve">historically have </w:t>
      </w:r>
      <w:r w:rsidRPr="00A977D2">
        <w:rPr>
          <w:rStyle w:val="StyleUnderline"/>
          <w:highlight w:val="cyan"/>
        </w:rPr>
        <w:t>led to war</w:t>
      </w:r>
      <w:r w:rsidRPr="00A977D2">
        <w:rPr>
          <w:highlight w:val="cyan"/>
        </w:rPr>
        <w:t xml:space="preserve">.” </w:t>
      </w:r>
      <w:r w:rsidRPr="00A977D2">
        <w:rPr>
          <w:rStyle w:val="StyleUnderline"/>
          <w:highlight w:val="cyan"/>
        </w:rPr>
        <w:t>This</w:t>
      </w:r>
      <w:r w:rsidRPr="00AE42B9">
        <w:rPr>
          <w:rStyle w:val="StyleUnderline"/>
        </w:rPr>
        <w:t xml:space="preserve"> role </w:t>
      </w:r>
      <w:r w:rsidRPr="00A977D2">
        <w:rPr>
          <w:rStyle w:val="StyleUnderline"/>
          <w:highlight w:val="cyan"/>
        </w:rPr>
        <w:t xml:space="preserve">has depended on America’s </w:t>
      </w:r>
      <w:r w:rsidRPr="00A977D2">
        <w:rPr>
          <w:rStyle w:val="Emphasis"/>
          <w:highlight w:val="cyan"/>
        </w:rPr>
        <w:t>military might</w:t>
      </w:r>
      <w:r w:rsidRPr="00A977D2">
        <w:rPr>
          <w:rStyle w:val="StyleUnderline"/>
          <w:highlight w:val="cyan"/>
        </w:rPr>
        <w:t>. “</w:t>
      </w:r>
      <w:r w:rsidRPr="00AE42B9">
        <w:rPr>
          <w:rStyle w:val="StyleUnderline"/>
        </w:rPr>
        <w:t xml:space="preserve">There is no better recipe for </w:t>
      </w:r>
      <w:r w:rsidRPr="00AE42B9">
        <w:rPr>
          <w:rStyle w:val="Emphasis"/>
        </w:rPr>
        <w:t>great-power peace</w:t>
      </w:r>
      <w:r w:rsidRPr="00AE42B9">
        <w:t>,” Kagan concludes, “</w:t>
      </w:r>
      <w:r w:rsidRPr="00AE42B9">
        <w:rPr>
          <w:rStyle w:val="StyleUnderline"/>
        </w:rPr>
        <w:t xml:space="preserve">than </w:t>
      </w:r>
      <w:r w:rsidRPr="00AE42B9">
        <w:rPr>
          <w:rStyle w:val="Emphasis"/>
        </w:rPr>
        <w:t>certainty about who holds the upper hand</w:t>
      </w:r>
      <w:r w:rsidRPr="00AE42B9">
        <w:t>.”[xvii]</w:t>
      </w:r>
    </w:p>
    <w:p w:rsidR="00AB5C00" w:rsidRPr="004F3D0D" w:rsidRDefault="00AB5C00" w:rsidP="00AB5C00">
      <w:pPr>
        <w:pStyle w:val="Heading4"/>
      </w:pPr>
      <w:proofErr w:type="spellStart"/>
      <w:r w:rsidRPr="004F3D0D">
        <w:t>Heg</w:t>
      </w:r>
      <w:proofErr w:type="spellEnd"/>
      <w:r w:rsidRPr="004F3D0D">
        <w:t xml:space="preserve"> stops global nuclear war</w:t>
      </w:r>
    </w:p>
    <w:p w:rsidR="00AB5C00" w:rsidRPr="004F3D0D" w:rsidRDefault="00AB5C00" w:rsidP="00AB5C00">
      <w:proofErr w:type="spellStart"/>
      <w:r w:rsidRPr="004F3D0D">
        <w:t>Zalmay</w:t>
      </w:r>
      <w:proofErr w:type="spellEnd"/>
      <w:r w:rsidRPr="004F3D0D">
        <w:t xml:space="preserve"> </w:t>
      </w:r>
      <w:proofErr w:type="spellStart"/>
      <w:r w:rsidRPr="004F3D0D">
        <w:rPr>
          <w:rStyle w:val="Style13ptBold"/>
        </w:rPr>
        <w:t>Khalilzad</w:t>
      </w:r>
      <w:proofErr w:type="spellEnd"/>
      <w:r w:rsidRPr="004F3D0D">
        <w:rPr>
          <w:rStyle w:val="Style13ptBold"/>
        </w:rPr>
        <w:t xml:space="preserve"> 16</w:t>
      </w:r>
      <w:r w:rsidRPr="004F3D0D">
        <w:t xml:space="preserve">, former U.S. ambassador to the United Nations, counselor at the CSIS, 3/23/16, “4 Lessons about America's Role in the World,” http://nationalinterest.org/feature/4-lessons-about-americas-role-the-world-15574?page=show </w:t>
      </w:r>
    </w:p>
    <w:p w:rsidR="00AB5C00" w:rsidRPr="004F3D0D" w:rsidRDefault="00AB5C00" w:rsidP="00AB5C00">
      <w:pPr>
        <w:rPr>
          <w:sz w:val="16"/>
          <w:szCs w:val="16"/>
        </w:rPr>
      </w:pPr>
      <w:r w:rsidRPr="004F3D0D">
        <w:rPr>
          <w:sz w:val="16"/>
          <w:szCs w:val="16"/>
        </w:rPr>
        <w:t xml:space="preserve">Ultimately, however, we concluded that </w:t>
      </w:r>
      <w:r w:rsidRPr="00A977D2">
        <w:rPr>
          <w:rStyle w:val="StyleUnderline"/>
          <w:highlight w:val="cyan"/>
        </w:rPr>
        <w:t>the U</w:t>
      </w:r>
      <w:r w:rsidRPr="004F3D0D">
        <w:rPr>
          <w:sz w:val="16"/>
          <w:szCs w:val="16"/>
        </w:rPr>
        <w:t xml:space="preserve">nited </w:t>
      </w:r>
      <w:r w:rsidRPr="00A977D2">
        <w:rPr>
          <w:rStyle w:val="StyleUnderline"/>
          <w:highlight w:val="cyan"/>
        </w:rPr>
        <w:t>S</w:t>
      </w:r>
      <w:r w:rsidRPr="004F3D0D">
        <w:rPr>
          <w:sz w:val="16"/>
          <w:szCs w:val="16"/>
        </w:rPr>
        <w:t xml:space="preserve">tates </w:t>
      </w:r>
      <w:r w:rsidRPr="00A977D2">
        <w:rPr>
          <w:rStyle w:val="StyleUnderline"/>
          <w:highlight w:val="cyan"/>
        </w:rPr>
        <w:t xml:space="preserve">has a strong interest in </w:t>
      </w:r>
      <w:r w:rsidRPr="00A977D2">
        <w:rPr>
          <w:rStyle w:val="Emphasis"/>
          <w:highlight w:val="cyan"/>
        </w:rPr>
        <w:t>precluding</w:t>
      </w:r>
      <w:r w:rsidRPr="004F3D0D">
        <w:rPr>
          <w:rStyle w:val="Emphasis"/>
        </w:rPr>
        <w:t xml:space="preserve"> the emergence of </w:t>
      </w:r>
      <w:r w:rsidRPr="00A977D2">
        <w:rPr>
          <w:rStyle w:val="Emphasis"/>
          <w:highlight w:val="cyan"/>
        </w:rPr>
        <w:t>another bipolar world</w:t>
      </w:r>
      <w:r w:rsidRPr="004F3D0D">
        <w:rPr>
          <w:sz w:val="16"/>
          <w:szCs w:val="16"/>
        </w:rPr>
        <w:t>—as in the Cold War—</w:t>
      </w:r>
      <w:r w:rsidRPr="00A977D2">
        <w:rPr>
          <w:rStyle w:val="StyleUnderline"/>
          <w:highlight w:val="cyan"/>
        </w:rPr>
        <w:t>or</w:t>
      </w:r>
      <w:r w:rsidRPr="004F3D0D">
        <w:rPr>
          <w:rStyle w:val="StyleUnderline"/>
        </w:rPr>
        <w:t xml:space="preserve"> a world of </w:t>
      </w:r>
      <w:r w:rsidRPr="00A977D2">
        <w:rPr>
          <w:rStyle w:val="Emphasis"/>
          <w:highlight w:val="cyan"/>
        </w:rPr>
        <w:t>many</w:t>
      </w:r>
      <w:r w:rsidRPr="004F3D0D">
        <w:rPr>
          <w:rStyle w:val="Emphasis"/>
        </w:rPr>
        <w:t xml:space="preserve"> great </w:t>
      </w:r>
      <w:r w:rsidRPr="00A977D2">
        <w:rPr>
          <w:rStyle w:val="Emphasis"/>
          <w:highlight w:val="cyan"/>
        </w:rPr>
        <w:t>powers</w:t>
      </w:r>
      <w:r w:rsidRPr="004F3D0D">
        <w:rPr>
          <w:sz w:val="16"/>
          <w:szCs w:val="16"/>
        </w:rPr>
        <w:t xml:space="preserve">, as existed before the two world wars. </w:t>
      </w:r>
      <w:proofErr w:type="spellStart"/>
      <w:r w:rsidRPr="00A977D2">
        <w:rPr>
          <w:rStyle w:val="StyleUnderline"/>
          <w:highlight w:val="cyan"/>
        </w:rPr>
        <w:t>Multipolarity</w:t>
      </w:r>
      <w:proofErr w:type="spellEnd"/>
      <w:r w:rsidRPr="00A977D2">
        <w:rPr>
          <w:rStyle w:val="StyleUnderline"/>
          <w:highlight w:val="cyan"/>
        </w:rPr>
        <w:t xml:space="preserve"> led to</w:t>
      </w:r>
      <w:r w:rsidRPr="004F3D0D">
        <w:rPr>
          <w:rStyle w:val="StyleUnderline"/>
        </w:rPr>
        <w:t xml:space="preserve"> two </w:t>
      </w:r>
      <w:r w:rsidRPr="00A977D2">
        <w:rPr>
          <w:rStyle w:val="StyleUnderline"/>
          <w:highlight w:val="cyan"/>
        </w:rPr>
        <w:t>world wars</w:t>
      </w:r>
      <w:r w:rsidRPr="004F3D0D">
        <w:rPr>
          <w:rStyle w:val="StyleUnderline"/>
        </w:rPr>
        <w:t xml:space="preserve"> and </w:t>
      </w:r>
      <w:r w:rsidRPr="00A977D2">
        <w:rPr>
          <w:rStyle w:val="StyleUnderline"/>
          <w:highlight w:val="cyan"/>
        </w:rPr>
        <w:t>bipolarity resulted in</w:t>
      </w:r>
      <w:r w:rsidRPr="004F3D0D">
        <w:rPr>
          <w:rStyle w:val="StyleUnderline"/>
        </w:rPr>
        <w:t xml:space="preserve"> a</w:t>
      </w:r>
      <w:r w:rsidRPr="004F3D0D">
        <w:rPr>
          <w:sz w:val="16"/>
          <w:szCs w:val="16"/>
        </w:rPr>
        <w:t xml:space="preserve"> protracted </w:t>
      </w:r>
      <w:r w:rsidRPr="004F3D0D">
        <w:rPr>
          <w:rStyle w:val="StyleUnderline"/>
        </w:rPr>
        <w:t xml:space="preserve">worldwide struggle with the </w:t>
      </w:r>
      <w:r w:rsidRPr="00A977D2">
        <w:rPr>
          <w:rStyle w:val="Emphasis"/>
          <w:highlight w:val="cyan"/>
        </w:rPr>
        <w:t>risk of nuclear annihilation</w:t>
      </w:r>
      <w:r w:rsidRPr="00A977D2">
        <w:rPr>
          <w:rStyle w:val="StyleUnderline"/>
          <w:highlight w:val="cyan"/>
        </w:rPr>
        <w:t>. To avoid a return</w:t>
      </w:r>
      <w:r w:rsidRPr="004F3D0D">
        <w:rPr>
          <w:rStyle w:val="StyleUnderline"/>
        </w:rPr>
        <w:t xml:space="preserve"> such circumstances</w:t>
      </w:r>
      <w:r w:rsidRPr="004F3D0D">
        <w:rPr>
          <w:sz w:val="16"/>
          <w:szCs w:val="16"/>
        </w:rPr>
        <w:t xml:space="preserve">, Secretary of Defense Dick Cheney ultimately agreed that </w:t>
      </w:r>
      <w:r w:rsidRPr="00A977D2">
        <w:rPr>
          <w:rStyle w:val="StyleUnderline"/>
          <w:highlight w:val="cyan"/>
        </w:rPr>
        <w:t>our objective must be to prevent a hostile power to dominate a “critical region</w:t>
      </w:r>
      <w:r w:rsidRPr="004F3D0D">
        <w:rPr>
          <w:rStyle w:val="StyleUnderline"/>
        </w:rPr>
        <w:t>,” which would</w:t>
      </w:r>
      <w:r w:rsidRPr="004F3D0D">
        <w:rPr>
          <w:sz w:val="16"/>
          <w:szCs w:val="16"/>
        </w:rPr>
        <w:t xml:space="preserve"> give it the resources, industrial capabilities and population to </w:t>
      </w:r>
      <w:r w:rsidRPr="004F3D0D">
        <w:rPr>
          <w:rStyle w:val="Emphasis"/>
        </w:rPr>
        <w:t>pose a global challenge</w:t>
      </w:r>
      <w:r w:rsidRPr="004F3D0D">
        <w:rPr>
          <w:sz w:val="16"/>
          <w:szCs w:val="16"/>
        </w:rPr>
        <w:t xml:space="preserve">. This insight has guided U.S. defense policy throughout the post–Cold War era. </w:t>
      </w:r>
    </w:p>
    <w:p w:rsidR="00AB5C00" w:rsidRPr="004F3D0D" w:rsidRDefault="00AB5C00" w:rsidP="00AB5C00">
      <w:pPr>
        <w:rPr>
          <w:sz w:val="16"/>
          <w:szCs w:val="16"/>
        </w:rPr>
      </w:pPr>
      <w:r w:rsidRPr="00A977D2">
        <w:rPr>
          <w:rStyle w:val="StyleUnderline"/>
          <w:highlight w:val="cyan"/>
        </w:rPr>
        <w:t>Giving major powers the green light</w:t>
      </w:r>
      <w:r w:rsidRPr="004F3D0D">
        <w:rPr>
          <w:rStyle w:val="StyleUnderline"/>
        </w:rPr>
        <w:t xml:space="preserve"> to establish spheres of influence </w:t>
      </w:r>
      <w:r w:rsidRPr="00A977D2">
        <w:rPr>
          <w:rStyle w:val="StyleUnderline"/>
          <w:highlight w:val="cyan"/>
        </w:rPr>
        <w:t xml:space="preserve">would produce a multipolar world and </w:t>
      </w:r>
      <w:r w:rsidRPr="00A977D2">
        <w:rPr>
          <w:rStyle w:val="Emphasis"/>
          <w:highlight w:val="cyan"/>
        </w:rPr>
        <w:t>risk</w:t>
      </w:r>
      <w:r w:rsidRPr="004F3D0D">
        <w:rPr>
          <w:sz w:val="16"/>
          <w:szCs w:val="16"/>
        </w:rPr>
        <w:t xml:space="preserve"> the return of </w:t>
      </w:r>
      <w:r w:rsidRPr="00A977D2">
        <w:rPr>
          <w:rStyle w:val="Emphasis"/>
          <w:highlight w:val="cyan"/>
        </w:rPr>
        <w:t>war between</w:t>
      </w:r>
      <w:r w:rsidRPr="004F3D0D">
        <w:rPr>
          <w:rStyle w:val="Emphasis"/>
        </w:rPr>
        <w:t xml:space="preserve"> the </w:t>
      </w:r>
      <w:r w:rsidRPr="00A977D2">
        <w:rPr>
          <w:rStyle w:val="Emphasis"/>
          <w:highlight w:val="cyan"/>
        </w:rPr>
        <w:t>major powers</w:t>
      </w:r>
      <w:r w:rsidRPr="004F3D0D">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AB5C00" w:rsidRPr="004F3D0D" w:rsidRDefault="00AB5C00" w:rsidP="00AB5C00">
      <w:r w:rsidRPr="00A977D2">
        <w:rPr>
          <w:rStyle w:val="StyleUnderline"/>
          <w:highlight w:val="cyan"/>
        </w:rPr>
        <w:t>The U</w:t>
      </w:r>
      <w:r w:rsidRPr="004F3D0D">
        <w:rPr>
          <w:sz w:val="16"/>
          <w:szCs w:val="16"/>
        </w:rPr>
        <w:t xml:space="preserve">nited </w:t>
      </w:r>
      <w:r w:rsidRPr="00A977D2">
        <w:rPr>
          <w:rStyle w:val="StyleUnderline"/>
          <w:highlight w:val="cyan"/>
        </w:rPr>
        <w:t>S</w:t>
      </w:r>
      <w:r w:rsidRPr="004F3D0D">
        <w:rPr>
          <w:sz w:val="16"/>
          <w:szCs w:val="16"/>
        </w:rPr>
        <w:t xml:space="preserve">tates </w:t>
      </w:r>
      <w:r w:rsidRPr="00A977D2">
        <w:rPr>
          <w:rStyle w:val="StyleUnderline"/>
          <w:highlight w:val="cyan"/>
        </w:rPr>
        <w:t>can manage the rise</w:t>
      </w:r>
      <w:r w:rsidRPr="004F3D0D">
        <w:rPr>
          <w:rStyle w:val="StyleUnderline"/>
        </w:rPr>
        <w:t xml:space="preserve"> and resurgence </w:t>
      </w:r>
      <w:r w:rsidRPr="00A977D2">
        <w:rPr>
          <w:rStyle w:val="StyleUnderline"/>
          <w:highlight w:val="cyan"/>
        </w:rPr>
        <w:t xml:space="preserve">of great powers like </w:t>
      </w:r>
      <w:r w:rsidRPr="00A977D2">
        <w:rPr>
          <w:rStyle w:val="Emphasis"/>
          <w:highlight w:val="cyan"/>
        </w:rPr>
        <w:t>China, Russia and Iran</w:t>
      </w:r>
      <w:r w:rsidRPr="004F3D0D">
        <w:rPr>
          <w:rStyle w:val="StyleUnderline"/>
        </w:rPr>
        <w:t xml:space="preserve"> at an acceptable cost </w:t>
      </w:r>
      <w:r w:rsidRPr="00A977D2">
        <w:rPr>
          <w:rStyle w:val="StyleUnderline"/>
          <w:highlight w:val="cyan"/>
        </w:rPr>
        <w:t>without ceding</w:t>
      </w:r>
      <w:r w:rsidRPr="004F3D0D">
        <w:rPr>
          <w:rStyle w:val="StyleUnderline"/>
        </w:rPr>
        <w:t xml:space="preserve"> entire </w:t>
      </w:r>
      <w:r w:rsidRPr="00A977D2">
        <w:rPr>
          <w:rStyle w:val="StyleUnderline"/>
          <w:highlight w:val="cyan"/>
        </w:rPr>
        <w:t>spheres of influence</w:t>
      </w:r>
      <w:r w:rsidRPr="004F3D0D">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4F3D0D">
        <w:rPr>
          <w:rStyle w:val="StyleUnderline"/>
        </w:rPr>
        <w:t>The U</w:t>
      </w:r>
      <w:r w:rsidRPr="004F3D0D">
        <w:rPr>
          <w:sz w:val="16"/>
          <w:szCs w:val="16"/>
        </w:rPr>
        <w:t xml:space="preserve">nited </w:t>
      </w:r>
      <w:r w:rsidRPr="004F3D0D">
        <w:rPr>
          <w:rStyle w:val="StyleUnderline"/>
        </w:rPr>
        <w:t>S</w:t>
      </w:r>
      <w:r w:rsidRPr="004F3D0D">
        <w:rPr>
          <w:sz w:val="16"/>
          <w:szCs w:val="16"/>
        </w:rPr>
        <w:t xml:space="preserve">tates </w:t>
      </w:r>
      <w:r w:rsidRPr="004F3D0D">
        <w:rPr>
          <w:rStyle w:val="StyleUnderline"/>
        </w:rPr>
        <w:t>should promote a balance of power in key regions while seeking opportunities to reconcile differences among major actors</w:t>
      </w:r>
      <w:r w:rsidRPr="004F3D0D">
        <w:t>.</w:t>
      </w:r>
    </w:p>
    <w:p w:rsidR="00C269CB" w:rsidRPr="002A6714" w:rsidRDefault="00C269CB" w:rsidP="00C269CB"/>
    <w:p w:rsidR="00C52514" w:rsidRDefault="00C52514" w:rsidP="00C52514">
      <w:pPr>
        <w:pStyle w:val="Heading3"/>
      </w:pPr>
      <w:proofErr w:type="spellStart"/>
      <w:r>
        <w:t>Heg</w:t>
      </w:r>
      <w:proofErr w:type="spellEnd"/>
      <w:r>
        <w:t>---Turns Asia Stability</w:t>
      </w:r>
    </w:p>
    <w:p w:rsidR="00C52514" w:rsidRPr="00F91C48" w:rsidRDefault="00C52514" w:rsidP="00C52514">
      <w:pPr>
        <w:pStyle w:val="Heading4"/>
      </w:pPr>
      <w:r w:rsidRPr="00F91C48">
        <w:t>Hegemony key to Asian stability</w:t>
      </w:r>
    </w:p>
    <w:p w:rsidR="00C52514" w:rsidRPr="00F91C48" w:rsidRDefault="00C52514" w:rsidP="00C52514">
      <w:r w:rsidRPr="00F91C48">
        <w:rPr>
          <w:rStyle w:val="Style13ptBold"/>
        </w:rPr>
        <w:t>Cook et al 10</w:t>
      </w:r>
      <w:r w:rsidRPr="00F91C48">
        <w:t xml:space="preserve"> [Malcolm, former Program Director for East Asia at the Lowy Institute, Dean of the School of International Studies at Flinders </w:t>
      </w:r>
      <w:proofErr w:type="spellStart"/>
      <w:r w:rsidRPr="00F91C48">
        <w:t>University,"Power</w:t>
      </w:r>
      <w:proofErr w:type="spellEnd"/>
      <w:r w:rsidRPr="00F91C48">
        <w:t xml:space="preserve"> and Choice: Asian Security Futures," June, http://asiasecurity.macfound.org/images/uploads/blog_attachments/Asian_security_futures_-_final_version.pdf]</w:t>
      </w:r>
    </w:p>
    <w:p w:rsidR="00C52514" w:rsidRDefault="00C52514" w:rsidP="00C52514">
      <w:pPr>
        <w:rPr>
          <w:rStyle w:val="StyleUnderline"/>
        </w:rPr>
      </w:pPr>
      <w:r w:rsidRPr="00F91C48">
        <w:rPr>
          <w:rStyle w:val="StyleUnderline"/>
        </w:rPr>
        <w:t>In the absence of war or</w:t>
      </w:r>
      <w:r w:rsidRPr="00F91C48">
        <w:t xml:space="preserve"> acute </w:t>
      </w:r>
      <w:r w:rsidRPr="00F91C48">
        <w:rPr>
          <w:rStyle w:val="StyleUnderline"/>
        </w:rPr>
        <w:t xml:space="preserve">security competition, it has become tempting to conceive of </w:t>
      </w:r>
      <w:r w:rsidRPr="00A977D2">
        <w:rPr>
          <w:rStyle w:val="StyleUnderline"/>
          <w:highlight w:val="cyan"/>
        </w:rPr>
        <w:t>peace and economic dynamism as</w:t>
      </w:r>
      <w:r w:rsidRPr="00F91C48">
        <w:rPr>
          <w:rStyle w:val="StyleUnderline"/>
        </w:rPr>
        <w:t xml:space="preserve"> immutable </w:t>
      </w:r>
      <w:r w:rsidRPr="00A977D2">
        <w:rPr>
          <w:rStyle w:val="StyleUnderline"/>
          <w:highlight w:val="cyan"/>
        </w:rPr>
        <w:t>features of Asia’s strategic environment</w:t>
      </w:r>
      <w:r w:rsidRPr="00F91C48">
        <w:rPr>
          <w:rStyle w:val="StyleUnderline"/>
        </w:rPr>
        <w:t xml:space="preserve">. Yet these </w:t>
      </w:r>
      <w:r w:rsidRPr="00A977D2">
        <w:rPr>
          <w:rStyle w:val="StyleUnderline"/>
          <w:highlight w:val="cyan"/>
        </w:rPr>
        <w:t>exist largely as a by-product of US primacy</w:t>
      </w:r>
      <w:r w:rsidRPr="00F91C48">
        <w:rPr>
          <w:rStyle w:val="StyleUnderline"/>
        </w:rPr>
        <w:t>,</w:t>
      </w:r>
      <w:r w:rsidRPr="00F91C48">
        <w:t xml:space="preserve"> and the strategically predictable environment that America’s preponderant power has underpinned. </w:t>
      </w:r>
      <w:r w:rsidRPr="00A977D2">
        <w:rPr>
          <w:rStyle w:val="StyleUnderline"/>
          <w:highlight w:val="cyan"/>
        </w:rPr>
        <w:t>Alternative security orders are possible</w:t>
      </w:r>
      <w:r w:rsidRPr="00F91C48">
        <w:t xml:space="preserve">, and </w:t>
      </w:r>
      <w:r w:rsidRPr="00A977D2">
        <w:rPr>
          <w:rStyle w:val="StyleUnderline"/>
          <w:highlight w:val="cyan"/>
        </w:rPr>
        <w:t>in none of them can peace and stability be taken for granted</w:t>
      </w:r>
      <w:r w:rsidRPr="00F91C48">
        <w:rPr>
          <w:rStyle w:val="StyleUnderline"/>
        </w:rPr>
        <w:t xml:space="preserve">, since the region’s power transitions continue to unfold against the backdrop of divergent national interests, historical mistrust, signs of increasingly strident nationalism, unresolved territorial disputes, the proliferation of </w:t>
      </w:r>
      <w:proofErr w:type="spellStart"/>
      <w:r w:rsidRPr="00F91C48">
        <w:rPr>
          <w:rStyle w:val="StyleUnderline"/>
        </w:rPr>
        <w:t>gamechanging</w:t>
      </w:r>
      <w:proofErr w:type="spellEnd"/>
      <w:r w:rsidRPr="00F91C48">
        <w:rPr>
          <w:rStyle w:val="StyleUnderline"/>
        </w:rPr>
        <w:t xml:space="preserve"> military technologies, and growing competition for energy and resources.</w:t>
      </w:r>
    </w:p>
    <w:p w:rsidR="00881B88" w:rsidRPr="00881B88" w:rsidRDefault="00881B88" w:rsidP="00881B88"/>
    <w:p w:rsidR="000B3A9A" w:rsidRDefault="000B3A9A" w:rsidP="000B3A9A">
      <w:pPr>
        <w:pStyle w:val="Heading3"/>
      </w:pPr>
      <w:proofErr w:type="spellStart"/>
      <w:r>
        <w:t>Heg</w:t>
      </w:r>
      <w:proofErr w:type="spellEnd"/>
      <w:r>
        <w:t>---Turns Democracy</w:t>
      </w:r>
    </w:p>
    <w:p w:rsidR="000B3A9A" w:rsidRDefault="000B3A9A" w:rsidP="000B3A9A">
      <w:pPr>
        <w:pStyle w:val="Heading4"/>
      </w:pPr>
      <w:r>
        <w:t>Hegemony allows for democratic influence which leads to stability</w:t>
      </w:r>
    </w:p>
    <w:p w:rsidR="000B3A9A" w:rsidRDefault="000B3A9A" w:rsidP="000B3A9A">
      <w:r>
        <w:t xml:space="preserve">Andrea </w:t>
      </w:r>
      <w:proofErr w:type="spellStart"/>
      <w:r>
        <w:t>Edoardo</w:t>
      </w:r>
      <w:proofErr w:type="spellEnd"/>
      <w:r>
        <w:t xml:space="preserve"> </w:t>
      </w:r>
      <w:proofErr w:type="spellStart"/>
      <w:r w:rsidRPr="00C35504">
        <w:rPr>
          <w:rStyle w:val="Style13ptBold"/>
        </w:rPr>
        <w:t>Varisco</w:t>
      </w:r>
      <w:proofErr w:type="spellEnd"/>
      <w:r>
        <w:t xml:space="preserve">, </w:t>
      </w:r>
      <w:r w:rsidRPr="00D73567">
        <w:rPr>
          <w:rStyle w:val="Style13ptBold"/>
        </w:rPr>
        <w:t>13</w:t>
      </w:r>
      <w:r>
        <w:t xml:space="preserve">, 6-3-2013, Ph.D. candidate at the Post-War Reconstruction and Development Unit of the University of York, holds a Master in International Affairs, Peace and Conflict Studies </w:t>
      </w:r>
      <w:proofErr w:type="spellStart"/>
      <w:r>
        <w:t>specialisation</w:t>
      </w:r>
      <w:proofErr w:type="spellEnd"/>
      <w:r>
        <w:t xml:space="preserve"> from the Australian National University and the International Peace Research Institute, Oslo and a Master in Politics and Comparative Institutions from the University of Milano, "Towards a Multi-Polar International System: Which Prospects for Global Peace?", [https://www.e-ir.info/2013/06/03/towards-a-multi-polar-international-system-which-prospects-for-global-peace/], AVD</w:t>
      </w:r>
    </w:p>
    <w:p w:rsidR="000B3A9A" w:rsidRDefault="000B3A9A" w:rsidP="000B3A9A">
      <w:pPr>
        <w:rPr>
          <w:sz w:val="16"/>
        </w:rPr>
      </w:pPr>
      <w:r w:rsidRPr="00A977D2">
        <w:rPr>
          <w:rStyle w:val="StyleUnderline"/>
          <w:highlight w:val="cyan"/>
        </w:rPr>
        <w:t>With the end of the Cold War and the collapse and dissolution of the USSR, the bipolar international</w:t>
      </w:r>
      <w:r w:rsidRPr="00C35504">
        <w:rPr>
          <w:sz w:val="16"/>
        </w:rPr>
        <w:t xml:space="preserve"> system transformed in </w:t>
      </w:r>
      <w:proofErr w:type="spellStart"/>
      <w:r w:rsidRPr="00C35504">
        <w:rPr>
          <w:sz w:val="16"/>
        </w:rPr>
        <w:t>unipolarity</w:t>
      </w:r>
      <w:proofErr w:type="spellEnd"/>
      <w:r w:rsidRPr="00C35504">
        <w:rPr>
          <w:sz w:val="16"/>
        </w:rPr>
        <w:t xml:space="preserve"> and </w:t>
      </w:r>
      <w:r w:rsidRPr="00A977D2">
        <w:rPr>
          <w:rStyle w:val="StyleUnderline"/>
          <w:highlight w:val="cyan"/>
        </w:rPr>
        <w:t>the US emerged as the only superpower</w:t>
      </w:r>
      <w:r w:rsidRPr="00C35504">
        <w:rPr>
          <w:sz w:val="16"/>
        </w:rPr>
        <w:t xml:space="preserve">. In </w:t>
      </w:r>
      <w:r w:rsidRPr="00A977D2">
        <w:rPr>
          <w:rStyle w:val="StyleUnderline"/>
          <w:highlight w:val="cyan"/>
        </w:rPr>
        <w:t>a unipolar system</w:t>
      </w:r>
      <w:r w:rsidRPr="00C35504">
        <w:rPr>
          <w:sz w:val="16"/>
        </w:rPr>
        <w:t xml:space="preserve"> the power of a state is not balanced and controlled by the other states, this inequality </w:t>
      </w:r>
      <w:r w:rsidRPr="00A977D2">
        <w:rPr>
          <w:rStyle w:val="StyleUnderline"/>
          <w:highlight w:val="cyan"/>
        </w:rPr>
        <w:t>allows the hegemon</w:t>
      </w:r>
      <w:r w:rsidRPr="004F5CB7">
        <w:rPr>
          <w:rStyle w:val="StyleUnderline"/>
        </w:rPr>
        <w:t xml:space="preserve"> </w:t>
      </w:r>
      <w:r w:rsidRPr="00C35504">
        <w:rPr>
          <w:sz w:val="16"/>
        </w:rPr>
        <w:t xml:space="preserve">of the international system </w:t>
      </w:r>
      <w:r w:rsidRPr="00A977D2">
        <w:rPr>
          <w:rStyle w:val="StyleUnderline"/>
          <w:highlight w:val="cyan"/>
        </w:rPr>
        <w:t>to influence and shape the</w:t>
      </w:r>
      <w:r w:rsidRPr="004F5CB7">
        <w:rPr>
          <w:rStyle w:val="StyleUnderline"/>
        </w:rPr>
        <w:t xml:space="preserve"> rest of the </w:t>
      </w:r>
      <w:r w:rsidRPr="00A977D2">
        <w:rPr>
          <w:rStyle w:val="StyleUnderline"/>
          <w:highlight w:val="cyan"/>
        </w:rPr>
        <w:t>world</w:t>
      </w:r>
      <w:r w:rsidRPr="00C35504">
        <w:rPr>
          <w:sz w:val="16"/>
        </w:rPr>
        <w:t xml:space="preserve">. </w:t>
      </w:r>
      <w:r w:rsidRPr="004F5CB7">
        <w:rPr>
          <w:rStyle w:val="StyleUnderline"/>
        </w:rPr>
        <w:t xml:space="preserve">After 1989 </w:t>
      </w:r>
      <w:r w:rsidRPr="00A977D2">
        <w:rPr>
          <w:rStyle w:val="StyleUnderline"/>
          <w:highlight w:val="cyan"/>
        </w:rPr>
        <w:t>the US has been considered the militarily, economically and technologically leading country</w:t>
      </w:r>
      <w:r w:rsidRPr="004F5CB7">
        <w:rPr>
          <w:rStyle w:val="StyleUnderline"/>
        </w:rPr>
        <w:t xml:space="preserve"> of the world</w:t>
      </w:r>
      <w:r w:rsidRPr="00C35504">
        <w:rPr>
          <w:sz w:val="16"/>
        </w:rPr>
        <w:t xml:space="preserve"> (Brooks and </w:t>
      </w:r>
      <w:proofErr w:type="spellStart"/>
      <w:r w:rsidRPr="00C35504">
        <w:rPr>
          <w:sz w:val="16"/>
        </w:rPr>
        <w:t>Wohlforth</w:t>
      </w:r>
      <w:proofErr w:type="spellEnd"/>
      <w:r w:rsidRPr="00C35504">
        <w:rPr>
          <w:sz w:val="16"/>
        </w:rPr>
        <w:t xml:space="preserve">), </w:t>
      </w:r>
      <w:r w:rsidRPr="00A977D2">
        <w:rPr>
          <w:rStyle w:val="StyleUnderline"/>
          <w:highlight w:val="cyan"/>
        </w:rPr>
        <w:t xml:space="preserve">a lonely superpower “able to impose its will on another </w:t>
      </w:r>
      <w:proofErr w:type="gramStart"/>
      <w:r w:rsidRPr="00A977D2">
        <w:rPr>
          <w:rStyle w:val="StyleUnderline"/>
          <w:highlight w:val="cyan"/>
        </w:rPr>
        <w:t>countries</w:t>
      </w:r>
      <w:proofErr w:type="gramEnd"/>
      <w:r w:rsidRPr="00A977D2">
        <w:rPr>
          <w:rStyle w:val="StyleUnderline"/>
          <w:highlight w:val="cyan"/>
        </w:rPr>
        <w:t>”</w:t>
      </w:r>
      <w:r w:rsidRPr="00C35504">
        <w:rPr>
          <w:sz w:val="16"/>
        </w:rPr>
        <w:t xml:space="preserve"> (Huntington, 39) and, in some cases such as the 2003 war to Iraq waged without the United Nations (UN) Security Council consensus, to act outside the laws of the international community. </w:t>
      </w:r>
      <w:r w:rsidRPr="00626D81">
        <w:rPr>
          <w:rStyle w:val="StyleUnderline"/>
        </w:rPr>
        <w:t>Traditional</w:t>
      </w:r>
      <w:r w:rsidRPr="00C35504">
        <w:rPr>
          <w:sz w:val="16"/>
        </w:rPr>
        <w:t xml:space="preserve"> analytic approaches have little to offer in making sense of these seemingly contradictory trends. </w:t>
      </w:r>
      <w:r w:rsidRPr="00A977D2">
        <w:rPr>
          <w:rStyle w:val="StyleUnderline"/>
          <w:highlight w:val="cyan"/>
        </w:rPr>
        <w:t>One</w:t>
      </w:r>
      <w:r w:rsidRPr="00C35504">
        <w:rPr>
          <w:rStyle w:val="StyleUnderline"/>
        </w:rPr>
        <w:t xml:space="preserve"> conventional r</w:t>
      </w:r>
      <w:r w:rsidRPr="00A977D2">
        <w:rPr>
          <w:rStyle w:val="StyleUnderline"/>
          <w:highlight w:val="cyan"/>
        </w:rPr>
        <w:t>oute</w:t>
      </w:r>
      <w:r w:rsidRPr="00C35504">
        <w:rPr>
          <w:rStyle w:val="StyleUnderline"/>
        </w:rPr>
        <w:t xml:space="preserve">, for example, </w:t>
      </w:r>
      <w:r w:rsidRPr="00A977D2">
        <w:rPr>
          <w:rStyle w:val="StyleUnderline"/>
          <w:highlight w:val="cyan"/>
        </w:rPr>
        <w:t>would be to frame the international dynamic</w:t>
      </w:r>
      <w:r w:rsidRPr="00C35504">
        <w:rPr>
          <w:rStyle w:val="StyleUnderline"/>
        </w:rPr>
        <w:t xml:space="preserve"> as one of rising and falling powers, pitting </w:t>
      </w:r>
      <w:r w:rsidRPr="00A977D2">
        <w:rPr>
          <w:rStyle w:val="StyleUnderline"/>
          <w:highlight w:val="cyan"/>
        </w:rPr>
        <w:t>China’s advance against the United States’ decline</w:t>
      </w:r>
      <w:r w:rsidRPr="00C35504">
        <w:rPr>
          <w:rStyle w:val="StyleUnderline"/>
        </w:rPr>
        <w:t xml:space="preserve">. </w:t>
      </w:r>
      <w:r w:rsidRPr="00A977D2">
        <w:rPr>
          <w:rStyle w:val="StyleUnderline"/>
          <w:highlight w:val="cyan"/>
        </w:rPr>
        <w:t xml:space="preserve">But </w:t>
      </w:r>
      <w:r w:rsidRPr="00A977D2">
        <w:rPr>
          <w:rStyle w:val="Emphasis"/>
          <w:highlight w:val="cyan"/>
        </w:rPr>
        <w:t>this exaggerates the U</w:t>
      </w:r>
      <w:r w:rsidRPr="00D73567">
        <w:rPr>
          <w:rStyle w:val="Emphasis"/>
        </w:rPr>
        <w:t xml:space="preserve">nited </w:t>
      </w:r>
      <w:r w:rsidRPr="00A977D2">
        <w:rPr>
          <w:rStyle w:val="Emphasis"/>
          <w:highlight w:val="cyan"/>
        </w:rPr>
        <w:t>S</w:t>
      </w:r>
      <w:r w:rsidRPr="00D73567">
        <w:rPr>
          <w:rStyle w:val="Emphasis"/>
        </w:rPr>
        <w:t>tates</w:t>
      </w:r>
      <w:r w:rsidRPr="00A977D2">
        <w:rPr>
          <w:rStyle w:val="Emphasis"/>
          <w:highlight w:val="cyan"/>
        </w:rPr>
        <w:t>’</w:t>
      </w:r>
      <w:r w:rsidRPr="00D73567">
        <w:rPr>
          <w:rStyle w:val="Emphasis"/>
        </w:rPr>
        <w:t xml:space="preserve"> </w:t>
      </w:r>
      <w:r w:rsidRPr="00A977D2">
        <w:rPr>
          <w:rStyle w:val="Emphasis"/>
          <w:highlight w:val="cyan"/>
        </w:rPr>
        <w:t>weaknesses</w:t>
      </w:r>
      <w:r w:rsidRPr="00C35504">
        <w:rPr>
          <w:rStyle w:val="StyleUnderline"/>
        </w:rPr>
        <w:t xml:space="preserve"> and underestimates China’s. For all its problems, </w:t>
      </w:r>
      <w:r w:rsidRPr="00A977D2">
        <w:rPr>
          <w:rStyle w:val="StyleUnderline"/>
          <w:highlight w:val="cyan"/>
        </w:rPr>
        <w:t>the U</w:t>
      </w:r>
      <w:r w:rsidRPr="00C35504">
        <w:rPr>
          <w:rStyle w:val="StyleUnderline"/>
        </w:rPr>
        <w:t xml:space="preserve">nited </w:t>
      </w:r>
      <w:r w:rsidRPr="00A977D2">
        <w:rPr>
          <w:rStyle w:val="StyleUnderline"/>
          <w:highlight w:val="cyan"/>
        </w:rPr>
        <w:t>S</w:t>
      </w:r>
      <w:r w:rsidRPr="00C35504">
        <w:rPr>
          <w:rStyle w:val="StyleUnderline"/>
        </w:rPr>
        <w:t xml:space="preserve">tates </w:t>
      </w:r>
      <w:r w:rsidRPr="00A977D2">
        <w:rPr>
          <w:rStyle w:val="StyleUnderline"/>
          <w:highlight w:val="cyan"/>
        </w:rPr>
        <w:t>is well positioned to thrive in the twenty-first century, whereas China faces a multitude of challenges</w:t>
      </w:r>
      <w:r w:rsidRPr="00C35504">
        <w:rPr>
          <w:rStyle w:val="StyleUnderline"/>
        </w:rPr>
        <w:t xml:space="preserve">, </w:t>
      </w:r>
      <w:r w:rsidRPr="00A977D2">
        <w:rPr>
          <w:rStyle w:val="Emphasis"/>
          <w:highlight w:val="cyan"/>
        </w:rPr>
        <w:t>including slowing growth, rampant corruption</w:t>
      </w:r>
      <w:r w:rsidRPr="00D73567">
        <w:rPr>
          <w:rStyle w:val="Emphasis"/>
        </w:rPr>
        <w:t xml:space="preserve">, an aging population, </w:t>
      </w:r>
      <w:r w:rsidRPr="00A977D2">
        <w:rPr>
          <w:rStyle w:val="Emphasis"/>
          <w:highlight w:val="cyan"/>
        </w:rPr>
        <w:t>environmental degradation, and</w:t>
      </w:r>
      <w:r w:rsidRPr="00D73567">
        <w:rPr>
          <w:rStyle w:val="Emphasis"/>
        </w:rPr>
        <w:t xml:space="preserve"> wary neighbors. And </w:t>
      </w:r>
      <w:r w:rsidRPr="00A977D2">
        <w:rPr>
          <w:rStyle w:val="Emphasis"/>
          <w:highlight w:val="cyan"/>
        </w:rPr>
        <w:t>no other country is even close to having the necessary mix</w:t>
      </w:r>
      <w:r w:rsidRPr="00C35504">
        <w:rPr>
          <w:rStyle w:val="StyleUnderline"/>
        </w:rPr>
        <w:t xml:space="preserve"> of capacity and commitment </w:t>
      </w:r>
      <w:r w:rsidRPr="00A977D2">
        <w:rPr>
          <w:rStyle w:val="StyleUnderline"/>
          <w:highlight w:val="cyan"/>
        </w:rPr>
        <w:t>to be a challenger to the U</w:t>
      </w:r>
      <w:r w:rsidRPr="00C35504">
        <w:rPr>
          <w:rStyle w:val="StyleUnderline"/>
        </w:rPr>
        <w:t xml:space="preserve">nited </w:t>
      </w:r>
      <w:r w:rsidRPr="00A977D2">
        <w:rPr>
          <w:rStyle w:val="StyleUnderline"/>
          <w:highlight w:val="cyan"/>
        </w:rPr>
        <w:t>S</w:t>
      </w:r>
      <w:r w:rsidRPr="00C35504">
        <w:rPr>
          <w:rStyle w:val="StyleUnderline"/>
        </w:rPr>
        <w:t xml:space="preserve">tates </w:t>
      </w:r>
      <w:r w:rsidRPr="00A977D2">
        <w:rPr>
          <w:rStyle w:val="StyleUnderline"/>
          <w:highlight w:val="cyan"/>
        </w:rPr>
        <w:t>for global preeminence</w:t>
      </w:r>
      <w:r w:rsidRPr="00C35504">
        <w:rPr>
          <w:sz w:val="16"/>
        </w:rPr>
        <w:t xml:space="preserve">. </w:t>
      </w:r>
    </w:p>
    <w:p w:rsidR="000B3A9A" w:rsidRPr="00C35504" w:rsidRDefault="000B3A9A" w:rsidP="000B3A9A">
      <w:pPr>
        <w:pStyle w:val="Heading3"/>
      </w:pPr>
      <w:proofErr w:type="spellStart"/>
      <w:r>
        <w:t>Heg</w:t>
      </w:r>
      <w:proofErr w:type="spellEnd"/>
      <w:r>
        <w:t>---Turns East Asia Stability</w:t>
      </w:r>
    </w:p>
    <w:p w:rsidR="000B3A9A" w:rsidRPr="00266B6D" w:rsidRDefault="000B3A9A" w:rsidP="000B3A9A">
      <w:pPr>
        <w:pStyle w:val="Heading4"/>
      </w:pPr>
      <w:r w:rsidRPr="00266B6D">
        <w:t>Hegemony solidifies economic stability and trade</w:t>
      </w:r>
      <w:r w:rsidR="0003521E">
        <w:t>---</w:t>
      </w:r>
      <w:r>
        <w:t xml:space="preserve">specifically in east </w:t>
      </w:r>
      <w:proofErr w:type="spellStart"/>
      <w:r>
        <w:t>asia</w:t>
      </w:r>
      <w:proofErr w:type="spellEnd"/>
    </w:p>
    <w:p w:rsidR="000B3A9A" w:rsidRPr="00266B6D" w:rsidRDefault="000B3A9A" w:rsidP="000B3A9A">
      <w:r w:rsidRPr="00266B6D">
        <w:rPr>
          <w:rStyle w:val="Style13ptBold"/>
        </w:rPr>
        <w:t>Kim, 14</w:t>
      </w:r>
      <w:r w:rsidRPr="00266B6D">
        <w:t xml:space="preserve"> – [</w:t>
      </w:r>
      <w:proofErr w:type="spellStart"/>
      <w:r w:rsidRPr="00266B6D">
        <w:t>Aejung</w:t>
      </w:r>
      <w:proofErr w:type="spellEnd"/>
      <w:r w:rsidRPr="00266B6D">
        <w:t xml:space="preserve"> Kim, Correspondent with the Department of Political Science, Kent State University, Ohio, February 28, 2014, The Effects of the U.S. Hegemony on Economic Growth in East Asia, and the Middle East and North Africa, </w:t>
      </w:r>
      <w:hyperlink r:id="rId163" w:history="1">
        <w:r w:rsidRPr="00266B6D">
          <w:rPr>
            <w:rStyle w:val="Hyperlink"/>
          </w:rPr>
          <w:t>http://www.isca.in/IJSS/Archive/v3/i4/1.ISCA-IRJSS-2013-210.pdf</w:t>
        </w:r>
      </w:hyperlink>
      <w:r w:rsidRPr="00266B6D">
        <w:t>, pg. 2]</w:t>
      </w:r>
    </w:p>
    <w:p w:rsidR="000B3A9A" w:rsidRPr="00266B6D" w:rsidRDefault="000B3A9A" w:rsidP="000B3A9A">
      <w:pPr>
        <w:rPr>
          <w:rStyle w:val="Emphasis"/>
        </w:rPr>
      </w:pPr>
      <w:r w:rsidRPr="007C3A23">
        <w:rPr>
          <w:sz w:val="16"/>
        </w:rPr>
        <w:t xml:space="preserve">Although there is a difficulty in defining hegemony, hegemony is categorized as four groups: structural, </w:t>
      </w:r>
      <w:proofErr w:type="spellStart"/>
      <w:r w:rsidRPr="007C3A23">
        <w:rPr>
          <w:sz w:val="16"/>
        </w:rPr>
        <w:t>behavioural</w:t>
      </w:r>
      <w:proofErr w:type="spellEnd"/>
      <w:r w:rsidRPr="007C3A23">
        <w:rPr>
          <w:sz w:val="16"/>
        </w:rPr>
        <w:t xml:space="preserve">, issue-specific, and </w:t>
      </w:r>
      <w:proofErr w:type="spellStart"/>
      <w:r w:rsidRPr="007C3A23">
        <w:rPr>
          <w:sz w:val="16"/>
        </w:rPr>
        <w:t>multiissue</w:t>
      </w:r>
      <w:proofErr w:type="spellEnd"/>
      <w:r w:rsidRPr="007C3A23">
        <w:rPr>
          <w:sz w:val="16"/>
        </w:rPr>
        <w:t xml:space="preserve"> hegemony</w:t>
      </w:r>
      <w:proofErr w:type="gramStart"/>
      <w:r w:rsidRPr="007C3A23">
        <w:rPr>
          <w:sz w:val="16"/>
        </w:rPr>
        <w:t>8 .</w:t>
      </w:r>
      <w:proofErr w:type="gramEnd"/>
      <w:r w:rsidRPr="007C3A23">
        <w:rPr>
          <w:sz w:val="16"/>
        </w:rPr>
        <w:t xml:space="preserve"> Among four hegemonies, the term of structural hegemony was frequently used to depict the U.S. hegemony9-10. Based on this structural hegemony, the asymmetrical distribution of resources in the interstate system produces structural power contributing to the development of hegemony. </w:t>
      </w:r>
      <w:r w:rsidRPr="00266B6D">
        <w:rPr>
          <w:rStyle w:val="StyleUnderline"/>
        </w:rPr>
        <w:t>Great Britain and the United States were historically described as the hegemonic leaderships playing a pivotal role in global economic interdependence.</w:t>
      </w:r>
      <w:r w:rsidRPr="007C3A23">
        <w:rPr>
          <w:sz w:val="16"/>
        </w:rPr>
        <w:t xml:space="preserve"> While Great Britain was a hegemon from the Napoleonic Wars to World War I, the United States has been a hegemon since World War II10-11. After the Cold War, there have been some debates about how sustainable the U.S. hegemonic power is. Realists have argued that the global system is viewed as anarchic based on self-help strategies, and major powers will balance the US power</w:t>
      </w:r>
      <w:proofErr w:type="gramStart"/>
      <w:r w:rsidRPr="007C3A23">
        <w:rPr>
          <w:sz w:val="16"/>
        </w:rPr>
        <w:t>12 .</w:t>
      </w:r>
      <w:proofErr w:type="gramEnd"/>
      <w:r w:rsidRPr="007C3A23">
        <w:rPr>
          <w:sz w:val="16"/>
        </w:rPr>
        <w:t xml:space="preserve"> </w:t>
      </w:r>
      <w:r w:rsidRPr="00266B6D">
        <w:rPr>
          <w:rStyle w:val="StyleUnderline"/>
        </w:rPr>
        <w:t>Unlike realists’ argument, the United States still today plays a hegemonic role in different ways</w:t>
      </w:r>
      <w:proofErr w:type="gramStart"/>
      <w:r w:rsidRPr="00266B6D">
        <w:rPr>
          <w:rStyle w:val="StyleUnderline"/>
        </w:rPr>
        <w:t xml:space="preserve">13 </w:t>
      </w:r>
      <w:r w:rsidRPr="007C3A23">
        <w:rPr>
          <w:sz w:val="16"/>
        </w:rPr>
        <w:t>.</w:t>
      </w:r>
      <w:proofErr w:type="gramEnd"/>
      <w:r w:rsidRPr="007C3A23">
        <w:rPr>
          <w:sz w:val="16"/>
        </w:rPr>
        <w:t xml:space="preserve"> </w:t>
      </w:r>
      <w:r w:rsidRPr="00266B6D">
        <w:rPr>
          <w:rStyle w:val="StyleUnderline"/>
        </w:rPr>
        <w:t>Hegemonic stability theory argues that it is imperative for one state to be predominant enough to create and maintain stable international regimes.</w:t>
      </w:r>
      <w:r w:rsidRPr="007C3A23">
        <w:rPr>
          <w:sz w:val="16"/>
        </w:rPr>
        <w:t xml:space="preserve"> The stability of hegemonic system elaborates the openness of international regimes based on the logic of collective goods. According to the theory, tremendously unbalanced distribution of resources in the postwar period provides one state with sufficient power that helps the state to be capable of supplying the international economic stability with its own motivation10. However, </w:t>
      </w:r>
      <w:r w:rsidRPr="00266B6D">
        <w:rPr>
          <w:rStyle w:val="StyleUnderline"/>
        </w:rPr>
        <w:t>what if a hegemon does not have sufficient motivations?</w:t>
      </w:r>
      <w:r w:rsidRPr="007C3A23">
        <w:rPr>
          <w:sz w:val="16"/>
        </w:rPr>
        <w:t xml:space="preserve"> </w:t>
      </w:r>
      <w:r w:rsidRPr="00266B6D">
        <w:rPr>
          <w:rStyle w:val="StyleUnderline"/>
        </w:rPr>
        <w:t>What is the consequence of a hegemonic role when there is no motivation or different motivation</w:t>
      </w:r>
      <w:r w:rsidRPr="007C3A23">
        <w:rPr>
          <w:sz w:val="16"/>
        </w:rPr>
        <w:t xml:space="preserve">? Can economic instability be a possible answer as an opposite result? If it is this case, what makes a hegemon possess a different motivation? </w:t>
      </w:r>
      <w:r w:rsidRPr="00266B6D">
        <w:rPr>
          <w:rStyle w:val="StyleUnderline"/>
        </w:rPr>
        <w:t>The literature on hegemonic stability theory fails to explain the variety of power dimensions by mainly focusing on the power with material resources, and the implications of the loss of the U.S. hegemonic power1</w:t>
      </w:r>
      <w:r w:rsidRPr="007C3A23">
        <w:rPr>
          <w:sz w:val="16"/>
        </w:rPr>
        <w:t>4. Given the weakness of hegemonic stability theory, this paper attempts to look at a different dimension of the hegemonic power system beyond the typical hegemonic stability arguments. Different geostrategic circumstances of the U.S. hegemony in different regions generate a condition for a hegemon to have a diverse motivation critical to economic performance. The</w:t>
      </w:r>
      <w:r w:rsidRPr="00266B6D">
        <w:rPr>
          <w:rStyle w:val="Emphasis"/>
        </w:rPr>
        <w:t xml:space="preserve"> paper is designed to explain how the </w:t>
      </w:r>
      <w:r w:rsidRPr="00A977D2">
        <w:rPr>
          <w:rStyle w:val="Emphasis"/>
          <w:highlight w:val="cyan"/>
        </w:rPr>
        <w:t>U.S. hegemon has an impact on economic performances in different regions</w:t>
      </w:r>
      <w:r w:rsidRPr="007C3A23">
        <w:rPr>
          <w:sz w:val="16"/>
        </w:rPr>
        <w:t xml:space="preserve"> (i.e. East Asia and the MENA). East Asia: It was the end of the Pacific War, 1945, when the US model of laissez-faire was intruded on Northeast Asian countries giving strong pressures to change their industrial organization model into a liberal model of nonintervention</w:t>
      </w:r>
      <w:proofErr w:type="gramStart"/>
      <w:r w:rsidRPr="007C3A23">
        <w:rPr>
          <w:sz w:val="16"/>
        </w:rPr>
        <w:t>15 .</w:t>
      </w:r>
      <w:proofErr w:type="gramEnd"/>
      <w:r w:rsidRPr="007C3A23">
        <w:rPr>
          <w:sz w:val="16"/>
        </w:rPr>
        <w:t xml:space="preserve"> </w:t>
      </w:r>
      <w:r w:rsidRPr="00A977D2">
        <w:rPr>
          <w:rStyle w:val="Emphasis"/>
          <w:highlight w:val="cyan"/>
        </w:rPr>
        <w:t xml:space="preserve">The economy of East Asia was significantly influenced by the US </w:t>
      </w:r>
      <w:r w:rsidRPr="001D1C3D">
        <w:rPr>
          <w:rStyle w:val="Emphasis"/>
        </w:rPr>
        <w:t xml:space="preserve">aid </w:t>
      </w:r>
      <w:r w:rsidRPr="00A977D2">
        <w:rPr>
          <w:rStyle w:val="Emphasis"/>
          <w:highlight w:val="cyan"/>
        </w:rPr>
        <w:t>and the presence of the US troops</w:t>
      </w:r>
      <w:r w:rsidRPr="00266B6D">
        <w:rPr>
          <w:rStyle w:val="Emphasis"/>
        </w:rPr>
        <w:t>.</w:t>
      </w:r>
      <w:r w:rsidRPr="007C3A23">
        <w:rPr>
          <w:sz w:val="16"/>
        </w:rPr>
        <w:t xml:space="preserve"> By the mid-1980s, </w:t>
      </w:r>
      <w:r w:rsidRPr="00A977D2">
        <w:rPr>
          <w:rStyle w:val="StyleUnderline"/>
          <w:highlight w:val="cyan"/>
        </w:rPr>
        <w:t>they became the major trading partners</w:t>
      </w:r>
      <w:r w:rsidRPr="00266B6D">
        <w:rPr>
          <w:rStyle w:val="StyleUnderline"/>
        </w:rPr>
        <w:t xml:space="preserve"> with the United States and their multinational corporations played a conspicuous role in international system16</w:t>
      </w:r>
      <w:r w:rsidRPr="007C3A23">
        <w:rPr>
          <w:sz w:val="16"/>
        </w:rPr>
        <w:t>. In an effort of the United States to contain the Soviet Union and Chinese communism, East Asia has been used as a battlefield since the Cold War supplying a vital geo-strategic circumstance for sudden economic development17. The East Asian region was susceptible for Communist penetration without a strong and rapid recovery from its devastated economy</w:t>
      </w:r>
      <w:proofErr w:type="gramStart"/>
      <w:r w:rsidRPr="007C3A23">
        <w:rPr>
          <w:sz w:val="16"/>
        </w:rPr>
        <w:t>8 .</w:t>
      </w:r>
      <w:proofErr w:type="gramEnd"/>
      <w:r w:rsidRPr="007C3A23">
        <w:rPr>
          <w:sz w:val="16"/>
        </w:rPr>
        <w:t xml:space="preserve"> </w:t>
      </w:r>
      <w:proofErr w:type="spellStart"/>
      <w:r w:rsidRPr="00266B6D">
        <w:rPr>
          <w:rStyle w:val="StyleUnderline"/>
        </w:rPr>
        <w:t>Cumings</w:t>
      </w:r>
      <w:proofErr w:type="spellEnd"/>
      <w:r w:rsidRPr="00266B6D">
        <w:rPr>
          <w:rStyle w:val="StyleUnderline"/>
        </w:rPr>
        <w:t>’ works illustrate how a hegemonic system is crucial for the regional political economy in East Asian countries.</w:t>
      </w:r>
      <w:r w:rsidRPr="007C3A23">
        <w:rPr>
          <w:sz w:val="16"/>
        </w:rPr>
        <w:t xml:space="preserve"> Japan’s monetary and trade policies were adjusted to restore trade after American occupation in Japan. In the postwar</w:t>
      </w:r>
      <w:r w:rsidRPr="00266B6D">
        <w:rPr>
          <w:rStyle w:val="Emphasis"/>
        </w:rPr>
        <w:t xml:space="preserve">, </w:t>
      </w:r>
      <w:r w:rsidRPr="00A977D2">
        <w:rPr>
          <w:rStyle w:val="Emphasis"/>
          <w:highlight w:val="cyan"/>
        </w:rPr>
        <w:t>the United States</w:t>
      </w:r>
      <w:r w:rsidRPr="00266B6D">
        <w:rPr>
          <w:rStyle w:val="Emphasis"/>
        </w:rPr>
        <w:t xml:space="preserve"> did not only </w:t>
      </w:r>
      <w:r w:rsidRPr="00A977D2">
        <w:rPr>
          <w:rStyle w:val="Emphasis"/>
          <w:highlight w:val="cyan"/>
        </w:rPr>
        <w:t>provide</w:t>
      </w:r>
      <w:r w:rsidRPr="00266B6D">
        <w:rPr>
          <w:rStyle w:val="Emphasis"/>
        </w:rPr>
        <w:t xml:space="preserve"> Taiwan and South Korea with </w:t>
      </w:r>
      <w:r w:rsidRPr="00A977D2">
        <w:rPr>
          <w:rStyle w:val="Emphasis"/>
          <w:highlight w:val="cyan"/>
        </w:rPr>
        <w:t>military and economic aid</w:t>
      </w:r>
      <w:r w:rsidRPr="00266B6D">
        <w:rPr>
          <w:rStyle w:val="Emphasis"/>
        </w:rPr>
        <w:t xml:space="preserve">, but </w:t>
      </w:r>
      <w:r w:rsidRPr="00A977D2">
        <w:rPr>
          <w:rStyle w:val="Emphasis"/>
          <w:highlight w:val="cyan"/>
        </w:rPr>
        <w:t>also had a profound effect on economic policies</w:t>
      </w:r>
      <w:r w:rsidRPr="00266B6D">
        <w:rPr>
          <w:rStyle w:val="Emphasis"/>
        </w:rPr>
        <w:t xml:space="preserve"> in two countries even by sometimes tolerating import substitution in Taiwan and South Korea</w:t>
      </w:r>
      <w:proofErr w:type="gramStart"/>
      <w:r w:rsidRPr="00266B6D">
        <w:rPr>
          <w:rStyle w:val="Emphasis"/>
        </w:rPr>
        <w:t xml:space="preserve">18 </w:t>
      </w:r>
      <w:r w:rsidRPr="007C3A23">
        <w:rPr>
          <w:sz w:val="16"/>
        </w:rPr>
        <w:t>.</w:t>
      </w:r>
      <w:proofErr w:type="gramEnd"/>
      <w:r w:rsidRPr="007C3A23">
        <w:rPr>
          <w:sz w:val="16"/>
        </w:rPr>
        <w:t xml:space="preserve"> </w:t>
      </w:r>
      <w:r w:rsidRPr="00266B6D">
        <w:rPr>
          <w:rStyle w:val="StyleUnderline"/>
        </w:rPr>
        <w:t>The predominance of the U.S. hegemonic power</w:t>
      </w:r>
      <w:r w:rsidRPr="007C3A23">
        <w:rPr>
          <w:sz w:val="16"/>
        </w:rPr>
        <w:t xml:space="preserve">, driven by geostrategic situation such as communist containment, </w:t>
      </w:r>
      <w:r w:rsidRPr="00A977D2">
        <w:rPr>
          <w:rStyle w:val="Emphasis"/>
          <w:highlight w:val="cyan"/>
        </w:rPr>
        <w:t>formed the appropriate environment where trade has been intensified in the region</w:t>
      </w:r>
      <w:r w:rsidRPr="00266B6D">
        <w:rPr>
          <w:rStyle w:val="Emphasis"/>
        </w:rPr>
        <w:t>15</w:t>
      </w:r>
      <w:r w:rsidRPr="007C3A23">
        <w:rPr>
          <w:sz w:val="16"/>
        </w:rPr>
        <w:t>. By linking to the multilateral international organizations such as the World Trade Organization (WTO), the International Monetary Fund (IMF), the World Bank, and alliances such as The North Atlantic Treaty Organization (NATO</w:t>
      </w:r>
      <w:r w:rsidRPr="00266B6D">
        <w:rPr>
          <w:rStyle w:val="StyleUnderline"/>
        </w:rPr>
        <w:t>), the U.S. hegemony has attempted to change other countries’ own interests. The hegemonic system strongly maintains when the policies of a hegemon create benefit recipients in the region.</w:t>
      </w:r>
      <w:r w:rsidRPr="007C3A23">
        <w:rPr>
          <w:sz w:val="16"/>
        </w:rPr>
        <w:t xml:space="preserve"> The groups motivated by those benefits pressure their government to seek for policies fortifying the hegemonic strategies</w:t>
      </w:r>
      <w:proofErr w:type="gramStart"/>
      <w:r w:rsidRPr="007C3A23">
        <w:rPr>
          <w:sz w:val="16"/>
        </w:rPr>
        <w:t>9 .</w:t>
      </w:r>
      <w:proofErr w:type="gramEnd"/>
      <w:r w:rsidRPr="007C3A23">
        <w:rPr>
          <w:sz w:val="16"/>
        </w:rPr>
        <w:t xml:space="preserve"> In the East Asian region, the U.S. hegemony was willing to foster economic growth in the region rather than deter it since the region has been a politically strategic place since the Cold War. In this case, the </w:t>
      </w:r>
      <w:r w:rsidRPr="00266B6D">
        <w:rPr>
          <w:rStyle w:val="StyleUnderline"/>
        </w:rPr>
        <w:t>logic is that the stronger the country’s economy is, the more benefits the hegemon earns. Sustained economic growth in East Asian countries could keep American power against the Communist sides and make strong allies among the countries in this region. South Korea was weak enough to change their ideology to communism right after 1953</w:t>
      </w:r>
      <w:r w:rsidRPr="007C3A23">
        <w:rPr>
          <w:sz w:val="16"/>
        </w:rPr>
        <w:t>, the end of the Korean War. When its economy becomes stronger with the help of the U.S., it does not find any reason to move toward the Communist country. In the post-1945 years, the U.S. commitment to supporting free trade shaped the trading system with multilateral agreements by letting Japan and its neighbors get involved in the U.S. market. This system also increased the regional trade relations</w:t>
      </w:r>
      <w:proofErr w:type="gramStart"/>
      <w:r w:rsidRPr="007C3A23">
        <w:rPr>
          <w:sz w:val="16"/>
        </w:rPr>
        <w:t>15 .</w:t>
      </w:r>
      <w:proofErr w:type="gramEnd"/>
      <w:r w:rsidRPr="007C3A23">
        <w:rPr>
          <w:sz w:val="16"/>
        </w:rPr>
        <w:t xml:space="preserve"> In conclusion, </w:t>
      </w:r>
      <w:r w:rsidRPr="00A977D2">
        <w:rPr>
          <w:rStyle w:val="Emphasis"/>
          <w:highlight w:val="cyan"/>
        </w:rPr>
        <w:t>the U.S. has had strong economic ties with East Asian countries with the geostrategic motivation of containing the communism.</w:t>
      </w:r>
    </w:p>
    <w:p w:rsidR="000B3A9A" w:rsidRPr="002A6714" w:rsidRDefault="000B3A9A" w:rsidP="000B3A9A"/>
    <w:p w:rsidR="00C52514" w:rsidRDefault="00C52514" w:rsidP="00C52514">
      <w:pPr>
        <w:pStyle w:val="Heading3"/>
      </w:pPr>
      <w:proofErr w:type="spellStart"/>
      <w:r>
        <w:t>Heg</w:t>
      </w:r>
      <w:proofErr w:type="spellEnd"/>
      <w:r>
        <w:t>---Turns Economy</w:t>
      </w:r>
    </w:p>
    <w:p w:rsidR="00C52514" w:rsidRPr="005B1D4C" w:rsidRDefault="00C52514" w:rsidP="00C52514">
      <w:pPr>
        <w:pStyle w:val="Heading4"/>
        <w:rPr>
          <w:rFonts w:asciiTheme="minorHAnsi" w:hAnsiTheme="minorHAnsi" w:cstheme="minorHAnsi"/>
        </w:rPr>
      </w:pPr>
      <w:bookmarkStart w:id="3" w:name="_Hlk531095477"/>
      <w:r>
        <w:rPr>
          <w:rFonts w:asciiTheme="minorHAnsi" w:hAnsiTheme="minorHAnsi" w:cstheme="minorHAnsi"/>
        </w:rPr>
        <w:t xml:space="preserve">US </w:t>
      </w:r>
      <w:proofErr w:type="spellStart"/>
      <w:r>
        <w:rPr>
          <w:rFonts w:asciiTheme="minorHAnsi" w:hAnsiTheme="minorHAnsi" w:cstheme="minorHAnsi"/>
        </w:rPr>
        <w:t>heg</w:t>
      </w:r>
      <w:proofErr w:type="spellEnd"/>
      <w:r>
        <w:rPr>
          <w:rFonts w:asciiTheme="minorHAnsi" w:hAnsiTheme="minorHAnsi" w:cstheme="minorHAnsi"/>
        </w:rPr>
        <w:t xml:space="preserve"> structures sustainable and peaceful global economy – absent U.S. leadership, it collapses</w:t>
      </w:r>
    </w:p>
    <w:p w:rsidR="00C52514" w:rsidRPr="005B1D4C" w:rsidRDefault="00C52514" w:rsidP="00C52514">
      <w:pPr>
        <w:rPr>
          <w:rFonts w:asciiTheme="minorHAnsi" w:hAnsiTheme="minorHAnsi" w:cstheme="minorHAnsi"/>
        </w:rPr>
      </w:pPr>
      <w:r w:rsidRPr="005B1D4C">
        <w:rPr>
          <w:rFonts w:asciiTheme="minorHAnsi" w:hAnsiTheme="minorHAnsi" w:cstheme="minorHAnsi"/>
        </w:rPr>
        <w:t xml:space="preserve">Stephen </w:t>
      </w:r>
      <w:r w:rsidRPr="005B1D4C">
        <w:rPr>
          <w:rFonts w:asciiTheme="minorHAnsi" w:hAnsiTheme="minorHAnsi" w:cstheme="minorHAnsi"/>
          <w:b/>
          <w:bCs/>
          <w:sz w:val="26"/>
        </w:rPr>
        <w:t>Brooks et al.</w:t>
      </w:r>
      <w:r>
        <w:rPr>
          <w:rFonts w:asciiTheme="minorHAnsi" w:hAnsiTheme="minorHAnsi" w:cstheme="minorHAnsi"/>
          <w:b/>
          <w:bCs/>
          <w:sz w:val="26"/>
        </w:rPr>
        <w:t>, 12</w:t>
      </w:r>
      <w:r w:rsidRPr="005B1D4C">
        <w:rPr>
          <w:rFonts w:asciiTheme="minorHAnsi" w:hAnsiTheme="minorHAnsi" w:cstheme="minorHAnsi"/>
        </w:rPr>
        <w:t xml:space="preserve">, G. John </w:t>
      </w:r>
      <w:proofErr w:type="spellStart"/>
      <w:r w:rsidRPr="005B1D4C">
        <w:rPr>
          <w:rFonts w:asciiTheme="minorHAnsi" w:hAnsiTheme="minorHAnsi" w:cstheme="minorHAnsi"/>
        </w:rPr>
        <w:t>Ikenberry</w:t>
      </w:r>
      <w:proofErr w:type="spellEnd"/>
      <w:r w:rsidRPr="005B1D4C">
        <w:rPr>
          <w:rFonts w:asciiTheme="minorHAnsi" w:hAnsiTheme="minorHAnsi" w:cstheme="minorHAnsi"/>
        </w:rPr>
        <w:t xml:space="preserve">, and William C. </w:t>
      </w:r>
      <w:proofErr w:type="spellStart"/>
      <w:r w:rsidRPr="00805B44">
        <w:t>Wohlforth</w:t>
      </w:r>
      <w:proofErr w:type="spellEnd"/>
      <w:r w:rsidRPr="00805B44">
        <w:t xml:space="preserve"> 2012 “Don’t Come Home</w:t>
      </w:r>
      <w:r w:rsidRPr="005B1D4C">
        <w:rPr>
          <w:rFonts w:asciiTheme="minorHAnsi" w:hAnsiTheme="minorHAnsi" w:cstheme="minorHAnsi"/>
        </w:rPr>
        <w:t xml:space="preserve">, America: The Case against Retrenchment” </w:t>
      </w:r>
      <w:hyperlink r:id="rId164" w:history="1">
        <w:r w:rsidRPr="005B1D4C">
          <w:rPr>
            <w:rFonts w:asciiTheme="minorHAnsi" w:hAnsiTheme="minorHAnsi" w:cstheme="minorHAnsi"/>
          </w:rPr>
          <w:t>http://www.carlanorrlof.com/wp-content/uploads/2013/03/DontComeHomeAmerica.pdf</w:t>
        </w:r>
      </w:hyperlink>
      <w:r w:rsidRPr="005B1D4C">
        <w:rPr>
          <w:rFonts w:asciiTheme="minorHAnsi" w:hAnsiTheme="minorHAnsi" w:cstheme="minorHAnsi"/>
        </w:rPr>
        <w:t xml:space="preserve">, Brooks is Associate Professor of Government at Dartmouth. He received his Ph.D. from Yale University. </w:t>
      </w:r>
      <w:proofErr w:type="spellStart"/>
      <w:r w:rsidRPr="005B1D4C">
        <w:rPr>
          <w:rFonts w:asciiTheme="minorHAnsi" w:hAnsiTheme="minorHAnsi" w:cstheme="minorHAnsi"/>
        </w:rPr>
        <w:t>Ikenberry</w:t>
      </w:r>
      <w:proofErr w:type="spellEnd"/>
      <w:r w:rsidRPr="005B1D4C">
        <w:rPr>
          <w:rFonts w:asciiTheme="minorHAnsi" w:hAnsiTheme="minorHAnsi" w:cstheme="minorHAnsi"/>
        </w:rPr>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5B1D4C">
        <w:rPr>
          <w:rFonts w:asciiTheme="minorHAnsi" w:hAnsiTheme="minorHAnsi" w:cstheme="minorHAnsi"/>
        </w:rPr>
        <w:t>Hee</w:t>
      </w:r>
      <w:proofErr w:type="spellEnd"/>
      <w:r w:rsidRPr="005B1D4C">
        <w:rPr>
          <w:rFonts w:asciiTheme="minorHAnsi" w:hAnsiTheme="minorHAnsi" w:cstheme="minorHAnsi"/>
        </w:rPr>
        <w:t xml:space="preserve"> University. </w:t>
      </w:r>
      <w:proofErr w:type="spellStart"/>
      <w:r w:rsidRPr="005B1D4C">
        <w:rPr>
          <w:rFonts w:asciiTheme="minorHAnsi" w:hAnsiTheme="minorHAnsi" w:cstheme="minorHAnsi"/>
        </w:rPr>
        <w:t>Wohlforth</w:t>
      </w:r>
      <w:proofErr w:type="spellEnd"/>
      <w:r w:rsidRPr="005B1D4C">
        <w:rPr>
          <w:rFonts w:asciiTheme="minorHAnsi" w:hAnsiTheme="minorHAnsi" w:cstheme="minorHAnsi"/>
        </w:rPr>
        <w:t xml:space="preserve"> is the Daniel Webster Professor in the Department of Government at Dartmouth College.</w:t>
      </w:r>
    </w:p>
    <w:p w:rsidR="00C52514" w:rsidRPr="005B1D4C" w:rsidRDefault="00C52514" w:rsidP="00C52514">
      <w:pPr>
        <w:rPr>
          <w:rStyle w:val="StyleUnderline"/>
          <w:rFonts w:asciiTheme="minorHAnsi" w:hAnsiTheme="minorHAnsi" w:cstheme="minorHAnsi"/>
        </w:rPr>
      </w:pPr>
      <w:r w:rsidRPr="005B1D4C">
        <w:rPr>
          <w:rFonts w:asciiTheme="minorHAnsi" w:hAnsiTheme="minorHAnsi" w:cstheme="minorHAnsi"/>
          <w:sz w:val="16"/>
        </w:rPr>
        <w:t xml:space="preserve">Deep engagement is based on a premise central to realist scholarship from E.H. </w:t>
      </w:r>
      <w:proofErr w:type="spellStart"/>
      <w:r w:rsidRPr="005B1D4C">
        <w:rPr>
          <w:rFonts w:asciiTheme="minorHAnsi" w:hAnsiTheme="minorHAnsi" w:cstheme="minorHAnsi"/>
          <w:sz w:val="16"/>
        </w:rPr>
        <w:t>Carr</w:t>
      </w:r>
      <w:proofErr w:type="spellEnd"/>
      <w:r w:rsidRPr="005B1D4C">
        <w:rPr>
          <w:rFonts w:asciiTheme="minorHAnsi" w:hAnsiTheme="minorHAnsi" w:cstheme="minorHAnsi"/>
          <w:sz w:val="16"/>
        </w:rPr>
        <w:t xml:space="preserve"> to Robert Gilpin</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 xml:space="preserve">economic orders do not </w:t>
      </w:r>
      <w:r w:rsidRPr="008540DD">
        <w:rPr>
          <w:rStyle w:val="StyleUnderline"/>
          <w:rFonts w:asciiTheme="minorHAnsi" w:hAnsiTheme="minorHAnsi" w:cstheme="minorHAnsi"/>
        </w:rPr>
        <w:t xml:space="preserve">just </w:t>
      </w:r>
      <w:r w:rsidRPr="00A977D2">
        <w:rPr>
          <w:rStyle w:val="StyleUnderline"/>
          <w:rFonts w:asciiTheme="minorHAnsi" w:hAnsiTheme="minorHAnsi" w:cstheme="minorHAnsi"/>
          <w:highlight w:val="cyan"/>
        </w:rPr>
        <w:t xml:space="preserve">emerge spontaneously; they are created and sustained by </w:t>
      </w:r>
      <w:r w:rsidRPr="00805B44">
        <w:rPr>
          <w:rStyle w:val="StyleUnderline"/>
          <w:rFonts w:asciiTheme="minorHAnsi" w:hAnsiTheme="minorHAnsi" w:cstheme="minorHAnsi"/>
        </w:rPr>
        <w:t xml:space="preserve">and for </w:t>
      </w:r>
      <w:r w:rsidRPr="00A977D2">
        <w:rPr>
          <w:rStyle w:val="StyleUnderline"/>
          <w:rFonts w:asciiTheme="minorHAnsi" w:hAnsiTheme="minorHAnsi" w:cstheme="minorHAnsi"/>
          <w:highlight w:val="cyan"/>
        </w:rPr>
        <w:t>powerful states</w:t>
      </w:r>
      <w:r w:rsidRPr="005B1D4C">
        <w:rPr>
          <w:rStyle w:val="StyleUnderline"/>
          <w:rFonts w:asciiTheme="minorHAnsi" w:hAnsiTheme="minorHAnsi" w:cstheme="minorHAnsi"/>
        </w:rPr>
        <w:t>.</w:t>
      </w:r>
      <w:r w:rsidRPr="005B1D4C">
        <w:rPr>
          <w:rFonts w:asciiTheme="minorHAnsi" w:hAnsiTheme="minorHAnsi" w:cstheme="minorHAnsi"/>
          <w:sz w:val="16"/>
        </w:rPr>
        <w:t xml:space="preserve">86 To be sure, </w:t>
      </w:r>
      <w:r w:rsidRPr="00A977D2">
        <w:rPr>
          <w:rStyle w:val="StyleUnderline"/>
          <w:rFonts w:asciiTheme="minorHAnsi" w:hAnsiTheme="minorHAnsi" w:cstheme="minorHAnsi"/>
          <w:highlight w:val="cyan"/>
        </w:rPr>
        <w:t xml:space="preserve">the </w:t>
      </w:r>
      <w:r w:rsidRPr="00805B44">
        <w:rPr>
          <w:rStyle w:val="StyleUnderline"/>
          <w:rFonts w:asciiTheme="minorHAnsi" w:hAnsiTheme="minorHAnsi" w:cstheme="minorHAnsi"/>
        </w:rPr>
        <w:t xml:space="preserve">sheer </w:t>
      </w:r>
      <w:r w:rsidRPr="00A977D2">
        <w:rPr>
          <w:rStyle w:val="StyleUnderline"/>
          <w:rFonts w:asciiTheme="minorHAnsi" w:hAnsiTheme="minorHAnsi" w:cstheme="minorHAnsi"/>
          <w:highlight w:val="cyan"/>
        </w:rPr>
        <w:t>size of its economy would guarantee the U</w:t>
      </w:r>
      <w:r w:rsidRPr="005B1D4C">
        <w:rPr>
          <w:rStyle w:val="StyleUnderline"/>
          <w:rFonts w:asciiTheme="minorHAnsi" w:hAnsiTheme="minorHAnsi" w:cstheme="minorHAnsi"/>
        </w:rPr>
        <w:t xml:space="preserve">nited </w:t>
      </w:r>
      <w:r w:rsidRPr="00A977D2">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A977D2">
        <w:rPr>
          <w:rStyle w:val="StyleUnderline"/>
          <w:rFonts w:asciiTheme="minorHAnsi" w:hAnsiTheme="minorHAnsi" w:cstheme="minorHAnsi"/>
          <w:highlight w:val="cyan"/>
        </w:rPr>
        <w:t>a significant role in the politics of the global economy whatever grand strategy it adopted</w:t>
      </w:r>
      <w:r w:rsidRPr="005B1D4C">
        <w:rPr>
          <w:rStyle w:val="StyleUnderline"/>
          <w:rFonts w:asciiTheme="minorHAnsi" w:hAnsiTheme="minorHAnsi" w:cstheme="minorHAnsi"/>
        </w:rPr>
        <w:t xml:space="preserve">. Yet the fact </w:t>
      </w:r>
      <w:r w:rsidRPr="00805B44">
        <w:rPr>
          <w:rStyle w:val="StyleUnderline"/>
          <w:rFonts w:asciiTheme="minorHAnsi" w:hAnsiTheme="minorHAnsi" w:cstheme="minorHAnsi"/>
        </w:rPr>
        <w:t>that it</w:t>
      </w:r>
      <w:r w:rsidRPr="005B1D4C">
        <w:rPr>
          <w:rStyle w:val="StyleUnderline"/>
          <w:rFonts w:asciiTheme="minorHAnsi" w:hAnsiTheme="minorHAnsi" w:cstheme="minorHAnsi"/>
        </w:rPr>
        <w:t xml:space="preserve"> is the leading military power and security provider also enables economic leadership</w:t>
      </w:r>
      <w:r w:rsidRPr="005B1D4C">
        <w:rPr>
          <w:rFonts w:asciiTheme="minorHAnsi" w:hAnsiTheme="minorHAnsi" w:cstheme="minorHAnsi"/>
          <w:sz w:val="16"/>
        </w:rPr>
        <w:t xml:space="preserve">. </w:t>
      </w:r>
      <w:r w:rsidRPr="005B1D4C">
        <w:rPr>
          <w:rStyle w:val="StyleUnderline"/>
          <w:rFonts w:asciiTheme="minorHAnsi" w:hAnsiTheme="minorHAnsi" w:cstheme="minorHAnsi"/>
        </w:rPr>
        <w:t>The security role figures in the creation, maintenance, and expansion of the system. In part because other states</w:t>
      </w:r>
      <w:r w:rsidRPr="005B1D4C">
        <w:rPr>
          <w:rFonts w:asciiTheme="minorHAnsi" w:hAnsiTheme="minorHAnsi" w:cstheme="minorHAnsi"/>
          <w:sz w:val="16"/>
        </w:rPr>
        <w:t>—including all but one of the world’s largest economies—</w:t>
      </w:r>
      <w:r w:rsidRPr="005B1D4C">
        <w:rPr>
          <w:rStyle w:val="StyleUnderline"/>
          <w:rFonts w:asciiTheme="minorHAnsi" w:hAnsiTheme="minorHAnsi" w:cstheme="minorHAnsi"/>
        </w:rPr>
        <w:t>were heavily dependent on U.S. security protection during the Cold War, the United States was able not only to foster the economic order but also to prod other states to buy into it and to support plans for its progressive expansion</w:t>
      </w:r>
      <w:r w:rsidRPr="005B1D4C">
        <w:rPr>
          <w:rFonts w:asciiTheme="minorHAnsi" w:hAnsiTheme="minorHAnsi" w:cstheme="minorHAnsi"/>
          <w:sz w:val="16"/>
        </w:rPr>
        <w:t xml:space="preserve">.87 Today, as the discussion in the previous section underscores, </w:t>
      </w:r>
      <w:r w:rsidRPr="00A977D2">
        <w:rPr>
          <w:rStyle w:val="StyleUnderline"/>
          <w:rFonts w:asciiTheme="minorHAnsi" w:hAnsiTheme="minorHAnsi" w:cstheme="minorHAnsi"/>
          <w:highlight w:val="cyan"/>
        </w:rPr>
        <w:t xml:space="preserve">the </w:t>
      </w:r>
      <w:r w:rsidRPr="00A977D2">
        <w:rPr>
          <w:rStyle w:val="Emphasis"/>
          <w:rFonts w:asciiTheme="minorHAnsi" w:hAnsiTheme="minorHAnsi" w:cstheme="minorHAnsi"/>
          <w:highlight w:val="cyan"/>
        </w:rPr>
        <w:t xml:space="preserve">security commitments of deep engagement support the global economic order by reducing </w:t>
      </w:r>
      <w:r w:rsidRPr="002A7579">
        <w:rPr>
          <w:rStyle w:val="Emphasis"/>
          <w:rFonts w:asciiTheme="minorHAnsi" w:hAnsiTheme="minorHAnsi" w:cstheme="minorHAnsi"/>
        </w:rPr>
        <w:t xml:space="preserve">the likelihood of </w:t>
      </w:r>
      <w:r w:rsidRPr="00A977D2">
        <w:rPr>
          <w:rStyle w:val="Emphasis"/>
          <w:rFonts w:asciiTheme="minorHAnsi" w:hAnsiTheme="minorHAnsi" w:cstheme="minorHAnsi"/>
          <w:highlight w:val="cyan"/>
        </w:rPr>
        <w:t>security dilemmas</w:t>
      </w:r>
      <w:r w:rsidRPr="00A977D2">
        <w:rPr>
          <w:rStyle w:val="StyleUnderline"/>
          <w:rFonts w:asciiTheme="minorHAnsi" w:hAnsiTheme="minorHAnsi" w:cstheme="minorHAnsi"/>
          <w:highlight w:val="cyan"/>
        </w:rPr>
        <w:t>, arms racing, instability, regional conflicts and, in extremis, major power war</w:t>
      </w:r>
      <w:r w:rsidRPr="005B1D4C">
        <w:rPr>
          <w:rStyle w:val="StyleUnderline"/>
          <w:rFonts w:asciiTheme="minorHAnsi" w:hAnsiTheme="minorHAnsi" w:cstheme="minorHAnsi"/>
        </w:rPr>
        <w:t>.</w:t>
      </w:r>
      <w:r w:rsidRPr="005B1D4C">
        <w:rPr>
          <w:rFonts w:asciiTheme="minorHAnsi" w:hAnsiTheme="minorHAnsi" w:cstheme="minorHAnsi"/>
          <w:sz w:val="16"/>
        </w:rPr>
        <w:t xml:space="preserve"> In so doing, </w:t>
      </w:r>
      <w:r w:rsidRPr="00A977D2">
        <w:rPr>
          <w:rStyle w:val="StyleUnderline"/>
          <w:rFonts w:asciiTheme="minorHAnsi" w:hAnsiTheme="minorHAnsi" w:cstheme="minorHAnsi"/>
          <w:highlight w:val="cyan"/>
        </w:rPr>
        <w:t xml:space="preserve">the strategy helps </w:t>
      </w:r>
      <w:r w:rsidRPr="002A7579">
        <w:rPr>
          <w:rStyle w:val="StyleUnderline"/>
          <w:rFonts w:asciiTheme="minorHAnsi" w:hAnsiTheme="minorHAnsi" w:cstheme="minorHAnsi"/>
        </w:rPr>
        <w:t xml:space="preserve">to </w:t>
      </w:r>
      <w:r w:rsidRPr="00A977D2">
        <w:rPr>
          <w:rStyle w:val="StyleUnderline"/>
          <w:rFonts w:asciiTheme="minorHAnsi" w:hAnsiTheme="minorHAnsi" w:cstheme="minorHAnsi"/>
          <w:highlight w:val="cyan"/>
        </w:rPr>
        <w:t xml:space="preserve">maintain a stable </w:t>
      </w:r>
      <w:r w:rsidRPr="002A7579">
        <w:rPr>
          <w:rStyle w:val="StyleUnderline"/>
          <w:rFonts w:asciiTheme="minorHAnsi" w:hAnsiTheme="minorHAnsi" w:cstheme="minorHAnsi"/>
        </w:rPr>
        <w:t xml:space="preserve">and comparatively open </w:t>
      </w:r>
      <w:r w:rsidRPr="00A977D2">
        <w:rPr>
          <w:rStyle w:val="StyleUnderline"/>
          <w:rFonts w:asciiTheme="minorHAnsi" w:hAnsiTheme="minorHAnsi" w:cstheme="minorHAnsi"/>
          <w:highlight w:val="cyan"/>
        </w:rPr>
        <w:t>world economy</w:t>
      </w:r>
      <w:r w:rsidRPr="005B1D4C">
        <w:rPr>
          <w:rFonts w:asciiTheme="minorHAnsi" w:hAnsiTheme="minorHAnsi" w:cstheme="minorHAnsi"/>
          <w:sz w:val="16"/>
        </w:rPr>
        <w:t>—a long-standing U.S. national interest. In addition to ensuring the global economy against important sources of insecurity</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 xml:space="preserve">the extensive </w:t>
      </w:r>
      <w:r w:rsidRPr="002A7579">
        <w:rPr>
          <w:rStyle w:val="StyleUnderline"/>
          <w:rFonts w:asciiTheme="minorHAnsi" w:hAnsiTheme="minorHAnsi" w:cstheme="minorHAnsi"/>
        </w:rPr>
        <w:t xml:space="preserve">set of U.S. </w:t>
      </w:r>
      <w:r w:rsidRPr="00A977D2">
        <w:rPr>
          <w:rStyle w:val="StyleUnderline"/>
          <w:rFonts w:asciiTheme="minorHAnsi" w:hAnsiTheme="minorHAnsi" w:cstheme="minorHAnsi"/>
          <w:highlight w:val="cyan"/>
        </w:rPr>
        <w:t xml:space="preserve">military commitments </w:t>
      </w:r>
      <w:r w:rsidRPr="002A7579">
        <w:rPr>
          <w:rStyle w:val="StyleUnderline"/>
          <w:rFonts w:asciiTheme="minorHAnsi" w:hAnsiTheme="minorHAnsi" w:cstheme="minorHAnsi"/>
        </w:rPr>
        <w:t xml:space="preserve">and deployments </w:t>
      </w:r>
      <w:r w:rsidRPr="00A977D2">
        <w:rPr>
          <w:rStyle w:val="StyleUnderline"/>
          <w:rFonts w:asciiTheme="minorHAnsi" w:hAnsiTheme="minorHAnsi" w:cstheme="minorHAnsi"/>
          <w:highlight w:val="cyan"/>
        </w:rPr>
        <w:t xml:space="preserve">helps </w:t>
      </w:r>
      <w:r w:rsidRPr="002A7579">
        <w:rPr>
          <w:rStyle w:val="StyleUnderline"/>
          <w:rFonts w:asciiTheme="minorHAnsi" w:hAnsiTheme="minorHAnsi" w:cstheme="minorHAnsi"/>
        </w:rPr>
        <w:t xml:space="preserve">to </w:t>
      </w:r>
      <w:r w:rsidRPr="00A977D2">
        <w:rPr>
          <w:rStyle w:val="StyleUnderline"/>
          <w:rFonts w:asciiTheme="minorHAnsi" w:hAnsiTheme="minorHAnsi" w:cstheme="minorHAnsi"/>
          <w:highlight w:val="cyan"/>
        </w:rPr>
        <w:t>protect the “global economic commons</w:t>
      </w:r>
      <w:r w:rsidRPr="002A7579">
        <w:rPr>
          <w:rStyle w:val="StyleUnderline"/>
          <w:rFonts w:asciiTheme="minorHAnsi" w:hAnsiTheme="minorHAnsi" w:cstheme="minorHAnsi"/>
        </w:rPr>
        <w:t xml:space="preserve">.” One key way is </w:t>
      </w:r>
      <w:r w:rsidRPr="00A977D2">
        <w:rPr>
          <w:rStyle w:val="StyleUnderline"/>
          <w:rFonts w:asciiTheme="minorHAnsi" w:hAnsiTheme="minorHAnsi" w:cstheme="minorHAnsi"/>
          <w:highlight w:val="cyan"/>
        </w:rPr>
        <w:t xml:space="preserve">by helping </w:t>
      </w:r>
      <w:r w:rsidRPr="002A7579">
        <w:rPr>
          <w:rStyle w:val="StyleUnderline"/>
          <w:rFonts w:asciiTheme="minorHAnsi" w:hAnsiTheme="minorHAnsi" w:cstheme="minorHAnsi"/>
        </w:rPr>
        <w:t xml:space="preserve">to </w:t>
      </w:r>
      <w:r w:rsidRPr="00A977D2">
        <w:rPr>
          <w:rStyle w:val="StyleUnderline"/>
          <w:rFonts w:asciiTheme="minorHAnsi" w:hAnsiTheme="minorHAnsi" w:cstheme="minorHAnsi"/>
          <w:highlight w:val="cyan"/>
        </w:rPr>
        <w:t xml:space="preserve">keep sea-lanes </w:t>
      </w:r>
      <w:r w:rsidRPr="002A7579">
        <w:rPr>
          <w:rStyle w:val="StyleUnderline"/>
          <w:rFonts w:asciiTheme="minorHAnsi" w:hAnsiTheme="minorHAnsi" w:cstheme="minorHAnsi"/>
        </w:rPr>
        <w:t xml:space="preserve">and other shipping corridors </w:t>
      </w:r>
      <w:r w:rsidRPr="00A977D2">
        <w:rPr>
          <w:rStyle w:val="StyleUnderline"/>
          <w:rFonts w:asciiTheme="minorHAnsi" w:hAnsiTheme="minorHAnsi" w:cstheme="minorHAnsi"/>
          <w:highlight w:val="cyan"/>
        </w:rPr>
        <w:t>free</w:t>
      </w:r>
      <w:r w:rsidRPr="002A7579">
        <w:rPr>
          <w:rStyle w:val="StyleUnderline"/>
          <w:rFonts w:asciiTheme="minorHAnsi" w:hAnsiTheme="minorHAnsi" w:cstheme="minorHAnsi"/>
        </w:rPr>
        <w:t>ly</w:t>
      </w:r>
      <w:r w:rsidRPr="00A977D2">
        <w:rPr>
          <w:rStyle w:val="StyleUnderline"/>
          <w:rFonts w:asciiTheme="minorHAnsi" w:hAnsiTheme="minorHAnsi" w:cstheme="minorHAnsi"/>
          <w:highlight w:val="cyan"/>
        </w:rPr>
        <w:t xml:space="preserve"> </w:t>
      </w:r>
      <w:r w:rsidRPr="002A7579">
        <w:rPr>
          <w:rStyle w:val="StyleUnderline"/>
          <w:rFonts w:asciiTheme="minorHAnsi" w:hAnsiTheme="minorHAnsi" w:cstheme="minorHAnsi"/>
        </w:rPr>
        <w:t>available for commerce</w:t>
      </w:r>
      <w:r w:rsidRPr="005B1D4C">
        <w:rPr>
          <w:rFonts w:asciiTheme="minorHAnsi" w:hAnsiTheme="minorHAnsi" w:cstheme="minorHAnsi"/>
          <w:sz w:val="16"/>
        </w:rPr>
        <w:t xml:space="preserve">.88 A second key way is by helping to establish and protect property/sovereignty rights in the oceans. Although it is not the only global actor relevant to protecting the global economic commons, the United States has by far the most important role given its massive naval superiority and the leadership role it plays in international economic institutions. </w:t>
      </w:r>
      <w:r w:rsidRPr="00A977D2">
        <w:rPr>
          <w:rStyle w:val="Emphasis"/>
          <w:rFonts w:asciiTheme="minorHAnsi" w:hAnsiTheme="minorHAnsi" w:cstheme="minorHAnsi"/>
          <w:highlight w:val="cyan"/>
        </w:rPr>
        <w:t>If the U</w:t>
      </w:r>
      <w:r w:rsidRPr="005B1D4C">
        <w:rPr>
          <w:rStyle w:val="Emphasis"/>
          <w:rFonts w:asciiTheme="minorHAnsi" w:hAnsiTheme="minorHAnsi" w:cstheme="minorHAnsi"/>
        </w:rPr>
        <w:t xml:space="preserve">nited </w:t>
      </w:r>
      <w:r w:rsidRPr="00A977D2">
        <w:rPr>
          <w:rStyle w:val="Emphasis"/>
          <w:rFonts w:asciiTheme="minorHAnsi" w:hAnsiTheme="minorHAnsi" w:cstheme="minorHAnsi"/>
          <w:highlight w:val="cyan"/>
        </w:rPr>
        <w:t>S</w:t>
      </w:r>
      <w:r w:rsidRPr="005B1D4C">
        <w:rPr>
          <w:rStyle w:val="Emphasis"/>
          <w:rFonts w:asciiTheme="minorHAnsi" w:hAnsiTheme="minorHAnsi" w:cstheme="minorHAnsi"/>
        </w:rPr>
        <w:t xml:space="preserve">tates </w:t>
      </w:r>
      <w:r w:rsidRPr="00A977D2">
        <w:rPr>
          <w:rStyle w:val="Emphasis"/>
          <w:rFonts w:asciiTheme="minorHAnsi" w:hAnsiTheme="minorHAnsi" w:cstheme="minorHAnsi"/>
          <w:highlight w:val="cyan"/>
        </w:rPr>
        <w:t xml:space="preserve">were to pull back from the world, protecting the global economic commons would </w:t>
      </w:r>
      <w:r w:rsidRPr="002A7579">
        <w:rPr>
          <w:rStyle w:val="StyleUnderline"/>
          <w:rFonts w:asciiTheme="minorHAnsi" w:hAnsiTheme="minorHAnsi" w:cstheme="minorHAnsi"/>
        </w:rPr>
        <w:t>likely</w:t>
      </w:r>
      <w:r w:rsidRPr="002A7579">
        <w:rPr>
          <w:rStyle w:val="Emphasis"/>
          <w:rFonts w:asciiTheme="minorHAnsi" w:hAnsiTheme="minorHAnsi" w:cstheme="minorHAnsi"/>
        </w:rPr>
        <w:t xml:space="preserve"> </w:t>
      </w:r>
      <w:r w:rsidRPr="00A977D2">
        <w:rPr>
          <w:rStyle w:val="Emphasis"/>
          <w:rFonts w:asciiTheme="minorHAnsi" w:hAnsiTheme="minorHAnsi" w:cstheme="minorHAnsi"/>
          <w:highlight w:val="cyan"/>
        </w:rPr>
        <w:t xml:space="preserve">be </w:t>
      </w:r>
      <w:r w:rsidRPr="002A7579">
        <w:rPr>
          <w:rStyle w:val="Emphasis"/>
          <w:rFonts w:asciiTheme="minorHAnsi" w:hAnsiTheme="minorHAnsi" w:cstheme="minorHAnsi"/>
        </w:rPr>
        <w:t xml:space="preserve">much </w:t>
      </w:r>
      <w:r w:rsidRPr="00A977D2">
        <w:rPr>
          <w:rStyle w:val="Emphasis"/>
          <w:rFonts w:asciiTheme="minorHAnsi" w:hAnsiTheme="minorHAnsi" w:cstheme="minorHAnsi"/>
          <w:highlight w:val="cyan"/>
        </w:rPr>
        <w:t xml:space="preserve">harder </w:t>
      </w:r>
      <w:r w:rsidRPr="002A7579">
        <w:rPr>
          <w:rStyle w:val="Emphasis"/>
          <w:rFonts w:asciiTheme="minorHAnsi" w:hAnsiTheme="minorHAnsi" w:cstheme="minorHAnsi"/>
        </w:rPr>
        <w:t xml:space="preserve">to accomplish </w:t>
      </w:r>
      <w:r w:rsidRPr="002A7579">
        <w:rPr>
          <w:rStyle w:val="StyleUnderline"/>
          <w:rFonts w:asciiTheme="minorHAnsi" w:hAnsiTheme="minorHAnsi" w:cstheme="minorHAnsi"/>
        </w:rPr>
        <w:t>for</w:t>
      </w:r>
      <w:r w:rsidRPr="005B1D4C">
        <w:rPr>
          <w:rStyle w:val="StyleUnderline"/>
          <w:rFonts w:asciiTheme="minorHAnsi" w:hAnsiTheme="minorHAnsi" w:cstheme="minorHAnsi"/>
        </w:rPr>
        <w:t xml:space="preserve"> a number of reasons: </w:t>
      </w:r>
      <w:r w:rsidRPr="00A977D2">
        <w:rPr>
          <w:rStyle w:val="Emphasis"/>
          <w:rFonts w:asciiTheme="minorHAnsi" w:hAnsiTheme="minorHAnsi" w:cstheme="minorHAnsi"/>
          <w:highlight w:val="cyan"/>
        </w:rPr>
        <w:t xml:space="preserve">cooperating </w:t>
      </w:r>
      <w:r w:rsidRPr="002A7579">
        <w:rPr>
          <w:rStyle w:val="Emphasis"/>
          <w:rFonts w:asciiTheme="minorHAnsi" w:hAnsiTheme="minorHAnsi" w:cstheme="minorHAnsi"/>
        </w:rPr>
        <w:t xml:space="preserve">with other nations on these matters </w:t>
      </w:r>
      <w:r w:rsidRPr="00A977D2">
        <w:rPr>
          <w:rStyle w:val="Emphasis"/>
          <w:rFonts w:asciiTheme="minorHAnsi" w:hAnsiTheme="minorHAnsi" w:cstheme="minorHAnsi"/>
          <w:highlight w:val="cyan"/>
        </w:rPr>
        <w:t xml:space="preserve">would be less likely </w:t>
      </w:r>
      <w:r w:rsidRPr="002A7579">
        <w:rPr>
          <w:rStyle w:val="Emphasis"/>
          <w:rFonts w:asciiTheme="minorHAnsi" w:hAnsiTheme="minorHAnsi" w:cstheme="minorHAnsi"/>
        </w:rPr>
        <w:t xml:space="preserve">to occur; </w:t>
      </w:r>
      <w:r w:rsidRPr="00A977D2">
        <w:rPr>
          <w:rStyle w:val="Emphasis"/>
          <w:rFonts w:asciiTheme="minorHAnsi" w:hAnsiTheme="minorHAnsi" w:cstheme="minorHAnsi"/>
          <w:highlight w:val="cyan"/>
        </w:rPr>
        <w:t xml:space="preserve">maintaining </w:t>
      </w:r>
      <w:r w:rsidRPr="002A7579">
        <w:rPr>
          <w:rStyle w:val="Emphasis"/>
          <w:rFonts w:asciiTheme="minorHAnsi" w:hAnsiTheme="minorHAnsi" w:cstheme="minorHAnsi"/>
        </w:rPr>
        <w:t xml:space="preserve">the relevant </w:t>
      </w:r>
      <w:r w:rsidRPr="00A977D2">
        <w:rPr>
          <w:rStyle w:val="Emphasis"/>
          <w:rFonts w:asciiTheme="minorHAnsi" w:hAnsiTheme="minorHAnsi" w:cstheme="minorHAnsi"/>
          <w:highlight w:val="cyan"/>
        </w:rPr>
        <w:t xml:space="preserve">institutional foundations </w:t>
      </w:r>
      <w:r w:rsidRPr="002A7579">
        <w:rPr>
          <w:rStyle w:val="Emphasis"/>
          <w:rFonts w:asciiTheme="minorHAnsi" w:hAnsiTheme="minorHAnsi" w:cstheme="minorHAnsi"/>
        </w:rPr>
        <w:t xml:space="preserve">for promoting this goal </w:t>
      </w:r>
      <w:r w:rsidRPr="00A977D2">
        <w:rPr>
          <w:rStyle w:val="Emphasis"/>
          <w:rFonts w:asciiTheme="minorHAnsi" w:hAnsiTheme="minorHAnsi" w:cstheme="minorHAnsi"/>
          <w:highlight w:val="cyan"/>
        </w:rPr>
        <w:t xml:space="preserve">would be harder; </w:t>
      </w:r>
      <w:r w:rsidRPr="002A7579">
        <w:rPr>
          <w:rStyle w:val="Emphasis"/>
          <w:rFonts w:asciiTheme="minorHAnsi" w:hAnsiTheme="minorHAnsi" w:cstheme="minorHAnsi"/>
        </w:rPr>
        <w:t xml:space="preserve">and </w:t>
      </w:r>
      <w:r w:rsidRPr="00A977D2">
        <w:rPr>
          <w:rStyle w:val="Emphasis"/>
          <w:rFonts w:asciiTheme="minorHAnsi" w:hAnsiTheme="minorHAnsi" w:cstheme="minorHAnsi"/>
          <w:highlight w:val="cyan"/>
        </w:rPr>
        <w:t xml:space="preserve">preserving access </w:t>
      </w:r>
      <w:r w:rsidRPr="00805B44">
        <w:rPr>
          <w:rStyle w:val="Emphasis"/>
          <w:rFonts w:asciiTheme="minorHAnsi" w:hAnsiTheme="minorHAnsi" w:cstheme="minorHAnsi"/>
        </w:rPr>
        <w:t xml:space="preserve">to bases </w:t>
      </w:r>
      <w:r w:rsidRPr="00A977D2">
        <w:rPr>
          <w:rStyle w:val="Emphasis"/>
          <w:rFonts w:asciiTheme="minorHAnsi" w:hAnsiTheme="minorHAnsi" w:cstheme="minorHAnsi"/>
          <w:highlight w:val="cyan"/>
        </w:rPr>
        <w:t>throughout the world</w:t>
      </w:r>
      <w:r w:rsidRPr="005B1D4C">
        <w:rPr>
          <w:rFonts w:asciiTheme="minorHAnsi" w:hAnsiTheme="minorHAnsi" w:cstheme="minorHAnsi"/>
          <w:sz w:val="16"/>
        </w:rPr>
        <w:t>—which is needed to accomplish this mission—</w:t>
      </w:r>
      <w:r w:rsidRPr="00A977D2">
        <w:rPr>
          <w:rStyle w:val="Emphasis"/>
          <w:rFonts w:asciiTheme="minorHAnsi" w:hAnsiTheme="minorHAnsi" w:cstheme="minorHAnsi"/>
          <w:highlight w:val="cyan"/>
        </w:rPr>
        <w:t xml:space="preserve">would </w:t>
      </w:r>
      <w:r w:rsidRPr="00805B44">
        <w:rPr>
          <w:rStyle w:val="Emphasis"/>
          <w:rFonts w:asciiTheme="minorHAnsi" w:hAnsiTheme="minorHAnsi" w:cstheme="minorHAnsi"/>
        </w:rPr>
        <w:t xml:space="preserve">likely </w:t>
      </w:r>
      <w:r w:rsidRPr="00A977D2">
        <w:rPr>
          <w:rStyle w:val="Emphasis"/>
          <w:rFonts w:asciiTheme="minorHAnsi" w:hAnsiTheme="minorHAnsi" w:cstheme="minorHAnsi"/>
          <w:highlight w:val="cyan"/>
        </w:rPr>
        <w:t xml:space="preserve">be curtailed </w:t>
      </w:r>
      <w:r w:rsidRPr="00805B44">
        <w:rPr>
          <w:rStyle w:val="Emphasis"/>
          <w:rFonts w:asciiTheme="minorHAnsi" w:hAnsiTheme="minorHAnsi" w:cstheme="minorHAnsi"/>
        </w:rPr>
        <w:t>to some degree.</w:t>
      </w:r>
      <w:r w:rsidRPr="00805B44">
        <w:rPr>
          <w:rFonts w:asciiTheme="minorHAnsi" w:hAnsiTheme="minorHAnsi" w:cstheme="minorHAnsi"/>
          <w:sz w:val="16"/>
        </w:rPr>
        <w:t xml:space="preserve"> Advocates</w:t>
      </w:r>
      <w:r w:rsidRPr="005B1D4C">
        <w:rPr>
          <w:rFonts w:asciiTheme="minorHAnsi" w:hAnsiTheme="minorHAnsi" w:cstheme="minorHAnsi"/>
          <w:sz w:val="16"/>
        </w:rPr>
        <w:t xml:space="preserve"> of retrenchment agree that a flourishing global economy is an important U.S. interest, but they are largely silent on the role U.S. grand strategy plays in sustaining it.89 For their part, many scholars of international political economy have long argued that economic openness might continue even in the absence of hegemonic leadership.90 Yet this does not address the real question of interest: Does hegemonic leadership make the continuation of global economic stability more likely? The voluminous literature contains no analysis that suggests a negative answer; what scholars instead note is that the likelihood of overcoming problems of collective action, relative gains, and incomplete information drops in the absence of leadership.91 It would thus take a bold if not reckless leader to run a grand experiment to determine whether the global economy can continue to expand in the absence of U.S. leadership. </w:t>
      </w:r>
      <w:r w:rsidRPr="005B1D4C">
        <w:rPr>
          <w:rStyle w:val="StyleUnderline"/>
          <w:rFonts w:asciiTheme="minorHAnsi" w:hAnsiTheme="minorHAnsi" w:cstheme="minorHAnsi"/>
        </w:rPr>
        <w:t xml:space="preserve">Deep engagement not only helps to underwrite the global economy in a general sense, but it also allows the United States to structure it in ways that serve the United States’ narrow economic interests. </w:t>
      </w:r>
      <w:r w:rsidRPr="005B1D4C">
        <w:rPr>
          <w:rFonts w:asciiTheme="minorHAnsi" w:hAnsiTheme="minorHAnsi" w:cstheme="minorHAnsi"/>
          <w:sz w:val="16"/>
        </w:rPr>
        <w:t xml:space="preserve">Carla </w:t>
      </w:r>
      <w:proofErr w:type="spellStart"/>
      <w:r w:rsidRPr="005B1D4C">
        <w:rPr>
          <w:rFonts w:asciiTheme="minorHAnsi" w:hAnsiTheme="minorHAnsi" w:cstheme="minorHAnsi"/>
          <w:sz w:val="16"/>
        </w:rPr>
        <w:t>Norrlof</w:t>
      </w:r>
      <w:proofErr w:type="spellEnd"/>
      <w:r w:rsidRPr="005B1D4C">
        <w:rPr>
          <w:rFonts w:asciiTheme="minorHAnsi" w:hAnsiTheme="minorHAnsi" w:cstheme="minorHAnsi"/>
          <w:sz w:val="16"/>
        </w:rPr>
        <w:t xml:space="preserve"> argues persuasively that </w:t>
      </w:r>
      <w:r w:rsidRPr="005B1D4C">
        <w:rPr>
          <w:rStyle w:val="StyleUnderline"/>
          <w:rFonts w:asciiTheme="minorHAnsi" w:hAnsiTheme="minorHAnsi" w:cstheme="minorHAnsi"/>
        </w:rPr>
        <w:t>America disproportionately benefits from the current structure of the global economy, and that its ability to reap these advantages is directly tied to its position of military preeminence within the system</w:t>
      </w:r>
      <w:r w:rsidRPr="005B1D4C">
        <w:rPr>
          <w:rFonts w:asciiTheme="minorHAnsi" w:hAnsiTheme="minorHAnsi" w:cstheme="minorHAnsi"/>
          <w:sz w:val="16"/>
        </w:rPr>
        <w:t xml:space="preserve">.92 </w:t>
      </w:r>
      <w:r w:rsidRPr="005B1D4C">
        <w:rPr>
          <w:rStyle w:val="StyleUnderline"/>
          <w:rFonts w:asciiTheme="minorHAnsi" w:hAnsiTheme="minorHAnsi" w:cstheme="minorHAnsi"/>
        </w:rPr>
        <w:t>One way this occurs is via “</w:t>
      </w:r>
      <w:proofErr w:type="spellStart"/>
      <w:r w:rsidRPr="005B1D4C">
        <w:rPr>
          <w:rStyle w:val="StyleUnderline"/>
          <w:rFonts w:asciiTheme="minorHAnsi" w:hAnsiTheme="minorHAnsi" w:cstheme="minorHAnsi"/>
        </w:rPr>
        <w:t>microlevel</w:t>
      </w:r>
      <w:proofErr w:type="spellEnd"/>
      <w:r w:rsidRPr="005B1D4C">
        <w:rPr>
          <w:rStyle w:val="StyleUnderline"/>
          <w:rFonts w:asciiTheme="minorHAnsi" w:hAnsiTheme="minorHAnsi" w:cstheme="minorHAnsi"/>
        </w:rPr>
        <w:t xml:space="preserve"> structuring”</w:t>
      </w:r>
      <w:r w:rsidRPr="005B1D4C">
        <w:rPr>
          <w:rFonts w:asciiTheme="minorHAnsi" w:hAnsiTheme="minorHAnsi" w:cstheme="minorHAnsi"/>
          <w:sz w:val="16"/>
        </w:rPr>
        <w:t>—</w:t>
      </w:r>
      <w:r w:rsidRPr="005B1D4C">
        <w:rPr>
          <w:rStyle w:val="StyleUnderline"/>
          <w:rFonts w:asciiTheme="minorHAnsi" w:hAnsiTheme="minorHAnsi" w:cstheme="minorHAnsi"/>
        </w:rPr>
        <w:t>that is, the United States gets better economic bargains or increased economic cooperation on some specific issues than it would if it did not play such a key security role</w:t>
      </w:r>
      <w:r w:rsidRPr="005B1D4C">
        <w:rPr>
          <w:rFonts w:asciiTheme="minorHAnsi" w:hAnsiTheme="minorHAnsi" w:cstheme="minorHAnsi"/>
          <w:sz w:val="16"/>
        </w:rPr>
        <w:t xml:space="preserve">. As Joseph Nye observes, “Even if the direct use of force were banned among a group of countries, military force would still play an important political role. For example, </w:t>
      </w:r>
      <w:r w:rsidRPr="005B1D4C">
        <w:rPr>
          <w:rStyle w:val="StyleUnderline"/>
          <w:rFonts w:asciiTheme="minorHAnsi" w:hAnsiTheme="minorHAnsi" w:cstheme="minorHAnsi"/>
        </w:rPr>
        <w:t>the American military role in deterring threats to allies, or of assuring access to a crucial resource such as oil in the Persian Gulf, means that the provision of protective force can be used in bargaining situations.</w:t>
      </w:r>
      <w:r w:rsidRPr="005B1D4C">
        <w:rPr>
          <w:rFonts w:asciiTheme="minorHAnsi" w:hAnsiTheme="minorHAnsi" w:cstheme="minorHAnsi"/>
          <w:sz w:val="16"/>
        </w:rPr>
        <w:t xml:space="preserve"> Sometimes the linkage may be direct; more often it is a factor not mentioned openly but present in the back of statesmen’s minds.”93 Although Nye is right that such linkage will generally be implicit, extensive analyses of declassified documents by historians shows that </w:t>
      </w:r>
      <w:r w:rsidRPr="005B1D4C">
        <w:rPr>
          <w:rStyle w:val="StyleUnderline"/>
          <w:rFonts w:asciiTheme="minorHAnsi" w:hAnsiTheme="minorHAnsi" w:cstheme="minorHAnsi"/>
        </w:rPr>
        <w:t>the United States directly used its overseas security commitments and military deployments to convince allies to change their economic policies to its benefit during the Cold War</w:t>
      </w:r>
      <w:r w:rsidRPr="005B1D4C">
        <w:rPr>
          <w:rFonts w:asciiTheme="minorHAnsi" w:hAnsiTheme="minorHAnsi" w:cstheme="minorHAnsi"/>
          <w:sz w:val="16"/>
        </w:rPr>
        <w:t xml:space="preserve">.94 The United States’ security commitments continue to bolster the pursuit of its economic interests. Interviews with current and past U.S. administration officials reveal wide agreement that alliance ties help gain favorable outcomes on trade and other economic issues. To the question, “Does the alliance system pay dividends for America in </w:t>
      </w:r>
      <w:proofErr w:type="spellStart"/>
      <w:r w:rsidRPr="005B1D4C">
        <w:rPr>
          <w:rFonts w:asciiTheme="minorHAnsi" w:hAnsiTheme="minorHAnsi" w:cstheme="minorHAnsi"/>
          <w:sz w:val="16"/>
        </w:rPr>
        <w:t>nonsecurity</w:t>
      </w:r>
      <w:proofErr w:type="spellEnd"/>
      <w:r w:rsidRPr="005B1D4C">
        <w:rPr>
          <w:rFonts w:asciiTheme="minorHAnsi" w:hAnsiTheme="minorHAnsi" w:cstheme="minorHAnsi"/>
          <w:sz w:val="16"/>
        </w:rPr>
        <w:t xml:space="preserve"> areas, such as economic relations?,” the typical answer in interviews is “an unequivocal yes.”95 </w:t>
      </w:r>
      <w:r w:rsidRPr="005B1D4C">
        <w:rPr>
          <w:rStyle w:val="StyleUnderline"/>
          <w:rFonts w:asciiTheme="minorHAnsi" w:hAnsiTheme="minorHAnsi" w:cstheme="minorHAnsi"/>
        </w:rPr>
        <w:t>U.S. security commitments sometimes enhance bargaining leverage over the specific terms of economic agreements and give other governments more general incentives to enter into agreements that benefit the United States economically</w:t>
      </w:r>
      <w:r w:rsidRPr="005B1D4C">
        <w:rPr>
          <w:rFonts w:asciiTheme="minorHAnsi" w:hAnsiTheme="minorHAnsi" w:cstheme="minorHAnsi"/>
          <w:sz w:val="16"/>
        </w:rPr>
        <w:t>—</w:t>
      </w:r>
      <w:r w:rsidRPr="005B1D4C">
        <w:rPr>
          <w:rStyle w:val="StyleUnderline"/>
          <w:rFonts w:asciiTheme="minorHAnsi" w:hAnsiTheme="minorHAnsi" w:cstheme="minorHAnsi"/>
        </w:rPr>
        <w:t>two recent examples being the 2012 Korea–United States Free Trade Agreement</w:t>
      </w:r>
      <w:r w:rsidRPr="005B1D4C">
        <w:rPr>
          <w:rFonts w:asciiTheme="minorHAnsi" w:hAnsiTheme="minorHAnsi" w:cstheme="minorHAnsi"/>
          <w:sz w:val="16"/>
        </w:rPr>
        <w:t xml:space="preserve"> (KORUS FTA) </w:t>
      </w:r>
      <w:r w:rsidRPr="005B1D4C">
        <w:rPr>
          <w:rStyle w:val="StyleUnderline"/>
          <w:rFonts w:asciiTheme="minorHAnsi" w:hAnsiTheme="minorHAnsi" w:cstheme="minorHAnsi"/>
        </w:rPr>
        <w:t>and the United States–Australia FTA</w:t>
      </w:r>
      <w:r w:rsidRPr="005B1D4C">
        <w:rPr>
          <w:rFonts w:asciiTheme="minorHAnsi" w:hAnsiTheme="minorHAnsi" w:cstheme="minorHAnsi"/>
          <w:sz w:val="16"/>
        </w:rPr>
        <w:t xml:space="preserve"> (which entered into force in 2005).96 </w:t>
      </w:r>
      <w:r w:rsidRPr="005B1D4C">
        <w:rPr>
          <w:rStyle w:val="StyleUnderline"/>
          <w:rFonts w:asciiTheme="minorHAnsi" w:hAnsiTheme="minorHAnsi" w:cstheme="minorHAnsi"/>
        </w:rPr>
        <w:t xml:space="preserve">Officials across administrations of different parties stress that </w:t>
      </w:r>
      <w:r w:rsidRPr="005B1D4C">
        <w:rPr>
          <w:rStyle w:val="Emphasis"/>
          <w:rFonts w:asciiTheme="minorHAnsi" w:hAnsiTheme="minorHAnsi" w:cstheme="minorHAnsi"/>
        </w:rPr>
        <w:t>the desire of Korea and Australia to tighten their security relationships with the United States was a core reason why Washington was able to enter into free trade agreements with them</w:t>
      </w:r>
      <w:r w:rsidRPr="005B1D4C">
        <w:rPr>
          <w:rStyle w:val="StyleUnderline"/>
          <w:rFonts w:asciiTheme="minorHAnsi" w:hAnsiTheme="minorHAnsi" w:cstheme="minorHAnsi"/>
        </w:rPr>
        <w:t xml:space="preserve"> and to do so on terms favorable to U.S. economic interests. </w:t>
      </w:r>
      <w:r w:rsidRPr="005B1D4C">
        <w:rPr>
          <w:rFonts w:asciiTheme="minorHAnsi" w:hAnsiTheme="minorHAnsi" w:cstheme="minorHAnsi"/>
          <w:sz w:val="16"/>
        </w:rPr>
        <w:t>As one former official indicates, “The KORUS FTA—and I was involved in the initial planning—was attractive to Korea in large measure because it would help to underpin the US-ROK [South Korea] alliance at a time of shifting power in the region.”97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deal. . . . We asked for changes in labor and environment clauses, in auto clauses and the Koreans took it all.”</w:t>
      </w:r>
      <w:r w:rsidRPr="005B1D4C">
        <w:rPr>
          <w:rStyle w:val="StyleUnderline"/>
          <w:rFonts w:asciiTheme="minorHAnsi" w:hAnsiTheme="minorHAnsi" w:cstheme="minorHAnsi"/>
        </w:rPr>
        <w:t xml:space="preserve">98 </w:t>
      </w:r>
      <w:r w:rsidRPr="00A977D2">
        <w:rPr>
          <w:rStyle w:val="StyleUnderline"/>
          <w:rFonts w:asciiTheme="minorHAnsi" w:hAnsiTheme="minorHAnsi" w:cstheme="minorHAnsi"/>
          <w:highlight w:val="cyan"/>
        </w:rPr>
        <w:t xml:space="preserve">U.S. security leverage </w:t>
      </w:r>
      <w:r w:rsidRPr="004451B9">
        <w:rPr>
          <w:rStyle w:val="StyleUnderline"/>
          <w:rFonts w:asciiTheme="minorHAnsi" w:hAnsiTheme="minorHAnsi" w:cstheme="minorHAnsi"/>
        </w:rPr>
        <w:t xml:space="preserve">is economically beneficial in a second respect: it can </w:t>
      </w:r>
      <w:r w:rsidRPr="00A977D2">
        <w:rPr>
          <w:rStyle w:val="StyleUnderline"/>
          <w:rFonts w:asciiTheme="minorHAnsi" w:hAnsiTheme="minorHAnsi" w:cstheme="minorHAnsi"/>
          <w:highlight w:val="cyan"/>
        </w:rPr>
        <w:t>facilitate</w:t>
      </w:r>
      <w:r w:rsidRPr="004451B9">
        <w:rPr>
          <w:rStyle w:val="StyleUnderline"/>
          <w:rFonts w:asciiTheme="minorHAnsi" w:hAnsiTheme="minorHAnsi" w:cstheme="minorHAnsi"/>
        </w:rPr>
        <w:t xml:space="preserve"> “</w:t>
      </w:r>
      <w:proofErr w:type="spellStart"/>
      <w:r w:rsidRPr="00A977D2">
        <w:rPr>
          <w:rStyle w:val="StyleUnderline"/>
          <w:rFonts w:asciiTheme="minorHAnsi" w:hAnsiTheme="minorHAnsi" w:cstheme="minorHAnsi"/>
          <w:highlight w:val="cyan"/>
        </w:rPr>
        <w:t>macrolevel</w:t>
      </w:r>
      <w:proofErr w:type="spellEnd"/>
      <w:r w:rsidRPr="00A977D2">
        <w:rPr>
          <w:rStyle w:val="StyleUnderline"/>
          <w:rFonts w:asciiTheme="minorHAnsi" w:hAnsiTheme="minorHAnsi" w:cstheme="minorHAnsi"/>
          <w:highlight w:val="cyan"/>
        </w:rPr>
        <w:t xml:space="preserve"> structuring</w:t>
      </w:r>
      <w:r w:rsidRPr="004451B9">
        <w:rPr>
          <w:rStyle w:val="StyleUnderline"/>
          <w:rFonts w:asciiTheme="minorHAnsi" w:hAnsiTheme="minorHAnsi" w:cstheme="minorHAnsi"/>
        </w:rPr>
        <w:t>” of the global economy</w:t>
      </w:r>
      <w:r w:rsidRPr="004451B9">
        <w:rPr>
          <w:rFonts w:asciiTheme="minorHAnsi" w:hAnsiTheme="minorHAnsi" w:cstheme="minorHAnsi"/>
          <w:sz w:val="16"/>
        </w:rPr>
        <w:t xml:space="preserve">. </w:t>
      </w:r>
      <w:proofErr w:type="spellStart"/>
      <w:r w:rsidRPr="004451B9">
        <w:rPr>
          <w:rStyle w:val="StyleUnderline"/>
          <w:rFonts w:asciiTheme="minorHAnsi" w:hAnsiTheme="minorHAnsi" w:cstheme="minorHAnsi"/>
        </w:rPr>
        <w:t>Macrolevel</w:t>
      </w:r>
      <w:proofErr w:type="spellEnd"/>
      <w:r w:rsidRPr="004451B9">
        <w:rPr>
          <w:rStyle w:val="StyleUnderline"/>
          <w:rFonts w:asciiTheme="minorHAnsi" w:hAnsiTheme="minorHAnsi" w:cstheme="minorHAnsi"/>
        </w:rPr>
        <w:t xml:space="preserve"> structuring </w:t>
      </w:r>
      <w:r w:rsidRPr="00A977D2">
        <w:rPr>
          <w:rStyle w:val="StyleUnderline"/>
          <w:rFonts w:asciiTheme="minorHAnsi" w:hAnsiTheme="minorHAnsi" w:cstheme="minorHAnsi"/>
          <w:highlight w:val="cyan"/>
        </w:rPr>
        <w:t xml:space="preserve">is crucial </w:t>
      </w:r>
      <w:r w:rsidRPr="002A7579">
        <w:rPr>
          <w:rStyle w:val="StyleUnderline"/>
          <w:rFonts w:asciiTheme="minorHAnsi" w:hAnsiTheme="minorHAnsi" w:cstheme="minorHAnsi"/>
        </w:rPr>
        <w:t>because so much of what the United States wants from the economic order is simply “more of the same</w:t>
      </w:r>
      <w:r w:rsidRPr="002A7579">
        <w:rPr>
          <w:rFonts w:asciiTheme="minorHAnsi" w:hAnsiTheme="minorHAnsi" w:cstheme="minorHAnsi"/>
          <w:sz w:val="16"/>
        </w:rPr>
        <w:t>”—it prefers the structure of the main internatio</w:t>
      </w:r>
      <w:r w:rsidRPr="005B1D4C">
        <w:rPr>
          <w:rFonts w:asciiTheme="minorHAnsi" w:hAnsiTheme="minorHAnsi" w:cstheme="minorHAnsi"/>
          <w:sz w:val="16"/>
        </w:rPr>
        <w:t xml:space="preserve">nal economic institutions such as the World Trade Organization and the International Monetary Fund; </w:t>
      </w:r>
      <w:r w:rsidRPr="005B1D4C">
        <w:rPr>
          <w:rStyle w:val="StyleUnderline"/>
          <w:rFonts w:asciiTheme="minorHAnsi" w:hAnsiTheme="minorHAnsi" w:cstheme="minorHAnsi"/>
        </w:rPr>
        <w:t>it prefers the existence of “open regionalism</w:t>
      </w:r>
      <w:r w:rsidRPr="005B1D4C">
        <w:rPr>
          <w:rFonts w:asciiTheme="minorHAnsi" w:hAnsiTheme="minorHAnsi" w:cstheme="minorHAnsi"/>
          <w:sz w:val="16"/>
        </w:rPr>
        <w:t xml:space="preserve">”99; </w:t>
      </w:r>
      <w:r w:rsidRPr="005B1D4C">
        <w:rPr>
          <w:rStyle w:val="StyleUnderline"/>
          <w:rFonts w:asciiTheme="minorHAnsi" w:hAnsiTheme="minorHAnsi" w:cstheme="minorHAnsi"/>
        </w:rPr>
        <w:t>it prefers the dollar as the reserve currency; and so on. U.S. interests are thus well served to the extent that American allies favor the global economic status quo rather than revisions that could be harmful to U.S. economic interests.</w:t>
      </w:r>
      <w:r w:rsidRPr="005B1D4C">
        <w:rPr>
          <w:rFonts w:asciiTheme="minorHAnsi" w:hAnsiTheme="minorHAnsi" w:cstheme="minorHAnsi"/>
          <w:sz w:val="16"/>
        </w:rPr>
        <w:t xml:space="preserve"> One reason </w:t>
      </w:r>
      <w:r w:rsidRPr="005B1D4C">
        <w:rPr>
          <w:rStyle w:val="StyleUnderline"/>
          <w:rFonts w:asciiTheme="minorHAnsi" w:hAnsiTheme="minorHAnsi" w:cstheme="minorHAnsi"/>
        </w:rPr>
        <w:t>they are often inclined to take this approach is because of their security relationship with the United States</w:t>
      </w:r>
      <w:r w:rsidRPr="005B1D4C">
        <w:rPr>
          <w:rFonts w:asciiTheme="minorHAnsi" w:hAnsiTheme="minorHAnsi" w:cstheme="minorHAnsi"/>
          <w:sz w:val="16"/>
        </w:rPr>
        <w:t xml:space="preserve">.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Cooperation].”100 Likewise, </w:t>
      </w:r>
      <w:r w:rsidRPr="005B1D4C">
        <w:rPr>
          <w:rStyle w:val="StyleUnderline"/>
          <w:rFonts w:asciiTheme="minorHAnsi" w:hAnsiTheme="minorHAnsi" w:cstheme="minorHAnsi"/>
        </w:rPr>
        <w:t>Japan’s current interest in the Trans-Pacific Partnership</w:t>
      </w:r>
      <w:r w:rsidRPr="005B1D4C">
        <w:rPr>
          <w:rFonts w:asciiTheme="minorHAnsi" w:hAnsiTheme="minorHAnsi" w:cstheme="minorHAnsi"/>
          <w:sz w:val="16"/>
        </w:rPr>
        <w:t xml:space="preserve">, the Obama administration’s most important long-term economic initiative in East Asia, </w:t>
      </w:r>
      <w:r w:rsidRPr="005B1D4C">
        <w:rPr>
          <w:rStyle w:val="StyleUnderline"/>
          <w:rFonts w:asciiTheme="minorHAnsi" w:hAnsiTheme="minorHAnsi" w:cstheme="minorHAnsi"/>
        </w:rPr>
        <w:t>is widely understood to be shaped less by specific Japanese economic interests than by the belief of Yoshihiko Noda’s administration that it will strengthen alliance ties with the United States</w:t>
      </w:r>
      <w:r w:rsidRPr="005B1D4C">
        <w:rPr>
          <w:rFonts w:asciiTheme="minorHAnsi" w:hAnsiTheme="minorHAnsi" w:cstheme="minorHAnsi"/>
          <w:sz w:val="16"/>
        </w:rPr>
        <w:t xml:space="preserve">.101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Asia.”102 </w:t>
      </w:r>
      <w:r w:rsidRPr="005B1D4C">
        <w:rPr>
          <w:rStyle w:val="StyleUnderline"/>
          <w:rFonts w:asciiTheme="minorHAnsi" w:hAnsiTheme="minorHAnsi" w:cstheme="minorHAnsi"/>
        </w:rPr>
        <w:t>The United States’ security leverage over its allies matters even if it is not used actively to garner support for its conception of the global economy and other economic issues. This is perhaps best illustrated by the status of the dollar as the reserve currency, which confers major benefits on the United States</w:t>
      </w:r>
      <w:r w:rsidRPr="005B1D4C">
        <w:rPr>
          <w:rFonts w:asciiTheme="minorHAnsi" w:hAnsiTheme="minorHAnsi" w:cstheme="minorHAnsi"/>
          <w:sz w:val="16"/>
        </w:rPr>
        <w:t xml:space="preserve">.103 For many analysts, the U.S. position as the leading superpower with worldwide security commitments is an important reason why the dollar was established as the reserve currency and why it is likely to retain this status for a long time.104 In the past, Washington frequently used direct security leverage to get its allies to support the dollar.105 </w:t>
      </w:r>
      <w:r w:rsidRPr="005B1D4C">
        <w:rPr>
          <w:rStyle w:val="StyleUnderline"/>
          <w:rFonts w:asciiTheme="minorHAnsi" w:hAnsiTheme="minorHAnsi" w:cstheme="minorHAnsi"/>
        </w:rPr>
        <w:t>There are a number of subtler mechanisms</w:t>
      </w:r>
      <w:r w:rsidRPr="005B1D4C">
        <w:rPr>
          <w:rFonts w:asciiTheme="minorHAnsi" w:hAnsiTheme="minorHAnsi" w:cstheme="minorHAnsi"/>
          <w:sz w:val="16"/>
        </w:rPr>
        <w:t xml:space="preserve">, however, </w:t>
      </w:r>
      <w:r w:rsidRPr="005B1D4C">
        <w:rPr>
          <w:rStyle w:val="StyleUnderline"/>
          <w:rFonts w:asciiTheme="minorHAnsi" w:hAnsiTheme="minorHAnsi" w:cstheme="minorHAnsi"/>
        </w:rPr>
        <w:t>through which the current U.S. geopolitical position serves the same end.</w:t>
      </w:r>
      <w:r w:rsidRPr="005B1D4C">
        <w:rPr>
          <w:rFonts w:asciiTheme="minorHAnsi" w:hAnsiTheme="minorHAnsi" w:cstheme="minorHAnsi"/>
          <w:sz w:val="16"/>
        </w:rPr>
        <w:t xml:space="preserve"> </w:t>
      </w:r>
      <w:r w:rsidRPr="005B1D4C">
        <w:rPr>
          <w:rStyle w:val="StyleUnderline"/>
          <w:rFonts w:asciiTheme="minorHAnsi" w:hAnsiTheme="minorHAnsi" w:cstheme="minorHAnsi"/>
        </w:rPr>
        <w:t>First,</w:t>
      </w:r>
      <w:r w:rsidRPr="005B1D4C">
        <w:rPr>
          <w:rFonts w:asciiTheme="minorHAnsi" w:hAnsiTheme="minorHAnsi" w:cstheme="minorHAnsi"/>
          <w:sz w:val="16"/>
        </w:rPr>
        <w:t xml:space="preserve"> Kathleen McNamara builds on the logic of focal points to argue that </w:t>
      </w:r>
      <w:r w:rsidRPr="005B1D4C">
        <w:rPr>
          <w:rStyle w:val="StyleUnderline"/>
          <w:rFonts w:asciiTheme="minorHAnsi" w:hAnsiTheme="minorHAnsi" w:cstheme="minorHAnsi"/>
        </w:rPr>
        <w:t>the U.S. global military role bolsters the likelihood that the dollar will long continue to be the currency that actors converge upon as the “‘natural’ dominant currency.</w:t>
      </w:r>
      <w:r w:rsidRPr="005B1D4C">
        <w:rPr>
          <w:rFonts w:asciiTheme="minorHAnsi" w:hAnsiTheme="minorHAnsi" w:cstheme="minorHAnsi"/>
          <w:sz w:val="16"/>
        </w:rPr>
        <w:t xml:space="preserve">”106 </w:t>
      </w:r>
      <w:r w:rsidRPr="005B1D4C">
        <w:rPr>
          <w:rStyle w:val="StyleUnderline"/>
          <w:rFonts w:asciiTheme="minorHAnsi" w:hAnsiTheme="minorHAnsi" w:cstheme="minorHAnsi"/>
        </w:rPr>
        <w:t>Second,</w:t>
      </w:r>
      <w:r w:rsidRPr="005B1D4C">
        <w:rPr>
          <w:rFonts w:asciiTheme="minorHAnsi" w:hAnsiTheme="minorHAnsi" w:cstheme="minorHAnsi"/>
          <w:sz w:val="16"/>
        </w:rPr>
        <w:t xml:space="preserve"> </w:t>
      </w:r>
      <w:proofErr w:type="spellStart"/>
      <w:r w:rsidRPr="005B1D4C">
        <w:rPr>
          <w:rFonts w:asciiTheme="minorHAnsi" w:hAnsiTheme="minorHAnsi" w:cstheme="minorHAnsi"/>
          <w:sz w:val="16"/>
        </w:rPr>
        <w:t>Norrlof</w:t>
      </w:r>
      <w:proofErr w:type="spellEnd"/>
      <w:r w:rsidRPr="005B1D4C">
        <w:rPr>
          <w:rFonts w:asciiTheme="minorHAnsi" w:hAnsiTheme="minorHAnsi" w:cstheme="minorHAnsi"/>
          <w:sz w:val="16"/>
        </w:rPr>
        <w:t xml:space="preserve"> e</w:t>
      </w:r>
      <w:r w:rsidRPr="005B1D4C">
        <w:rPr>
          <w:rStyle w:val="StyleUnderline"/>
          <w:rFonts w:asciiTheme="minorHAnsi" w:hAnsiTheme="minorHAnsi" w:cstheme="minorHAnsi"/>
        </w:rPr>
        <w:t>mphasizes the significance of a mechanism that U.S. officials also stress: the United States’ geopolitical position gives it the ability to constrain certain forms of Asian regionalism that, if they were to eventuate, could help to promote movement away from the dollar.</w:t>
      </w:r>
      <w:r w:rsidRPr="005B1D4C">
        <w:rPr>
          <w:rFonts w:asciiTheme="minorHAnsi" w:hAnsiTheme="minorHAnsi" w:cstheme="minorHAnsi"/>
          <w:sz w:val="16"/>
        </w:rPr>
        <w:t xml:space="preserve">107 </w:t>
      </w:r>
      <w:r w:rsidRPr="005B1D4C">
        <w:rPr>
          <w:rStyle w:val="StyleUnderline"/>
          <w:rFonts w:asciiTheme="minorHAnsi" w:hAnsiTheme="minorHAnsi" w:cstheme="minorHAnsi"/>
        </w:rPr>
        <w:t>Third,</w:t>
      </w:r>
      <w:r w:rsidRPr="005B1D4C">
        <w:rPr>
          <w:rFonts w:asciiTheme="minorHAnsi" w:hAnsiTheme="minorHAnsi" w:cstheme="minorHAnsi"/>
          <w:sz w:val="16"/>
        </w:rPr>
        <w:t xml:space="preserve"> Adam Posen emphasizes that </w:t>
      </w:r>
      <w:r w:rsidRPr="005B1D4C">
        <w:rPr>
          <w:rStyle w:val="StyleUnderline"/>
          <w:rFonts w:asciiTheme="minorHAnsi" w:hAnsiTheme="minorHAnsi" w:cstheme="minorHAnsi"/>
        </w:rPr>
        <w:t>the EU’s security dependence on the United States makes it less likely that the euro countries will develop a true global military capacity and thus “that the dollar will continue to benefit from the geopolitical sources of its global role” in ways that the euro countries will never match</w:t>
      </w:r>
      <w:r w:rsidRPr="005B1D4C">
        <w:rPr>
          <w:rFonts w:asciiTheme="minorHAnsi" w:hAnsiTheme="minorHAnsi" w:cstheme="minorHAnsi"/>
          <w:sz w:val="16"/>
        </w:rPr>
        <w:t xml:space="preserve">.108 In sum, the United States is a key pillar of the global economy, but it does not provide this service for free: it also extracts disproportionate benefits. </w:t>
      </w:r>
      <w:r w:rsidRPr="005B1D4C">
        <w:rPr>
          <w:rStyle w:val="StyleUnderline"/>
          <w:rFonts w:asciiTheme="minorHAnsi" w:hAnsiTheme="minorHAnsi" w:cstheme="minorHAnsi"/>
        </w:rPr>
        <w:t>Undertaking retrenchment would place these benefits at risk.</w:t>
      </w:r>
    </w:p>
    <w:bookmarkEnd w:id="3"/>
    <w:p w:rsidR="00C52514" w:rsidRPr="00C52514" w:rsidRDefault="00C52514" w:rsidP="00C52514"/>
    <w:p w:rsidR="00AF07DF" w:rsidRDefault="00C52514" w:rsidP="00B557F9">
      <w:pPr>
        <w:pStyle w:val="Heading3"/>
      </w:pPr>
      <w:proofErr w:type="spellStart"/>
      <w:r>
        <w:t>Heg</w:t>
      </w:r>
      <w:proofErr w:type="spellEnd"/>
      <w:r>
        <w:t xml:space="preserve">---Turns </w:t>
      </w:r>
      <w:r w:rsidR="00B557F9">
        <w:t>Human Rights</w:t>
      </w:r>
    </w:p>
    <w:p w:rsidR="00C52514" w:rsidRPr="0020303E" w:rsidRDefault="00C52514" w:rsidP="00C52514">
      <w:pPr>
        <w:pStyle w:val="Heading4"/>
        <w:rPr>
          <w:rFonts w:asciiTheme="minorHAnsi" w:hAnsiTheme="minorHAnsi"/>
        </w:rPr>
      </w:pPr>
      <w:proofErr w:type="spellStart"/>
      <w:r w:rsidRPr="0020303E">
        <w:rPr>
          <w:rFonts w:asciiTheme="minorHAnsi" w:hAnsiTheme="minorHAnsi"/>
        </w:rPr>
        <w:t>Heg</w:t>
      </w:r>
      <w:proofErr w:type="spellEnd"/>
      <w:r w:rsidRPr="0020303E">
        <w:rPr>
          <w:rFonts w:asciiTheme="minorHAnsi" w:hAnsiTheme="minorHAnsi"/>
        </w:rPr>
        <w:t xml:space="preserve"> decreases structural violence globally – history proves – it’s the best alternative</w:t>
      </w:r>
    </w:p>
    <w:p w:rsidR="00C52514" w:rsidRPr="0020303E" w:rsidRDefault="00C52514" w:rsidP="00C52514">
      <w:pPr>
        <w:rPr>
          <w:rFonts w:asciiTheme="minorHAnsi" w:eastAsia="Calibri" w:hAnsiTheme="minorHAnsi" w:cs="Times New Roman"/>
        </w:rPr>
      </w:pPr>
      <w:r w:rsidRPr="0020303E">
        <w:rPr>
          <w:rFonts w:asciiTheme="minorHAnsi" w:eastAsia="Calibri" w:hAnsiTheme="minorHAnsi" w:cs="Times New Roman"/>
        </w:rPr>
        <w:t xml:space="preserve">Thomas P.M. </w:t>
      </w:r>
      <w:r w:rsidRPr="0020303E">
        <w:rPr>
          <w:rStyle w:val="Style13ptBold"/>
          <w:rFonts w:asciiTheme="minorHAnsi" w:hAnsiTheme="minorHAnsi"/>
        </w:rPr>
        <w:t>Barnett 11</w:t>
      </w:r>
      <w:r w:rsidRPr="0020303E">
        <w:rPr>
          <w:rFonts w:asciiTheme="minorHAnsi" w:eastAsia="Calibri" w:hAnsiTheme="minorHAnsi" w:cs="Times New Roman"/>
        </w:rPr>
        <w:t xml:space="preserve"> Former Senior Strategic Researcher and Professor in the Warfare Analysis &amp; Research Department, Center for Naval Warfare Studies, U.S. Naval War College American military </w:t>
      </w:r>
      <w:proofErr w:type="spellStart"/>
      <w:r w:rsidRPr="0020303E">
        <w:rPr>
          <w:rFonts w:asciiTheme="minorHAnsi" w:eastAsia="Calibri" w:hAnsiTheme="minorHAnsi" w:cs="Times New Roman"/>
        </w:rPr>
        <w:t>geostrategist</w:t>
      </w:r>
      <w:proofErr w:type="spellEnd"/>
      <w:r w:rsidRPr="0020303E">
        <w:rPr>
          <w:rFonts w:asciiTheme="minorHAnsi" w:eastAsia="Calibri" w:hAnsiTheme="minorHAnsi" w:cs="Times New Roman"/>
        </w:rPr>
        <w:t xml:space="preserve"> and Chief Analyst at </w:t>
      </w:r>
      <w:proofErr w:type="spellStart"/>
      <w:r w:rsidRPr="0020303E">
        <w:rPr>
          <w:rFonts w:asciiTheme="minorHAnsi" w:eastAsia="Calibri" w:hAnsiTheme="minorHAnsi" w:cs="Times New Roman"/>
        </w:rPr>
        <w:t>Wikistrat</w:t>
      </w:r>
      <w:proofErr w:type="spellEnd"/>
      <w:r w:rsidRPr="0020303E">
        <w:rPr>
          <w:rFonts w:asciiTheme="minorHAnsi" w:eastAsia="Calibri" w:hAnsiTheme="minorHAnsi" w:cs="Times New Roman"/>
        </w:rPr>
        <w:t>., worked as the Assistant for Strategic Futures in the Office of Force Transformation in the Department of Defense, “The New Rules: Leadership Fatigue Puts U.S., and Globalization, at Crossroads,” March 7 http://www.worldpoliticsreview.com/articles/8099/the-new-rules-leadership-fatigue-puts-u-s-and-globalization-at-crossroads</w:t>
      </w:r>
    </w:p>
    <w:p w:rsidR="00C52514" w:rsidRDefault="00C52514" w:rsidP="00C52514">
      <w:pPr>
        <w:ind w:right="288"/>
        <w:rPr>
          <w:rFonts w:asciiTheme="minorHAnsi" w:hAnsiTheme="minorHAnsi" w:cs="Times New Roman"/>
          <w:b/>
          <w:u w:val="single"/>
          <w:bdr w:val="single" w:sz="4" w:space="0" w:color="auto" w:frame="1"/>
        </w:rPr>
      </w:pPr>
      <w:r w:rsidRPr="0020303E">
        <w:rPr>
          <w:rFonts w:asciiTheme="minorHAnsi" w:hAnsiTheme="minorHAnsi" w:cs="Times New Roman"/>
          <w:sz w:val="10"/>
        </w:rPr>
        <w:t xml:space="preserve">It is worth first examining the larger picture: </w:t>
      </w:r>
      <w:r w:rsidRPr="0020303E">
        <w:rPr>
          <w:rFonts w:asciiTheme="minorHAnsi" w:hAnsiTheme="minorHAnsi" w:cs="Times New Roman"/>
          <w:b/>
          <w:u w:val="single"/>
        </w:rPr>
        <w:t xml:space="preserve">We live in a time of arguably the </w:t>
      </w:r>
      <w:r w:rsidRPr="00A977D2">
        <w:rPr>
          <w:rFonts w:asciiTheme="minorHAnsi" w:hAnsiTheme="minorHAnsi" w:cs="Times New Roman"/>
          <w:b/>
          <w:highlight w:val="cyan"/>
          <w:u w:val="single"/>
        </w:rPr>
        <w:t>greatest structural change in</w:t>
      </w:r>
      <w:r w:rsidRPr="0020303E">
        <w:rPr>
          <w:rFonts w:asciiTheme="minorHAnsi" w:hAnsiTheme="minorHAnsi" w:cs="Times New Roman"/>
          <w:b/>
          <w:u w:val="single"/>
        </w:rPr>
        <w:t xml:space="preserve"> the </w:t>
      </w:r>
      <w:r w:rsidRPr="00A977D2">
        <w:rPr>
          <w:rFonts w:asciiTheme="minorHAnsi" w:hAnsiTheme="minorHAnsi" w:cs="Times New Roman"/>
          <w:b/>
          <w:highlight w:val="cyan"/>
          <w:u w:val="single"/>
        </w:rPr>
        <w:t xml:space="preserve">global order </w:t>
      </w:r>
      <w:r w:rsidRPr="0020303E">
        <w:rPr>
          <w:rFonts w:asciiTheme="minorHAnsi" w:hAnsiTheme="minorHAnsi" w:cs="Times New Roman"/>
          <w:b/>
          <w:u w:val="single"/>
        </w:rPr>
        <w:t>yet endured</w:t>
      </w:r>
      <w:r w:rsidRPr="0020303E">
        <w:rPr>
          <w:rFonts w:asciiTheme="minorHAnsi" w:hAnsiTheme="minorHAnsi" w:cs="Times New Roman"/>
          <w:sz w:val="10"/>
        </w:rPr>
        <w:t xml:space="preserve">, </w:t>
      </w:r>
      <w:r w:rsidRPr="0020303E">
        <w:rPr>
          <w:rFonts w:asciiTheme="minorHAnsi" w:hAnsiTheme="minorHAnsi" w:cs="Times New Roman"/>
          <w:b/>
          <w:u w:val="single"/>
        </w:rPr>
        <w:t>with this historical moment's most amazing feature being its</w:t>
      </w:r>
      <w:r w:rsidRPr="0020303E">
        <w:rPr>
          <w:rFonts w:asciiTheme="minorHAnsi" w:hAnsiTheme="minorHAnsi" w:cs="Times New Roman"/>
          <w:sz w:val="10"/>
        </w:rPr>
        <w:t xml:space="preserve"> relative and absolute </w:t>
      </w:r>
      <w:r w:rsidRPr="00A977D2">
        <w:rPr>
          <w:rFonts w:asciiTheme="minorHAnsi" w:hAnsiTheme="minorHAnsi" w:cs="Times New Roman"/>
          <w:b/>
          <w:highlight w:val="cyan"/>
          <w:u w:val="single"/>
          <w:bdr w:val="single" w:sz="4" w:space="0" w:color="auto" w:frame="1"/>
        </w:rPr>
        <w:t>lack of mass violence</w:t>
      </w:r>
      <w:r w:rsidRPr="0020303E">
        <w:rPr>
          <w:rFonts w:asciiTheme="minorHAnsi" w:hAnsiTheme="minorHAnsi" w:cs="Times New Roman"/>
          <w:sz w:val="10"/>
        </w:rPr>
        <w:t xml:space="preserve">. That is something to consider when Americans contemplate military intervention in Libya, because </w:t>
      </w:r>
      <w:r w:rsidRPr="0020303E">
        <w:rPr>
          <w:rFonts w:asciiTheme="minorHAnsi" w:hAnsiTheme="minorHAnsi" w:cs="Times New Roman"/>
          <w:bCs/>
          <w:u w:val="single"/>
        </w:rPr>
        <w:t xml:space="preserve">if we do take the step to prevent larger-scale killing by engaging in some killing of our own, </w:t>
      </w:r>
      <w:r w:rsidRPr="00A977D2">
        <w:rPr>
          <w:rFonts w:asciiTheme="minorHAnsi" w:hAnsiTheme="minorHAnsi" w:cs="Times New Roman"/>
          <w:bCs/>
          <w:highlight w:val="cyan"/>
          <w:u w:val="single"/>
        </w:rPr>
        <w:t xml:space="preserve">we will not be adding to </w:t>
      </w:r>
      <w:r w:rsidRPr="0020303E">
        <w:rPr>
          <w:rFonts w:asciiTheme="minorHAnsi" w:hAnsiTheme="minorHAnsi" w:cs="Times New Roman"/>
          <w:bCs/>
          <w:u w:val="single"/>
        </w:rPr>
        <w:t xml:space="preserve">some fantastically imagined global </w:t>
      </w:r>
      <w:r w:rsidRPr="00A977D2">
        <w:rPr>
          <w:rFonts w:asciiTheme="minorHAnsi" w:hAnsiTheme="minorHAnsi" w:cs="Times New Roman"/>
          <w:bCs/>
          <w:highlight w:val="cyan"/>
          <w:u w:val="single"/>
        </w:rPr>
        <w:t>death count stemming from</w:t>
      </w:r>
      <w:r w:rsidRPr="0020303E">
        <w:rPr>
          <w:rFonts w:asciiTheme="minorHAnsi" w:hAnsiTheme="minorHAnsi" w:cs="Times New Roman"/>
          <w:bCs/>
          <w:u w:val="single"/>
        </w:rPr>
        <w:t xml:space="preserve"> the ongoing "megalomania" and "evil" of </w:t>
      </w:r>
      <w:r w:rsidRPr="00A977D2">
        <w:rPr>
          <w:rFonts w:asciiTheme="minorHAnsi" w:hAnsiTheme="minorHAnsi" w:cs="Times New Roman"/>
          <w:bCs/>
          <w:highlight w:val="cyan"/>
          <w:u w:val="single"/>
        </w:rPr>
        <w:t>American "empire</w:t>
      </w:r>
      <w:r w:rsidRPr="00A977D2">
        <w:rPr>
          <w:rFonts w:asciiTheme="minorHAnsi" w:hAnsiTheme="minorHAnsi" w:cs="Times New Roman"/>
          <w:sz w:val="10"/>
          <w:highlight w:val="cyan"/>
        </w:rPr>
        <w:t xml:space="preserve">." </w:t>
      </w:r>
      <w:r w:rsidRPr="00A977D2">
        <w:rPr>
          <w:rFonts w:asciiTheme="minorHAnsi" w:hAnsiTheme="minorHAnsi" w:cs="Times New Roman"/>
          <w:bCs/>
          <w:highlight w:val="cyan"/>
          <w:u w:val="single"/>
        </w:rPr>
        <w:t>We'll be engaging in</w:t>
      </w:r>
      <w:r w:rsidRPr="0020303E">
        <w:rPr>
          <w:rFonts w:asciiTheme="minorHAnsi" w:hAnsiTheme="minorHAnsi" w:cs="Times New Roman"/>
          <w:sz w:val="10"/>
        </w:rPr>
        <w:t xml:space="preserve"> the same sort of </w:t>
      </w:r>
      <w:r w:rsidRPr="0020303E">
        <w:rPr>
          <w:rFonts w:asciiTheme="minorHAnsi" w:hAnsiTheme="minorHAnsi" w:cs="Times New Roman"/>
          <w:bCs/>
          <w:u w:val="single"/>
        </w:rPr>
        <w:t xml:space="preserve">system-administering activity that has marked our </w:t>
      </w:r>
      <w:r w:rsidRPr="0020303E">
        <w:rPr>
          <w:rFonts w:asciiTheme="minorHAnsi" w:hAnsiTheme="minorHAnsi" w:cs="Times New Roman"/>
          <w:b/>
          <w:u w:val="single"/>
        </w:rPr>
        <w:t xml:space="preserve">stunningly </w:t>
      </w:r>
      <w:r w:rsidRPr="00A977D2">
        <w:rPr>
          <w:rFonts w:asciiTheme="minorHAnsi" w:hAnsiTheme="minorHAnsi" w:cs="Times New Roman"/>
          <w:b/>
          <w:highlight w:val="cyan"/>
          <w:u w:val="single"/>
        </w:rPr>
        <w:t>successful stewardship of global order</w:t>
      </w:r>
      <w:r w:rsidRPr="0020303E">
        <w:rPr>
          <w:rFonts w:asciiTheme="minorHAnsi" w:hAnsiTheme="minorHAnsi" w:cs="Times New Roman"/>
          <w:bCs/>
          <w:u w:val="single"/>
        </w:rPr>
        <w:t xml:space="preserve"> </w:t>
      </w:r>
      <w:r w:rsidRPr="0020303E">
        <w:rPr>
          <w:rFonts w:asciiTheme="minorHAnsi" w:hAnsiTheme="minorHAnsi" w:cs="Times New Roman"/>
          <w:sz w:val="10"/>
        </w:rPr>
        <w:t>since World War II.</w:t>
      </w:r>
      <w:r w:rsidRPr="0020303E">
        <w:rPr>
          <w:rFonts w:asciiTheme="minorHAnsi" w:hAnsiTheme="minorHAnsi" w:cs="Times New Roman"/>
          <w:u w:val="single"/>
        </w:rPr>
        <w:t xml:space="preserve"> </w:t>
      </w:r>
      <w:r w:rsidRPr="0020303E">
        <w:rPr>
          <w:rFonts w:asciiTheme="minorHAnsi" w:hAnsiTheme="minorHAnsi" w:cs="Times New Roman"/>
          <w:sz w:val="10"/>
        </w:rPr>
        <w:t xml:space="preserve">Let me be </w:t>
      </w:r>
      <w:proofErr w:type="gramStart"/>
      <w:r w:rsidRPr="0020303E">
        <w:rPr>
          <w:rFonts w:asciiTheme="minorHAnsi" w:hAnsiTheme="minorHAnsi" w:cs="Times New Roman"/>
          <w:sz w:val="10"/>
        </w:rPr>
        <w:t>more blunt</w:t>
      </w:r>
      <w:proofErr w:type="gramEnd"/>
      <w:r w:rsidRPr="0020303E">
        <w:rPr>
          <w:rFonts w:asciiTheme="minorHAnsi" w:hAnsiTheme="minorHAnsi" w:cs="Times New Roman"/>
          <w:sz w:val="10"/>
        </w:rPr>
        <w:t xml:space="preserve">: </w:t>
      </w:r>
      <w:r w:rsidRPr="00A977D2">
        <w:rPr>
          <w:rFonts w:asciiTheme="minorHAnsi" w:hAnsiTheme="minorHAnsi" w:cs="Times New Roman"/>
          <w:b/>
          <w:highlight w:val="cyan"/>
          <w:u w:val="single"/>
        </w:rPr>
        <w:t xml:space="preserve">As </w:t>
      </w:r>
      <w:r w:rsidRPr="0020303E">
        <w:rPr>
          <w:rFonts w:asciiTheme="minorHAnsi" w:hAnsiTheme="minorHAnsi" w:cs="Times New Roman"/>
          <w:b/>
          <w:u w:val="single"/>
        </w:rPr>
        <w:t xml:space="preserve">the </w:t>
      </w:r>
      <w:r w:rsidRPr="00A977D2">
        <w:rPr>
          <w:rFonts w:asciiTheme="minorHAnsi" w:hAnsiTheme="minorHAnsi" w:cs="Times New Roman"/>
          <w:b/>
          <w:highlight w:val="cyan"/>
          <w:u w:val="single"/>
        </w:rPr>
        <w:t>guardian of globalization</w:t>
      </w:r>
      <w:r w:rsidRPr="00A977D2">
        <w:rPr>
          <w:rFonts w:asciiTheme="minorHAnsi" w:hAnsiTheme="minorHAnsi" w:cs="Times New Roman"/>
          <w:sz w:val="10"/>
          <w:highlight w:val="cyan"/>
        </w:rPr>
        <w:t xml:space="preserve">, </w:t>
      </w:r>
      <w:r w:rsidRPr="0020303E">
        <w:rPr>
          <w:rFonts w:asciiTheme="minorHAnsi" w:hAnsiTheme="minorHAnsi" w:cs="Times New Roman"/>
          <w:b/>
          <w:u w:val="single"/>
        </w:rPr>
        <w:t xml:space="preserve">the </w:t>
      </w:r>
      <w:r w:rsidRPr="00A977D2">
        <w:rPr>
          <w:rFonts w:asciiTheme="minorHAnsi" w:hAnsiTheme="minorHAnsi" w:cs="Times New Roman"/>
          <w:b/>
          <w:highlight w:val="cyan"/>
          <w:u w:val="single"/>
        </w:rPr>
        <w:t xml:space="preserve">U.S. military has been </w:t>
      </w:r>
      <w:r w:rsidRPr="0020303E">
        <w:rPr>
          <w:rFonts w:asciiTheme="minorHAnsi" w:hAnsiTheme="minorHAnsi" w:cs="Times New Roman"/>
          <w:b/>
          <w:u w:val="single"/>
        </w:rPr>
        <w:t xml:space="preserve">the </w:t>
      </w:r>
      <w:r w:rsidRPr="00A977D2">
        <w:rPr>
          <w:rFonts w:asciiTheme="minorHAnsi" w:hAnsiTheme="minorHAnsi" w:cs="Times New Roman"/>
          <w:b/>
          <w:highlight w:val="cyan"/>
          <w:u w:val="single"/>
          <w:bdr w:val="single" w:sz="4" w:space="0" w:color="auto" w:frame="1"/>
        </w:rPr>
        <w:t xml:space="preserve">greatest force for peace </w:t>
      </w:r>
      <w:r w:rsidRPr="0020303E">
        <w:rPr>
          <w:rFonts w:asciiTheme="minorHAnsi" w:hAnsiTheme="minorHAnsi" w:cs="Times New Roman"/>
          <w:b/>
          <w:u w:val="single"/>
          <w:bdr w:val="single" w:sz="4" w:space="0" w:color="auto" w:frame="1"/>
        </w:rPr>
        <w:t xml:space="preserve">the </w:t>
      </w:r>
      <w:r w:rsidRPr="00A977D2">
        <w:rPr>
          <w:rFonts w:asciiTheme="minorHAnsi" w:hAnsiTheme="minorHAnsi" w:cs="Times New Roman"/>
          <w:b/>
          <w:highlight w:val="cyan"/>
          <w:u w:val="single"/>
          <w:bdr w:val="single" w:sz="4" w:space="0" w:color="auto" w:frame="1"/>
        </w:rPr>
        <w:t>world has ever known</w:t>
      </w:r>
      <w:r w:rsidRPr="00A977D2">
        <w:rPr>
          <w:rStyle w:val="StyleUnderline"/>
          <w:rFonts w:asciiTheme="minorHAnsi" w:hAnsiTheme="minorHAnsi"/>
          <w:highlight w:val="cyan"/>
        </w:rPr>
        <w:t>. Had America been removed</w:t>
      </w:r>
      <w:r w:rsidRPr="0020303E">
        <w:rPr>
          <w:rStyle w:val="StyleUnderline"/>
          <w:rFonts w:asciiTheme="minorHAnsi" w:hAnsiTheme="minorHAnsi"/>
        </w:rPr>
        <w:t xml:space="preserve"> from the global dynamics that governed the 20th century, the mass murder never would have ended. Indeed, it's entirely conceivable </w:t>
      </w:r>
      <w:r w:rsidRPr="00A977D2">
        <w:rPr>
          <w:rStyle w:val="StyleUnderline"/>
          <w:rFonts w:asciiTheme="minorHAnsi" w:hAnsiTheme="minorHAnsi"/>
          <w:highlight w:val="cyan"/>
        </w:rPr>
        <w:t xml:space="preserve">there </w:t>
      </w:r>
      <w:r w:rsidRPr="0020303E">
        <w:rPr>
          <w:rStyle w:val="StyleUnderline"/>
          <w:rFonts w:asciiTheme="minorHAnsi" w:hAnsiTheme="minorHAnsi"/>
        </w:rPr>
        <w:t xml:space="preserve">would now </w:t>
      </w:r>
      <w:r w:rsidRPr="00A977D2">
        <w:rPr>
          <w:rStyle w:val="StyleUnderline"/>
          <w:rFonts w:asciiTheme="minorHAnsi" w:hAnsiTheme="minorHAnsi"/>
          <w:highlight w:val="cyan"/>
        </w:rPr>
        <w:t>be no</w:t>
      </w:r>
      <w:r w:rsidRPr="0020303E">
        <w:rPr>
          <w:rStyle w:val="StyleUnderline"/>
          <w:rFonts w:asciiTheme="minorHAnsi" w:hAnsiTheme="minorHAnsi"/>
        </w:rPr>
        <w:t xml:space="preserve"> identifiable </w:t>
      </w:r>
      <w:r w:rsidRPr="00A977D2">
        <w:rPr>
          <w:rStyle w:val="Emphasis"/>
          <w:rFonts w:asciiTheme="minorHAnsi" w:hAnsiTheme="minorHAnsi"/>
          <w:highlight w:val="cyan"/>
        </w:rPr>
        <w:t xml:space="preserve">human civilization </w:t>
      </w:r>
      <w:r w:rsidRPr="0020303E">
        <w:rPr>
          <w:rStyle w:val="Emphasis"/>
          <w:rFonts w:asciiTheme="minorHAnsi" w:hAnsiTheme="minorHAnsi"/>
        </w:rPr>
        <w:t>left</w:t>
      </w:r>
      <w:r w:rsidRPr="0020303E">
        <w:rPr>
          <w:rStyle w:val="StyleUnderline"/>
          <w:rFonts w:asciiTheme="minorHAnsi" w:hAnsiTheme="minorHAnsi"/>
        </w:rPr>
        <w:t>, once nuclear weapons entered the killing equation. But the</w:t>
      </w:r>
      <w:r w:rsidRPr="0020303E">
        <w:rPr>
          <w:rFonts w:asciiTheme="minorHAnsi" w:hAnsiTheme="minorHAnsi" w:cs="Times New Roman"/>
          <w:b/>
          <w:u w:val="single"/>
        </w:rPr>
        <w:t xml:space="preserve"> </w:t>
      </w:r>
      <w:r w:rsidRPr="00A977D2">
        <w:rPr>
          <w:rFonts w:asciiTheme="minorHAnsi" w:hAnsiTheme="minorHAnsi" w:cs="Times New Roman"/>
          <w:b/>
          <w:highlight w:val="cyan"/>
          <w:u w:val="single"/>
        </w:rPr>
        <w:t>world did not keep sliding down</w:t>
      </w:r>
      <w:r w:rsidRPr="0020303E">
        <w:rPr>
          <w:rFonts w:asciiTheme="minorHAnsi" w:hAnsiTheme="minorHAnsi" w:cs="Times New Roman"/>
          <w:b/>
          <w:u w:val="single"/>
        </w:rPr>
        <w:t xml:space="preserve"> that path of </w:t>
      </w:r>
      <w:r w:rsidRPr="00A977D2">
        <w:rPr>
          <w:rFonts w:asciiTheme="minorHAnsi" w:hAnsiTheme="minorHAnsi" w:cs="Times New Roman"/>
          <w:b/>
          <w:highlight w:val="cyan"/>
          <w:u w:val="single"/>
        </w:rPr>
        <w:t>perpetual war</w:t>
      </w:r>
      <w:r w:rsidRPr="00A977D2">
        <w:rPr>
          <w:rFonts w:asciiTheme="minorHAnsi" w:hAnsiTheme="minorHAnsi" w:cs="Times New Roman"/>
          <w:sz w:val="10"/>
          <w:highlight w:val="cyan"/>
        </w:rPr>
        <w:t xml:space="preserve">. </w:t>
      </w:r>
      <w:r w:rsidRPr="00A977D2">
        <w:rPr>
          <w:rFonts w:asciiTheme="minorHAnsi" w:hAnsiTheme="minorHAnsi" w:cs="Times New Roman"/>
          <w:b/>
          <w:highlight w:val="cyan"/>
          <w:u w:val="single"/>
        </w:rPr>
        <w:t>Instead, America</w:t>
      </w:r>
      <w:r w:rsidRPr="0020303E">
        <w:rPr>
          <w:rFonts w:asciiTheme="minorHAnsi" w:hAnsiTheme="minorHAnsi" w:cs="Times New Roman"/>
          <w:b/>
          <w:u w:val="single"/>
        </w:rPr>
        <w:t xml:space="preserve"> stepped up and </w:t>
      </w:r>
      <w:r w:rsidRPr="00A977D2">
        <w:rPr>
          <w:rFonts w:asciiTheme="minorHAnsi" w:hAnsiTheme="minorHAnsi" w:cs="Times New Roman"/>
          <w:b/>
          <w:highlight w:val="cyan"/>
          <w:u w:val="single"/>
        </w:rPr>
        <w:t>changed everything by ushering in</w:t>
      </w:r>
      <w:r w:rsidRPr="0020303E">
        <w:rPr>
          <w:rFonts w:asciiTheme="minorHAnsi" w:hAnsiTheme="minorHAnsi" w:cs="Times New Roman"/>
          <w:b/>
          <w:u w:val="single"/>
        </w:rPr>
        <w:t xml:space="preserve"> our now-</w:t>
      </w:r>
      <w:r w:rsidRPr="00A977D2">
        <w:rPr>
          <w:rFonts w:asciiTheme="minorHAnsi" w:hAnsiTheme="minorHAnsi" w:cs="Times New Roman"/>
          <w:b/>
          <w:highlight w:val="cyan"/>
          <w:u w:val="single"/>
          <w:bdr w:val="single" w:sz="4" w:space="0" w:color="auto" w:frame="1"/>
        </w:rPr>
        <w:t>perpetual great-power peace</w:t>
      </w:r>
      <w:r w:rsidRPr="00A977D2">
        <w:rPr>
          <w:rFonts w:asciiTheme="minorHAnsi" w:hAnsiTheme="minorHAnsi" w:cs="Times New Roman"/>
          <w:sz w:val="10"/>
          <w:highlight w:val="cyan"/>
        </w:rPr>
        <w:t xml:space="preserve">. </w:t>
      </w:r>
      <w:r w:rsidRPr="00A977D2">
        <w:rPr>
          <w:rFonts w:asciiTheme="minorHAnsi" w:hAnsiTheme="minorHAnsi" w:cs="Times New Roman"/>
          <w:b/>
          <w:highlight w:val="cyan"/>
          <w:u w:val="single"/>
        </w:rPr>
        <w:t>We introduced</w:t>
      </w:r>
      <w:r w:rsidRPr="0020303E">
        <w:rPr>
          <w:rFonts w:asciiTheme="minorHAnsi" w:hAnsiTheme="minorHAnsi" w:cs="Times New Roman"/>
          <w:b/>
          <w:u w:val="single"/>
        </w:rPr>
        <w:t xml:space="preserve"> the international liberal trade order known as </w:t>
      </w:r>
      <w:r w:rsidRPr="00A977D2">
        <w:rPr>
          <w:rFonts w:asciiTheme="minorHAnsi" w:hAnsiTheme="minorHAnsi" w:cs="Times New Roman"/>
          <w:b/>
          <w:highlight w:val="cyan"/>
          <w:u w:val="single"/>
          <w:bdr w:val="single" w:sz="4" w:space="0" w:color="auto" w:frame="1"/>
        </w:rPr>
        <w:t>globalization</w:t>
      </w:r>
      <w:r w:rsidRPr="0020303E">
        <w:rPr>
          <w:rFonts w:asciiTheme="minorHAnsi" w:hAnsiTheme="minorHAnsi" w:cs="Times New Roman"/>
          <w:sz w:val="10"/>
        </w:rPr>
        <w:t xml:space="preserve"> and played loyal Leviathan over its spread. </w:t>
      </w:r>
      <w:r w:rsidRPr="00A977D2">
        <w:rPr>
          <w:rFonts w:asciiTheme="minorHAnsi" w:hAnsiTheme="minorHAnsi" w:cs="Times New Roman"/>
          <w:b/>
          <w:highlight w:val="cyan"/>
          <w:u w:val="single"/>
        </w:rPr>
        <w:t>What resulted was</w:t>
      </w:r>
      <w:r w:rsidRPr="0020303E">
        <w:rPr>
          <w:rFonts w:asciiTheme="minorHAnsi" w:hAnsiTheme="minorHAnsi" w:cs="Times New Roman"/>
          <w:b/>
          <w:u w:val="single"/>
        </w:rPr>
        <w:t xml:space="preserve"> the collapse of empires, </w:t>
      </w:r>
      <w:r w:rsidRPr="0020303E">
        <w:rPr>
          <w:rFonts w:asciiTheme="minorHAnsi" w:hAnsiTheme="minorHAnsi" w:cs="Times New Roman"/>
          <w:b/>
          <w:u w:val="single"/>
          <w:bdr w:val="single" w:sz="4" w:space="0" w:color="auto" w:frame="1"/>
        </w:rPr>
        <w:t xml:space="preserve">an explosion of </w:t>
      </w:r>
      <w:r w:rsidRPr="00A977D2">
        <w:rPr>
          <w:rFonts w:asciiTheme="minorHAnsi" w:hAnsiTheme="minorHAnsi" w:cs="Times New Roman"/>
          <w:b/>
          <w:highlight w:val="cyan"/>
          <w:u w:val="single"/>
          <w:bdr w:val="single" w:sz="4" w:space="0" w:color="auto" w:frame="1"/>
        </w:rPr>
        <w:t>democracy</w:t>
      </w:r>
      <w:r w:rsidRPr="0020303E">
        <w:rPr>
          <w:rFonts w:asciiTheme="minorHAnsi" w:hAnsiTheme="minorHAnsi" w:cs="Times New Roman"/>
          <w:sz w:val="10"/>
        </w:rPr>
        <w:t xml:space="preserve">, the </w:t>
      </w:r>
      <w:r w:rsidRPr="0020303E">
        <w:rPr>
          <w:rFonts w:asciiTheme="minorHAnsi" w:hAnsiTheme="minorHAnsi" w:cs="Times New Roman"/>
          <w:b/>
          <w:u w:val="single"/>
          <w:bdr w:val="single" w:sz="4" w:space="0" w:color="auto" w:frame="1"/>
        </w:rPr>
        <w:t xml:space="preserve">persistent spread of </w:t>
      </w:r>
      <w:r w:rsidRPr="00A977D2">
        <w:rPr>
          <w:rFonts w:asciiTheme="minorHAnsi" w:hAnsiTheme="minorHAnsi" w:cs="Times New Roman"/>
          <w:b/>
          <w:highlight w:val="cyan"/>
          <w:u w:val="single"/>
          <w:bdr w:val="single" w:sz="4" w:space="0" w:color="auto" w:frame="1"/>
        </w:rPr>
        <w:t>human rights</w:t>
      </w:r>
      <w:r w:rsidRPr="0020303E">
        <w:rPr>
          <w:rFonts w:asciiTheme="minorHAnsi" w:hAnsiTheme="minorHAnsi" w:cs="Times New Roman"/>
          <w:sz w:val="10"/>
        </w:rPr>
        <w:t xml:space="preserve">, </w:t>
      </w:r>
      <w:r w:rsidRPr="0020303E">
        <w:rPr>
          <w:rFonts w:asciiTheme="minorHAnsi" w:hAnsiTheme="minorHAnsi" w:cs="Times New Roman"/>
          <w:bCs/>
          <w:u w:val="single"/>
        </w:rPr>
        <w:t xml:space="preserve">the </w:t>
      </w:r>
      <w:r w:rsidRPr="00A977D2">
        <w:rPr>
          <w:rFonts w:asciiTheme="minorHAnsi" w:hAnsiTheme="minorHAnsi" w:cs="Times New Roman"/>
          <w:bCs/>
          <w:highlight w:val="cyan"/>
          <w:u w:val="single"/>
        </w:rPr>
        <w:t>liberation of women</w:t>
      </w:r>
      <w:r w:rsidRPr="00A977D2">
        <w:rPr>
          <w:rFonts w:asciiTheme="minorHAnsi" w:hAnsiTheme="minorHAnsi" w:cs="Times New Roman"/>
          <w:sz w:val="10"/>
          <w:highlight w:val="cyan"/>
        </w:rPr>
        <w:t xml:space="preserve">, </w:t>
      </w:r>
      <w:r w:rsidRPr="0020303E">
        <w:rPr>
          <w:rFonts w:asciiTheme="minorHAnsi" w:hAnsiTheme="minorHAnsi" w:cs="Times New Roman"/>
          <w:b/>
          <w:u w:val="single"/>
          <w:bdr w:val="single" w:sz="4" w:space="0" w:color="auto" w:frame="1"/>
        </w:rPr>
        <w:t xml:space="preserve">the </w:t>
      </w:r>
      <w:r w:rsidRPr="00A977D2">
        <w:rPr>
          <w:rFonts w:asciiTheme="minorHAnsi" w:hAnsiTheme="minorHAnsi" w:cs="Times New Roman"/>
          <w:b/>
          <w:highlight w:val="cyan"/>
          <w:u w:val="single"/>
          <w:bdr w:val="single" w:sz="4" w:space="0" w:color="auto" w:frame="1"/>
        </w:rPr>
        <w:t>doubling of life expectancy</w:t>
      </w:r>
      <w:r w:rsidRPr="0020303E">
        <w:rPr>
          <w:rFonts w:asciiTheme="minorHAnsi" w:hAnsiTheme="minorHAnsi" w:cs="Times New Roman"/>
          <w:sz w:val="10"/>
        </w:rPr>
        <w:t xml:space="preserve">, a roughly </w:t>
      </w:r>
      <w:r w:rsidRPr="0020303E">
        <w:rPr>
          <w:rFonts w:asciiTheme="minorHAnsi" w:hAnsiTheme="minorHAnsi" w:cs="Times New Roman"/>
          <w:b/>
          <w:u w:val="single"/>
          <w:bdr w:val="single" w:sz="4" w:space="0" w:color="auto" w:frame="1"/>
        </w:rPr>
        <w:t xml:space="preserve">10-fold </w:t>
      </w:r>
      <w:r w:rsidRPr="00A977D2">
        <w:rPr>
          <w:rFonts w:asciiTheme="minorHAnsi" w:hAnsiTheme="minorHAnsi" w:cs="Times New Roman"/>
          <w:b/>
          <w:highlight w:val="cyan"/>
          <w:u w:val="single"/>
          <w:bdr w:val="single" w:sz="4" w:space="0" w:color="auto" w:frame="1"/>
        </w:rPr>
        <w:t>increase in</w:t>
      </w:r>
      <w:r w:rsidRPr="0020303E">
        <w:rPr>
          <w:rFonts w:asciiTheme="minorHAnsi" w:hAnsiTheme="minorHAnsi" w:cs="Times New Roman"/>
          <w:b/>
          <w:u w:val="single"/>
          <w:bdr w:val="single" w:sz="4" w:space="0" w:color="auto" w:frame="1"/>
        </w:rPr>
        <w:t xml:space="preserve"> adjusted global </w:t>
      </w:r>
      <w:r w:rsidRPr="00A977D2">
        <w:rPr>
          <w:rFonts w:asciiTheme="minorHAnsi" w:hAnsiTheme="minorHAnsi" w:cs="Times New Roman"/>
          <w:b/>
          <w:highlight w:val="cyan"/>
          <w:u w:val="single"/>
          <w:bdr w:val="single" w:sz="4" w:space="0" w:color="auto" w:frame="1"/>
        </w:rPr>
        <w:t>GDP</w:t>
      </w:r>
      <w:r w:rsidRPr="00A977D2">
        <w:rPr>
          <w:rFonts w:asciiTheme="minorHAnsi" w:hAnsiTheme="minorHAnsi" w:cs="Times New Roman"/>
          <w:sz w:val="10"/>
          <w:highlight w:val="cyan"/>
        </w:rPr>
        <w:t xml:space="preserve"> </w:t>
      </w:r>
      <w:r w:rsidRPr="00A977D2">
        <w:rPr>
          <w:rFonts w:asciiTheme="minorHAnsi" w:hAnsiTheme="minorHAnsi" w:cs="Times New Roman"/>
          <w:b/>
          <w:highlight w:val="cyan"/>
          <w:u w:val="single"/>
        </w:rPr>
        <w:t xml:space="preserve">and </w:t>
      </w:r>
      <w:r w:rsidRPr="0020303E">
        <w:rPr>
          <w:rFonts w:asciiTheme="minorHAnsi" w:hAnsiTheme="minorHAnsi" w:cs="Times New Roman"/>
          <w:b/>
          <w:u w:val="single"/>
        </w:rPr>
        <w:t xml:space="preserve">a profound and persistent </w:t>
      </w:r>
      <w:r w:rsidRPr="00A977D2">
        <w:rPr>
          <w:rFonts w:asciiTheme="minorHAnsi" w:hAnsiTheme="minorHAnsi" w:cs="Times New Roman"/>
          <w:b/>
          <w:highlight w:val="cyan"/>
          <w:u w:val="single"/>
        </w:rPr>
        <w:t>reduction in</w:t>
      </w:r>
      <w:r w:rsidRPr="0020303E">
        <w:rPr>
          <w:rFonts w:asciiTheme="minorHAnsi" w:hAnsiTheme="minorHAnsi" w:cs="Times New Roman"/>
          <w:b/>
          <w:u w:val="single"/>
        </w:rPr>
        <w:t xml:space="preserve"> battle deaths from </w:t>
      </w:r>
      <w:r w:rsidRPr="0020303E">
        <w:rPr>
          <w:rFonts w:asciiTheme="minorHAnsi" w:hAnsiTheme="minorHAnsi" w:cs="Times New Roman"/>
          <w:b/>
          <w:u w:val="single"/>
          <w:bdr w:val="single" w:sz="4" w:space="0" w:color="auto" w:frame="1"/>
        </w:rPr>
        <w:t xml:space="preserve">state-based </w:t>
      </w:r>
      <w:r w:rsidRPr="00A977D2">
        <w:rPr>
          <w:rFonts w:asciiTheme="minorHAnsi" w:hAnsiTheme="minorHAnsi" w:cs="Times New Roman"/>
          <w:b/>
          <w:highlight w:val="cyan"/>
          <w:u w:val="single"/>
          <w:bdr w:val="single" w:sz="4" w:space="0" w:color="auto" w:frame="1"/>
        </w:rPr>
        <w:t>conflicts</w:t>
      </w:r>
      <w:r w:rsidRPr="0020303E">
        <w:rPr>
          <w:rFonts w:asciiTheme="minorHAnsi" w:hAnsiTheme="minorHAnsi" w:cs="Times New Roman"/>
          <w:b/>
          <w:u w:val="single"/>
          <w:bdr w:val="single" w:sz="4" w:space="0" w:color="auto" w:frame="1"/>
        </w:rPr>
        <w:t xml:space="preserve">. </w:t>
      </w:r>
      <w:r w:rsidRPr="0020303E">
        <w:rPr>
          <w:rFonts w:asciiTheme="minorHAnsi" w:hAnsiTheme="minorHAnsi"/>
          <w:sz w:val="10"/>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20303E">
        <w:rPr>
          <w:rFonts w:asciiTheme="minorHAnsi" w:hAnsiTheme="minorHAnsi" w:cs="Times New Roman"/>
          <w:b/>
          <w:sz w:val="14"/>
          <w:szCs w:val="14"/>
          <w:u w:val="single"/>
        </w:rPr>
        <w:t xml:space="preserve"> </w:t>
      </w:r>
      <w:r w:rsidRPr="0020303E">
        <w:rPr>
          <w:rFonts w:asciiTheme="minorHAnsi" w:hAnsiTheme="minorHAnsi" w:cs="Times New Roman"/>
          <w:b/>
          <w:sz w:val="12"/>
          <w:szCs w:val="14"/>
          <w:u w:val="single"/>
        </w:rPr>
        <w:t xml:space="preserve">¶ </w:t>
      </w:r>
      <w:r w:rsidRPr="0020303E">
        <w:rPr>
          <w:rFonts w:asciiTheme="minorHAnsi" w:hAnsiTheme="minorHAnsi" w:cs="Times New Roman"/>
          <w:bCs/>
          <w:u w:val="single"/>
        </w:rPr>
        <w:t>As for the sheer "evil" that is our military-industrial complex, again, let's examine what the world looked like before that establishment reared its ugly head.</w:t>
      </w:r>
      <w:r w:rsidRPr="0020303E">
        <w:rPr>
          <w:rFonts w:asciiTheme="minorHAnsi" w:hAnsiTheme="minorHAnsi" w:cs="Times New Roman"/>
          <w:b/>
          <w:sz w:val="14"/>
          <w:szCs w:val="14"/>
          <w:u w:val="single"/>
        </w:rPr>
        <w:t xml:space="preserve"> </w:t>
      </w:r>
      <w:r w:rsidRPr="0020303E">
        <w:rPr>
          <w:rFonts w:asciiTheme="minorHAnsi" w:hAnsiTheme="minorHAnsi" w:cs="Times New Roman"/>
          <w:b/>
          <w:u w:val="single"/>
        </w:rPr>
        <w:t>The last great period of global structural change was the first half of the 20th century, a period that saw a death toll of about 100 million across two world wars</w:t>
      </w:r>
      <w:r w:rsidRPr="0020303E">
        <w:rPr>
          <w:rFonts w:asciiTheme="minorHAnsi" w:hAnsiTheme="minorHAnsi" w:cs="Times New Roman"/>
          <w:b/>
          <w:sz w:val="16"/>
          <w:u w:val="single"/>
        </w:rPr>
        <w:t xml:space="preserve">. </w:t>
      </w:r>
      <w:r w:rsidRPr="0020303E">
        <w:rPr>
          <w:rFonts w:asciiTheme="minorHAnsi" w:hAnsiTheme="minorHAnsi"/>
          <w:sz w:val="10"/>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these </w:t>
      </w:r>
      <w:r w:rsidRPr="00A977D2">
        <w:rPr>
          <w:rFonts w:asciiTheme="minorHAnsi" w:hAnsiTheme="minorHAnsi" w:cs="Times New Roman"/>
          <w:b/>
          <w:highlight w:val="cyan"/>
          <w:u w:val="single"/>
        </w:rPr>
        <w:t xml:space="preserve">calculations suggest </w:t>
      </w:r>
      <w:r w:rsidRPr="0020303E">
        <w:rPr>
          <w:rFonts w:asciiTheme="minorHAnsi" w:hAnsiTheme="minorHAnsi" w:cs="Times New Roman"/>
          <w:b/>
          <w:u w:val="single"/>
        </w:rPr>
        <w:t xml:space="preserve">a 90 percent absolute drop and a </w:t>
      </w:r>
      <w:r w:rsidRPr="00A977D2">
        <w:rPr>
          <w:rFonts w:asciiTheme="minorHAnsi" w:hAnsiTheme="minorHAnsi" w:cs="Times New Roman"/>
          <w:b/>
          <w:highlight w:val="cyan"/>
          <w:u w:val="single"/>
          <w:bdr w:val="single" w:sz="4" w:space="0" w:color="auto" w:frame="1"/>
        </w:rPr>
        <w:t xml:space="preserve">99 percent </w:t>
      </w:r>
      <w:r w:rsidRPr="0020303E">
        <w:rPr>
          <w:rFonts w:asciiTheme="minorHAnsi" w:hAnsiTheme="minorHAnsi" w:cs="Times New Roman"/>
          <w:b/>
          <w:u w:val="single"/>
          <w:bdr w:val="single" w:sz="4" w:space="0" w:color="auto" w:frame="1"/>
        </w:rPr>
        <w:t xml:space="preserve">relative </w:t>
      </w:r>
      <w:r w:rsidRPr="00A977D2">
        <w:rPr>
          <w:rFonts w:asciiTheme="minorHAnsi" w:hAnsiTheme="minorHAnsi" w:cs="Times New Roman"/>
          <w:b/>
          <w:highlight w:val="cyan"/>
          <w:u w:val="single"/>
          <w:bdr w:val="single" w:sz="4" w:space="0" w:color="auto" w:frame="1"/>
        </w:rPr>
        <w:t>drop in deaths due to war</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We are clearly headed for a world order characterized by </w:t>
      </w:r>
      <w:proofErr w:type="spellStart"/>
      <w:r w:rsidRPr="0020303E">
        <w:rPr>
          <w:rFonts w:asciiTheme="minorHAnsi" w:hAnsiTheme="minorHAnsi" w:cs="Times New Roman"/>
          <w:b/>
          <w:u w:val="single"/>
        </w:rPr>
        <w:t>multipolarity</w:t>
      </w:r>
      <w:proofErr w:type="spellEnd"/>
      <w:r w:rsidRPr="0020303E">
        <w:rPr>
          <w:rFonts w:asciiTheme="minorHAnsi" w:hAnsiTheme="minorHAnsi" w:cs="Times New Roman"/>
          <w:b/>
          <w:sz w:val="16"/>
          <w:u w:val="single"/>
        </w:rPr>
        <w:t xml:space="preserve">, </w:t>
      </w:r>
      <w:r w:rsidRPr="0020303E">
        <w:rPr>
          <w:rFonts w:asciiTheme="minorHAnsi" w:hAnsiTheme="minorHAnsi"/>
          <w:sz w:val="10"/>
        </w:rPr>
        <w:t>something the American-birthed system was designed to both encourage and accommodate.</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But given how things turned out the last time we collectively faced such a fluid structure, </w:t>
      </w:r>
      <w:r w:rsidRPr="0020303E">
        <w:rPr>
          <w:rFonts w:asciiTheme="minorHAnsi" w:hAnsiTheme="minorHAnsi" w:cs="Times New Roman"/>
          <w:b/>
          <w:u w:val="single"/>
          <w:bdr w:val="single" w:sz="4" w:space="0" w:color="auto" w:frame="1"/>
        </w:rPr>
        <w:t>we would do well to keep U.S. power</w:t>
      </w:r>
      <w:r w:rsidRPr="0020303E">
        <w:rPr>
          <w:rFonts w:asciiTheme="minorHAnsi" w:hAnsiTheme="minorHAnsi" w:cs="Times New Roman"/>
          <w:b/>
          <w:sz w:val="16"/>
          <w:u w:val="single"/>
        </w:rPr>
        <w:t xml:space="preserve">, in all of its forms, </w:t>
      </w:r>
      <w:r w:rsidRPr="0020303E">
        <w:rPr>
          <w:rFonts w:asciiTheme="minorHAnsi" w:hAnsiTheme="minorHAnsi" w:cs="Times New Roman"/>
          <w:b/>
          <w:u w:val="single"/>
        </w:rPr>
        <w:t xml:space="preserve">deeply embedded in the geometry to </w:t>
      </w:r>
      <w:proofErr w:type="gramStart"/>
      <w:r w:rsidRPr="0020303E">
        <w:rPr>
          <w:rFonts w:asciiTheme="minorHAnsi" w:hAnsiTheme="minorHAnsi" w:cs="Times New Roman"/>
          <w:b/>
          <w:u w:val="single"/>
        </w:rPr>
        <w:t>come</w:t>
      </w:r>
      <w:r w:rsidRPr="0020303E">
        <w:rPr>
          <w:rFonts w:asciiTheme="minorHAnsi" w:hAnsiTheme="minorHAnsi" w:cs="Times New Roman"/>
          <w:b/>
          <w:sz w:val="16"/>
          <w:u w:val="single"/>
        </w:rPr>
        <w:t>.</w:t>
      </w:r>
      <w:r w:rsidRPr="0020303E">
        <w:rPr>
          <w:rFonts w:asciiTheme="minorHAnsi" w:hAnsiTheme="minorHAnsi" w:cs="Times New Roman"/>
          <w:b/>
          <w:sz w:val="12"/>
          <w:szCs w:val="20"/>
          <w:u w:val="single"/>
        </w:rPr>
        <w:t>¶</w:t>
      </w:r>
      <w:proofErr w:type="gramEnd"/>
      <w:r w:rsidRPr="0020303E">
        <w:rPr>
          <w:rFonts w:asciiTheme="minorHAnsi" w:hAnsiTheme="minorHAnsi" w:cs="Times New Roman"/>
          <w:b/>
          <w:sz w:val="12"/>
          <w:szCs w:val="20"/>
          <w:u w:val="single"/>
        </w:rPr>
        <w:t xml:space="preserve"> </w:t>
      </w:r>
      <w:r w:rsidRPr="0020303E">
        <w:rPr>
          <w:rFonts w:asciiTheme="minorHAnsi" w:hAnsiTheme="minorHAnsi"/>
          <w:sz w:val="10"/>
        </w:rPr>
        <w:t>To continue the historical survey, after salvaging Western Europe from its half-century of civil war,</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the U.S. emerged as the progenitor of a new, far more just form of globalization -- one </w:t>
      </w:r>
      <w:r w:rsidRPr="0020303E">
        <w:rPr>
          <w:rFonts w:asciiTheme="minorHAnsi" w:hAnsiTheme="minorHAnsi" w:cs="Times New Roman"/>
          <w:b/>
          <w:u w:val="single"/>
          <w:bdr w:val="single" w:sz="4" w:space="0" w:color="auto" w:frame="1"/>
        </w:rPr>
        <w:t>based on actual free trade rather than colonialism</w:t>
      </w:r>
      <w:r w:rsidRPr="0020303E">
        <w:rPr>
          <w:rFonts w:asciiTheme="minorHAnsi" w:hAnsiTheme="minorHAnsi" w:cs="Times New Roman"/>
          <w:b/>
          <w:sz w:val="16"/>
          <w:u w:val="single"/>
        </w:rPr>
        <w:t xml:space="preserve">. </w:t>
      </w:r>
      <w:r w:rsidRPr="0020303E">
        <w:rPr>
          <w:rFonts w:asciiTheme="minorHAnsi" w:hAnsiTheme="minorHAnsi" w:cs="Times New Roman"/>
          <w:bCs/>
          <w:u w:val="single"/>
        </w:rPr>
        <w:t xml:space="preserve">America then successfully replicated globalization further in East Asia over the second half of the 20th century, </w:t>
      </w:r>
      <w:r w:rsidRPr="0020303E">
        <w:rPr>
          <w:rFonts w:asciiTheme="minorHAnsi" w:hAnsiTheme="minorHAnsi" w:cs="Times New Roman"/>
          <w:b/>
          <w:u w:val="single"/>
          <w:bdr w:val="single" w:sz="4" w:space="0" w:color="auto" w:frame="1"/>
        </w:rPr>
        <w:t xml:space="preserve">setting the stage for the Pacific Century now unfolding. </w:t>
      </w:r>
    </w:p>
    <w:p w:rsidR="00C52514" w:rsidRPr="00F91C48" w:rsidRDefault="00C52514" w:rsidP="00C52514">
      <w:pPr>
        <w:pStyle w:val="Heading4"/>
      </w:pPr>
      <w:proofErr w:type="spellStart"/>
      <w:r w:rsidRPr="00F91C48">
        <w:t>Heg</w:t>
      </w:r>
      <w:proofErr w:type="spellEnd"/>
      <w:r w:rsidRPr="00F91C48">
        <w:t xml:space="preserve"> solves genocide and mass violence globally</w:t>
      </w:r>
    </w:p>
    <w:p w:rsidR="00C52514" w:rsidRPr="00F91C48" w:rsidRDefault="00C52514" w:rsidP="00C52514">
      <w:proofErr w:type="spellStart"/>
      <w:r w:rsidRPr="00F91C48">
        <w:rPr>
          <w:rStyle w:val="Style13ptBold"/>
        </w:rPr>
        <w:t>Lieber</w:t>
      </w:r>
      <w:proofErr w:type="spellEnd"/>
      <w:r w:rsidRPr="00F91C48">
        <w:rPr>
          <w:rStyle w:val="Style13ptBold"/>
        </w:rPr>
        <w:t xml:space="preserve"> 5</w:t>
      </w:r>
      <w:r w:rsidRPr="00F91C48">
        <w:t xml:space="preserve"> – PhD from Harvard, Professor of Government and International Affairs at Georgetown, former consultant to the State Department and for National Intelligence Estimates (Robert, “The American Era”, pages 51-52, WEA)</w:t>
      </w:r>
    </w:p>
    <w:p w:rsidR="00C52514" w:rsidRPr="00E72E96" w:rsidRDefault="00C52514" w:rsidP="00C52514">
      <w:pPr>
        <w:rPr>
          <w:sz w:val="16"/>
        </w:rPr>
      </w:pPr>
      <w:r w:rsidRPr="00A977D2">
        <w:rPr>
          <w:rStyle w:val="StyleUnderline"/>
          <w:highlight w:val="cyan"/>
        </w:rPr>
        <w:t>The United States possesses the</w:t>
      </w:r>
      <w:r w:rsidRPr="00F91C48">
        <w:rPr>
          <w:rStyle w:val="StyleUnderline"/>
        </w:rPr>
        <w:t xml:space="preserve"> military and economic </w:t>
      </w:r>
      <w:r w:rsidRPr="00A977D2">
        <w:rPr>
          <w:rStyle w:val="StyleUnderline"/>
          <w:highlight w:val="cyan"/>
        </w:rPr>
        <w:t>means to act assertively on a global basis</w:t>
      </w:r>
      <w:r w:rsidRPr="00F91C48">
        <w:rPr>
          <w:rStyle w:val="StyleUnderline"/>
        </w:rPr>
        <w:t>, but should it do so</w:t>
      </w:r>
      <w:r w:rsidRPr="00E72E96">
        <w:rPr>
          <w:sz w:val="16"/>
        </w:rPr>
        <w:t xml:space="preserve">, and if so, how? In short, if the United States conducts itself in this way, </w:t>
      </w:r>
      <w:r w:rsidRPr="00F91C48">
        <w:rPr>
          <w:rStyle w:val="StyleUnderline"/>
        </w:rPr>
        <w:t>will the world be safer and more stable, and is such a role in America’s national interest</w:t>
      </w:r>
      <w:r w:rsidRPr="00E72E96">
        <w:rPr>
          <w:sz w:val="16"/>
        </w:rPr>
        <w:t xml:space="preserve">? Here, the anarchy problem is especially pertinent. The capacity of the United Nations to act, especially in coping with the most urgent and deadly problems, is severely limited, and in this sense, the demand for “global governance” far exceeds the supply. Since its inception in 1945, there have only been two occasions (Korea in 1950 and Kuwait in 1991) when the U.N. Security Council authorized the use of force, and in both instances the bulk of the forces were provided by the United States. </w:t>
      </w:r>
      <w:r w:rsidRPr="00A977D2">
        <w:rPr>
          <w:rStyle w:val="StyleUnderline"/>
          <w:highlight w:val="cyan"/>
        </w:rPr>
        <w:t>In</w:t>
      </w:r>
      <w:r w:rsidRPr="00F91C48">
        <w:rPr>
          <w:rStyle w:val="StyleUnderline"/>
        </w:rPr>
        <w:t xml:space="preserve"> the most serious cases, especially those involving international terrorism, the proliferation of weapons of mass destruction, </w:t>
      </w:r>
      <w:r w:rsidRPr="00A977D2">
        <w:rPr>
          <w:rStyle w:val="StyleUnderline"/>
          <w:highlight w:val="cyan"/>
        </w:rPr>
        <w:t>ethnic cleansing, civil war, and mass murder, if America does not take the lead, no other country</w:t>
      </w:r>
      <w:r w:rsidRPr="00F91C48">
        <w:rPr>
          <w:rStyle w:val="StyleUnderline"/>
        </w:rPr>
        <w:t xml:space="preserve"> or organization </w:t>
      </w:r>
      <w:r w:rsidRPr="00A977D2">
        <w:rPr>
          <w:rStyle w:val="StyleUnderline"/>
          <w:highlight w:val="cyan"/>
        </w:rPr>
        <w:t>is</w:t>
      </w:r>
      <w:r w:rsidRPr="00F91C48">
        <w:rPr>
          <w:rStyle w:val="StyleUnderline"/>
        </w:rPr>
        <w:t xml:space="preserve"> willing or </w:t>
      </w:r>
      <w:r w:rsidRPr="00A977D2">
        <w:rPr>
          <w:rStyle w:val="StyleUnderline"/>
          <w:highlight w:val="cyan"/>
        </w:rPr>
        <w:t>able</w:t>
      </w:r>
      <w:r w:rsidRPr="00F91C48">
        <w:rPr>
          <w:rStyle w:val="StyleUnderline"/>
        </w:rPr>
        <w:t xml:space="preserve"> to respond effectively.</w:t>
      </w:r>
      <w:r w:rsidRPr="00E72E96">
        <w:rPr>
          <w:sz w:val="16"/>
        </w:rPr>
        <w:t xml:space="preserve"> The deadly cases of Bosnia (1991–95) and Rwanda (1994) make this clear. In their own way, so did the demonstrations by the people of Liberia calling for American intervention to save them from the ravages of predatory militias in a failed state. </w:t>
      </w:r>
      <w:r w:rsidRPr="00A977D2">
        <w:rPr>
          <w:rStyle w:val="StyleUnderline"/>
          <w:highlight w:val="cyan"/>
        </w:rPr>
        <w:t>And the weakness of the international reaction</w:t>
      </w:r>
      <w:r w:rsidRPr="00F91C48">
        <w:rPr>
          <w:rStyle w:val="StyleUnderline"/>
        </w:rPr>
        <w:t xml:space="preserve"> to ethnic cleansing, rape, and widespread killing </w:t>
      </w:r>
      <w:r w:rsidRPr="00A977D2">
        <w:rPr>
          <w:rStyle w:val="StyleUnderline"/>
          <w:highlight w:val="cyan"/>
        </w:rPr>
        <w:t>in</w:t>
      </w:r>
      <w:r w:rsidRPr="00F91C48">
        <w:rPr>
          <w:rStyle w:val="StyleUnderline"/>
        </w:rPr>
        <w:t xml:space="preserve"> the </w:t>
      </w:r>
      <w:r w:rsidRPr="00A977D2">
        <w:rPr>
          <w:rStyle w:val="StyleUnderline"/>
          <w:highlight w:val="cyan"/>
        </w:rPr>
        <w:t>Darfur</w:t>
      </w:r>
      <w:r w:rsidRPr="00F91C48">
        <w:rPr>
          <w:rStyle w:val="StyleUnderline"/>
        </w:rPr>
        <w:t xml:space="preserve"> region of Western Sudan </w:t>
      </w:r>
      <w:r w:rsidRPr="00A977D2">
        <w:rPr>
          <w:rStyle w:val="StyleUnderline"/>
          <w:highlight w:val="cyan"/>
        </w:rPr>
        <w:t>provides a more recent example.</w:t>
      </w:r>
    </w:p>
    <w:p w:rsidR="00C52514" w:rsidRPr="005B1D4C" w:rsidRDefault="00C52514" w:rsidP="00C52514">
      <w:pPr>
        <w:pStyle w:val="Heading4"/>
        <w:rPr>
          <w:rFonts w:asciiTheme="minorHAnsi" w:hAnsiTheme="minorHAnsi" w:cstheme="minorHAnsi"/>
        </w:rPr>
      </w:pPr>
      <w:proofErr w:type="spellStart"/>
      <w:r w:rsidRPr="005B1D4C">
        <w:rPr>
          <w:rFonts w:asciiTheme="minorHAnsi" w:hAnsiTheme="minorHAnsi" w:cstheme="minorHAnsi"/>
        </w:rPr>
        <w:t>heg</w:t>
      </w:r>
      <w:proofErr w:type="spellEnd"/>
      <w:r w:rsidRPr="005B1D4C">
        <w:rPr>
          <w:rFonts w:asciiTheme="minorHAnsi" w:hAnsiTheme="minorHAnsi" w:cstheme="minorHAnsi"/>
        </w:rPr>
        <w:t xml:space="preserve"> is key to restraint – transition causes more entanglement and </w:t>
      </w:r>
      <w:proofErr w:type="spellStart"/>
      <w:r w:rsidRPr="005B1D4C">
        <w:rPr>
          <w:rFonts w:asciiTheme="minorHAnsi" w:hAnsiTheme="minorHAnsi" w:cstheme="minorHAnsi"/>
        </w:rPr>
        <w:t>lashout</w:t>
      </w:r>
      <w:proofErr w:type="spellEnd"/>
    </w:p>
    <w:p w:rsidR="00C52514" w:rsidRPr="005B1D4C" w:rsidRDefault="00C52514" w:rsidP="00C52514">
      <w:pPr>
        <w:rPr>
          <w:rFonts w:asciiTheme="minorHAnsi" w:hAnsiTheme="minorHAnsi" w:cstheme="minorHAnsi"/>
          <w:sz w:val="16"/>
        </w:rPr>
      </w:pPr>
      <w:r w:rsidRPr="005B1D4C">
        <w:rPr>
          <w:rStyle w:val="Style13ptBold"/>
          <w:rFonts w:asciiTheme="minorHAnsi" w:hAnsiTheme="minorHAnsi" w:cstheme="minorHAnsi"/>
        </w:rPr>
        <w:t>Beckley 15</w:t>
      </w:r>
      <w:r w:rsidRPr="00026B5C">
        <w:t xml:space="preserve"> (Michael Beckley is a research fellow in the International Security Program at Harvard Kennedy School’s </w:t>
      </w:r>
      <w:proofErr w:type="spellStart"/>
      <w:r w:rsidRPr="00026B5C">
        <w:t>Belfer</w:t>
      </w:r>
      <w:proofErr w:type="spellEnd"/>
      <w:r w:rsidRPr="00026B5C">
        <w:t xml:space="preserve"> Center for Science and International Affairs., “The Myth of Entangling Alliances Michael Beckley Reassessing the Security Risks of U.S. Defense Pacts”, </w:t>
      </w:r>
      <w:hyperlink r:id="rId165" w:history="1">
        <w:r w:rsidRPr="00026B5C">
          <w:rPr>
            <w:rStyle w:val="Hyperlink"/>
          </w:rPr>
          <w:t>http://live.belfercenter.org/files/IS3904_pp007-048.pdf</w:t>
        </w:r>
      </w:hyperlink>
      <w:r w:rsidRPr="00026B5C">
        <w:t>)</w:t>
      </w:r>
    </w:p>
    <w:p w:rsidR="00C52514" w:rsidRPr="00C52514" w:rsidRDefault="00C52514" w:rsidP="00C52514">
      <w:r w:rsidRPr="005B1D4C">
        <w:rPr>
          <w:rStyle w:val="StyleUnderline"/>
          <w:rFonts w:asciiTheme="minorHAnsi" w:hAnsiTheme="minorHAnsi" w:cstheme="minorHAnsi"/>
        </w:rPr>
        <w:t>The finding that</w:t>
      </w:r>
      <w:r w:rsidRPr="005B1D4C">
        <w:rPr>
          <w:rFonts w:asciiTheme="minorHAnsi" w:hAnsiTheme="minorHAnsi" w:cstheme="minorHAnsi"/>
          <w:sz w:val="16"/>
        </w:rPr>
        <w:t xml:space="preserve"> U.S. </w:t>
      </w:r>
      <w:r w:rsidRPr="00A977D2">
        <w:rPr>
          <w:rStyle w:val="StyleUnderline"/>
          <w:rFonts w:asciiTheme="minorHAnsi" w:hAnsiTheme="minorHAnsi" w:cstheme="minorHAnsi"/>
          <w:highlight w:val="cyan"/>
        </w:rPr>
        <w:t>entanglement is rare</w:t>
      </w:r>
      <w:r w:rsidRPr="005B1D4C">
        <w:rPr>
          <w:rStyle w:val="Emphasis"/>
          <w:rFonts w:asciiTheme="minorHAnsi" w:hAnsiTheme="minorHAnsi" w:cstheme="minorHAnsi"/>
        </w:rPr>
        <w:t xml:space="preserve"> has important implications for international relations scholarship</w:t>
      </w:r>
      <w:r w:rsidRPr="005B1D4C">
        <w:rPr>
          <w:rFonts w:asciiTheme="minorHAnsi" w:hAnsiTheme="minorHAnsi" w:cstheme="minorHAnsi"/>
          <w:sz w:val="16"/>
        </w:rPr>
        <w:t xml:space="preserve"> and U.S. foreign policy. For scholars, </w:t>
      </w:r>
      <w:r w:rsidRPr="005B1D4C">
        <w:rPr>
          <w:rStyle w:val="Emphasis"/>
          <w:rFonts w:asciiTheme="minorHAnsi" w:hAnsiTheme="minorHAnsi" w:cstheme="minorHAnsi"/>
        </w:rPr>
        <w:t>it casts doubt on classic theories of imperial overstretch</w:t>
      </w:r>
      <w:r w:rsidRPr="005B1D4C">
        <w:rPr>
          <w:rFonts w:asciiTheme="minorHAnsi" w:hAnsiTheme="minorHAnsi" w:cstheme="minorHAnsi"/>
          <w:sz w:val="16"/>
        </w:rPr>
        <w:t xml:space="preserve"> in which great powers exhaust their resources by accumulating allies that free ride on their protection and embroil them in military quagmires.22 </w:t>
      </w:r>
      <w:r w:rsidRPr="005B1D4C">
        <w:rPr>
          <w:rStyle w:val="StyleUnderline"/>
          <w:rFonts w:asciiTheme="minorHAnsi" w:hAnsiTheme="minorHAnsi" w:cstheme="minorHAnsi"/>
        </w:rPr>
        <w:t xml:space="preserve">The U.S. experience instead suggests that </w:t>
      </w:r>
      <w:r w:rsidRPr="00A977D2">
        <w:rPr>
          <w:rStyle w:val="Emphasis"/>
          <w:rFonts w:asciiTheme="minorHAnsi" w:hAnsiTheme="minorHAnsi" w:cstheme="minorHAnsi"/>
          <w:highlight w:val="cyan"/>
        </w:rPr>
        <w:t>great</w:t>
      </w:r>
      <w:r w:rsidRPr="005B1D4C">
        <w:rPr>
          <w:rStyle w:val="Emphasis"/>
          <w:rFonts w:asciiTheme="minorHAnsi" w:hAnsiTheme="minorHAnsi" w:cstheme="minorHAnsi"/>
        </w:rPr>
        <w:t xml:space="preserve"> </w:t>
      </w:r>
      <w:r w:rsidRPr="00A977D2">
        <w:rPr>
          <w:rStyle w:val="Emphasis"/>
          <w:rFonts w:asciiTheme="minorHAnsi" w:hAnsiTheme="minorHAnsi" w:cstheme="minorHAnsi"/>
          <w:highlight w:val="cyan"/>
        </w:rPr>
        <w:t xml:space="preserve">powers </w:t>
      </w:r>
      <w:r w:rsidRPr="003A61B8">
        <w:rPr>
          <w:rStyle w:val="Emphasis"/>
          <w:rFonts w:asciiTheme="minorHAnsi" w:hAnsiTheme="minorHAnsi" w:cstheme="minorHAnsi"/>
        </w:rPr>
        <w:t xml:space="preserve">can </w:t>
      </w:r>
      <w:r w:rsidRPr="00A977D2">
        <w:rPr>
          <w:rStyle w:val="Emphasis"/>
          <w:rFonts w:asciiTheme="minorHAnsi" w:hAnsiTheme="minorHAnsi" w:cstheme="minorHAnsi"/>
          <w:highlight w:val="cyan"/>
        </w:rPr>
        <w:t>dictate the terms of</w:t>
      </w:r>
      <w:r w:rsidRPr="005B1D4C">
        <w:rPr>
          <w:rStyle w:val="Emphasis"/>
          <w:rFonts w:asciiTheme="minorHAnsi" w:hAnsiTheme="minorHAnsi" w:cstheme="minorHAnsi"/>
        </w:rPr>
        <w:t xml:space="preserve"> their </w:t>
      </w:r>
      <w:r w:rsidRPr="00A977D2">
        <w:rPr>
          <w:rStyle w:val="Emphasis"/>
          <w:rFonts w:asciiTheme="minorHAnsi" w:hAnsiTheme="minorHAnsi" w:cstheme="minorHAnsi"/>
          <w:highlight w:val="cyan"/>
        </w:rPr>
        <w:t>security</w:t>
      </w:r>
      <w:r w:rsidRPr="005B1D4C">
        <w:rPr>
          <w:rStyle w:val="Emphasis"/>
          <w:rFonts w:asciiTheme="minorHAnsi" w:hAnsiTheme="minorHAnsi" w:cstheme="minorHAnsi"/>
        </w:rPr>
        <w:t xml:space="preserve"> commitments </w:t>
      </w:r>
      <w:r w:rsidRPr="00A977D2">
        <w:rPr>
          <w:rStyle w:val="Emphasis"/>
          <w:rFonts w:asciiTheme="minorHAnsi" w:hAnsiTheme="minorHAnsi" w:cstheme="minorHAnsi"/>
          <w:highlight w:val="cyan"/>
        </w:rPr>
        <w:t>and</w:t>
      </w:r>
      <w:r w:rsidRPr="005B1D4C">
        <w:rPr>
          <w:rStyle w:val="Emphasis"/>
          <w:rFonts w:asciiTheme="minorHAnsi" w:hAnsiTheme="minorHAnsi" w:cstheme="minorHAnsi"/>
        </w:rPr>
        <w:t xml:space="preserve"> that </w:t>
      </w:r>
      <w:r w:rsidRPr="00A977D2">
        <w:rPr>
          <w:rStyle w:val="Emphasis"/>
          <w:rFonts w:asciiTheme="minorHAnsi" w:hAnsiTheme="minorHAnsi" w:cstheme="minorHAnsi"/>
          <w:highlight w:val="cyan"/>
        </w:rPr>
        <w:t>allies</w:t>
      </w:r>
      <w:r w:rsidRPr="005B1D4C">
        <w:rPr>
          <w:rStyle w:val="Emphasis"/>
          <w:rFonts w:asciiTheme="minorHAnsi" w:hAnsiTheme="minorHAnsi" w:cstheme="minorHAnsi"/>
        </w:rPr>
        <w:t xml:space="preserve"> often </w:t>
      </w:r>
      <w:r w:rsidRPr="00A977D2">
        <w:rPr>
          <w:rStyle w:val="Emphasis"/>
          <w:rFonts w:asciiTheme="minorHAnsi" w:hAnsiTheme="minorHAnsi" w:cstheme="minorHAnsi"/>
          <w:highlight w:val="cyan"/>
        </w:rPr>
        <w:t>help</w:t>
      </w:r>
      <w:r w:rsidRPr="005B1D4C">
        <w:rPr>
          <w:rStyle w:val="Emphasis"/>
          <w:rFonts w:asciiTheme="minorHAnsi" w:hAnsiTheme="minorHAnsi" w:cstheme="minorHAnsi"/>
        </w:rPr>
        <w:t xml:space="preserve"> their great power protectors </w:t>
      </w:r>
      <w:r w:rsidRPr="00A977D2">
        <w:rPr>
          <w:rStyle w:val="Emphasis"/>
          <w:rFonts w:asciiTheme="minorHAnsi" w:hAnsiTheme="minorHAnsi" w:cstheme="minorHAnsi"/>
          <w:highlight w:val="cyan"/>
        </w:rPr>
        <w:t>avoid</w:t>
      </w:r>
      <w:r w:rsidRPr="005B1D4C">
        <w:rPr>
          <w:rStyle w:val="Emphasis"/>
          <w:rFonts w:asciiTheme="minorHAnsi" w:hAnsiTheme="minorHAnsi" w:cstheme="minorHAnsi"/>
        </w:rPr>
        <w:t xml:space="preserve"> strategic </w:t>
      </w:r>
      <w:r w:rsidRPr="00A977D2">
        <w:rPr>
          <w:rStyle w:val="Emphasis"/>
          <w:rFonts w:asciiTheme="minorHAnsi" w:hAnsiTheme="minorHAnsi" w:cstheme="minorHAnsi"/>
          <w:highlight w:val="cyan"/>
        </w:rPr>
        <w:t>overextension</w:t>
      </w:r>
      <w:r w:rsidRPr="005B1D4C">
        <w:rPr>
          <w:rStyle w:val="Emphasis"/>
          <w:rFonts w:asciiTheme="minorHAnsi" w:hAnsiTheme="minorHAnsi" w:cstheme="minorHAnsi"/>
        </w:rPr>
        <w:t>.</w:t>
      </w:r>
      <w:r>
        <w:rPr>
          <w:rStyle w:val="Emphasis"/>
          <w:rFonts w:asciiTheme="minorHAnsi" w:hAnsiTheme="minorHAnsi" w:cstheme="minorHAnsi"/>
        </w:rPr>
        <w:t xml:space="preserve"> </w:t>
      </w:r>
      <w:r w:rsidRPr="005B1D4C">
        <w:rPr>
          <w:rFonts w:asciiTheme="minorHAnsi" w:hAnsiTheme="minorHAnsi" w:cstheme="minorHAnsi"/>
          <w:sz w:val="12"/>
        </w:rPr>
        <w:t xml:space="preserve">For policy, </w:t>
      </w:r>
      <w:r w:rsidRPr="005B1D4C">
        <w:rPr>
          <w:rStyle w:val="StyleUnderline"/>
          <w:rFonts w:asciiTheme="minorHAnsi" w:hAnsiTheme="minorHAnsi" w:cstheme="minorHAnsi"/>
        </w:rPr>
        <w:t xml:space="preserve">the </w:t>
      </w:r>
      <w:r w:rsidRPr="00A977D2">
        <w:rPr>
          <w:rStyle w:val="StyleUnderline"/>
          <w:rFonts w:asciiTheme="minorHAnsi" w:hAnsiTheme="minorHAnsi" w:cstheme="minorHAnsi"/>
          <w:highlight w:val="cyan"/>
        </w:rPr>
        <w:t>rarity of</w:t>
      </w:r>
      <w:r w:rsidRPr="005B1D4C">
        <w:rPr>
          <w:rStyle w:val="StyleUnderline"/>
          <w:rFonts w:asciiTheme="minorHAnsi" w:hAnsiTheme="minorHAnsi" w:cstheme="minorHAnsi"/>
        </w:rPr>
        <w:t xml:space="preserve"> U.S. </w:t>
      </w:r>
      <w:r w:rsidRPr="00A977D2">
        <w:rPr>
          <w:rStyle w:val="StyleUnderline"/>
          <w:rFonts w:asciiTheme="minorHAnsi" w:hAnsiTheme="minorHAnsi" w:cstheme="minorHAnsi"/>
          <w:highlight w:val="cyan"/>
        </w:rPr>
        <w:t>entanglement</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suggests</w:t>
      </w:r>
      <w:r w:rsidRPr="005B1D4C">
        <w:rPr>
          <w:rStyle w:val="StyleUnderline"/>
          <w:rFonts w:asciiTheme="minorHAnsi" w:hAnsiTheme="minorHAnsi" w:cstheme="minorHAnsi"/>
        </w:rPr>
        <w:t xml:space="preserve"> that the United States’ current grand strategy of </w:t>
      </w:r>
      <w:r w:rsidRPr="00A977D2">
        <w:rPr>
          <w:rStyle w:val="StyleUnderline"/>
          <w:rFonts w:asciiTheme="minorHAnsi" w:hAnsiTheme="minorHAnsi" w:cstheme="minorHAnsi"/>
          <w:highlight w:val="cyan"/>
        </w:rPr>
        <w:t>deep engagement</w:t>
      </w:r>
      <w:r w:rsidRPr="005B1D4C">
        <w:rPr>
          <w:rFonts w:asciiTheme="minorHAnsi" w:hAnsiTheme="minorHAnsi" w:cstheme="minorHAnsi"/>
          <w:sz w:val="12"/>
        </w:rPr>
        <w:t xml:space="preserve">, which is centered on a network of standing alliances, does not preclude, and </w:t>
      </w:r>
      <w:r w:rsidRPr="00A977D2">
        <w:rPr>
          <w:rStyle w:val="StyleUnderline"/>
          <w:rFonts w:asciiTheme="minorHAnsi" w:hAnsiTheme="minorHAnsi" w:cstheme="minorHAnsi"/>
          <w:highlight w:val="cyan"/>
        </w:rPr>
        <w:t>may</w:t>
      </w:r>
      <w:r w:rsidRPr="005B1D4C">
        <w:rPr>
          <w:rFonts w:asciiTheme="minorHAnsi" w:hAnsiTheme="minorHAnsi" w:cstheme="minorHAnsi"/>
          <w:sz w:val="12"/>
        </w:rPr>
        <w:t xml:space="preserve"> even </w:t>
      </w:r>
      <w:r w:rsidRPr="00A977D2">
        <w:rPr>
          <w:rStyle w:val="StyleUnderline"/>
          <w:rFonts w:asciiTheme="minorHAnsi" w:hAnsiTheme="minorHAnsi" w:cstheme="minorHAnsi"/>
          <w:highlight w:val="cyan"/>
        </w:rPr>
        <w:t>facilitate</w:t>
      </w:r>
      <w:r w:rsidRPr="005B1D4C">
        <w:rPr>
          <w:rFonts w:asciiTheme="minorHAnsi" w:hAnsiTheme="minorHAnsi" w:cstheme="minorHAnsi"/>
          <w:sz w:val="12"/>
        </w:rPr>
        <w:t xml:space="preserve">, U.S. </w:t>
      </w:r>
      <w:r w:rsidRPr="00A977D2">
        <w:rPr>
          <w:rStyle w:val="Emphasis"/>
          <w:rFonts w:asciiTheme="minorHAnsi" w:hAnsiTheme="minorHAnsi" w:cstheme="minorHAnsi"/>
          <w:highlight w:val="cyan"/>
        </w:rPr>
        <w:t>military restraint</w:t>
      </w:r>
      <w:r w:rsidRPr="005B1D4C">
        <w:rPr>
          <w:rFonts w:asciiTheme="minorHAnsi" w:hAnsiTheme="minorHAnsi" w:cstheme="minorHAnsi"/>
          <w:sz w:val="12"/>
        </w:rPr>
        <w:t xml:space="preserve">. Since 1945 the United States has been, by some measures, the most militarily active state in the world. </w:t>
      </w:r>
      <w:r w:rsidRPr="00A977D2">
        <w:rPr>
          <w:rStyle w:val="StyleUnderline"/>
          <w:rFonts w:asciiTheme="minorHAnsi" w:hAnsiTheme="minorHAnsi" w:cstheme="minorHAnsi"/>
          <w:highlight w:val="cyan"/>
        </w:rPr>
        <w:t>The most egregious cases of</w:t>
      </w:r>
      <w:r w:rsidRPr="005B1D4C">
        <w:rPr>
          <w:rStyle w:val="StyleUnderline"/>
          <w:rFonts w:asciiTheme="minorHAnsi" w:hAnsiTheme="minorHAnsi" w:cstheme="minorHAnsi"/>
        </w:rPr>
        <w:t xml:space="preserve"> U.S. </w:t>
      </w:r>
      <w:r w:rsidRPr="00A977D2">
        <w:rPr>
          <w:rStyle w:val="StyleUnderline"/>
          <w:rFonts w:asciiTheme="minorHAnsi" w:hAnsiTheme="minorHAnsi" w:cstheme="minorHAnsi"/>
          <w:highlight w:val="cyan"/>
        </w:rPr>
        <w:t>overreach</w:t>
      </w:r>
      <w:r w:rsidRPr="005B1D4C">
        <w:rPr>
          <w:rFonts w:asciiTheme="minorHAnsi" w:hAnsiTheme="minorHAnsi" w:cstheme="minorHAnsi"/>
          <w:sz w:val="12"/>
        </w:rPr>
        <w:t xml:space="preserve">, however, </w:t>
      </w:r>
      <w:r w:rsidRPr="00A977D2">
        <w:rPr>
          <w:rStyle w:val="Emphasis"/>
          <w:rFonts w:asciiTheme="minorHAnsi" w:hAnsiTheme="minorHAnsi" w:cstheme="minorHAnsi"/>
          <w:highlight w:val="cyan"/>
        </w:rPr>
        <w:t>have stemmed</w:t>
      </w:r>
      <w:r w:rsidRPr="005B1D4C">
        <w:rPr>
          <w:rStyle w:val="Emphasis"/>
          <w:rFonts w:asciiTheme="minorHAnsi" w:hAnsiTheme="minorHAnsi" w:cstheme="minorHAnsi"/>
        </w:rPr>
        <w:t xml:space="preserve"> </w:t>
      </w:r>
      <w:r w:rsidRPr="00A977D2">
        <w:rPr>
          <w:rStyle w:val="Emphasis"/>
          <w:rFonts w:asciiTheme="minorHAnsi" w:hAnsiTheme="minorHAnsi" w:cstheme="minorHAnsi"/>
          <w:highlight w:val="cyan"/>
        </w:rPr>
        <w:t>not from</w:t>
      </w:r>
      <w:r w:rsidRPr="005B1D4C">
        <w:rPr>
          <w:rStyle w:val="Emphasis"/>
          <w:rFonts w:asciiTheme="minorHAnsi" w:hAnsiTheme="minorHAnsi" w:cstheme="minorHAnsi"/>
        </w:rPr>
        <w:t xml:space="preserve"> </w:t>
      </w:r>
      <w:r w:rsidRPr="00A977D2">
        <w:rPr>
          <w:rStyle w:val="Emphasis"/>
          <w:rFonts w:asciiTheme="minorHAnsi" w:hAnsiTheme="minorHAnsi" w:cstheme="minorHAnsi"/>
          <w:highlight w:val="cyan"/>
        </w:rPr>
        <w:t>entangling</w:t>
      </w:r>
      <w:r w:rsidRPr="005B1D4C">
        <w:rPr>
          <w:rStyle w:val="Emphasis"/>
          <w:rFonts w:asciiTheme="minorHAnsi" w:hAnsiTheme="minorHAnsi" w:cstheme="minorHAnsi"/>
        </w:rPr>
        <w:t xml:space="preserve"> </w:t>
      </w:r>
      <w:r w:rsidRPr="005B1D4C">
        <w:rPr>
          <w:rFonts w:asciiTheme="minorHAnsi" w:hAnsiTheme="minorHAnsi" w:cstheme="minorHAnsi"/>
          <w:sz w:val="12"/>
        </w:rPr>
        <w:t xml:space="preserve">alliances, </w:t>
      </w:r>
      <w:r w:rsidRPr="00A977D2">
        <w:rPr>
          <w:rStyle w:val="StyleUnderline"/>
          <w:rFonts w:asciiTheme="minorHAnsi" w:hAnsiTheme="minorHAnsi" w:cstheme="minorHAnsi"/>
          <w:highlight w:val="cyan"/>
        </w:rPr>
        <w:t>but from</w:t>
      </w:r>
      <w:r w:rsidRPr="005B1D4C">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 xml:space="preserve">the penchant of </w:t>
      </w:r>
      <w:r w:rsidRPr="005B1D4C">
        <w:rPr>
          <w:rStyle w:val="StyleUnderline"/>
          <w:rFonts w:asciiTheme="minorHAnsi" w:hAnsiTheme="minorHAnsi" w:cstheme="minorHAnsi"/>
        </w:rPr>
        <w:t xml:space="preserve">American </w:t>
      </w:r>
      <w:r w:rsidRPr="00A977D2">
        <w:rPr>
          <w:rStyle w:val="StyleUnderline"/>
          <w:rFonts w:asciiTheme="minorHAnsi" w:hAnsiTheme="minorHAnsi" w:cstheme="minorHAnsi"/>
          <w:highlight w:val="cyan"/>
        </w:rPr>
        <w:t>leaders</w:t>
      </w:r>
      <w:r w:rsidRPr="005B1D4C">
        <w:rPr>
          <w:rStyle w:val="StyleUnderline"/>
          <w:rFonts w:asciiTheme="minorHAnsi" w:hAnsiTheme="minorHAnsi" w:cstheme="minorHAnsi"/>
        </w:rPr>
        <w:t xml:space="preserve"> </w:t>
      </w:r>
      <w:r w:rsidRPr="00A977D2">
        <w:rPr>
          <w:rStyle w:val="Emphasis"/>
          <w:rFonts w:asciiTheme="minorHAnsi" w:hAnsiTheme="minorHAnsi" w:cstheme="minorHAnsi"/>
          <w:highlight w:val="cyan"/>
        </w:rPr>
        <w:t>to define national interests expansively</w:t>
      </w:r>
      <w:r w:rsidRPr="005B1D4C">
        <w:rPr>
          <w:rStyle w:val="StyleUnderline"/>
          <w:rFonts w:asciiTheme="minorHAnsi" w:hAnsiTheme="minorHAnsi" w:cstheme="minorHAnsi"/>
        </w:rPr>
        <w:t xml:space="preserve">, </w:t>
      </w:r>
      <w:r w:rsidRPr="005B1D4C">
        <w:rPr>
          <w:rFonts w:asciiTheme="minorHAnsi" w:hAnsiTheme="minorHAnsi" w:cstheme="minorHAnsi"/>
          <w:sz w:val="12"/>
        </w:rPr>
        <w:t>to overestimate the magnitude of foreign threats, and to underestimate the costs of military intervention. Scrapping alliances will not correct these bad habits. In fact,</w:t>
      </w:r>
    </w:p>
    <w:p w:rsidR="00C52514" w:rsidRPr="00150EF4" w:rsidRDefault="00C52514" w:rsidP="00C52514">
      <w:pPr>
        <w:pStyle w:val="Heading3"/>
      </w:pPr>
      <w:proofErr w:type="spellStart"/>
      <w:r>
        <w:t>Heg</w:t>
      </w:r>
      <w:proofErr w:type="spellEnd"/>
      <w:r>
        <w:t>---Iran/ME War</w:t>
      </w:r>
    </w:p>
    <w:p w:rsidR="00C52514" w:rsidRDefault="00C52514" w:rsidP="00C52514">
      <w:pPr>
        <w:pStyle w:val="Heading4"/>
      </w:pPr>
      <w:r>
        <w:t xml:space="preserve">Tensions between the US and Iran are at an </w:t>
      </w:r>
      <w:proofErr w:type="spellStart"/>
      <w:r>
        <w:t>all time</w:t>
      </w:r>
      <w:proofErr w:type="spellEnd"/>
      <w:r>
        <w:t xml:space="preserve"> high---need all the allies possible to prevent another war in the Middle East</w:t>
      </w:r>
    </w:p>
    <w:p w:rsidR="00C52514" w:rsidRPr="00B65CEE" w:rsidRDefault="00C52514" w:rsidP="00C52514">
      <w:r w:rsidRPr="00B65CEE">
        <w:t xml:space="preserve">Robin </w:t>
      </w:r>
      <w:r w:rsidRPr="00B65CEE">
        <w:rPr>
          <w:rStyle w:val="Style13ptBold"/>
        </w:rPr>
        <w:t>Wright, 6-13</w:t>
      </w:r>
      <w:r w:rsidRPr="00B65CEE">
        <w:t xml:space="preserve">-2019, Wright is a contributing author at the New Yorker and a fellow at the Woodrow Wilson International Center for Scholars. She has been a fellow at the Brookings Institution and the Carnegie Endowment for International Peace, as well as at Yale, Duke, Dartmouth, and the University of California, Santa Barbara., </w:t>
      </w:r>
      <w:r>
        <w:t>“</w:t>
      </w:r>
      <w:r w:rsidRPr="00B65CEE">
        <w:t>A Tanker War in the Middle East—Again?</w:t>
      </w:r>
      <w:r>
        <w:t>”</w:t>
      </w:r>
      <w:r w:rsidRPr="00B65CEE">
        <w:t>, New Yorker, 6-14-2019, https://www.newyorker.com/news/our-columnists/a-tanker-war-in-the-middle-eastagain?mbid=social_twitter&amp;amp;utm_brand=tny&amp;amp;utm_medium=social&amp;amp;utm_social-type=owned&amp;amp;utm_source=twitter, MJD</w:t>
      </w:r>
    </w:p>
    <w:p w:rsidR="00C52514" w:rsidRPr="00960644" w:rsidRDefault="00C52514" w:rsidP="00C52514">
      <w:pPr>
        <w:rPr>
          <w:rStyle w:val="StyleUnderline"/>
        </w:rPr>
      </w:pPr>
      <w:r w:rsidRPr="00960644">
        <w:rPr>
          <w:sz w:val="16"/>
        </w:rPr>
        <w:t xml:space="preserve">Navy ships in the Middle East heard the first distress signal at 6:12 a.m. Thursday. The </w:t>
      </w:r>
      <w:proofErr w:type="spellStart"/>
      <w:r w:rsidRPr="00960644">
        <w:rPr>
          <w:sz w:val="16"/>
        </w:rPr>
        <w:t>Kokuka</w:t>
      </w:r>
      <w:proofErr w:type="spellEnd"/>
      <w:r w:rsidRPr="00960644">
        <w:rPr>
          <w:sz w:val="16"/>
        </w:rPr>
        <w:t xml:space="preserve"> Courageous, a tanker owned by Japan and bound from Saudi Arabia to Singapore, had been damaged by an explosive device. A fire raged in its engine room. The crew was abandoning ship. A second distress signal came in at 7 a.m. The Front Altair, a Norwegian-owned tanker bound from the United Arab Emirates to Taiwan, had also been hit. It, too, was ablaze. The fallout was fast—and furious. Within hours, oil prices rose four per cent. The U.S. Navy went to provide aid and investigate the attacks. </w:t>
      </w:r>
      <w:r w:rsidRPr="00937142">
        <w:rPr>
          <w:rStyle w:val="StyleUnderline"/>
        </w:rPr>
        <w:t xml:space="preserve">The U.N. Security Council called for immediate consultations to prevent yet another Middle East </w:t>
      </w:r>
      <w:r w:rsidRPr="00A977D2">
        <w:rPr>
          <w:rStyle w:val="StyleUnderline"/>
          <w:highlight w:val="cyan"/>
        </w:rPr>
        <w:t>conflict</w:t>
      </w:r>
      <w:r w:rsidRPr="00A977D2">
        <w:rPr>
          <w:sz w:val="16"/>
          <w:highlight w:val="cyan"/>
        </w:rPr>
        <w:t xml:space="preserve">. </w:t>
      </w:r>
      <w:r w:rsidRPr="00A977D2">
        <w:rPr>
          <w:rStyle w:val="Emphasis"/>
          <w:highlight w:val="cyan"/>
        </w:rPr>
        <w:t>Two tanker companies suspended new bookings to the oil-producing states in the Persian Gulf. And, amid already escalating tensions between the United States and Iran, the blame game began</w:t>
      </w:r>
      <w:r w:rsidRPr="00A977D2">
        <w:rPr>
          <w:sz w:val="16"/>
          <w:highlight w:val="cyan"/>
        </w:rPr>
        <w:t>.</w:t>
      </w:r>
      <w:r w:rsidRPr="00960644">
        <w:rPr>
          <w:sz w:val="16"/>
        </w:rPr>
        <w:t xml:space="preserve"> In Washington, </w:t>
      </w:r>
      <w:r w:rsidRPr="00937142">
        <w:rPr>
          <w:rStyle w:val="StyleUnderline"/>
        </w:rPr>
        <w:t xml:space="preserve">the </w:t>
      </w:r>
      <w:r w:rsidRPr="00A977D2">
        <w:rPr>
          <w:rStyle w:val="StyleUnderline"/>
          <w:highlight w:val="cyan"/>
        </w:rPr>
        <w:t>Trump</w:t>
      </w:r>
      <w:r w:rsidRPr="00937142">
        <w:rPr>
          <w:rStyle w:val="StyleUnderline"/>
        </w:rPr>
        <w:t xml:space="preserve"> Administration </w:t>
      </w:r>
      <w:r w:rsidRPr="00A977D2">
        <w:rPr>
          <w:rStyle w:val="StyleUnderline"/>
          <w:highlight w:val="cyan"/>
        </w:rPr>
        <w:t>charged that Iran was responsible</w:t>
      </w:r>
      <w:r w:rsidRPr="00960644">
        <w:rPr>
          <w:sz w:val="16"/>
        </w:rPr>
        <w:t xml:space="preserve"> for the two attacks on Thursday, and also attacks on four other tankers, on May 12th. All six ships were struck in the Gulf of Oman, the body of water between Oman and Iran, just beyond the Strait of Hormuz. “This assessment is based on intelligence, the weapons used, the level of expertise needed to execute the operation, recent similar Iranian attacks on shipping, and the fact that no proxy group operating in the area has the resources and proficiency to act with such a high degree of sophistication,” Secretary of State Mike Pompeo told reporters at the State Department. The Administration provided no specific intelligence about why it believed that Iran was responsible for Thursday’s incidents or the attacks in May. On Thursday, the U.S. reportedly spotted an </w:t>
      </w:r>
      <w:hyperlink r:id="rId166" w:tgtFrame="_blank" w:history="1">
        <w:r w:rsidRPr="00960644">
          <w:rPr>
            <w:rStyle w:val="Hyperlink"/>
            <w:sz w:val="16"/>
          </w:rPr>
          <w:t>unexploded limpet mine</w:t>
        </w:r>
      </w:hyperlink>
      <w:r w:rsidRPr="00960644">
        <w:rPr>
          <w:sz w:val="16"/>
        </w:rPr>
        <w:t xml:space="preserve"> near one of the stricken ships. Both tankers were hit “at or below the waterline, in close proximity to the engine room while underway,” the International Association of Independent Tanker Owners reported. “These appeared to be well-planned and coordinated.” </w:t>
      </w:r>
      <w:r w:rsidRPr="008F00D0">
        <w:rPr>
          <w:rStyle w:val="StyleUnderline"/>
        </w:rPr>
        <w:t xml:space="preserve">In Tehran, </w:t>
      </w:r>
      <w:r w:rsidRPr="00A977D2">
        <w:rPr>
          <w:rStyle w:val="StyleUnderline"/>
          <w:highlight w:val="cyan"/>
        </w:rPr>
        <w:t>the Islamic Republic denied responsibility</w:t>
      </w:r>
      <w:r w:rsidRPr="00960644">
        <w:rPr>
          <w:sz w:val="16"/>
        </w:rPr>
        <w:t xml:space="preserve">. Foreign Minister Mohammad </w:t>
      </w:r>
      <w:proofErr w:type="spellStart"/>
      <w:r w:rsidRPr="00960644">
        <w:rPr>
          <w:sz w:val="16"/>
        </w:rPr>
        <w:t>Javad</w:t>
      </w:r>
      <w:proofErr w:type="spellEnd"/>
      <w:r w:rsidRPr="00960644">
        <w:rPr>
          <w:sz w:val="16"/>
        </w:rPr>
        <w:t xml:space="preserve"> </w:t>
      </w:r>
      <w:proofErr w:type="spellStart"/>
      <w:r w:rsidRPr="00960644">
        <w:rPr>
          <w:sz w:val="16"/>
        </w:rPr>
        <w:t>Zarif</w:t>
      </w:r>
      <w:proofErr w:type="spellEnd"/>
      <w:r w:rsidRPr="00960644">
        <w:rPr>
          <w:sz w:val="16"/>
        </w:rPr>
        <w:t xml:space="preserve"> </w:t>
      </w:r>
      <w:hyperlink r:id="rId167" w:tgtFrame="_blank" w:history="1">
        <w:r w:rsidRPr="00960644">
          <w:rPr>
            <w:rStyle w:val="Hyperlink"/>
            <w:sz w:val="16"/>
          </w:rPr>
          <w:t>tweeted</w:t>
        </w:r>
      </w:hyperlink>
      <w:r w:rsidRPr="00960644">
        <w:rPr>
          <w:sz w:val="16"/>
        </w:rPr>
        <w:t xml:space="preserve">, “Suspicious doesn’t begin to describe what likely transpired this morning.” He noted that the attacks on a Japanese-owned tanker occurred while Japanese Prime Minister Shinzo Abe was meeting with Iran’s Supreme Leader, Ayatollah Ali Khamenei, “for extensive and friendly talks.” Abe had made the first visit by a Japanese Prime Minister since the 1979 Revolution, to carry a message from </w:t>
      </w:r>
      <w:hyperlink r:id="rId168" w:history="1">
        <w:r w:rsidRPr="00960644">
          <w:rPr>
            <w:rStyle w:val="Hyperlink"/>
            <w:sz w:val="16"/>
          </w:rPr>
          <w:t>President Trump</w:t>
        </w:r>
      </w:hyperlink>
      <w:r w:rsidRPr="00960644">
        <w:rPr>
          <w:sz w:val="16"/>
        </w:rPr>
        <w:t xml:space="preserve">, who visited Tokyo last month. </w:t>
      </w:r>
      <w:proofErr w:type="spellStart"/>
      <w:r w:rsidRPr="00960644">
        <w:rPr>
          <w:sz w:val="16"/>
        </w:rPr>
        <w:t>Zarif</w:t>
      </w:r>
      <w:proofErr w:type="spellEnd"/>
      <w:r w:rsidRPr="00960644">
        <w:rPr>
          <w:sz w:val="16"/>
        </w:rPr>
        <w:t xml:space="preserve"> added, “Iran’s proposed Regional Dialogue Forum is imperative” to defuse tensions between the Islamic Republic and the Gulf sheikhdoms. </w:t>
      </w:r>
      <w:r w:rsidRPr="008F00D0">
        <w:rPr>
          <w:rStyle w:val="StyleUnderline"/>
        </w:rPr>
        <w:t xml:space="preserve">Some experts suggested that both countries share some blame, with the world shouldering the costs. </w:t>
      </w:r>
      <w:r w:rsidRPr="008F00D0">
        <w:rPr>
          <w:rStyle w:val="Emphasis"/>
        </w:rPr>
        <w:t>“If Iran is the culprit, the Trump Administration has only itself to blame for pushing Tehran to take aggressive steps that it has eschewed since the worst days of the Iran-Iraq War,”</w:t>
      </w:r>
      <w:r w:rsidRPr="00960644">
        <w:rPr>
          <w:sz w:val="16"/>
        </w:rPr>
        <w:t xml:space="preserve"> Ali </w:t>
      </w:r>
      <w:proofErr w:type="spellStart"/>
      <w:r w:rsidRPr="00960644">
        <w:rPr>
          <w:sz w:val="16"/>
        </w:rPr>
        <w:t>Vaez</w:t>
      </w:r>
      <w:proofErr w:type="spellEnd"/>
      <w:r w:rsidRPr="00960644">
        <w:rPr>
          <w:sz w:val="16"/>
        </w:rPr>
        <w:t xml:space="preserve">, the director of the International Crisis Group’s Iran program, told me. “If Iran wasn’t behind it, it’s being framed by those who want to see a war between Iran and the U.S.” </w:t>
      </w:r>
      <w:r w:rsidRPr="00A977D2">
        <w:rPr>
          <w:rStyle w:val="StyleUnderline"/>
          <w:highlight w:val="cyan"/>
        </w:rPr>
        <w:t>Rising tensions in the Persian Gulf and the Red Sea,</w:t>
      </w:r>
      <w:r w:rsidRPr="008F00D0">
        <w:rPr>
          <w:rStyle w:val="StyleUnderline"/>
        </w:rPr>
        <w:t xml:space="preserve"> he added, “are bound to increase the risk premium on global energy prices.”</w:t>
      </w:r>
      <w:r w:rsidRPr="00960644">
        <w:rPr>
          <w:sz w:val="16"/>
        </w:rPr>
        <w:t xml:space="preserve"> Meanwhile, the rest of the world is fretting. “</w:t>
      </w:r>
      <w:r w:rsidRPr="008F00D0">
        <w:rPr>
          <w:rStyle w:val="StyleUnderline"/>
        </w:rPr>
        <w:t>We are just about as close to a conflict without there being an actual armed conflict</w:t>
      </w:r>
      <w:r w:rsidRPr="00960644">
        <w:rPr>
          <w:sz w:val="16"/>
        </w:rPr>
        <w:t xml:space="preserve">, so </w:t>
      </w:r>
      <w:r w:rsidRPr="00A977D2">
        <w:rPr>
          <w:rStyle w:val="Emphasis"/>
          <w:highlight w:val="cyan"/>
        </w:rPr>
        <w:t>the tensions are very high</w:t>
      </w:r>
      <w:r w:rsidRPr="00960644">
        <w:rPr>
          <w:sz w:val="16"/>
        </w:rPr>
        <w:t xml:space="preserve">,” </w:t>
      </w:r>
      <w:proofErr w:type="spellStart"/>
      <w:r w:rsidRPr="00960644">
        <w:rPr>
          <w:sz w:val="16"/>
        </w:rPr>
        <w:t>Jakob</w:t>
      </w:r>
      <w:proofErr w:type="spellEnd"/>
      <w:r w:rsidRPr="00960644">
        <w:rPr>
          <w:sz w:val="16"/>
        </w:rPr>
        <w:t xml:space="preserve"> P. Larsen, the head of maritime security for the </w:t>
      </w:r>
      <w:proofErr w:type="spellStart"/>
      <w:r w:rsidRPr="00960644">
        <w:rPr>
          <w:sz w:val="16"/>
        </w:rPr>
        <w:t>bimco</w:t>
      </w:r>
      <w:proofErr w:type="spellEnd"/>
      <w:r w:rsidRPr="00960644">
        <w:rPr>
          <w:sz w:val="16"/>
        </w:rPr>
        <w:t xml:space="preserve"> shipping-group association, </w:t>
      </w:r>
      <w:hyperlink r:id="rId169" w:tgtFrame="_blank" w:history="1">
        <w:r w:rsidRPr="00960644">
          <w:rPr>
            <w:rStyle w:val="Hyperlink"/>
            <w:sz w:val="16"/>
          </w:rPr>
          <w:t>told</w:t>
        </w:r>
      </w:hyperlink>
      <w:r w:rsidRPr="00960644">
        <w:rPr>
          <w:sz w:val="16"/>
        </w:rPr>
        <w:t xml:space="preserve"> the Associated Press. </w:t>
      </w:r>
      <w:proofErr w:type="spellStart"/>
      <w:r w:rsidRPr="00960644">
        <w:rPr>
          <w:sz w:val="16"/>
        </w:rPr>
        <w:t>bimco</w:t>
      </w:r>
      <w:proofErr w:type="spellEnd"/>
      <w:r w:rsidRPr="00960644">
        <w:rPr>
          <w:sz w:val="16"/>
        </w:rPr>
        <w:t xml:space="preserve"> represents about sixty per cent of the world’s merchant fleet, including the owners of the two tankers that were damaged on Thursday. </w:t>
      </w:r>
      <w:r w:rsidRPr="00B850A2">
        <w:rPr>
          <w:rStyle w:val="StyleUnderline"/>
        </w:rPr>
        <w:t>Roughly a third of the world’s seaborne oil trade goes through the Strait of Hormuz</w:t>
      </w:r>
      <w:r w:rsidRPr="00A977D2">
        <w:rPr>
          <w:rStyle w:val="StyleUnderline"/>
          <w:highlight w:val="cyan"/>
        </w:rPr>
        <w:t xml:space="preserve">. European governments issued </w:t>
      </w:r>
      <w:hyperlink r:id="rId170" w:tgtFrame="_blank" w:history="1">
        <w:r w:rsidRPr="00A977D2">
          <w:rPr>
            <w:rStyle w:val="StyleUnderline"/>
            <w:highlight w:val="cyan"/>
          </w:rPr>
          <w:t>urgent warnings</w:t>
        </w:r>
      </w:hyperlink>
      <w:r w:rsidRPr="00A977D2">
        <w:rPr>
          <w:rStyle w:val="StyleUnderline"/>
          <w:highlight w:val="cyan"/>
        </w:rPr>
        <w:t xml:space="preserve"> about the dangers of conflict in the Gulf region.</w:t>
      </w:r>
      <w:r w:rsidRPr="00960644">
        <w:rPr>
          <w:sz w:val="16"/>
        </w:rPr>
        <w:t xml:space="preserve"> Germany, one of the biggest proponents of the 2015 nuclear-nonproliferation deal, called the incident “extremely worrying.” But Russia cautioned against leaping to attach blame. </w:t>
      </w:r>
      <w:r w:rsidRPr="00B850A2">
        <w:rPr>
          <w:rStyle w:val="Emphasis"/>
        </w:rPr>
        <w:t>“</w:t>
      </w:r>
      <w:r w:rsidRPr="00A977D2">
        <w:rPr>
          <w:rStyle w:val="Emphasis"/>
          <w:highlight w:val="cyan"/>
        </w:rPr>
        <w:t>Lately we have been seeing a strengthening campaign of political, psychological, and military pressure on Iran.</w:t>
      </w:r>
      <w:r w:rsidRPr="00B850A2">
        <w:rPr>
          <w:rStyle w:val="Emphasis"/>
        </w:rPr>
        <w:t xml:space="preserve"> We wouldn’t want the events that have just happened, which are tragic and shook the world oil market, to be used speculatively to further aggravate the situation in an anti-Iranian sense,”</w:t>
      </w:r>
      <w:r w:rsidRPr="00960644">
        <w:rPr>
          <w:sz w:val="16"/>
        </w:rPr>
        <w:t xml:space="preserve"> Deputy Foreign Minister Sergei </w:t>
      </w:r>
      <w:proofErr w:type="spellStart"/>
      <w:r w:rsidRPr="00960644">
        <w:rPr>
          <w:sz w:val="16"/>
        </w:rPr>
        <w:t>Ryabkov</w:t>
      </w:r>
      <w:proofErr w:type="spellEnd"/>
      <w:r w:rsidRPr="00960644">
        <w:rPr>
          <w:sz w:val="16"/>
        </w:rPr>
        <w:t xml:space="preserve"> </w:t>
      </w:r>
      <w:hyperlink r:id="rId171" w:tgtFrame="_blank" w:history="1">
        <w:r w:rsidRPr="00960644">
          <w:rPr>
            <w:rStyle w:val="Hyperlink"/>
            <w:sz w:val="16"/>
          </w:rPr>
          <w:t>said</w:t>
        </w:r>
      </w:hyperlink>
      <w:r w:rsidRPr="00960644">
        <w:rPr>
          <w:sz w:val="16"/>
        </w:rPr>
        <w:t xml:space="preserve">. But the Trump Administration charged that Thursday’s twin tanker attacks reflect a broader pattern of recent provocations by Iran that “should be understood in the context of forty years of unprovoked aggression against freedom-loving nations,” Pompeo said. On April 22nd, the Islamic Republic pledged that it would interrupt the flow of oil through the Strait of Hormuz if Washington’s “maximum-pressure campaign” blocked all Iranian exports. “It is now working to execute on that promise,” Pompeo said. In May, the Revolutionary Guards attempted to deploy dhows capable of launching missiles. Tehran was also tied, through a proxy militia in Yemen, to an attack, on May 14th, on two strategic oil pipelines in Saudi Arabia and a missile strike, on Wednesday, on the arrivals terminal of the kingdom’s </w:t>
      </w:r>
      <w:proofErr w:type="spellStart"/>
      <w:r w:rsidRPr="00960644">
        <w:rPr>
          <w:sz w:val="16"/>
        </w:rPr>
        <w:t>Abha</w:t>
      </w:r>
      <w:proofErr w:type="spellEnd"/>
      <w:r w:rsidRPr="00960644">
        <w:rPr>
          <w:sz w:val="16"/>
        </w:rPr>
        <w:t xml:space="preserve"> International Airport, Pompeo claimed. Twenty-six people were injured in the airport strike. The Administration has also alleged that Iran, through its allies, was connected to a rocket that landed near the U.S. Embassy in Baghdad on May 19th and a car bomb in Afghanistan on May 31st that wounded four U.S. service members. Taken as a whole, these unprovoked attacks present a clear threat to international peace and security, a blatant assault on the freedom of navigation, and an unacceptable campaign of escalating tension by Iran,” Pompeo said. </w:t>
      </w:r>
      <w:r w:rsidRPr="00A977D2">
        <w:rPr>
          <w:rStyle w:val="Emphasis"/>
          <w:highlight w:val="cyan"/>
        </w:rPr>
        <w:t>Tensions in the Gulf are an eerie echo of the tanker war</w:t>
      </w:r>
      <w:r w:rsidRPr="009848FE">
        <w:rPr>
          <w:rStyle w:val="Emphasis"/>
        </w:rPr>
        <w:t xml:space="preserve"> that erupted </w:t>
      </w:r>
      <w:r w:rsidRPr="00A977D2">
        <w:rPr>
          <w:rStyle w:val="Emphasis"/>
          <w:highlight w:val="cyan"/>
        </w:rPr>
        <w:t>in the late eighties</w:t>
      </w:r>
      <w:r w:rsidRPr="009848FE">
        <w:rPr>
          <w:rStyle w:val="Emphasis"/>
        </w:rPr>
        <w:t xml:space="preserve"> during the eight-year conflict between Iraq and Iran. </w:t>
      </w:r>
      <w:r w:rsidRPr="009848FE">
        <w:rPr>
          <w:rStyle w:val="StyleUnderline"/>
        </w:rPr>
        <w:t xml:space="preserve">The tanker war was launched in 1984, when Iraq attacked Iran’s oil terminal and oil tankers at </w:t>
      </w:r>
      <w:proofErr w:type="spellStart"/>
      <w:r w:rsidRPr="009848FE">
        <w:rPr>
          <w:rStyle w:val="StyleUnderline"/>
        </w:rPr>
        <w:t>Kharg</w:t>
      </w:r>
      <w:proofErr w:type="spellEnd"/>
      <w:r w:rsidRPr="009848FE">
        <w:rPr>
          <w:rStyle w:val="StyleUnderline"/>
        </w:rPr>
        <w:t xml:space="preserve"> Island, in the northern Persian Gulf.</w:t>
      </w:r>
      <w:r w:rsidRPr="00960644">
        <w:rPr>
          <w:sz w:val="16"/>
        </w:rPr>
        <w:t xml:space="preserve"> Iran responded by striking tankers—initially from Kuwait and later from other nations—that ferried Iraqi oil. In 1987, as the tanker war threatened to disrupt global oil supplies, </w:t>
      </w:r>
      <w:r w:rsidRPr="009848FE">
        <w:rPr>
          <w:rStyle w:val="StyleUnderline"/>
        </w:rPr>
        <w:t>the Reagan Administration intervened</w:t>
      </w:r>
      <w:r w:rsidRPr="00960644">
        <w:rPr>
          <w:sz w:val="16"/>
        </w:rPr>
        <w:t xml:space="preserve">. It re-registered Kuwaiti ships under the American flag, which allowed the U.S. Navy to provide military protection. Operation Earnest Will became the largest U.S. naval convoy operation since the Second World War. It included carrier battle groups from the Navy, Air Force </w:t>
      </w:r>
      <w:proofErr w:type="spellStart"/>
      <w:r w:rsidRPr="00960644">
        <w:rPr>
          <w:sz w:val="16"/>
        </w:rPr>
        <w:t>awacssurveillance</w:t>
      </w:r>
      <w:proofErr w:type="spellEnd"/>
      <w:r w:rsidRPr="00960644">
        <w:rPr>
          <w:sz w:val="16"/>
        </w:rPr>
        <w:t xml:space="preserve"> planes, and U.S. Army Special Operations Forces. At one point, some thirty ships were deployed to escort tankers from the volatile Gulf through the Strait of Hormuz. </w:t>
      </w:r>
      <w:r w:rsidRPr="009848FE">
        <w:rPr>
          <w:rStyle w:val="Emphasis"/>
        </w:rPr>
        <w:t>The U.S. intervention to protect tankers also led to direct military action with Iran</w:t>
      </w:r>
      <w:r w:rsidRPr="00960644">
        <w:rPr>
          <w:sz w:val="16"/>
        </w:rPr>
        <w:t xml:space="preserve">. In September, 1987, U.S. aircraft spotted the Iran </w:t>
      </w:r>
      <w:proofErr w:type="spellStart"/>
      <w:r w:rsidRPr="00960644">
        <w:rPr>
          <w:sz w:val="16"/>
        </w:rPr>
        <w:t>Ajr</w:t>
      </w:r>
      <w:proofErr w:type="spellEnd"/>
      <w:r w:rsidRPr="00960644">
        <w:rPr>
          <w:sz w:val="16"/>
        </w:rPr>
        <w:t xml:space="preserve"> pushing mines into Gulf waters. Helicopter gunships opened fire. By the time the attack was over, four Iranian sailors were dead, the rest of the crew had abandoned ship (and were picked up by the U.S. Navy), and the ship was scuttled. The timing of the U.S. attack was particularly painful for Iran. Khamenei, who was then Iran’s President, was in New York for the U.N. General Assembly—the </w:t>
      </w:r>
      <w:hyperlink r:id="rId172" w:tgtFrame="_blank" w:history="1">
        <w:r w:rsidRPr="00960644">
          <w:rPr>
            <w:rStyle w:val="Hyperlink"/>
            <w:sz w:val="16"/>
          </w:rPr>
          <w:t>first visit</w:t>
        </w:r>
      </w:hyperlink>
      <w:r w:rsidRPr="00960644">
        <w:rPr>
          <w:sz w:val="16"/>
        </w:rPr>
        <w:t xml:space="preserve"> by a top revolutionary leader since the 1979 upheaval that overthrew the shah. His trip followed the first covert contacts between Washington and Tehran in what became known as the arms-for-hostage swap during the Reagan Administration. In 1986, top White House officials led a </w:t>
      </w:r>
      <w:hyperlink r:id="rId173" w:tgtFrame="_blank" w:history="1">
        <w:r w:rsidRPr="00960644">
          <w:rPr>
            <w:rStyle w:val="Hyperlink"/>
            <w:sz w:val="16"/>
          </w:rPr>
          <w:t>secret mission</w:t>
        </w:r>
      </w:hyperlink>
      <w:r w:rsidRPr="00960644">
        <w:rPr>
          <w:sz w:val="16"/>
        </w:rPr>
        <w:t xml:space="preserve"> to Iran. Although that diplomacy collapsed, Khamenei’s trip in 1987 was designed to signal Tehran’s willingness to engage with the world. Instead, the visit was overtaken by Iran’s mining misadventure. “It was a peaceful merchant ship,” the Iranian President insisted, at a breakfast that I attended with a small group of journalists. “This is the beginning of a series of events, the bitter consequences of which will not be restricted to the Persian Gulf. The U.S. shall receive a proper response for this abominable act. Today, it is we who receive the dead bodies of our sons. But if, God forbid, the day comes when you will receive the dead bodies of your sons, people will say, ‘Why didn’t you stop it?</w:t>
      </w:r>
      <w:proofErr w:type="gramStart"/>
      <w:r w:rsidRPr="00960644">
        <w:rPr>
          <w:sz w:val="16"/>
        </w:rPr>
        <w:t>’ ”</w:t>
      </w:r>
      <w:proofErr w:type="gramEnd"/>
      <w:r w:rsidRPr="00960644">
        <w:rPr>
          <w:sz w:val="16"/>
        </w:rPr>
        <w:t xml:space="preserve"> Over the years, Iranian officials have repeatedly told me that the humiliating experience in New York was formative to Khamenei’s thinking about the United States. He has long held that the U.S. attack on the Iran </w:t>
      </w:r>
      <w:proofErr w:type="spellStart"/>
      <w:r w:rsidRPr="00960644">
        <w:rPr>
          <w:sz w:val="16"/>
        </w:rPr>
        <w:t>Ajr</w:t>
      </w:r>
      <w:proofErr w:type="spellEnd"/>
      <w:r w:rsidRPr="00960644">
        <w:rPr>
          <w:sz w:val="16"/>
        </w:rPr>
        <w:t xml:space="preserve"> was designed to undermine his U.N. speech—and him personally. Two years later, Khamenei was selected as the Islamic Republic’s second Supreme Leader, a position he has held for three decades. He has frequently said at public events that the United States can’t be trusted, and he said it again after his meeting with Abe on Thursday. “You said Mr. @</w:t>
      </w:r>
      <w:proofErr w:type="spellStart"/>
      <w:r w:rsidRPr="00960644">
        <w:rPr>
          <w:sz w:val="16"/>
        </w:rPr>
        <w:t>abeshinzo</w:t>
      </w:r>
      <w:proofErr w:type="spellEnd"/>
      <w:r w:rsidRPr="00960644">
        <w:rPr>
          <w:sz w:val="16"/>
        </w:rPr>
        <w:t>, that Trump has said negotiations with the U.S. would lead to Iran’s progress,” the Supreme Leader tweeted on his English-language account. “By the Grace of God, without negotiations &amp; despite sanctions, we will progress</w:t>
      </w:r>
      <w:r w:rsidRPr="00960644">
        <w:rPr>
          <w:rStyle w:val="StyleUnderline"/>
        </w:rPr>
        <w:t xml:space="preserve">.” In </w:t>
      </w:r>
      <w:r w:rsidRPr="00A977D2">
        <w:rPr>
          <w:rStyle w:val="StyleUnderline"/>
          <w:highlight w:val="cyan"/>
        </w:rPr>
        <w:t>an ominous sign for the prospects of</w:t>
      </w:r>
      <w:r w:rsidRPr="00960644">
        <w:rPr>
          <w:rStyle w:val="StyleUnderline"/>
        </w:rPr>
        <w:t xml:space="preserve"> diplomacy </w:t>
      </w:r>
      <w:proofErr w:type="spellStart"/>
      <w:r w:rsidRPr="00A977D2">
        <w:rPr>
          <w:rStyle w:val="StyleUnderline"/>
          <w:highlight w:val="cyan"/>
        </w:rPr>
        <w:t>deëscalating</w:t>
      </w:r>
      <w:proofErr w:type="spellEnd"/>
      <w:r w:rsidRPr="00A977D2">
        <w:rPr>
          <w:rStyle w:val="StyleUnderline"/>
          <w:highlight w:val="cyan"/>
        </w:rPr>
        <w:t xml:space="preserve"> the Gulf crisis anytime soon,</w:t>
      </w:r>
      <w:r w:rsidRPr="00960644">
        <w:rPr>
          <w:rStyle w:val="StyleUnderline"/>
        </w:rPr>
        <w:t xml:space="preserve"> Trump responded with his own tweet. “While I very much appreciate P.M. Abe going to Iran to meet Ayatollah Ali Khamenei, I personally feel that it is too soon to even think about making a deal,” he wrote. “They are not ready, and neither are we.”</w:t>
      </w:r>
    </w:p>
    <w:p w:rsidR="00C52514" w:rsidRDefault="00C52514" w:rsidP="00C52514"/>
    <w:p w:rsidR="00C52514" w:rsidRDefault="00C52514" w:rsidP="00C52514">
      <w:pPr>
        <w:pStyle w:val="Heading4"/>
      </w:pPr>
      <w:r>
        <w:t>Escalation with Iran is likely and would spread across the Middle East</w:t>
      </w:r>
    </w:p>
    <w:p w:rsidR="00C52514" w:rsidRPr="0020737B" w:rsidRDefault="00C52514" w:rsidP="00C52514">
      <w:r w:rsidRPr="0020737B">
        <w:t xml:space="preserve">Ali </w:t>
      </w:r>
      <w:proofErr w:type="spellStart"/>
      <w:r w:rsidRPr="0020737B">
        <w:rPr>
          <w:rStyle w:val="Style13ptBold"/>
        </w:rPr>
        <w:t>Harb</w:t>
      </w:r>
      <w:proofErr w:type="spellEnd"/>
      <w:r w:rsidRPr="0020737B">
        <w:t xml:space="preserve">, </w:t>
      </w:r>
      <w:r w:rsidRPr="0020737B">
        <w:rPr>
          <w:rStyle w:val="Style13ptBold"/>
        </w:rPr>
        <w:t>5-10</w:t>
      </w:r>
      <w:r w:rsidRPr="0020737B">
        <w:t>-2019,</w:t>
      </w:r>
      <w:r>
        <w:t xml:space="preserve"> </w:t>
      </w:r>
      <w:proofErr w:type="spellStart"/>
      <w:r w:rsidRPr="0020737B">
        <w:t>Harb</w:t>
      </w:r>
      <w:proofErr w:type="spellEnd"/>
      <w:r w:rsidRPr="0020737B">
        <w:t xml:space="preserve"> is a writer based in Washington, DC. He reports on US foreign policy, Arab-American issues, civil rights and politics “'Thousands could die': Are US and Iran headed for war?”, Middle East Eye, 6-14-2019, https://www.middleeasteye.net/news/us-iran-war-devastate-middle-east-analysis, MJD</w:t>
      </w:r>
    </w:p>
    <w:p w:rsidR="00C52514" w:rsidRPr="00DE5129" w:rsidRDefault="00C52514" w:rsidP="00C52514">
      <w:pPr>
        <w:rPr>
          <w:sz w:val="16"/>
        </w:rPr>
      </w:pPr>
      <w:r w:rsidRPr="00DE5129">
        <w:rPr>
          <w:sz w:val="16"/>
        </w:rPr>
        <w:t xml:space="preserve">When US National Security Adviser </w:t>
      </w:r>
      <w:r w:rsidRPr="00DD4D1F">
        <w:rPr>
          <w:rStyle w:val="StyleUnderline"/>
        </w:rPr>
        <w:t>John Bolton announced last week that Washington was deploying a naval strike group to the</w:t>
      </w:r>
      <w:r>
        <w:rPr>
          <w:rStyle w:val="StyleUnderline"/>
        </w:rPr>
        <w:t xml:space="preserve"> </w:t>
      </w:r>
      <w:r w:rsidRPr="00DD4D1F">
        <w:rPr>
          <w:rStyle w:val="StyleUnderline"/>
        </w:rPr>
        <w:t>Gulf to send a "clear and unmistakable message to the Iranian regime", many likened the situation to the lead-up to the Iraq war.</w:t>
      </w:r>
      <w:r>
        <w:rPr>
          <w:rStyle w:val="StyleUnderline"/>
        </w:rPr>
        <w:t xml:space="preserve"> </w:t>
      </w:r>
      <w:r w:rsidRPr="00DE5129">
        <w:rPr>
          <w:sz w:val="16"/>
        </w:rPr>
        <w:t xml:space="preserve">Still, a military confrontation between Washington and Tehran would be nothing like the US-led invasion of Iraq in 2003, when American troops reached Baghdad in less than a month, analysts told Middle East Eye this week. Instead, </w:t>
      </w:r>
      <w:r w:rsidRPr="00A977D2">
        <w:rPr>
          <w:rStyle w:val="Emphasis"/>
          <w:highlight w:val="cyan"/>
        </w:rPr>
        <w:t>an all-out US war with Iran would have "hideous" ramifications and may spark deadly battles across the Middle East.</w:t>
      </w:r>
      <w:r>
        <w:rPr>
          <w:rStyle w:val="Emphasis"/>
        </w:rPr>
        <w:t xml:space="preserve"> </w:t>
      </w:r>
      <w:r w:rsidRPr="00DD4D1F">
        <w:rPr>
          <w:rStyle w:val="Emphasis"/>
        </w:rPr>
        <w:t xml:space="preserve">"In one word, </w:t>
      </w:r>
      <w:r w:rsidRPr="00A977D2">
        <w:rPr>
          <w:rStyle w:val="Emphasis"/>
          <w:highlight w:val="cyan"/>
        </w:rPr>
        <w:t>it would be catastrophic</w:t>
      </w:r>
      <w:r w:rsidRPr="00DD4D1F">
        <w:rPr>
          <w:rStyle w:val="Emphasis"/>
        </w:rPr>
        <w:t>,"</w:t>
      </w:r>
      <w:r w:rsidRPr="00DE5129">
        <w:rPr>
          <w:sz w:val="16"/>
        </w:rPr>
        <w:t xml:space="preserve"> said </w:t>
      </w:r>
      <w:proofErr w:type="spellStart"/>
      <w:r w:rsidRPr="00DE5129">
        <w:rPr>
          <w:sz w:val="16"/>
        </w:rPr>
        <w:t>Imad</w:t>
      </w:r>
      <w:proofErr w:type="spellEnd"/>
      <w:r w:rsidRPr="00DE5129">
        <w:rPr>
          <w:sz w:val="16"/>
        </w:rPr>
        <w:t xml:space="preserve"> </w:t>
      </w:r>
      <w:proofErr w:type="spellStart"/>
      <w:r w:rsidRPr="00DE5129">
        <w:rPr>
          <w:sz w:val="16"/>
        </w:rPr>
        <w:t>Harb</w:t>
      </w:r>
      <w:proofErr w:type="spellEnd"/>
      <w:r w:rsidRPr="00DE5129">
        <w:rPr>
          <w:sz w:val="16"/>
        </w:rPr>
        <w:t xml:space="preserve">, director of research and analysis at Arab Center Washington DC. This week, US President Donald Trump </w:t>
      </w:r>
      <w:proofErr w:type="spellStart"/>
      <w:r w:rsidRPr="00DE5129">
        <w:rPr>
          <w:sz w:val="16"/>
        </w:rPr>
        <w:t>reimposed</w:t>
      </w:r>
      <w:proofErr w:type="spellEnd"/>
      <w:r w:rsidRPr="00DE5129">
        <w:rPr>
          <w:sz w:val="16"/>
        </w:rPr>
        <w:t xml:space="preserve"> a series of strict </w:t>
      </w:r>
      <w:hyperlink r:id="rId174" w:tgtFrame="_blank" w:history="1">
        <w:r w:rsidRPr="00DE5129">
          <w:rPr>
            <w:rStyle w:val="Hyperlink"/>
            <w:sz w:val="16"/>
          </w:rPr>
          <w:t>sanctions</w:t>
        </w:r>
      </w:hyperlink>
      <w:r w:rsidRPr="00DE5129">
        <w:rPr>
          <w:sz w:val="16"/>
        </w:rPr>
        <w:t xml:space="preserve"> on Tehran and did not rule out a direct military confrontation between the two countries. That came after </w:t>
      </w:r>
      <w:r w:rsidRPr="00DE18FC">
        <w:rPr>
          <w:rStyle w:val="StyleUnderline"/>
        </w:rPr>
        <w:t>US officials warned about the possibility of Iranian attacks on</w:t>
      </w:r>
      <w:r>
        <w:rPr>
          <w:rStyle w:val="StyleUnderline"/>
        </w:rPr>
        <w:t xml:space="preserve"> </w:t>
      </w:r>
      <w:hyperlink r:id="rId175" w:tgtFrame="_blank" w:history="1">
        <w:r w:rsidRPr="00DE18FC">
          <w:rPr>
            <w:rStyle w:val="StyleUnderline"/>
          </w:rPr>
          <w:t>US forces</w:t>
        </w:r>
      </w:hyperlink>
      <w:r>
        <w:rPr>
          <w:rStyle w:val="StyleUnderline"/>
        </w:rPr>
        <w:t xml:space="preserve"> </w:t>
      </w:r>
      <w:r w:rsidRPr="00DE18FC">
        <w:rPr>
          <w:rStyle w:val="StyleUnderline"/>
        </w:rPr>
        <w:t>and</w:t>
      </w:r>
      <w:r>
        <w:rPr>
          <w:rStyle w:val="StyleUnderline"/>
        </w:rPr>
        <w:t xml:space="preserve"> </w:t>
      </w:r>
      <w:hyperlink r:id="rId176" w:tgtFrame="_blank" w:history="1">
        <w:r w:rsidRPr="00DE18FC">
          <w:rPr>
            <w:rStyle w:val="StyleUnderline"/>
          </w:rPr>
          <w:t>commercial ships</w:t>
        </w:r>
      </w:hyperlink>
      <w:r w:rsidRPr="00DE18FC">
        <w:rPr>
          <w:rStyle w:val="StyleUnderline"/>
        </w:rPr>
        <w:t>.</w:t>
      </w:r>
      <w:r>
        <w:rPr>
          <w:rStyle w:val="StyleUnderline"/>
        </w:rPr>
        <w:t xml:space="preserve"> </w:t>
      </w:r>
      <w:r w:rsidRPr="00DE5129">
        <w:rPr>
          <w:sz w:val="16"/>
        </w:rPr>
        <w:t xml:space="preserve">For its part, Iran announced plans to </w:t>
      </w:r>
      <w:hyperlink r:id="rId177" w:tgtFrame="_blank" w:history="1">
        <w:r w:rsidRPr="00DE5129">
          <w:rPr>
            <w:rStyle w:val="Hyperlink"/>
            <w:sz w:val="16"/>
          </w:rPr>
          <w:t>pull out</w:t>
        </w:r>
      </w:hyperlink>
      <w:r w:rsidRPr="00DE5129">
        <w:rPr>
          <w:sz w:val="16"/>
        </w:rPr>
        <w:t xml:space="preserve"> of parts of the 2015 nuclear deal that Washington abandoned last year, and called on European leaders to protect it against United States sanctions. </w:t>
      </w:r>
      <w:r w:rsidRPr="00DE18FC">
        <w:rPr>
          <w:rStyle w:val="StyleUnderline"/>
        </w:rPr>
        <w:t>This latest round of tensions has led some observers to wonder whether some US officials</w:t>
      </w:r>
      <w:r w:rsidRPr="00DE5129">
        <w:rPr>
          <w:sz w:val="16"/>
        </w:rPr>
        <w:t>, especially the interventionist hawks in the Trump administration</w:t>
      </w:r>
      <w:r w:rsidRPr="00DE18FC">
        <w:rPr>
          <w:rStyle w:val="StyleUnderline"/>
        </w:rPr>
        <w:t xml:space="preserve">, may be </w:t>
      </w:r>
      <w:proofErr w:type="spellStart"/>
      <w:r w:rsidRPr="00DE18FC">
        <w:rPr>
          <w:rStyle w:val="StyleUnderline"/>
        </w:rPr>
        <w:t>manoeuvring</w:t>
      </w:r>
      <w:proofErr w:type="spellEnd"/>
      <w:r w:rsidRPr="00DE18FC">
        <w:rPr>
          <w:rStyle w:val="StyleUnderline"/>
        </w:rPr>
        <w:t xml:space="preserve"> towards all-out war with Iran.</w:t>
      </w:r>
      <w:r>
        <w:rPr>
          <w:rStyle w:val="StyleUnderline"/>
        </w:rPr>
        <w:t xml:space="preserve"> </w:t>
      </w:r>
      <w:r w:rsidRPr="00DE18FC">
        <w:rPr>
          <w:rStyle w:val="Emphasis"/>
        </w:rPr>
        <w:t xml:space="preserve">Should that happen, </w:t>
      </w:r>
      <w:proofErr w:type="spellStart"/>
      <w:r w:rsidRPr="00DE18FC">
        <w:rPr>
          <w:rStyle w:val="Emphasis"/>
        </w:rPr>
        <w:t>Harb</w:t>
      </w:r>
      <w:proofErr w:type="spellEnd"/>
      <w:r w:rsidRPr="00DE18FC">
        <w:rPr>
          <w:rStyle w:val="Emphasis"/>
        </w:rPr>
        <w:t xml:space="preserve"> painted a doomsday scenario in which Iran would not only retaliate against US troops in the region, but would also target the Arab Gulf countries hosting those American forces.</w:t>
      </w:r>
      <w:r>
        <w:rPr>
          <w:rStyle w:val="Emphasis"/>
        </w:rPr>
        <w:t xml:space="preserve"> </w:t>
      </w:r>
      <w:r w:rsidRPr="00DE18FC">
        <w:rPr>
          <w:rStyle w:val="StyleUnderline"/>
        </w:rPr>
        <w:t>Tehran and its allies in Yemen may also block or at least disrupt the straits of Hormuz and Bab el-Mandeb, the passageways into the Gulf and Red Sea</w:t>
      </w:r>
      <w:r w:rsidRPr="00DE5129">
        <w:rPr>
          <w:sz w:val="16"/>
        </w:rPr>
        <w:t xml:space="preserve">, crippling international trade. </w:t>
      </w:r>
      <w:r w:rsidRPr="00DE18FC">
        <w:rPr>
          <w:rStyle w:val="Emphasis"/>
        </w:rPr>
        <w:t>"</w:t>
      </w:r>
      <w:r w:rsidRPr="00A977D2">
        <w:rPr>
          <w:rStyle w:val="Emphasis"/>
          <w:highlight w:val="cyan"/>
        </w:rPr>
        <w:t>Iran is not going to go down without harming others,"</w:t>
      </w:r>
      <w:r w:rsidRPr="00DE5129">
        <w:rPr>
          <w:sz w:val="16"/>
        </w:rPr>
        <w:t xml:space="preserve"> </w:t>
      </w:r>
      <w:proofErr w:type="spellStart"/>
      <w:r w:rsidRPr="00DE5129">
        <w:rPr>
          <w:sz w:val="16"/>
        </w:rPr>
        <w:t>Harb</w:t>
      </w:r>
      <w:proofErr w:type="spellEnd"/>
      <w:r w:rsidRPr="00DE5129">
        <w:rPr>
          <w:sz w:val="16"/>
        </w:rPr>
        <w:t xml:space="preserve"> said. "We're talking about a Gulf that's anywhere between 35 and 70 miles-wide, and on the western coast ... we have Saudi and UAE installations. And Iran is not going to spare them if things really come to a head." In fact, the same countries that have pushed the US to adopt a more confrontational approach to Iran - Saudi Arabia and the United Arab Emirates - may be the ones to pay the price if violence breaks out. "The Gulf countries - Saudi Arabia and the UAE - should really be cautious about what they wish for ... because if Iran is to be vanquished, it's going to hit them really hard," </w:t>
      </w:r>
      <w:proofErr w:type="spellStart"/>
      <w:r w:rsidRPr="00DE5129">
        <w:rPr>
          <w:sz w:val="16"/>
        </w:rPr>
        <w:t>Harb</w:t>
      </w:r>
      <w:proofErr w:type="spellEnd"/>
      <w:r w:rsidRPr="00DE5129">
        <w:rPr>
          <w:sz w:val="16"/>
        </w:rPr>
        <w:t xml:space="preserve"> told MEE. 'The Iranians will respond' </w:t>
      </w:r>
      <w:r w:rsidRPr="00A977D2">
        <w:rPr>
          <w:rStyle w:val="Emphasis"/>
          <w:highlight w:val="cyan"/>
        </w:rPr>
        <w:t>Beyond the Gulf region, Iran has proxies and allies in</w:t>
      </w:r>
      <w:r w:rsidRPr="002B190B">
        <w:rPr>
          <w:rStyle w:val="Emphasis"/>
        </w:rPr>
        <w:t xml:space="preserve"> Iraq, Syria, Lebanon and the Palestinian territories.</w:t>
      </w:r>
      <w:r>
        <w:rPr>
          <w:rStyle w:val="Emphasis"/>
        </w:rPr>
        <w:t xml:space="preserve"> </w:t>
      </w:r>
      <w:r w:rsidRPr="00DE5129">
        <w:rPr>
          <w:sz w:val="16"/>
        </w:rPr>
        <w:t xml:space="preserve">Tehran could respond to a US attack by persuading Hezbollah, its ally in Lebanon, to fire rockets on Israel, said Barbara </w:t>
      </w:r>
      <w:proofErr w:type="spellStart"/>
      <w:r w:rsidRPr="00DE5129">
        <w:rPr>
          <w:sz w:val="16"/>
        </w:rPr>
        <w:t>Slavin</w:t>
      </w:r>
      <w:proofErr w:type="spellEnd"/>
      <w:r w:rsidRPr="00DE5129">
        <w:rPr>
          <w:sz w:val="16"/>
        </w:rPr>
        <w:t xml:space="preserve">, director of the Future of Iran Initiative at the Atlantic Council. </w:t>
      </w:r>
      <w:r w:rsidRPr="00A977D2">
        <w:rPr>
          <w:rStyle w:val="StyleUnderline"/>
          <w:highlight w:val="cyan"/>
        </w:rPr>
        <w:t>That would cause a "massive confrontation</w:t>
      </w:r>
      <w:r w:rsidRPr="002B190B">
        <w:rPr>
          <w:rStyle w:val="StyleUnderline"/>
        </w:rPr>
        <w:t>" in which Trump would come to Israel's aid,</w:t>
      </w:r>
      <w:r w:rsidRPr="00DE5129">
        <w:rPr>
          <w:sz w:val="16"/>
        </w:rPr>
        <w:t xml:space="preserve"> she said. "Thousands of people could die. This could be just hideous," she told MEE. "That would be the worst-case scenario, that it expands and affects all kinds of civilian populations in a number of countries." Despite the fatally disastrous consequences of a potential war, </w:t>
      </w:r>
      <w:proofErr w:type="spellStart"/>
      <w:r w:rsidRPr="00DE5129">
        <w:rPr>
          <w:sz w:val="16"/>
        </w:rPr>
        <w:t>Slavin</w:t>
      </w:r>
      <w:proofErr w:type="spellEnd"/>
      <w:r w:rsidRPr="00DE5129">
        <w:rPr>
          <w:sz w:val="16"/>
        </w:rPr>
        <w:t xml:space="preserve"> said the conflict does have the potential to escalate. Acting US Secretary of Defense Pat Shanahan </w:t>
      </w:r>
      <w:hyperlink r:id="rId178" w:tgtFrame="_blank" w:history="1">
        <w:r w:rsidRPr="00DE5129">
          <w:rPr>
            <w:rStyle w:val="Hyperlink"/>
            <w:sz w:val="16"/>
          </w:rPr>
          <w:t>vowed</w:t>
        </w:r>
      </w:hyperlink>
      <w:r w:rsidRPr="00DE5129">
        <w:rPr>
          <w:sz w:val="16"/>
        </w:rPr>
        <w:t xml:space="preserve"> earlier this week to hold Tehran accountable for "any attack" on US forces and interests in the region. In that context, an assault on US troops by an Iran-allied militia may start a spiral of escalation, </w:t>
      </w:r>
      <w:proofErr w:type="spellStart"/>
      <w:r w:rsidRPr="00DE5129">
        <w:rPr>
          <w:sz w:val="16"/>
        </w:rPr>
        <w:t>Slavin</w:t>
      </w:r>
      <w:proofErr w:type="spellEnd"/>
      <w:r w:rsidRPr="00DE5129">
        <w:rPr>
          <w:sz w:val="16"/>
        </w:rPr>
        <w:t xml:space="preserve"> said. "</w:t>
      </w:r>
      <w:r w:rsidRPr="00A977D2">
        <w:rPr>
          <w:rStyle w:val="StyleUnderline"/>
          <w:highlight w:val="cyan"/>
        </w:rPr>
        <w:t xml:space="preserve">It doesn't take much </w:t>
      </w:r>
      <w:r w:rsidRPr="00D1551B">
        <w:rPr>
          <w:rStyle w:val="StyleUnderline"/>
        </w:rPr>
        <w:t xml:space="preserve">imagination </w:t>
      </w:r>
      <w:r w:rsidRPr="00A977D2">
        <w:rPr>
          <w:rStyle w:val="StyleUnderline"/>
          <w:highlight w:val="cyan"/>
        </w:rPr>
        <w:t>to envision a</w:t>
      </w:r>
      <w:r w:rsidRPr="00D1551B">
        <w:rPr>
          <w:rStyle w:val="StyleUnderline"/>
        </w:rPr>
        <w:t xml:space="preserve">n absolutely horrible </w:t>
      </w:r>
      <w:r w:rsidRPr="00A977D2">
        <w:rPr>
          <w:rStyle w:val="StyleUnderline"/>
          <w:highlight w:val="cyan"/>
        </w:rPr>
        <w:t>war that would bring in Iran's proxies and US allies, as well as US troops throughout the region</w:t>
      </w:r>
      <w:r w:rsidRPr="00DE5129">
        <w:rPr>
          <w:sz w:val="16"/>
        </w:rPr>
        <w:t xml:space="preserve">," she said. </w:t>
      </w:r>
      <w:r w:rsidRPr="002B190B">
        <w:rPr>
          <w:rStyle w:val="Emphasis"/>
        </w:rPr>
        <w:t xml:space="preserve">With US military bases and Iran-backed forces spread across the region, often in close proximity, </w:t>
      </w:r>
      <w:r w:rsidRPr="00A977D2">
        <w:rPr>
          <w:rStyle w:val="Emphasis"/>
          <w:highlight w:val="cyan"/>
        </w:rPr>
        <w:t>any local confrontation could quickly escalate into a transnational conflict</w:t>
      </w:r>
      <w:r w:rsidRPr="002B190B">
        <w:rPr>
          <w:rStyle w:val="Emphasis"/>
        </w:rPr>
        <w:t>.</w:t>
      </w:r>
      <w:r>
        <w:rPr>
          <w:rStyle w:val="Emphasis"/>
        </w:rPr>
        <w:t xml:space="preserve"> </w:t>
      </w:r>
      <w:proofErr w:type="spellStart"/>
      <w:r w:rsidRPr="00DE5129">
        <w:rPr>
          <w:sz w:val="16"/>
        </w:rPr>
        <w:t>Kassem</w:t>
      </w:r>
      <w:proofErr w:type="spellEnd"/>
      <w:r w:rsidRPr="00DE5129">
        <w:rPr>
          <w:sz w:val="16"/>
        </w:rPr>
        <w:t xml:space="preserve"> </w:t>
      </w:r>
      <w:proofErr w:type="spellStart"/>
      <w:r w:rsidRPr="00DE5129">
        <w:rPr>
          <w:sz w:val="16"/>
        </w:rPr>
        <w:t>Kassir</w:t>
      </w:r>
      <w:proofErr w:type="spellEnd"/>
      <w:r w:rsidRPr="00DE5129">
        <w:rPr>
          <w:sz w:val="16"/>
        </w:rPr>
        <w:t xml:space="preserve">, a Lebanese journalist and author of the book, Hezbollah between 1982 and 2016, dismissed the possibility of war but warned that if violence breaks out, it will not be limited to one battlefield. Should the US directly strike Iran, all bets are off, </w:t>
      </w:r>
      <w:proofErr w:type="spellStart"/>
      <w:r w:rsidRPr="00DE5129">
        <w:rPr>
          <w:sz w:val="16"/>
        </w:rPr>
        <w:t>Kassir</w:t>
      </w:r>
      <w:proofErr w:type="spellEnd"/>
      <w:r w:rsidRPr="00DE5129">
        <w:rPr>
          <w:sz w:val="16"/>
        </w:rPr>
        <w:t xml:space="preserve"> told MEE in an email. "The Iranians will respond. All the fields of confrontation will be open," he said. Prospects of escalation </w:t>
      </w:r>
      <w:r w:rsidRPr="007C44D6">
        <w:rPr>
          <w:rStyle w:val="StyleUnderline"/>
        </w:rPr>
        <w:t xml:space="preserve">The recent tensions come a year after Trump withdrew Washington from the multilateral Iran nuclear deal that saw Tehran scale back its nuclear </w:t>
      </w:r>
      <w:proofErr w:type="spellStart"/>
      <w:r w:rsidRPr="007C44D6">
        <w:rPr>
          <w:rStyle w:val="StyleUnderline"/>
        </w:rPr>
        <w:t>programme</w:t>
      </w:r>
      <w:proofErr w:type="spellEnd"/>
      <w:r w:rsidRPr="007C44D6">
        <w:rPr>
          <w:rStyle w:val="StyleUnderline"/>
        </w:rPr>
        <w:t xml:space="preserve"> in exchange for a lifting of international sanctions.</w:t>
      </w:r>
      <w:r>
        <w:rPr>
          <w:rStyle w:val="StyleUnderline"/>
        </w:rPr>
        <w:t xml:space="preserve"> </w:t>
      </w:r>
      <w:r w:rsidRPr="00DE5129">
        <w:rPr>
          <w:sz w:val="16"/>
        </w:rPr>
        <w:t xml:space="preserve">Trump adopted a hardline on Iran from the start of his political career, but he has also voiced opposition to foreign wars, vowing to put America's interests first. Still, the US president also has surrounded himself with hawkish policy advisers - and it's no secret that some of his top aides, including Bolton and Rudy Giuliani, Trump's personal lawyer, want to overthrow the Iranian government. "I don't know when we're going to overthrow them. It could be in a few days, months, a couple of years, but it's going to happen," Giuliani </w:t>
      </w:r>
      <w:hyperlink r:id="rId179" w:tgtFrame="_blank" w:history="1">
        <w:r w:rsidRPr="00DE5129">
          <w:rPr>
            <w:rStyle w:val="Hyperlink"/>
            <w:sz w:val="16"/>
          </w:rPr>
          <w:t>said</w:t>
        </w:r>
      </w:hyperlink>
      <w:r w:rsidRPr="00DE5129">
        <w:rPr>
          <w:sz w:val="16"/>
        </w:rPr>
        <w:t xml:space="preserve"> last year at a rally for </w:t>
      </w:r>
      <w:proofErr w:type="spellStart"/>
      <w:r w:rsidRPr="00DE5129">
        <w:rPr>
          <w:sz w:val="16"/>
        </w:rPr>
        <w:t>Mojahedin</w:t>
      </w:r>
      <w:proofErr w:type="spellEnd"/>
      <w:r w:rsidRPr="00DE5129">
        <w:rPr>
          <w:sz w:val="16"/>
        </w:rPr>
        <w:t xml:space="preserve">-e </w:t>
      </w:r>
      <w:proofErr w:type="spellStart"/>
      <w:r w:rsidRPr="00DE5129">
        <w:rPr>
          <w:sz w:val="16"/>
        </w:rPr>
        <w:t>Khalq</w:t>
      </w:r>
      <w:proofErr w:type="spellEnd"/>
      <w:r w:rsidRPr="00DE5129">
        <w:rPr>
          <w:sz w:val="16"/>
        </w:rPr>
        <w:t xml:space="preserve">, an Iranian opposition group that was on the US list of terrorist groups as recently as 2012. "They're going to be overthrown, the people of Iran have obviously had enough," Giuliani said. For now, </w:t>
      </w:r>
      <w:r w:rsidRPr="007C44D6">
        <w:rPr>
          <w:rStyle w:val="StyleUnderline"/>
        </w:rPr>
        <w:t>the Trump administration says its main strategy is to apply "maximum pressure" on Iran to get it to behave like a "normal state".</w:t>
      </w:r>
      <w:r>
        <w:rPr>
          <w:rStyle w:val="StyleUnderline"/>
        </w:rPr>
        <w:t xml:space="preserve"> </w:t>
      </w:r>
      <w:r w:rsidRPr="00DE5129">
        <w:rPr>
          <w:sz w:val="16"/>
        </w:rPr>
        <w:t xml:space="preserve">Last year, US Secretary of State Mike Pompeo issued a list of </w:t>
      </w:r>
      <w:hyperlink r:id="rId180" w:tgtFrame="_blank" w:history="1">
        <w:r w:rsidRPr="00DE5129">
          <w:rPr>
            <w:rStyle w:val="Hyperlink"/>
            <w:sz w:val="16"/>
          </w:rPr>
          <w:t>12 demands</w:t>
        </w:r>
      </w:hyperlink>
      <w:r w:rsidRPr="00DE5129">
        <w:rPr>
          <w:sz w:val="16"/>
        </w:rPr>
        <w:t xml:space="preserve"> that would effectively </w:t>
      </w:r>
      <w:proofErr w:type="spellStart"/>
      <w:r w:rsidRPr="00DE5129">
        <w:rPr>
          <w:sz w:val="16"/>
        </w:rPr>
        <w:t>neutralise</w:t>
      </w:r>
      <w:proofErr w:type="spellEnd"/>
      <w:r w:rsidRPr="00DE5129">
        <w:rPr>
          <w:sz w:val="16"/>
        </w:rPr>
        <w:t xml:space="preserve"> Iranian influence in the Middle East in order for the US to lift sanctions. Among the requirements, Tehran would have to end its nuclear </w:t>
      </w:r>
      <w:proofErr w:type="spellStart"/>
      <w:r w:rsidRPr="00DE5129">
        <w:rPr>
          <w:sz w:val="16"/>
        </w:rPr>
        <w:t>programme</w:t>
      </w:r>
      <w:proofErr w:type="spellEnd"/>
      <w:r w:rsidRPr="00DE5129">
        <w:rPr>
          <w:sz w:val="16"/>
        </w:rPr>
        <w:t xml:space="preserve">; stop supporting militant </w:t>
      </w:r>
      <w:proofErr w:type="spellStart"/>
      <w:r w:rsidRPr="00DE5129">
        <w:rPr>
          <w:sz w:val="16"/>
        </w:rPr>
        <w:t>organisations</w:t>
      </w:r>
      <w:proofErr w:type="spellEnd"/>
      <w:r w:rsidRPr="00DE5129">
        <w:rPr>
          <w:sz w:val="16"/>
        </w:rPr>
        <w:t xml:space="preserve"> in the region, including Hezbollah, Hamas and Iraqi paramilitary groups; and withdraw its forces from Syria. Suzanne Maloney, deputy director of the foreign policy </w:t>
      </w:r>
      <w:proofErr w:type="spellStart"/>
      <w:r w:rsidRPr="00DE5129">
        <w:rPr>
          <w:sz w:val="16"/>
        </w:rPr>
        <w:t>programme</w:t>
      </w:r>
      <w:proofErr w:type="spellEnd"/>
      <w:r w:rsidRPr="00DE5129">
        <w:rPr>
          <w:sz w:val="16"/>
        </w:rPr>
        <w:t xml:space="preserve"> at the Brookings Institution, said the administration's ultimate goal is to either drastically change Tehran's </w:t>
      </w:r>
      <w:proofErr w:type="spellStart"/>
      <w:r w:rsidRPr="00DE5129">
        <w:rPr>
          <w:sz w:val="16"/>
        </w:rPr>
        <w:t>behaviour</w:t>
      </w:r>
      <w:proofErr w:type="spellEnd"/>
      <w:r w:rsidRPr="00DE5129">
        <w:rPr>
          <w:sz w:val="16"/>
        </w:rPr>
        <w:t xml:space="preserve">, or to alter the "nature of the character of the Iranian leadership". </w:t>
      </w:r>
      <w:r w:rsidRPr="007C44D6">
        <w:rPr>
          <w:rStyle w:val="Emphasis"/>
        </w:rPr>
        <w:t>"</w:t>
      </w:r>
      <w:r w:rsidRPr="00A977D2">
        <w:rPr>
          <w:rStyle w:val="Emphasis"/>
          <w:highlight w:val="cyan"/>
        </w:rPr>
        <w:t>The biggest threat is</w:t>
      </w:r>
      <w:r w:rsidRPr="007C44D6">
        <w:rPr>
          <w:rStyle w:val="Emphasis"/>
        </w:rPr>
        <w:t xml:space="preserve"> that of </w:t>
      </w:r>
      <w:r w:rsidRPr="00A977D2">
        <w:rPr>
          <w:rStyle w:val="Emphasis"/>
          <w:highlight w:val="cyan"/>
        </w:rPr>
        <w:t>inadvertent escalation</w:t>
      </w:r>
      <w:r w:rsidRPr="007C44D6">
        <w:rPr>
          <w:rStyle w:val="Emphasis"/>
        </w:rPr>
        <w:t>,</w:t>
      </w:r>
      <w:r w:rsidRPr="00DE5129">
        <w:rPr>
          <w:sz w:val="16"/>
        </w:rPr>
        <w:t xml:space="preserve">" she said. </w:t>
      </w:r>
      <w:r w:rsidRPr="007C44D6">
        <w:rPr>
          <w:rStyle w:val="StyleUnderline"/>
        </w:rPr>
        <w:t>"I don't think either side wants to precipitate a full-scale, bilateral military conflict. But it's clear that there are tools at the disposal of both countries that can be deployed in ways that could precipitate a crisis beyond where we are today."</w:t>
      </w:r>
      <w:r>
        <w:rPr>
          <w:rStyle w:val="StyleUnderline"/>
        </w:rPr>
        <w:t xml:space="preserve"> </w:t>
      </w:r>
      <w:r w:rsidRPr="00DE5129">
        <w:rPr>
          <w:sz w:val="16"/>
        </w:rPr>
        <w:t xml:space="preserve">Still, Maloney told MEE she is confident that tensions will remain contained, as they have in past crises, even at the height of the Iran-Iraq war, when Washington and Tehran had naval skirmishes in the Gulf. </w:t>
      </w:r>
      <w:r w:rsidRPr="00DE5129">
        <w:rPr>
          <w:rStyle w:val="StyleUnderline"/>
        </w:rPr>
        <w:t>"We can rely on some degree of mutual preference to avoid escalation</w:t>
      </w:r>
      <w:r w:rsidRPr="00DE5129">
        <w:rPr>
          <w:sz w:val="16"/>
        </w:rPr>
        <w:t xml:space="preserve">," she said. Alex </w:t>
      </w:r>
      <w:proofErr w:type="spellStart"/>
      <w:r w:rsidRPr="00DE5129">
        <w:rPr>
          <w:sz w:val="16"/>
        </w:rPr>
        <w:t>Vatanka</w:t>
      </w:r>
      <w:proofErr w:type="spellEnd"/>
      <w:r w:rsidRPr="00DE5129">
        <w:rPr>
          <w:sz w:val="16"/>
        </w:rPr>
        <w:t xml:space="preserve">, a senior fellow at the Middle East Institute, echoed Maloney's remarks that neither side is interested in war. "Here's what we do know. Iran doesn't want to go to war. The United States - certainly Trump - doesn't want to go to war. That, pretty much, [is what] we can bank on," </w:t>
      </w:r>
      <w:proofErr w:type="spellStart"/>
      <w:r w:rsidRPr="00DE5129">
        <w:rPr>
          <w:sz w:val="16"/>
        </w:rPr>
        <w:t>Vatanka</w:t>
      </w:r>
      <w:proofErr w:type="spellEnd"/>
      <w:r w:rsidRPr="00DE5129">
        <w:rPr>
          <w:sz w:val="16"/>
        </w:rPr>
        <w:t xml:space="preserve"> told MEE. No 'deep planning' In fact, Trump on Thursday urged Tehran to </w:t>
      </w:r>
      <w:hyperlink r:id="rId181" w:tgtFrame="_blank" w:history="1">
        <w:r w:rsidRPr="00DE5129">
          <w:rPr>
            <w:rStyle w:val="Hyperlink"/>
            <w:sz w:val="16"/>
          </w:rPr>
          <w:t>call</w:t>
        </w:r>
      </w:hyperlink>
      <w:r w:rsidRPr="00DE5129">
        <w:rPr>
          <w:sz w:val="16"/>
        </w:rPr>
        <w:t xml:space="preserve"> him and negotiate a "fair deal". </w:t>
      </w:r>
      <w:r w:rsidRPr="00DE5129">
        <w:rPr>
          <w:rStyle w:val="Emphasis"/>
        </w:rPr>
        <w:t xml:space="preserve">Despite the president's more conciliatory tone, </w:t>
      </w:r>
      <w:r w:rsidRPr="00A977D2">
        <w:rPr>
          <w:rStyle w:val="Emphasis"/>
          <w:highlight w:val="cyan"/>
        </w:rPr>
        <w:t>ruling out a military confrontation between the US and Iran would be a "stretch</w:t>
      </w:r>
      <w:r w:rsidRPr="00DE5129">
        <w:rPr>
          <w:rStyle w:val="Emphasis"/>
        </w:rPr>
        <w:t>",</w:t>
      </w:r>
      <w:r w:rsidRPr="00DE5129">
        <w:rPr>
          <w:sz w:val="16"/>
        </w:rPr>
        <w:t xml:space="preserve"> </w:t>
      </w:r>
      <w:proofErr w:type="spellStart"/>
      <w:r w:rsidRPr="00DE5129">
        <w:rPr>
          <w:sz w:val="16"/>
        </w:rPr>
        <w:t>Vatanka</w:t>
      </w:r>
      <w:proofErr w:type="spellEnd"/>
      <w:r w:rsidRPr="00DE5129">
        <w:rPr>
          <w:sz w:val="16"/>
        </w:rPr>
        <w:t xml:space="preserve"> said, as Washington's warning that it would blame Iran for any attack on US troops or interests in the region is broad. "Somebody in Iraq can do something against US forces and the US can decide that somebody is tied to Iran and seek to punish Iran. That's how this could escalate," he said. And while some members of the Trump administration have advocated regime change in Tehran, </w:t>
      </w:r>
      <w:proofErr w:type="spellStart"/>
      <w:r w:rsidRPr="00DE5129">
        <w:rPr>
          <w:sz w:val="16"/>
        </w:rPr>
        <w:t>Vatanka</w:t>
      </w:r>
      <w:proofErr w:type="spellEnd"/>
      <w:r w:rsidRPr="00DE5129">
        <w:rPr>
          <w:sz w:val="16"/>
        </w:rPr>
        <w:t xml:space="preserve"> said that's unlikely - </w:t>
      </w:r>
      <w:r w:rsidRPr="00DE5129">
        <w:rPr>
          <w:rStyle w:val="StyleUnderline"/>
        </w:rPr>
        <w:t>toppling the Iranian government would require strategic planning, including cooperation with local partners who are</w:t>
      </w:r>
      <w:r>
        <w:rPr>
          <w:rStyle w:val="StyleUnderline"/>
        </w:rPr>
        <w:t xml:space="preserve"> </w:t>
      </w:r>
      <w:r w:rsidRPr="00DE5129">
        <w:rPr>
          <w:rStyle w:val="StyleUnderline"/>
        </w:rPr>
        <w:t>willing to rise up together.</w:t>
      </w:r>
      <w:r>
        <w:rPr>
          <w:rStyle w:val="StyleUnderline"/>
        </w:rPr>
        <w:t xml:space="preserve"> </w:t>
      </w:r>
      <w:r w:rsidRPr="00DE5129">
        <w:rPr>
          <w:sz w:val="16"/>
        </w:rPr>
        <w:t xml:space="preserve">"I don't see that kind of deep planning from the Trump administration. What you could expect is punishment - aerial strikes against key targets in Iran - as a way of showing the Iranians that the US means business. But that's about it," </w:t>
      </w:r>
      <w:proofErr w:type="spellStart"/>
      <w:r w:rsidRPr="00DE5129">
        <w:rPr>
          <w:sz w:val="16"/>
        </w:rPr>
        <w:t>Vatanka</w:t>
      </w:r>
      <w:proofErr w:type="spellEnd"/>
      <w:r w:rsidRPr="00DE5129">
        <w:rPr>
          <w:sz w:val="16"/>
        </w:rPr>
        <w:t xml:space="preserve"> said. "I do not expect boots on the ground or anything like Iraq in 2003."</w:t>
      </w:r>
    </w:p>
    <w:p w:rsidR="00C52514" w:rsidRDefault="00C52514" w:rsidP="00C52514">
      <w:pPr>
        <w:pStyle w:val="Heading4"/>
      </w:pPr>
      <w:r>
        <w:t>Continued arms sales to Saudi Arabia critical to avoid confrontation with Iran</w:t>
      </w:r>
    </w:p>
    <w:p w:rsidR="00C52514" w:rsidRPr="00272C02" w:rsidRDefault="00C52514" w:rsidP="00C52514">
      <w:proofErr w:type="spellStart"/>
      <w:r w:rsidRPr="00272C02">
        <w:t>Catie</w:t>
      </w:r>
      <w:proofErr w:type="spellEnd"/>
      <w:r w:rsidRPr="00272C02">
        <w:t xml:space="preserve"> </w:t>
      </w:r>
      <w:r w:rsidRPr="00272C02">
        <w:rPr>
          <w:rStyle w:val="Style13ptBold"/>
        </w:rPr>
        <w:t>Edmondson and</w:t>
      </w:r>
      <w:r w:rsidRPr="00272C02">
        <w:t xml:space="preserve"> Edward </w:t>
      </w:r>
      <w:r w:rsidRPr="00272C02">
        <w:rPr>
          <w:rStyle w:val="Style13ptBold"/>
        </w:rPr>
        <w:t>Wong, 6-12</w:t>
      </w:r>
      <w:r w:rsidRPr="00272C02">
        <w:t>-2019, Edmondson is a reporter in the Washington bureau of The New York Times,</w:t>
      </w:r>
      <w:r>
        <w:t xml:space="preserve"> </w:t>
      </w:r>
      <w:r w:rsidRPr="00272C02">
        <w:t>Wong is a diplomatic and international correspondent for The New York Times</w:t>
      </w:r>
      <w:r>
        <w:t xml:space="preserve">, </w:t>
      </w:r>
      <w:r w:rsidRPr="00272C02">
        <w:t>“State Department Defends Saudi Arms Sales Before Hostile House Panel”, The New York Times, 6-14-2019, https://www.nytimes.com/2019/06/12/us/politics/arms-sales-saudi-arabia.html, MJD</w:t>
      </w:r>
    </w:p>
    <w:p w:rsidR="00C52514" w:rsidRPr="00086A0A" w:rsidRDefault="00C52514" w:rsidP="00C52514">
      <w:pPr>
        <w:rPr>
          <w:sz w:val="16"/>
        </w:rPr>
      </w:pPr>
      <w:r w:rsidRPr="00086A0A">
        <w:rPr>
          <w:sz w:val="16"/>
        </w:rPr>
        <w:t xml:space="preserve">WASHINGTON — </w:t>
      </w:r>
      <w:r w:rsidRPr="00317D56">
        <w:rPr>
          <w:rStyle w:val="StyleUnderline"/>
        </w:rPr>
        <w:t>A senior State Department official on Wednesday defended the Trump administration’s use of an emergency declaration to push through arms sales to Saudi Arabia and the United Arab Emirates</w:t>
      </w:r>
      <w:r w:rsidRPr="00086A0A">
        <w:rPr>
          <w:sz w:val="16"/>
        </w:rPr>
        <w:t xml:space="preserve">, telling a hostile House committee that </w:t>
      </w:r>
      <w:r w:rsidRPr="00A977D2">
        <w:rPr>
          <w:rStyle w:val="Emphasis"/>
          <w:highlight w:val="cyan"/>
        </w:rPr>
        <w:t>holding back the weapons would have offered an opening to commercial rivals in China and Russia</w:t>
      </w:r>
      <w:r w:rsidRPr="00317D56">
        <w:rPr>
          <w:rStyle w:val="Emphasis"/>
        </w:rPr>
        <w:t>.</w:t>
      </w:r>
      <w:r w:rsidRPr="00086A0A">
        <w:rPr>
          <w:sz w:val="16"/>
        </w:rPr>
        <w:t xml:space="preserve"> In a contentious hearing, lawmakers from both parties pressed </w:t>
      </w:r>
      <w:hyperlink r:id="rId182" w:tgtFrame="_blank" w:history="1">
        <w:r w:rsidRPr="00086A0A">
          <w:rPr>
            <w:rStyle w:val="Hyperlink"/>
            <w:sz w:val="16"/>
          </w:rPr>
          <w:t>R. Clarke Cooper</w:t>
        </w:r>
      </w:hyperlink>
      <w:r w:rsidRPr="00086A0A">
        <w:rPr>
          <w:sz w:val="16"/>
        </w:rPr>
        <w:t xml:space="preserve">, the assistant secretary of state in the bureau of political-military affairs, to detail when the administration first developed the plan to declare an emergency and sell weapons to Saudi Arabia and the United Arab Emirates against Congress’s will. Lawmakers are outraged by the decision by President Trump and Secretary of State Mike Pompeo in late May to use a loophole in the Arms Export Control Act to push through more than $8 billion worth of weapons sales, almost all to Saudi Arabia and the United Arab Emirates. The two countries are leading </w:t>
      </w:r>
      <w:hyperlink r:id="rId183" w:history="1">
        <w:r w:rsidRPr="00086A0A">
          <w:rPr>
            <w:rStyle w:val="Hyperlink"/>
            <w:sz w:val="16"/>
          </w:rPr>
          <w:t>an air war against rebels in Yemen</w:t>
        </w:r>
      </w:hyperlink>
      <w:r w:rsidRPr="00086A0A">
        <w:rPr>
          <w:sz w:val="16"/>
        </w:rPr>
        <w:t xml:space="preserve"> that has resulted in </w:t>
      </w:r>
      <w:hyperlink r:id="rId184" w:history="1">
        <w:r w:rsidRPr="00086A0A">
          <w:rPr>
            <w:rStyle w:val="Hyperlink"/>
            <w:sz w:val="16"/>
          </w:rPr>
          <w:t>a humanitarian disaster</w:t>
        </w:r>
      </w:hyperlink>
      <w:r w:rsidRPr="00086A0A">
        <w:rPr>
          <w:sz w:val="16"/>
        </w:rPr>
        <w:t xml:space="preserve"> and </w:t>
      </w:r>
      <w:hyperlink r:id="rId185" w:history="1">
        <w:r w:rsidRPr="00086A0A">
          <w:rPr>
            <w:rStyle w:val="Hyperlink"/>
            <w:sz w:val="16"/>
          </w:rPr>
          <w:t>thousands of civilian deaths</w:t>
        </w:r>
      </w:hyperlink>
      <w:r w:rsidRPr="00086A0A">
        <w:rPr>
          <w:sz w:val="16"/>
        </w:rPr>
        <w:t xml:space="preserve">, many of them children. In </w:t>
      </w:r>
      <w:hyperlink r:id="rId186" w:tgtFrame="_blank" w:history="1">
        <w:r w:rsidRPr="00086A0A">
          <w:rPr>
            <w:rStyle w:val="Hyperlink"/>
            <w:sz w:val="16"/>
          </w:rPr>
          <w:t>both chambers</w:t>
        </w:r>
      </w:hyperlink>
      <w:r w:rsidRPr="00086A0A">
        <w:rPr>
          <w:sz w:val="16"/>
        </w:rPr>
        <w:t>, bipartisan groups of lawmakers are already moving to block the sales, many of which Democrats had informally held up since last year. Members of the House Foreign Affairs Committee asked whether the emergency declaration was being discussed within the administration when Mr. Pompeo and Acting Defense Secretary Patrick Shanahan briefed legislators in a closed-door meeting on threats posed by Iran, which took place three days before Mr. Trump declared the emergency on May 24. During that briefing, lawmakers “did not hear a single word about an emergency or a plan to move ahead with this sale,” said Representative Eliot L. Engel, Democrat of New York and the chairman of the Foreign Affairs Committee. “It’s a slap in the face.” Mr. Cooper repeatedly declined to discuss what he called the “</w:t>
      </w:r>
      <w:proofErr w:type="spellStart"/>
      <w:r w:rsidRPr="00086A0A">
        <w:rPr>
          <w:sz w:val="16"/>
        </w:rPr>
        <w:t>predecision</w:t>
      </w:r>
      <w:proofErr w:type="spellEnd"/>
      <w:r w:rsidRPr="00086A0A">
        <w:rPr>
          <w:sz w:val="16"/>
        </w:rPr>
        <w:t xml:space="preserve">” timeline of events but testified that </w:t>
      </w:r>
      <w:r w:rsidRPr="00A977D2">
        <w:rPr>
          <w:rStyle w:val="StyleUnderline"/>
          <w:highlight w:val="cyan"/>
        </w:rPr>
        <w:t>the move came in response to a “significant increase in intelligence threat streams” related to Iran</w:t>
      </w:r>
      <w:r w:rsidRPr="00086A0A">
        <w:rPr>
          <w:sz w:val="16"/>
        </w:rPr>
        <w:t xml:space="preserve">. Some American officials and European allies have said the administration </w:t>
      </w:r>
      <w:hyperlink r:id="rId187" w:history="1">
        <w:r w:rsidRPr="00086A0A">
          <w:rPr>
            <w:rStyle w:val="Hyperlink"/>
            <w:sz w:val="16"/>
          </w:rPr>
          <w:t>has been overstating threats tied to Iran</w:t>
        </w:r>
      </w:hyperlink>
      <w:r w:rsidRPr="00086A0A">
        <w:rPr>
          <w:sz w:val="16"/>
        </w:rPr>
        <w:t xml:space="preserve">. He continued to make the case that </w:t>
      </w:r>
      <w:r w:rsidRPr="00A977D2">
        <w:rPr>
          <w:rStyle w:val="Emphasis"/>
          <w:highlight w:val="cyan"/>
        </w:rPr>
        <w:t>if the United States ceased providing the Saudis with arms, competitors like Russia and China would seize the opportunity</w:t>
      </w:r>
      <w:r w:rsidRPr="00A977D2">
        <w:rPr>
          <w:sz w:val="16"/>
          <w:highlight w:val="cyan"/>
        </w:rPr>
        <w:t>.</w:t>
      </w:r>
      <w:r w:rsidRPr="00086A0A">
        <w:rPr>
          <w:sz w:val="16"/>
        </w:rPr>
        <w:t xml:space="preserve"> Democratic lawmakers were furious. “I want to know whether Congress was kept in the dark,” said Representative Colin Allred, Democrat of Texas. “If that decision was reached before we were briefed, I want to know why we weren’t told about it.” Representative Michael </w:t>
      </w:r>
      <w:proofErr w:type="spellStart"/>
      <w:r w:rsidRPr="00086A0A">
        <w:rPr>
          <w:sz w:val="16"/>
        </w:rPr>
        <w:t>McCaul</w:t>
      </w:r>
      <w:proofErr w:type="spellEnd"/>
      <w:r w:rsidRPr="00086A0A">
        <w:rPr>
          <w:sz w:val="16"/>
        </w:rPr>
        <w:t xml:space="preserve"> of Texas, the top Republican on the committee, said he understood the growing threat from Iran’s behavior, but he called the use of emergency authority “unfortunate.” “Some of these sales will not be ready for delivery for over a year,” Mr. </w:t>
      </w:r>
      <w:proofErr w:type="spellStart"/>
      <w:r w:rsidRPr="00086A0A">
        <w:rPr>
          <w:sz w:val="16"/>
        </w:rPr>
        <w:t>McCaul</w:t>
      </w:r>
      <w:proofErr w:type="spellEnd"/>
      <w:r w:rsidRPr="00086A0A">
        <w:rPr>
          <w:sz w:val="16"/>
        </w:rPr>
        <w:t xml:space="preserve"> said, stating his preference that the State Department stick with the statutory 30-day congressional review. Lawmakers also demanded to know who was involved in the decision-making process, amid </w:t>
      </w:r>
      <w:hyperlink r:id="rId188" w:history="1">
        <w:r w:rsidRPr="00086A0A">
          <w:rPr>
            <w:rStyle w:val="Hyperlink"/>
            <w:sz w:val="16"/>
          </w:rPr>
          <w:t>concerns that officials with conflicts of interest</w:t>
        </w:r>
      </w:hyperlink>
      <w:r w:rsidRPr="00086A0A">
        <w:rPr>
          <w:sz w:val="16"/>
        </w:rPr>
        <w:t xml:space="preserve"> were behind the arms sales. Representative William Keating, Democrat of Massachusetts, asked whether Jared Kushner, the president’s senior adviser and son-in-law, was involved. Mr. Cooper first demurred, then said he was not. Mr. Kushner is </w:t>
      </w:r>
      <w:hyperlink r:id="rId189" w:history="1">
        <w:r w:rsidRPr="00086A0A">
          <w:rPr>
            <w:rStyle w:val="Hyperlink"/>
            <w:sz w:val="16"/>
          </w:rPr>
          <w:t>an ally of Crown Prince Mohammed bin Salman</w:t>
        </w:r>
      </w:hyperlink>
      <w:r w:rsidRPr="00086A0A">
        <w:rPr>
          <w:sz w:val="16"/>
        </w:rPr>
        <w:t xml:space="preserve"> of Saudi Arabia and is hoping the prince will support a peace proposal for the Israeli-Palestinian conflict on which Mr. Kushner has been working. American intelligence agencies </w:t>
      </w:r>
      <w:hyperlink r:id="rId190" w:history="1">
        <w:r w:rsidRPr="00086A0A">
          <w:rPr>
            <w:rStyle w:val="Hyperlink"/>
            <w:sz w:val="16"/>
          </w:rPr>
          <w:t>have concluded that the prince ordered</w:t>
        </w:r>
      </w:hyperlink>
      <w:r w:rsidRPr="00086A0A">
        <w:rPr>
          <w:sz w:val="16"/>
        </w:rPr>
        <w:t xml:space="preserve"> </w:t>
      </w:r>
      <w:hyperlink r:id="rId191" w:history="1">
        <w:r w:rsidRPr="00086A0A">
          <w:rPr>
            <w:rStyle w:val="Hyperlink"/>
            <w:sz w:val="16"/>
          </w:rPr>
          <w:t>the killing</w:t>
        </w:r>
      </w:hyperlink>
      <w:r w:rsidRPr="00086A0A">
        <w:rPr>
          <w:sz w:val="16"/>
        </w:rPr>
        <w:t xml:space="preserve"> of the Washington Post journalist Jamal </w:t>
      </w:r>
      <w:proofErr w:type="spellStart"/>
      <w:r w:rsidRPr="00086A0A">
        <w:rPr>
          <w:sz w:val="16"/>
        </w:rPr>
        <w:t>Khashoggi</w:t>
      </w:r>
      <w:proofErr w:type="spellEnd"/>
      <w:r w:rsidRPr="00086A0A">
        <w:rPr>
          <w:sz w:val="16"/>
        </w:rPr>
        <w:t xml:space="preserve">. Lawmakers also pressed Mr. Cooper on the involvement of two officials at the State Department, Charles Faulkner, a former Raytheon lobbyist who worked until May 10 in the department’s legislative affairs bureau, and </w:t>
      </w:r>
      <w:hyperlink r:id="rId192" w:tgtFrame="_blank" w:history="1">
        <w:proofErr w:type="spellStart"/>
        <w:r w:rsidRPr="00086A0A">
          <w:rPr>
            <w:rStyle w:val="Hyperlink"/>
            <w:sz w:val="16"/>
          </w:rPr>
          <w:t>Marik</w:t>
        </w:r>
        <w:proofErr w:type="spellEnd"/>
        <w:r w:rsidRPr="00086A0A">
          <w:rPr>
            <w:rStyle w:val="Hyperlink"/>
            <w:sz w:val="16"/>
          </w:rPr>
          <w:t xml:space="preserve"> String</w:t>
        </w:r>
      </w:hyperlink>
      <w:r w:rsidRPr="00086A0A">
        <w:rPr>
          <w:sz w:val="16"/>
        </w:rPr>
        <w:t xml:space="preserve">, a former deputy assistant secretary in Mr. Cooper’s bureau who became a top department legal adviser in late May. Representative Ted Lieu, Democrat of California, and Senator Elizabeth Warren, Democrat of Massachusetts, </w:t>
      </w:r>
      <w:hyperlink r:id="rId193" w:tgtFrame="_blank" w:history="1">
        <w:r w:rsidRPr="00086A0A">
          <w:rPr>
            <w:rStyle w:val="Hyperlink"/>
            <w:sz w:val="16"/>
          </w:rPr>
          <w:t>sent a letter on Wednesday</w:t>
        </w:r>
      </w:hyperlink>
      <w:r w:rsidRPr="00086A0A">
        <w:rPr>
          <w:sz w:val="16"/>
        </w:rPr>
        <w:t xml:space="preserve"> to the State Department inspector general asking him to open an inquiry into Mr. Faulkner’s involvement, calling it “a disturbing example of a conflict of interest and blatant government corruption.” The letter noted that before his job at the State Department, Mr. Faulkner worked for BGR Group, a lobbying firm that represented Raytheon and was a registered agent of Saudi Arabia until October. For years, Riyadh paid the firm to get the Obama and Trump administrations </w:t>
      </w:r>
      <w:hyperlink r:id="rId194" w:history="1">
        <w:r w:rsidRPr="00086A0A">
          <w:rPr>
            <w:rStyle w:val="Hyperlink"/>
            <w:sz w:val="16"/>
          </w:rPr>
          <w:t>to support the Saudi-led war in Yemen</w:t>
        </w:r>
      </w:hyperlink>
      <w:r w:rsidRPr="00086A0A">
        <w:rPr>
          <w:sz w:val="16"/>
        </w:rPr>
        <w:t xml:space="preserve">. Mr. Cooper testified on Wednesday that he was “not aware” of Mr. Faulkner’s involvement in the May decision. Democratic legislators who have been briefed on the intelligence on Iran say the White House and the Pentagon are overreacting to the threat. </w:t>
      </w:r>
      <w:r w:rsidRPr="00086A0A">
        <w:rPr>
          <w:rStyle w:val="StyleUnderline"/>
        </w:rPr>
        <w:t>American officials told reporters in early May that the threat was related to the Iranian military or Iranian-allied Arab militias that could attack American interests.</w:t>
      </w:r>
      <w:r w:rsidRPr="00086A0A">
        <w:rPr>
          <w:sz w:val="16"/>
        </w:rPr>
        <w:t xml:space="preserve"> “The administration has presented us no evidence that the gulf countries face any substantially new threat from Iran that would justify declaring an emergency, or that these weapons, which the Saudis need to keep bombing Yemen, would even be useful if such a threat arose,” said Representative Tom Malinowski, Democrat of New Jersey and a former assistant secretary of state for democracy, human rights and labor. “If we allow these arms sales, the effect will be to prolong a war that does not serve U.S. interests, while signaling to the Saudis that they can get away with anything,” he continued. Critics of the American involvement in the Yemen war say Congress should continue to try to use its powers to put a leash on the Trump administration. “If the administration won’t reverse its arms sales decision on its own, then Congress ought to assert its constitutional prerogatives and continue to do what it can to force the administration’s hand,” said Robert </w:t>
      </w:r>
      <w:proofErr w:type="spellStart"/>
      <w:r w:rsidRPr="00086A0A">
        <w:rPr>
          <w:sz w:val="16"/>
        </w:rPr>
        <w:t>Malley</w:t>
      </w:r>
      <w:proofErr w:type="spellEnd"/>
      <w:r w:rsidRPr="00086A0A">
        <w:rPr>
          <w:sz w:val="16"/>
        </w:rPr>
        <w:t xml:space="preserve">, the president and chief executive of the International Crisis Group. Members of Congress are also looking at the </w:t>
      </w:r>
      <w:hyperlink r:id="rId195" w:tgtFrame="_blank" w:history="1">
        <w:r w:rsidRPr="00086A0A">
          <w:rPr>
            <w:rStyle w:val="Hyperlink"/>
            <w:sz w:val="16"/>
          </w:rPr>
          <w:t>Iran Disinformation Project</w:t>
        </w:r>
      </w:hyperlink>
      <w:r w:rsidRPr="00086A0A">
        <w:rPr>
          <w:sz w:val="16"/>
        </w:rPr>
        <w:t>, which had funding from the State Department and used social media accounts to attack American citizens over their views on Iran policy. The project’s website said it was begun in 2018 and funded by the State Department’s Global Engagement Center. The @</w:t>
      </w:r>
      <w:proofErr w:type="spellStart"/>
      <w:r w:rsidRPr="00086A0A">
        <w:rPr>
          <w:sz w:val="16"/>
        </w:rPr>
        <w:t>IranDisinfo</w:t>
      </w:r>
      <w:proofErr w:type="spellEnd"/>
      <w:r w:rsidRPr="00086A0A">
        <w:rPr>
          <w:sz w:val="16"/>
        </w:rPr>
        <w:t xml:space="preserve"> account on Twitter has promoted posts from the </w:t>
      </w:r>
      <w:hyperlink r:id="rId196" w:tgtFrame="_blank" w:history="1">
        <w:r w:rsidRPr="00086A0A">
          <w:rPr>
            <w:rStyle w:val="Hyperlink"/>
            <w:sz w:val="16"/>
          </w:rPr>
          <w:t>Foundation for Defense of Democracies</w:t>
        </w:r>
      </w:hyperlink>
      <w:r w:rsidRPr="00086A0A">
        <w:rPr>
          <w:sz w:val="16"/>
        </w:rPr>
        <w:t xml:space="preserve">, a group in Washington that supports </w:t>
      </w:r>
      <w:proofErr w:type="spellStart"/>
      <w:r w:rsidRPr="00086A0A">
        <w:rPr>
          <w:sz w:val="16"/>
        </w:rPr>
        <w:t>hard-line</w:t>
      </w:r>
      <w:proofErr w:type="spellEnd"/>
      <w:r w:rsidRPr="00086A0A">
        <w:rPr>
          <w:sz w:val="16"/>
        </w:rPr>
        <w:t xml:space="preserve"> policies on Iran. The scandal emerged on May 30 when Iranian-Americans and Middle East experts </w:t>
      </w:r>
      <w:hyperlink r:id="rId197" w:tgtFrame="_blank" w:history="1">
        <w:r w:rsidRPr="00086A0A">
          <w:rPr>
            <w:rStyle w:val="Hyperlink"/>
            <w:sz w:val="16"/>
          </w:rPr>
          <w:t>pointed out the online attacks</w:t>
        </w:r>
      </w:hyperlink>
      <w:r w:rsidRPr="00086A0A">
        <w:rPr>
          <w:sz w:val="16"/>
        </w:rPr>
        <w:t xml:space="preserve"> and the ties between the project and the State Department. The agency then suspended funding for the project. On Monday, a department spokeswoman, Morgan </w:t>
      </w:r>
      <w:proofErr w:type="spellStart"/>
      <w:r w:rsidRPr="00086A0A">
        <w:rPr>
          <w:sz w:val="16"/>
        </w:rPr>
        <w:t>Ortagus</w:t>
      </w:r>
      <w:proofErr w:type="spellEnd"/>
      <w:r w:rsidRPr="00086A0A">
        <w:rPr>
          <w:sz w:val="16"/>
        </w:rPr>
        <w:t xml:space="preserve">, said that the “implementer went beyond the scope of their contract.” Since he took over the State Department in April 2018, </w:t>
      </w:r>
      <w:r w:rsidRPr="00086A0A">
        <w:rPr>
          <w:rStyle w:val="Emphasis"/>
        </w:rPr>
        <w:t xml:space="preserve">Mr. Pompeo has spoken forcefully of the </w:t>
      </w:r>
      <w:r w:rsidRPr="00A977D2">
        <w:rPr>
          <w:rStyle w:val="Emphasis"/>
          <w:highlight w:val="cyan"/>
        </w:rPr>
        <w:t xml:space="preserve">need to confront Iran and </w:t>
      </w:r>
      <w:hyperlink r:id="rId198" w:history="1">
        <w:r w:rsidRPr="00A977D2">
          <w:rPr>
            <w:rStyle w:val="Emphasis"/>
            <w:highlight w:val="cyan"/>
          </w:rPr>
          <w:t>weaken its presence in the region</w:t>
        </w:r>
      </w:hyperlink>
      <w:r w:rsidRPr="00086A0A">
        <w:rPr>
          <w:rStyle w:val="Emphasis"/>
        </w:rPr>
        <w:t>.</w:t>
      </w:r>
      <w:r w:rsidRPr="00086A0A">
        <w:rPr>
          <w:sz w:val="16"/>
        </w:rPr>
        <w:t xml:space="preserve"> In </w:t>
      </w:r>
      <w:hyperlink r:id="rId199" w:anchor="page=1" w:tgtFrame="_blank" w:history="1">
        <w:r w:rsidRPr="00086A0A">
          <w:rPr>
            <w:rStyle w:val="Hyperlink"/>
            <w:sz w:val="16"/>
          </w:rPr>
          <w:t>a memo he sent to Congress</w:t>
        </w:r>
      </w:hyperlink>
      <w:r w:rsidRPr="00086A0A">
        <w:rPr>
          <w:sz w:val="16"/>
        </w:rPr>
        <w:t xml:space="preserve"> on May 24 to inform it of the emergency declaration, he said </w:t>
      </w:r>
      <w:r w:rsidRPr="00086A0A">
        <w:rPr>
          <w:rStyle w:val="StyleUnderline"/>
        </w:rPr>
        <w:t>that the Houthis, the Yemeni rebel group, were an “Iran-supported force increasingly contributing to the Iranian regime’s efforts to destabilize the Arabian Peninsula.”</w:t>
      </w:r>
    </w:p>
    <w:p w:rsidR="00C52514" w:rsidRDefault="00C52514" w:rsidP="00C52514">
      <w:pPr>
        <w:pStyle w:val="Heading3"/>
      </w:pPr>
      <w:proofErr w:type="spellStart"/>
      <w:r>
        <w:t>Heg</w:t>
      </w:r>
      <w:proofErr w:type="spellEnd"/>
      <w:r>
        <w:t>---Turns Soft Power</w:t>
      </w:r>
    </w:p>
    <w:p w:rsidR="00C52514" w:rsidRDefault="00C52514" w:rsidP="00C52514">
      <w:pPr>
        <w:pStyle w:val="Heading4"/>
      </w:pPr>
      <w:bookmarkStart w:id="4" w:name="_Hlk12396025"/>
      <w:bookmarkStart w:id="5" w:name="_GoBack"/>
      <w:r>
        <w:t>US soft power is inevitable but fails---countries always default to hard power – empirics</w:t>
      </w:r>
    </w:p>
    <w:p w:rsidR="00C52514" w:rsidRPr="000C09F4" w:rsidRDefault="00C52514" w:rsidP="00C52514">
      <w:r>
        <w:t xml:space="preserve">Alistair </w:t>
      </w:r>
      <w:r w:rsidRPr="00EA443B">
        <w:rPr>
          <w:rStyle w:val="Style13ptBold"/>
        </w:rPr>
        <w:t>Burnett, 15</w:t>
      </w:r>
      <w:r>
        <w:t>, 1-8-2015, editor of The World Tonight, a BBC News program, "China, Russia and the US Juggle Soft and Hard Power", [https://yaleglobal.yale.edu/content/china-russia-and-us-juggle-soft-and-hard-power], AVD</w:t>
      </w:r>
    </w:p>
    <w:p w:rsidR="00C52514" w:rsidRPr="00D75ECC" w:rsidRDefault="00C52514" w:rsidP="00C52514">
      <w:pPr>
        <w:rPr>
          <w:sz w:val="16"/>
        </w:rPr>
      </w:pPr>
      <w:r w:rsidRPr="00D75ECC">
        <w:rPr>
          <w:sz w:val="16"/>
        </w:rPr>
        <w:t xml:space="preserve">LONDON: </w:t>
      </w:r>
      <w:r w:rsidRPr="000C09F4">
        <w:rPr>
          <w:rStyle w:val="StyleUnderline"/>
        </w:rPr>
        <w:t>This year has seen marked resurgence in the use of hard power by states</w:t>
      </w:r>
      <w:r w:rsidRPr="00D75ECC">
        <w:rPr>
          <w:sz w:val="16"/>
        </w:rPr>
        <w:t xml:space="preserve"> in pursuit of national interests. </w:t>
      </w:r>
      <w:r w:rsidRPr="000C09F4">
        <w:rPr>
          <w:rStyle w:val="StyleUnderline"/>
        </w:rPr>
        <w:t>The US return to</w:t>
      </w:r>
      <w:r w:rsidRPr="00D75ECC">
        <w:rPr>
          <w:sz w:val="16"/>
        </w:rPr>
        <w:t xml:space="preserve"> military action in </w:t>
      </w:r>
      <w:r w:rsidRPr="00A977D2">
        <w:rPr>
          <w:rStyle w:val="StyleUnderline"/>
          <w:highlight w:val="cyan"/>
        </w:rPr>
        <w:t>Iraq</w:t>
      </w:r>
      <w:r w:rsidRPr="000C09F4">
        <w:rPr>
          <w:rStyle w:val="StyleUnderline"/>
        </w:rPr>
        <w:t xml:space="preserve"> and</w:t>
      </w:r>
      <w:r w:rsidRPr="00D75ECC">
        <w:rPr>
          <w:sz w:val="16"/>
        </w:rPr>
        <w:t xml:space="preserve"> direct intervention in </w:t>
      </w:r>
      <w:r w:rsidRPr="000C09F4">
        <w:rPr>
          <w:rStyle w:val="StyleUnderline"/>
        </w:rPr>
        <w:t xml:space="preserve">Syria, Russia’s annexation of </w:t>
      </w:r>
      <w:r w:rsidRPr="00A977D2">
        <w:rPr>
          <w:rStyle w:val="StyleUnderline"/>
          <w:highlight w:val="cyan"/>
        </w:rPr>
        <w:t>Crimea</w:t>
      </w:r>
      <w:r w:rsidRPr="000C09F4">
        <w:rPr>
          <w:rStyle w:val="StyleUnderline"/>
        </w:rPr>
        <w:t xml:space="preserve"> and</w:t>
      </w:r>
      <w:r w:rsidRPr="00D75ECC">
        <w:rPr>
          <w:sz w:val="16"/>
        </w:rPr>
        <w:t xml:space="preserve"> destabilization of eastern Ukraine and </w:t>
      </w:r>
      <w:r w:rsidRPr="00A977D2">
        <w:rPr>
          <w:rStyle w:val="StyleUnderline"/>
          <w:highlight w:val="cyan"/>
        </w:rPr>
        <w:t>China’s assertion of its territorial claims</w:t>
      </w:r>
      <w:r w:rsidRPr="00D75ECC">
        <w:rPr>
          <w:sz w:val="16"/>
        </w:rPr>
        <w:t xml:space="preserve"> in the East and South China seas </w:t>
      </w:r>
      <w:r w:rsidRPr="00A977D2">
        <w:rPr>
          <w:rStyle w:val="StyleUnderline"/>
          <w:highlight w:val="cyan"/>
        </w:rPr>
        <w:t>are just three examples of</w:t>
      </w:r>
      <w:r w:rsidRPr="000C09F4">
        <w:rPr>
          <w:rStyle w:val="StyleUnderline"/>
        </w:rPr>
        <w:t xml:space="preserve"> major powers </w:t>
      </w:r>
      <w:r w:rsidRPr="00A977D2">
        <w:rPr>
          <w:rStyle w:val="Emphasis"/>
          <w:highlight w:val="cyan"/>
        </w:rPr>
        <w:t>turning to force</w:t>
      </w:r>
      <w:r w:rsidRPr="000C09F4">
        <w:rPr>
          <w:rStyle w:val="StyleUnderline"/>
        </w:rPr>
        <w:t xml:space="preserve"> and coercion to achieve strategic aims</w:t>
      </w:r>
      <w:r w:rsidRPr="00D75ECC">
        <w:rPr>
          <w:sz w:val="16"/>
        </w:rPr>
        <w:t xml:space="preserve">. Yet, </w:t>
      </w:r>
      <w:r w:rsidRPr="00A977D2">
        <w:rPr>
          <w:rStyle w:val="StyleUnderline"/>
          <w:highlight w:val="cyan"/>
        </w:rPr>
        <w:t>not</w:t>
      </w:r>
      <w:r w:rsidRPr="000C09F4">
        <w:rPr>
          <w:rStyle w:val="StyleUnderline"/>
        </w:rPr>
        <w:t xml:space="preserve"> so long ago, talk in </w:t>
      </w:r>
      <w:r w:rsidRPr="00A977D2">
        <w:rPr>
          <w:rStyle w:val="StyleUnderline"/>
          <w:highlight w:val="cyan"/>
        </w:rPr>
        <w:t>diplomatic</w:t>
      </w:r>
      <w:r w:rsidRPr="00D75ECC">
        <w:rPr>
          <w:sz w:val="16"/>
        </w:rPr>
        <w:t xml:space="preserve">, academic and journalistic </w:t>
      </w:r>
      <w:r w:rsidRPr="000C09F4">
        <w:rPr>
          <w:rStyle w:val="StyleUnderline"/>
        </w:rPr>
        <w:t>circles focused on</w:t>
      </w:r>
      <w:r w:rsidRPr="00D75ECC">
        <w:rPr>
          <w:sz w:val="16"/>
        </w:rPr>
        <w:t xml:space="preserve"> the growing importance of </w:t>
      </w:r>
      <w:r w:rsidRPr="000C09F4">
        <w:rPr>
          <w:rStyle w:val="StyleUnderline"/>
        </w:rPr>
        <w:t>soft power</w:t>
      </w:r>
      <w:r w:rsidRPr="00D75ECC">
        <w:rPr>
          <w:sz w:val="16"/>
        </w:rPr>
        <w:t xml:space="preserve"> in international relations. In recent years, </w:t>
      </w:r>
      <w:r w:rsidRPr="000C09F4">
        <w:rPr>
          <w:rStyle w:val="StyleUnderline"/>
        </w:rPr>
        <w:t>governments consider how to boost soft power, investing heavily</w:t>
      </w:r>
      <w:r w:rsidRPr="00D75ECC">
        <w:rPr>
          <w:sz w:val="16"/>
        </w:rPr>
        <w:t xml:space="preserve"> in tools like international broadcasting and cultural institutes </w:t>
      </w:r>
      <w:r w:rsidRPr="000C09F4">
        <w:rPr>
          <w:rStyle w:val="StyleUnderline"/>
        </w:rPr>
        <w:t>to win friends abroad</w:t>
      </w:r>
      <w:r w:rsidRPr="00D75ECC">
        <w:rPr>
          <w:sz w:val="16"/>
        </w:rPr>
        <w:t xml:space="preserve">. China has spent billions expanding China Central TV’s broadcasts in English and other languages and opening 450 Confucius Institutes around the world teaching Chinese language and culture. It has even invested in trying to create global pop star </w:t>
      </w:r>
      <w:proofErr w:type="spellStart"/>
      <w:r w:rsidRPr="00D75ECC">
        <w:rPr>
          <w:sz w:val="16"/>
        </w:rPr>
        <w:t>Jia</w:t>
      </w:r>
      <w:proofErr w:type="spellEnd"/>
      <w:r w:rsidRPr="00D75ECC">
        <w:rPr>
          <w:sz w:val="16"/>
        </w:rPr>
        <w:t xml:space="preserve"> </w:t>
      </w:r>
      <w:proofErr w:type="spellStart"/>
      <w:r w:rsidRPr="00D75ECC">
        <w:rPr>
          <w:sz w:val="16"/>
        </w:rPr>
        <w:t>Ruhan</w:t>
      </w:r>
      <w:proofErr w:type="spellEnd"/>
      <w:r w:rsidRPr="00D75ECC">
        <w:rPr>
          <w:sz w:val="16"/>
        </w:rPr>
        <w:t xml:space="preserve">. Russia has expanded its international TV news station, RT. The US continues to fund international broadcasting started during the Cold War. These are all efforts to influence the views of people in other countries, winning them over to a way of thinking so they will pressure their governments – even in authoritarian states – to fall into line with new policies. </w:t>
      </w:r>
      <w:r w:rsidRPr="000C09F4">
        <w:rPr>
          <w:rStyle w:val="StyleUnderline"/>
        </w:rPr>
        <w:t>The US is considered the world leader in soft</w:t>
      </w:r>
      <w:r w:rsidRPr="00D75ECC">
        <w:rPr>
          <w:sz w:val="16"/>
        </w:rPr>
        <w:t xml:space="preserve"> and hard </w:t>
      </w:r>
      <w:r w:rsidRPr="000C09F4">
        <w:rPr>
          <w:rStyle w:val="StyleUnderline"/>
        </w:rPr>
        <w:t>power, and there’s no doubt American culture is attractive to many</w:t>
      </w:r>
      <w:r w:rsidRPr="00D75ECC">
        <w:rPr>
          <w:sz w:val="16"/>
        </w:rPr>
        <w:t xml:space="preserve"> around the world – consider the numbers wanting to migrate there and who wear baseball caps, eat American-style fast food, listen to American music and watch Hollywood movies. </w:t>
      </w:r>
      <w:r w:rsidRPr="000C09F4">
        <w:rPr>
          <w:rStyle w:val="StyleUnderline"/>
        </w:rPr>
        <w:t xml:space="preserve">Much of the global attractiveness of the US has </w:t>
      </w:r>
      <w:r w:rsidRPr="000C09F4">
        <w:rPr>
          <w:rStyle w:val="Emphasis"/>
        </w:rPr>
        <w:t>little to do with its government</w:t>
      </w:r>
      <w:r w:rsidRPr="000C09F4">
        <w:rPr>
          <w:rStyle w:val="StyleUnderline"/>
        </w:rPr>
        <w:t>, and photographs of anti-American protesters in</w:t>
      </w:r>
      <w:r w:rsidRPr="00D75ECC">
        <w:rPr>
          <w:sz w:val="16"/>
        </w:rPr>
        <w:t xml:space="preserve"> the Middle East in </w:t>
      </w:r>
      <w:r w:rsidRPr="000C09F4">
        <w:rPr>
          <w:rStyle w:val="StyleUnderline"/>
        </w:rPr>
        <w:t>jeans</w:t>
      </w:r>
      <w:r w:rsidRPr="00D75ECC">
        <w:rPr>
          <w:sz w:val="16"/>
        </w:rPr>
        <w:t xml:space="preserve"> and T-shirts </w:t>
      </w:r>
      <w:r w:rsidRPr="000C09F4">
        <w:rPr>
          <w:rStyle w:val="StyleUnderline"/>
        </w:rPr>
        <w:t xml:space="preserve">demonstrate how it’s possible to </w:t>
      </w:r>
      <w:r w:rsidRPr="000C09F4">
        <w:rPr>
          <w:rStyle w:val="Emphasis"/>
        </w:rPr>
        <w:t>like American culture</w:t>
      </w:r>
      <w:r w:rsidRPr="000C09F4">
        <w:rPr>
          <w:rStyle w:val="StyleUnderline"/>
        </w:rPr>
        <w:t xml:space="preserve"> and </w:t>
      </w:r>
      <w:r w:rsidRPr="000C09F4">
        <w:rPr>
          <w:rStyle w:val="Emphasis"/>
        </w:rPr>
        <w:t>dislike Washington’s policies</w:t>
      </w:r>
      <w:r w:rsidRPr="00D75ECC">
        <w:rPr>
          <w:sz w:val="16"/>
        </w:rPr>
        <w:t xml:space="preserve">. But while the US has accumulated a lot of this soft power without having to spend a cent, relying instead on the sheer attractiveness of American society, the government still takes steps to manipulate attitudes. One little publicized effort is how the Pentagon influences its on-screen image through its film liaison office which can save Hollywood producers millions in special effects by providing hardware and personnel on approved scripts. But do </w:t>
      </w:r>
      <w:r w:rsidRPr="000C09F4">
        <w:rPr>
          <w:rStyle w:val="StyleUnderline"/>
        </w:rPr>
        <w:t>events of the past year suggest that in a world where the global balance of power is shifting</w:t>
      </w:r>
      <w:r w:rsidRPr="00D75ECC">
        <w:rPr>
          <w:sz w:val="16"/>
        </w:rPr>
        <w:t xml:space="preserve"> and countries really want their own way, </w:t>
      </w:r>
      <w:r w:rsidRPr="000C09F4">
        <w:rPr>
          <w:rStyle w:val="StyleUnderline"/>
        </w:rPr>
        <w:t>they turn to</w:t>
      </w:r>
      <w:r w:rsidRPr="00D75ECC">
        <w:rPr>
          <w:sz w:val="16"/>
        </w:rPr>
        <w:t xml:space="preserve"> old-fashioned </w:t>
      </w:r>
      <w:r w:rsidRPr="000C09F4">
        <w:rPr>
          <w:rStyle w:val="StyleUnderline"/>
        </w:rPr>
        <w:t>hard power</w:t>
      </w:r>
      <w:r w:rsidRPr="00D75ECC">
        <w:rPr>
          <w:sz w:val="16"/>
        </w:rPr>
        <w:t xml:space="preserve">? Harvard Professor Joe Nye who coined the term “soft power” argues it is not a binary choice. He developed on his original definition of power by identifying a third way states could convince others to do what they wanted – with “smart power” – basically wielding a mix of hard and soft power. Looking at how </w:t>
      </w:r>
      <w:r w:rsidRPr="000C09F4">
        <w:rPr>
          <w:rStyle w:val="StyleUnderline"/>
        </w:rPr>
        <w:t>the United States, Russia and China</w:t>
      </w:r>
      <w:r w:rsidRPr="00D75ECC">
        <w:rPr>
          <w:sz w:val="16"/>
        </w:rPr>
        <w:t xml:space="preserve"> have conducted themselves through this lens shows all three </w:t>
      </w:r>
      <w:r w:rsidRPr="000C09F4">
        <w:rPr>
          <w:rStyle w:val="StyleUnderline"/>
        </w:rPr>
        <w:t>are trying</w:t>
      </w:r>
      <w:r w:rsidRPr="00D75ECC">
        <w:rPr>
          <w:sz w:val="16"/>
        </w:rPr>
        <w:t xml:space="preserve"> – with varying levels of success – </w:t>
      </w:r>
      <w:r w:rsidRPr="000C09F4">
        <w:rPr>
          <w:rStyle w:val="StyleUnderline"/>
        </w:rPr>
        <w:t>to use smart power</w:t>
      </w:r>
      <w:r w:rsidRPr="00D75ECC">
        <w:rPr>
          <w:sz w:val="16"/>
        </w:rPr>
        <w:t xml:space="preserve">. </w:t>
      </w:r>
      <w:r w:rsidRPr="000C09F4">
        <w:rPr>
          <w:rStyle w:val="StyleUnderline"/>
        </w:rPr>
        <w:t>Before using military force in Iraq and Syria</w:t>
      </w:r>
      <w:r w:rsidRPr="00D75ECC">
        <w:rPr>
          <w:sz w:val="16"/>
        </w:rPr>
        <w:t xml:space="preserve"> against Islamic State, the </w:t>
      </w:r>
      <w:r w:rsidRPr="000C09F4">
        <w:rPr>
          <w:rStyle w:val="StyleUnderline"/>
        </w:rPr>
        <w:t>Obama</w:t>
      </w:r>
      <w:r w:rsidRPr="00D75ECC">
        <w:rPr>
          <w:sz w:val="16"/>
        </w:rPr>
        <w:t xml:space="preserve"> administration </w:t>
      </w:r>
      <w:r w:rsidRPr="000C09F4">
        <w:rPr>
          <w:rStyle w:val="StyleUnderline"/>
        </w:rPr>
        <w:t>utilized soft power to maximize impact of the use of its hard power. Washington was keen that its intervention was not seen as unilateral</w:t>
      </w:r>
      <w:r w:rsidRPr="00D75ECC">
        <w:rPr>
          <w:sz w:val="16"/>
        </w:rPr>
        <w:t xml:space="preserve"> action by aggressive Christian states against Muslims, so it portrayed IS as an enemy of fellow Muslims. Washington also emphasizes it intervenes in Iraq at the invitation of Baghdad and has been successful in building a coalition including leading Sunni Arab states to carry out airstrikes in Syria. So far the campaign has slowed IS down. </w:t>
      </w:r>
      <w:r w:rsidRPr="000C09F4">
        <w:rPr>
          <w:rStyle w:val="StyleUnderline"/>
        </w:rPr>
        <w:t>In Ukraine, Russia’s campaign to take Crimea</w:t>
      </w:r>
      <w:r w:rsidRPr="00D75ECC">
        <w:rPr>
          <w:sz w:val="16"/>
        </w:rPr>
        <w:t xml:space="preserve"> and destabilize the eastern part of the country </w:t>
      </w:r>
      <w:r w:rsidRPr="000C09F4">
        <w:rPr>
          <w:rStyle w:val="StyleUnderline"/>
        </w:rPr>
        <w:t>has been called hybrid warfare because of its mix of diplomacy</w:t>
      </w:r>
      <w:r w:rsidRPr="00D75ECC">
        <w:rPr>
          <w:sz w:val="16"/>
        </w:rPr>
        <w:t xml:space="preserve">, TV and social media propaganda about the threat to Russian speakers from Ukrainian nationalists, and use of irregular and disguised forces designed for ambiguity long enough to achieve Russian objectives. In the case of Crimea, annexed with little fighting, acute observers of Russian policy see this as an effective use of smart power. Stalemate in eastern Ukraine suggests it may be less effective there. </w:t>
      </w:r>
      <w:r w:rsidRPr="000C09F4">
        <w:rPr>
          <w:rStyle w:val="StyleUnderline"/>
        </w:rPr>
        <w:t>Beijing’s attempt to use smart power has met with mixed results</w:t>
      </w:r>
      <w:r w:rsidRPr="00D75ECC">
        <w:rPr>
          <w:sz w:val="16"/>
        </w:rPr>
        <w:t xml:space="preserve">. In the South China Sea, China claims waters also claimed by the Philippines, Vietnam, Malaysia, Brunei and Taiwan. It has spent recent years reassuring neighbors it’s not a threat despite its growing economic and military strength. But, earlier this year, China sent an oil exploration vessel into an area Vietnam also claims leading to clashes between Chinese and Vietnamese ships. Tensions with </w:t>
      </w:r>
      <w:bookmarkEnd w:id="5"/>
      <w:r w:rsidRPr="00D75ECC">
        <w:rPr>
          <w:sz w:val="16"/>
        </w:rPr>
        <w:t xml:space="preserve">the Philippines emerged after Chinese ships tried to block Filipino efforts to resupply a garrison of marines on a disputed atoll. The result was anti-Chinese riots in Vietnam, diplomatic protests by the Philippines, and both countries establishing closer military ties with the United States. </w:t>
      </w:r>
      <w:r w:rsidRPr="00A977D2">
        <w:rPr>
          <w:rStyle w:val="StyleUnderline"/>
          <w:highlight w:val="cyan"/>
        </w:rPr>
        <w:t>The long-term effectiveness of the return to hard power is</w:t>
      </w:r>
      <w:r w:rsidRPr="00D75ECC">
        <w:rPr>
          <w:sz w:val="16"/>
        </w:rPr>
        <w:t xml:space="preserve"> probably </w:t>
      </w:r>
      <w:r w:rsidRPr="00A977D2">
        <w:rPr>
          <w:rStyle w:val="Emphasis"/>
          <w:highlight w:val="cyan"/>
        </w:rPr>
        <w:t>more dependent</w:t>
      </w:r>
      <w:r w:rsidRPr="00A977D2">
        <w:rPr>
          <w:rStyle w:val="StyleUnderline"/>
          <w:highlight w:val="cyan"/>
        </w:rPr>
        <w:t xml:space="preserve"> </w:t>
      </w:r>
      <w:r w:rsidRPr="00331F6F">
        <w:rPr>
          <w:rStyle w:val="StyleUnderline"/>
        </w:rPr>
        <w:t>on the military and</w:t>
      </w:r>
      <w:r w:rsidRPr="000C09F4">
        <w:rPr>
          <w:rStyle w:val="StyleUnderline"/>
        </w:rPr>
        <w:t xml:space="preserve"> economic </w:t>
      </w:r>
      <w:r w:rsidRPr="00A977D2">
        <w:rPr>
          <w:rStyle w:val="StyleUnderline"/>
          <w:highlight w:val="cyan"/>
        </w:rPr>
        <w:t>strength of the United States</w:t>
      </w:r>
      <w:r w:rsidRPr="000C09F4">
        <w:rPr>
          <w:rStyle w:val="StyleUnderline"/>
        </w:rPr>
        <w:t xml:space="preserve">, Russia and China </w:t>
      </w:r>
      <w:r w:rsidRPr="00A977D2">
        <w:rPr>
          <w:rStyle w:val="StyleUnderline"/>
          <w:highlight w:val="cyan"/>
        </w:rPr>
        <w:t xml:space="preserve">than their </w:t>
      </w:r>
      <w:r w:rsidRPr="00A977D2">
        <w:rPr>
          <w:rStyle w:val="Emphasis"/>
          <w:highlight w:val="cyan"/>
        </w:rPr>
        <w:t>international image</w:t>
      </w:r>
      <w:r w:rsidRPr="00D75ECC">
        <w:rPr>
          <w:sz w:val="16"/>
        </w:rPr>
        <w:t xml:space="preserve">. Russia will probably hang on to Crimea because Ukraine is the weaker state and shows no real appetite to get it back. China’s economic preponderance in the South China Sea region means its neighbors, while not rolling over, will probably meet it more than halfway in the resolving the maritime disputes. The US battle with what’s now called IS really goes back to the 2003 Iraq invasion which allowed </w:t>
      </w:r>
      <w:proofErr w:type="spellStart"/>
      <w:r w:rsidRPr="00D75ECC">
        <w:rPr>
          <w:sz w:val="16"/>
        </w:rPr>
        <w:t>jihadis</w:t>
      </w:r>
      <w:proofErr w:type="spellEnd"/>
      <w:r w:rsidRPr="00D75ECC">
        <w:rPr>
          <w:sz w:val="16"/>
        </w:rPr>
        <w:t xml:space="preserve"> to get a foothold in the country by presenting themselves as the resistance to infidel invaders. The extremists extended their power to western Iraq and Syria after 2011 when the Syrian civil war broke out and US troops left Iraq. Ultimately, defeating IS depends on a political solution in Syria and an Iraqi government truly inclusive of Sunnis as well as Shias and Kurds. In all these cases though, soft power is being deployed in subtle ways to attract support by trying to “shape the narrative” by portraying rivals and enemies as acting outside shared global norms and values. The United States claims to defend Muslims from the Islamic extremism; Russia says it defends Russian-speakers from Ukrainian nationalists; and China describes itself as a rising, but peace-loving nation. The success of these attempts depends not just on the language and imagery used by officials, but also on whether the media and other opinion- formers adopt similar language and imagery. </w:t>
      </w:r>
      <w:r w:rsidRPr="000C09F4">
        <w:rPr>
          <w:rStyle w:val="StyleUnderline"/>
        </w:rPr>
        <w:t>Wielding soft</w:t>
      </w:r>
      <w:r w:rsidRPr="00D75ECC">
        <w:rPr>
          <w:sz w:val="16"/>
        </w:rPr>
        <w:t xml:space="preserve"> and smart </w:t>
      </w:r>
      <w:r w:rsidRPr="000C09F4">
        <w:rPr>
          <w:rStyle w:val="StyleUnderline"/>
        </w:rPr>
        <w:t>power is</w:t>
      </w:r>
      <w:r w:rsidRPr="00D75ECC">
        <w:rPr>
          <w:sz w:val="16"/>
        </w:rPr>
        <w:t xml:space="preserve"> also </w:t>
      </w:r>
      <w:r w:rsidRPr="000C09F4">
        <w:rPr>
          <w:rStyle w:val="StyleUnderline"/>
        </w:rPr>
        <w:t>complicated because one country’s attractiveness to another is a result of a complex interplay of what a country has to offer and how the offer is perceived</w:t>
      </w:r>
      <w:r w:rsidRPr="00D75ECC">
        <w:rPr>
          <w:sz w:val="16"/>
        </w:rPr>
        <w:t xml:space="preserve">. For instance, </w:t>
      </w:r>
      <w:r w:rsidRPr="000C09F4">
        <w:rPr>
          <w:rStyle w:val="StyleUnderline"/>
        </w:rPr>
        <w:t>the U</w:t>
      </w:r>
      <w:r w:rsidRPr="00D75ECC">
        <w:rPr>
          <w:sz w:val="16"/>
        </w:rPr>
        <w:t xml:space="preserve">nited </w:t>
      </w:r>
      <w:r w:rsidRPr="000C09F4">
        <w:rPr>
          <w:rStyle w:val="StyleUnderline"/>
        </w:rPr>
        <w:t>S</w:t>
      </w:r>
      <w:r w:rsidRPr="00D75ECC">
        <w:rPr>
          <w:sz w:val="16"/>
        </w:rPr>
        <w:t xml:space="preserve">tates </w:t>
      </w:r>
      <w:r w:rsidRPr="000C09F4">
        <w:rPr>
          <w:rStyle w:val="StyleUnderline"/>
        </w:rPr>
        <w:t>has appeal in a country like Burma, because many</w:t>
      </w:r>
      <w:r w:rsidRPr="00D75ECC">
        <w:rPr>
          <w:sz w:val="16"/>
        </w:rPr>
        <w:t xml:space="preserve"> people there </w:t>
      </w:r>
      <w:r w:rsidRPr="000C09F4">
        <w:rPr>
          <w:rStyle w:val="StyleUnderline"/>
        </w:rPr>
        <w:t>want democratic elections and free speech</w:t>
      </w:r>
      <w:r w:rsidRPr="00D75ECC">
        <w:rPr>
          <w:sz w:val="16"/>
        </w:rPr>
        <w:t xml:space="preserve"> after decades of repression, </w:t>
      </w:r>
      <w:r w:rsidRPr="000C09F4">
        <w:rPr>
          <w:rStyle w:val="StyleUnderline"/>
        </w:rPr>
        <w:t>while many Pakistanis dislike the United States</w:t>
      </w:r>
      <w:r w:rsidRPr="00D75ECC">
        <w:rPr>
          <w:sz w:val="16"/>
        </w:rPr>
        <w:t xml:space="preserve">, regarding it as a country that doesn’t respect their sovereignty while also </w:t>
      </w:r>
      <w:r w:rsidRPr="000C09F4">
        <w:rPr>
          <w:rStyle w:val="StyleUnderline"/>
        </w:rPr>
        <w:t>killing many of citizens</w:t>
      </w:r>
      <w:r w:rsidRPr="00D75ECC">
        <w:rPr>
          <w:sz w:val="16"/>
        </w:rPr>
        <w:t xml:space="preserve"> in its anti-terror operations. </w:t>
      </w:r>
      <w:r w:rsidRPr="000C09F4">
        <w:rPr>
          <w:rStyle w:val="StyleUnderline"/>
        </w:rPr>
        <w:t>The increasing use of hard power is partly a result of the changing global balance as other countries take advantage of the relative decline of the</w:t>
      </w:r>
      <w:r w:rsidRPr="00DC46A6">
        <w:rPr>
          <w:rStyle w:val="StyleUnderline"/>
        </w:rPr>
        <w:t xml:space="preserve"> </w:t>
      </w:r>
      <w:r w:rsidRPr="00DC46A6">
        <w:rPr>
          <w:rStyle w:val="Emphasis"/>
        </w:rPr>
        <w:t>U</w:t>
      </w:r>
      <w:r w:rsidRPr="00D75ECC">
        <w:rPr>
          <w:sz w:val="16"/>
        </w:rPr>
        <w:t xml:space="preserve">nited </w:t>
      </w:r>
      <w:r w:rsidRPr="00DC46A6">
        <w:rPr>
          <w:rStyle w:val="Emphasis"/>
        </w:rPr>
        <w:t>S</w:t>
      </w:r>
      <w:r w:rsidRPr="00D75ECC">
        <w:rPr>
          <w:sz w:val="16"/>
        </w:rPr>
        <w:t xml:space="preserve">tates to assert their interests. </w:t>
      </w:r>
      <w:r w:rsidRPr="000C09F4">
        <w:rPr>
          <w:rStyle w:val="StyleUnderline"/>
        </w:rPr>
        <w:t xml:space="preserve">But the </w:t>
      </w:r>
      <w:r w:rsidRPr="00A977D2">
        <w:rPr>
          <w:rStyle w:val="StyleUnderline"/>
          <w:highlight w:val="cyan"/>
        </w:rPr>
        <w:t>difficulties and uncertainties surrounding</w:t>
      </w:r>
      <w:r w:rsidRPr="000C09F4">
        <w:rPr>
          <w:rStyle w:val="StyleUnderline"/>
        </w:rPr>
        <w:t xml:space="preserve"> how to</w:t>
      </w:r>
      <w:r w:rsidRPr="00D75ECC">
        <w:rPr>
          <w:sz w:val="16"/>
        </w:rPr>
        <w:t xml:space="preserve"> best </w:t>
      </w:r>
      <w:r w:rsidRPr="000C09F4">
        <w:rPr>
          <w:rStyle w:val="StyleUnderline"/>
        </w:rPr>
        <w:t xml:space="preserve">wield </w:t>
      </w:r>
      <w:r w:rsidRPr="00A977D2">
        <w:rPr>
          <w:rStyle w:val="StyleUnderline"/>
          <w:highlight w:val="cyan"/>
        </w:rPr>
        <w:t>soft power</w:t>
      </w:r>
      <w:r w:rsidRPr="00D75ECC">
        <w:rPr>
          <w:sz w:val="16"/>
        </w:rPr>
        <w:t xml:space="preserve"> and measure its effectiveness also </w:t>
      </w:r>
      <w:r w:rsidRPr="00A977D2">
        <w:rPr>
          <w:rStyle w:val="StyleUnderline"/>
          <w:highlight w:val="cyan"/>
        </w:rPr>
        <w:t>explain why leaders are still attracted to</w:t>
      </w:r>
      <w:r w:rsidRPr="000C09F4">
        <w:rPr>
          <w:rStyle w:val="StyleUnderline"/>
        </w:rPr>
        <w:t xml:space="preserve"> using </w:t>
      </w:r>
      <w:r w:rsidRPr="000C09F4">
        <w:rPr>
          <w:rStyle w:val="Emphasis"/>
        </w:rPr>
        <w:t xml:space="preserve">familiar </w:t>
      </w:r>
      <w:r w:rsidRPr="00A977D2">
        <w:rPr>
          <w:rStyle w:val="Emphasis"/>
          <w:highlight w:val="cyan"/>
        </w:rPr>
        <w:t>hard-power methods</w:t>
      </w:r>
      <w:r w:rsidRPr="00A977D2">
        <w:rPr>
          <w:rStyle w:val="StyleUnderline"/>
          <w:highlight w:val="cyan"/>
        </w:rPr>
        <w:t>,</w:t>
      </w:r>
      <w:r w:rsidRPr="000C09F4">
        <w:rPr>
          <w:rStyle w:val="StyleUnderline"/>
        </w:rPr>
        <w:t xml:space="preserve"> be they airstrikes or economic sanctions</w:t>
      </w:r>
      <w:r w:rsidRPr="00D75ECC">
        <w:rPr>
          <w:sz w:val="16"/>
        </w:rPr>
        <w:t>.</w:t>
      </w:r>
    </w:p>
    <w:p w:rsidR="00C52514" w:rsidRDefault="00C52514" w:rsidP="00C52514">
      <w:pPr>
        <w:pStyle w:val="Heading4"/>
      </w:pPr>
      <w:r>
        <w:t xml:space="preserve">Hard power’s key to soft power---provides the </w:t>
      </w:r>
      <w:r w:rsidRPr="00DE5035">
        <w:rPr>
          <w:i/>
          <w:u w:val="single"/>
        </w:rPr>
        <w:t>legitimacy</w:t>
      </w:r>
      <w:r>
        <w:t xml:space="preserve"> to back up diplomatic commitments</w:t>
      </w:r>
    </w:p>
    <w:p w:rsidR="00C52514" w:rsidRDefault="00C52514" w:rsidP="00C52514">
      <w:r>
        <w:t xml:space="preserve">Kim </w:t>
      </w:r>
      <w:r w:rsidRPr="00B557F9">
        <w:rPr>
          <w:rStyle w:val="Style13ptBold"/>
        </w:rPr>
        <w:t>Holmes, 9</w:t>
      </w:r>
      <w:r w:rsidRPr="00B557F9">
        <w:t>, 6-</w:t>
      </w:r>
      <w:r>
        <w:t>1-2009, Ph.D., Distinguished Fellow at The Heritage Foundation, assistant secretary of state under Bush, "Sustaining American Leadership with Military Power", [https://www.heritage.org/defense/report/sustaining-american-leadership-military-power], AVD</w:t>
      </w:r>
    </w:p>
    <w:p w:rsidR="00C52514" w:rsidRPr="00D75ECC" w:rsidRDefault="00C52514" w:rsidP="00C52514">
      <w:pPr>
        <w:rPr>
          <w:sz w:val="16"/>
        </w:rPr>
      </w:pPr>
      <w:r w:rsidRPr="00D75ECC">
        <w:rPr>
          <w:sz w:val="16"/>
        </w:rPr>
        <w:t xml:space="preserve">The Importance of Sustaining Military Power </w:t>
      </w:r>
      <w:r w:rsidRPr="00C37C56">
        <w:rPr>
          <w:rStyle w:val="StyleUnderline"/>
        </w:rPr>
        <w:t xml:space="preserve">The </w:t>
      </w:r>
      <w:r w:rsidRPr="00A977D2">
        <w:rPr>
          <w:rStyle w:val="StyleUnderline"/>
          <w:highlight w:val="cyan"/>
        </w:rPr>
        <w:t xml:space="preserve">consequences of hard-power atrophy will be a </w:t>
      </w:r>
      <w:r w:rsidRPr="00A977D2">
        <w:rPr>
          <w:rStyle w:val="Emphasis"/>
          <w:highlight w:val="cyan"/>
        </w:rPr>
        <w:t>direct deterioration</w:t>
      </w:r>
      <w:r w:rsidRPr="00A977D2">
        <w:rPr>
          <w:rStyle w:val="StyleUnderline"/>
          <w:highlight w:val="cyan"/>
        </w:rPr>
        <w:t xml:space="preserve"> of America's </w:t>
      </w:r>
      <w:r w:rsidRPr="00A977D2">
        <w:rPr>
          <w:rStyle w:val="Emphasis"/>
          <w:highlight w:val="cyan"/>
        </w:rPr>
        <w:t>diplomatic clout</w:t>
      </w:r>
      <w:r w:rsidRPr="00D75ECC">
        <w:rPr>
          <w:sz w:val="16"/>
        </w:rPr>
        <w:t xml:space="preserve">. </w:t>
      </w:r>
      <w:r w:rsidRPr="00C37C56">
        <w:rPr>
          <w:rStyle w:val="StyleUnderline"/>
        </w:rPr>
        <w:t>This is already on display</w:t>
      </w:r>
      <w:r w:rsidRPr="00D75ECC">
        <w:rPr>
          <w:sz w:val="16"/>
        </w:rPr>
        <w:t xml:space="preserve"> in the western Pacific Ocean, </w:t>
      </w:r>
      <w:r w:rsidRPr="00C37C56">
        <w:rPr>
          <w:rStyle w:val="StyleUnderline"/>
        </w:rPr>
        <w:t>where America's ability to hedge against</w:t>
      </w:r>
      <w:r w:rsidRPr="00D75ECC">
        <w:rPr>
          <w:sz w:val="16"/>
        </w:rPr>
        <w:t xml:space="preserve"> the growing ambitions of </w:t>
      </w:r>
      <w:r w:rsidRPr="00C37C56">
        <w:rPr>
          <w:rStyle w:val="StyleUnderline"/>
        </w:rPr>
        <w:t>a rising China is being called into question by</w:t>
      </w:r>
      <w:r w:rsidRPr="00D75ECC">
        <w:rPr>
          <w:sz w:val="16"/>
        </w:rPr>
        <w:t xml:space="preserve"> some of our key Asian </w:t>
      </w:r>
      <w:r w:rsidRPr="00C37C56">
        <w:rPr>
          <w:rStyle w:val="StyleUnderline"/>
        </w:rPr>
        <w:t>allies</w:t>
      </w:r>
      <w:r w:rsidRPr="00D75ECC">
        <w:rPr>
          <w:sz w:val="16"/>
        </w:rPr>
        <w:t xml:space="preserve">. Recently, </w:t>
      </w:r>
      <w:r w:rsidRPr="00C37C56">
        <w:rPr>
          <w:rStyle w:val="StyleUnderline"/>
        </w:rPr>
        <w:t>Australia</w:t>
      </w:r>
      <w:r w:rsidRPr="00D75ECC">
        <w:rPr>
          <w:sz w:val="16"/>
        </w:rPr>
        <w:t xml:space="preserve"> released a defense White Paper that </w:t>
      </w:r>
      <w:r w:rsidRPr="00C37C56">
        <w:rPr>
          <w:rStyle w:val="StyleUnderline"/>
        </w:rPr>
        <w:t>is concerned</w:t>
      </w:r>
      <w:r w:rsidRPr="00D75ECC">
        <w:rPr>
          <w:sz w:val="16"/>
        </w:rPr>
        <w:t xml:space="preserve"> primarily </w:t>
      </w:r>
      <w:r w:rsidRPr="00C37C56">
        <w:rPr>
          <w:rStyle w:val="StyleUnderline"/>
        </w:rPr>
        <w:t>with the potential decline of U.S. military primacy and the implications</w:t>
      </w:r>
      <w:r w:rsidRPr="00D75ECC">
        <w:rPr>
          <w:sz w:val="16"/>
        </w:rPr>
        <w:t xml:space="preserve"> that this </w:t>
      </w:r>
      <w:r w:rsidRPr="00C37C56">
        <w:rPr>
          <w:rStyle w:val="StyleUnderline"/>
        </w:rPr>
        <w:t>decline would have for</w:t>
      </w:r>
      <w:r w:rsidRPr="00D75ECC">
        <w:rPr>
          <w:sz w:val="16"/>
        </w:rPr>
        <w:t xml:space="preserve"> Australian </w:t>
      </w:r>
      <w:r w:rsidRPr="00C37C56">
        <w:rPr>
          <w:rStyle w:val="StyleUnderline"/>
        </w:rPr>
        <w:t>security and stability in the Asia-Pacific</w:t>
      </w:r>
      <w:r w:rsidRPr="00D75ECC">
        <w:rPr>
          <w:sz w:val="16"/>
        </w:rPr>
        <w:t xml:space="preserve">. These developments are anything but reassuring. </w:t>
      </w:r>
      <w:r w:rsidRPr="00A977D2">
        <w:rPr>
          <w:rStyle w:val="StyleUnderline"/>
          <w:highlight w:val="cyan"/>
        </w:rPr>
        <w:t xml:space="preserve">The ability of the United States to </w:t>
      </w:r>
      <w:r w:rsidRPr="00A977D2">
        <w:rPr>
          <w:rStyle w:val="Emphasis"/>
          <w:highlight w:val="cyan"/>
        </w:rPr>
        <w:t xml:space="preserve">reassure </w:t>
      </w:r>
      <w:r w:rsidRPr="00D61349">
        <w:rPr>
          <w:rStyle w:val="Emphasis"/>
        </w:rPr>
        <w:t>friends</w:t>
      </w:r>
      <w:r w:rsidRPr="00A977D2">
        <w:rPr>
          <w:rStyle w:val="StyleUnderline"/>
          <w:highlight w:val="cyan"/>
        </w:rPr>
        <w:t xml:space="preserve">, </w:t>
      </w:r>
      <w:r w:rsidRPr="00A977D2">
        <w:rPr>
          <w:rStyle w:val="Emphasis"/>
          <w:highlight w:val="cyan"/>
        </w:rPr>
        <w:t xml:space="preserve">deter </w:t>
      </w:r>
      <w:r w:rsidRPr="00D61349">
        <w:rPr>
          <w:rStyle w:val="Emphasis"/>
        </w:rPr>
        <w:t>competitors</w:t>
      </w:r>
      <w:r w:rsidRPr="00A977D2">
        <w:rPr>
          <w:rStyle w:val="StyleUnderline"/>
          <w:highlight w:val="cyan"/>
        </w:rPr>
        <w:t xml:space="preserve">, </w:t>
      </w:r>
      <w:r w:rsidRPr="00A977D2">
        <w:rPr>
          <w:rStyle w:val="Emphasis"/>
          <w:highlight w:val="cyan"/>
        </w:rPr>
        <w:t xml:space="preserve">coerce </w:t>
      </w:r>
      <w:r w:rsidRPr="00D61349">
        <w:rPr>
          <w:rStyle w:val="Emphasis"/>
        </w:rPr>
        <w:t>belligerent states</w:t>
      </w:r>
      <w:r w:rsidRPr="00A977D2">
        <w:rPr>
          <w:rStyle w:val="StyleUnderline"/>
          <w:highlight w:val="cyan"/>
        </w:rPr>
        <w:t xml:space="preserve">, and </w:t>
      </w:r>
      <w:r w:rsidRPr="00A977D2">
        <w:rPr>
          <w:rStyle w:val="Emphasis"/>
          <w:highlight w:val="cyan"/>
        </w:rPr>
        <w:t>defeat enemies</w:t>
      </w:r>
      <w:r w:rsidRPr="00A977D2">
        <w:rPr>
          <w:rStyle w:val="StyleUnderline"/>
          <w:highlight w:val="cyan"/>
        </w:rPr>
        <w:t xml:space="preserve"> does not rest on </w:t>
      </w:r>
      <w:r w:rsidRPr="00D61349">
        <w:rPr>
          <w:rStyle w:val="StyleUnderline"/>
        </w:rPr>
        <w:t>the strength of our</w:t>
      </w:r>
      <w:r w:rsidRPr="00D61349">
        <w:rPr>
          <w:sz w:val="16"/>
        </w:rPr>
        <w:t xml:space="preserve"> political</w:t>
      </w:r>
      <w:r w:rsidRPr="00D75ECC">
        <w:rPr>
          <w:sz w:val="16"/>
        </w:rPr>
        <w:t xml:space="preserve"> leaders' </w:t>
      </w:r>
      <w:r w:rsidRPr="00C37C56">
        <w:rPr>
          <w:rStyle w:val="StyleUnderline"/>
        </w:rPr>
        <w:t xml:space="preserve">commitment to </w:t>
      </w:r>
      <w:r w:rsidRPr="00A977D2">
        <w:rPr>
          <w:rStyle w:val="StyleUnderline"/>
          <w:highlight w:val="cyan"/>
        </w:rPr>
        <w:t>diplomacy; it rests on</w:t>
      </w:r>
      <w:r w:rsidRPr="00C37C56">
        <w:rPr>
          <w:rStyle w:val="StyleUnderline"/>
        </w:rPr>
        <w:t xml:space="preserve"> the </w:t>
      </w:r>
      <w:r w:rsidRPr="00C37C56">
        <w:rPr>
          <w:rStyle w:val="Emphasis"/>
        </w:rPr>
        <w:t xml:space="preserve">foundation of a powerful </w:t>
      </w:r>
      <w:r w:rsidRPr="00A977D2">
        <w:rPr>
          <w:rStyle w:val="Emphasis"/>
          <w:highlight w:val="cyan"/>
        </w:rPr>
        <w:t>military</w:t>
      </w:r>
      <w:r w:rsidRPr="00D75ECC">
        <w:rPr>
          <w:sz w:val="16"/>
        </w:rPr>
        <w:t xml:space="preserve">. </w:t>
      </w:r>
      <w:r w:rsidRPr="00C37C56">
        <w:rPr>
          <w:rStyle w:val="StyleUnderline"/>
        </w:rPr>
        <w:t xml:space="preserve">Only by retaining a "big stick" can the </w:t>
      </w:r>
      <w:r w:rsidRPr="00C37C56">
        <w:rPr>
          <w:rStyle w:val="Emphasis"/>
        </w:rPr>
        <w:t>U</w:t>
      </w:r>
      <w:r w:rsidRPr="00D75ECC">
        <w:rPr>
          <w:sz w:val="16"/>
        </w:rPr>
        <w:t xml:space="preserve">nited </w:t>
      </w:r>
      <w:r w:rsidRPr="00C37C56">
        <w:rPr>
          <w:rStyle w:val="Emphasis"/>
        </w:rPr>
        <w:t>S</w:t>
      </w:r>
      <w:r w:rsidRPr="00D75ECC">
        <w:rPr>
          <w:sz w:val="16"/>
        </w:rPr>
        <w:t xml:space="preserve">tates </w:t>
      </w:r>
      <w:r w:rsidRPr="00C37C56">
        <w:rPr>
          <w:rStyle w:val="StyleUnderline"/>
        </w:rPr>
        <w:t xml:space="preserve">succeed in advancing its </w:t>
      </w:r>
      <w:r w:rsidRPr="00C37C56">
        <w:rPr>
          <w:rStyle w:val="Emphasis"/>
        </w:rPr>
        <w:t>diplomatic priorities</w:t>
      </w:r>
      <w:r w:rsidRPr="00C37C56">
        <w:rPr>
          <w:rStyle w:val="StyleUnderline"/>
        </w:rPr>
        <w:t xml:space="preserve">. </w:t>
      </w:r>
      <w:r w:rsidRPr="00A977D2">
        <w:rPr>
          <w:rStyle w:val="StyleUnderline"/>
          <w:highlight w:val="cyan"/>
        </w:rPr>
        <w:t>Only</w:t>
      </w:r>
      <w:r w:rsidRPr="00C37C56">
        <w:rPr>
          <w:rStyle w:val="StyleUnderline"/>
        </w:rPr>
        <w:t xml:space="preserve"> by building a full-spectrum military </w:t>
      </w:r>
      <w:r w:rsidRPr="00A977D2">
        <w:rPr>
          <w:rStyle w:val="StyleUnderline"/>
          <w:highlight w:val="cyan"/>
        </w:rPr>
        <w:t>force can America reassure</w:t>
      </w:r>
      <w:r w:rsidRPr="00C37C56">
        <w:rPr>
          <w:rStyle w:val="StyleUnderline"/>
        </w:rPr>
        <w:t xml:space="preserve"> its many friends and </w:t>
      </w:r>
      <w:r w:rsidRPr="00A977D2">
        <w:rPr>
          <w:rStyle w:val="StyleUnderline"/>
          <w:highlight w:val="cyan"/>
        </w:rPr>
        <w:t>allies</w:t>
      </w:r>
      <w:r w:rsidRPr="00C37C56">
        <w:rPr>
          <w:rStyle w:val="StyleUnderline"/>
        </w:rPr>
        <w:t xml:space="preserve"> and count on their future support</w:t>
      </w:r>
      <w:r w:rsidRPr="00D75ECC">
        <w:rPr>
          <w:sz w:val="16"/>
        </w:rPr>
        <w:t>.</w:t>
      </w:r>
    </w:p>
    <w:bookmarkEnd w:id="4"/>
    <w:p w:rsidR="00C52514" w:rsidRPr="00B557F9" w:rsidRDefault="00C52514" w:rsidP="00C52514"/>
    <w:p w:rsidR="00C52514" w:rsidRDefault="00C52514" w:rsidP="00C52514">
      <w:pPr>
        <w:pStyle w:val="Heading3"/>
      </w:pPr>
      <w:proofErr w:type="spellStart"/>
      <w:r>
        <w:t>Heg</w:t>
      </w:r>
      <w:proofErr w:type="spellEnd"/>
      <w:r>
        <w:t>---Turns US-China War</w:t>
      </w:r>
    </w:p>
    <w:p w:rsidR="00C52514" w:rsidRDefault="00C52514" w:rsidP="00C52514">
      <w:pPr>
        <w:pStyle w:val="Heading4"/>
      </w:pPr>
      <w:bookmarkStart w:id="6" w:name="_Hlk12396537"/>
      <w:r>
        <w:t>Only US hegemonic decline emboldens China---regional constraints and overstretch constrain now</w:t>
      </w:r>
    </w:p>
    <w:p w:rsidR="00C52514" w:rsidRPr="00AE615C" w:rsidRDefault="00C52514" w:rsidP="00C52514">
      <w:pPr>
        <w:rPr>
          <w:szCs w:val="20"/>
        </w:rPr>
      </w:pPr>
      <w:r w:rsidRPr="00344470">
        <w:rPr>
          <w:szCs w:val="20"/>
        </w:rPr>
        <w:t xml:space="preserve">Andrew </w:t>
      </w:r>
      <w:r w:rsidRPr="00742FB6">
        <w:rPr>
          <w:rStyle w:val="Style13ptBold"/>
        </w:rPr>
        <w:t>Scobell &amp;</w:t>
      </w:r>
      <w:r>
        <w:rPr>
          <w:szCs w:val="20"/>
        </w:rPr>
        <w:t xml:space="preserve"> Andrew J. </w:t>
      </w:r>
      <w:r w:rsidRPr="00742FB6">
        <w:rPr>
          <w:rStyle w:val="Style13ptBold"/>
        </w:rPr>
        <w:t>Nathan, 12</w:t>
      </w:r>
      <w:r>
        <w:rPr>
          <w:szCs w:val="20"/>
        </w:rPr>
        <w:t>, Fall 2012, *</w:t>
      </w:r>
      <w:r w:rsidRPr="00742FB6">
        <w:rPr>
          <w:szCs w:val="20"/>
        </w:rPr>
        <w:t xml:space="preserve"> </w:t>
      </w:r>
      <w:r w:rsidRPr="00344470">
        <w:rPr>
          <w:szCs w:val="20"/>
        </w:rPr>
        <w:t>a Senior Political Scientist at the RAND Corporation</w:t>
      </w:r>
      <w:r>
        <w:rPr>
          <w:szCs w:val="20"/>
        </w:rPr>
        <w:t xml:space="preserve"> **</w:t>
      </w:r>
      <w:r w:rsidRPr="00742FB6">
        <w:rPr>
          <w:szCs w:val="20"/>
        </w:rPr>
        <w:t xml:space="preserve"> </w:t>
      </w:r>
      <w:r w:rsidRPr="00344470">
        <w:rPr>
          <w:szCs w:val="20"/>
        </w:rPr>
        <w:t>Professor of Political Science, Columbia University</w:t>
      </w:r>
      <w:r>
        <w:rPr>
          <w:szCs w:val="20"/>
        </w:rPr>
        <w:t>, "China’s Overstretched Military", The Washington Quarterly, [https://csis-prod.s3.amazonaws.com/s3fs-public/legacy_files/files/publication/twq12FallScobellNathan.pdf], AVD</w:t>
      </w:r>
    </w:p>
    <w:p w:rsidR="00C52514" w:rsidRPr="00392360" w:rsidRDefault="00C52514" w:rsidP="00C52514">
      <w:pPr>
        <w:rPr>
          <w:b/>
          <w:u w:val="single"/>
        </w:rPr>
      </w:pPr>
      <w:r w:rsidRPr="00C469F9">
        <w:rPr>
          <w:sz w:val="16"/>
        </w:rPr>
        <w:t xml:space="preserve">Altogether, the </w:t>
      </w:r>
      <w:r w:rsidRPr="00A977D2">
        <w:rPr>
          <w:rStyle w:val="StyleUnderline"/>
          <w:highlight w:val="cyan"/>
        </w:rPr>
        <w:t>PLA</w:t>
      </w:r>
      <w:r w:rsidRPr="00C469F9">
        <w:rPr>
          <w:sz w:val="16"/>
        </w:rPr>
        <w:t xml:space="preserve"> is </w:t>
      </w:r>
      <w:r w:rsidRPr="00A977D2">
        <w:rPr>
          <w:rStyle w:val="StyleUnderline"/>
          <w:highlight w:val="cyan"/>
        </w:rPr>
        <w:t xml:space="preserve">severely challenged by </w:t>
      </w:r>
      <w:r w:rsidRPr="005137B4">
        <w:rPr>
          <w:rStyle w:val="StyleUnderline"/>
        </w:rPr>
        <w:t>all</w:t>
      </w:r>
      <w:r w:rsidRPr="00C469F9">
        <w:rPr>
          <w:sz w:val="16"/>
        </w:rPr>
        <w:t xml:space="preserve"> that </w:t>
      </w:r>
      <w:r w:rsidRPr="005137B4">
        <w:rPr>
          <w:rStyle w:val="StyleUnderline"/>
        </w:rPr>
        <w:t xml:space="preserve">it has to undertake. </w:t>
      </w:r>
      <w:r w:rsidRPr="00A977D2">
        <w:rPr>
          <w:rStyle w:val="StyleUnderline"/>
          <w:highlight w:val="cyan"/>
        </w:rPr>
        <w:t>Domestic security</w:t>
      </w:r>
      <w:r w:rsidRPr="00C469F9">
        <w:rPr>
          <w:sz w:val="16"/>
        </w:rPr>
        <w:t xml:space="preserve"> will continue to </w:t>
      </w:r>
      <w:r w:rsidRPr="005137B4">
        <w:rPr>
          <w:rStyle w:val="StyleUnderline"/>
        </w:rPr>
        <w:t>absorb</w:t>
      </w:r>
      <w:r w:rsidRPr="00C469F9">
        <w:rPr>
          <w:sz w:val="16"/>
        </w:rPr>
        <w:t xml:space="preserve"> a </w:t>
      </w:r>
      <w:r w:rsidRPr="005137B4">
        <w:rPr>
          <w:rStyle w:val="StyleUnderline"/>
        </w:rPr>
        <w:t>significant</w:t>
      </w:r>
      <w:r w:rsidRPr="00C469F9">
        <w:rPr>
          <w:sz w:val="16"/>
        </w:rPr>
        <w:t xml:space="preserve"> part of the military’s </w:t>
      </w:r>
      <w:r w:rsidRPr="005137B4">
        <w:rPr>
          <w:rStyle w:val="StyleUnderline"/>
        </w:rPr>
        <w:t>effort</w:t>
      </w:r>
      <w:r w:rsidRPr="00C469F9">
        <w:rPr>
          <w:sz w:val="16"/>
        </w:rPr>
        <w:t xml:space="preserve">, and the army will accordingly be deployed largely within China’s borders. Protecting national territory from invasion and </w:t>
      </w:r>
      <w:r w:rsidRPr="00A977D2">
        <w:rPr>
          <w:rStyle w:val="StyleUnderline"/>
          <w:highlight w:val="cyan"/>
        </w:rPr>
        <w:t>supporting territorial claims</w:t>
      </w:r>
      <w:r w:rsidRPr="00C469F9">
        <w:rPr>
          <w:sz w:val="16"/>
        </w:rPr>
        <w:t xml:space="preserve"> with credible military options will </w:t>
      </w:r>
      <w:r w:rsidRPr="005137B4">
        <w:rPr>
          <w:rStyle w:val="StyleUnderline"/>
        </w:rPr>
        <w:t>remain high on the</w:t>
      </w:r>
      <w:r w:rsidRPr="00C469F9">
        <w:rPr>
          <w:sz w:val="16"/>
        </w:rPr>
        <w:t xml:space="preserve"> military’s task </w:t>
      </w:r>
      <w:r w:rsidRPr="005137B4">
        <w:rPr>
          <w:rStyle w:val="StyleUnderline"/>
        </w:rPr>
        <w:t>list,</w:t>
      </w:r>
      <w:r w:rsidRPr="00A977D2">
        <w:rPr>
          <w:rStyle w:val="StyleUnderline"/>
          <w:highlight w:val="cyan"/>
        </w:rPr>
        <w:t xml:space="preserve"> Taiwan above all else.</w:t>
      </w:r>
      <w:r w:rsidRPr="00C469F9">
        <w:rPr>
          <w:sz w:val="16"/>
        </w:rPr>
        <w:t xml:space="preserve"> </w:t>
      </w:r>
      <w:r w:rsidRPr="00A977D2">
        <w:rPr>
          <w:rStyle w:val="StyleUnderline"/>
          <w:highlight w:val="cyan"/>
        </w:rPr>
        <w:t xml:space="preserve">Missions beyond </w:t>
      </w:r>
      <w:r w:rsidRPr="005137B4">
        <w:rPr>
          <w:rStyle w:val="StyleUnderline"/>
        </w:rPr>
        <w:t>Taiwan,</w:t>
      </w:r>
      <w:r w:rsidRPr="00C469F9">
        <w:rPr>
          <w:sz w:val="16"/>
        </w:rPr>
        <w:t xml:space="preserve"> whatever they will be, are more likely to </w:t>
      </w:r>
      <w:r w:rsidRPr="00A977D2">
        <w:rPr>
          <w:rStyle w:val="StyleUnderline"/>
          <w:highlight w:val="cyan"/>
        </w:rPr>
        <w:t>focus</w:t>
      </w:r>
      <w:r w:rsidRPr="00C469F9">
        <w:rPr>
          <w:sz w:val="16"/>
        </w:rPr>
        <w:t xml:space="preserve"> on areas </w:t>
      </w:r>
      <w:r w:rsidRPr="00A977D2">
        <w:rPr>
          <w:rStyle w:val="StyleUnderline"/>
          <w:highlight w:val="cyan"/>
        </w:rPr>
        <w:t>closer to China’s periphery and less likely to develop in a major way</w:t>
      </w:r>
      <w:r w:rsidRPr="00C469F9">
        <w:rPr>
          <w:sz w:val="16"/>
        </w:rPr>
        <w:t xml:space="preserve"> </w:t>
      </w:r>
      <w:r w:rsidRPr="005137B4">
        <w:rPr>
          <w:rStyle w:val="StyleUnderline"/>
        </w:rPr>
        <w:t>in more distant theaters</w:t>
      </w:r>
      <w:r w:rsidRPr="00C469F9">
        <w:rPr>
          <w:sz w:val="16"/>
        </w:rPr>
        <w:t xml:space="preserve">. </w:t>
      </w:r>
      <w:r w:rsidRPr="00A977D2">
        <w:rPr>
          <w:rStyle w:val="StyleUnderline"/>
          <w:highlight w:val="cyan"/>
        </w:rPr>
        <w:t>Nuclear deterrence</w:t>
      </w:r>
      <w:r w:rsidRPr="00C469F9">
        <w:rPr>
          <w:sz w:val="16"/>
        </w:rPr>
        <w:t xml:space="preserve"> will remain a priority and </w:t>
      </w:r>
      <w:r w:rsidRPr="005137B4">
        <w:rPr>
          <w:rStyle w:val="StyleUnderline"/>
        </w:rPr>
        <w:t xml:space="preserve">become </w:t>
      </w:r>
      <w:r w:rsidRPr="00A977D2">
        <w:rPr>
          <w:rStyle w:val="StyleUnderline"/>
          <w:highlight w:val="cyan"/>
        </w:rPr>
        <w:t>more complicated</w:t>
      </w:r>
      <w:r w:rsidRPr="00C469F9">
        <w:rPr>
          <w:sz w:val="16"/>
        </w:rPr>
        <w:t xml:space="preserve"> if China’s </w:t>
      </w:r>
      <w:r w:rsidRPr="00A977D2">
        <w:rPr>
          <w:rStyle w:val="StyleUnderline"/>
          <w:highlight w:val="cyan"/>
        </w:rPr>
        <w:t>neighbors continue to develop</w:t>
      </w:r>
      <w:r w:rsidRPr="00C469F9">
        <w:rPr>
          <w:sz w:val="16"/>
        </w:rPr>
        <w:t xml:space="preserve"> their arsenals and missile defenses. </w:t>
      </w:r>
      <w:r w:rsidRPr="00A977D2">
        <w:rPr>
          <w:rStyle w:val="StyleUnderline"/>
          <w:highlight w:val="cyan"/>
        </w:rPr>
        <w:t>Even as</w:t>
      </w:r>
      <w:r w:rsidRPr="005137B4">
        <w:rPr>
          <w:rStyle w:val="StyleUnderline"/>
        </w:rPr>
        <w:t xml:space="preserve"> Chinese </w:t>
      </w:r>
      <w:r w:rsidRPr="00A977D2">
        <w:rPr>
          <w:rStyle w:val="StyleUnderline"/>
          <w:highlight w:val="cyan"/>
        </w:rPr>
        <w:t xml:space="preserve">military power grows, it is tied down </w:t>
      </w:r>
      <w:r w:rsidRPr="005137B4">
        <w:rPr>
          <w:rStyle w:val="StyleUnderline"/>
        </w:rPr>
        <w:t>by many nearby challenges</w:t>
      </w:r>
      <w:r w:rsidRPr="005137B4">
        <w:rPr>
          <w:rStyle w:val="Emphasis"/>
        </w:rPr>
        <w:t xml:space="preserve">. </w:t>
      </w:r>
      <w:r w:rsidRPr="00A977D2">
        <w:rPr>
          <w:rStyle w:val="Emphasis"/>
          <w:highlight w:val="cyan"/>
        </w:rPr>
        <w:t>It cannot mount a challenge of geostrategic proportions to the militaries of major rivals unless those rivals make their own decisions to yield</w:t>
      </w:r>
      <w:r w:rsidRPr="00C469F9">
        <w:rPr>
          <w:rStyle w:val="Emphasis"/>
        </w:rPr>
        <w:t xml:space="preserve">. </w:t>
      </w:r>
      <w:r w:rsidRPr="00C469F9">
        <w:rPr>
          <w:sz w:val="16"/>
        </w:rPr>
        <w:t xml:space="preserve">Even as the PLA modernizes, </w:t>
      </w:r>
      <w:r w:rsidRPr="00E01D44">
        <w:rPr>
          <w:rStyle w:val="StyleUnderline"/>
        </w:rPr>
        <w:t>other militaries in the region</w:t>
      </w:r>
      <w:r w:rsidRPr="00C469F9">
        <w:rPr>
          <w:sz w:val="16"/>
        </w:rPr>
        <w:t xml:space="preserve"> and beyond </w:t>
      </w:r>
      <w:r w:rsidRPr="00E01D44">
        <w:rPr>
          <w:rStyle w:val="StyleUnderline"/>
        </w:rPr>
        <w:t>are also improving</w:t>
      </w:r>
      <w:r w:rsidRPr="00C469F9">
        <w:rPr>
          <w:sz w:val="16"/>
        </w:rPr>
        <w:t xml:space="preserve"> technology, increasing capabilities, upgrading training, and adjusting strategies. </w:t>
      </w:r>
      <w:r w:rsidRPr="00E01D44">
        <w:rPr>
          <w:rStyle w:val="StyleUnderline"/>
        </w:rPr>
        <w:t>Japan stands out</w:t>
      </w:r>
      <w:r w:rsidRPr="00C469F9">
        <w:rPr>
          <w:sz w:val="16"/>
        </w:rPr>
        <w:t xml:space="preserve"> as a country that has quietly developed a suite of cutting-edge space technologies: in addition to Ballistic Missile Defense capabilities developed in cooperation with the United States, Japan is working on reusable launch vehicles (i.e., space planes); multifunctional satellites that provide missile early-warnings and help with navigation, communication, and targeting; warhead reentry technologies that can advance the use of missiles; unmanned aerial vehicles; and technologies for space situational awareness that show concern for possible future conflict in space. </w:t>
      </w:r>
      <w:r w:rsidRPr="00E01D44">
        <w:rPr>
          <w:rStyle w:val="StyleUnderline"/>
        </w:rPr>
        <w:t>South Korea is modernizing</w:t>
      </w:r>
      <w:r w:rsidRPr="00C469F9">
        <w:rPr>
          <w:sz w:val="16"/>
        </w:rPr>
        <w:t xml:space="preserve"> its military, including its navy, although focusing its efforts on the threat from North Korea. </w:t>
      </w:r>
      <w:r w:rsidRPr="00E01D44">
        <w:rPr>
          <w:rStyle w:val="StyleUnderline"/>
        </w:rPr>
        <w:t>India is upgrading</w:t>
      </w:r>
      <w:r w:rsidRPr="00C469F9">
        <w:rPr>
          <w:sz w:val="16"/>
        </w:rPr>
        <w:t xml:space="preserve"> its navy, although most of its defense efforts are focused on dealing with Pakistan. </w:t>
      </w:r>
      <w:r w:rsidRPr="00E01D44">
        <w:rPr>
          <w:rStyle w:val="StyleUnderline"/>
        </w:rPr>
        <w:t>Vietnam and other</w:t>
      </w:r>
      <w:r w:rsidRPr="00C469F9">
        <w:rPr>
          <w:sz w:val="16"/>
        </w:rPr>
        <w:t xml:space="preserve"> member states of the Association of Southeast Asian Nations (</w:t>
      </w:r>
      <w:r w:rsidRPr="00E01D44">
        <w:rPr>
          <w:rStyle w:val="StyleUnderline"/>
        </w:rPr>
        <w:t>ASEAN</w:t>
      </w:r>
      <w:r w:rsidRPr="00C469F9">
        <w:rPr>
          <w:sz w:val="16"/>
        </w:rPr>
        <w:t xml:space="preserve">) </w:t>
      </w:r>
      <w:r w:rsidRPr="00E01D44">
        <w:rPr>
          <w:rStyle w:val="StyleUnderline"/>
        </w:rPr>
        <w:t>are upgrading</w:t>
      </w:r>
      <w:r w:rsidRPr="00C469F9">
        <w:rPr>
          <w:sz w:val="16"/>
        </w:rPr>
        <w:t xml:space="preserve"> their militaries. The </w:t>
      </w:r>
      <w:r w:rsidRPr="00E01D44">
        <w:rPr>
          <w:rStyle w:val="StyleUnderline"/>
        </w:rPr>
        <w:t>littoral states</w:t>
      </w:r>
      <w:r w:rsidRPr="00C469F9">
        <w:rPr>
          <w:sz w:val="16"/>
        </w:rPr>
        <w:t xml:space="preserve"> around the Straits of Malacca, </w:t>
      </w:r>
      <w:proofErr w:type="spellStart"/>
      <w:r w:rsidRPr="00C469F9">
        <w:rPr>
          <w:sz w:val="16"/>
        </w:rPr>
        <w:t>Sunda</w:t>
      </w:r>
      <w:proofErr w:type="spellEnd"/>
      <w:r w:rsidRPr="00C469F9">
        <w:rPr>
          <w:sz w:val="16"/>
        </w:rPr>
        <w:t xml:space="preserve">, and Lombok are </w:t>
      </w:r>
      <w:r w:rsidRPr="00E01D44">
        <w:rPr>
          <w:rStyle w:val="StyleUnderline"/>
        </w:rPr>
        <w:t>improving</w:t>
      </w:r>
      <w:r w:rsidRPr="00C469F9">
        <w:rPr>
          <w:sz w:val="16"/>
        </w:rPr>
        <w:t xml:space="preserve"> their navies, reluctant to concede much responsibility to outsiders for security along their shores. Above all, the </w:t>
      </w:r>
      <w:r w:rsidRPr="00E01D44">
        <w:rPr>
          <w:rStyle w:val="StyleUnderline"/>
        </w:rPr>
        <w:t>U</w:t>
      </w:r>
      <w:r w:rsidRPr="00C469F9">
        <w:rPr>
          <w:sz w:val="16"/>
        </w:rPr>
        <w:t xml:space="preserve">nited </w:t>
      </w:r>
      <w:r w:rsidRPr="00E01D44">
        <w:rPr>
          <w:rStyle w:val="StyleUnderline"/>
        </w:rPr>
        <w:t>S</w:t>
      </w:r>
      <w:r w:rsidRPr="00C469F9">
        <w:rPr>
          <w:sz w:val="16"/>
        </w:rPr>
        <w:t xml:space="preserve">tates </w:t>
      </w:r>
      <w:r w:rsidRPr="00E01D44">
        <w:rPr>
          <w:rStyle w:val="StyleUnderline"/>
        </w:rPr>
        <w:t>continues to improve its capabilities in the region</w:t>
      </w:r>
      <w:r w:rsidRPr="00C469F9">
        <w:rPr>
          <w:sz w:val="16"/>
        </w:rPr>
        <w:t xml:space="preserve"> around China despite the strain imposed by operations elsewhere in the world. During a 2011 visit to East Asia, Secretary of Defense Leon Panetta assured U.S. allies that, after a decade of war in Afghanistan and Iraq, the United States ‘‘will always maintain a strong presence in the Pacific.’’ 14 Also in 2011, President Barack Obama made even stronger assurances during a visit to Australia, insisting that the United States was a ‘‘Pacific power and we are here to stay.’’ 15 He backed the rhetoric with the announcement of an agreement to </w:t>
      </w:r>
      <w:r w:rsidRPr="00E01D44">
        <w:rPr>
          <w:rStyle w:val="StyleUnderline"/>
        </w:rPr>
        <w:t>station</w:t>
      </w:r>
      <w:r w:rsidRPr="00C469F9">
        <w:rPr>
          <w:sz w:val="16"/>
        </w:rPr>
        <w:t xml:space="preserve"> U.S. </w:t>
      </w:r>
      <w:r w:rsidRPr="00E01D44">
        <w:rPr>
          <w:rStyle w:val="StyleUnderline"/>
        </w:rPr>
        <w:t>Marines in northern Australia</w:t>
      </w:r>
      <w:r w:rsidRPr="00C469F9">
        <w:rPr>
          <w:sz w:val="16"/>
        </w:rPr>
        <w:t xml:space="preserve">. According to the 2010 Quadrennial Defense Review (QDR), U.S. defense </w:t>
      </w:r>
      <w:r w:rsidRPr="00E01D44">
        <w:rPr>
          <w:rStyle w:val="StyleUnderline"/>
        </w:rPr>
        <w:t>posture</w:t>
      </w:r>
      <w:r w:rsidRPr="00C469F9">
        <w:rPr>
          <w:sz w:val="16"/>
        </w:rPr>
        <w:t xml:space="preserve"> in the Asia—Pacific and elsewhere will </w:t>
      </w:r>
      <w:r w:rsidRPr="00E01D44">
        <w:rPr>
          <w:rStyle w:val="StyleUnderline"/>
        </w:rPr>
        <w:t>remain ‘‘forward stationed</w:t>
      </w:r>
      <w:r w:rsidRPr="00C469F9">
        <w:rPr>
          <w:sz w:val="16"/>
        </w:rPr>
        <w:t xml:space="preserve"> and [with] rotationally deployed forces, capabilities and equipment; [a] supporting network of infrastructure and facilities; [and] a series of treaty, access, transit, and status-protection agreements and arrangements with allies and key partners.’’ 16 Doctrinal and technological innovations coming online significantly </w:t>
      </w:r>
      <w:r w:rsidRPr="00E01D44">
        <w:rPr>
          <w:rStyle w:val="StyleUnderline"/>
        </w:rPr>
        <w:t>enhance</w:t>
      </w:r>
      <w:r w:rsidRPr="00C469F9">
        <w:rPr>
          <w:sz w:val="16"/>
        </w:rPr>
        <w:t xml:space="preserve"> the accuracy </w:t>
      </w:r>
      <w:r w:rsidRPr="00E01D44">
        <w:rPr>
          <w:rStyle w:val="StyleUnderline"/>
        </w:rPr>
        <w:t>and expand the reach</w:t>
      </w:r>
      <w:r w:rsidRPr="00C469F9">
        <w:rPr>
          <w:sz w:val="16"/>
        </w:rPr>
        <w:t xml:space="preserve"> of U.S. intelligence, surveillance, reconnaissance, and strike capabilities. In effect, the </w:t>
      </w:r>
      <w:r w:rsidRPr="00A977D2">
        <w:rPr>
          <w:rStyle w:val="StyleUnderline"/>
          <w:highlight w:val="cyan"/>
        </w:rPr>
        <w:t>Asia—Pacific</w:t>
      </w:r>
      <w:r w:rsidRPr="00C469F9">
        <w:rPr>
          <w:sz w:val="16"/>
        </w:rPr>
        <w:t xml:space="preserve"> is </w:t>
      </w:r>
      <w:r w:rsidRPr="00A977D2">
        <w:rPr>
          <w:rStyle w:val="StyleUnderline"/>
          <w:highlight w:val="cyan"/>
        </w:rPr>
        <w:t>experiencing a permanent</w:t>
      </w:r>
      <w:r w:rsidRPr="00C469F9">
        <w:rPr>
          <w:sz w:val="16"/>
        </w:rPr>
        <w:t xml:space="preserve">, almost routinized, multilateral </w:t>
      </w:r>
      <w:r w:rsidRPr="00A977D2">
        <w:rPr>
          <w:rStyle w:val="StyleUnderline"/>
          <w:highlight w:val="cyan"/>
        </w:rPr>
        <w:t xml:space="preserve">arms race </w:t>
      </w:r>
      <w:r w:rsidRPr="005137B4">
        <w:rPr>
          <w:rStyle w:val="StyleUnderline"/>
        </w:rPr>
        <w:t>of which</w:t>
      </w:r>
      <w:r w:rsidRPr="00C469F9">
        <w:rPr>
          <w:sz w:val="16"/>
        </w:rPr>
        <w:t xml:space="preserve"> the much-discussed </w:t>
      </w:r>
      <w:r w:rsidRPr="005137B4">
        <w:rPr>
          <w:rStyle w:val="StyleUnderline"/>
        </w:rPr>
        <w:t>growth of the Chinese</w:t>
      </w:r>
      <w:r w:rsidRPr="00C469F9">
        <w:rPr>
          <w:sz w:val="16"/>
        </w:rPr>
        <w:t xml:space="preserve"> military </w:t>
      </w:r>
      <w:r w:rsidRPr="005137B4">
        <w:rPr>
          <w:rStyle w:val="StyleUnderline"/>
        </w:rPr>
        <w:t>is only a part</w:t>
      </w:r>
      <w:r w:rsidRPr="00C469F9">
        <w:rPr>
          <w:sz w:val="16"/>
        </w:rPr>
        <w:t xml:space="preserve">. In this environment of change, episodes of friction among militaries will continue to occur and shifts will take place in the relative balance of power in various theaters. But </w:t>
      </w:r>
      <w:r w:rsidRPr="00A977D2">
        <w:rPr>
          <w:rStyle w:val="Emphasis"/>
          <w:highlight w:val="cyan"/>
        </w:rPr>
        <w:t xml:space="preserve">unless other nations pull back </w:t>
      </w:r>
      <w:r w:rsidRPr="005137B4">
        <w:rPr>
          <w:rStyle w:val="Emphasis"/>
        </w:rPr>
        <w:t>from their own programs</w:t>
      </w:r>
      <w:r w:rsidRPr="00C469F9">
        <w:rPr>
          <w:sz w:val="16"/>
        </w:rPr>
        <w:t xml:space="preserve"> of military development, </w:t>
      </w:r>
      <w:r w:rsidRPr="00A977D2">
        <w:rPr>
          <w:rStyle w:val="StyleUnderline"/>
          <w:highlight w:val="cyan"/>
        </w:rPr>
        <w:t xml:space="preserve">China’s overstretched military </w:t>
      </w:r>
      <w:r w:rsidRPr="005137B4">
        <w:rPr>
          <w:rStyle w:val="StyleUnderline"/>
        </w:rPr>
        <w:t xml:space="preserve">simply </w:t>
      </w:r>
      <w:r w:rsidRPr="00A977D2">
        <w:rPr>
          <w:rStyle w:val="StyleUnderline"/>
          <w:highlight w:val="cyan"/>
        </w:rPr>
        <w:t xml:space="preserve">cannot expel other </w:t>
      </w:r>
      <w:r w:rsidRPr="005137B4">
        <w:rPr>
          <w:rStyle w:val="StyleUnderline"/>
        </w:rPr>
        <w:t xml:space="preserve">major </w:t>
      </w:r>
      <w:r w:rsidRPr="00A977D2">
        <w:rPr>
          <w:rStyle w:val="StyleUnderline"/>
          <w:highlight w:val="cyan"/>
        </w:rPr>
        <w:t xml:space="preserve">militaries from China’s own region, </w:t>
      </w:r>
      <w:r w:rsidRPr="005137B4">
        <w:rPr>
          <w:rStyle w:val="StyleUnderline"/>
        </w:rPr>
        <w:t xml:space="preserve">still </w:t>
      </w:r>
      <w:r w:rsidRPr="00A977D2">
        <w:rPr>
          <w:rStyle w:val="StyleUnderline"/>
          <w:highlight w:val="cyan"/>
        </w:rPr>
        <w:t>less from regions farther away.</w:t>
      </w:r>
    </w:p>
    <w:p w:rsidR="00C52514" w:rsidRDefault="00C52514" w:rsidP="00C52514">
      <w:pPr>
        <w:pStyle w:val="Heading4"/>
      </w:pPr>
      <w:bookmarkStart w:id="7" w:name="_Hlk12396604"/>
      <w:bookmarkEnd w:id="6"/>
      <w:r>
        <w:t xml:space="preserve">Conflict’s inevitable without </w:t>
      </w:r>
      <w:proofErr w:type="spellStart"/>
      <w:r>
        <w:t>heg</w:t>
      </w:r>
      <w:proofErr w:type="spellEnd"/>
    </w:p>
    <w:p w:rsidR="00C52514" w:rsidRPr="003A5581" w:rsidRDefault="00C52514" w:rsidP="00C52514">
      <w:pPr>
        <w:rPr>
          <w:szCs w:val="20"/>
        </w:rPr>
      </w:pPr>
      <w:r>
        <w:rPr>
          <w:szCs w:val="20"/>
        </w:rPr>
        <w:t xml:space="preserve">Dan </w:t>
      </w:r>
      <w:r w:rsidRPr="00742FB6">
        <w:rPr>
          <w:rStyle w:val="Style13ptBold"/>
        </w:rPr>
        <w:t>Blumenthal, 9</w:t>
      </w:r>
      <w:r>
        <w:rPr>
          <w:szCs w:val="20"/>
        </w:rPr>
        <w:t>, 4-16-2009, Blumenthal is a resident fellow in Asian Studies at the American Enterprise Institute, "Coming to Asia's Defense", [https://www.wsj.com/articles/SB123982618778522187], AVD</w:t>
      </w:r>
    </w:p>
    <w:p w:rsidR="00C52514" w:rsidRPr="00295EAC" w:rsidRDefault="00C52514" w:rsidP="00C52514">
      <w:pPr>
        <w:rPr>
          <w:rStyle w:val="StyleUnderline"/>
        </w:rPr>
      </w:pPr>
      <w:r w:rsidRPr="005B6DCF">
        <w:rPr>
          <w:sz w:val="16"/>
        </w:rPr>
        <w:t xml:space="preserve">Former President George W. Bush's critics liked to say that during his term America was "getting its derriere kicked" by China. By this the critics presumably meant that the war in Iraq was a big distraction and that the United States was not attending enough Asian multilateral conferences and showing off its "soft power." While the case was never overwhelming, it contained a kernel of truth. </w:t>
      </w:r>
      <w:r w:rsidRPr="00A977D2">
        <w:rPr>
          <w:rStyle w:val="StyleUnderline"/>
          <w:highlight w:val="cyan"/>
        </w:rPr>
        <w:t>Beijing</w:t>
      </w:r>
      <w:r w:rsidRPr="005B6DCF">
        <w:rPr>
          <w:sz w:val="16"/>
        </w:rPr>
        <w:t xml:space="preserve"> did </w:t>
      </w:r>
      <w:r w:rsidRPr="00A977D2">
        <w:rPr>
          <w:rStyle w:val="StyleUnderline"/>
          <w:highlight w:val="cyan"/>
        </w:rPr>
        <w:t>gain regional influence at Washington's expense</w:t>
      </w:r>
      <w:r w:rsidRPr="005B6DCF">
        <w:rPr>
          <w:sz w:val="16"/>
        </w:rPr>
        <w:t xml:space="preserve"> under former President Bush's watch. Now President Barack Obama is doing his predecessor one better: By imposing draconian defense cuts, heavily targeted on high-technology weapons systems and "power-projection" platforms essential to preserving </w:t>
      </w:r>
      <w:r w:rsidRPr="00A977D2">
        <w:rPr>
          <w:rStyle w:val="StyleUnderline"/>
          <w:highlight w:val="cyan"/>
        </w:rPr>
        <w:t>U.S. military superiority</w:t>
      </w:r>
      <w:r w:rsidRPr="00295EAC">
        <w:rPr>
          <w:rStyle w:val="StyleUnderline"/>
        </w:rPr>
        <w:t xml:space="preserve"> in the Pacific</w:t>
      </w:r>
      <w:r w:rsidRPr="005B6DCF">
        <w:rPr>
          <w:sz w:val="16"/>
        </w:rPr>
        <w:t xml:space="preserve">, America may not have much of a derriere left in Asia at all. Though "soft power" and "smart power" are all the rage in foreign-policy circles, </w:t>
      </w:r>
      <w:r w:rsidRPr="00A977D2">
        <w:rPr>
          <w:rStyle w:val="StyleUnderline"/>
          <w:highlight w:val="cyan"/>
        </w:rPr>
        <w:t>Asia remains a</w:t>
      </w:r>
      <w:r w:rsidRPr="00295EAC">
        <w:rPr>
          <w:rStyle w:val="StyleUnderline"/>
        </w:rPr>
        <w:t xml:space="preserve"> dangerous </w:t>
      </w:r>
      <w:r w:rsidRPr="00A977D2">
        <w:rPr>
          <w:rStyle w:val="StyleUnderline"/>
          <w:highlight w:val="cyan"/>
        </w:rPr>
        <w:t>place where</w:t>
      </w:r>
      <w:r w:rsidRPr="005B6DCF">
        <w:rPr>
          <w:sz w:val="16"/>
        </w:rPr>
        <w:t xml:space="preserve"> good, old-fashioned </w:t>
      </w:r>
      <w:r w:rsidRPr="00295EAC">
        <w:rPr>
          <w:rStyle w:val="StyleUnderline"/>
        </w:rPr>
        <w:t>"</w:t>
      </w:r>
      <w:r w:rsidRPr="00A977D2">
        <w:rPr>
          <w:rStyle w:val="StyleUnderline"/>
          <w:highlight w:val="cyan"/>
        </w:rPr>
        <w:t>hard power" still matters</w:t>
      </w:r>
      <w:r w:rsidRPr="005B6DCF">
        <w:rPr>
          <w:rStyle w:val="StyleUnderline"/>
        </w:rPr>
        <w:t>. Certainly China</w:t>
      </w:r>
      <w:r w:rsidRPr="00295EAC">
        <w:rPr>
          <w:rStyle w:val="StyleUnderline"/>
        </w:rPr>
        <w:t xml:space="preserve"> and North Korea think so. </w:t>
      </w:r>
      <w:r w:rsidRPr="00A977D2">
        <w:rPr>
          <w:rStyle w:val="StyleUnderline"/>
          <w:highlight w:val="cyan"/>
        </w:rPr>
        <w:t>Pyongyang poses</w:t>
      </w:r>
      <w:r w:rsidRPr="00295EAC">
        <w:rPr>
          <w:rStyle w:val="StyleUnderline"/>
        </w:rPr>
        <w:t xml:space="preserve"> </w:t>
      </w:r>
      <w:r w:rsidRPr="00A977D2">
        <w:rPr>
          <w:rStyle w:val="StyleUnderline"/>
          <w:highlight w:val="cyan"/>
        </w:rPr>
        <w:t>a major</w:t>
      </w:r>
      <w:r w:rsidRPr="00295EAC">
        <w:rPr>
          <w:rStyle w:val="StyleUnderline"/>
        </w:rPr>
        <w:t xml:space="preserve"> </w:t>
      </w:r>
      <w:r w:rsidRPr="005B6DCF">
        <w:rPr>
          <w:sz w:val="16"/>
        </w:rPr>
        <w:t xml:space="preserve">conventional </w:t>
      </w:r>
      <w:r w:rsidRPr="00A977D2">
        <w:rPr>
          <w:rStyle w:val="StyleUnderline"/>
          <w:highlight w:val="cyan"/>
        </w:rPr>
        <w:t>threat</w:t>
      </w:r>
      <w:r w:rsidRPr="005B6DCF">
        <w:rPr>
          <w:sz w:val="16"/>
        </w:rPr>
        <w:t xml:space="preserve"> to South Korea and is inching closer </w:t>
      </w:r>
      <w:r w:rsidRPr="00A977D2">
        <w:rPr>
          <w:sz w:val="16"/>
          <w:highlight w:val="cyan"/>
        </w:rPr>
        <w:t xml:space="preserve">to </w:t>
      </w:r>
      <w:r w:rsidRPr="00A977D2">
        <w:rPr>
          <w:rStyle w:val="StyleUnderline"/>
          <w:highlight w:val="cyan"/>
        </w:rPr>
        <w:t>obtaining delivery systems for nuclear</w:t>
      </w:r>
      <w:r w:rsidRPr="005B6DCF">
        <w:rPr>
          <w:sz w:val="16"/>
        </w:rPr>
        <w:t xml:space="preserve"> weapons that can pose a threat both to Japan and the continental U.S. Pyongyang's ballistic missile launch this month is only the latest sign of its growing threat to regional security. </w:t>
      </w:r>
      <w:r w:rsidRPr="00A977D2">
        <w:rPr>
          <w:rStyle w:val="StyleUnderline"/>
          <w:highlight w:val="cyan"/>
        </w:rPr>
        <w:t>China has built up its military</w:t>
      </w:r>
      <w:r w:rsidRPr="00295EAC">
        <w:rPr>
          <w:rStyle w:val="StyleUnderline"/>
        </w:rPr>
        <w:t xml:space="preserve"> </w:t>
      </w:r>
      <w:r w:rsidRPr="005B6DCF">
        <w:rPr>
          <w:sz w:val="16"/>
        </w:rPr>
        <w:t xml:space="preserve">across the board. Its submarine fleet has grown faster than any other in the world, it now has a large and lethal arsenal of conventional cruise and ballistic missiles, and it has </w:t>
      </w:r>
      <w:r w:rsidRPr="00A977D2">
        <w:rPr>
          <w:rStyle w:val="StyleUnderline"/>
          <w:highlight w:val="cyan"/>
        </w:rPr>
        <w:t>announced plans to deploy aircraft carrier</w:t>
      </w:r>
      <w:r w:rsidRPr="00295EAC">
        <w:rPr>
          <w:rStyle w:val="StyleUnderline"/>
        </w:rPr>
        <w:t>s</w:t>
      </w:r>
      <w:r w:rsidRPr="005B6DCF">
        <w:rPr>
          <w:sz w:val="16"/>
        </w:rPr>
        <w:t xml:space="preserve">. Worrying about China is </w:t>
      </w:r>
      <w:r w:rsidRPr="00295EAC">
        <w:rPr>
          <w:rStyle w:val="StyleUnderline"/>
        </w:rPr>
        <w:t>far from a case of</w:t>
      </w:r>
      <w:r w:rsidRPr="005B6DCF">
        <w:rPr>
          <w:sz w:val="16"/>
        </w:rPr>
        <w:t xml:space="preserve"> what Defense Secretary Robert Gates calls "next </w:t>
      </w:r>
      <w:r w:rsidRPr="00295EAC">
        <w:rPr>
          <w:rStyle w:val="StyleUnderline"/>
        </w:rPr>
        <w:t>war</w:t>
      </w:r>
      <w:r w:rsidRPr="005B6DCF">
        <w:rPr>
          <w:sz w:val="16"/>
        </w:rPr>
        <w:t xml:space="preserve">-itis." The U.S. isn't in a war with China -- mercifully -- </w:t>
      </w:r>
      <w:r w:rsidRPr="00295EAC">
        <w:rPr>
          <w:rStyle w:val="StyleUnderline"/>
        </w:rPr>
        <w:t>but there is</w:t>
      </w:r>
      <w:r w:rsidRPr="005B6DCF">
        <w:rPr>
          <w:sz w:val="16"/>
        </w:rPr>
        <w:t xml:space="preserve"> a </w:t>
      </w:r>
      <w:r w:rsidRPr="00295EAC">
        <w:rPr>
          <w:rStyle w:val="StyleUnderline"/>
        </w:rPr>
        <w:t>military competition. China has</w:t>
      </w:r>
      <w:r w:rsidRPr="005B6DCF">
        <w:rPr>
          <w:sz w:val="16"/>
        </w:rPr>
        <w:t xml:space="preserve"> already </w:t>
      </w:r>
      <w:r w:rsidRPr="00295EAC">
        <w:rPr>
          <w:rStyle w:val="StyleUnderline"/>
        </w:rPr>
        <w:t>changed the military balance in the</w:t>
      </w:r>
      <w:r w:rsidRPr="005B6DCF">
        <w:rPr>
          <w:sz w:val="16"/>
        </w:rPr>
        <w:t xml:space="preserve"> Asia-Pacific </w:t>
      </w:r>
      <w:r w:rsidRPr="00295EAC">
        <w:rPr>
          <w:rStyle w:val="StyleUnderline"/>
        </w:rPr>
        <w:t>region</w:t>
      </w:r>
      <w:r w:rsidRPr="005B6DCF">
        <w:rPr>
          <w:sz w:val="16"/>
        </w:rPr>
        <w:t xml:space="preserve"> to the great consternation of America's key allies, such as Japan and India. The point is </w:t>
      </w:r>
      <w:r w:rsidRPr="00295EAC">
        <w:rPr>
          <w:rStyle w:val="StyleUnderline"/>
        </w:rPr>
        <w:t>not that Washington is poised to go to war</w:t>
      </w:r>
      <w:r w:rsidRPr="005B6DCF">
        <w:rPr>
          <w:sz w:val="16"/>
        </w:rPr>
        <w:t xml:space="preserve"> with North Korea and China. To the contrary, </w:t>
      </w:r>
      <w:r w:rsidRPr="00A977D2">
        <w:rPr>
          <w:rStyle w:val="StyleUnderline"/>
          <w:highlight w:val="cyan"/>
        </w:rPr>
        <w:t>only by maintaining its role as Asia's security guarantor can the U.S. hope to secure an enduring peace in this dynamic region.</w:t>
      </w:r>
    </w:p>
    <w:bookmarkEnd w:id="7"/>
    <w:p w:rsidR="00C52514" w:rsidRPr="00EA443B" w:rsidRDefault="00C52514" w:rsidP="00C52514"/>
    <w:p w:rsidR="00AF07DF" w:rsidRDefault="00AF07DF" w:rsidP="00AF07DF">
      <w:pPr>
        <w:pStyle w:val="Heading1"/>
      </w:pPr>
      <w:proofErr w:type="spellStart"/>
      <w:r>
        <w:t>Aff</w:t>
      </w:r>
      <w:proofErr w:type="spellEnd"/>
      <w:r>
        <w:t xml:space="preserve"> Answers</w:t>
      </w:r>
    </w:p>
    <w:p w:rsidR="00AF07DF" w:rsidRDefault="00AF07DF" w:rsidP="00AF07DF"/>
    <w:p w:rsidR="00AF07DF" w:rsidRDefault="00AF07DF" w:rsidP="00AF07DF">
      <w:pPr>
        <w:pStyle w:val="Heading2"/>
      </w:pPr>
      <w:r>
        <w:t>UQ</w:t>
      </w:r>
    </w:p>
    <w:p w:rsidR="00AF07DF" w:rsidRPr="00AF07DF" w:rsidRDefault="00AF07DF" w:rsidP="00AF07DF">
      <w:pPr>
        <w:pStyle w:val="Heading3"/>
      </w:pPr>
      <w:r>
        <w:t>Non-UQ---Defense Industry Declining</w:t>
      </w:r>
    </w:p>
    <w:p w:rsidR="00AF07DF" w:rsidRPr="009C19A4" w:rsidRDefault="00AF07DF" w:rsidP="00AF07DF">
      <w:pPr>
        <w:pStyle w:val="Heading4"/>
      </w:pPr>
      <w:r>
        <w:t>US defense industrial base already failing- tons of alt causes</w:t>
      </w:r>
    </w:p>
    <w:p w:rsidR="00AF07DF" w:rsidRPr="009C19A4" w:rsidRDefault="00AF07DF" w:rsidP="00AF07DF">
      <w:r w:rsidRPr="00BF0BAC">
        <w:t xml:space="preserve">Peter </w:t>
      </w:r>
      <w:r w:rsidRPr="009C19A4">
        <w:rPr>
          <w:rStyle w:val="Style13ptBold"/>
        </w:rPr>
        <w:t>Navarro</w:t>
      </w:r>
      <w:r w:rsidRPr="00BF0BAC">
        <w:t>, 10-4-</w:t>
      </w:r>
      <w:r w:rsidRPr="009C19A4">
        <w:t>20</w:t>
      </w:r>
      <w:r w:rsidRPr="009C19A4">
        <w:rPr>
          <w:rStyle w:val="Style13ptBold"/>
        </w:rPr>
        <w:t>18</w:t>
      </w:r>
      <w:r w:rsidRPr="009C19A4">
        <w:t>, Navarro is assistant to the president for trade and manufacturing policy and director of the National Trade Council, “America’s Military-Industrial Base Is at Risk”, The New York Times, 5-28-2019, https://www.nytimes.com/2018/10/04/opinion/america-military-industrial-base.html, MJD</w:t>
      </w:r>
    </w:p>
    <w:p w:rsidR="00AF07DF" w:rsidRDefault="00AF07DF" w:rsidP="00AF07DF">
      <w:pPr>
        <w:rPr>
          <w:sz w:val="16"/>
        </w:rPr>
      </w:pPr>
      <w:r w:rsidRPr="00507D4B">
        <w:rPr>
          <w:sz w:val="16"/>
        </w:rPr>
        <w:t>President Trump’s maxim that “economic security is national security” comes with an important corollary</w:t>
      </w:r>
      <w:r w:rsidRPr="00507D4B">
        <w:rPr>
          <w:rStyle w:val="Emphasis"/>
        </w:rPr>
        <w:t xml:space="preserve">: </w:t>
      </w:r>
      <w:r w:rsidRPr="00A977D2">
        <w:rPr>
          <w:rStyle w:val="Emphasis"/>
          <w:highlight w:val="cyan"/>
        </w:rPr>
        <w:t xml:space="preserve">A strong manufacturing base is critical to </w:t>
      </w:r>
      <w:r w:rsidRPr="00507D4B">
        <w:rPr>
          <w:rStyle w:val="Emphasis"/>
        </w:rPr>
        <w:t xml:space="preserve">both </w:t>
      </w:r>
      <w:r w:rsidRPr="00A977D2">
        <w:rPr>
          <w:rStyle w:val="Emphasis"/>
          <w:highlight w:val="cyan"/>
        </w:rPr>
        <w:t>economic prosperity and national defense</w:t>
      </w:r>
      <w:r w:rsidRPr="00507D4B">
        <w:rPr>
          <w:rStyle w:val="Emphasis"/>
        </w:rPr>
        <w:t>.</w:t>
      </w:r>
      <w:r>
        <w:rPr>
          <w:rStyle w:val="Emphasis"/>
        </w:rPr>
        <w:t xml:space="preserve"> </w:t>
      </w:r>
      <w:r w:rsidRPr="00507D4B">
        <w:rPr>
          <w:sz w:val="16"/>
        </w:rPr>
        <w:t xml:space="preserve">Policies advanced by the administration under this banner include corporate tax cuts and a wave of deregulation to stimulate investment and spur innovation; steel and aluminum tariffs to bolster core industries; a stout defense against China’s brazen theft and forced transfers of American intellectual property and technologies; a significant increase in the military budget; expansion of Buy American rules for government procurement; and tough steps on trade to level the playing field for American workers, businesses and farmers. </w:t>
      </w:r>
      <w:r w:rsidRPr="00507D4B">
        <w:rPr>
          <w:rStyle w:val="StyleUnderline"/>
        </w:rPr>
        <w:t>To this long list of measures to improve America’s economic and national security, we should now add the actions recommended in a new Department of Defense report</w:t>
      </w:r>
      <w:r w:rsidRPr="00507D4B">
        <w:rPr>
          <w:sz w:val="16"/>
        </w:rPr>
        <w:t xml:space="preserve">. </w:t>
      </w:r>
      <w:r w:rsidRPr="00507D4B">
        <w:rPr>
          <w:rStyle w:val="StyleUnderline"/>
        </w:rPr>
        <w:t>This yearlong effort,</w:t>
      </w:r>
      <w:r w:rsidRPr="00507D4B">
        <w:rPr>
          <w:sz w:val="16"/>
        </w:rPr>
        <w:t xml:space="preserve"> carried out at the president’s order, </w:t>
      </w:r>
      <w:r w:rsidRPr="00507D4B">
        <w:rPr>
          <w:rStyle w:val="StyleUnderline"/>
        </w:rPr>
        <w:t xml:space="preserve">constitutes </w:t>
      </w:r>
      <w:r w:rsidRPr="00A977D2">
        <w:rPr>
          <w:rStyle w:val="StyleUnderline"/>
          <w:highlight w:val="cyan"/>
        </w:rPr>
        <w:t xml:space="preserve">the first </w:t>
      </w:r>
      <w:proofErr w:type="spellStart"/>
      <w:r w:rsidRPr="00A977D2">
        <w:rPr>
          <w:rStyle w:val="StyleUnderline"/>
          <w:highlight w:val="cyan"/>
        </w:rPr>
        <w:t>governmentwide</w:t>
      </w:r>
      <w:proofErr w:type="spellEnd"/>
      <w:r w:rsidRPr="00A977D2">
        <w:rPr>
          <w:rStyle w:val="StyleUnderline"/>
          <w:highlight w:val="cyan"/>
        </w:rPr>
        <w:t xml:space="preserve"> assessment of America’s </w:t>
      </w:r>
      <w:r w:rsidRPr="00507D4B">
        <w:rPr>
          <w:rStyle w:val="StyleUnderline"/>
        </w:rPr>
        <w:t xml:space="preserve">manufacturing and </w:t>
      </w:r>
      <w:r w:rsidRPr="00A977D2">
        <w:rPr>
          <w:rStyle w:val="StyleUnderline"/>
          <w:highlight w:val="cyan"/>
        </w:rPr>
        <w:t>military industrial base</w:t>
      </w:r>
      <w:r w:rsidRPr="00507D4B">
        <w:rPr>
          <w:rStyle w:val="StyleUnderline"/>
        </w:rPr>
        <w:t xml:space="preserve">. It </w:t>
      </w:r>
      <w:r w:rsidRPr="00A977D2">
        <w:rPr>
          <w:rStyle w:val="StyleUnderline"/>
          <w:highlight w:val="cyan"/>
        </w:rPr>
        <w:t>identifies almost 300 vulnerabilities</w:t>
      </w:r>
      <w:r w:rsidRPr="00507D4B">
        <w:rPr>
          <w:rStyle w:val="StyleUnderline"/>
        </w:rPr>
        <w:t>, ranging from dependencies on foreign manufacturers to looming labor shortages.</w:t>
      </w:r>
      <w:r>
        <w:rPr>
          <w:rStyle w:val="StyleUnderline"/>
        </w:rPr>
        <w:t xml:space="preserve"> </w:t>
      </w:r>
      <w:r w:rsidRPr="00507D4B">
        <w:rPr>
          <w:sz w:val="16"/>
        </w:rPr>
        <w:t xml:space="preserve">For example, </w:t>
      </w:r>
      <w:r w:rsidRPr="00507D4B">
        <w:rPr>
          <w:rStyle w:val="Emphasis"/>
        </w:rPr>
        <w:t xml:space="preserve">the report highlights </w:t>
      </w:r>
      <w:r w:rsidRPr="00A977D2">
        <w:rPr>
          <w:rStyle w:val="Emphasis"/>
          <w:highlight w:val="cyan"/>
        </w:rPr>
        <w:t>several “single points of failure”</w:t>
      </w:r>
      <w:r w:rsidRPr="00507D4B">
        <w:rPr>
          <w:rStyle w:val="Emphasis"/>
        </w:rPr>
        <w:t xml:space="preserve"> involving the reliance on a single source of critical equipment or material, including propeller shafts for our ships, gun turrets for our tanks, fuel for our rockets and space-based infrared detectors for missile defense</w:t>
      </w:r>
      <w:r w:rsidRPr="00507D4B">
        <w:rPr>
          <w:sz w:val="16"/>
        </w:rPr>
        <w:t xml:space="preserve">. A military-grade impregnated carbon product used in 72 different chemical, biological and nuclear filtration systems has only a single Defense Department-qualified source, and this current sourcing arrangement can’t keep pace with demand. Or consider wrought aluminum plate — an essential component in armoring ground combat vehicles, constructing Navy ships and building military aircraft. </w:t>
      </w:r>
      <w:r w:rsidRPr="00507D4B">
        <w:rPr>
          <w:rStyle w:val="StyleUnderline"/>
        </w:rPr>
        <w:t>According to the report, budget uncertainties, unpredictable demand from the Defense Department and the effects of foreign competition raise the risk of potential “production bottlenecks during a future surge in D.O.D. requirements” for the material</w:t>
      </w:r>
      <w:r w:rsidRPr="00507D4B">
        <w:rPr>
          <w:sz w:val="16"/>
        </w:rPr>
        <w:t xml:space="preserve">. More broadly, “sharp peaks” followed by “significant breaks or valleys in production” have taken a heavy toll on the shipbuilding industry, a sector critical to constructing and maintaining our aircraft carriers, submarines and surface ships. </w:t>
      </w:r>
      <w:r w:rsidRPr="00A977D2">
        <w:rPr>
          <w:rStyle w:val="Emphasis"/>
          <w:highlight w:val="cyan"/>
        </w:rPr>
        <w:t>A core threat to the American industrial base comes from China.</w:t>
      </w:r>
      <w:r w:rsidRPr="00507D4B">
        <w:rPr>
          <w:sz w:val="16"/>
        </w:rPr>
        <w:t xml:space="preserve"> According to the report, “China represents a significant and growing risk to the supply of materials deemed strategic and critical to U.S. national security,” including a “growing number of both widely used and specialized metals, alloys and other materials, including rare earths and permanent magnets.” </w:t>
      </w:r>
      <w:r w:rsidRPr="00507D4B">
        <w:rPr>
          <w:rStyle w:val="StyleUnderline"/>
        </w:rPr>
        <w:t>The American military is also heavily dependent on foreign suppliers in such critical areas as printed circuit boards, machine tools, materials for propulsion systems and even nuclear warheads.</w:t>
      </w:r>
      <w:r w:rsidRPr="00507D4B">
        <w:rPr>
          <w:sz w:val="16"/>
        </w:rPr>
        <w:t xml:space="preserve"> As the report notes: “Because the supply chain is globalized and complex, it is challenging to ensure that finished assemblies, subsystems, and systems” for nuclear warheads utilize “trusted, discrete components due to diminishing U.S.-based microelectronic and electronic manufacturing capability.” </w:t>
      </w:r>
      <w:r w:rsidRPr="00A977D2">
        <w:rPr>
          <w:rStyle w:val="Emphasis"/>
          <w:highlight w:val="cyan"/>
        </w:rPr>
        <w:t>Even the lowly, but increasingly high-tech, tent is at risk.</w:t>
      </w:r>
      <w:r w:rsidRPr="00507D4B">
        <w:rPr>
          <w:sz w:val="16"/>
        </w:rPr>
        <w:t xml:space="preserve"> With much of the American textile industry moving offshore, the United States no longer has the capability to manufacture high-tenacity polyester fiber. A similar problem exists for rechargeable batteries, which are vital parts across myriad applications</w:t>
      </w:r>
      <w:r w:rsidRPr="00A977D2">
        <w:rPr>
          <w:sz w:val="16"/>
          <w:highlight w:val="cyan"/>
        </w:rPr>
        <w:t xml:space="preserve">. </w:t>
      </w:r>
      <w:r w:rsidRPr="00A977D2">
        <w:rPr>
          <w:rStyle w:val="Emphasis"/>
          <w:highlight w:val="cyan"/>
        </w:rPr>
        <w:t>One of the</w:t>
      </w:r>
      <w:r w:rsidRPr="00507D4B">
        <w:rPr>
          <w:rStyle w:val="Emphasis"/>
        </w:rPr>
        <w:t xml:space="preserve"> </w:t>
      </w:r>
      <w:r w:rsidRPr="00A977D2">
        <w:rPr>
          <w:rStyle w:val="Emphasis"/>
          <w:highlight w:val="cyan"/>
        </w:rPr>
        <w:t>biggest vulnerabilities</w:t>
      </w:r>
      <w:r w:rsidRPr="00507D4B">
        <w:rPr>
          <w:rStyle w:val="Emphasis"/>
        </w:rPr>
        <w:t xml:space="preserve"> identified in the report </w:t>
      </w:r>
      <w:r w:rsidRPr="00A977D2">
        <w:rPr>
          <w:rStyle w:val="Emphasis"/>
          <w:highlight w:val="cyan"/>
        </w:rPr>
        <w:t>is a shortage of skilled labor for critical jobs</w:t>
      </w:r>
      <w:r w:rsidRPr="00507D4B">
        <w:rPr>
          <w:sz w:val="16"/>
        </w:rPr>
        <w:t xml:space="preserve">. </w:t>
      </w:r>
      <w:r w:rsidRPr="00507D4B">
        <w:rPr>
          <w:rStyle w:val="StyleUnderline"/>
        </w:rPr>
        <w:t>America is simply not generating enough workers in the science, technology, engineering and mathematics fields to fill jobs in sectors such as electronic controls, nuclear engineering and space. Nor are we training enough machinists, welders and other skilled trade workers to build and maintain our ships, combat vehicles and aircraft.</w:t>
      </w:r>
      <w:r>
        <w:rPr>
          <w:rStyle w:val="StyleUnderline"/>
        </w:rPr>
        <w:t xml:space="preserve"> </w:t>
      </w:r>
      <w:r w:rsidRPr="00507D4B">
        <w:rPr>
          <w:sz w:val="16"/>
        </w:rPr>
        <w:t xml:space="preserve">To address these vulnerabilities, the Trump administration will immediately begin implementing the report’s “blueprint for action.” It will rapidly expand the use of already available Defense Department funds to close identified supply-chain gaps. Starting fast out of the gate, the president will sign determinations authorizing the use of funds, set aside in Title III of the Defense Production Act, to expand manufacturing capabilities in such areas as lithium seawater batteries (critical for anti-submarine warfare) and cutting-edge fuel cells (for the Navy’s future unmanned, underwater vehicles). The Pentagon’s National Defense Stockpile Program, created in 1939 to secure adequate supplies of foreign-produced and limited-source strategic and critical materials, will likewise shift into high gear to help build up reserves in key areas. The broader goal, as the report makes clear, is to “diversify away from complete dependency on sources of supply in politically unstable countries who may cut off U.S. access.” An essential Pentagon mission will be to further modernize the “organic industrial base” to ensure American leadership in advanced manufacturing across industrial sectors. This government-owned and -operated network of depots, shipyards and arsenals sustains some 440,000 vehicles, 780 strategic missiles, 278 combat ships and almost 14,000 aircraft. As part of the </w:t>
      </w:r>
      <w:proofErr w:type="spellStart"/>
      <w:r w:rsidRPr="00507D4B">
        <w:rPr>
          <w:sz w:val="16"/>
        </w:rPr>
        <w:t>governmentwide</w:t>
      </w:r>
      <w:proofErr w:type="spellEnd"/>
      <w:r w:rsidRPr="00507D4B">
        <w:rPr>
          <w:sz w:val="16"/>
        </w:rPr>
        <w:t xml:space="preserve"> effort, the president is also directing the secretary of labor to more precisely target occupations for current and future growth (e.g., systems engineers, high-skilled tool operators), expand worker training and education programs, and ensure appropriate incentives to recruit and retain workers. The secretary of energy is similarly charged with more aggressively addressing risks to the nation’s manufacturing and industrial base within the energy and nuclear sectors, using funding that will become available in 2019. America has elected a president in the mold of William McKinley, Theodore Roosevelt and Ronald Reagan — presidents best remembered for short but profound maxims that directed their boldest strategies and biggest successes. McKinley’s campaign slogan “Patriotism, protection and prosperity” led to strong tariffs and sound money policies that realigned the Republican Party and catalyzed strong economic growth. Roosevelt’s “Speak softly and carry a big stick” helped transform the Navy into a military force capable of projecting power around the world. And Reagan’s “Peace through strength” inspired an unprecedented rebuilding of the military that brought the Soviet Union to its knees. History will judge whether Donald Trump’s “Economic security is national security” joins the ranks of great presidential maxims. The recommendations made in the Defense Department’s report will surely be a part of that discussion.</w:t>
      </w:r>
    </w:p>
    <w:p w:rsidR="00AF07DF" w:rsidRDefault="00AF07DF" w:rsidP="00AF07DF">
      <w:pPr>
        <w:pStyle w:val="Heading4"/>
      </w:pPr>
      <w:r>
        <w:t>US will continue to dominate international arms trade and maintain military dominance globally, despite the AFF</w:t>
      </w:r>
    </w:p>
    <w:p w:rsidR="00AF07DF" w:rsidRPr="000832B6" w:rsidRDefault="00AF07DF" w:rsidP="00AF07DF">
      <w:r w:rsidRPr="000832B6">
        <w:t xml:space="preserve">Jason </w:t>
      </w:r>
      <w:r w:rsidRPr="009A22C5">
        <w:rPr>
          <w:rStyle w:val="Style13ptBold"/>
        </w:rPr>
        <w:t>Lemon</w:t>
      </w:r>
      <w:r w:rsidRPr="000832B6">
        <w:t>, 12-10-20</w:t>
      </w:r>
      <w:r w:rsidRPr="009A22C5">
        <w:rPr>
          <w:rStyle w:val="Style13ptBold"/>
        </w:rPr>
        <w:t>18</w:t>
      </w:r>
      <w:r w:rsidRPr="000832B6">
        <w:t xml:space="preserve">, </w:t>
      </w:r>
      <w:r>
        <w:t>Lemon is a Newsweek staff writer, “</w:t>
      </w:r>
      <w:r w:rsidRPr="000832B6">
        <w:t>U.S. arms sales are nearly six times higher than those of Russia, Washington's closest competitor</w:t>
      </w:r>
      <w:r>
        <w:t>”</w:t>
      </w:r>
      <w:r w:rsidRPr="000832B6">
        <w:t>, Newsweek, 5-28-2019, https://www.newsweek.com/us-arms-sales-nearly-six-times-higher-closest-competitor-russia-1252079, MJD</w:t>
      </w:r>
    </w:p>
    <w:p w:rsidR="00AF07DF" w:rsidRPr="0097758E" w:rsidRDefault="00AF07DF" w:rsidP="00AF07DF">
      <w:pPr>
        <w:rPr>
          <w:sz w:val="16"/>
        </w:rPr>
      </w:pPr>
      <w:r w:rsidRPr="00A977D2">
        <w:rPr>
          <w:rStyle w:val="StyleUnderline"/>
          <w:highlight w:val="cyan"/>
        </w:rPr>
        <w:t>The United States continues to dominate the international arms trade, dwarfing its nearest competitor, Russia</w:t>
      </w:r>
      <w:r w:rsidRPr="0097758E">
        <w:rPr>
          <w:rStyle w:val="StyleUnderline"/>
        </w:rPr>
        <w:t>, by $184.9 billion.</w:t>
      </w:r>
      <w:r>
        <w:rPr>
          <w:rStyle w:val="StyleUnderline"/>
        </w:rPr>
        <w:t xml:space="preserve"> </w:t>
      </w:r>
      <w:r w:rsidRPr="0097758E">
        <w:rPr>
          <w:sz w:val="16"/>
        </w:rPr>
        <w:t xml:space="preserve">In 2017, Russian weapons manufacturers sold about $37.7 billion worth of arms, compared to $222.6 billion in sales by American producers, according to an annual report by the Stockholm International Peace Research Institute (SIPRI) released Monday. The amount of weapons sales from U.S. companies is just shy of six times higher than those of Russia. But sales from Russia rose 8.5 percent more than those of the U.S., which reached 2 percent. The United Kingdom also formerly held the number-two spot for weapons sales, but Russia has now taken second place in the global ranking. </w:t>
      </w:r>
      <w:r w:rsidRPr="0097758E">
        <w:rPr>
          <w:rStyle w:val="StyleUnderline"/>
        </w:rPr>
        <w:t xml:space="preserve">Overall, </w:t>
      </w:r>
      <w:r w:rsidRPr="00A977D2">
        <w:rPr>
          <w:rStyle w:val="StyleUnderline"/>
          <w:highlight w:val="cyan"/>
        </w:rPr>
        <w:t>Russian sales accounted for 9.5 percent</w:t>
      </w:r>
      <w:r w:rsidRPr="0097758E">
        <w:rPr>
          <w:rStyle w:val="StyleUnderline"/>
        </w:rPr>
        <w:t xml:space="preserve"> of the total from the world’s top 100 producers</w:t>
      </w:r>
      <w:r w:rsidRPr="00A977D2">
        <w:rPr>
          <w:rStyle w:val="StyleUnderline"/>
          <w:highlight w:val="cyan"/>
        </w:rPr>
        <w:t>, and the U.S.</w:t>
      </w:r>
      <w:r w:rsidRPr="0097758E">
        <w:rPr>
          <w:rStyle w:val="StyleUnderline"/>
        </w:rPr>
        <w:t xml:space="preserve"> sales </w:t>
      </w:r>
      <w:r w:rsidRPr="00A977D2">
        <w:rPr>
          <w:rStyle w:val="StyleUnderline"/>
          <w:highlight w:val="cyan"/>
        </w:rPr>
        <w:t>accounted for a massive 57 percent</w:t>
      </w:r>
      <w:r w:rsidRPr="0097758E">
        <w:rPr>
          <w:rStyle w:val="StyleUnderline"/>
        </w:rPr>
        <w:t>.</w:t>
      </w:r>
      <w:r>
        <w:rPr>
          <w:rStyle w:val="StyleUnderline"/>
        </w:rPr>
        <w:t xml:space="preserve"> </w:t>
      </w:r>
      <w:proofErr w:type="spellStart"/>
      <w:r w:rsidRPr="0097758E">
        <w:rPr>
          <w:sz w:val="16"/>
        </w:rPr>
        <w:t>Siemon</w:t>
      </w:r>
      <w:proofErr w:type="spellEnd"/>
      <w:r w:rsidRPr="0097758E">
        <w:rPr>
          <w:sz w:val="16"/>
        </w:rPr>
        <w:t xml:space="preserve"> </w:t>
      </w:r>
      <w:proofErr w:type="spellStart"/>
      <w:r w:rsidRPr="0097758E">
        <w:rPr>
          <w:sz w:val="16"/>
        </w:rPr>
        <w:t>Wezeman</w:t>
      </w:r>
      <w:proofErr w:type="spellEnd"/>
      <w:r w:rsidRPr="0097758E">
        <w:rPr>
          <w:sz w:val="16"/>
        </w:rPr>
        <w:t xml:space="preserve">, a senior researcher with SIPRI’s Arms and Military Expenditure Program, </w:t>
      </w:r>
      <w:hyperlink r:id="rId200" w:tgtFrame="_blank" w:history="1">
        <w:r w:rsidRPr="0097758E">
          <w:rPr>
            <w:rStyle w:val="Hyperlink"/>
            <w:sz w:val="16"/>
          </w:rPr>
          <w:t>explained to</w:t>
        </w:r>
      </w:hyperlink>
      <w:r w:rsidRPr="0097758E">
        <w:rPr>
          <w:sz w:val="16"/>
        </w:rPr>
        <w:t xml:space="preserve"> Radio Free Europe that Russian companies “have experienced significant growth in their arms sales since 2011. “This is in line with Russia’s increased spending on arms procurement to modernize its armed forces,” </w:t>
      </w:r>
      <w:proofErr w:type="spellStart"/>
      <w:r w:rsidRPr="0097758E">
        <w:rPr>
          <w:sz w:val="16"/>
        </w:rPr>
        <w:t>Wezeman</w:t>
      </w:r>
      <w:proofErr w:type="spellEnd"/>
      <w:r w:rsidRPr="0097758E">
        <w:rPr>
          <w:sz w:val="16"/>
        </w:rPr>
        <w:t xml:space="preserve"> added. </w:t>
      </w:r>
      <w:r w:rsidRPr="0097758E">
        <w:rPr>
          <w:rStyle w:val="Emphasis"/>
        </w:rPr>
        <w:t>Arms sales were just shy of $400 billion last year globally, meaning that t</w:t>
      </w:r>
      <w:r w:rsidRPr="00A977D2">
        <w:rPr>
          <w:rStyle w:val="Emphasis"/>
          <w:highlight w:val="cyan"/>
        </w:rPr>
        <w:t>he U.S. accounted for well over half of the total from the world’s top producing countries</w:t>
      </w:r>
      <w:r w:rsidRPr="00A977D2">
        <w:rPr>
          <w:sz w:val="16"/>
          <w:highlight w:val="cyan"/>
        </w:rPr>
        <w:t>.</w:t>
      </w:r>
      <w:r w:rsidRPr="0097758E">
        <w:rPr>
          <w:sz w:val="16"/>
        </w:rPr>
        <w:t xml:space="preserve"> However, the report did not include data from China, because researchers considered the information unreliable. A </w:t>
      </w:r>
      <w:hyperlink r:id="rId201" w:tgtFrame="_blank" w:history="1">
        <w:r w:rsidRPr="0097758E">
          <w:rPr>
            <w:rStyle w:val="Hyperlink"/>
            <w:sz w:val="16"/>
          </w:rPr>
          <w:t>previous report</w:t>
        </w:r>
      </w:hyperlink>
      <w:r w:rsidRPr="0097758E">
        <w:rPr>
          <w:sz w:val="16"/>
        </w:rPr>
        <w:t xml:space="preserve"> by SIPRI suggested that while China’s weapons sales had increased, they only accounted for about 5.7 percent of the world’s arms exports between 2013 and 2017. Following the U.S., Russia and the U.K. in the ranking, France takes the fourth spot with 5.3 percent of global sales. Trans-European companies account for 3.7 percent, followed by Italy at 2.6 percent and Japan at 2.2 percent. </w:t>
      </w:r>
      <w:r w:rsidRPr="00A977D2">
        <w:rPr>
          <w:rStyle w:val="Emphasis"/>
          <w:highlight w:val="cyan"/>
        </w:rPr>
        <w:t>Beyond being the undisputed world leader for weapons sales, the U.S. also spends significantly more on its military than any other nation</w:t>
      </w:r>
      <w:r w:rsidRPr="0097758E">
        <w:rPr>
          <w:sz w:val="16"/>
        </w:rPr>
        <w:t xml:space="preserve">, according to a previous report by SIPRI. </w:t>
      </w:r>
      <w:r w:rsidRPr="0097758E">
        <w:rPr>
          <w:rStyle w:val="StyleUnderline"/>
        </w:rPr>
        <w:t>Last year, Washington spent $610 billion on the military, nearly three times more than China, which spent the second highest amount at $228 billion.</w:t>
      </w:r>
      <w:r>
        <w:rPr>
          <w:rStyle w:val="StyleUnderline"/>
        </w:rPr>
        <w:t xml:space="preserve"> </w:t>
      </w:r>
      <w:r w:rsidRPr="0097758E">
        <w:rPr>
          <w:rStyle w:val="Emphasis"/>
        </w:rPr>
        <w:t xml:space="preserve">In fact, </w:t>
      </w:r>
      <w:r w:rsidRPr="00A977D2">
        <w:rPr>
          <w:rStyle w:val="Emphasis"/>
          <w:highlight w:val="cyan"/>
        </w:rPr>
        <w:t>U.S. military spending is larger than the combined total of the next seven biggest military spenders, which equaled $578 billion in 2017.</w:t>
      </w:r>
      <w:r w:rsidRPr="0097758E">
        <w:rPr>
          <w:rStyle w:val="Emphasis"/>
        </w:rPr>
        <w:t xml:space="preserve"> </w:t>
      </w:r>
      <w:r w:rsidRPr="0097758E">
        <w:rPr>
          <w:rStyle w:val="StyleUnderline"/>
        </w:rPr>
        <w:t>All other countries in the world combined, besides the U.S. and the next top seven, spend just $551 billion.</w:t>
      </w:r>
      <w:r>
        <w:rPr>
          <w:rStyle w:val="StyleUnderline"/>
        </w:rPr>
        <w:t xml:space="preserve"> </w:t>
      </w:r>
      <w:r w:rsidRPr="0097758E">
        <w:rPr>
          <w:sz w:val="16"/>
        </w:rPr>
        <w:t xml:space="preserve">The new SIPRI report came as U.S. weapons sales to Saudi Arabia faced renewed scrutiny by senators who are </w:t>
      </w:r>
      <w:hyperlink r:id="rId202" w:history="1">
        <w:r w:rsidRPr="0097758E">
          <w:rPr>
            <w:rStyle w:val="Hyperlink"/>
            <w:sz w:val="16"/>
          </w:rPr>
          <w:t>outraged</w:t>
        </w:r>
      </w:hyperlink>
      <w:r w:rsidRPr="0097758E">
        <w:rPr>
          <w:sz w:val="16"/>
        </w:rPr>
        <w:t xml:space="preserve"> by the Trump administration's continued support for Riyadh despite the humanitarian catastrophe in Yemen and the murder of journalist Jamal </w:t>
      </w:r>
      <w:proofErr w:type="spellStart"/>
      <w:r w:rsidRPr="0097758E">
        <w:rPr>
          <w:sz w:val="16"/>
        </w:rPr>
        <w:t>Khashoggi</w:t>
      </w:r>
      <w:proofErr w:type="spellEnd"/>
      <w:r w:rsidRPr="0097758E">
        <w:rPr>
          <w:sz w:val="16"/>
        </w:rPr>
        <w:t xml:space="preserve">. A bipartisan block of lawmakers is attempting to end U.S. support for the Saudi-led conflict with Yemen, citing human rights concerns and national interests. President Donald Trump has insisted that Saudi Arabia is </w:t>
      </w:r>
      <w:hyperlink r:id="rId203" w:history="1">
        <w:r w:rsidRPr="0097758E">
          <w:rPr>
            <w:rStyle w:val="Hyperlink"/>
            <w:sz w:val="16"/>
          </w:rPr>
          <w:t>a "great ally,"</w:t>
        </w:r>
      </w:hyperlink>
      <w:r w:rsidRPr="0097758E">
        <w:rPr>
          <w:sz w:val="16"/>
        </w:rPr>
        <w:t xml:space="preserve"> and pointed to a multi-billion-dollar arms deal that he argues will benefit the U.S. economy. Republican and Democratic lawmakers have pushed back, noting that the kingdom's human rights abuses should concern Washington. “I think selling arms should have to deal solely with our national security, not jobs, not money, nothing,” Republican Senator Rand Paul from Kentucky said Sunday on NBC News's Meet the Press. “I think our involvement in this terrible war [in Yemen] is one of the things that engenders more terrorism.”</w:t>
      </w:r>
    </w:p>
    <w:p w:rsidR="00AF07DF" w:rsidRPr="000832B6" w:rsidRDefault="00AF07DF" w:rsidP="00AF07DF">
      <w:pPr>
        <w:pStyle w:val="Heading2"/>
      </w:pPr>
      <w:r>
        <w:t>Link</w:t>
      </w:r>
    </w:p>
    <w:p w:rsidR="00AF07DF" w:rsidRDefault="00AF07DF" w:rsidP="00AF07DF">
      <w:pPr>
        <w:pStyle w:val="Heading3"/>
      </w:pPr>
      <w:r>
        <w:t>Link Turn---Generic</w:t>
      </w:r>
    </w:p>
    <w:p w:rsidR="00AF07DF" w:rsidRDefault="00AF07DF" w:rsidP="00AF07DF">
      <w:pPr>
        <w:pStyle w:val="Heading4"/>
      </w:pPr>
      <w:r>
        <w:t xml:space="preserve">Strategic and security benefits from arms trading is minimal and the costs far outweigh </w:t>
      </w:r>
    </w:p>
    <w:p w:rsidR="00AF07DF"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Pr="00C97699" w:rsidRDefault="00AF07DF" w:rsidP="00AF07DF">
      <w:pPr>
        <w:rPr>
          <w:rStyle w:val="Emphasis"/>
        </w:rPr>
      </w:pPr>
      <w:r w:rsidRPr="00C97699">
        <w:rPr>
          <w:sz w:val="16"/>
        </w:rPr>
        <w:t xml:space="preserve">U.S. arms sales policy is out of control. Since 2002, the United States has sold more than $197 billion worth of major conventional weapons and related military support to 167 countries. In just his first year in office, President Donald Trump inked arms deals at a record pace, generating hundreds of billions of dollars’ worth of potential sales. Though the president trumpets each deal as a victory for the United States, an analysis of American arms sales since 2002 reveals that </w:t>
      </w:r>
      <w:r w:rsidRPr="00A977D2">
        <w:rPr>
          <w:rStyle w:val="StyleUnderline"/>
          <w:highlight w:val="cyan"/>
        </w:rPr>
        <w:t>the arms trade is a risky business</w:t>
      </w:r>
      <w:r w:rsidRPr="00FE4CC6">
        <w:rPr>
          <w:rStyle w:val="StyleUnderline"/>
        </w:rPr>
        <w:t>.</w:t>
      </w:r>
      <w:r w:rsidRPr="00C97699">
        <w:rPr>
          <w:sz w:val="16"/>
        </w:rPr>
        <w:t xml:space="preserve"> The United States has repeatedly sold weapons to nations engaged in deadly conflicts, and to those with horrendous human rights records, under conditions in which it has been impossible to predict where the weapons would end up or how they would be used. On repeated occasions, American troops have fought opponents armed with American weapons. </w:t>
      </w:r>
      <w:r w:rsidRPr="00FE4CC6">
        <w:rPr>
          <w:rStyle w:val="StyleUnderline"/>
        </w:rPr>
        <w:t xml:space="preserve">Advocates argue that arms sales bolster American security by enhancing the military capabilities of allies, providing leverage over the behavior and policies of client nations, and boosting the American economy while strengthening the defense industrial base. </w:t>
      </w:r>
      <w:r w:rsidRPr="00FE4CC6">
        <w:rPr>
          <w:rStyle w:val="Emphasis"/>
        </w:rPr>
        <w:t xml:space="preserve">We argue that </w:t>
      </w:r>
      <w:r w:rsidRPr="00A977D2">
        <w:rPr>
          <w:rStyle w:val="Emphasis"/>
          <w:highlight w:val="cyan"/>
        </w:rPr>
        <w:t>the economic benefits of arms sales are dubious and that their strategic utility is far more uncertain and limited than most realize</w:t>
      </w:r>
      <w:r w:rsidRPr="00FE4CC6">
        <w:rPr>
          <w:rStyle w:val="Emphasis"/>
        </w:rPr>
        <w:t xml:space="preserve">. Arms sales </w:t>
      </w:r>
      <w:r w:rsidRPr="00A977D2">
        <w:rPr>
          <w:rStyle w:val="Emphasis"/>
          <w:highlight w:val="cyan"/>
        </w:rPr>
        <w:t>also create a host of negative, unintended consequences for the United States</w:t>
      </w:r>
      <w:r w:rsidRPr="00C97699">
        <w:rPr>
          <w:sz w:val="16"/>
        </w:rPr>
        <w:t xml:space="preserve">, for those buying the weapons, and for the regions into which American weapons flow. </w:t>
      </w:r>
      <w:r w:rsidRPr="00A977D2">
        <w:rPr>
          <w:rStyle w:val="Emphasis"/>
          <w:highlight w:val="cyan"/>
        </w:rPr>
        <w:t>Washington’s historical faith in arms sales is seriously misplaced</w:t>
      </w:r>
      <w:r w:rsidRPr="00C97699">
        <w:rPr>
          <w:sz w:val="16"/>
        </w:rPr>
        <w:t xml:space="preserve">. </w:t>
      </w:r>
      <w:r w:rsidRPr="00A977D2">
        <w:rPr>
          <w:rStyle w:val="StyleUnderline"/>
          <w:highlight w:val="cyan"/>
        </w:rPr>
        <w:t>The United States should revise its arms sales policy to improve the risk assessment process</w:t>
      </w:r>
      <w:r w:rsidRPr="00FE4CC6">
        <w:rPr>
          <w:rStyle w:val="StyleUnderline"/>
        </w:rPr>
        <w:t xml:space="preserve">, to ban sales to countries where the risk of negative consequences is too high, </w:t>
      </w:r>
      <w:r w:rsidRPr="00A977D2">
        <w:rPr>
          <w:rStyle w:val="StyleUnderline"/>
          <w:highlight w:val="cyan"/>
        </w:rPr>
        <w:t>and</w:t>
      </w:r>
      <w:r w:rsidRPr="00FE4CC6">
        <w:rPr>
          <w:rStyle w:val="StyleUnderline"/>
        </w:rPr>
        <w:t xml:space="preserve"> to </w:t>
      </w:r>
      <w:r w:rsidRPr="00A977D2">
        <w:rPr>
          <w:rStyle w:val="StyleUnderline"/>
          <w:highlight w:val="cyan"/>
        </w:rPr>
        <w:t>limit sales to cases in which they will directly enhance American security</w:t>
      </w:r>
      <w:r w:rsidRPr="00C97699">
        <w:rPr>
          <w:sz w:val="16"/>
        </w:rPr>
        <w:t>. Few tools have been used in pursuit of so many foreign policy objectives as arms sales.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 Since 9/11, the new central focus of U.S. weapons sales has been to bolster the global war on terror.</w:t>
      </w:r>
      <w:hyperlink r:id="rId204" w:anchor="_idTextAnchor036" w:history="1">
        <w:r w:rsidRPr="00FE4CC6">
          <w:rPr>
            <w:rStyle w:val="StyleUnderline"/>
          </w:rPr>
          <w:t>36</w:t>
        </w:r>
      </w:hyperlink>
      <w:r w:rsidRPr="00FE4CC6">
        <w:rPr>
          <w:rStyle w:val="StyleUnderline"/>
        </w:rPr>
        <w:t xml:space="preserve"> Despite their many uses, arms sales impact foreign affairs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w:t>
      </w:r>
      <w:r w:rsidRPr="00C97699">
        <w:rPr>
          <w:sz w:val="16"/>
        </w:rPr>
        <w:t>.</w:t>
      </w:r>
      <w:hyperlink r:id="rId205" w:anchor="_idTextAnchor037" w:history="1">
        <w:r w:rsidRPr="00C97699">
          <w:rPr>
            <w:rStyle w:val="Hyperlink"/>
            <w:sz w:val="16"/>
          </w:rPr>
          <w:t>37</w:t>
        </w:r>
      </w:hyperlink>
      <w:r w:rsidRPr="00C97699">
        <w:rPr>
          <w:sz w:val="16"/>
        </w:rPr>
        <w:t xml:space="preserve">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w:t>
      </w:r>
      <w:r w:rsidRPr="00FE4CC6">
        <w:rPr>
          <w:rStyle w:val="Emphasis"/>
        </w:rPr>
        <w:t>Although the specific objectives differ, at root the causal mechanism is the same: using arms sales to shift the balance of power in a direction more favorable to American interests.</w:t>
      </w:r>
      <w:hyperlink r:id="rId206" w:anchor="_idTextAnchor038" w:history="1">
        <w:r w:rsidRPr="00C97699">
          <w:rPr>
            <w:rStyle w:val="Hyperlink"/>
            <w:sz w:val="16"/>
          </w:rPr>
          <w:t>38</w:t>
        </w:r>
      </w:hyperlink>
      <w:r w:rsidRPr="00C97699">
        <w:rPr>
          <w:sz w:val="16"/>
        </w:rPr>
        <w:t xml:space="preserve"> </w:t>
      </w:r>
      <w:r w:rsidRPr="00FE4CC6">
        <w:rPr>
          <w:rStyle w:val="StyleUnderline"/>
        </w:rPr>
        <w:t>The second mechanism involves using arms sales to generate leverage over the conduct of other nations.</w:t>
      </w:r>
      <w:r w:rsidRPr="00C97699">
        <w:rPr>
          <w:sz w:val="16"/>
        </w:rPr>
        <w:t xml:space="preserve"> As the producer of the world’s most advanced and sought-after weaponry, the United States can dictate, at least to some degree, the conditions under which it will agree to sell certain weapons.</w:t>
      </w:r>
      <w:hyperlink r:id="rId207" w:anchor="_idTextAnchor039" w:history="1">
        <w:r w:rsidRPr="00C97699">
          <w:rPr>
            <w:rStyle w:val="Hyperlink"/>
            <w:sz w:val="16"/>
          </w:rPr>
          <w:t>39</w:t>
        </w:r>
      </w:hyperlink>
      <w:r w:rsidRPr="00C97699">
        <w:rPr>
          <w:sz w:val="16"/>
        </w:rPr>
        <w:t xml:space="preserve"> As Andrew Shapiro puts it, “When a country acquires an advanced U.S. defense system, they are not simply buying a product to enhance their security, they are also seeking a relationship with the United States… </w:t>
      </w:r>
      <w:r w:rsidRPr="00FE4CC6">
        <w:rPr>
          <w:rStyle w:val="StyleUnderline"/>
        </w:rPr>
        <w:t>. This engagement helps build bilateral ties and creates strong incentives for recipient countries to maintain good relations with the United States.</w:t>
      </w:r>
      <w:r w:rsidRPr="00C97699">
        <w:rPr>
          <w:sz w:val="16"/>
        </w:rPr>
        <w:t>”</w:t>
      </w:r>
      <w:hyperlink r:id="rId208" w:anchor="_idTextAnchor040" w:history="1">
        <w:r w:rsidRPr="00C97699">
          <w:rPr>
            <w:rStyle w:val="Hyperlink"/>
            <w:sz w:val="16"/>
          </w:rPr>
          <w:t>40</w:t>
        </w:r>
      </w:hyperlink>
      <w:r w:rsidRPr="00C97699">
        <w:rPr>
          <w:sz w:val="16"/>
        </w:rPr>
        <w:t xml:space="preserve"> American influence is thought to be most potent in cases where the United States provides a nation with a large share of its military capabilities. In the wake of U.S. pressure to halt Israeli defense exports to China, for example, an Israeli official acknowledged, “If the United States, which provides Israel with $2 billion in annual military aid, demands that we will not sell anything to China — then we won’t. If the Americans decide we should not be selling arms to other countries as well — Israel will have no choice but to comply.”</w:t>
      </w:r>
      <w:hyperlink r:id="rId209" w:anchor="_idTextAnchor041" w:history="1">
        <w:r w:rsidRPr="00C97699">
          <w:rPr>
            <w:rStyle w:val="Hyperlink"/>
            <w:sz w:val="16"/>
          </w:rPr>
          <w:t>41</w:t>
        </w:r>
      </w:hyperlink>
      <w:r w:rsidRPr="00C97699">
        <w:rPr>
          <w:sz w:val="16"/>
        </w:rPr>
        <w:t xml:space="preserve"> The United States has used arms sales to try to encourage states to vote with the United States at the UN, to support or adopt pro-Western and pro-U.S. foreign policies, to convince Egypt and Israel to accept peace accords, and to gain access to military bases in places such as Greece, Turkey, Kenya, Somalia, Oman, and the Philippines. After the Cold War, the United States also sought to tie arms transfers to human rights and democratization efforts in client states.</w:t>
      </w:r>
      <w:hyperlink r:id="rId210" w:anchor="_idTextAnchor042" w:history="1">
        <w:r w:rsidRPr="00C97699">
          <w:rPr>
            <w:rStyle w:val="Hyperlink"/>
            <w:sz w:val="16"/>
          </w:rPr>
          <w:t>42</w:t>
        </w:r>
      </w:hyperlink>
      <w:r w:rsidRPr="00C97699">
        <w:rPr>
          <w:sz w:val="16"/>
        </w:rPr>
        <w:t xml:space="preserve"> Arms sales remain attractive to presidents for three main reasons. First, arms sales are less risky than sending American troops, providing explicit security guarantees to other nations, or initiating direct military intervention, even long distance.</w:t>
      </w:r>
      <w:hyperlink r:id="rId211" w:anchor="_idTextAnchor043" w:history="1">
        <w:r w:rsidRPr="00C97699">
          <w:rPr>
            <w:rStyle w:val="Hyperlink"/>
            <w:sz w:val="16"/>
          </w:rPr>
          <w:t>43</w:t>
        </w:r>
      </w:hyperlink>
      <w:r w:rsidRPr="00C97699">
        <w:rPr>
          <w:sz w:val="16"/>
        </w:rPr>
        <w:t xml:space="preserve"> </w:t>
      </w:r>
      <w:r w:rsidRPr="00FE4CC6">
        <w:rPr>
          <w:rStyle w:val="StyleUnderline"/>
        </w:rPr>
        <w:t>In cases where allies or partners are likely to engage in conflicts with their neighbors, providing weapons rather than stationing troops abroad can lessen the risk of American entrapment in crises or conflicts</w:t>
      </w:r>
      <w:r w:rsidRPr="00C97699">
        <w:rPr>
          <w:sz w:val="16"/>
        </w:rPr>
        <w:t>. Taiwan is an example of this sort of arms-for-troops substitution. On the other hand, in instances where the United States has an interest in conflicts already underway, arms sales can be used in attempts to achieve military objectives without putting American soldiers (or at least putting fewer of them) in harm’s way. This tactic has been a central element of the American war on terror, with sales (and outright transfers) of weapons to Afghanistan and Iraq to support the fight against the Taliban, al Qaeda, and ISIS, as well as to Saudi Arabia for its war in Yemen.</w:t>
      </w:r>
      <w:hyperlink r:id="rId212" w:anchor="_idTextAnchor044" w:history="1">
        <w:r w:rsidRPr="00C97699">
          <w:rPr>
            <w:rStyle w:val="Hyperlink"/>
            <w:sz w:val="16"/>
          </w:rPr>
          <w:t>44</w:t>
        </w:r>
      </w:hyperlink>
      <w:r w:rsidRPr="00C97699">
        <w:rPr>
          <w:sz w:val="16"/>
        </w:rPr>
        <w:t xml:space="preserve"> In both situations the reduction of military risk, in particular the risk of American casualties, also helps reduce the political risk. Presidents who would otherwise abstain from supporting a nation if it entailed sending American troops can sell arms to that country without the political fallout that sending America troops abroad would incur. Second, arms sales are an extremely flexible tool of statecraft. In contrast to the blunt nature of military intervention, or the long-term commitment and convoluted politics that treaties involve, arms sales can take any form from small to large and can take place on a one-time or ongoing basis; they can be ramped up or down and started or stopped relatively quickly, depending on the circumstances. Selling arms to one nation, moreover, does not prohibit the United States from selling arms to any other nation. And thanks to their capacity and prestige, American weapons serve as useful bargaining chips in all sorts of negotiations between the United States and recipient nations.</w:t>
      </w:r>
      <w:hyperlink r:id="rId213" w:anchor="_idTextAnchor045" w:history="1">
        <w:r w:rsidRPr="00C97699">
          <w:rPr>
            <w:rStyle w:val="Hyperlink"/>
            <w:sz w:val="16"/>
          </w:rPr>
          <w:t>45</w:t>
        </w:r>
      </w:hyperlink>
      <w:r w:rsidRPr="00C97699">
        <w:rPr>
          <w:sz w:val="16"/>
        </w:rPr>
        <w:t xml:space="preserve"> Finally, arms sales represent a very low-cost and low-friction policy tool for the White House.</w:t>
      </w:r>
      <w:hyperlink r:id="rId214" w:anchor="_idTextAnchor046" w:history="1">
        <w:r w:rsidRPr="00C97699">
          <w:rPr>
            <w:rStyle w:val="Hyperlink"/>
            <w:sz w:val="16"/>
          </w:rPr>
          <w:t>46</w:t>
        </w:r>
      </w:hyperlink>
      <w:r w:rsidRPr="00C97699">
        <w:rPr>
          <w:sz w:val="16"/>
        </w:rPr>
        <w:t xml:space="preserve"> Unlike military intervention or stationing troops abroad, arms sales are not dependent on defense budgets or on a laborious congressional process. And since most arms deals receive little publicity, presidents don’t have to worry about generating support from the public. As a result, the president can strike an arms deal unilaterally and at any time. Moreover, since most political leaders view arms sales as an economic benefit to the United States, the president tends to receive far more encouragement than pushback on the vast majority of arms deals. </w:t>
      </w:r>
      <w:r w:rsidRPr="00C97699">
        <w:rPr>
          <w:rStyle w:val="Emphasis"/>
        </w:rPr>
        <w:t xml:space="preserve">Inevitably, </w:t>
      </w:r>
      <w:r w:rsidRPr="00A977D2">
        <w:rPr>
          <w:rStyle w:val="Emphasis"/>
          <w:highlight w:val="cyan"/>
        </w:rPr>
        <w:t>the fact that arms sales are low cost and easy to implement means that presidents reach for them frequently, even if they are not necessarily the best tool for the job.</w:t>
      </w:r>
    </w:p>
    <w:p w:rsidR="00AF07DF" w:rsidRPr="00FE4CC6" w:rsidRDefault="00AF07DF" w:rsidP="00AF07DF"/>
    <w:p w:rsidR="00AF07DF" w:rsidRDefault="00AF07DF" w:rsidP="00AF07DF">
      <w:pPr>
        <w:pStyle w:val="Heading4"/>
      </w:pPr>
      <w:r>
        <w:t>Strategic and hegemonic benefits would be far greater if we limited foreign arms sales</w:t>
      </w:r>
    </w:p>
    <w:p w:rsidR="00AF07DF" w:rsidRPr="00BF0BAC"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Default="00AF07DF" w:rsidP="00AF07DF">
      <w:pPr>
        <w:rPr>
          <w:rStyle w:val="Emphasis"/>
        </w:rPr>
      </w:pPr>
      <w:r w:rsidRPr="0051283A">
        <w:rPr>
          <w:sz w:val="16"/>
        </w:rPr>
        <w:t xml:space="preserve">What role should arms sales play in American foreign policy? Though major deals — like Trump’s $110 billion agreement with Saudi Arabia announced in 2017 or the decision to sell arms to Ukraine — provoke brief periods of discussion, there is no real debate in Washington about the wisdom of exporting vast quantities of weapons around the globe to allies and </w:t>
      </w:r>
      <w:proofErr w:type="spellStart"/>
      <w:r w:rsidRPr="0051283A">
        <w:rPr>
          <w:sz w:val="16"/>
        </w:rPr>
        <w:t>nonallies</w:t>
      </w:r>
      <w:proofErr w:type="spellEnd"/>
      <w:r w:rsidRPr="0051283A">
        <w:rPr>
          <w:sz w:val="16"/>
        </w:rPr>
        <w:t xml:space="preserve"> alike. Congress, which has the authority to cancel arms deals, has not impeded a deal since the passage of the 1976 Arms Export Control Act created the framework for doing so. Since 9/11 the pace of sales has increased. From 2002 to 2016, the United States sold roughly $197 billion worth of weapons and related military support to 167 countries.</w:t>
      </w:r>
      <w:hyperlink r:id="rId215" w:anchor="_idTextAnchor001" w:history="1">
        <w:r w:rsidRPr="0051283A">
          <w:rPr>
            <w:rStyle w:val="Hyperlink"/>
            <w:sz w:val="16"/>
          </w:rPr>
          <w:t>1</w:t>
        </w:r>
      </w:hyperlink>
      <w:r w:rsidRPr="0051283A">
        <w:rPr>
          <w:sz w:val="16"/>
        </w:rPr>
        <w:t xml:space="preserve"> In just his first year Donald Trump cut a deal worth as much as $110 billion to Saudi Arabia alone and notified Congress of 157 sales worth more than $84 billion to 42 other nations.</w:t>
      </w:r>
      <w:hyperlink r:id="rId216" w:anchor="_idTextAnchor002" w:history="1">
        <w:r w:rsidRPr="0051283A">
          <w:rPr>
            <w:rStyle w:val="Hyperlink"/>
            <w:sz w:val="16"/>
          </w:rPr>
          <w:t>2</w:t>
        </w:r>
      </w:hyperlink>
      <w:r w:rsidRPr="0051283A">
        <w:rPr>
          <w:sz w:val="16"/>
        </w:rPr>
        <w:t xml:space="preserve"> Despite losing market share over the past two decades because of increasing competition, </w:t>
      </w:r>
      <w:r w:rsidRPr="0051283A">
        <w:rPr>
          <w:rStyle w:val="StyleUnderline"/>
        </w:rPr>
        <w:t>the United States still enjoyed the largest share of the global arms trade between 2012 and 2016 at 33 percent</w:t>
      </w:r>
      <w:r w:rsidRPr="0051283A">
        <w:rPr>
          <w:sz w:val="16"/>
        </w:rPr>
        <w:t>.</w:t>
      </w:r>
      <w:hyperlink r:id="rId217" w:anchor="_idTextAnchor003" w:history="1">
        <w:r w:rsidRPr="0051283A">
          <w:rPr>
            <w:rStyle w:val="Hyperlink"/>
            <w:sz w:val="16"/>
          </w:rPr>
          <w:t>3</w:t>
        </w:r>
      </w:hyperlink>
      <w:r w:rsidRPr="0051283A">
        <w:rPr>
          <w:sz w:val="16"/>
        </w:rPr>
        <w:t xml:space="preserve"> The current consensus in favor of arms sales rests on three planks</w:t>
      </w:r>
      <w:r w:rsidRPr="0051283A">
        <w:rPr>
          <w:rStyle w:val="StyleUnderline"/>
        </w:rPr>
        <w:t>. First, advocates argue that arms sales enhance American security by bolstering the military capabilities of allies, enabling them to deter and contain their adversaries, and helping promote stability in critical areas like the Middle East and Southeast Asia. Second, they argue that arms sales help the United States exert influence over the behavior and foreign policies of client nations. Finally, advocates argue that arms sales provide a boon to the U.S. economy and fiscal benefits in the form of lower unit costs to the Pentagon, while helping ensure the health of the American defense industrial base</w:t>
      </w:r>
      <w:r w:rsidRPr="0051283A">
        <w:rPr>
          <w:sz w:val="16"/>
        </w:rPr>
        <w:t>.</w:t>
      </w:r>
      <w:hyperlink r:id="rId218" w:anchor="_idTextAnchor004" w:history="1">
        <w:r w:rsidRPr="0051283A">
          <w:rPr>
            <w:rStyle w:val="Hyperlink"/>
            <w:sz w:val="16"/>
          </w:rPr>
          <w:t>4</w:t>
        </w:r>
      </w:hyperlink>
      <w:r w:rsidRPr="0051283A">
        <w:rPr>
          <w:sz w:val="16"/>
        </w:rPr>
        <w:t xml:space="preserve"> </w:t>
      </w:r>
      <w:r w:rsidRPr="0051283A">
        <w:rPr>
          <w:rStyle w:val="Emphasis"/>
        </w:rPr>
        <w:t xml:space="preserve">We argue, however, that </w:t>
      </w:r>
      <w:r w:rsidRPr="00A977D2">
        <w:rPr>
          <w:rStyle w:val="Emphasis"/>
          <w:highlight w:val="cyan"/>
        </w:rPr>
        <w:t>Washington’s faith in</w:t>
      </w:r>
      <w:r w:rsidRPr="0051283A">
        <w:rPr>
          <w:rStyle w:val="Emphasis"/>
        </w:rPr>
        <w:t xml:space="preserve"> the wisdom of foreign </w:t>
      </w:r>
      <w:r w:rsidRPr="00A977D2">
        <w:rPr>
          <w:rStyle w:val="Emphasis"/>
          <w:highlight w:val="cyan"/>
        </w:rPr>
        <w:t xml:space="preserve">arms sales is seriously misplaced. The benefits tend to be oversold, and the downsides </w:t>
      </w:r>
      <w:r w:rsidRPr="0051283A">
        <w:rPr>
          <w:rStyle w:val="Emphasis"/>
        </w:rPr>
        <w:t xml:space="preserve">are often simply </w:t>
      </w:r>
      <w:r w:rsidRPr="00A977D2">
        <w:rPr>
          <w:rStyle w:val="Emphasis"/>
          <w:highlight w:val="cyan"/>
        </w:rPr>
        <w:t>ignored</w:t>
      </w:r>
      <w:r w:rsidRPr="0051283A">
        <w:rPr>
          <w:rStyle w:val="Emphasis"/>
        </w:rPr>
        <w:t>.</w:t>
      </w:r>
      <w:r w:rsidRPr="0051283A">
        <w:rPr>
          <w:sz w:val="16"/>
        </w:rPr>
        <w:t xml:space="preserve"> The defense industry and its champions, in particular, have long exaggerated the economic boon of arms sales.</w:t>
      </w:r>
      <w:hyperlink r:id="rId219" w:anchor="_idTextAnchor005" w:history="1">
        <w:r w:rsidRPr="0051283A">
          <w:rPr>
            <w:rStyle w:val="Hyperlink"/>
            <w:sz w:val="16"/>
          </w:rPr>
          <w:t>5</w:t>
        </w:r>
      </w:hyperlink>
      <w:r w:rsidRPr="0051283A">
        <w:rPr>
          <w:sz w:val="16"/>
        </w:rPr>
        <w:t xml:space="preserve"> And even if they were greater, economic benefits alone are not worth subverting strategic considerations. More importantly, </w:t>
      </w:r>
      <w:r w:rsidRPr="00A977D2">
        <w:rPr>
          <w:rStyle w:val="Emphasis"/>
          <w:highlight w:val="cyan"/>
        </w:rPr>
        <w:t>the strategic deficits</w:t>
      </w:r>
      <w:r w:rsidRPr="0051283A">
        <w:rPr>
          <w:rStyle w:val="Emphasis"/>
        </w:rPr>
        <w:t xml:space="preserve"> of arms sales </w:t>
      </w:r>
      <w:r w:rsidRPr="00A977D2">
        <w:rPr>
          <w:rStyle w:val="Emphasis"/>
          <w:highlight w:val="cyan"/>
        </w:rPr>
        <w:t>are severe enough to overwhelm even the most optimistic economic argument</w:t>
      </w:r>
      <w:r w:rsidRPr="0051283A">
        <w:rPr>
          <w:rStyle w:val="Emphasis"/>
        </w:rPr>
        <w:t>.</w:t>
      </w:r>
      <w:r w:rsidRPr="0051283A">
        <w:rPr>
          <w:sz w:val="16"/>
        </w:rPr>
        <w:t xml:space="preserve"> It is the strategic case for and against arms sales that we consider in this analysis. </w:t>
      </w:r>
      <w:r w:rsidRPr="00A977D2">
        <w:rPr>
          <w:rStyle w:val="Emphasis"/>
          <w:highlight w:val="cyan"/>
        </w:rPr>
        <w:t>Arms sales create a host of negative, unintended consequences that warrant a</w:t>
      </w:r>
      <w:r w:rsidRPr="0051283A">
        <w:rPr>
          <w:rStyle w:val="Emphasis"/>
        </w:rPr>
        <w:t xml:space="preserve"> much </w:t>
      </w:r>
      <w:r w:rsidRPr="00A977D2">
        <w:rPr>
          <w:rStyle w:val="Emphasis"/>
          <w:highlight w:val="cyan"/>
        </w:rPr>
        <w:t>more</w:t>
      </w:r>
      <w:r w:rsidRPr="0051283A">
        <w:rPr>
          <w:rStyle w:val="Emphasis"/>
        </w:rPr>
        <w:t xml:space="preserve"> cautious and </w:t>
      </w:r>
      <w:r w:rsidRPr="00A977D2">
        <w:rPr>
          <w:rStyle w:val="Emphasis"/>
          <w:highlight w:val="cyan"/>
        </w:rPr>
        <w:t>limited approach, even in support of an expansive grand strategy like</w:t>
      </w:r>
      <w:r w:rsidRPr="0051283A">
        <w:rPr>
          <w:rStyle w:val="Emphasis"/>
        </w:rPr>
        <w:t xml:space="preserve"> </w:t>
      </w:r>
      <w:r w:rsidRPr="00A977D2">
        <w:rPr>
          <w:rStyle w:val="Emphasis"/>
          <w:highlight w:val="cyan"/>
        </w:rPr>
        <w:t>primacy or</w:t>
      </w:r>
      <w:r w:rsidRPr="0051283A">
        <w:rPr>
          <w:rStyle w:val="Emphasis"/>
        </w:rPr>
        <w:t xml:space="preserve"> liberal </w:t>
      </w:r>
      <w:r w:rsidRPr="00A977D2">
        <w:rPr>
          <w:rStyle w:val="Emphasis"/>
          <w:highlight w:val="cyan"/>
        </w:rPr>
        <w:t>hegemony</w:t>
      </w:r>
      <w:r w:rsidRPr="0051283A">
        <w:rPr>
          <w:sz w:val="16"/>
        </w:rPr>
        <w:t xml:space="preserve">. From the perspective of those who would prefer a more restrained American foreign policy, the prospective benefits of engaging in the arms trade are even smaller. </w:t>
      </w:r>
      <w:r w:rsidRPr="0051283A">
        <w:rPr>
          <w:rStyle w:val="StyleUnderline"/>
        </w:rPr>
        <w:t xml:space="preserve">Even in cases where the United States wants a nation to arm itself, there is rarely a need for the weapons to come from the United States. Moreover, </w:t>
      </w:r>
      <w:r w:rsidRPr="00A977D2">
        <w:rPr>
          <w:rStyle w:val="StyleUnderline"/>
          <w:highlight w:val="cyan"/>
        </w:rPr>
        <w:t>the United States would generate significant diplomatic flexibility and moral authority by refraining from selling arms</w:t>
      </w:r>
      <w:r w:rsidRPr="00A977D2">
        <w:rPr>
          <w:rStyle w:val="Emphasis"/>
          <w:highlight w:val="cyan"/>
        </w:rPr>
        <w:t>. Given these outsized risks and nebulous rewards, the United States should greatly reduce international arms sales.</w:t>
      </w:r>
    </w:p>
    <w:p w:rsidR="00AF07DF" w:rsidRPr="00ED6D62" w:rsidRDefault="00AF07DF" w:rsidP="00AF07DF">
      <w:pPr>
        <w:rPr>
          <w:b/>
          <w:iCs/>
          <w:u w:val="single"/>
        </w:rPr>
      </w:pPr>
    </w:p>
    <w:p w:rsidR="00AF07DF" w:rsidRDefault="00AF07DF" w:rsidP="00AF07DF">
      <w:pPr>
        <w:pStyle w:val="Heading4"/>
      </w:pPr>
      <w:r>
        <w:t xml:space="preserve">Arms sales diminish the US’s ability to promote peace and regional stability </w:t>
      </w:r>
    </w:p>
    <w:p w:rsidR="00AF07DF" w:rsidRPr="00BF0BAC"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Pr="0097758E" w:rsidRDefault="00AF07DF" w:rsidP="00AF07DF">
      <w:pPr>
        <w:rPr>
          <w:rStyle w:val="Hyperlink"/>
          <w:sz w:val="16"/>
        </w:rPr>
      </w:pPr>
      <w:r w:rsidRPr="00ED6D62">
        <w:rPr>
          <w:sz w:val="16"/>
        </w:rPr>
        <w:t xml:space="preserve">The Uncertain and Limited Benefits of Arms Sales Attempts to manage the balance of power and generate influence around the world are heavily contingent on a number of factors, most of which lie outside American control. Upon closer review, most of the benefits of arms sales are less certain and less compelling than advocates claim. </w:t>
      </w:r>
      <w:r w:rsidRPr="00F7280E">
        <w:rPr>
          <w:rStyle w:val="StyleUnderline"/>
        </w:rPr>
        <w:t>Managing the Balance of Power: The Illusion of Control. The hidden assumption underlying the balance of power strategy is that the United States will be able to predict accurately what the impact of its arms sales will be</w:t>
      </w:r>
      <w:r w:rsidRPr="00ED6D62">
        <w:rPr>
          <w:sz w:val="16"/>
        </w:rPr>
        <w:t xml:space="preserve">. 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w:t>
      </w:r>
      <w:r w:rsidRPr="00F7280E">
        <w:rPr>
          <w:rStyle w:val="StyleUnderline"/>
        </w:rPr>
        <w:t>These assumptions, in turn, depend on both the recipient nation and that nation’s neighbors and adversaries acting in ways that don’t make things worse.</w:t>
      </w:r>
      <w:r>
        <w:rPr>
          <w:rStyle w:val="StyleUnderline"/>
        </w:rPr>
        <w:t xml:space="preserve"> </w:t>
      </w:r>
      <w:r w:rsidRPr="00F7280E">
        <w:rPr>
          <w:rStyle w:val="StyleUnderline"/>
        </w:rPr>
        <w:t>As it turns out, these are often poor assumptions</w:t>
      </w:r>
      <w:r w:rsidRPr="00F7280E">
        <w:rPr>
          <w:rStyle w:val="Emphasis"/>
        </w:rPr>
        <w:t xml:space="preserve">. Although arms sales certainly enhance the military capability of the recipient nation, the fundamental problem is that </w:t>
      </w:r>
      <w:r w:rsidRPr="00A977D2">
        <w:rPr>
          <w:rStyle w:val="Emphasis"/>
          <w:highlight w:val="cyan"/>
        </w:rPr>
        <w:t>arms sales often initiate a long chain of responses that the United States generally cannot control.</w:t>
      </w:r>
      <w:r w:rsidRPr="00ED6D62">
        <w:rPr>
          <w:sz w:val="16"/>
        </w:rPr>
        <w:t xml:space="preserve"> The United States, after all, is not the only country with interests in regional balances, especially where the survival and security of local actors is at stake</w:t>
      </w:r>
      <w:r w:rsidRPr="00F7280E">
        <w:rPr>
          <w:rStyle w:val="StyleUnderline"/>
        </w:rPr>
        <w:t>.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w:t>
      </w:r>
      <w:r w:rsidRPr="00ED6D62">
        <w:rPr>
          <w:sz w:val="16"/>
        </w:rPr>
        <w:t xml:space="preserve">.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 Likewise, </w:t>
      </w:r>
      <w:r w:rsidRPr="00A977D2">
        <w:rPr>
          <w:rStyle w:val="Emphasis"/>
          <w:highlight w:val="cyan"/>
        </w:rPr>
        <w:t>arms sales can heighten regional security dilemmas</w:t>
      </w:r>
      <w:r w:rsidRPr="00ED6D62">
        <w:rPr>
          <w:sz w:val="16"/>
        </w:rPr>
        <w:t xml:space="preserve">.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Given these dynamics, </w:t>
      </w:r>
      <w:r w:rsidRPr="00F7280E">
        <w:rPr>
          <w:rStyle w:val="StyleUnderline"/>
        </w:rPr>
        <w:t>the consequences of arms sales to manage regional balances of power are far less predictable and often much less positive than advocates assume</w:t>
      </w:r>
      <w:r w:rsidRPr="00ED6D62">
        <w:rPr>
          <w:sz w:val="16"/>
        </w:rPr>
        <w:t>.</w:t>
      </w:r>
      <w:hyperlink r:id="rId220" w:anchor="_idTextAnchor054" w:history="1">
        <w:r w:rsidRPr="00ED6D62">
          <w:rPr>
            <w:rStyle w:val="Hyperlink"/>
            <w:sz w:val="16"/>
          </w:rPr>
          <w:t>54</w:t>
        </w:r>
      </w:hyperlink>
      <w:r w:rsidRPr="00ED6D62">
        <w:rPr>
          <w:sz w:val="16"/>
        </w:rPr>
        <w:t xml:space="preserve"> This unpredictability characterizes even straightforward-seeming efforts to manage the balance of power. </w:t>
      </w:r>
      <w:r w:rsidRPr="00F7280E">
        <w:rPr>
          <w:rStyle w:val="StyleUnderline"/>
        </w:rPr>
        <w:t>The most basic claim of arms sales advocates is that U.S. arms sales to friendly governments and allies should make them better able to deter adversaries. The best available evidence, however, suggests a more complicated reality</w:t>
      </w:r>
      <w:r w:rsidRPr="00ED6D62">
        <w:rPr>
          <w:sz w:val="16"/>
        </w:rPr>
        <w:t xml:space="preserve">. </w:t>
      </w:r>
      <w:r w:rsidRPr="00A977D2">
        <w:rPr>
          <w:rStyle w:val="Emphasis"/>
          <w:highlight w:val="cyan"/>
        </w:rPr>
        <w:t>In a study of arms sales</w:t>
      </w:r>
      <w:r w:rsidRPr="00F7280E">
        <w:rPr>
          <w:rStyle w:val="Emphasis"/>
        </w:rPr>
        <w:t xml:space="preserve"> from 1950 to 1995, major-power arms </w:t>
      </w:r>
      <w:r w:rsidRPr="00A977D2">
        <w:rPr>
          <w:rStyle w:val="Emphasis"/>
          <w:highlight w:val="cyan"/>
        </w:rPr>
        <w:t>sales to existing allies had no effect on the chance that the recipient would be the target of a military attack. Worse, recipients of U.S. arms that were not treaty allies were significantly more likely to become targets</w:t>
      </w:r>
      <w:r w:rsidRPr="00F7280E">
        <w:rPr>
          <w:rStyle w:val="Emphasis"/>
        </w:rPr>
        <w:t>.</w:t>
      </w:r>
      <w:hyperlink r:id="rId221" w:anchor="_idTextAnchor055" w:history="1">
        <w:r w:rsidRPr="00ED6D62">
          <w:rPr>
            <w:rStyle w:val="Hyperlink"/>
            <w:sz w:val="16"/>
          </w:rPr>
          <w:t>55</w:t>
        </w:r>
      </w:hyperlink>
      <w:r w:rsidRPr="00ED6D62">
        <w:rPr>
          <w:sz w:val="16"/>
        </w:rPr>
        <w:t xml:space="preserve"> </w:t>
      </w:r>
      <w:r w:rsidRPr="00A977D2">
        <w:rPr>
          <w:rStyle w:val="StyleUnderline"/>
          <w:highlight w:val="cyan"/>
        </w:rPr>
        <w:t>Nor is there much evidence that arms sales can help the United States promote peace and regional stability by calibrating the local balance of power</w:t>
      </w:r>
      <w:r w:rsidRPr="00F7280E">
        <w:rPr>
          <w:rStyle w:val="StyleUnderline"/>
        </w:rPr>
        <w:t xml:space="preserve">. On this score, in fact, the evidence suggests that </w:t>
      </w:r>
      <w:r w:rsidRPr="00A977D2">
        <w:rPr>
          <w:rStyle w:val="StyleUnderline"/>
          <w:highlight w:val="cyan"/>
        </w:rPr>
        <w:t>the default assumption should be the opposite</w:t>
      </w:r>
      <w:r w:rsidRPr="00A977D2">
        <w:rPr>
          <w:sz w:val="16"/>
          <w:highlight w:val="cyan"/>
        </w:rPr>
        <w:t xml:space="preserve">. </w:t>
      </w:r>
      <w:r w:rsidRPr="00A977D2">
        <w:rPr>
          <w:rStyle w:val="Emphasis"/>
          <w:highlight w:val="cyan"/>
        </w:rPr>
        <w:t>Most scholarly work concludes that arms sales exacerbate instability and increase the likelihood of conflict</w:t>
      </w:r>
      <w:r w:rsidRPr="00ED6D62">
        <w:rPr>
          <w:sz w:val="16"/>
        </w:rPr>
        <w:t>.</w:t>
      </w:r>
      <w:hyperlink r:id="rId222" w:anchor="_idTextAnchor056" w:history="1">
        <w:r w:rsidRPr="00ED6D62">
          <w:rPr>
            <w:rStyle w:val="Hyperlink"/>
            <w:sz w:val="16"/>
          </w:rPr>
          <w:t>56</w:t>
        </w:r>
      </w:hyperlink>
      <w:r w:rsidRPr="00ED6D62">
        <w:rPr>
          <w:rStyle w:val="Hyperlink"/>
          <w:sz w:val="16"/>
        </w:rPr>
        <w:t xml:space="preserve"> </w:t>
      </w:r>
      <w:r w:rsidRPr="00ED6D62">
        <w:rPr>
          <w:sz w:val="16"/>
        </w:rPr>
        <w:t>One study, for example, found that during the Cold War, U.S. and Soviet arms sales to hostile dyads (e.g., India/Pakistan, Iran/Iraq, Ethiopia/Somalia) “contributed to hostile political relations and imbalanced military relationships” and were “profoundly destabilizing.”</w:t>
      </w:r>
      <w:hyperlink r:id="rId223" w:anchor="_idTextAnchor057" w:history="1">
        <w:r w:rsidRPr="00ED6D62">
          <w:rPr>
            <w:rStyle w:val="Hyperlink"/>
            <w:sz w:val="16"/>
          </w:rPr>
          <w:t>57</w:t>
        </w:r>
      </w:hyperlink>
    </w:p>
    <w:p w:rsidR="00AF07DF" w:rsidRDefault="00AF07DF" w:rsidP="00AF07DF">
      <w:pPr>
        <w:pStyle w:val="Heading4"/>
        <w:rPr>
          <w:rStyle w:val="Hyperlink"/>
        </w:rPr>
      </w:pPr>
      <w:r>
        <w:rPr>
          <w:rStyle w:val="Hyperlink"/>
        </w:rPr>
        <w:t>Arms sales create blow back against the United States and often intensify regional conflicts</w:t>
      </w:r>
    </w:p>
    <w:p w:rsidR="00AF07DF" w:rsidRPr="003902FC"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Pr="00E86418" w:rsidRDefault="00AF07DF" w:rsidP="00AF07DF">
      <w:pPr>
        <w:rPr>
          <w:sz w:val="16"/>
        </w:rPr>
      </w:pPr>
      <w:r w:rsidRPr="00E86418">
        <w:rPr>
          <w:sz w:val="16"/>
        </w:rPr>
        <w:t xml:space="preserve">Arms Sales Have Many Potential Negative Consequences </w:t>
      </w:r>
      <w:r w:rsidRPr="00E86418">
        <w:rPr>
          <w:rStyle w:val="StyleUnderline"/>
        </w:rPr>
        <w:t xml:space="preserve">Though arms sales are of marginal value to national security and the pursuit of national interests, their </w:t>
      </w:r>
      <w:r w:rsidRPr="00A977D2">
        <w:rPr>
          <w:rStyle w:val="StyleUnderline"/>
          <w:highlight w:val="cyan"/>
        </w:rPr>
        <w:t>negative consequences are</w:t>
      </w:r>
      <w:r w:rsidRPr="00E86418">
        <w:rPr>
          <w:rStyle w:val="StyleUnderline"/>
        </w:rPr>
        <w:t xml:space="preserve"> varied and </w:t>
      </w:r>
      <w:r w:rsidRPr="00A977D2">
        <w:rPr>
          <w:rStyle w:val="StyleUnderline"/>
          <w:highlight w:val="cyan"/>
        </w:rPr>
        <w:t>often severe</w:t>
      </w:r>
      <w:r w:rsidRPr="00E86418">
        <w:rPr>
          <w:rStyle w:val="StyleUnderline"/>
        </w:rPr>
        <w:t>.</w:t>
      </w:r>
      <w:r w:rsidRPr="00E86418">
        <w:rPr>
          <w:sz w:val="16"/>
        </w:rPr>
        <w:t xml:space="preserve"> Arms sales can spawn unwanted outcomes on three levels: </w:t>
      </w:r>
      <w:r w:rsidRPr="00A977D2">
        <w:rPr>
          <w:rStyle w:val="Emphasis"/>
          <w:highlight w:val="cyan"/>
        </w:rPr>
        <w:t>blowback against the United States and entanglement in conflicts;</w:t>
      </w:r>
      <w:r w:rsidRPr="00E86418">
        <w:rPr>
          <w:rStyle w:val="Emphasis"/>
        </w:rPr>
        <w:t xml:space="preserve"> regional consequences in the buyer’s neighborhood, such as the dispersion of weapons and increased instability; and consequences for the buyer itself, such as increased levels of corruption, human rights abuses, and civil conflict.</w:t>
      </w:r>
      <w:r>
        <w:rPr>
          <w:rStyle w:val="Emphasis"/>
        </w:rPr>
        <w:t xml:space="preserve"> </w:t>
      </w:r>
      <w:r w:rsidRPr="00E86418">
        <w:rPr>
          <w:sz w:val="16"/>
        </w:rPr>
        <w:t xml:space="preserve">Effects on the United States. </w:t>
      </w:r>
      <w:r w:rsidRPr="00E86418">
        <w:rPr>
          <w:rStyle w:val="StyleUnderline"/>
        </w:rPr>
        <w:t xml:space="preserve">Though the goal of arms sales is to promote American security and U.S. interests abroad, at least two possible outcomes can cause serious consequences for the United States. The first of these — </w:t>
      </w:r>
      <w:r w:rsidRPr="00A977D2">
        <w:rPr>
          <w:rStyle w:val="StyleUnderline"/>
          <w:highlight w:val="cyan"/>
        </w:rPr>
        <w:t>blowback — occurs when a former ally turns into an adversary and uses the weapons against the United States</w:t>
      </w:r>
      <w:r w:rsidRPr="00E86418">
        <w:rPr>
          <w:rStyle w:val="StyleUnderline"/>
        </w:rPr>
        <w:t xml:space="preserve">. The second — </w:t>
      </w:r>
      <w:r w:rsidRPr="00A977D2">
        <w:rPr>
          <w:rStyle w:val="StyleUnderline"/>
          <w:highlight w:val="cyan"/>
        </w:rPr>
        <w:t>entanglement — is a process whereby an arms sales relationship draws the United States into a greater level of unwanted intervention.</w:t>
      </w:r>
      <w:r>
        <w:rPr>
          <w:rStyle w:val="StyleUnderline"/>
        </w:rPr>
        <w:t xml:space="preserve"> </w:t>
      </w:r>
      <w:r w:rsidRPr="00E86418">
        <w:rPr>
          <w:sz w:val="16"/>
        </w:rPr>
        <w:t xml:space="preserve">Blowback. The fact that the United States has sold weapons to almost every nation on earth, combined with frequent military intervention, means that blowback is an inescapable outcome of U.S. arms sales policy. American troops and their allies have faced American-made weapons in almost every military engagement since the end of the Cold War, including in Panama, Haiti, Somalia, Iraq, Afghanistan, Yemen, and Syria. And even where the United States has not yet engaged in combat, American arms sales have bolstered the military capabilities of adversaries once counted as friendly. </w:t>
      </w:r>
      <w:r w:rsidRPr="00A977D2">
        <w:rPr>
          <w:rStyle w:val="StyleUnderline"/>
          <w:highlight w:val="cyan"/>
        </w:rPr>
        <w:t>Blowback can occur in at least three ways. First, a previously friendly regime becomes unfriendly</w:t>
      </w:r>
      <w:r w:rsidRPr="00E86418">
        <w:rPr>
          <w:rStyle w:val="StyleUnderline"/>
        </w:rPr>
        <w:t xml:space="preserve">. </w:t>
      </w:r>
      <w:r w:rsidRPr="00E86418">
        <w:rPr>
          <w:sz w:val="16"/>
        </w:rPr>
        <w:t>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w:t>
      </w:r>
      <w:hyperlink r:id="rId224" w:anchor="_idTextAnchor070" w:history="1">
        <w:r w:rsidRPr="00E86418">
          <w:rPr>
            <w:rStyle w:val="Hyperlink"/>
            <w:sz w:val="16"/>
          </w:rPr>
          <w:t>70</w:t>
        </w:r>
      </w:hyperlink>
      <w:r w:rsidRPr="00E86418">
        <w:rPr>
          <w:sz w:val="16"/>
        </w:rPr>
        <w:t xml:space="preserve"> After the 1979 revolution, however, Iran used those weapons in its war with Iraq and enabled the new Iranian regime to exert its influence in the region.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w:t>
      </w:r>
      <w:hyperlink r:id="rId225" w:anchor="_idTextAnchor071" w:history="1">
        <w:r w:rsidRPr="00E86418">
          <w:rPr>
            <w:rStyle w:val="Hyperlink"/>
            <w:sz w:val="16"/>
          </w:rPr>
          <w:t>71</w:t>
        </w:r>
      </w:hyperlink>
      <w:r w:rsidRPr="00E86418">
        <w:rPr>
          <w:sz w:val="16"/>
        </w:rPr>
        <w:t xml:space="preserve"> </w:t>
      </w:r>
      <w:r w:rsidRPr="00E86418">
        <w:rPr>
          <w:rStyle w:val="StyleUnderline"/>
        </w:rPr>
        <w:t xml:space="preserve">Blowback </w:t>
      </w:r>
      <w:r w:rsidRPr="00A977D2">
        <w:rPr>
          <w:rStyle w:val="StyleUnderline"/>
          <w:highlight w:val="cyan"/>
        </w:rPr>
        <w:t>also</w:t>
      </w:r>
      <w:r w:rsidRPr="00E86418">
        <w:rPr>
          <w:rStyle w:val="StyleUnderline"/>
        </w:rPr>
        <w:t xml:space="preserve"> occurs </w:t>
      </w:r>
      <w:r w:rsidRPr="00A977D2">
        <w:rPr>
          <w:rStyle w:val="StyleUnderline"/>
          <w:highlight w:val="cyan"/>
        </w:rPr>
        <w:t>when the United States sells weapons to nations</w:t>
      </w:r>
      <w:r w:rsidRPr="00E86418">
        <w:rPr>
          <w:rStyle w:val="StyleUnderline"/>
        </w:rPr>
        <w:t xml:space="preserve"> (or transfers them to </w:t>
      </w:r>
      <w:proofErr w:type="spellStart"/>
      <w:r w:rsidRPr="00E86418">
        <w:rPr>
          <w:rStyle w:val="StyleUnderline"/>
        </w:rPr>
        <w:t>nonstate</w:t>
      </w:r>
      <w:proofErr w:type="spellEnd"/>
      <w:r w:rsidRPr="00E86418">
        <w:rPr>
          <w:rStyle w:val="StyleUnderline"/>
        </w:rPr>
        <w:t xml:space="preserve"> actors) </w:t>
      </w:r>
      <w:r w:rsidRPr="00A977D2">
        <w:rPr>
          <w:rStyle w:val="StyleUnderline"/>
          <w:highlight w:val="cyan"/>
        </w:rPr>
        <w:t>that, though not allies, simply did not register as potential adversaries at the time of the sale</w:t>
      </w:r>
      <w:r w:rsidRPr="00E86418">
        <w:rPr>
          <w:rStyle w:val="StyleUnderline"/>
        </w:rPr>
        <w:t>.</w:t>
      </w:r>
      <w:r w:rsidRPr="00E86418">
        <w:rPr>
          <w:sz w:val="16"/>
        </w:rPr>
        <w:t xml:space="preserve">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w:t>
      </w:r>
      <w:hyperlink r:id="rId226" w:anchor="_idTextAnchor072" w:history="1">
        <w:r w:rsidRPr="00E86418">
          <w:rPr>
            <w:rStyle w:val="Hyperlink"/>
            <w:sz w:val="16"/>
          </w:rPr>
          <w:t>72</w:t>
        </w:r>
      </w:hyperlink>
      <w:r w:rsidRPr="00E86418">
        <w:rPr>
          <w:sz w:val="16"/>
        </w:rPr>
        <w:t xml:space="preserve"> </w:t>
      </w:r>
      <w:r w:rsidRPr="00A977D2">
        <w:rPr>
          <w:rStyle w:val="StyleUnderline"/>
          <w:highlight w:val="cyan"/>
        </w:rPr>
        <w:t>And finally</w:t>
      </w:r>
      <w:r w:rsidRPr="00E86418">
        <w:rPr>
          <w:rStyle w:val="StyleUnderline"/>
        </w:rPr>
        <w:t xml:space="preserve">, blowback can occur </w:t>
      </w:r>
      <w:r w:rsidRPr="00A977D2">
        <w:rPr>
          <w:rStyle w:val="StyleUnderline"/>
          <w:highlight w:val="cyan"/>
        </w:rPr>
        <w:t>when U.S. weapons are sold or stolen from the government that bought them and wind up on the battlefield in the hands of the adversary</w:t>
      </w:r>
      <w:r w:rsidRPr="00E86418">
        <w:rPr>
          <w:sz w:val="16"/>
        </w:rPr>
        <w:t xml:space="preserve">. For example, the Reagan administration covertly provided Stinger missiles to the </w:t>
      </w:r>
      <w:proofErr w:type="spellStart"/>
      <w:r w:rsidRPr="00E86418">
        <w:rPr>
          <w:sz w:val="16"/>
        </w:rPr>
        <w:t>Mujahideen</w:t>
      </w:r>
      <w:proofErr w:type="spellEnd"/>
      <w:r w:rsidRPr="00E86418">
        <w:rPr>
          <w:sz w:val="16"/>
        </w:rPr>
        <w:t>, who were fighting the Soviets in Afghanistan during the 1980s; they in turn sold them off eventually to Iran and North Korea,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w:t>
      </w:r>
      <w:hyperlink r:id="rId227" w:anchor="_idTextAnchor073" w:history="1">
        <w:r w:rsidRPr="00E86418">
          <w:rPr>
            <w:rStyle w:val="Hyperlink"/>
            <w:sz w:val="16"/>
          </w:rPr>
          <w:t>73</w:t>
        </w:r>
      </w:hyperlink>
      <w:r w:rsidRPr="00E86418">
        <w:rPr>
          <w:sz w:val="16"/>
        </w:rPr>
        <w:t xml:space="preserve"> </w:t>
      </w:r>
      <w:r w:rsidRPr="00A977D2">
        <w:rPr>
          <w:rStyle w:val="Emphasis"/>
          <w:highlight w:val="cyan"/>
        </w:rPr>
        <w:t>These examples</w:t>
      </w:r>
      <w:r w:rsidRPr="00E86418">
        <w:rPr>
          <w:rStyle w:val="Emphasis"/>
        </w:rPr>
        <w:t xml:space="preserve"> of blowback </w:t>
      </w:r>
      <w:r w:rsidRPr="00A977D2">
        <w:rPr>
          <w:rStyle w:val="Emphasis"/>
          <w:highlight w:val="cyan"/>
        </w:rPr>
        <w:t>demonstrate how difficult it can be to forecast the long-term outcomes of arms sales and how obvious it is that selling weapons carries a number of risks</w:t>
      </w:r>
      <w:r w:rsidRPr="00E86418">
        <w:rPr>
          <w:rStyle w:val="Emphasis"/>
        </w:rPr>
        <w:t xml:space="preserve">. </w:t>
      </w:r>
      <w:r w:rsidRPr="00E86418">
        <w:rPr>
          <w:rStyle w:val="StyleUnderline"/>
        </w:rPr>
        <w:t>Predicting what exactly will happen is hard, but predicting that arms sales to clients with red flags are likely to end badly is quite easy. Iraq was a fragile state ravaged by a decade’s worth of American intervention and rife with terrorism and civil conflict; to transfer such large quantities of weapons to its military and police force under such conditions was to invite disaster.</w:t>
      </w:r>
      <w:r>
        <w:rPr>
          <w:rStyle w:val="StyleUnderline"/>
        </w:rPr>
        <w:t xml:space="preserve"> </w:t>
      </w:r>
      <w:r w:rsidRPr="00E86418">
        <w:rPr>
          <w:rStyle w:val="Emphasis"/>
        </w:rPr>
        <w:t xml:space="preserve">Entanglement. </w:t>
      </w:r>
      <w:r w:rsidRPr="00A977D2">
        <w:rPr>
          <w:rStyle w:val="Emphasis"/>
          <w:highlight w:val="cyan"/>
        </w:rPr>
        <w:t>Arms sales raise the risk of entanglement</w:t>
      </w:r>
      <w:r w:rsidRPr="00E86418">
        <w:rPr>
          <w:rStyle w:val="Emphasis"/>
        </w:rPr>
        <w:t xml:space="preserve"> in two ways</w:t>
      </w:r>
      <w:r w:rsidRPr="00E86418">
        <w:rPr>
          <w:sz w:val="16"/>
        </w:rPr>
        <w:t xml:space="preserve">. </w:t>
      </w:r>
      <w:r w:rsidRPr="00E86418">
        <w:rPr>
          <w:rStyle w:val="StyleUnderline"/>
        </w:rPr>
        <w:t xml:space="preserve">First, </w:t>
      </w:r>
      <w:r w:rsidRPr="00A977D2">
        <w:rPr>
          <w:rStyle w:val="StyleUnderline"/>
          <w:highlight w:val="cyan"/>
        </w:rPr>
        <w:t>they can represent early steps</w:t>
      </w:r>
      <w:r w:rsidRPr="00E86418">
        <w:rPr>
          <w:rStyle w:val="StyleUnderline"/>
        </w:rPr>
        <w:t xml:space="preserve"> down the slippery slope </w:t>
      </w:r>
      <w:r w:rsidRPr="00A977D2">
        <w:rPr>
          <w:rStyle w:val="StyleUnderline"/>
          <w:highlight w:val="cyan"/>
        </w:rPr>
        <w:t>to unwise military intervention</w:t>
      </w:r>
      <w:r w:rsidRPr="00A977D2">
        <w:rPr>
          <w:sz w:val="16"/>
          <w:highlight w:val="cyan"/>
        </w:rPr>
        <w:t>.</w:t>
      </w:r>
      <w:r w:rsidRPr="00E86418">
        <w:rPr>
          <w:sz w:val="16"/>
        </w:rPr>
        <w:t xml:space="preserve"> Consider a case like the Syrian civil war or the many cases during the Cold War in which the United States wanted to support rebels and freedom fighters against oppressive governments.</w:t>
      </w:r>
      <w:hyperlink r:id="rId228" w:anchor="_idTextAnchor074" w:history="1">
        <w:r w:rsidRPr="00E86418">
          <w:rPr>
            <w:rStyle w:val="Hyperlink"/>
            <w:sz w:val="16"/>
          </w:rPr>
          <w:t>74</w:t>
        </w:r>
      </w:hyperlink>
      <w:r w:rsidRPr="00E86418">
        <w:rPr>
          <w:sz w:val="16"/>
        </w:rPr>
        <w:t xml:space="preserve"> In the majority of those cases, American leaders were wary of intervening directly. Instead, the United States tended to rely on money, training, and arms sales. But by taking concrete steps like arms sales to support rebel groups, Washington’s psychological investment in the outcome tends to rise,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w:t>
      </w:r>
      <w:hyperlink r:id="rId229" w:anchor="_idTextAnchor075" w:history="1">
        <w:r w:rsidRPr="00E86418">
          <w:rPr>
            <w:rStyle w:val="Hyperlink"/>
            <w:sz w:val="16"/>
          </w:rPr>
          <w:t>75</w:t>
        </w:r>
      </w:hyperlink>
      <w:r w:rsidRPr="00E86418">
        <w:rPr>
          <w:sz w:val="16"/>
        </w:rPr>
        <w:t xml:space="preserve"> 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w:t>
      </w:r>
      <w:hyperlink r:id="rId230" w:anchor="_idTextAnchor076" w:history="1">
        <w:r w:rsidRPr="00E86418">
          <w:rPr>
            <w:rStyle w:val="Hyperlink"/>
            <w:sz w:val="16"/>
          </w:rPr>
          <w:t>76</w:t>
        </w:r>
      </w:hyperlink>
      <w:r w:rsidRPr="00E86418">
        <w:rPr>
          <w:sz w:val="16"/>
        </w:rPr>
        <w:t xml:space="preserve"> Today, however, the United States does not face nearly as many constraints on its behavior, as its track record of near-constant military intervention since the end of the Cold War indicates. As a result, </w:t>
      </w:r>
      <w:r w:rsidRPr="00A977D2">
        <w:rPr>
          <w:rStyle w:val="StyleUnderline"/>
          <w:highlight w:val="cyan"/>
        </w:rPr>
        <w:t>the risk of arms sales helping trigger future military intervention is real</w:t>
      </w:r>
      <w:r w:rsidRPr="00E86418">
        <w:rPr>
          <w:rStyle w:val="StyleUnderline"/>
        </w:rPr>
        <w:t>, even if it cannot be measured precisely.</w:t>
      </w:r>
      <w:r>
        <w:rPr>
          <w:rStyle w:val="StyleUnderline"/>
        </w:rPr>
        <w:t xml:space="preserve"> </w:t>
      </w:r>
      <w:r w:rsidRPr="00E86418">
        <w:rPr>
          <w:rStyle w:val="StyleUnderline"/>
        </w:rPr>
        <w:t>The second way in which arms sales might entangle the United States is by creating new disputes or exacerbating existing tensions</w:t>
      </w:r>
      <w:r w:rsidRPr="00E86418">
        <w:rPr>
          <w:sz w:val="16"/>
        </w:rPr>
        <w:t>. U.S. arms sales to Kurdish units fighting in Syria against the Islamic State, for example, have ignited tensions between the United States and its NATO ally Turkey, which sees the Kurds as a serious threat to Turkish sovereignty and stability.</w:t>
      </w:r>
      <w:hyperlink r:id="rId231" w:anchor="_idTextAnchor077" w:history="1">
        <w:r w:rsidRPr="00E86418">
          <w:rPr>
            <w:rStyle w:val="Hyperlink"/>
            <w:sz w:val="16"/>
          </w:rPr>
          <w:t>77</w:t>
        </w:r>
      </w:hyperlink>
      <w:r w:rsidRPr="00E86418">
        <w:rPr>
          <w:sz w:val="16"/>
        </w:rPr>
        <w:t xml:space="preserve"> Meanwhile, ongoing arms sales to NATO nations and to other allies like South Korea and Taiwan have exacerbated tensions with Russia, China, and North Korea, raising the risk of escalation and the possibility that the United States might wind up involved in a direct conflict.</w:t>
      </w:r>
      <w:hyperlink r:id="rId232" w:anchor="_idTextAnchor078" w:history="1">
        <w:r w:rsidRPr="00E86418">
          <w:rPr>
            <w:rStyle w:val="Hyperlink"/>
            <w:sz w:val="16"/>
          </w:rPr>
          <w:t>78</w:t>
        </w:r>
      </w:hyperlink>
      <w:r w:rsidRPr="00E86418">
        <w:rPr>
          <w:sz w:val="16"/>
        </w:rPr>
        <w:t xml:space="preserve"> </w:t>
      </w:r>
      <w:r w:rsidRPr="00E86418">
        <w:rPr>
          <w:rStyle w:val="StyleUnderline"/>
        </w:rPr>
        <w:t xml:space="preserve">Regional Effects. </w:t>
      </w:r>
      <w:r w:rsidRPr="00A977D2">
        <w:rPr>
          <w:rStyle w:val="StyleUnderline"/>
          <w:highlight w:val="cyan"/>
        </w:rPr>
        <w:t>Arms sales do not just affect the recipient nation; they also affect the local balance of power,</w:t>
      </w:r>
      <w:r w:rsidRPr="00E86418">
        <w:rPr>
          <w:rStyle w:val="StyleUnderline"/>
        </w:rPr>
        <w:t xml:space="preserve"> often causing ripple effects throughout the region</w:t>
      </w:r>
      <w:r w:rsidRPr="00E86418">
        <w:rPr>
          <w:sz w:val="16"/>
        </w:rPr>
        <w:t xml:space="preserve">. </w:t>
      </w:r>
      <w:r w:rsidRPr="00E86418">
        <w:rPr>
          <w:rStyle w:val="Emphasis"/>
        </w:rPr>
        <w:t xml:space="preserve">Though advocates of arms sales trumpet their stabilizing influence, as we have noted above, </w:t>
      </w:r>
      <w:r w:rsidRPr="00A977D2">
        <w:rPr>
          <w:rStyle w:val="Emphasis"/>
          <w:highlight w:val="cyan"/>
        </w:rPr>
        <w:t>arms sales often lead to greater tension, less stability, and more conflict</w:t>
      </w:r>
      <w:r w:rsidRPr="00A977D2">
        <w:rPr>
          <w:sz w:val="16"/>
          <w:highlight w:val="cyan"/>
        </w:rPr>
        <w:t>.</w:t>
      </w:r>
      <w:r w:rsidRPr="00E86418">
        <w:rPr>
          <w:sz w:val="16"/>
        </w:rPr>
        <w:t xml:space="preserve"> Because of this — and the complementary problem of weapons dispersion — the regional impact of arms sales is less predictable and more problematic than advocates acknowledge.</w:t>
      </w:r>
    </w:p>
    <w:p w:rsidR="00AF07DF" w:rsidRDefault="00AF07DF" w:rsidP="00AF07DF">
      <w:pPr>
        <w:pStyle w:val="Heading4"/>
      </w:pPr>
      <w:r>
        <w:t>Arms sales create, sustain and prolong episodes of conflict and violence and in no way foster regional stability</w:t>
      </w:r>
    </w:p>
    <w:p w:rsidR="00AF07DF" w:rsidRPr="00BF0BAC"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Default="00AF07DF" w:rsidP="00AF07DF">
      <w:pPr>
        <w:rPr>
          <w:rStyle w:val="StyleUnderline"/>
        </w:rPr>
      </w:pPr>
      <w:r w:rsidRPr="00E86418">
        <w:rPr>
          <w:rStyle w:val="Emphasis"/>
        </w:rPr>
        <w:t xml:space="preserve">Instability, Violence, and Conflict. First, </w:t>
      </w:r>
      <w:r w:rsidRPr="00A977D2">
        <w:rPr>
          <w:rStyle w:val="Emphasis"/>
          <w:highlight w:val="cyan"/>
        </w:rPr>
        <w:t>arms sales can make conflict more likely</w:t>
      </w:r>
      <w:r w:rsidRPr="004641C4">
        <w:rPr>
          <w:sz w:val="16"/>
        </w:rPr>
        <w:t>.</w:t>
      </w:r>
      <w:hyperlink r:id="rId233" w:anchor="_idTextAnchor079" w:history="1">
        <w:r w:rsidRPr="004641C4">
          <w:rPr>
            <w:rStyle w:val="StyleUnderline"/>
          </w:rPr>
          <w:t>79</w:t>
        </w:r>
      </w:hyperlink>
      <w:r>
        <w:rPr>
          <w:rStyle w:val="StyleUnderline"/>
        </w:rPr>
        <w:t xml:space="preserve"> </w:t>
      </w:r>
      <w:r w:rsidRPr="004641C4">
        <w:rPr>
          <w:rStyle w:val="StyleUnderline"/>
        </w:rPr>
        <w:t>This may occur because recipients of new weapons feel more confident about launching attacks or because changes in the local balance of power can fuel tensions and promote preventive strikes by others</w:t>
      </w:r>
      <w:r w:rsidRPr="004641C4">
        <w:rPr>
          <w:sz w:val="16"/>
        </w:rPr>
        <w:t xml:space="preserve">. A study of arms sales from 1950 to 1995, for example, found that </w:t>
      </w:r>
      <w:r w:rsidRPr="004641C4">
        <w:rPr>
          <w:rStyle w:val="StyleUnderline"/>
        </w:rPr>
        <w:t>although arms sales appeared to have some restraining effect on major-power allies, they had the opposite effect in other cases</w:t>
      </w:r>
      <w:r w:rsidRPr="004641C4">
        <w:rPr>
          <w:sz w:val="16"/>
        </w:rPr>
        <w:t>, and concluded that “</w:t>
      </w:r>
      <w:r w:rsidRPr="00A977D2">
        <w:rPr>
          <w:rStyle w:val="Emphasis"/>
          <w:highlight w:val="cyan"/>
        </w:rPr>
        <w:t>increased arms transfers from major powers make states significantly more likely to be militarized dispute initiators</w:t>
      </w:r>
      <w:r w:rsidRPr="004641C4">
        <w:rPr>
          <w:rStyle w:val="Emphasis"/>
        </w:rPr>
        <w:t>.”</w:t>
      </w:r>
      <w:hyperlink r:id="rId234" w:anchor="_idTextAnchor080" w:history="1">
        <w:r w:rsidRPr="004641C4">
          <w:rPr>
            <w:rStyle w:val="Hyperlink"/>
            <w:sz w:val="16"/>
          </w:rPr>
          <w:t>80</w:t>
        </w:r>
      </w:hyperlink>
      <w:r w:rsidRPr="004641C4">
        <w:rPr>
          <w:sz w:val="16"/>
        </w:rPr>
        <w:t xml:space="preserve"> Another study focused on sub-Saharan Africa from 1967 to 1997 found that “arms transfers are significant and positive predictors of increased probability of war.”</w:t>
      </w:r>
      <w:hyperlink r:id="rId235" w:anchor="_idTextAnchor081" w:history="1">
        <w:r w:rsidRPr="004641C4">
          <w:rPr>
            <w:rStyle w:val="Hyperlink"/>
            <w:sz w:val="16"/>
          </w:rPr>
          <w:t>81</w:t>
        </w:r>
      </w:hyperlink>
      <w:r w:rsidRPr="004641C4">
        <w:rPr>
          <w:sz w:val="16"/>
        </w:rPr>
        <w:t xml:space="preserve"> Recent history provides supporting evidence for these findings: </w:t>
      </w:r>
      <w:r w:rsidRPr="004641C4">
        <w:rPr>
          <w:rStyle w:val="StyleUnderline"/>
        </w:rPr>
        <w:t>since 2011, Saudi Arabia, the leading buyer of American weapons, has intervened to varying degrees in Yemen, Tunisia, Syria, and Qatar.</w:t>
      </w:r>
      <w:r>
        <w:rPr>
          <w:rStyle w:val="StyleUnderline"/>
        </w:rPr>
        <w:t xml:space="preserve"> </w:t>
      </w:r>
      <w:r w:rsidRPr="004641C4">
        <w:rPr>
          <w:rStyle w:val="Emphasis"/>
        </w:rPr>
        <w:t xml:space="preserve">Second, </w:t>
      </w:r>
      <w:r w:rsidRPr="00A977D2">
        <w:rPr>
          <w:rStyle w:val="Emphasis"/>
          <w:highlight w:val="cyan"/>
        </w:rPr>
        <w:t>arms sales can</w:t>
      </w:r>
      <w:r w:rsidRPr="004641C4">
        <w:rPr>
          <w:rStyle w:val="Emphasis"/>
        </w:rPr>
        <w:t xml:space="preserve"> also </w:t>
      </w:r>
      <w:r w:rsidRPr="00A977D2">
        <w:rPr>
          <w:rStyle w:val="Emphasis"/>
          <w:highlight w:val="cyan"/>
        </w:rPr>
        <w:t>prolong and intensify ongoing conflicts and erode rather than promote regional stability</w:t>
      </w:r>
      <w:r w:rsidRPr="004641C4">
        <w:rPr>
          <w:rStyle w:val="Emphasis"/>
        </w:rPr>
        <w:t>.</w:t>
      </w:r>
      <w:r w:rsidRPr="004641C4">
        <w:rPr>
          <w:sz w:val="16"/>
        </w:rPr>
        <w:t xml:space="preserve"> Few governments, and fewer insurgencies, have large enough weapons stocks to fight for long without resupply.</w:t>
      </w:r>
      <w:hyperlink r:id="rId236" w:anchor="_idTextAnchor082" w:history="1">
        <w:r w:rsidRPr="004641C4">
          <w:rPr>
            <w:rStyle w:val="Hyperlink"/>
            <w:sz w:val="16"/>
          </w:rPr>
          <w:t>82</w:t>
        </w:r>
      </w:hyperlink>
      <w:r w:rsidRPr="004641C4">
        <w:rPr>
          <w:sz w:val="16"/>
        </w:rPr>
        <w:t xml:space="preserve"> </w:t>
      </w:r>
      <w:r w:rsidRPr="004641C4">
        <w:rPr>
          <w:rStyle w:val="StyleUnderline"/>
        </w:rPr>
        <w:t>The tendency of external powers to arm the side they support, however understandable strategically, has the inevitable result of allowing the conflict to continue at a higher level of intensity than would otherwise be the case</w:t>
      </w:r>
      <w:r w:rsidRPr="004641C4">
        <w:rPr>
          <w:sz w:val="16"/>
        </w:rPr>
        <w:t>. As one study of arms sales to Africa notes, “Weapons imports are essential additives in this recipe for armed conflict and carnage.”</w:t>
      </w:r>
      <w:hyperlink r:id="rId237" w:anchor="_idTextAnchor083" w:history="1">
        <w:r w:rsidRPr="004641C4">
          <w:rPr>
            <w:rStyle w:val="Hyperlink"/>
            <w:sz w:val="16"/>
          </w:rPr>
          <w:t>83</w:t>
        </w:r>
      </w:hyperlink>
      <w:r w:rsidRPr="004641C4">
        <w:rPr>
          <w:sz w:val="16"/>
        </w:rPr>
        <w:t xml:space="preserve"> </w:t>
      </w:r>
      <w:r w:rsidRPr="004641C4">
        <w:rPr>
          <w:rStyle w:val="StyleUnderline"/>
        </w:rPr>
        <w:t>Third, this dynamic appears to be particularly troublesome with respect to internal conflicts</w:t>
      </w:r>
      <w:r w:rsidRPr="004641C4">
        <w:rPr>
          <w:sz w:val="16"/>
        </w:rPr>
        <w:t xml:space="preserve">. Jennifer Erickson, for example, found that </w:t>
      </w:r>
      <w:r w:rsidRPr="004641C4">
        <w:rPr>
          <w:rStyle w:val="StyleUnderline"/>
        </w:rPr>
        <w:t>recipients of major conventional weapons are 70 percent more likely to engage in internal conflicts than other states.</w:t>
      </w:r>
      <w:r w:rsidRPr="004641C4">
        <w:rPr>
          <w:sz w:val="16"/>
        </w:rPr>
        <w:t xml:space="preserve"> </w:t>
      </w:r>
      <w:r w:rsidRPr="00A977D2">
        <w:rPr>
          <w:rStyle w:val="Emphasis"/>
          <w:highlight w:val="cyan"/>
        </w:rPr>
        <w:t>Though halting arms sales alone is not a panacea for peace and stability, arms embargoes can help lessen the destructiveness of combat in both civil and interstate wars simply by restricting access to the means of violence</w:t>
      </w:r>
      <w:r w:rsidRPr="004641C4">
        <w:rPr>
          <w:sz w:val="16"/>
        </w:rPr>
        <w:t>.</w:t>
      </w:r>
      <w:hyperlink r:id="rId238" w:anchor="_idTextAnchor084" w:history="1">
        <w:r w:rsidRPr="004641C4">
          <w:rPr>
            <w:rStyle w:val="Hyperlink"/>
            <w:sz w:val="16"/>
          </w:rPr>
          <w:t>84</w:t>
        </w:r>
      </w:hyperlink>
      <w:r w:rsidRPr="004641C4">
        <w:rPr>
          <w:sz w:val="16"/>
        </w:rPr>
        <w:t xml:space="preserve"> </w:t>
      </w:r>
      <w:r w:rsidRPr="004641C4">
        <w:rPr>
          <w:rStyle w:val="Emphasis"/>
        </w:rPr>
        <w:t>Finally, because of their effects on both interstate and internal conflict, arms sales can also erode rather than promote regional stability.</w:t>
      </w:r>
      <w:r w:rsidRPr="004641C4">
        <w:rPr>
          <w:sz w:val="16"/>
        </w:rPr>
        <w:t xml:space="preserve"> As noted in the previous section</w:t>
      </w:r>
      <w:r w:rsidRPr="004641C4">
        <w:rPr>
          <w:rStyle w:val="StyleUnderline"/>
        </w:rPr>
        <w:t xml:space="preserve">, </w:t>
      </w:r>
      <w:r w:rsidRPr="00A977D2">
        <w:rPr>
          <w:rStyle w:val="StyleUnderline"/>
          <w:highlight w:val="cyan"/>
        </w:rPr>
        <w:t>where the United States seeks to manage regional balances of power, arms sales often create tension, whether because the American role in the region threatens others or because American clients feel emboldened</w:t>
      </w:r>
      <w:r w:rsidRPr="004641C4">
        <w:rPr>
          <w:rStyle w:val="StyleUnderline"/>
        </w:rPr>
        <w:t>.</w:t>
      </w:r>
      <w:r w:rsidRPr="004641C4">
        <w:rPr>
          <w:sz w:val="16"/>
        </w:rPr>
        <w:t xml:space="preserve"> The Middle East, for example, has seesawed between violence and tense standoffs for the past many decades, at first because of Cold War competition and more recently because of the American war on terror. </w:t>
      </w:r>
      <w:r w:rsidRPr="004641C4">
        <w:rPr>
          <w:rStyle w:val="StyleUnderline"/>
        </w:rPr>
        <w:t>The notion that increased U.S. arms sales since 9/11 made the Middle East more stable is far-fetched to say the least</w:t>
      </w:r>
      <w:r w:rsidRPr="004641C4">
        <w:rPr>
          <w:sz w:val="16"/>
        </w:rPr>
        <w:t xml:space="preserve">. Similarly, though many argue that American security commitments to countries like Japan, Taiwan, and South Korea have produced greater stability, there is a strong case to be made that the opposite is now true. </w:t>
      </w:r>
      <w:r w:rsidRPr="004641C4">
        <w:rPr>
          <w:rStyle w:val="StyleUnderline"/>
        </w:rPr>
        <w:t>American support of South Korea has driven North Korea to develop nuclear weapons; the presence of U.S. missile defense systems in South Korea has aggravated China, and American support of Taiwan produces continual tension between the two powers.</w:t>
      </w:r>
      <w:hyperlink r:id="rId239" w:anchor="_idTextAnchor085" w:history="1">
        <w:r w:rsidRPr="004641C4">
          <w:rPr>
            <w:rStyle w:val="StyleUnderline"/>
          </w:rPr>
          <w:t>85</w:t>
        </w:r>
      </w:hyperlink>
    </w:p>
    <w:p w:rsidR="00AF07DF" w:rsidRDefault="00AF07DF" w:rsidP="00AF07DF">
      <w:pPr>
        <w:rPr>
          <w:rStyle w:val="StyleUnderline"/>
        </w:rPr>
      </w:pPr>
    </w:p>
    <w:p w:rsidR="00AF07DF" w:rsidRDefault="00AF07DF" w:rsidP="00AF07DF">
      <w:pPr>
        <w:pStyle w:val="Heading4"/>
      </w:pPr>
      <w:r>
        <w:t>US military assistance rarely increases security- more often does the opposite</w:t>
      </w:r>
    </w:p>
    <w:p w:rsidR="00AF07DF" w:rsidRPr="004641C4" w:rsidRDefault="00AF07DF" w:rsidP="00AF07DF">
      <w:pPr>
        <w:rPr>
          <w:rStyle w:val="StyleUnderline"/>
        </w:rPr>
      </w:pPr>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Pr="003653F6" w:rsidRDefault="00AF07DF" w:rsidP="00AF07DF">
      <w:pPr>
        <w:rPr>
          <w:rStyle w:val="StyleUnderline"/>
        </w:rPr>
      </w:pPr>
      <w:r w:rsidRPr="003653F6">
        <w:rPr>
          <w:sz w:val="16"/>
        </w:rPr>
        <w:t xml:space="preserve">Dispersion. </w:t>
      </w:r>
      <w:r w:rsidRPr="00A977D2">
        <w:rPr>
          <w:rStyle w:val="StyleUnderline"/>
          <w:highlight w:val="cyan"/>
        </w:rPr>
        <w:t>The United States uses a number of procedures to try to ensure that</w:t>
      </w:r>
      <w:r w:rsidRPr="00EF6C48">
        <w:rPr>
          <w:rStyle w:val="StyleUnderline"/>
        </w:rPr>
        <w:t xml:space="preserve"> the </w:t>
      </w:r>
      <w:r w:rsidRPr="00A977D2">
        <w:rPr>
          <w:rStyle w:val="StyleUnderline"/>
          <w:highlight w:val="cyan"/>
        </w:rPr>
        <w:t>weapons it sells</w:t>
      </w:r>
      <w:r w:rsidRPr="00EF6C48">
        <w:rPr>
          <w:rStyle w:val="StyleUnderline"/>
        </w:rPr>
        <w:t xml:space="preserve"> actually </w:t>
      </w:r>
      <w:r w:rsidRPr="00A977D2">
        <w:rPr>
          <w:rStyle w:val="StyleUnderline"/>
          <w:highlight w:val="cyan"/>
        </w:rPr>
        <w:t>go to authorized customers and to monitor the end use of the weapons so that they do not wind up being used for nefarious purposes</w:t>
      </w:r>
      <w:r w:rsidRPr="00EF6C48">
        <w:rPr>
          <w:rStyle w:val="StyleUnderline"/>
        </w:rPr>
        <w:t>.</w:t>
      </w:r>
      <w:r w:rsidRPr="003653F6">
        <w:rPr>
          <w:sz w:val="16"/>
        </w:rPr>
        <w:t xml:space="preserve"> The Department of State even compiles a list of banned countries, brokers, and customers. </w:t>
      </w:r>
      <w:r w:rsidRPr="00EF6C48">
        <w:rPr>
          <w:rStyle w:val="Emphasis"/>
        </w:rPr>
        <w:t xml:space="preserve">But </w:t>
      </w:r>
      <w:r w:rsidRPr="00A977D2">
        <w:rPr>
          <w:rStyle w:val="Emphasis"/>
          <w:highlight w:val="cyan"/>
        </w:rPr>
        <w:t>most of these tools have proved ineffectual</w:t>
      </w:r>
      <w:r w:rsidRPr="003653F6">
        <w:rPr>
          <w:sz w:val="16"/>
        </w:rPr>
        <w:t>.</w:t>
      </w:r>
      <w:hyperlink r:id="rId240" w:anchor="_idTextAnchor086" w:history="1">
        <w:r w:rsidRPr="003653F6">
          <w:rPr>
            <w:rStyle w:val="Hyperlink"/>
            <w:sz w:val="16"/>
          </w:rPr>
          <w:t>86</w:t>
        </w:r>
      </w:hyperlink>
      <w:r w:rsidRPr="003653F6">
        <w:rPr>
          <w:sz w:val="16"/>
        </w:rPr>
        <w:t xml:space="preserve"> Programs like Blue Lantern and Golden Sentry aim to shed light on the service life of American weapons sold abroad through end-use monitoring.</w:t>
      </w:r>
      <w:hyperlink r:id="rId241" w:anchor="_idTextAnchor087" w:history="1">
        <w:r w:rsidRPr="003653F6">
          <w:rPr>
            <w:rStyle w:val="Hyperlink"/>
            <w:sz w:val="16"/>
          </w:rPr>
          <w:t>87</w:t>
        </w:r>
      </w:hyperlink>
      <w:r w:rsidRPr="003653F6">
        <w:rPr>
          <w:sz w:val="16"/>
        </w:rPr>
        <w:t xml:space="preserve"> </w:t>
      </w:r>
      <w:r w:rsidRPr="00EF6C48">
        <w:rPr>
          <w:rStyle w:val="StyleUnderline"/>
        </w:rPr>
        <w:t>While the description of U.S. end-use monitoring (“pre-license, post-license/pre-shipment, and post-shipment”) sounds comprehensive, it’s actually anything but</w:t>
      </w:r>
      <w:r w:rsidRPr="003653F6">
        <w:rPr>
          <w:sz w:val="16"/>
        </w:rPr>
        <w:t>.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w:t>
      </w:r>
      <w:hyperlink r:id="rId242" w:anchor="_idTextAnchor088" w:history="1">
        <w:r w:rsidRPr="003653F6">
          <w:rPr>
            <w:rStyle w:val="Hyperlink"/>
            <w:sz w:val="16"/>
          </w:rPr>
          <w:t>88</w:t>
        </w:r>
      </w:hyperlink>
      <w:r w:rsidRPr="003653F6">
        <w:rPr>
          <w:sz w:val="16"/>
        </w:rPr>
        <w:t xml:space="preserve">To oversee more than 35,000 export licenses annually, the DDTC has a full-time staff of only 171 people. </w:t>
      </w:r>
      <w:r w:rsidRPr="00EF6C48">
        <w:rPr>
          <w:rStyle w:val="StyleUnderline"/>
        </w:rPr>
        <w:t>The Blue Lantern program is executed by embassy staff in recipient countries but administered back in Washington by only nine State Department employees and three contractors.</w:t>
      </w:r>
      <w:hyperlink r:id="rId243" w:anchor="_idTextAnchor089" w:history="1">
        <w:r w:rsidRPr="00EF6C48">
          <w:rPr>
            <w:rStyle w:val="StyleUnderline"/>
          </w:rPr>
          <w:t>89</w:t>
        </w:r>
      </w:hyperlink>
      <w:r w:rsidRPr="003653F6">
        <w:rPr>
          <w:sz w:val="16"/>
        </w:rPr>
        <w:t xml:space="preserve"> </w:t>
      </w:r>
      <w:r w:rsidRPr="00A977D2">
        <w:rPr>
          <w:rStyle w:val="Emphasis"/>
          <w:highlight w:val="cyan"/>
        </w:rPr>
        <w:t>Twelve people can’t possibly track everything that happens to billions of dollars’ worth of</w:t>
      </w:r>
      <w:r w:rsidRPr="00EF6C48">
        <w:rPr>
          <w:rStyle w:val="Emphasis"/>
        </w:rPr>
        <w:t xml:space="preserve"> advanced </w:t>
      </w:r>
      <w:r w:rsidRPr="00A977D2">
        <w:rPr>
          <w:rStyle w:val="Emphasis"/>
          <w:highlight w:val="cyan"/>
        </w:rPr>
        <w:t>weaponry transferred to dozens of countries abroad each year.</w:t>
      </w:r>
      <w:r w:rsidRPr="00EF6C48">
        <w:rPr>
          <w:rStyle w:val="Emphasis"/>
        </w:rPr>
        <w:t xml:space="preserve"> Nor is the process designed to correct problems</w:t>
      </w:r>
      <w:r w:rsidRPr="003653F6">
        <w:rPr>
          <w:sz w:val="16"/>
        </w:rPr>
        <w:t xml:space="preserve">. On one hand, end-use violations can result in individuals and companies being prevented from making future purchases. On the other hand, </w:t>
      </w:r>
      <w:r w:rsidRPr="00EF6C48">
        <w:rPr>
          <w:rStyle w:val="StyleUnderline"/>
        </w:rPr>
        <w:t>there is no evidence that end-use monitoring has changed the pattern of American arms sales in any way.</w:t>
      </w:r>
      <w:r w:rsidRPr="003653F6">
        <w:rPr>
          <w:sz w:val="16"/>
        </w:rPr>
        <w:t xml:space="preserve"> </w:t>
      </w:r>
      <w:r w:rsidRPr="00EF6C48">
        <w:rPr>
          <w:rStyle w:val="StyleUnderline"/>
        </w:rPr>
        <w:t>The United States in truth has little or no control over what happens to the weapons it sells to other nations.</w:t>
      </w:r>
      <w:r w:rsidRPr="003653F6">
        <w:rPr>
          <w:sz w:val="16"/>
        </w:rPr>
        <w:t xml:space="preserve"> The result is that year after year weapons of all kinds end up falling into the hands of unreliable, risky, or just plain bad actors,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In civil wars, regime collapse, or other extreme cases, factions steal weapons and use them for their own purposes, as ISIS did in Iraq.</w:t>
      </w:r>
      <w:hyperlink r:id="rId244" w:anchor="_idTextAnchor090" w:history="1">
        <w:r w:rsidRPr="003653F6">
          <w:rPr>
            <w:rStyle w:val="Hyperlink"/>
            <w:sz w:val="16"/>
          </w:rPr>
          <w:t>90</w:t>
        </w:r>
      </w:hyperlink>
      <w:r w:rsidRPr="003653F6">
        <w:rPr>
          <w:sz w:val="16"/>
        </w:rPr>
        <w:t xml:space="preserve"> Iraq, as previously noted, provides an excellent case study in the inability of the United States to prevent dispersion. As part of U.S. efforts to rebuild Iraq’s military and security capabilities after the 2003 invasion, the United States sent Iraq roughly $2.5 billion worth of American weapons through 2014, including everything from small arms to “armored personnel carriers, military helicopters, transport aircraft, anti-tank missiles, tanks, artillery and drones.” </w:t>
      </w:r>
      <w:hyperlink r:id="rId245" w:anchor="_idTextAnchor091" w:history="1">
        <w:r w:rsidRPr="003653F6">
          <w:rPr>
            <w:rStyle w:val="Hyperlink"/>
            <w:sz w:val="16"/>
          </w:rPr>
          <w:t>91</w:t>
        </w:r>
      </w:hyperlink>
      <w:r w:rsidRPr="003653F6">
        <w:rPr>
          <w:sz w:val="16"/>
        </w:rPr>
        <w:t xml:space="preserve"> Despite the presence of thousands of U.S. troops in-country and the very close relationship between those troops and their Iraqi counterparts, many of those weapons went missing. Between 2003 and 2008 alone, 360,000 out of 1 million small arms disappeared, along with 2,300 Humvees. A sizable chunk of this weaponry would later end up in the hands of ISIS. The Iraqi army, trained and equipped by the American military, dissolved when faced by ISIS and left their weapons behind for the terrorist group to pick up and use for conquering and holding territory. A UN Security Council report found that </w:t>
      </w:r>
      <w:r w:rsidRPr="00A977D2">
        <w:rPr>
          <w:rStyle w:val="StyleUnderline"/>
          <w:highlight w:val="cyan"/>
        </w:rPr>
        <w:t>in June 2014 alone “ISIS seized sufficient Iraqi government stocks</w:t>
      </w:r>
      <w:r w:rsidRPr="00263E56">
        <w:rPr>
          <w:rStyle w:val="StyleUnderline"/>
        </w:rPr>
        <w:t xml:space="preserve"> from the provinces of Anbar and Salah al-Din </w:t>
      </w:r>
      <w:r w:rsidRPr="00A977D2">
        <w:rPr>
          <w:rStyle w:val="StyleUnderline"/>
          <w:highlight w:val="cyan"/>
        </w:rPr>
        <w:t>to arm and equip more than three Iraqi conventional army divisions</w:t>
      </w:r>
      <w:r w:rsidRPr="00263E56">
        <w:rPr>
          <w:rStyle w:val="StyleUnderline"/>
        </w:rPr>
        <w:t>.”</w:t>
      </w:r>
      <w:hyperlink r:id="rId246" w:anchor="_idTextAnchor092" w:history="1">
        <w:r w:rsidRPr="003653F6">
          <w:rPr>
            <w:rStyle w:val="Hyperlink"/>
            <w:sz w:val="16"/>
          </w:rPr>
          <w:t>92</w:t>
        </w:r>
      </w:hyperlink>
      <w:r w:rsidRPr="003653F6">
        <w:rPr>
          <w:sz w:val="16"/>
        </w:rPr>
        <w:t xml:space="preserve"> Data collected by Conflict Armament Research in July and August of 2014 showed </w:t>
      </w:r>
      <w:r w:rsidRPr="00A977D2">
        <w:rPr>
          <w:sz w:val="16"/>
          <w:highlight w:val="cyan"/>
        </w:rPr>
        <w:t xml:space="preserve">that </w:t>
      </w:r>
      <w:r w:rsidRPr="00A977D2">
        <w:rPr>
          <w:rStyle w:val="Emphasis"/>
          <w:highlight w:val="cyan"/>
        </w:rPr>
        <w:t>20 percent of ISIS’s ammunition was manufactured in the United States</w:t>
      </w:r>
      <w:r w:rsidRPr="003653F6">
        <w:rPr>
          <w:sz w:val="16"/>
        </w:rPr>
        <w:t xml:space="preserve"> — likely seized from Iraqi military stocks.</w:t>
      </w:r>
      <w:hyperlink r:id="rId247" w:anchor="_idTextAnchor093" w:history="1">
        <w:r w:rsidRPr="003653F6">
          <w:rPr>
            <w:rStyle w:val="Hyperlink"/>
            <w:sz w:val="16"/>
          </w:rPr>
          <w:t>93</w:t>
        </w:r>
      </w:hyperlink>
      <w:r w:rsidRPr="003653F6">
        <w:rPr>
          <w:sz w:val="16"/>
        </w:rPr>
        <w:t xml:space="preserve"> </w:t>
      </w:r>
      <w:r w:rsidRPr="00263E56">
        <w:rPr>
          <w:rStyle w:val="Emphasis"/>
        </w:rPr>
        <w:t xml:space="preserve">In short, dispersion </w:t>
      </w:r>
      <w:r w:rsidRPr="00A977D2">
        <w:rPr>
          <w:rStyle w:val="Emphasis"/>
          <w:highlight w:val="cyan"/>
        </w:rPr>
        <w:t>enabled the spread of ISIS</w:t>
      </w:r>
      <w:r w:rsidRPr="00263E56">
        <w:rPr>
          <w:rStyle w:val="Emphasis"/>
        </w:rPr>
        <w:t xml:space="preserve"> and dramatically raised the costs and dangers of confronting the group on the battlefield</w:t>
      </w:r>
      <w:r w:rsidRPr="003653F6">
        <w:rPr>
          <w:sz w:val="16"/>
        </w:rPr>
        <w:t xml:space="preserve">. Regime Effects. Finally, arms sales can also have deleterious effects on recipient nations — promoting government oppression, instability, and military coups. As part of the war on drugs, America inadvertently enabled the practice of forced disappearances. In the cases of Colombia, the Philippines, and Mexico, </w:t>
      </w:r>
      <w:r w:rsidRPr="00A977D2">
        <w:rPr>
          <w:rStyle w:val="Emphasis"/>
          <w:highlight w:val="cyan"/>
        </w:rPr>
        <w:t>American weapons feed a dangerous cycle of corruption and oppression</w:t>
      </w:r>
      <w:r w:rsidRPr="003653F6">
        <w:rPr>
          <w:rStyle w:val="Emphasis"/>
        </w:rPr>
        <w:t xml:space="preserve"> involving the police, the military, and political leaders</w:t>
      </w:r>
      <w:r w:rsidRPr="003653F6">
        <w:rPr>
          <w:sz w:val="16"/>
        </w:rPr>
        <w:t>.</w:t>
      </w:r>
      <w:hyperlink r:id="rId248" w:anchor="_idTextAnchor094" w:history="1">
        <w:r w:rsidRPr="003653F6">
          <w:rPr>
            <w:rStyle w:val="Hyperlink"/>
            <w:sz w:val="16"/>
          </w:rPr>
          <w:t>94</w:t>
        </w:r>
      </w:hyperlink>
      <w:r w:rsidRPr="003653F6">
        <w:rPr>
          <w:sz w:val="16"/>
        </w:rPr>
        <w:t xml:space="preserve"> Though the United States provides weapons to Mexico ostensibly for </w:t>
      </w:r>
      <w:proofErr w:type="spellStart"/>
      <w:r w:rsidRPr="003653F6">
        <w:rPr>
          <w:sz w:val="16"/>
        </w:rPr>
        <w:t>counternarcotics</w:t>
      </w:r>
      <w:proofErr w:type="spellEnd"/>
      <w:r w:rsidRPr="003653F6">
        <w:rPr>
          <w:sz w:val="16"/>
        </w:rPr>
        <w:t xml:space="preserve"> operations, the arms transferred to the country often end up being used by police to oppress citizens, reinforcing the “climate of generalized violence in the country [that] carries with it grave consequences for the rule of law.”</w:t>
      </w:r>
      <w:hyperlink r:id="rId249" w:anchor="_idTextAnchor095" w:history="1">
        <w:r w:rsidRPr="003653F6">
          <w:rPr>
            <w:rStyle w:val="Hyperlink"/>
            <w:sz w:val="16"/>
          </w:rPr>
          <w:t>95</w:t>
        </w:r>
      </w:hyperlink>
      <w:r w:rsidRPr="003653F6">
        <w:rPr>
          <w:sz w:val="16"/>
        </w:rPr>
        <w:t xml:space="preserve"> Similarly, in Colombia and the Philippines the United States has supplied arms in an effort to support governments against external threats or internal factions and to combat drug trafficking, but with mixed results. A study of military aid to Colombia found that “in environments such as Colombia, international military assistance can strengthen armed </w:t>
      </w:r>
      <w:proofErr w:type="spellStart"/>
      <w:r w:rsidRPr="003653F6">
        <w:rPr>
          <w:sz w:val="16"/>
        </w:rPr>
        <w:t>nonstate</w:t>
      </w:r>
      <w:proofErr w:type="spellEnd"/>
      <w:r w:rsidRPr="003653F6">
        <w:rPr>
          <w:sz w:val="16"/>
        </w:rPr>
        <w:t xml:space="preserve"> actors, who rival the government over the use of violence.”</w:t>
      </w:r>
      <w:hyperlink r:id="rId250" w:anchor="_idTextAnchor096" w:history="1">
        <w:r w:rsidRPr="003653F6">
          <w:rPr>
            <w:rStyle w:val="Emphasis"/>
          </w:rPr>
          <w:t>96</w:t>
        </w:r>
      </w:hyperlink>
      <w:r w:rsidRPr="003653F6">
        <w:rPr>
          <w:rStyle w:val="Emphasis"/>
        </w:rPr>
        <w:t xml:space="preserve"> Recent research reveals that </w:t>
      </w:r>
      <w:r w:rsidRPr="00A977D2">
        <w:rPr>
          <w:rStyle w:val="Emphasis"/>
          <w:highlight w:val="cyan"/>
        </w:rPr>
        <w:t>American assistance programs</w:t>
      </w:r>
      <w:r w:rsidRPr="003653F6">
        <w:rPr>
          <w:rStyle w:val="Emphasis"/>
        </w:rPr>
        <w:t xml:space="preserve">, like foreign military officer training, can </w:t>
      </w:r>
      <w:r w:rsidRPr="00A977D2">
        <w:rPr>
          <w:rStyle w:val="Emphasis"/>
          <w:highlight w:val="cyan"/>
        </w:rPr>
        <w:t>increase the likelihood of military coups</w:t>
      </w:r>
      <w:r w:rsidRPr="003653F6">
        <w:rPr>
          <w:rStyle w:val="Emphasis"/>
        </w:rPr>
        <w:t xml:space="preserve">. </w:t>
      </w:r>
      <w:r w:rsidRPr="003653F6">
        <w:rPr>
          <w:sz w:val="16"/>
        </w:rPr>
        <w:t>U.S. training programs frequently bought by other nations, most notably International Military Education and Training (IMET), gave formal training to the leaders of the 2009 Honduran coup, the 2012 Mali coup, and the 2013 Egyptian coup.</w:t>
      </w:r>
      <w:hyperlink r:id="rId251" w:anchor="_idTextAnchor097" w:history="1">
        <w:r w:rsidRPr="003653F6">
          <w:rPr>
            <w:rStyle w:val="Hyperlink"/>
            <w:sz w:val="16"/>
          </w:rPr>
          <w:t>97</w:t>
        </w:r>
      </w:hyperlink>
      <w:r w:rsidRPr="003653F6">
        <w:rPr>
          <w:sz w:val="16"/>
        </w:rPr>
        <w:t xml:space="preserve"> </w:t>
      </w:r>
      <w:r w:rsidRPr="003653F6">
        <w:rPr>
          <w:rStyle w:val="StyleUnderline"/>
        </w:rPr>
        <w:t>In these cases, the training that was supposed to stabilize the country provided military leaders with the tools to overthrow the government they were meant to support.</w:t>
      </w:r>
    </w:p>
    <w:p w:rsidR="00AF07DF" w:rsidRPr="00BF0BAC" w:rsidRDefault="00AF07DF" w:rsidP="00AF07DF"/>
    <w:p w:rsidR="00AF07DF" w:rsidRDefault="00AF07DF" w:rsidP="00AF07DF">
      <w:pPr>
        <w:rPr>
          <w:rFonts w:asciiTheme="minorHAnsi" w:hAnsiTheme="minorHAnsi"/>
        </w:rPr>
      </w:pPr>
    </w:p>
    <w:p w:rsidR="00AF07DF" w:rsidRDefault="00AF07DF" w:rsidP="00AF07DF">
      <w:pPr>
        <w:pStyle w:val="Heading3"/>
      </w:pPr>
      <w:r>
        <w:t>No Link---Generic</w:t>
      </w:r>
    </w:p>
    <w:p w:rsidR="00AF07DF" w:rsidRDefault="00AF07DF" w:rsidP="00AF07DF">
      <w:pPr>
        <w:pStyle w:val="Heading4"/>
      </w:pPr>
      <w:r>
        <w:t>Arms sales have no effect on national security</w:t>
      </w:r>
    </w:p>
    <w:p w:rsidR="00AF07DF" w:rsidRPr="00BF0BAC"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Default="00AF07DF" w:rsidP="00AF07DF">
      <w:pPr>
        <w:rPr>
          <w:rStyle w:val="StyleUnderline"/>
        </w:rPr>
      </w:pPr>
      <w:r w:rsidRPr="00F7280E">
        <w:rPr>
          <w:sz w:val="16"/>
        </w:rPr>
        <w:t xml:space="preserve">To develop our </w:t>
      </w:r>
      <w:proofErr w:type="gramStart"/>
      <w:r w:rsidRPr="00F7280E">
        <w:rPr>
          <w:sz w:val="16"/>
        </w:rPr>
        <w:t>argument</w:t>
      </w:r>
      <w:proofErr w:type="gramEnd"/>
      <w:r w:rsidRPr="00F7280E">
        <w:rPr>
          <w:sz w:val="16"/>
        </w:rPr>
        <w:t xml:space="preserve">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 Under the right circumstances, we agree that arms sales can be a useful tool of foreign policy. More often, however, </w:t>
      </w:r>
      <w:r w:rsidRPr="00F7280E">
        <w:rPr>
          <w:rStyle w:val="StyleUnderline"/>
        </w:rPr>
        <w:t xml:space="preserve">we argue that the benefits of U.S. arms sales are too uncertain and too limited to outweigh the negative consequences they often produce. </w:t>
      </w:r>
      <w:r w:rsidRPr="00F7280E">
        <w:rPr>
          <w:sz w:val="16"/>
        </w:rPr>
        <w:t xml:space="preserve">Though presidents like them because they are relatively easy to use, in most cases arms sales are not the best way to achieve U.S. foreign policy objectives. The strategic case for radically reducing arms sales rests on four related arguments. First, </w:t>
      </w:r>
      <w:r w:rsidRPr="00A977D2">
        <w:rPr>
          <w:rStyle w:val="StyleUnderline"/>
          <w:highlight w:val="cyan"/>
        </w:rPr>
        <w:t>arms sales do little to enhance American security</w:t>
      </w:r>
      <w:r w:rsidRPr="0051283A">
        <w:rPr>
          <w:rStyle w:val="StyleUnderline"/>
        </w:rPr>
        <w:t>.</w:t>
      </w:r>
      <w:r w:rsidRPr="00F7280E">
        <w:rPr>
          <w:sz w:val="16"/>
        </w:rPr>
        <w:t xml:space="preserve"> Second, the </w:t>
      </w:r>
      <w:proofErr w:type="spellStart"/>
      <w:r w:rsidRPr="00F7280E">
        <w:rPr>
          <w:sz w:val="16"/>
        </w:rPr>
        <w:t>nonsecurity</w:t>
      </w:r>
      <w:proofErr w:type="spellEnd"/>
      <w:r w:rsidRPr="00F7280E">
        <w:rPr>
          <w:sz w:val="16"/>
        </w:rPr>
        <w:t xml:space="preserve"> benefits are far more limited and uncertain than arms sales advocates acknowledge. Third, </w:t>
      </w:r>
      <w:r w:rsidRPr="0051283A">
        <w:rPr>
          <w:rStyle w:val="StyleUnderline"/>
        </w:rPr>
        <w:t xml:space="preserve">the negative and unwanted consequences of arms sales are more common and more dangerous than most realize. Finally, </w:t>
      </w:r>
      <w:r w:rsidRPr="00A977D2">
        <w:rPr>
          <w:rStyle w:val="StyleUnderline"/>
          <w:highlight w:val="cyan"/>
        </w:rPr>
        <w:t>the United States would enjoy significant diplomatic benefits from halting arms sales.</w:t>
      </w:r>
      <w:r>
        <w:rPr>
          <w:rStyle w:val="StyleUnderline"/>
        </w:rPr>
        <w:t xml:space="preserve"> </w:t>
      </w:r>
      <w:r w:rsidRPr="0051283A">
        <w:rPr>
          <w:rStyle w:val="Emphasis"/>
        </w:rPr>
        <w:t>Arms Sales Provide Little Direct Benefit to U.S. National Security</w:t>
      </w:r>
      <w:r>
        <w:rPr>
          <w:rStyle w:val="Emphasis"/>
        </w:rPr>
        <w:t xml:space="preserve"> </w:t>
      </w:r>
      <w:r w:rsidRPr="00F7280E">
        <w:rPr>
          <w:sz w:val="16"/>
        </w:rPr>
        <w:t xml:space="preserve">At the strategic level, </w:t>
      </w:r>
      <w:r w:rsidRPr="00A977D2">
        <w:rPr>
          <w:rStyle w:val="Emphasis"/>
          <w:highlight w:val="cyan"/>
        </w:rPr>
        <w:t>the United States inhabits such an extremely favorable security environment</w:t>
      </w:r>
      <w:r w:rsidRPr="0051283A">
        <w:rPr>
          <w:rStyle w:val="Emphasis"/>
        </w:rPr>
        <w:t xml:space="preserve"> in the post-Cold War world </w:t>
      </w:r>
      <w:r w:rsidRPr="00A977D2">
        <w:rPr>
          <w:rStyle w:val="Emphasis"/>
          <w:highlight w:val="cyan"/>
        </w:rPr>
        <w:t>that most arms sales do little or nothing to improve its security</w:t>
      </w:r>
      <w:r w:rsidRPr="00F7280E">
        <w:rPr>
          <w:sz w:val="16"/>
        </w:rPr>
        <w:t xml:space="preserve">. Thanks to its geography, friendly (and weak) neighbors, large and dynamic economy, and secure nuclear arsenal, the United States faces very few significant threats. There is no Soviet Union bent upon dominating Europe and destroying the United States. China, despite its rapid rise, cannot (and has no reason to) challenge the sovereignty or territorial integrity of the United States. </w:t>
      </w:r>
      <w:r w:rsidRPr="00A977D2">
        <w:rPr>
          <w:rStyle w:val="StyleUnderline"/>
          <w:highlight w:val="cyan"/>
        </w:rPr>
        <w:t>Arms sales</w:t>
      </w:r>
      <w:r w:rsidRPr="0051283A">
        <w:rPr>
          <w:rStyle w:val="StyleUnderline"/>
        </w:rPr>
        <w:t xml:space="preserve"> — to allies or others — </w:t>
      </w:r>
      <w:r w:rsidRPr="00A977D2">
        <w:rPr>
          <w:rStyle w:val="StyleUnderline"/>
          <w:highlight w:val="cyan"/>
        </w:rPr>
        <w:t>are unnecessary to deter major, direct threats to U.S. national security</w:t>
      </w:r>
      <w:r w:rsidRPr="0051283A">
        <w:rPr>
          <w:rStyle w:val="StyleUnderline"/>
        </w:rPr>
        <w:t xml:space="preserve"> in the current era</w:t>
      </w:r>
      <w:r w:rsidRPr="00F7280E">
        <w:rPr>
          <w:sz w:val="16"/>
        </w:rPr>
        <w:t>.</w:t>
      </w:r>
      <w:hyperlink r:id="rId252" w:anchor="_idTextAnchor047" w:history="1">
        <w:r w:rsidRPr="00F7280E">
          <w:rPr>
            <w:rStyle w:val="Hyperlink"/>
            <w:sz w:val="16"/>
          </w:rPr>
          <w:t>47</w:t>
        </w:r>
      </w:hyperlink>
      <w:r w:rsidRPr="00F7280E">
        <w:rPr>
          <w:sz w:val="16"/>
        </w:rPr>
        <w:t xml:space="preserve"> Nor are arms sales necessary to protect the United States from “falling dominoes,” or the consequences of conflicts elsewhere. </w:t>
      </w:r>
      <w:r w:rsidRPr="00A977D2">
        <w:rPr>
          <w:rStyle w:val="Emphasis"/>
          <w:highlight w:val="cyan"/>
        </w:rPr>
        <w:t>The United States enjoys</w:t>
      </w:r>
      <w:r w:rsidRPr="0051283A">
        <w:rPr>
          <w:rStyle w:val="Emphasis"/>
        </w:rPr>
        <w:t xml:space="preserve"> what Eric </w:t>
      </w:r>
      <w:proofErr w:type="spellStart"/>
      <w:r w:rsidRPr="0051283A">
        <w:rPr>
          <w:rStyle w:val="Emphasis"/>
        </w:rPr>
        <w:t>Nordlinger</w:t>
      </w:r>
      <w:proofErr w:type="spellEnd"/>
      <w:r w:rsidRPr="0051283A">
        <w:rPr>
          <w:rStyle w:val="Emphasis"/>
        </w:rPr>
        <w:t xml:space="preserve"> called “</w:t>
      </w:r>
      <w:r w:rsidRPr="00A977D2">
        <w:rPr>
          <w:rStyle w:val="Emphasis"/>
          <w:highlight w:val="cyan"/>
        </w:rPr>
        <w:t>strategic immunity.</w:t>
      </w:r>
      <w:r w:rsidRPr="0051283A">
        <w:rPr>
          <w:rStyle w:val="Emphasis"/>
        </w:rPr>
        <w:t>”</w:t>
      </w:r>
      <w:hyperlink r:id="rId253" w:anchor="_idTextAnchor048" w:history="1">
        <w:r w:rsidRPr="0051283A">
          <w:rPr>
            <w:rStyle w:val="Emphasis"/>
          </w:rPr>
          <w:t>48</w:t>
        </w:r>
      </w:hyperlink>
      <w:r>
        <w:rPr>
          <w:rStyle w:val="Emphasis"/>
        </w:rPr>
        <w:t xml:space="preserve"> </w:t>
      </w:r>
      <w:r w:rsidRPr="0051283A">
        <w:rPr>
          <w:rStyle w:val="Emphasis"/>
        </w:rPr>
        <w:t xml:space="preserve">Simply put, </w:t>
      </w:r>
      <w:r w:rsidRPr="00A977D2">
        <w:rPr>
          <w:rStyle w:val="Emphasis"/>
          <w:highlight w:val="cyan"/>
        </w:rPr>
        <w:t>most of what happens in the rest of the world is irrelevant to U.S. national security.</w:t>
      </w:r>
      <w:r w:rsidRPr="00F7280E">
        <w:rPr>
          <w:sz w:val="16"/>
        </w:rPr>
        <w:t xml:space="preserve"> The United States has spent decades helping South Korea keep North Korea in check, for example, but division of territory on the Korean peninsula does not affect America’s security</w:t>
      </w:r>
      <w:r w:rsidRPr="0051283A">
        <w:rPr>
          <w:rStyle w:val="StyleUnderline"/>
        </w:rPr>
        <w:t>. Likewise, civil wars in the Middle East and Russia’s annexation of Crimea might be significant for many reasons, but those events do not threaten the ability of the United States to defend itself. As a result, a decision to sell weapons to Ukraine, Taiwan, or South Korea could significantly affect those nations’ security; doing so is not an act of ensuring U.S. national security.</w:t>
      </w:r>
    </w:p>
    <w:p w:rsidR="00AF07DF" w:rsidRDefault="00AF07DF" w:rsidP="00AF07DF">
      <w:pPr>
        <w:rPr>
          <w:rStyle w:val="StyleUnderline"/>
        </w:rPr>
      </w:pPr>
    </w:p>
    <w:p w:rsidR="00AF07DF" w:rsidRDefault="00AF07DF" w:rsidP="00AF07DF">
      <w:pPr>
        <w:pStyle w:val="Heading4"/>
        <w:rPr>
          <w:rStyle w:val="Hyperlink"/>
        </w:rPr>
      </w:pPr>
      <w:r>
        <w:rPr>
          <w:rStyle w:val="Hyperlink"/>
        </w:rPr>
        <w:t xml:space="preserve">The US has near zero ability to influence foreign strategy as a result of arms deals and US hegemonic dominance overall is already severely diminished </w:t>
      </w:r>
    </w:p>
    <w:p w:rsidR="00AF07DF" w:rsidRPr="00BF0BAC" w:rsidRDefault="00AF07DF" w:rsidP="00AF07DF">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Pr="00E86418" w:rsidRDefault="00AF07DF" w:rsidP="00AF07DF">
      <w:pPr>
        <w:rPr>
          <w:rStyle w:val="Hyperlink"/>
          <w:sz w:val="14"/>
        </w:rPr>
      </w:pPr>
      <w:r w:rsidRPr="003902FC">
        <w:rPr>
          <w:sz w:val="14"/>
        </w:rPr>
        <w:t xml:space="preserve">There is also good reason to believe that </w:t>
      </w:r>
      <w:r w:rsidRPr="00ED6D62">
        <w:rPr>
          <w:rStyle w:val="StyleUnderline"/>
        </w:rPr>
        <w:t>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w:t>
      </w:r>
      <w:r w:rsidRPr="003902FC">
        <w:rPr>
          <w:sz w:val="14"/>
        </w:rPr>
        <w:t xml:space="preserve">. As William </w:t>
      </w:r>
      <w:proofErr w:type="spellStart"/>
      <w:r w:rsidRPr="003902FC">
        <w:rPr>
          <w:sz w:val="14"/>
        </w:rPr>
        <w:t>Hartung</w:t>
      </w:r>
      <w:proofErr w:type="spellEnd"/>
      <w:r w:rsidRPr="003902FC">
        <w:rPr>
          <w:sz w:val="14"/>
        </w:rPr>
        <w:t xml:space="preserve">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w:t>
      </w:r>
      <w:hyperlink r:id="rId254" w:anchor="_idTextAnchor058" w:history="1">
        <w:r w:rsidRPr="003902FC">
          <w:rPr>
            <w:rStyle w:val="Hyperlink"/>
            <w:sz w:val="14"/>
          </w:rPr>
          <w:t>58</w:t>
        </w:r>
      </w:hyperlink>
      <w:r w:rsidRPr="003902FC">
        <w:rPr>
          <w:sz w:val="14"/>
        </w:rPr>
        <w:t xml:space="preserve"> In sum, </w:t>
      </w:r>
      <w:r w:rsidRPr="00ED6D62">
        <w:rPr>
          <w:rStyle w:val="Emphasis"/>
        </w:rPr>
        <w:t>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w:t>
      </w:r>
      <w:r w:rsidRPr="003902FC">
        <w:rPr>
          <w:sz w:val="14"/>
        </w:rPr>
        <w:t>. Arms for (Not That Much) Influence</w:t>
      </w:r>
      <w:r w:rsidRPr="00ED6D62">
        <w:rPr>
          <w:rStyle w:val="StyleUnderline"/>
        </w:rPr>
        <w:t>. Successful foreign policy involves encouraging other nations to behave in ways that benefit the United States. As noted, the United States has often attempted to use arms sales to generate the sort of leverage or influence necessary to do this. History reveals, however, that the benefits of the arms for influence strategy are limited for two main reasons.</w:t>
      </w:r>
      <w:r>
        <w:rPr>
          <w:rStyle w:val="StyleUnderline"/>
        </w:rPr>
        <w:t xml:space="preserve"> </w:t>
      </w:r>
      <w:r w:rsidRPr="003902FC">
        <w:rPr>
          <w:sz w:val="14"/>
        </w:rPr>
        <w:t xml:space="preserve">First, </w:t>
      </w:r>
      <w:r w:rsidRPr="00A977D2">
        <w:rPr>
          <w:rStyle w:val="Emphasis"/>
          <w:highlight w:val="cyan"/>
        </w:rPr>
        <w:t xml:space="preserve">the range of cases in which arms sales can produce useful leverage is </w:t>
      </w:r>
      <w:r w:rsidRPr="003902FC">
        <w:rPr>
          <w:rStyle w:val="Emphasis"/>
        </w:rPr>
        <w:t xml:space="preserve">much </w:t>
      </w:r>
      <w:r w:rsidRPr="00A977D2">
        <w:rPr>
          <w:rStyle w:val="Emphasis"/>
          <w:highlight w:val="cyan"/>
        </w:rPr>
        <w:t>narrow</w:t>
      </w:r>
      <w:r w:rsidRPr="003902FC">
        <w:rPr>
          <w:rStyle w:val="Emphasis"/>
        </w:rPr>
        <w:t>er than is often imagined</w:t>
      </w:r>
      <w:r w:rsidRPr="003902FC">
        <w:rPr>
          <w:sz w:val="14"/>
        </w:rPr>
        <w:t xml:space="preserve">. Most obviously, arms sales are unnecessary in situations where the other country already agrees or complies with the American position or can be encouraged to do so without such incentives. This category includes most U.S. allies and close partners under many, though not all, circumstances. Just as clearly, </w:t>
      </w:r>
      <w:r w:rsidRPr="00ED6D62">
        <w:rPr>
          <w:rStyle w:val="StyleUnderline"/>
        </w:rPr>
        <w:t>the arms for influence strategy is a nonstarter when the other state will never agree to comply with American demands</w:t>
      </w:r>
      <w:r w:rsidRPr="003902FC">
        <w:rPr>
          <w:sz w:val="14"/>
        </w:rPr>
        <w:t>. This category includes a small group of obvious cases such as Russia, China, Iran, and other potential adversaries (to which the United States does not sell weapons anyway), but it also includes a much larger group of cases in which the other state opposes what the United States wants, or in which complying with U.S. wishes would be politically too dangerous for that state’s leadership.</w:t>
      </w:r>
      <w:hyperlink r:id="rId255" w:anchor="_idTextAnchor059" w:history="1">
        <w:r w:rsidRPr="003902FC">
          <w:rPr>
            <w:rStyle w:val="Hyperlink"/>
            <w:sz w:val="14"/>
          </w:rPr>
          <w:t>59</w:t>
        </w:r>
      </w:hyperlink>
      <w:r w:rsidRPr="003902FC">
        <w:rPr>
          <w:sz w:val="14"/>
        </w:rPr>
        <w:t xml:space="preserve"> In addition, </w:t>
      </w:r>
      <w:r w:rsidRPr="003902FC">
        <w:rPr>
          <w:rStyle w:val="StyleUnderline"/>
        </w:rPr>
        <w:t>there are some cases in which the United States itself would view arms sales as an inappropriate tool</w:t>
      </w:r>
      <w:r w:rsidRPr="003902FC">
        <w:rPr>
          <w:sz w:val="14"/>
        </w:rPr>
        <w:t>. The Leahy Law, for example, bars the United States from providing security assistance to any specific foreign military unit deemed responsible for past human rights abuses.</w:t>
      </w:r>
      <w:hyperlink r:id="rId256" w:anchor="_idTextAnchor060" w:history="1">
        <w:r w:rsidRPr="003902FC">
          <w:rPr>
            <w:rStyle w:val="Hyperlink"/>
            <w:sz w:val="14"/>
          </w:rPr>
          <w:t>60</w:t>
        </w:r>
      </w:hyperlink>
      <w:r w:rsidRPr="003902FC">
        <w:rPr>
          <w:sz w:val="14"/>
        </w:rPr>
        <w:t xml:space="preserve"> More broadly, arms sales are clearly a risky choice when the recipient state is a failed state or when it is engaged in a civil conflict or interstate war. Indeed, in such cases it is often unclear whether there is anyone to negotiate with in the first place, and governments are at best on shaky ground. At present the United States bars 17 such nations from purchasing American arms. As long as these nations are embargoed, arms sales will remain an irrelevant option for exerting influence.</w:t>
      </w:r>
      <w:hyperlink r:id="rId257" w:anchor="_idTextAnchor061" w:history="1">
        <w:r w:rsidRPr="003902FC">
          <w:rPr>
            <w:rStyle w:val="Hyperlink"/>
            <w:sz w:val="14"/>
          </w:rPr>
          <w:t>61</w:t>
        </w:r>
      </w:hyperlink>
      <w:r w:rsidRPr="003902FC">
        <w:rPr>
          <w:sz w:val="14"/>
        </w:rPr>
        <w:t xml:space="preserve"> </w:t>
      </w:r>
      <w:r w:rsidRPr="003902FC">
        <w:rPr>
          <w:rStyle w:val="StyleUnderline"/>
        </w:rPr>
        <w:t>Apart from these cases, there is a large group of nations with tiny defense budgets that simply don’t buy enough major conventional weaponry to provide much incentive for arms sales</w:t>
      </w:r>
      <w:r w:rsidRPr="003902FC">
        <w:rPr>
          <w:sz w:val="14"/>
        </w:rPr>
        <w:t xml:space="preserve">.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 </w:t>
      </w:r>
      <w:r w:rsidRPr="003902FC">
        <w:rPr>
          <w:rStyle w:val="Emphasis"/>
        </w:rPr>
        <w:t xml:space="preserve">By definition, then, </w:t>
      </w:r>
      <w:r w:rsidRPr="00A977D2">
        <w:rPr>
          <w:rStyle w:val="Emphasis"/>
          <w:highlight w:val="cyan"/>
        </w:rPr>
        <w:t xml:space="preserve">the arms-for-influence strategy is limited to cases in which a currently noncompliant country might be willing to change its policies </w:t>
      </w:r>
      <w:r w:rsidRPr="003902FC">
        <w:rPr>
          <w:rStyle w:val="Emphasis"/>
        </w:rPr>
        <w:t>(at least for the right price or to avoid punishment).</w:t>
      </w:r>
      <w:r>
        <w:rPr>
          <w:rStyle w:val="Emphasis"/>
        </w:rPr>
        <w:t xml:space="preserve"> </w:t>
      </w:r>
      <w:r w:rsidRPr="00A977D2">
        <w:rPr>
          <w:rStyle w:val="StyleUnderline"/>
          <w:highlight w:val="cyan"/>
        </w:rPr>
        <w:t>The second problem</w:t>
      </w:r>
      <w:r w:rsidRPr="003902FC">
        <w:rPr>
          <w:rStyle w:val="StyleUnderline"/>
        </w:rPr>
        <w:t xml:space="preserve"> with the arms for influence strategy </w:t>
      </w:r>
      <w:r w:rsidRPr="00A977D2">
        <w:rPr>
          <w:rStyle w:val="StyleUnderline"/>
          <w:highlight w:val="cyan"/>
        </w:rPr>
        <w:t>is that international pressure</w:t>
      </w:r>
      <w:r w:rsidRPr="003902FC">
        <w:rPr>
          <w:rStyle w:val="StyleUnderline"/>
        </w:rPr>
        <w:t xml:space="preserve"> </w:t>
      </w:r>
      <w:r w:rsidRPr="00A977D2">
        <w:rPr>
          <w:rStyle w:val="StyleUnderline"/>
          <w:highlight w:val="cyan"/>
        </w:rPr>
        <w:t>in general,</w:t>
      </w:r>
      <w:r w:rsidRPr="003902FC">
        <w:rPr>
          <w:rStyle w:val="StyleUnderline"/>
        </w:rPr>
        <w:t xml:space="preserve"> whether in the form of economic sanctions, arms sales and embargoes, or military and foreign aid promises and threats, typically </w:t>
      </w:r>
      <w:r w:rsidRPr="00A977D2">
        <w:rPr>
          <w:rStyle w:val="StyleUnderline"/>
          <w:highlight w:val="cyan"/>
        </w:rPr>
        <w:t>has a very limited impact on state behavior</w:t>
      </w:r>
      <w:r w:rsidRPr="003902FC">
        <w:rPr>
          <w:rStyle w:val="StyleUnderline"/>
        </w:rPr>
        <w:t>.</w:t>
      </w:r>
      <w:r w:rsidRPr="003902FC">
        <w:rPr>
          <w:sz w:val="14"/>
        </w:rPr>
        <w:t xml:space="preserve"> Though again, on paper, the logic of both coercion and buying compliance looks straightforward, </w:t>
      </w:r>
      <w:r w:rsidRPr="003902FC">
        <w:rPr>
          <w:rStyle w:val="StyleUnderline"/>
        </w:rPr>
        <w:t>research shows that leaders make decisions on the basis of factors other than just the national balance sheet.</w:t>
      </w:r>
      <w:r w:rsidRPr="003902FC">
        <w:rPr>
          <w:sz w:val="14"/>
        </w:rPr>
        <w:t xml:space="preserve"> In particular, leaders tend to respond far more to concerns about national security and their own regime security than they do to external pressure</w:t>
      </w:r>
      <w:r w:rsidRPr="003902FC">
        <w:rPr>
          <w:rStyle w:val="Emphasis"/>
        </w:rPr>
        <w:t xml:space="preserve">. </w:t>
      </w:r>
      <w:r w:rsidRPr="00A977D2">
        <w:rPr>
          <w:rStyle w:val="Emphasis"/>
          <w:highlight w:val="cyan"/>
        </w:rPr>
        <w:t>Arms sales,</w:t>
      </w:r>
      <w:r w:rsidRPr="003902FC">
        <w:rPr>
          <w:rStyle w:val="Emphasis"/>
        </w:rPr>
        <w:t xml:space="preserve"> whether used as carrots or sticks, </w:t>
      </w:r>
      <w:r w:rsidRPr="00A977D2">
        <w:rPr>
          <w:rStyle w:val="Emphasis"/>
          <w:highlight w:val="cyan"/>
        </w:rPr>
        <w:t xml:space="preserve">are </w:t>
      </w:r>
      <w:r w:rsidRPr="003902FC">
        <w:rPr>
          <w:rStyle w:val="Emphasis"/>
        </w:rPr>
        <w:t xml:space="preserve">in effect </w:t>
      </w:r>
      <w:r w:rsidRPr="00A977D2">
        <w:rPr>
          <w:rStyle w:val="Emphasis"/>
          <w:highlight w:val="cyan"/>
        </w:rPr>
        <w:t>a fairly weak version of economic sanctions, which research has shown have limited effects</w:t>
      </w:r>
      <w:r w:rsidRPr="003902FC">
        <w:rPr>
          <w:rStyle w:val="Emphasis"/>
        </w:rPr>
        <w:t>, even when approved by the United Nations, and tend to spawn a host of unintended consequences.</w:t>
      </w:r>
      <w:r w:rsidRPr="003902FC">
        <w:rPr>
          <w:sz w:val="14"/>
        </w:rPr>
        <w:t xml:space="preserve"> As such, the expectations for their utility should be even more limited.</w:t>
      </w:r>
      <w:hyperlink r:id="rId258" w:anchor="_idTextAnchor062" w:history="1">
        <w:r w:rsidRPr="003902FC">
          <w:rPr>
            <w:rStyle w:val="Hyperlink"/>
            <w:sz w:val="14"/>
          </w:rPr>
          <w:t>62</w:t>
        </w:r>
      </w:hyperlink>
      <w:r w:rsidRPr="003902FC">
        <w:rPr>
          <w:sz w:val="14"/>
        </w:rPr>
        <w:t xml:space="preserve">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w:t>
      </w:r>
      <w:hyperlink r:id="rId259" w:anchor="_idTextAnchor063" w:history="1">
        <w:r w:rsidRPr="003902FC">
          <w:rPr>
            <w:rStyle w:val="Hyperlink"/>
            <w:sz w:val="14"/>
          </w:rPr>
          <w:t>63</w:t>
        </w:r>
      </w:hyperlink>
      <w:r w:rsidRPr="003902FC">
        <w:rPr>
          <w:sz w:val="14"/>
        </w:rPr>
        <w:t>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w:t>
      </w:r>
      <w:hyperlink r:id="rId260" w:anchor="_idTextAnchor064" w:history="1">
        <w:r w:rsidRPr="003902FC">
          <w:rPr>
            <w:rStyle w:val="Hyperlink"/>
            <w:sz w:val="14"/>
          </w:rPr>
          <w:t>64</w:t>
        </w:r>
      </w:hyperlink>
      <w:r w:rsidRPr="003902FC">
        <w:rPr>
          <w:sz w:val="14"/>
        </w:rPr>
        <w:t xml:space="preserve"> Perhaps the most explicit evidence of the difficulty the United States has had exerting this kind of leverage came during the Reagan administration. Sen. Robert </w:t>
      </w:r>
      <w:proofErr w:type="spellStart"/>
      <w:r w:rsidRPr="003902FC">
        <w:rPr>
          <w:sz w:val="14"/>
        </w:rPr>
        <w:t>Kasten</w:t>
      </w:r>
      <w:proofErr w:type="spellEnd"/>
      <w:r w:rsidRPr="003902FC">
        <w:rPr>
          <w:sz w:val="14"/>
        </w:rPr>
        <w:t xml:space="preserve">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w:t>
      </w:r>
      <w:hyperlink r:id="rId261" w:anchor="_idTextAnchor065" w:history="1">
        <w:r w:rsidRPr="003902FC">
          <w:rPr>
            <w:rStyle w:val="Hyperlink"/>
            <w:sz w:val="14"/>
          </w:rPr>
          <w:t>65</w:t>
        </w:r>
      </w:hyperlink>
      <w:r w:rsidRPr="003902FC">
        <w:rPr>
          <w:sz w:val="14"/>
        </w:rPr>
        <w:t xml:space="preserve">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w:t>
      </w:r>
      <w:hyperlink r:id="rId262" w:anchor="_idTextAnchor066" w:history="1">
        <w:r w:rsidRPr="003902FC">
          <w:rPr>
            <w:rStyle w:val="Hyperlink"/>
            <w:sz w:val="14"/>
          </w:rPr>
          <w:t>66</w:t>
        </w:r>
      </w:hyperlink>
      <w:r w:rsidRPr="003902FC">
        <w:rPr>
          <w:sz w:val="14"/>
        </w:rPr>
        <w:t xml:space="preserve"> </w:t>
      </w:r>
      <w:r w:rsidRPr="00A977D2">
        <w:rPr>
          <w:rStyle w:val="StyleUnderline"/>
          <w:highlight w:val="cyan"/>
        </w:rPr>
        <w:t>The U.S. track record of generating influence through arms sales</w:t>
      </w:r>
      <w:r w:rsidRPr="003902FC">
        <w:rPr>
          <w:rStyle w:val="StyleUnderline"/>
        </w:rPr>
        <w:t xml:space="preserve"> specifically </w:t>
      </w:r>
      <w:r w:rsidRPr="00A977D2">
        <w:rPr>
          <w:rStyle w:val="StyleUnderline"/>
          <w:highlight w:val="cyan"/>
        </w:rPr>
        <w:t>is quite mixed</w:t>
      </w:r>
      <w:r w:rsidRPr="003902FC">
        <w:rPr>
          <w:rStyle w:val="StyleUnderline"/>
        </w:rPr>
        <w:t>.</w:t>
      </w:r>
      <w:r w:rsidRPr="003902FC">
        <w:rPr>
          <w:sz w:val="14"/>
        </w:rPr>
        <w:t xml:space="preserve"> U.S. arms sales may have improved Israeli security over the years, for example, but American attempts to pressure Israel into negotiating a durable peace settlement with the Palestinians have had little impact. </w:t>
      </w:r>
      <w:r w:rsidRPr="003902FC">
        <w:rPr>
          <w:rStyle w:val="Emphasis"/>
        </w:rPr>
        <w:t>Nor have arms sales provided the United States with enough leverage over the years to prevent client states such as Iraq, Iran, Turkey, Indonesia, and Morocco from invading their neighbors.</w:t>
      </w:r>
      <w:r w:rsidRPr="003902FC">
        <w:rPr>
          <w:sz w:val="14"/>
        </w:rPr>
        <w:t xml:space="preserve"> </w:t>
      </w:r>
      <w:r w:rsidRPr="003902FC">
        <w:rPr>
          <w:rStyle w:val="StyleUnderline"/>
        </w:rPr>
        <w:t>Nor have arms sales helped restrain the human rights abuses of clients like Chile or Libya, or various Middle Eastern client states</w:t>
      </w:r>
      <w:r w:rsidRPr="003902FC">
        <w:rPr>
          <w:sz w:val="14"/>
        </w:rPr>
        <w:t xml:space="preserve">. </w:t>
      </w:r>
      <w:r w:rsidRPr="003902FC">
        <w:rPr>
          <w:rStyle w:val="Emphasis"/>
        </w:rPr>
        <w:t xml:space="preserve">Although the United States has used the promise of arms sales or the threat of denying arms successfully from time to time, </w:t>
      </w:r>
      <w:r w:rsidRPr="00A977D2">
        <w:rPr>
          <w:rStyle w:val="Emphasis"/>
          <w:highlight w:val="cyan"/>
        </w:rPr>
        <w:t>the failures outnumber the victories</w:t>
      </w:r>
      <w:r w:rsidRPr="003902FC">
        <w:rPr>
          <w:rStyle w:val="Emphasis"/>
        </w:rPr>
        <w:t>.</w:t>
      </w:r>
      <w:r w:rsidRPr="003902FC">
        <w:rPr>
          <w:sz w:val="14"/>
        </w:rPr>
        <w:t xml:space="preserve"> The most rigorous study conducted to tease out the conditions under which arms for influence efforts are successful is a 1994 study by John Sislin.</w:t>
      </w:r>
      <w:hyperlink r:id="rId263" w:anchor="_idTextAnchor067" w:history="1">
        <w:r w:rsidRPr="003902FC">
          <w:rPr>
            <w:rStyle w:val="Hyperlink"/>
            <w:sz w:val="14"/>
          </w:rPr>
          <w:t>67</w:t>
        </w:r>
      </w:hyperlink>
      <w:r w:rsidRPr="003902FC">
        <w:rPr>
          <w:sz w:val="14"/>
        </w:rPr>
        <w:t xml:space="preserve"> Collating 191 attempts between 1950 and 1992, </w:t>
      </w:r>
      <w:proofErr w:type="spellStart"/>
      <w:r w:rsidRPr="003902FC">
        <w:rPr>
          <w:sz w:val="14"/>
        </w:rPr>
        <w:t>Sislin</w:t>
      </w:r>
      <w:proofErr w:type="spellEnd"/>
      <w:r w:rsidRPr="003902FC">
        <w:rPr>
          <w:sz w:val="14"/>
        </w:rPr>
        <w:t xml:space="preserve"> codes 80 of those attempts (42 percent) successful. </w:t>
      </w:r>
      <w:proofErr w:type="spellStart"/>
      <w:r w:rsidRPr="003902FC">
        <w:rPr>
          <w:sz w:val="14"/>
        </w:rPr>
        <w:t>Sislin’s</w:t>
      </w:r>
      <w:proofErr w:type="spellEnd"/>
      <w:r w:rsidRPr="003902FC">
        <w:rPr>
          <w:sz w:val="14"/>
        </w:rPr>
        <w:t xml:space="preserve"> analysis is incomplete, however, since he looks only at the immediate benefits of arms sales and does not consider the long-term consequences. Furthermore, </w:t>
      </w:r>
      <w:r w:rsidRPr="003902FC">
        <w:rPr>
          <w:rStyle w:val="StyleUnderline"/>
        </w:rPr>
        <w:t>a close look at the supposedly successful attempts reveals that many of them are cases in which the United States is in fact simply buying something rather than actually “influencing” another nation.</w:t>
      </w:r>
      <w:r w:rsidRPr="003902FC">
        <w:rPr>
          <w:sz w:val="14"/>
        </w:rPr>
        <w:t xml:space="preserve"> Thirty of the cases </w:t>
      </w:r>
      <w:proofErr w:type="spellStart"/>
      <w:r w:rsidRPr="003902FC">
        <w:rPr>
          <w:sz w:val="14"/>
        </w:rPr>
        <w:t>Sislin</w:t>
      </w:r>
      <w:proofErr w:type="spellEnd"/>
      <w:r w:rsidRPr="003902FC">
        <w:rPr>
          <w:sz w:val="14"/>
        </w:rPr>
        <w:t xml:space="preserve"> coded as successful were instances of the United States using arms to buy access to military bases (20 cases) or to raw materials (5 cases) or to encourage countries to buy more American weapons (5 cases).</w:t>
      </w:r>
      <w:hyperlink r:id="rId264" w:anchor="_idTextAnchor068" w:history="1">
        <w:r w:rsidRPr="003902FC">
          <w:rPr>
            <w:rStyle w:val="Hyperlink"/>
            <w:sz w:val="14"/>
          </w:rPr>
          <w:t>68</w:t>
        </w:r>
      </w:hyperlink>
      <w:r w:rsidRPr="003902FC">
        <w:rPr>
          <w:sz w:val="14"/>
        </w:rPr>
        <w:t xml:space="preserve"> Without those in the dataset, </w:t>
      </w:r>
      <w:r w:rsidRPr="003902FC">
        <w:rPr>
          <w:rStyle w:val="StyleUnderline"/>
        </w:rPr>
        <w:t>the U.S. success rate drops to 31 percent.</w:t>
      </w:r>
      <w:r>
        <w:rPr>
          <w:rStyle w:val="StyleUnderline"/>
        </w:rPr>
        <w:t xml:space="preserve"> </w:t>
      </w:r>
      <w:r w:rsidRPr="003902FC">
        <w:rPr>
          <w:sz w:val="14"/>
        </w:rPr>
        <w:t xml:space="preserve">Finally, </w:t>
      </w:r>
      <w:r w:rsidRPr="00A977D2">
        <w:rPr>
          <w:rStyle w:val="Emphasis"/>
          <w:highlight w:val="cyan"/>
        </w:rPr>
        <w:t>the conditions for successful leverage seeking appear to be deteriorating</w:t>
      </w:r>
      <w:r w:rsidRPr="003902FC">
        <w:rPr>
          <w:sz w:val="14"/>
        </w:rPr>
        <w:t xml:space="preserve">. First, </w:t>
      </w:r>
      <w:proofErr w:type="spellStart"/>
      <w:r w:rsidRPr="003902FC">
        <w:rPr>
          <w:sz w:val="14"/>
        </w:rPr>
        <w:t>Sislin’s</w:t>
      </w:r>
      <w:proofErr w:type="spellEnd"/>
      <w:r w:rsidRPr="003902FC">
        <w:rPr>
          <w:sz w:val="14"/>
        </w:rPr>
        <w:t xml:space="preserve"> study found that </w:t>
      </w:r>
      <w:r w:rsidRPr="003902FC">
        <w:rPr>
          <w:rStyle w:val="StyleUnderline"/>
        </w:rPr>
        <w:t xml:space="preserve">American influence was at its height during the Cold War when American power overshadowed the rest of the world. </w:t>
      </w:r>
      <w:r w:rsidRPr="00A977D2">
        <w:rPr>
          <w:rStyle w:val="StyleUnderline"/>
          <w:highlight w:val="cyan"/>
        </w:rPr>
        <w:t>With the leveling out of the global distribution of power,</w:t>
      </w:r>
      <w:r w:rsidRPr="003902FC">
        <w:rPr>
          <w:rStyle w:val="StyleUnderline"/>
        </w:rPr>
        <w:t xml:space="preserve"> both economic and military, </w:t>
      </w:r>
      <w:r w:rsidRPr="00A977D2">
        <w:rPr>
          <w:rStyle w:val="StyleUnderline"/>
          <w:highlight w:val="cyan"/>
        </w:rPr>
        <w:t>the ability of the United States to exert influence has waned, regardless of the specific tool being used</w:t>
      </w:r>
      <w:r w:rsidRPr="003902FC">
        <w:rPr>
          <w:sz w:val="14"/>
        </w:rPr>
        <w:t xml:space="preserve">. Second, as noted above, </w:t>
      </w:r>
      <w:r w:rsidRPr="00A977D2">
        <w:rPr>
          <w:rStyle w:val="Emphasis"/>
          <w:highlight w:val="cyan"/>
        </w:rPr>
        <w:t>the U.S. share of the global arms market has declined as the industry has become more competitive and, as a result, American promises and threats carry less weight than before</w:t>
      </w:r>
      <w:r w:rsidRPr="003902FC">
        <w:rPr>
          <w:rStyle w:val="Emphasis"/>
        </w:rPr>
        <w:t>.</w:t>
      </w:r>
      <w:r w:rsidRPr="003902FC">
        <w:rPr>
          <w:sz w:val="14"/>
        </w:rPr>
        <w:t xml:space="preserve"> As William </w:t>
      </w:r>
      <w:proofErr w:type="spellStart"/>
      <w:r w:rsidRPr="003902FC">
        <w:rPr>
          <w:sz w:val="14"/>
        </w:rPr>
        <w:t>Hartung</w:t>
      </w:r>
      <w:proofErr w:type="spellEnd"/>
      <w:r w:rsidRPr="003902FC">
        <w:rPr>
          <w:sz w:val="14"/>
        </w:rPr>
        <w:t xml:space="preserve"> noted, “The odds [of] buying political loyalty via arms transfers are incalculably higher [worse] in a world in which there are dozens of nations to turn to in shopping for major combat equipment.”</w:t>
      </w:r>
      <w:hyperlink r:id="rId265" w:anchor="_idTextAnchor069" w:history="1">
        <w:r w:rsidRPr="003902FC">
          <w:rPr>
            <w:rStyle w:val="Hyperlink"/>
            <w:sz w:val="14"/>
          </w:rPr>
          <w:t>69</w:t>
        </w:r>
      </w:hyperlink>
    </w:p>
    <w:p w:rsidR="00AF07DF" w:rsidRPr="0051283A" w:rsidRDefault="00AF07DF" w:rsidP="00AF07DF">
      <w:pPr>
        <w:pStyle w:val="Heading4"/>
      </w:pPr>
      <w:r>
        <w:t xml:space="preserve">Arms Sales have no positive effect on the fight against terrorism abroad </w:t>
      </w:r>
    </w:p>
    <w:p w:rsidR="00AF07DF" w:rsidRPr="0051283A" w:rsidRDefault="00AF07DF" w:rsidP="00AF07DF">
      <w:pPr>
        <w:rPr>
          <w:rStyle w:val="StyleUnderline"/>
        </w:rPr>
      </w:pPr>
      <w:r w:rsidRPr="00BF0BAC">
        <w:t xml:space="preserve">Trevor </w:t>
      </w:r>
      <w:r w:rsidRPr="00BF0BAC">
        <w:rPr>
          <w:rStyle w:val="Style13ptBold"/>
        </w:rPr>
        <w:t>Thrall and</w:t>
      </w:r>
      <w:r w:rsidRPr="00BF0BAC">
        <w:t xml:space="preserve"> Caroline </w:t>
      </w:r>
      <w:proofErr w:type="spellStart"/>
      <w:r w:rsidRPr="00BF0BAC">
        <w:rPr>
          <w:rStyle w:val="Style13ptBold"/>
        </w:rPr>
        <w:t>Dorminey</w:t>
      </w:r>
      <w:proofErr w:type="spellEnd"/>
      <w:r w:rsidRPr="00BF0BAC">
        <w:t>, 3-13-20</w:t>
      </w:r>
      <w:r w:rsidRPr="00BF0BAC">
        <w:rPr>
          <w:rStyle w:val="Style13ptBold"/>
        </w:rPr>
        <w:t>18</w:t>
      </w:r>
      <w:r w:rsidRPr="00BF0BAC">
        <w:t xml:space="preserve">, Thrall is a senior fellow for the Cato’s Institute’s Defense and Foreign Policy Department. Thrall is also an associate professor at George Mason University’s, </w:t>
      </w:r>
      <w:proofErr w:type="spellStart"/>
      <w:r w:rsidRPr="00BF0BAC">
        <w:t>Dorminey</w:t>
      </w:r>
      <w:proofErr w:type="spellEnd"/>
      <w:r w:rsidRPr="00BF0BAC">
        <w:t xml:space="preserve"> was a policy analyst in defense and foreign policy studies at the Cato Institute, Caroline completed a Master’s in International Relations at the University of Chicago, “Risky Business: The Role of Arms Sales in U.S. Foreign Policy”, Cato Institute, 5-28-2019, https://www.cato.org/publications/policy-analysis/risky-business-role-arms-sales-us-foreign-policy, MJD</w:t>
      </w:r>
    </w:p>
    <w:p w:rsidR="00AF07DF" w:rsidRDefault="00AF07DF" w:rsidP="00AF07DF">
      <w:r w:rsidRPr="00A977D2">
        <w:rPr>
          <w:rStyle w:val="StyleUnderline"/>
          <w:highlight w:val="cyan"/>
        </w:rPr>
        <w:t>Nor does the threat of transnational terrorism justify most arms sales</w:t>
      </w:r>
      <w:r w:rsidRPr="00BF0BAC">
        <w:t>.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w:t>
      </w:r>
      <w:hyperlink r:id="rId266" w:anchor="_idTextAnchor049" w:history="1">
        <w:r w:rsidRPr="00BF0BAC">
          <w:rPr>
            <w:rStyle w:val="Hyperlink"/>
          </w:rPr>
          <w:t>49</w:t>
        </w:r>
      </w:hyperlink>
      <w:r>
        <w:t xml:space="preserve"> </w:t>
      </w:r>
      <w:r w:rsidRPr="00BF0BAC">
        <w:t xml:space="preserve">Moreover, even if one believed that the benefits would outweigh the potential costs, arms sales still have almost no value as a tool in the war on terror for several reasons. First, </w:t>
      </w:r>
      <w:r w:rsidRPr="00A977D2">
        <w:rPr>
          <w:rStyle w:val="StyleUnderline"/>
          <w:highlight w:val="cyan"/>
        </w:rPr>
        <w:t>the bulk of arms sales</w:t>
      </w:r>
      <w:r w:rsidRPr="00BF0BAC">
        <w:t xml:space="preserve"> (and those we considered in our risk assessment) </w:t>
      </w:r>
      <w:r w:rsidRPr="00A977D2">
        <w:rPr>
          <w:rStyle w:val="StyleUnderline"/>
          <w:highlight w:val="cyan"/>
        </w:rPr>
        <w:t>involve major conventional weapons, which are ill suited to combatting terrorism.</w:t>
      </w:r>
      <w:r w:rsidRPr="00BF0BAC">
        <w:t xml:space="preserve"> Many U.S. arms deals since 9/11 have involved major conventional weapons systems such as fighter jets, missiles, and artillery, useful for traditional military operations, but of little use in fighting terrorists. Insurgencies that hold territory, like the Islamic State, are one thing, but most terrorist groups do not advertise their location, nor do they assemble in large groups.</w:t>
      </w:r>
      <w:r>
        <w:t xml:space="preserve"> </w:t>
      </w:r>
      <w:r w:rsidRPr="00BF0BAC">
        <w:t>Second, there is little evidence from the past 16 years that direct military intervention is the right way to combat terrorism. Research reveals that military force alone “seldom ends terrorism.”</w:t>
      </w:r>
      <w:hyperlink r:id="rId267" w:anchor="_idTextAnchor050" w:history="1">
        <w:r w:rsidRPr="00BF0BAC">
          <w:rPr>
            <w:rStyle w:val="Hyperlink"/>
          </w:rPr>
          <w:t>50</w:t>
        </w:r>
      </w:hyperlink>
      <w:r>
        <w:t xml:space="preserve"> </w:t>
      </w:r>
      <w:r w:rsidRPr="00BF0BAC">
        <w:t>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w:t>
      </w:r>
      <w:hyperlink r:id="rId268" w:anchor="_idTextAnchor051" w:history="1">
        <w:r w:rsidRPr="00BF0BAC">
          <w:rPr>
            <w:rStyle w:val="Hyperlink"/>
          </w:rPr>
          <w:t>51</w:t>
        </w:r>
      </w:hyperlink>
      <w:r>
        <w:t xml:space="preserve"> </w:t>
      </w:r>
      <w:r w:rsidRPr="00BF0BAC">
        <w:t xml:space="preserve">Given the experience of the United States since 2001, </w:t>
      </w:r>
      <w:r w:rsidRPr="00A977D2">
        <w:rPr>
          <w:rStyle w:val="StyleUnderline"/>
          <w:highlight w:val="cyan"/>
        </w:rPr>
        <w:t>there is little reason to expect that additional arms sales to countries like Saudi Arabia, Pakistan, Qatar, or the United Arab Emirates will reduce terrorism, much less anti-American terrorism</w:t>
      </w:r>
      <w:r w:rsidRPr="00BF0BAC">
        <w:t xml:space="preserve"> specifically.</w:t>
      </w:r>
      <w:r>
        <w:t xml:space="preserve"> </w:t>
      </w:r>
      <w:r w:rsidRPr="00BF0BAC">
        <w:t>Relatedly, many arms deals since 9/11, made in the name of counterterrorism, were irrelevant to U.S. goals in the global war on terror because they provided weapons to governments fighting terrorist groups only vaguely (if at all) linked to al Qaeda or ISIS.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w:t>
      </w:r>
      <w:r>
        <w:t xml:space="preserve"> </w:t>
      </w:r>
      <w:r w:rsidRPr="00BF0BAC">
        <w:t>Finally, arms sales are completely useless to combat the largest terrorist threat to the U.S. homeland — lone wolf attackers already living in the United States. As noted, none of the successful attacks in the United States since 9/11 resulted from operations directed by al Qaeda or ISIS. And in fact only two foiled attempts since then — the underwear bomber and the printer-bomb plot — can be ascribed to al Qaeda.</w:t>
      </w:r>
      <w:hyperlink r:id="rId269" w:anchor="_idTextAnchor052" w:history="1">
        <w:r w:rsidRPr="00BF0BAC">
          <w:rPr>
            <w:rStyle w:val="Hyperlink"/>
          </w:rPr>
          <w:t>52</w:t>
        </w:r>
      </w:hyperlink>
      <w:r>
        <w:t xml:space="preserve"> </w:t>
      </w:r>
      <w:r w:rsidRPr="00BF0BAC">
        <w:t>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w:t>
      </w:r>
      <w:hyperlink r:id="rId270" w:anchor="_idTextAnchor053" w:history="1">
        <w:r w:rsidRPr="00BF0BAC">
          <w:rPr>
            <w:rStyle w:val="Hyperlink"/>
          </w:rPr>
          <w:t>53</w:t>
        </w:r>
      </w:hyperlink>
      <w:r>
        <w:t xml:space="preserve"> </w:t>
      </w:r>
      <w:r w:rsidRPr="00BF0BAC">
        <w:t>In sum, the strategic value of arms sales for the United States is very low given today’s security environment. Different circumstances would produce a different analysis. Although today there is little reason for the United States to worry about the Russian threat to Europe, during the Cold War foreign policy experts agreed that preventing the Soviet Union from dominating the European continent was critical to American security. As a result, the United States sensibly provided NATO allies with advanced weapons. This strategy greatly enhanced the fighting capability of NATO, thereby bolstering deterrence and ensuring European security.</w:t>
      </w:r>
      <w:r>
        <w:t xml:space="preserve"> </w:t>
      </w:r>
      <w:r w:rsidRPr="00BF0BAC">
        <w:t xml:space="preserve">Today, happily, the United States faces no such threats. For this reason, </w:t>
      </w:r>
      <w:r w:rsidRPr="00A977D2">
        <w:rPr>
          <w:rStyle w:val="StyleUnderline"/>
          <w:highlight w:val="cyan"/>
        </w:rPr>
        <w:t>the argument in favor of arms sales cannot rest on national security grounds but must rest instead on “national interest” grounds</w:t>
      </w:r>
      <w:r w:rsidRPr="00BF0BAC">
        <w:t>, that is, on the benefits gained from helping other nations improve their own security, and from maintaining conditions generally believed to be in the national interest, such as regional stability or the prevention of war. This is already a much weaker position than the conventional wisdom acknowledges. Even worse for such sales’ advocates, however, is the fact that arms sales are notoriously uncertain tools for achieving those objectives.</w:t>
      </w:r>
    </w:p>
    <w:p w:rsidR="00AF07DF" w:rsidRDefault="00AF07DF" w:rsidP="00AF07DF"/>
    <w:p w:rsidR="00AF07DF" w:rsidRDefault="00AF07DF" w:rsidP="00AF07DF">
      <w:pPr>
        <w:pStyle w:val="Heading3"/>
      </w:pPr>
      <w:r>
        <w:t>No Link---Saudi</w:t>
      </w:r>
    </w:p>
    <w:p w:rsidR="00AF07DF" w:rsidRDefault="00AF07DF" w:rsidP="00AF07DF">
      <w:pPr>
        <w:pStyle w:val="Heading4"/>
      </w:pPr>
      <w:r>
        <w:t>US defense industry is not at all dependent on Saudi Arabian arms purchases</w:t>
      </w:r>
    </w:p>
    <w:p w:rsidR="00AF07DF" w:rsidRDefault="00AF07DF" w:rsidP="00AF07DF">
      <w:r w:rsidRPr="007400E6">
        <w:t xml:space="preserve">Aaron </w:t>
      </w:r>
      <w:r w:rsidRPr="007400E6">
        <w:rPr>
          <w:rStyle w:val="Style13ptBold"/>
        </w:rPr>
        <w:t>Gregg and</w:t>
      </w:r>
      <w:r>
        <w:t xml:space="preserve"> </w:t>
      </w:r>
      <w:hyperlink r:id="rId271" w:history="1">
        <w:r w:rsidRPr="007400E6">
          <w:rPr>
            <w:rStyle w:val="Hyperlink"/>
          </w:rPr>
          <w:t xml:space="preserve">Christian </w:t>
        </w:r>
        <w:r w:rsidRPr="007400E6">
          <w:rPr>
            <w:rStyle w:val="Style13ptBold"/>
          </w:rPr>
          <w:t>Davenport</w:t>
        </w:r>
      </w:hyperlink>
      <w:r w:rsidRPr="007400E6">
        <w:t>, 10-25-20</w:t>
      </w:r>
      <w:r w:rsidRPr="007400E6">
        <w:rPr>
          <w:rStyle w:val="Style13ptBold"/>
        </w:rPr>
        <w:t>18</w:t>
      </w:r>
      <w:r w:rsidRPr="007400E6">
        <w:t>, Gregg covers the defense industry, commercial aviation and government contractors for the Washington Post's business section, Davenport covers the defense and space industries for The Washington Post's Financial desk,  “Defense contractors stand with White House on Saudi arms sales”, Washington Post, 5-28-2019, https://www.washingtonpost.com/business/2018/10/25/defense-contractors-stand-with-white-house-saudi-arms-sales/?noredirect=on, MJD</w:t>
      </w:r>
    </w:p>
    <w:p w:rsidR="00AF07DF" w:rsidRDefault="00AF07DF" w:rsidP="00AF07DF">
      <w:pPr>
        <w:rPr>
          <w:sz w:val="16"/>
        </w:rPr>
      </w:pPr>
      <w:r w:rsidRPr="00147C5D">
        <w:rPr>
          <w:sz w:val="16"/>
        </w:rPr>
        <w:t xml:space="preserve"> On Wednesday a bipartisan group of lawmakers </w:t>
      </w:r>
      <w:hyperlink r:id="rId272" w:history="1">
        <w:r w:rsidRPr="00147C5D">
          <w:rPr>
            <w:rStyle w:val="Hyperlink"/>
            <w:sz w:val="16"/>
          </w:rPr>
          <w:t>introduced</w:t>
        </w:r>
      </w:hyperlink>
      <w:r w:rsidRPr="00147C5D">
        <w:rPr>
          <w:sz w:val="16"/>
        </w:rPr>
        <w:t xml:space="preserve"> a bill in the U.S. House of Representatives that would stop most U.S. arms sales to the kingdom, specifically referencing “the murder of journalist and United States permanent resident Jamal </w:t>
      </w:r>
      <w:proofErr w:type="spellStart"/>
      <w:r w:rsidRPr="00147C5D">
        <w:rPr>
          <w:sz w:val="16"/>
        </w:rPr>
        <w:t>Khashoggi</w:t>
      </w:r>
      <w:proofErr w:type="spellEnd"/>
      <w:r w:rsidRPr="00147C5D">
        <w:rPr>
          <w:sz w:val="16"/>
        </w:rPr>
        <w:t xml:space="preserve">.” Raytheon faces political headwinds over a proposed sale of precision-guided bomb kits, complex navigation systems that steer bombs to their targets, presumably making them more effective against military targets and less dangerous for civilians. Raytheon wants to sell bomb kits to the United Arab Emirates as well as Saudi Arabia, but the Saudi portion of that deal is being held up by Sen. Robert Menendez (D-N.J.) over human rights concerns. Sen. Jack Reed (R.I.), the ranking Democrat on the Armed Services Committee, recently told reporters that he wouldn’t support any new weapons deals to the kingdom. </w:t>
      </w:r>
      <w:r w:rsidRPr="00147C5D">
        <w:rPr>
          <w:rStyle w:val="StyleUnderline"/>
        </w:rPr>
        <w:t>“The mood of the Congress is this outrageous act can’t be followed by a business as usual arms deal,”</w:t>
      </w:r>
      <w:r w:rsidRPr="00147C5D">
        <w:rPr>
          <w:sz w:val="16"/>
        </w:rPr>
        <w:t xml:space="preserve"> he said, according to published reports. </w:t>
      </w:r>
      <w:r w:rsidRPr="00147C5D">
        <w:rPr>
          <w:rStyle w:val="Emphasis"/>
        </w:rPr>
        <w:t xml:space="preserve">Still, </w:t>
      </w:r>
      <w:r w:rsidRPr="00A977D2">
        <w:rPr>
          <w:rStyle w:val="Emphasis"/>
          <w:highlight w:val="cyan"/>
        </w:rPr>
        <w:t>defense analysts believe U.S. defense contractors are unlikely to take much of a financial hit over the Saudi situation, even if arms sales are curbed significantly</w:t>
      </w:r>
      <w:r w:rsidRPr="00147C5D">
        <w:rPr>
          <w:rStyle w:val="Emphasis"/>
        </w:rPr>
        <w:t>.</w:t>
      </w:r>
      <w:r w:rsidRPr="00147C5D">
        <w:rPr>
          <w:sz w:val="16"/>
        </w:rPr>
        <w:t xml:space="preserve"> </w:t>
      </w:r>
      <w:r w:rsidRPr="00147C5D">
        <w:rPr>
          <w:rStyle w:val="StyleUnderline"/>
        </w:rPr>
        <w:t>With the U.S. defense budget growing again under a Republican-controlled Congress and White House, companies like Lockheed Martin and Raytheon are more optimistic about future sales in the United States. “</w:t>
      </w:r>
      <w:r w:rsidRPr="00A977D2">
        <w:rPr>
          <w:rStyle w:val="StyleUnderline"/>
          <w:highlight w:val="cyan"/>
        </w:rPr>
        <w:t>We are a global company providing technology and security solutions for over 80 countries and we have numerous global franchises</w:t>
      </w:r>
      <w:r w:rsidRPr="00147C5D">
        <w:rPr>
          <w:sz w:val="16"/>
        </w:rPr>
        <w:t xml:space="preserve">,” Raytheon chief executive Thomas Kennedy said. </w:t>
      </w:r>
      <w:r w:rsidRPr="00147C5D">
        <w:rPr>
          <w:rStyle w:val="StyleUnderline"/>
        </w:rPr>
        <w:t>“So I’m pretty confident that we will weather this complexity."</w:t>
      </w:r>
      <w:r w:rsidRPr="00147C5D">
        <w:rPr>
          <w:sz w:val="16"/>
        </w:rPr>
        <w:t xml:space="preserve"> </w:t>
      </w:r>
      <w:r w:rsidRPr="00A977D2">
        <w:rPr>
          <w:rStyle w:val="Emphasis"/>
          <w:highlight w:val="cyan"/>
        </w:rPr>
        <w:t>Lockheed took in more than $50 billion from U.S. government contracts last year, dwarfing its expected $500 million in Saudi sales for 2019.</w:t>
      </w:r>
      <w:r w:rsidRPr="00A977D2">
        <w:rPr>
          <w:sz w:val="16"/>
          <w:highlight w:val="cyan"/>
        </w:rPr>
        <w:t xml:space="preserve"> “</w:t>
      </w:r>
      <w:r w:rsidRPr="00A977D2">
        <w:rPr>
          <w:rStyle w:val="StyleUnderline"/>
          <w:highlight w:val="cyan"/>
        </w:rPr>
        <w:t>So not a huge amount of dependency on the [Saudi] activity</w:t>
      </w:r>
      <w:r w:rsidRPr="00147C5D">
        <w:rPr>
          <w:rStyle w:val="StyleUnderline"/>
        </w:rPr>
        <w:t>, even though the opportunities we’ve described are much larger than that obviously,</w:t>
      </w:r>
      <w:r w:rsidRPr="00147C5D">
        <w:rPr>
          <w:sz w:val="16"/>
        </w:rPr>
        <w:t xml:space="preserve">” Lockheed chief financial officer Bruce Tanner said Tuesday. Defense analysts see it as unlikely that any campaign to limit arms sales will succeed unless President Trump leaves the White House in 2020. Even then, U.S. defense contractors would have the support of a sophisticated and well-funded lobbying operation in Washington: Lockheed Martin, Boeing, Northrop Grumman and Raytheon spent more than $50 million combined in 2017, according to </w:t>
      </w:r>
      <w:hyperlink r:id="rId273" w:tgtFrame="_blank" w:history="1">
        <w:r w:rsidRPr="00147C5D">
          <w:rPr>
            <w:rStyle w:val="Hyperlink"/>
            <w:sz w:val="16"/>
          </w:rPr>
          <w:t>opensecrets.org</w:t>
        </w:r>
      </w:hyperlink>
      <w:r w:rsidRPr="00147C5D">
        <w:rPr>
          <w:sz w:val="16"/>
        </w:rPr>
        <w:t>. Boeing, which has a substantial commercial airline business, led the way with $16.7 million, with Lockheed and Northrop at $14.5 million each. “We have supported the kingdom of Saudi Arabia in securing defense for more than 50 years,” Kennedy said. “And through that course of time, we have seen issues that have occurred at different periods of uncertainty. And we’ve always resolved it through the end and by doing this one thing: It’s actually following the direction and position of the U.S. administration, which we were right behind in making sure that we understand where they are going and that we’re locked in step behind them.”</w:t>
      </w:r>
    </w:p>
    <w:p w:rsidR="00AF07DF" w:rsidRDefault="00AF07DF" w:rsidP="00AF07DF">
      <w:pPr>
        <w:pStyle w:val="Heading4"/>
      </w:pPr>
      <w:r>
        <w:t>Arms sales to Saudi Arabia do not provide any strategic benefit to US defense contractors and do not deescalate tensions with Iran</w:t>
      </w:r>
    </w:p>
    <w:p w:rsidR="00AF07DF" w:rsidRDefault="00AF07DF" w:rsidP="00AF07DF">
      <w:r w:rsidRPr="00321DC6">
        <w:t xml:space="preserve">Michael </w:t>
      </w:r>
      <w:proofErr w:type="spellStart"/>
      <w:r w:rsidRPr="00321DC6">
        <w:rPr>
          <w:rStyle w:val="Style13ptBold"/>
        </w:rPr>
        <w:t>Laforgia</w:t>
      </w:r>
      <w:proofErr w:type="spellEnd"/>
      <w:r w:rsidRPr="00321DC6">
        <w:rPr>
          <w:rStyle w:val="Style13ptBold"/>
        </w:rPr>
        <w:t xml:space="preserve"> and</w:t>
      </w:r>
      <w:r w:rsidRPr="00321DC6">
        <w:t xml:space="preserve"> Walt </w:t>
      </w:r>
      <w:proofErr w:type="spellStart"/>
      <w:r w:rsidRPr="00321DC6">
        <w:rPr>
          <w:rStyle w:val="Style13ptBold"/>
        </w:rPr>
        <w:t>Bogdanich</w:t>
      </w:r>
      <w:proofErr w:type="spellEnd"/>
      <w:r w:rsidRPr="00321DC6">
        <w:rPr>
          <w:rStyle w:val="Style13ptBold"/>
        </w:rPr>
        <w:t>, 6-7</w:t>
      </w:r>
      <w:r w:rsidRPr="00321DC6">
        <w:t xml:space="preserve">-2019, </w:t>
      </w:r>
      <w:r>
        <w:t>“</w:t>
      </w:r>
      <w:r w:rsidRPr="00321DC6">
        <w:t>Trump Allows High-Tech U.S. Bomb Parts to Be Built in Saudi Arabia</w:t>
      </w:r>
      <w:r>
        <w:t>”</w:t>
      </w:r>
      <w:r w:rsidRPr="00321DC6">
        <w:t xml:space="preserve">, </w:t>
      </w:r>
      <w:r>
        <w:t>The New York Times</w:t>
      </w:r>
      <w:r w:rsidRPr="00321DC6">
        <w:t>, 6-14-2019, https://www.nytimes.com/2019/06/07/us/saudi-arabia-arms-sales-raytheon.html, MJD</w:t>
      </w:r>
    </w:p>
    <w:p w:rsidR="00AF07DF" w:rsidRPr="00362461" w:rsidRDefault="00AF07DF" w:rsidP="00AF07DF">
      <w:pPr>
        <w:rPr>
          <w:sz w:val="16"/>
        </w:rPr>
      </w:pPr>
      <w:r w:rsidRPr="00362461">
        <w:rPr>
          <w:sz w:val="16"/>
        </w:rPr>
        <w:t xml:space="preserve">WASHINGTON — When the Trump administration declared an emergency last month and fast-tracked the sale of more American arms to Saudi Arabia, it did more than anger members of Congress who opposed the sale on humanitarian grounds. It also raised concerns that the Saudis could gain access to technology that would let them produce their own versions of American precision-guided bombs — weapons they have used in strikes on civilians since they began fighting </w:t>
      </w:r>
      <w:hyperlink r:id="rId274" w:history="1">
        <w:r w:rsidRPr="00362461">
          <w:rPr>
            <w:rStyle w:val="Hyperlink"/>
            <w:sz w:val="16"/>
          </w:rPr>
          <w:t>a war in Yemen</w:t>
        </w:r>
      </w:hyperlink>
      <w:r w:rsidRPr="00362461">
        <w:rPr>
          <w:sz w:val="16"/>
        </w:rPr>
        <w:t xml:space="preserve"> four years ago. </w:t>
      </w:r>
      <w:r w:rsidRPr="00D24CF2">
        <w:rPr>
          <w:rStyle w:val="StyleUnderline"/>
        </w:rPr>
        <w:t xml:space="preserve">The </w:t>
      </w:r>
      <w:hyperlink r:id="rId275" w:history="1">
        <w:r w:rsidRPr="00D24CF2">
          <w:rPr>
            <w:rStyle w:val="StyleUnderline"/>
          </w:rPr>
          <w:t>emergency authorization</w:t>
        </w:r>
      </w:hyperlink>
      <w:r w:rsidRPr="00D24CF2">
        <w:rPr>
          <w:rStyle w:val="StyleUnderline"/>
        </w:rPr>
        <w:t xml:space="preserve"> allows Raytheon Company, a top American defense firm, to team with the Saudis to build high-tech bomb parts in Saudi Arabia.</w:t>
      </w:r>
      <w:r w:rsidRPr="00362461">
        <w:rPr>
          <w:sz w:val="16"/>
        </w:rPr>
        <w:t xml:space="preserve"> </w:t>
      </w:r>
      <w:r w:rsidRPr="00D24CF2">
        <w:rPr>
          <w:rStyle w:val="StyleUnderline"/>
        </w:rPr>
        <w:t>That provision, which has not been previously reported, is part of a broad package of information the administration released this week to Congress.</w:t>
      </w:r>
      <w:r w:rsidRPr="00362461">
        <w:rPr>
          <w:sz w:val="16"/>
        </w:rPr>
        <w:t xml:space="preserve"> The move grants Raytheon and the Saudis sweeping permission to begin assembling the control systems, guidance electronics and circuit cards that are essential to the company’s </w:t>
      </w:r>
      <w:proofErr w:type="spellStart"/>
      <w:r w:rsidRPr="00362461">
        <w:rPr>
          <w:sz w:val="16"/>
        </w:rPr>
        <w:t>Paveway</w:t>
      </w:r>
      <w:proofErr w:type="spellEnd"/>
      <w:r w:rsidRPr="00362461">
        <w:rPr>
          <w:sz w:val="16"/>
        </w:rPr>
        <w:t xml:space="preserve"> smart bombs. </w:t>
      </w:r>
      <w:r w:rsidRPr="00D24CF2">
        <w:rPr>
          <w:rStyle w:val="StyleUnderline"/>
        </w:rPr>
        <w:t>The United States has closely guarded such technology for national security reasons.</w:t>
      </w:r>
      <w:r w:rsidRPr="00362461">
        <w:rPr>
          <w:sz w:val="16"/>
        </w:rPr>
        <w:t xml:space="preserve"> Multiple reports by human rights groups over the past four years have singled out the weapons as being used in airstrikes on civilians. One attack, on a Sana funeral home in October 2016, led the Obama administration to suspend bomb sales to the Saudi-led coalition in Yemen. The new arrangement is part of a larger arms package, previously blocked by Congress, that includes 120,000 precision-guided bombs that Raytheon is prepared to ship to the coalition. </w:t>
      </w:r>
      <w:r w:rsidRPr="00A977D2">
        <w:rPr>
          <w:rStyle w:val="StyleUnderline"/>
          <w:highlight w:val="cyan"/>
        </w:rPr>
        <w:t>These will add to the tens of thousands of bombs that Saudi Arabia and the United Arab Emirates have already stockpiled</w:t>
      </w:r>
      <w:r w:rsidRPr="00D24CF2">
        <w:rPr>
          <w:rStyle w:val="StyleUnderline"/>
        </w:rPr>
        <w:t>, and some in Congress fear the surplus would let the countries continue fighting in Yemen long into the future. T</w:t>
      </w:r>
      <w:r w:rsidRPr="00362461">
        <w:rPr>
          <w:sz w:val="16"/>
        </w:rPr>
        <w:t xml:space="preserve">he move also includes support for Saudi F-15 warplanes, mortars, anti-tank missiles and .50-caliber rifles. The emergency declaration, invoked in part because of tensions with Iran, prompted a broad bipartisan pushback from lawmakers who were concerned not only about the war, but also about whether the Trump administration was usurping congressional authority to approve arms sales. A group of senators that includes Lindsey Graham, the South Carolina Republican, Rand Paul, the Kentucky Republican, and Robert Menendez, the New Jersey Democrat, announced on Wednesday that they would introduce </w:t>
      </w:r>
      <w:hyperlink r:id="rId276" w:history="1">
        <w:r w:rsidRPr="00362461">
          <w:rPr>
            <w:rStyle w:val="Hyperlink"/>
            <w:sz w:val="16"/>
          </w:rPr>
          <w:t>22 separate measures</w:t>
        </w:r>
      </w:hyperlink>
      <w:r w:rsidRPr="00362461">
        <w:rPr>
          <w:rStyle w:val="Hyperlink"/>
          <w:sz w:val="16"/>
        </w:rPr>
        <w:t xml:space="preserve"> </w:t>
      </w:r>
      <w:r w:rsidRPr="00362461">
        <w:rPr>
          <w:sz w:val="16"/>
        </w:rPr>
        <w:t>expressing disapproval of the deals. “</w:t>
      </w:r>
      <w:r w:rsidRPr="00B72176">
        <w:rPr>
          <w:rStyle w:val="StyleUnderline"/>
        </w:rPr>
        <w:t>Few nations should be trusted less than Saudi Arabia,”</w:t>
      </w:r>
      <w:r w:rsidRPr="00362461">
        <w:rPr>
          <w:sz w:val="16"/>
        </w:rPr>
        <w:t xml:space="preserve"> Mr. Paul said in a statement on Thursday. </w:t>
      </w:r>
      <w:r w:rsidRPr="00B72176">
        <w:rPr>
          <w:rStyle w:val="StyleUnderline"/>
        </w:rPr>
        <w:t>“In recent years, they have fomented human atrocities, repeatedly lied to the United States and have proved to be a reckless regional pariah. It is concerning and irresponsible for the United States to continue providing them arms</w:t>
      </w:r>
      <w:r w:rsidRPr="00362461">
        <w:rPr>
          <w:sz w:val="16"/>
        </w:rPr>
        <w:t>.” In the House, the Foreign Affairs Committee has scheduled a hearing for next week in which members plan to question R. Clarke Cooper, the State Department official whose bureau licenses arms exports. “</w:t>
      </w:r>
      <w:r w:rsidRPr="00B72176">
        <w:rPr>
          <w:rStyle w:val="StyleUnderline"/>
        </w:rPr>
        <w:t>The Saudis and Emiratis have become so intertwined with the Trump administration that I don’t think the president is capable of distinguishing America’s national interests from theirs,”</w:t>
      </w:r>
      <w:r w:rsidRPr="00362461">
        <w:rPr>
          <w:sz w:val="16"/>
        </w:rPr>
        <w:t xml:space="preserve"> said Representative Tom Malinowski, a New Jersey Democrat who sits on the committee. “</w:t>
      </w:r>
      <w:r w:rsidRPr="00B72176">
        <w:rPr>
          <w:rStyle w:val="Emphasis"/>
        </w:rPr>
        <w:t xml:space="preserve">The administration has presented us </w:t>
      </w:r>
      <w:r w:rsidRPr="00A977D2">
        <w:rPr>
          <w:rStyle w:val="Emphasis"/>
          <w:highlight w:val="cyan"/>
        </w:rPr>
        <w:t>no evidence that Saudi Arabia and the U.A.E. face any substantially new or intensified threat from Iran that would justify declaring an emergency.”</w:t>
      </w:r>
      <w:r w:rsidRPr="00362461">
        <w:rPr>
          <w:sz w:val="16"/>
        </w:rPr>
        <w:t xml:space="preserve"> Mr. Malinowski, a top human rights official under President Obama, said the bombs were for use in Yemen, not for defending the Saudi or Emirati homeland from Iran, as some Trump administration officials have suggested. The White House did not respond to a request for comment. A Raytheon spokesman said there was nothing unusual about the production arrangement. “Industrial participation by local partners has been an element of international sales of military equipment for decades,” said the spokesman, Mike </w:t>
      </w:r>
      <w:proofErr w:type="spellStart"/>
      <w:r w:rsidRPr="00362461">
        <w:rPr>
          <w:sz w:val="16"/>
        </w:rPr>
        <w:t>Doble</w:t>
      </w:r>
      <w:proofErr w:type="spellEnd"/>
      <w:r w:rsidRPr="00362461">
        <w:rPr>
          <w:sz w:val="16"/>
        </w:rPr>
        <w:t xml:space="preserve">. “These activities and related technologies are governed by the Arms Export Control Act, controlled by the International Traffic in Arms Regulations, and conform to all licensing rules and restrictions of the United States government.” </w:t>
      </w:r>
      <w:r w:rsidRPr="00B72176">
        <w:rPr>
          <w:rStyle w:val="StyleUnderline"/>
        </w:rPr>
        <w:t>Defense contractors have established close ties with the Trump administration, and key executives from several companies, including Raytheon, have made their way into high-ranking positions</w:t>
      </w:r>
      <w:r w:rsidRPr="00362461">
        <w:rPr>
          <w:sz w:val="16"/>
        </w:rPr>
        <w:t xml:space="preserve">. Raytheon’s former vice president for government relations, Mark T. </w:t>
      </w:r>
      <w:proofErr w:type="spellStart"/>
      <w:r w:rsidRPr="00362461">
        <w:rPr>
          <w:sz w:val="16"/>
        </w:rPr>
        <w:t>Esper</w:t>
      </w:r>
      <w:proofErr w:type="spellEnd"/>
      <w:r w:rsidRPr="00362461">
        <w:rPr>
          <w:sz w:val="16"/>
        </w:rPr>
        <w:t xml:space="preserve">, was confirmed as Army secretary in 2017. The defense firm has also cultivated ties to the Saudi government. During President Trump’s visit to the kingdom in May 2017, </w:t>
      </w:r>
      <w:r w:rsidRPr="00A977D2">
        <w:rPr>
          <w:rStyle w:val="StyleUnderline"/>
          <w:highlight w:val="cyan"/>
        </w:rPr>
        <w:t>Raytheon signed an agreement to work more closely with the Saudi Arabian Military Industries Company</w:t>
      </w:r>
      <w:r w:rsidRPr="0033676B">
        <w:rPr>
          <w:rStyle w:val="StyleUnderline"/>
        </w:rPr>
        <w:t>, a holding company owned by the country’s sovereign wealth fund.</w:t>
      </w:r>
      <w:r w:rsidRPr="00362461">
        <w:rPr>
          <w:sz w:val="16"/>
        </w:rPr>
        <w:t xml:space="preserve"> It was unclear whether the new production deal fell under that plan. The production agreement took some lawmakers by surprise. Representative Ted Lieu, a California Democrat and an outspoken critic of the Yemen war, said it seemed “to serve no purpose other than to forfeit our technology and prevent future congressional oversight</w:t>
      </w:r>
      <w:r w:rsidRPr="00A977D2">
        <w:rPr>
          <w:sz w:val="16"/>
          <w:highlight w:val="cyan"/>
        </w:rPr>
        <w:t xml:space="preserve">.” </w:t>
      </w:r>
      <w:r w:rsidRPr="00A977D2">
        <w:rPr>
          <w:rStyle w:val="Emphasis"/>
          <w:highlight w:val="cyan"/>
        </w:rPr>
        <w:t>The arrangement</w:t>
      </w:r>
      <w:r w:rsidRPr="0033676B">
        <w:rPr>
          <w:rStyle w:val="Emphasis"/>
        </w:rPr>
        <w:t xml:space="preserve">, which would effectively outsource jobs, </w:t>
      </w:r>
      <w:r w:rsidRPr="00A977D2">
        <w:rPr>
          <w:rStyle w:val="Emphasis"/>
          <w:highlight w:val="cyan"/>
        </w:rPr>
        <w:t>appears to be at odds with</w:t>
      </w:r>
      <w:r w:rsidRPr="0033676B">
        <w:rPr>
          <w:rStyle w:val="Emphasis"/>
        </w:rPr>
        <w:t xml:space="preserve"> Mr. </w:t>
      </w:r>
      <w:r w:rsidRPr="00A977D2">
        <w:rPr>
          <w:rStyle w:val="Emphasis"/>
          <w:highlight w:val="cyan"/>
        </w:rPr>
        <w:t>Trump’s position that arms sales are important because of the American jobs they create</w:t>
      </w:r>
      <w:r w:rsidRPr="0033676B">
        <w:rPr>
          <w:rStyle w:val="Emphasis"/>
        </w:rPr>
        <w:t xml:space="preserve">. </w:t>
      </w:r>
      <w:r w:rsidRPr="00362461">
        <w:rPr>
          <w:sz w:val="16"/>
        </w:rPr>
        <w:t xml:space="preserve">Rob </w:t>
      </w:r>
      <w:proofErr w:type="spellStart"/>
      <w:r w:rsidRPr="00362461">
        <w:rPr>
          <w:sz w:val="16"/>
        </w:rPr>
        <w:t>Berschinski</w:t>
      </w:r>
      <w:proofErr w:type="spellEnd"/>
      <w:r w:rsidRPr="00362461">
        <w:rPr>
          <w:sz w:val="16"/>
        </w:rPr>
        <w:t xml:space="preserve">, a senior vice president at Human Rights First, an advocacy group, said the administration’s decision was “about siding unreservedly with favored Middle Eastern authoritarians, no matter who they kill or how they repress their citizens.” Mr. </w:t>
      </w:r>
      <w:proofErr w:type="spellStart"/>
      <w:r w:rsidRPr="00362461">
        <w:rPr>
          <w:sz w:val="16"/>
        </w:rPr>
        <w:t>Berschinski</w:t>
      </w:r>
      <w:proofErr w:type="spellEnd"/>
      <w:r w:rsidRPr="00362461">
        <w:rPr>
          <w:sz w:val="16"/>
        </w:rPr>
        <w:t xml:space="preserve">, a former deputy assistant secretary of state, added, “It has nothing to do with American jobs.” Congress had been informally blocking the sale of the smart bombs at least since May last year, when Mr. Menendez and Representative Eliot L. Engel, the New York Democrat, expressed concerns over how the Saudis were using the weapons in Yemen. Opposition intensified after American intelligence officials concluded that the Saudi government played a role in the murder of Jamal </w:t>
      </w:r>
      <w:proofErr w:type="spellStart"/>
      <w:r w:rsidRPr="00362461">
        <w:rPr>
          <w:sz w:val="16"/>
        </w:rPr>
        <w:t>Khashoggi</w:t>
      </w:r>
      <w:proofErr w:type="spellEnd"/>
      <w:r w:rsidRPr="00362461">
        <w:rPr>
          <w:sz w:val="16"/>
        </w:rPr>
        <w:t>, the Saudi dissident and columnist for The Washington Post. But then, last month, on the Friday before Memorial Day weekend, Mr. Trump took the rare step of declaring an emergency to push these weapons out the door. In a May 24 letter, Secretary of State Mike Pompeo notified congressional leaders of the emergency declaration, waiving congressional review of the weapon sales. Mr. Pompeo said he took into account “political, military, economic, human rights and arms control considerations.” The State Department on Monday disclosed more details to Congress, including the nature of the arms sales. “</w:t>
      </w:r>
      <w:r w:rsidRPr="00362461">
        <w:rPr>
          <w:rStyle w:val="Emphasis"/>
        </w:rPr>
        <w:t>If Saudi Arabia is able to develop an indigenous bomb-making capability as a result of this deal, it will undermine U.S. leverage to prevent them from engaging in indiscriminate strikes of the kind it has carried out in Yemen,”</w:t>
      </w:r>
      <w:r w:rsidRPr="00362461">
        <w:rPr>
          <w:sz w:val="16"/>
        </w:rPr>
        <w:t xml:space="preserve"> said William D. </w:t>
      </w:r>
      <w:proofErr w:type="spellStart"/>
      <w:r w:rsidRPr="00362461">
        <w:rPr>
          <w:sz w:val="16"/>
        </w:rPr>
        <w:t>Hartung</w:t>
      </w:r>
      <w:proofErr w:type="spellEnd"/>
      <w:r w:rsidRPr="00362461">
        <w:rPr>
          <w:sz w:val="16"/>
        </w:rPr>
        <w:t xml:space="preserve">, director of the Arms and Security Project at the Center for International Policy, a think tank. </w:t>
      </w:r>
      <w:r w:rsidRPr="00362461">
        <w:rPr>
          <w:rStyle w:val="StyleUnderline"/>
        </w:rPr>
        <w:t xml:space="preserve">The authorization paperwork signed by Mr. Pompeo offers no timeline for the shared operations to get underway, and Raytheon representatives have said they are still negotiating over details with the Saudi government, according to a congressional aide. Aside from potentially providing the Saudis with more bombs to use in Yemen airstrikes, </w:t>
      </w:r>
      <w:r w:rsidRPr="00A977D2">
        <w:rPr>
          <w:rStyle w:val="StyleUnderline"/>
          <w:highlight w:val="cyan"/>
        </w:rPr>
        <w:t>the arrangement raised security concerns</w:t>
      </w:r>
      <w:r w:rsidRPr="00362461">
        <w:rPr>
          <w:rStyle w:val="StyleUnderline"/>
        </w:rPr>
        <w:t xml:space="preserve"> among lawmakers, who were seeking assurances </w:t>
      </w:r>
      <w:r w:rsidRPr="00A977D2">
        <w:rPr>
          <w:rStyle w:val="StyleUnderline"/>
          <w:highlight w:val="cyan"/>
        </w:rPr>
        <w:t>that the Saudis could prevent the American technology from falling into the wrong hands</w:t>
      </w:r>
      <w:r w:rsidRPr="00A977D2">
        <w:rPr>
          <w:sz w:val="16"/>
          <w:highlight w:val="cyan"/>
        </w:rPr>
        <w:t>.</w:t>
      </w:r>
      <w:r w:rsidRPr="00362461">
        <w:rPr>
          <w:sz w:val="16"/>
        </w:rPr>
        <w:t xml:space="preserve"> Both Republicans and Democrats also noted that it called for creating manufacturing jobs in Saudi Arabia that might otherwise have been located in the United States. </w:t>
      </w:r>
      <w:r w:rsidRPr="00A977D2">
        <w:rPr>
          <w:rStyle w:val="StyleUnderline"/>
          <w:highlight w:val="cyan"/>
        </w:rPr>
        <w:t>And they expressed worry that the Saudis might eventually copy the technology and use it to produce their own weapons, which they would be free to use in Yemen or sell to whomever they chose.</w:t>
      </w:r>
      <w:r w:rsidRPr="00362461">
        <w:rPr>
          <w:sz w:val="16"/>
        </w:rPr>
        <w:t xml:space="preserve"> The Saudis have been carrying out regular airstrikes in Yemen since March 2015, when Houthi rebels overthrew the Saudi-backed government. The war has created what the United Nations has called the world’s worst humanitarian crisis, pushing millions to the edge of starvation and leading to the spread of cholera and the deaths of thousands of civilians.</w:t>
      </w:r>
    </w:p>
    <w:p w:rsidR="00AF07DF" w:rsidRPr="00321DC6" w:rsidRDefault="00AF07DF" w:rsidP="00AF07DF"/>
    <w:p w:rsidR="00AF07DF" w:rsidRDefault="00AF07DF" w:rsidP="00AF07DF">
      <w:pPr>
        <w:pStyle w:val="Heading2"/>
      </w:pPr>
      <w:r>
        <w:t>Impact</w:t>
      </w:r>
      <w:r w:rsidR="009A2DE5">
        <w:t xml:space="preserve"> D</w:t>
      </w:r>
    </w:p>
    <w:p w:rsidR="009A2DE5" w:rsidRDefault="009A2DE5" w:rsidP="00AF07DF">
      <w:pPr>
        <w:pStyle w:val="Heading3"/>
      </w:pPr>
      <w:proofErr w:type="spellStart"/>
      <w:r>
        <w:t>Heg</w:t>
      </w:r>
      <w:proofErr w:type="spellEnd"/>
      <w:r>
        <w:t xml:space="preserve"> Impact D</w:t>
      </w:r>
    </w:p>
    <w:p w:rsidR="009A2DE5" w:rsidRPr="00DD78E9" w:rsidRDefault="009A2DE5" w:rsidP="009A2DE5">
      <w:pPr>
        <w:pStyle w:val="Heading4"/>
        <w:rPr>
          <w:rFonts w:asciiTheme="minorHAnsi" w:hAnsiTheme="minorHAnsi" w:cstheme="minorHAnsi"/>
        </w:rPr>
      </w:pPr>
      <w:r w:rsidRPr="00DD78E9">
        <w:rPr>
          <w:rFonts w:asciiTheme="minorHAnsi" w:hAnsiTheme="minorHAnsi" w:cstheme="minorHAnsi"/>
        </w:rPr>
        <w:t xml:space="preserve">No </w:t>
      </w:r>
      <w:proofErr w:type="spellStart"/>
      <w:r w:rsidRPr="00DD78E9">
        <w:rPr>
          <w:rFonts w:asciiTheme="minorHAnsi" w:hAnsiTheme="minorHAnsi" w:cstheme="minorHAnsi"/>
        </w:rPr>
        <w:t>heg</w:t>
      </w:r>
      <w:proofErr w:type="spellEnd"/>
      <w:r w:rsidRPr="00DD78E9">
        <w:rPr>
          <w:rFonts w:asciiTheme="minorHAnsi" w:hAnsiTheme="minorHAnsi" w:cstheme="minorHAnsi"/>
        </w:rPr>
        <w:t xml:space="preserve"> impact</w:t>
      </w:r>
    </w:p>
    <w:p w:rsidR="009A2DE5" w:rsidRPr="00DD78E9" w:rsidRDefault="009A2DE5" w:rsidP="009A2DE5">
      <w:pPr>
        <w:rPr>
          <w:rFonts w:asciiTheme="minorHAnsi" w:hAnsiTheme="minorHAnsi" w:cstheme="minorHAnsi"/>
        </w:rPr>
      </w:pPr>
      <w:r w:rsidRPr="00DD78E9">
        <w:rPr>
          <w:rFonts w:asciiTheme="minorHAnsi" w:hAnsiTheme="minorHAnsi" w:cstheme="minorHAnsi"/>
        </w:rPr>
        <w:t xml:space="preserve">G. John </w:t>
      </w:r>
      <w:proofErr w:type="spellStart"/>
      <w:r w:rsidRPr="00DD78E9">
        <w:rPr>
          <w:rStyle w:val="Style13ptBold"/>
          <w:rFonts w:asciiTheme="minorHAnsi" w:hAnsiTheme="minorHAnsi" w:cstheme="minorHAnsi"/>
        </w:rPr>
        <w:t>Ikenberry</w:t>
      </w:r>
      <w:proofErr w:type="spellEnd"/>
      <w:r w:rsidRPr="00DD78E9">
        <w:rPr>
          <w:rStyle w:val="Style13ptBold"/>
          <w:rFonts w:asciiTheme="minorHAnsi" w:hAnsiTheme="minorHAnsi" w:cstheme="minorHAnsi"/>
        </w:rPr>
        <w:t xml:space="preserve"> 18</w:t>
      </w:r>
      <w:r w:rsidRPr="00DD78E9">
        <w:rPr>
          <w:rFonts w:asciiTheme="minorHAnsi" w:hAnsiTheme="minorHAnsi"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277" w:history="1">
        <w:r w:rsidRPr="00DD78E9">
          <w:rPr>
            <w:rStyle w:val="Hyperlink"/>
            <w:rFonts w:asciiTheme="minorHAnsi" w:hAnsiTheme="minorHAnsi" w:cstheme="minorHAnsi"/>
          </w:rPr>
          <w:t>https://scholar.princeton.edu/sites/default/files/gji3/files/why_the_liberal_world_order_will_survive.pdf</w:t>
        </w:r>
      </w:hyperlink>
      <w:r w:rsidRPr="00DD78E9">
        <w:rPr>
          <w:rFonts w:asciiTheme="minorHAnsi" w:hAnsiTheme="minorHAnsi" w:cstheme="minorHAnsi"/>
        </w:rPr>
        <w:t xml:space="preserve"> </w:t>
      </w:r>
    </w:p>
    <w:p w:rsidR="009A2DE5" w:rsidRPr="00DD78E9" w:rsidRDefault="009A2DE5" w:rsidP="009A2DE5">
      <w:pPr>
        <w:rPr>
          <w:rStyle w:val="Emphasis"/>
          <w:rFonts w:asciiTheme="minorHAnsi" w:hAnsiTheme="minorHAnsi" w:cstheme="minorHAnsi"/>
        </w:rPr>
      </w:pPr>
      <w:r w:rsidRPr="00DD78E9">
        <w:rPr>
          <w:rFonts w:asciiTheme="minorHAnsi" w:hAnsiTheme="minorHAnsi" w:cstheme="minorHAnsi"/>
          <w:sz w:val="16"/>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sz w:val="16"/>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A977D2">
        <w:rPr>
          <w:rStyle w:val="StyleUnderline"/>
          <w:rFonts w:asciiTheme="minorHAnsi" w:hAnsiTheme="minorHAnsi" w:cstheme="minorHAnsi"/>
          <w:highlight w:val="cyan"/>
        </w:rPr>
        <w:t>although</w:t>
      </w:r>
      <w:r w:rsidRPr="00DD78E9">
        <w:rPr>
          <w:rStyle w:val="StyleUnderline"/>
          <w:rFonts w:asciiTheme="minorHAnsi" w:hAnsiTheme="minorHAnsi" w:cstheme="minorHAnsi"/>
        </w:rPr>
        <w:t xml:space="preserve"> America’s </w:t>
      </w:r>
      <w:r w:rsidRPr="00A977D2">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position </w:t>
      </w:r>
      <w:r w:rsidRPr="00A977D2">
        <w:rPr>
          <w:rStyle w:val="StyleUnderline"/>
          <w:rFonts w:asciiTheme="minorHAnsi" w:hAnsiTheme="minorHAnsi" w:cstheme="minorHAnsi"/>
          <w:highlight w:val="cyan"/>
        </w:rPr>
        <w:t>may be declining</w:t>
      </w:r>
      <w:r w:rsidRPr="00A977D2">
        <w:rPr>
          <w:rFonts w:asciiTheme="minorHAnsi" w:hAnsiTheme="minorHAnsi" w:cstheme="minorHAnsi"/>
          <w:sz w:val="16"/>
          <w:highlight w:val="cyan"/>
        </w:rPr>
        <w:t xml:space="preserve">, </w:t>
      </w:r>
      <w:r w:rsidRPr="00A977D2">
        <w:rPr>
          <w:rStyle w:val="Emphasis"/>
          <w:rFonts w:asciiTheme="minorHAnsi" w:hAnsiTheme="minorHAnsi" w:cstheme="minorHAnsi"/>
          <w:highlight w:val="cyan"/>
        </w:rPr>
        <w:t>the liberal international characteristics of order</w:t>
      </w:r>
      <w:r w:rsidRPr="00DD78E9">
        <w:rPr>
          <w:rStyle w:val="Emphasis"/>
          <w:rFonts w:asciiTheme="minorHAnsi" w:hAnsiTheme="minorHAnsi" w:cstheme="minorHAnsi"/>
        </w:rPr>
        <w:t>—openness, rules, multilateral cooperation—</w:t>
      </w:r>
      <w:r w:rsidRPr="00A977D2">
        <w:rPr>
          <w:rStyle w:val="Emphasis"/>
          <w:rFonts w:asciiTheme="minorHAnsi" w:hAnsiTheme="minorHAnsi" w:cstheme="minorHAnsi"/>
          <w:highlight w:val="cyan"/>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This is true </w:t>
      </w:r>
      <w:r w:rsidRPr="00A977D2">
        <w:rPr>
          <w:rStyle w:val="StyleUnderline"/>
          <w:rFonts w:asciiTheme="minorHAnsi" w:hAnsiTheme="minorHAnsi" w:cstheme="minorHAnsi"/>
          <w:highlight w:val="cyan"/>
        </w:rPr>
        <w:t>ev</w:t>
      </w:r>
      <w:r w:rsidRPr="00A977D2">
        <w:rPr>
          <w:rStyle w:val="Emphasis"/>
          <w:rFonts w:asciiTheme="minorHAnsi" w:hAnsiTheme="minorHAnsi" w:cstheme="minorHAnsi"/>
          <w:highlight w:val="cyan"/>
        </w:rPr>
        <w:t>en though</w:t>
      </w:r>
      <w:r w:rsidRPr="00DD78E9">
        <w:rPr>
          <w:rStyle w:val="Emphasis"/>
          <w:rFonts w:asciiTheme="minorHAnsi" w:hAnsiTheme="minorHAnsi" w:cstheme="minorHAnsi"/>
        </w:rPr>
        <w:t xml:space="preserve"> the orientation and actions of the </w:t>
      </w:r>
      <w:r w:rsidRPr="00A977D2">
        <w:rPr>
          <w:rStyle w:val="Emphasis"/>
          <w:rFonts w:asciiTheme="minorHAnsi" w:hAnsiTheme="minorHAnsi" w:cstheme="minorHAnsi"/>
          <w:highlight w:val="cyan"/>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A977D2">
        <w:rPr>
          <w:rStyle w:val="StyleUnderline"/>
          <w:rFonts w:asciiTheme="minorHAnsi" w:hAnsiTheme="minorHAnsi" w:cstheme="minorHAnsi"/>
          <w:highlight w:val="cyan"/>
        </w:rPr>
        <w:t xml:space="preserve">raised </w:t>
      </w:r>
      <w:r w:rsidRPr="00DD78E9">
        <w:rPr>
          <w:rStyle w:val="StyleUnderline"/>
          <w:rFonts w:asciiTheme="minorHAnsi" w:hAnsiTheme="minorHAnsi" w:cstheme="minorHAnsi"/>
        </w:rPr>
        <w:t xml:space="preserve">serious </w:t>
      </w:r>
      <w:r w:rsidRPr="00A977D2">
        <w:rPr>
          <w:rStyle w:val="StyleUnderline"/>
          <w:rFonts w:asciiTheme="minorHAnsi" w:hAnsiTheme="minorHAnsi" w:cstheme="minorHAnsi"/>
          <w:highlight w:val="cyan"/>
        </w:rPr>
        <w:t>questions</w:t>
      </w:r>
      <w:r w:rsidRPr="00DD78E9">
        <w:rPr>
          <w:rStyle w:val="StyleUnderline"/>
          <w:rFonts w:asciiTheme="minorHAnsi" w:hAnsiTheme="minorHAnsi" w:cstheme="minorHAnsi"/>
        </w:rPr>
        <w:t xml:space="preserve"> about the U.S. commitment to liberal internationalism. Just as importantly, </w:t>
      </w:r>
      <w:r w:rsidRPr="00A977D2">
        <w:rPr>
          <w:rStyle w:val="StyleUnderline"/>
          <w:rFonts w:asciiTheme="minorHAnsi" w:hAnsiTheme="minorHAnsi" w:cstheme="minorHAnsi"/>
          <w:highlight w:val="cyan"/>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A977D2">
        <w:rPr>
          <w:rStyle w:val="Emphasis"/>
          <w:rFonts w:asciiTheme="minorHAnsi" w:hAnsiTheme="minorHAnsi" w:cstheme="minorHAnsi"/>
          <w:highlight w:val="cyan"/>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sz w:val="16"/>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sz w:val="16"/>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Wealth and power is diffusing, spreading outward and away from Europe and the United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sz w:val="16"/>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sz w:val="16"/>
        </w:rPr>
        <w:t xml:space="preserve">While there is wide agreement that the world is witnessing a global power transition, there is less agreement on the consequences of power shifts for international order. The classic view is advanced by realist scholars, such as E. H. </w:t>
      </w:r>
      <w:proofErr w:type="spellStart"/>
      <w:r w:rsidRPr="00DD78E9">
        <w:rPr>
          <w:rFonts w:asciiTheme="minorHAnsi" w:hAnsiTheme="minorHAnsi" w:cstheme="minorHAnsi"/>
          <w:sz w:val="16"/>
        </w:rPr>
        <w:t>Carr</w:t>
      </w:r>
      <w:proofErr w:type="spellEnd"/>
      <w:r w:rsidRPr="00DD78E9">
        <w:rPr>
          <w:rFonts w:asciiTheme="minorHAnsi" w:hAnsiTheme="minorHAnsi" w:cstheme="minorHAnsi"/>
          <w:sz w:val="16"/>
        </w:rPr>
        <w:t xml:space="preserve">, Robert Gilpin, Paul Kennedy, and William </w:t>
      </w:r>
      <w:proofErr w:type="spellStart"/>
      <w:r w:rsidRPr="00DD78E9">
        <w:rPr>
          <w:rFonts w:asciiTheme="minorHAnsi" w:hAnsiTheme="minorHAnsi" w:cstheme="minorHAnsi"/>
          <w:sz w:val="16"/>
        </w:rPr>
        <w:t>Wohlforth</w:t>
      </w:r>
      <w:proofErr w:type="spellEnd"/>
      <w:r w:rsidRPr="00DD78E9">
        <w:rPr>
          <w:rFonts w:asciiTheme="minorHAnsi" w:hAnsiTheme="minorHAnsi" w:cstheme="minorHAnsi"/>
          <w:sz w:val="16"/>
        </w:rPr>
        <w:t xml:space="preserve">,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w:t>
      </w:r>
      <w:proofErr w:type="gramStart"/>
      <w:r w:rsidRPr="00DD78E9">
        <w:rPr>
          <w:rFonts w:asciiTheme="minorHAnsi" w:hAnsiTheme="minorHAnsi" w:cstheme="minorHAnsi"/>
          <w:sz w:val="16"/>
        </w:rPr>
        <w:t>the</w:t>
      </w:r>
      <w:proofErr w:type="gramEnd"/>
      <w:r w:rsidRPr="00DD78E9">
        <w:rPr>
          <w:rFonts w:asciiTheme="minorHAnsi" w:hAnsiTheme="minorHAnsi" w:cstheme="minorHAnsi"/>
          <w:sz w:val="16"/>
        </w:rPr>
        <w:t xml:space="preserve"> Spanish Hapsburgs, France of Louis XIV and Napoleon, and post-Bismarck Germany. </w:t>
      </w:r>
      <w:r w:rsidRPr="00DD78E9">
        <w:rPr>
          <w:rStyle w:val="StyleUnderline"/>
          <w:rFonts w:asciiTheme="minorHAnsi" w:hAnsiTheme="minorHAnsi" w:cstheme="minorHAnsi"/>
        </w:rPr>
        <w:t xml:space="preserve">The logic of hegemonic order comes even more clearly into view with </w:t>
      </w:r>
      <w:proofErr w:type="spellStart"/>
      <w:r w:rsidRPr="00DD78E9">
        <w:rPr>
          <w:rStyle w:val="StyleUnderline"/>
          <w:rFonts w:asciiTheme="minorHAnsi" w:hAnsiTheme="minorHAnsi" w:cstheme="minorHAnsi"/>
        </w:rPr>
        <w:t>Pax</w:t>
      </w:r>
      <w:proofErr w:type="spellEnd"/>
      <w:r w:rsidRPr="00DD78E9">
        <w:rPr>
          <w:rStyle w:val="StyleUnderline"/>
          <w:rFonts w:asciiTheme="minorHAnsi" w:hAnsiTheme="minorHAnsi" w:cstheme="minorHAnsi"/>
        </w:rPr>
        <w:t xml:space="preserve"> Britannica</w:t>
      </w:r>
      <w:r w:rsidRPr="00DD78E9">
        <w:rPr>
          <w:rFonts w:asciiTheme="minorHAnsi" w:hAnsiTheme="minorHAnsi" w:cstheme="minorHAnsi"/>
          <w:sz w:val="16"/>
        </w:rPr>
        <w:t xml:space="preserve">, the nineteenth-century hegemonic order based on British naval and mercantile dominance. The decline of Britain was followed by decades of war and economic instability, which ended only with the rise of </w:t>
      </w:r>
      <w:proofErr w:type="spellStart"/>
      <w:r w:rsidRPr="00DD78E9">
        <w:rPr>
          <w:rFonts w:asciiTheme="minorHAnsi" w:hAnsiTheme="minorHAnsi" w:cstheme="minorHAnsi"/>
          <w:sz w:val="16"/>
        </w:rPr>
        <w:t>Pax</w:t>
      </w:r>
      <w:proofErr w:type="spellEnd"/>
      <w:r w:rsidRPr="00DD78E9">
        <w:rPr>
          <w:rFonts w:asciiTheme="minorHAnsi" w:hAnsiTheme="minorHAnsi" w:cstheme="minorHAnsi"/>
          <w:sz w:val="16"/>
        </w:rPr>
        <w:t xml:space="preserve"> Americana. </w:t>
      </w:r>
      <w:r w:rsidRPr="00DD78E9">
        <w:rPr>
          <w:rStyle w:val="StyleUnderline"/>
          <w:rFonts w:asciiTheme="minorHAnsi" w:hAnsiTheme="minorHAnsi" w:cstheme="minorHAnsi"/>
        </w:rPr>
        <w:t>For hegemonic realists, the debate today is about where the world is along this cyclical pathway of rise and decline. Has the United States finally lost the ability or willingness to underwrite and lead the post-war order?</w:t>
      </w:r>
      <w:r w:rsidRPr="00DD78E9">
        <w:rPr>
          <w:rFonts w:asciiTheme="minorHAnsi" w:hAnsiTheme="minorHAnsi" w:cstheme="min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Some might argue no—that the United States is still in a position, despite its travails, to provide hegemonic leadership</w:t>
      </w:r>
      <w:r w:rsidRPr="00DD78E9">
        <w:rPr>
          <w:rFonts w:asciiTheme="minorHAnsi" w:hAnsiTheme="minorHAnsi" w:cstheme="minorHAnsi"/>
          <w:sz w:val="16"/>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But </w:t>
      </w:r>
      <w:r w:rsidRPr="00A977D2">
        <w:rPr>
          <w:rStyle w:val="Emphasis"/>
          <w:rFonts w:asciiTheme="minorHAnsi" w:hAnsiTheme="minorHAnsi" w:cstheme="minorHAnsi"/>
          <w:highlight w:val="cyan"/>
        </w:rPr>
        <w:t>there may</w:t>
      </w:r>
      <w:r w:rsidRPr="00DD78E9">
        <w:rPr>
          <w:rStyle w:val="Emphasis"/>
          <w:rFonts w:asciiTheme="minorHAnsi" w:hAnsiTheme="minorHAnsi" w:cstheme="minorHAnsi"/>
        </w:rPr>
        <w:t xml:space="preserve"> </w:t>
      </w:r>
      <w:r w:rsidRPr="00A977D2">
        <w:rPr>
          <w:rStyle w:val="Emphasis"/>
          <w:rFonts w:asciiTheme="minorHAnsi" w:hAnsiTheme="minorHAnsi" w:cstheme="minorHAnsi"/>
          <w:highlight w:val="cyan"/>
        </w:rPr>
        <w:t>be</w:t>
      </w:r>
      <w:r w:rsidRPr="00DD78E9">
        <w:rPr>
          <w:rStyle w:val="Emphasis"/>
          <w:rFonts w:asciiTheme="minorHAnsi" w:hAnsiTheme="minorHAnsi" w:cstheme="minorHAnsi"/>
        </w:rPr>
        <w:t xml:space="preserve"> even </w:t>
      </w:r>
      <w:r w:rsidRPr="00A977D2">
        <w:rPr>
          <w:rStyle w:val="Emphasis"/>
          <w:rFonts w:asciiTheme="minorHAnsi" w:hAnsiTheme="minorHAnsi" w:cstheme="minorHAnsi"/>
          <w:highlight w:val="cyan"/>
        </w:rPr>
        <w:t>deeper</w:t>
      </w:r>
      <w:r w:rsidRPr="00DD78E9">
        <w:rPr>
          <w:rStyle w:val="Emphasis"/>
          <w:rFonts w:asciiTheme="minorHAnsi" w:hAnsiTheme="minorHAnsi" w:cstheme="minorHAnsi"/>
        </w:rPr>
        <w:t xml:space="preserve"> sources of </w:t>
      </w:r>
      <w:r w:rsidRPr="00A977D2">
        <w:rPr>
          <w:rStyle w:val="Emphasis"/>
          <w:rFonts w:asciiTheme="minorHAnsi" w:hAnsiTheme="minorHAnsi" w:cstheme="minorHAnsi"/>
          <w:highlight w:val="cyan"/>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sz w:val="16"/>
        </w:rPr>
        <w:t xml:space="preserve"> This would be true if the existence of a liberal-oriented international order does not in fact require hegemonic domination. It might be that the </w:t>
      </w:r>
      <w:r w:rsidRPr="00A977D2">
        <w:rPr>
          <w:rStyle w:val="Emphasis"/>
          <w:rFonts w:asciiTheme="minorHAnsi" w:hAnsiTheme="minorHAnsi" w:cstheme="minorHAnsi"/>
          <w:highlight w:val="cyan"/>
        </w:rPr>
        <w:t>power transition theory is wrong: the stability and persistence of the existing</w:t>
      </w:r>
      <w:r w:rsidRPr="00DD78E9">
        <w:rPr>
          <w:rStyle w:val="Emphasis"/>
          <w:rFonts w:asciiTheme="minorHAnsi" w:hAnsiTheme="minorHAnsi" w:cstheme="minorHAnsi"/>
        </w:rPr>
        <w:t xml:space="preserve"> post-war international </w:t>
      </w:r>
      <w:r w:rsidRPr="00A977D2">
        <w:rPr>
          <w:rStyle w:val="Emphasis"/>
          <w:rFonts w:asciiTheme="minorHAnsi" w:hAnsiTheme="minorHAnsi" w:cstheme="minorHAnsi"/>
          <w:highlight w:val="cyan"/>
        </w:rPr>
        <w:t>order does not depend on</w:t>
      </w:r>
      <w:r w:rsidRPr="00DD78E9">
        <w:rPr>
          <w:rStyle w:val="Emphasis"/>
          <w:rFonts w:asciiTheme="minorHAnsi" w:hAnsiTheme="minorHAnsi" w:cstheme="minorHAnsi"/>
        </w:rPr>
        <w:t xml:space="preserve"> the concentration of </w:t>
      </w:r>
      <w:r w:rsidRPr="00A977D2">
        <w:rPr>
          <w:rStyle w:val="Emphasis"/>
          <w:rFonts w:asciiTheme="minorHAnsi" w:hAnsiTheme="minorHAnsi" w:cstheme="minorHAnsi"/>
          <w:highlight w:val="cyan"/>
        </w:rPr>
        <w:t>American power</w:t>
      </w:r>
      <w:r w:rsidRPr="00DD78E9">
        <w:rPr>
          <w:rStyle w:val="Emphasis"/>
          <w:rFonts w:asciiTheme="minorHAnsi" w:hAnsiTheme="minorHAnsi" w:cstheme="minorHAnsi"/>
        </w:rPr>
        <w:t xml:space="preserve">. </w:t>
      </w:r>
      <w:r w:rsidRPr="00DD78E9">
        <w:rPr>
          <w:rFonts w:asciiTheme="minorHAnsi" w:hAnsiTheme="minorHAnsi" w:cstheme="minorHAnsi"/>
          <w:sz w:val="16"/>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sz w:val="16"/>
        </w:rPr>
        <w:t xml:space="preserve">. The </w:t>
      </w:r>
      <w:r w:rsidRPr="00A977D2">
        <w:rPr>
          <w:rStyle w:val="Emphasis"/>
          <w:rFonts w:asciiTheme="minorHAnsi" w:hAnsiTheme="minorHAnsi" w:cstheme="minorHAnsi"/>
          <w:highlight w:val="cyan"/>
        </w:rPr>
        <w:t>rules and institutions</w:t>
      </w:r>
      <w:r w:rsidRPr="00DD78E9">
        <w:rPr>
          <w:rStyle w:val="Emphasis"/>
          <w:rFonts w:asciiTheme="minorHAnsi" w:hAnsiTheme="minorHAnsi" w:cstheme="minorHAnsi"/>
        </w:rPr>
        <w:t xml:space="preserve"> that make up international order </w:t>
      </w:r>
      <w:r w:rsidRPr="00A977D2">
        <w:rPr>
          <w:rStyle w:val="Emphasis"/>
          <w:rFonts w:asciiTheme="minorHAnsi" w:hAnsiTheme="minorHAnsi" w:cstheme="minorHAnsi"/>
          <w:highlight w:val="cyan"/>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sz w:val="16"/>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sz w:val="16"/>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There are the deep rules and norms of sovereignty. There are </w:t>
      </w:r>
      <w:r w:rsidRPr="00A977D2">
        <w:rPr>
          <w:rStyle w:val="Emphasis"/>
          <w:rFonts w:asciiTheme="minorHAnsi" w:hAnsiTheme="minorHAnsi" w:cstheme="minorHAnsi"/>
          <w:highlight w:val="cyan"/>
        </w:rPr>
        <w:t>governing institutions</w:t>
      </w:r>
      <w:r w:rsidRPr="00DD78E9">
        <w:rPr>
          <w:rFonts w:asciiTheme="minorHAnsi" w:hAnsiTheme="minorHAnsi" w:cstheme="minorHAnsi"/>
          <w:sz w:val="16"/>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A977D2">
        <w:rPr>
          <w:rStyle w:val="Emphasis"/>
          <w:rFonts w:asciiTheme="minorHAnsi" w:hAnsiTheme="minorHAnsi" w:cstheme="minorHAnsi"/>
          <w:highlight w:val="cyan"/>
        </w:rPr>
        <w:t>regimes</w:t>
      </w:r>
      <w:r w:rsidRPr="00DD78E9">
        <w:rPr>
          <w:rStyle w:val="Emphasis"/>
          <w:rFonts w:asciiTheme="minorHAnsi" w:hAnsiTheme="minorHAnsi" w:cstheme="minorHAnsi"/>
        </w:rPr>
        <w:t xml:space="preserve">, treaties, agreements, protocols, </w:t>
      </w:r>
      <w:r w:rsidRPr="00A977D2">
        <w:rPr>
          <w:rStyle w:val="Emphasis"/>
          <w:rFonts w:asciiTheme="minorHAnsi" w:hAnsiTheme="minorHAnsi" w:cstheme="minorHAnsi"/>
          <w:highlight w:val="cyan"/>
        </w:rPr>
        <w:t>and so forth</w:t>
      </w:r>
      <w:r w:rsidRPr="00DD78E9">
        <w:rPr>
          <w:rFonts w:asciiTheme="minorHAnsi" w:hAnsiTheme="minorHAnsi" w:cstheme="minorHAnsi"/>
          <w:sz w:val="16"/>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sz w:val="16"/>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A977D2">
        <w:rPr>
          <w:rStyle w:val="Emphasis"/>
          <w:rFonts w:asciiTheme="minorHAnsi" w:hAnsiTheme="minorHAnsi" w:cstheme="minorHAnsi"/>
          <w:highlight w:val="cyan"/>
        </w:rPr>
        <w:t>separat</w:t>
      </w:r>
      <w:r w:rsidRPr="00DD78E9">
        <w:rPr>
          <w:rStyle w:val="Emphasis"/>
          <w:rFonts w:asciiTheme="minorHAnsi" w:hAnsiTheme="minorHAnsi" w:cstheme="minorHAnsi"/>
        </w:rPr>
        <w:t xml:space="preserve">ing “American </w:t>
      </w:r>
      <w:r w:rsidRPr="00A977D2">
        <w:rPr>
          <w:rStyle w:val="Emphasis"/>
          <w:rFonts w:asciiTheme="minorHAnsi" w:hAnsiTheme="minorHAnsi" w:cstheme="minorHAnsi"/>
          <w:highlight w:val="cyan"/>
        </w:rPr>
        <w:t>hegemony</w:t>
      </w:r>
      <w:r w:rsidRPr="00DD78E9">
        <w:rPr>
          <w:rStyle w:val="Emphasis"/>
          <w:rFonts w:asciiTheme="minorHAnsi" w:hAnsiTheme="minorHAnsi" w:cstheme="minorHAnsi"/>
        </w:rPr>
        <w:t xml:space="preserve">” </w:t>
      </w:r>
      <w:r w:rsidRPr="00A977D2">
        <w:rPr>
          <w:rStyle w:val="Emphasis"/>
          <w:rFonts w:asciiTheme="minorHAnsi" w:hAnsiTheme="minorHAnsi" w:cstheme="minorHAnsi"/>
          <w:highlight w:val="cyan"/>
        </w:rPr>
        <w:t>from</w:t>
      </w:r>
      <w:r w:rsidRPr="00DD78E9">
        <w:rPr>
          <w:rStyle w:val="Emphasis"/>
          <w:rFonts w:asciiTheme="minorHAnsi" w:hAnsiTheme="minorHAnsi" w:cstheme="minorHAnsi"/>
        </w:rPr>
        <w:t xml:space="preserve"> “the existing international order,” we can see a more complex set of </w:t>
      </w:r>
      <w:r w:rsidRPr="00A977D2">
        <w:rPr>
          <w:rStyle w:val="Emphasis"/>
          <w:rFonts w:asciiTheme="minorHAnsi" w:hAnsiTheme="minorHAnsi" w:cstheme="minorHAnsi"/>
          <w:highlight w:val="cyan"/>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sz w:val="16"/>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sz w:val="16"/>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sz w:val="16"/>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sz w:val="16"/>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sz w:val="16"/>
        </w:rPr>
        <w:t xml:space="preserve">. The British-led order that 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sz w:val="16"/>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sz w:val="16"/>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sz w:val="16"/>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p w:rsidR="009A2DE5" w:rsidRPr="00DD78E9" w:rsidRDefault="009A2DE5" w:rsidP="009A2DE5">
      <w:pPr>
        <w:pStyle w:val="Heading4"/>
        <w:rPr>
          <w:rFonts w:asciiTheme="minorHAnsi" w:hAnsiTheme="minorHAnsi" w:cstheme="minorHAnsi"/>
        </w:rPr>
      </w:pPr>
      <w:r w:rsidRPr="00DD78E9">
        <w:rPr>
          <w:rFonts w:asciiTheme="minorHAnsi" w:hAnsiTheme="minorHAnsi" w:cstheme="minorHAnsi"/>
        </w:rPr>
        <w:t>Structural factors make hegemonic collapse inevitable and peaceful</w:t>
      </w:r>
    </w:p>
    <w:p w:rsidR="009A2DE5" w:rsidRPr="00DD78E9" w:rsidRDefault="009A2DE5" w:rsidP="009A2DE5">
      <w:pPr>
        <w:rPr>
          <w:rFonts w:asciiTheme="minorHAnsi" w:hAnsiTheme="minorHAnsi" w:cstheme="minorHAnsi"/>
        </w:rPr>
      </w:pPr>
      <w:r w:rsidRPr="00DD78E9">
        <w:rPr>
          <w:rStyle w:val="Style13ptBold"/>
          <w:rFonts w:asciiTheme="minorHAnsi" w:hAnsiTheme="minorHAnsi" w:cstheme="minorHAnsi"/>
        </w:rPr>
        <w:t>Acharya 18</w:t>
      </w:r>
      <w:r w:rsidRPr="00DD78E9">
        <w:rPr>
          <w:rFonts w:asciiTheme="minorHAnsi" w:hAnsiTheme="minorHAnsi" w:cstheme="minorHAnsi"/>
        </w:rPr>
        <w:t xml:space="preserve"> (</w:t>
      </w:r>
      <w:proofErr w:type="spellStart"/>
      <w:r w:rsidRPr="00DD78E9">
        <w:rPr>
          <w:rFonts w:asciiTheme="minorHAnsi" w:hAnsiTheme="minorHAnsi" w:cstheme="minorHAnsi"/>
        </w:rPr>
        <w:t>Amitav</w:t>
      </w:r>
      <w:proofErr w:type="spellEnd"/>
      <w:r w:rsidRPr="00DD78E9">
        <w:rPr>
          <w:rFonts w:asciiTheme="minorHAnsi" w:hAnsiTheme="minorHAnsi" w:cstheme="minorHAnsi"/>
        </w:rPr>
        <w:t xml:space="preserve">, Professor of International Relations at the School of International Service, American University, UNESCO Chair in Transnational Challenges and Governance, Chair of its ASEAN Studies Initiative. </w:t>
      </w:r>
      <w:r w:rsidRPr="00DD78E9">
        <w:rPr>
          <w:rFonts w:asciiTheme="minorHAnsi" w:hAnsiTheme="minorHAnsi" w:cstheme="minorHAnsi"/>
          <w:i/>
        </w:rPr>
        <w:t>The End of American World Order: Second Edition</w:t>
      </w:r>
      <w:r w:rsidRPr="00DD78E9">
        <w:rPr>
          <w:rFonts w:asciiTheme="minorHAnsi" w:hAnsiTheme="minorHAnsi" w:cstheme="minorHAnsi"/>
        </w:rPr>
        <w:t xml:space="preserve">. Polity Press, Medford MA. Accessed via </w:t>
      </w:r>
      <w:proofErr w:type="spellStart"/>
      <w:r w:rsidRPr="00DD78E9">
        <w:rPr>
          <w:rFonts w:asciiTheme="minorHAnsi" w:hAnsiTheme="minorHAnsi" w:cstheme="minorHAnsi"/>
        </w:rPr>
        <w:t>iBooks</w:t>
      </w:r>
      <w:proofErr w:type="spellEnd"/>
      <w:r w:rsidRPr="00DD78E9">
        <w:rPr>
          <w:rFonts w:asciiTheme="minorHAnsi" w:hAnsiTheme="minorHAnsi" w:cstheme="minorHAnsi"/>
        </w:rPr>
        <w:t>.)</w:t>
      </w:r>
    </w:p>
    <w:p w:rsidR="009A2DE5" w:rsidRPr="00DD78E9" w:rsidRDefault="009A2DE5" w:rsidP="009A2DE5">
      <w:pPr>
        <w:rPr>
          <w:rFonts w:asciiTheme="minorHAnsi" w:hAnsiTheme="minorHAnsi" w:cstheme="minorHAnsi"/>
          <w:sz w:val="16"/>
        </w:rPr>
      </w:pPr>
      <w:r w:rsidRPr="00DD78E9">
        <w:rPr>
          <w:rFonts w:asciiTheme="minorHAnsi" w:hAnsiTheme="minorHAnsi" w:cstheme="minorHAnsi"/>
        </w:rPr>
        <w:t xml:space="preserve">In this new edition, I make the following arguments: </w:t>
      </w:r>
      <w:r w:rsidRPr="00DD78E9">
        <w:rPr>
          <w:rStyle w:val="Emphasis"/>
          <w:rFonts w:asciiTheme="minorHAnsi" w:hAnsiTheme="minorHAnsi" w:cstheme="minorHAnsi"/>
        </w:rPr>
        <w:t>1</w:t>
      </w:r>
      <w:r w:rsidRPr="00DD78E9">
        <w:rPr>
          <w:rStyle w:val="StyleUnderline"/>
          <w:rFonts w:asciiTheme="minorHAnsi" w:hAnsiTheme="minorHAnsi" w:cstheme="minorHAnsi"/>
        </w:rPr>
        <w:t xml:space="preserve">. The </w:t>
      </w:r>
      <w:r w:rsidRPr="00A977D2">
        <w:rPr>
          <w:rStyle w:val="StyleUnderline"/>
          <w:rFonts w:asciiTheme="minorHAnsi" w:hAnsiTheme="minorHAnsi" w:cstheme="minorHAnsi"/>
          <w:highlight w:val="cyan"/>
        </w:rPr>
        <w:t>global</w:t>
      </w:r>
      <w:r w:rsidRPr="00DD78E9">
        <w:rPr>
          <w:rStyle w:val="StyleUnderline"/>
          <w:rFonts w:asciiTheme="minorHAnsi" w:hAnsiTheme="minorHAnsi" w:cstheme="minorHAnsi"/>
        </w:rPr>
        <w:t xml:space="preserve"> outpouring of </w:t>
      </w:r>
      <w:r w:rsidRPr="00A977D2">
        <w:rPr>
          <w:rStyle w:val="StyleUnderline"/>
          <w:rFonts w:asciiTheme="minorHAnsi" w:hAnsiTheme="minorHAnsi" w:cstheme="minorHAnsi"/>
          <w:highlight w:val="cyan"/>
        </w:rPr>
        <w:t>concerns surrounding Trump</w:t>
      </w:r>
      <w:r w:rsidRPr="00DD78E9">
        <w:rPr>
          <w:rStyle w:val="StyleUnderline"/>
          <w:rFonts w:asciiTheme="minorHAnsi" w:hAnsiTheme="minorHAnsi" w:cstheme="minorHAnsi"/>
        </w:rPr>
        <w:t xml:space="preserve">'s election as US President vindicate the book's analysis in 2014, that the US-led liberal international order </w:t>
      </w:r>
      <w:r w:rsidRPr="00DD78E9">
        <w:rPr>
          <w:rFonts w:asciiTheme="minorHAnsi" w:hAnsiTheme="minorHAnsi" w:cstheme="minorHAnsi"/>
          <w:sz w:val="16"/>
        </w:rPr>
        <w:t xml:space="preserve">or the American World Order (AWO) </w:t>
      </w:r>
      <w:r w:rsidRPr="00DD78E9">
        <w:rPr>
          <w:rStyle w:val="Emphasis"/>
          <w:rFonts w:asciiTheme="minorHAnsi" w:hAnsiTheme="minorHAnsi" w:cstheme="minorHAnsi"/>
        </w:rPr>
        <w:t xml:space="preserve">was in decline, </w:t>
      </w:r>
      <w:r w:rsidRPr="00DD78E9">
        <w:rPr>
          <w:rFonts w:asciiTheme="minorHAnsi" w:hAnsiTheme="minorHAnsi" w:cstheme="minorHAnsi"/>
          <w:sz w:val="16"/>
        </w:rPr>
        <w:t xml:space="preserve">even if the US itself was not. </w:t>
      </w:r>
      <w:r w:rsidRPr="00DD78E9">
        <w:rPr>
          <w:rStyle w:val="Emphasis"/>
          <w:rFonts w:asciiTheme="minorHAnsi" w:hAnsiTheme="minorHAnsi" w:cstheme="minorHAnsi"/>
        </w:rPr>
        <w:t>2.</w:t>
      </w:r>
      <w:r w:rsidRPr="00A977D2">
        <w:rPr>
          <w:rStyle w:val="Emphasis"/>
          <w:rFonts w:asciiTheme="minorHAnsi" w:hAnsiTheme="minorHAnsi" w:cstheme="minorHAnsi"/>
          <w:highlight w:val="cyan"/>
        </w:rPr>
        <w:t>Trump is the consequence, not the cause of the decline</w:t>
      </w:r>
      <w:r w:rsidRPr="00DD78E9">
        <w:rPr>
          <w:rStyle w:val="StyleUnderline"/>
          <w:rFonts w:asciiTheme="minorHAnsi" w:hAnsiTheme="minorHAnsi" w:cstheme="minorHAnsi"/>
        </w:rPr>
        <w:t xml:space="preserve"> of the US-led liberal order. </w:t>
      </w:r>
      <w:r w:rsidRPr="00DD78E9">
        <w:rPr>
          <w:rStyle w:val="Emphasis"/>
          <w:rFonts w:asciiTheme="minorHAnsi" w:hAnsiTheme="minorHAnsi" w:cstheme="minorHAnsi"/>
        </w:rPr>
        <w:t>3.</w:t>
      </w:r>
      <w:r w:rsidRPr="00DD78E9">
        <w:rPr>
          <w:rFonts w:asciiTheme="minorHAnsi" w:hAnsiTheme="minorHAnsi" w:cstheme="minorHAnsi"/>
          <w:sz w:val="16"/>
        </w:rPr>
        <w:t xml:space="preserve">Despite </w:t>
      </w:r>
      <w:r w:rsidRPr="00A977D2">
        <w:rPr>
          <w:rStyle w:val="StyleUnderline"/>
          <w:rFonts w:asciiTheme="minorHAnsi" w:hAnsiTheme="minorHAnsi" w:cstheme="minorHAnsi"/>
          <w:highlight w:val="cyan"/>
        </w:rPr>
        <w:t>Trump</w:t>
      </w:r>
      <w:r w:rsidRPr="00A977D2">
        <w:rPr>
          <w:rFonts w:asciiTheme="minorHAnsi" w:hAnsiTheme="minorHAnsi" w:cstheme="minorHAnsi"/>
          <w:sz w:val="16"/>
          <w:highlight w:val="cyan"/>
        </w:rPr>
        <w:t>'s</w:t>
      </w:r>
      <w:r w:rsidRPr="00DD78E9">
        <w:rPr>
          <w:rFonts w:asciiTheme="minorHAnsi" w:hAnsiTheme="minorHAnsi" w:cstheme="minorHAnsi"/>
          <w:sz w:val="16"/>
        </w:rPr>
        <w:t xml:space="preserve"> pledge to make “America great again,” he </w:t>
      </w:r>
      <w:r w:rsidRPr="00A977D2">
        <w:rPr>
          <w:rStyle w:val="StyleUnderline"/>
          <w:rFonts w:asciiTheme="minorHAnsi" w:hAnsiTheme="minorHAnsi" w:cstheme="minorHAnsi"/>
          <w:highlight w:val="cyan"/>
        </w:rPr>
        <w:t>cannot reverse the decline</w:t>
      </w:r>
      <w:r w:rsidRPr="00DD78E9">
        <w:rPr>
          <w:rStyle w:val="StyleUnderline"/>
          <w:rFonts w:asciiTheme="minorHAnsi" w:hAnsiTheme="minorHAnsi" w:cstheme="minorHAnsi"/>
        </w:rPr>
        <w:t xml:space="preserve"> of the US-led world order. </w:t>
      </w:r>
      <w:r w:rsidRPr="00DD78E9">
        <w:rPr>
          <w:rStyle w:val="Emphasis"/>
          <w:rFonts w:asciiTheme="minorHAnsi" w:hAnsiTheme="minorHAnsi" w:cstheme="minorHAnsi"/>
        </w:rPr>
        <w:t xml:space="preserve">4. </w:t>
      </w:r>
      <w:r w:rsidRPr="00A977D2">
        <w:rPr>
          <w:rStyle w:val="Emphasis"/>
          <w:rFonts w:asciiTheme="minorHAnsi" w:hAnsiTheme="minorHAnsi" w:cstheme="minorHAnsi"/>
          <w:highlight w:val="cyan"/>
        </w:rPr>
        <w:t>The global power shift from the West to the Rest continues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despite recent economic slowdown and political crisis in several BRICS nations. </w:t>
      </w:r>
      <w:r w:rsidRPr="00DD78E9">
        <w:rPr>
          <w:rStyle w:val="Emphasis"/>
          <w:rFonts w:asciiTheme="minorHAnsi" w:hAnsiTheme="minorHAnsi" w:cstheme="minorHAnsi"/>
        </w:rPr>
        <w:t>5.</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w:t>
      </w:r>
      <w:r w:rsidRPr="00A977D2">
        <w:rPr>
          <w:rStyle w:val="StyleUnderline"/>
          <w:rFonts w:asciiTheme="minorHAnsi" w:hAnsiTheme="minorHAnsi" w:cstheme="minorHAnsi"/>
          <w:highlight w:val="cyan"/>
        </w:rPr>
        <w:t>the liberal order is imploding in the West, China and India are likely to pursue globalization</w:t>
      </w:r>
      <w:r w:rsidRPr="00DD78E9">
        <w:rPr>
          <w:rStyle w:val="StyleUnderline"/>
          <w:rFonts w:asciiTheme="minorHAnsi" w:hAnsiTheme="minorHAnsi" w:cstheme="minorHAnsi"/>
        </w:rPr>
        <w:t>,</w:t>
      </w:r>
      <w:r w:rsidRPr="00DD78E9">
        <w:rPr>
          <w:rFonts w:asciiTheme="minorHAnsi" w:hAnsiTheme="minorHAnsi" w:cstheme="minorHAnsi"/>
          <w:sz w:val="16"/>
        </w:rPr>
        <w:t xml:space="preserve"> albeit in a way different from the earlier Western-led globalization. China in particular is taking on a more assertive role in reshaping globalization and global governance. </w:t>
      </w:r>
      <w:r w:rsidRPr="00DD78E9">
        <w:rPr>
          <w:rStyle w:val="Emphasis"/>
          <w:rFonts w:asciiTheme="minorHAnsi" w:hAnsiTheme="minorHAnsi" w:cstheme="minorHAnsi"/>
        </w:rPr>
        <w:t>6</w:t>
      </w:r>
      <w:r w:rsidRPr="00DD78E9">
        <w:rPr>
          <w:rStyle w:val="StyleUnderline"/>
          <w:rFonts w:asciiTheme="minorHAnsi" w:hAnsiTheme="minorHAnsi" w:cstheme="minorHAnsi"/>
        </w:rPr>
        <w:t xml:space="preserve">. The architecture of global cooperation developed under the liberal order is </w:t>
      </w:r>
      <w:r w:rsidRPr="00DD78E9">
        <w:rPr>
          <w:rStyle w:val="Emphasis"/>
          <w:rFonts w:asciiTheme="minorHAnsi" w:hAnsiTheme="minorHAnsi" w:cstheme="minorHAnsi"/>
        </w:rPr>
        <w:t xml:space="preserve">fracturing </w:t>
      </w:r>
      <w:r w:rsidRPr="00DD78E9">
        <w:rPr>
          <w:rStyle w:val="StyleUnderline"/>
          <w:rFonts w:asciiTheme="minorHAnsi" w:hAnsiTheme="minorHAnsi" w:cstheme="minorHAnsi"/>
        </w:rPr>
        <w:t xml:space="preserve">and regionalism in Europe is facing a moment of crisis with </w:t>
      </w:r>
      <w:proofErr w:type="spellStart"/>
      <w:r w:rsidRPr="00DD78E9">
        <w:rPr>
          <w:rStyle w:val="StyleUnderline"/>
          <w:rFonts w:asciiTheme="minorHAnsi" w:hAnsiTheme="minorHAnsi" w:cstheme="minorHAnsi"/>
        </w:rPr>
        <w:t>Brexit</w:t>
      </w:r>
      <w:proofErr w:type="spellEnd"/>
      <w:r w:rsidRPr="00DD78E9">
        <w:rPr>
          <w:rFonts w:asciiTheme="minorHAnsi" w:hAnsiTheme="minorHAnsi" w:cstheme="minorHAnsi"/>
          <w:sz w:val="16"/>
        </w:rPr>
        <w:t xml:space="preserve">, but </w:t>
      </w:r>
      <w:r w:rsidRPr="00A977D2">
        <w:rPr>
          <w:rStyle w:val="Emphasis"/>
          <w:rFonts w:asciiTheme="minorHAnsi" w:hAnsiTheme="minorHAnsi" w:cstheme="minorHAnsi"/>
          <w:highlight w:val="cyan"/>
        </w:rPr>
        <w:t>new forms of international cooperation are emerging</w:t>
      </w:r>
      <w:r w:rsidRPr="00A977D2">
        <w:rPr>
          <w:rStyle w:val="StyleUnderline"/>
          <w:rFonts w:asciiTheme="minorHAnsi" w:hAnsiTheme="minorHAnsi" w:cstheme="minorHAnsi"/>
          <w:highlight w:val="cyan"/>
        </w:rPr>
        <w:t>,</w:t>
      </w:r>
      <w:r w:rsidRPr="00DD78E9">
        <w:rPr>
          <w:rStyle w:val="StyleUnderline"/>
          <w:rFonts w:asciiTheme="minorHAnsi" w:hAnsiTheme="minorHAnsi" w:cstheme="minorHAnsi"/>
        </w:rPr>
        <w:t xml:space="preserve"> such as China's Belt and Road Initiative.</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7. </w:t>
      </w:r>
      <w:r w:rsidRPr="00A977D2">
        <w:rPr>
          <w:rStyle w:val="Emphasis"/>
          <w:rFonts w:asciiTheme="minorHAnsi" w:hAnsiTheme="minorHAnsi" w:cstheme="minorHAnsi"/>
          <w:highlight w:val="cyan"/>
        </w:rPr>
        <w:t>While there are signs of growing conflict and violence in the world, these are not necessarily due to the decline of the American World Order</w:t>
      </w:r>
      <w:r w:rsidRPr="00DD78E9">
        <w:rPr>
          <w:rStyle w:val="StyleUnderline"/>
          <w:rFonts w:asciiTheme="minorHAnsi" w:hAnsiTheme="minorHAnsi" w:cstheme="minorHAnsi"/>
        </w:rPr>
        <w:t xml:space="preserve">. Many of the sources of violence are not new, and some are directly the result of policy choices made by Western powers led by the US </w:t>
      </w:r>
      <w:r w:rsidRPr="00DD78E9">
        <w:rPr>
          <w:rFonts w:asciiTheme="minorHAnsi" w:hAnsiTheme="minorHAnsi" w:cstheme="minorHAnsi"/>
          <w:sz w:val="16"/>
        </w:rPr>
        <w:t xml:space="preserve">(Iraq, Libya, and Syria). Some global challenges such as terrorism are actually highly localized, and </w:t>
      </w:r>
      <w:r w:rsidRPr="00DD78E9">
        <w:rPr>
          <w:rStyle w:val="StyleUnderline"/>
          <w:rFonts w:asciiTheme="minorHAnsi" w:hAnsiTheme="minorHAnsi" w:cstheme="minorHAnsi"/>
        </w:rPr>
        <w:t>there are long-term and newer sources of stability in the world that can be further developed through renewed cooperation and shared leadership with the emerging powers."</w:t>
      </w:r>
      <w:r w:rsidRPr="00DD78E9">
        <w:rPr>
          <w:rFonts w:asciiTheme="minorHAnsi" w:hAnsiTheme="minorHAnsi" w:cstheme="minorHAnsi"/>
          <w:sz w:val="16"/>
        </w:rPr>
        <w:t xml:space="preserve"> </w:t>
      </w:r>
      <w:r w:rsidRPr="00DD78E9">
        <w:rPr>
          <w:rStyle w:val="StyleUnderline"/>
          <w:rFonts w:asciiTheme="minorHAnsi" w:hAnsiTheme="minorHAnsi" w:cstheme="minorHAnsi"/>
        </w:rPr>
        <w:t>A multiplex world will not be free from conflicts and disorder</w:t>
      </w:r>
      <w:r w:rsidRPr="00DD78E9">
        <w:rPr>
          <w:rFonts w:asciiTheme="minorHAnsi" w:hAnsiTheme="minorHAnsi" w:cstheme="minorHAnsi"/>
          <w:sz w:val="16"/>
        </w:rPr>
        <w:t xml:space="preserve">. But absolute peace is illusory. The goal should be to achieve relative stability, preventing major power wars and genocide and managing regional conflicts to minimize human suffering. </w:t>
      </w:r>
      <w:r w:rsidRPr="00A977D2">
        <w:rPr>
          <w:rStyle w:val="StyleUnderline"/>
          <w:rFonts w:asciiTheme="minorHAnsi" w:hAnsiTheme="minorHAnsi" w:cstheme="minorHAnsi"/>
          <w:highlight w:val="cyan"/>
        </w:rPr>
        <w:t xml:space="preserve">Just because the West is losing its hegemony </w:t>
      </w:r>
      <w:r w:rsidRPr="00A977D2">
        <w:rPr>
          <w:rStyle w:val="Emphasis"/>
          <w:rFonts w:asciiTheme="minorHAnsi" w:hAnsiTheme="minorHAnsi" w:cstheme="minorHAnsi"/>
          <w:highlight w:val="cyan"/>
        </w:rPr>
        <w:t>does not mean the world is doomed to chaos</w:t>
      </w:r>
      <w:r w:rsidRPr="00DD78E9">
        <w:rPr>
          <w:rStyle w:val="Emphasis"/>
          <w:rFonts w:asciiTheme="minorHAnsi" w:hAnsiTheme="minorHAnsi" w:cstheme="minorHAnsi"/>
        </w:rPr>
        <w:t>,</w:t>
      </w:r>
      <w:r w:rsidRPr="00DD78E9">
        <w:rPr>
          <w:rStyle w:val="StyleUnderline"/>
          <w:rFonts w:asciiTheme="minorHAnsi" w:hAnsiTheme="minorHAnsi" w:cstheme="minorHAnsi"/>
        </w:rPr>
        <w:t xml:space="preserve"> without leadership or cooperation</w:t>
      </w:r>
      <w:r w:rsidRPr="00DD78E9">
        <w:rPr>
          <w:rFonts w:asciiTheme="minorHAnsi" w:hAnsiTheme="minorHAnsi" w:cstheme="minorHAnsi"/>
          <w:sz w:val="16"/>
        </w:rPr>
        <w:t xml:space="preserve">. </w:t>
      </w:r>
      <w:r w:rsidRPr="00DD78E9">
        <w:rPr>
          <w:rStyle w:val="StyleUnderline"/>
          <w:rFonts w:asciiTheme="minorHAnsi" w:hAnsiTheme="minorHAnsi" w:cstheme="minorHAnsi"/>
        </w:rPr>
        <w:t>The nature of leadership is changing. A multiplex world presents both challenges and opportunities for global and regional cooperation.</w:t>
      </w:r>
      <w:r w:rsidRPr="00DD78E9">
        <w:rPr>
          <w:rFonts w:asciiTheme="minorHAnsi" w:hAnsiTheme="minorHAnsi" w:cstheme="minorHAnsi"/>
          <w:sz w:val="16"/>
        </w:rPr>
        <w:t xml:space="preserve"> This would require the Western nations to shed their free-riding on the US and accept shared leadership with the rising and regional powers. It would require greater partnership between global and regional bodies, public, private and civil-society groups. This is a G-Plus World and requires a reformed system of global governance that accords genuine recognition to the voices and aspirations of the Rest. </w:t>
      </w:r>
      <w:r w:rsidRPr="00DD78E9">
        <w:rPr>
          <w:rStyle w:val="StyleUnderline"/>
          <w:rFonts w:asciiTheme="minorHAnsi" w:hAnsiTheme="minorHAnsi" w:cstheme="minorHAnsi"/>
        </w:rPr>
        <w:t>America and its Western allies must give up exclusive privileges in return for their trust and cooperation in order to make the system work.</w:t>
      </w:r>
      <w:r w:rsidRPr="00DD78E9">
        <w:rPr>
          <w:rFonts w:asciiTheme="minorHAnsi" w:hAnsiTheme="minorHAnsi" w:cstheme="minorHAnsi"/>
          <w:sz w:val="16"/>
        </w:rPr>
        <w:t xml:space="preserve"> If this is the view of an optimist, then let me be one.</w:t>
      </w:r>
    </w:p>
    <w:p w:rsidR="009A2DE5" w:rsidRPr="00DD78E9" w:rsidRDefault="009A2DE5" w:rsidP="009A2DE5">
      <w:pPr>
        <w:rPr>
          <w:rFonts w:asciiTheme="minorHAnsi" w:hAnsiTheme="minorHAnsi" w:cstheme="minorHAnsi"/>
        </w:rPr>
      </w:pPr>
    </w:p>
    <w:p w:rsidR="009A2DE5" w:rsidRPr="00DD78E9" w:rsidRDefault="009A2DE5" w:rsidP="009A2DE5">
      <w:pPr>
        <w:pStyle w:val="Heading4"/>
        <w:rPr>
          <w:rFonts w:asciiTheme="minorHAnsi" w:hAnsiTheme="minorHAnsi" w:cstheme="minorHAnsi"/>
        </w:rPr>
      </w:pPr>
      <w:r w:rsidRPr="00DD78E9">
        <w:rPr>
          <w:rFonts w:asciiTheme="minorHAnsi" w:hAnsiTheme="minorHAnsi" w:cstheme="minorHAnsi"/>
        </w:rPr>
        <w:t>No hegemony impact---empirics and political psychology prove US posture is unrelated to great power peace</w:t>
      </w:r>
    </w:p>
    <w:p w:rsidR="009A2DE5" w:rsidRPr="00DD78E9" w:rsidRDefault="009A2DE5" w:rsidP="009A2DE5">
      <w:pPr>
        <w:rPr>
          <w:rFonts w:asciiTheme="minorHAnsi" w:hAnsiTheme="minorHAnsi" w:cstheme="minorHAnsi"/>
        </w:rPr>
      </w:pPr>
      <w:r w:rsidRPr="00DD78E9">
        <w:rPr>
          <w:rFonts w:asciiTheme="minorHAnsi" w:hAnsiTheme="minorHAnsi" w:cstheme="minorHAnsi"/>
        </w:rPr>
        <w:t xml:space="preserve">Christopher </w:t>
      </w:r>
      <w:proofErr w:type="spellStart"/>
      <w:r w:rsidRPr="00DD78E9">
        <w:rPr>
          <w:rStyle w:val="Style13ptBold"/>
          <w:rFonts w:asciiTheme="minorHAnsi" w:hAnsiTheme="minorHAnsi" w:cstheme="minorHAnsi"/>
        </w:rPr>
        <w:t>Fettweis</w:t>
      </w:r>
      <w:proofErr w:type="spellEnd"/>
      <w:r w:rsidRPr="00DD78E9">
        <w:rPr>
          <w:rStyle w:val="Style13ptBold"/>
          <w:rFonts w:asciiTheme="minorHAnsi" w:hAnsiTheme="minorHAnsi" w:cstheme="minorHAnsi"/>
        </w:rPr>
        <w:t xml:space="preserve"> 17</w:t>
      </w:r>
      <w:r w:rsidRPr="00DD78E9">
        <w:rPr>
          <w:rFonts w:asciiTheme="minorHAnsi" w:hAnsiTheme="minorHAnsi" w:cstheme="minorHAnsi"/>
        </w:rPr>
        <w:t>, associate professor of political science at Tulane University. 5/8/17, “</w:t>
      </w:r>
      <w:proofErr w:type="spellStart"/>
      <w:r w:rsidRPr="00DD78E9">
        <w:rPr>
          <w:rFonts w:asciiTheme="minorHAnsi" w:hAnsiTheme="minorHAnsi" w:cstheme="minorHAnsi"/>
        </w:rPr>
        <w:t>Unipolarity</w:t>
      </w:r>
      <w:proofErr w:type="spellEnd"/>
      <w:r w:rsidRPr="00DD78E9">
        <w:rPr>
          <w:rFonts w:asciiTheme="minorHAnsi" w:hAnsiTheme="minorHAnsi" w:cstheme="minorHAnsi"/>
        </w:rPr>
        <w:t>, Hegemony, and the New Peace” http://www.tandfonline.com/doi/pdf/10.1080/09636412.2017.1306394?needAccess=true</w:t>
      </w:r>
    </w:p>
    <w:p w:rsidR="009A2DE5" w:rsidRDefault="009A2DE5" w:rsidP="009A2DE5">
      <w:pPr>
        <w:rPr>
          <w:rStyle w:val="StyleUnderline"/>
          <w:rFonts w:asciiTheme="minorHAnsi" w:hAnsiTheme="minorHAnsi" w:cstheme="minorHAnsi"/>
        </w:rPr>
      </w:pPr>
      <w:r w:rsidRPr="00DD78E9">
        <w:rPr>
          <w:rStyle w:val="StyleUnderline"/>
          <w:rFonts w:asciiTheme="minorHAnsi" w:hAnsiTheme="minorHAnsi" w:cstheme="minorHAnsi"/>
        </w:rPr>
        <w:t>After three years in the White House, Ronald Reagan had learned something surprising: “Many people at the top of the Soviet hierarchy were genuinely afraid of America and Americans</w:t>
      </w:r>
      <w:r w:rsidRPr="00DD78E9">
        <w:rPr>
          <w:rFonts w:asciiTheme="minorHAnsi" w:hAnsiTheme="minorHAnsi" w:cstheme="minorHAnsi"/>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DD78E9">
        <w:rPr>
          <w:rStyle w:val="StyleUnderline"/>
          <w:rFonts w:asciiTheme="minorHAnsi" w:hAnsiTheme="minorHAnsi" w:cstheme="minorHAnsi"/>
        </w:rPr>
        <w:t>During my first years in Washington, I think many of us took it for granted that the Russians, like ourselves, considered it unthinkable that the United States would launch a first strike against them</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100 Reagan is certainly not alone in believing in the essential benevolent image of his nation. While it is common for actors to attribute negative motivations to the behavior of others, it is </w:t>
      </w:r>
      <w:r w:rsidRPr="00DD78E9">
        <w:rPr>
          <w:rStyle w:val="Emphasis"/>
          <w:rFonts w:asciiTheme="minorHAnsi" w:hAnsiTheme="minorHAnsi" w:cstheme="minorHAnsi"/>
        </w:rPr>
        <w:t>exceedingly difficult</w:t>
      </w:r>
      <w:r w:rsidRPr="00DD78E9">
        <w:rPr>
          <w:rStyle w:val="StyleUnderline"/>
          <w:rFonts w:asciiTheme="minorHAnsi" w:hAnsiTheme="minorHAnsi" w:cstheme="minorHAnsi"/>
        </w:rPr>
        <w:t xml:space="preserve"> for them to accept that anyone could interpret their actions in negative ways. Leaders are well aware of their own motives and tend to assume that their peaceful intentions are obvious and transparent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Both strains of the </w:t>
      </w:r>
      <w:r w:rsidRPr="00A977D2">
        <w:rPr>
          <w:rStyle w:val="StyleUnderline"/>
          <w:rFonts w:asciiTheme="minorHAnsi" w:hAnsiTheme="minorHAnsi" w:cstheme="minorHAnsi"/>
          <w:highlight w:val="cyan"/>
        </w:rPr>
        <w:t>heg</w:t>
      </w:r>
      <w:r w:rsidRPr="00DD78E9">
        <w:rPr>
          <w:rStyle w:val="StyleUnderline"/>
          <w:rFonts w:asciiTheme="minorHAnsi" w:hAnsiTheme="minorHAnsi" w:cstheme="minorHAnsi"/>
        </w:rPr>
        <w:t>emonic-</w:t>
      </w:r>
      <w:r w:rsidRPr="00A977D2">
        <w:rPr>
          <w:rStyle w:val="StyleUnderline"/>
          <w:rFonts w:asciiTheme="minorHAnsi" w:hAnsiTheme="minorHAnsi" w:cstheme="minorHAnsi"/>
          <w:highlight w:val="cyan"/>
        </w:rPr>
        <w:t xml:space="preserve">stability </w:t>
      </w:r>
      <w:r w:rsidRPr="00DD78E9">
        <w:rPr>
          <w:rStyle w:val="StyleUnderline"/>
          <w:rFonts w:asciiTheme="minorHAnsi" w:hAnsiTheme="minorHAnsi" w:cstheme="minorHAnsi"/>
        </w:rPr>
        <w:t xml:space="preserve">explanation </w:t>
      </w:r>
      <w:r w:rsidRPr="00A977D2">
        <w:rPr>
          <w:rStyle w:val="StyleUnderline"/>
          <w:rFonts w:asciiTheme="minorHAnsi" w:hAnsiTheme="minorHAnsi" w:cstheme="minorHAnsi"/>
          <w:highlight w:val="cyan"/>
        </w:rPr>
        <w:t>assume</w:t>
      </w:r>
      <w:r w:rsidRPr="00DD78E9">
        <w:rPr>
          <w:rStyle w:val="StyleUnderline"/>
          <w:rFonts w:asciiTheme="minorHAnsi" w:hAnsiTheme="minorHAnsi" w:cstheme="minorHAnsi"/>
        </w:rPr>
        <w:t xml:space="preserve"> not only that </w:t>
      </w:r>
      <w:r w:rsidRPr="00A977D2">
        <w:rPr>
          <w:rStyle w:val="StyleUnderline"/>
          <w:rFonts w:asciiTheme="minorHAnsi" w:hAnsiTheme="minorHAnsi" w:cstheme="minorHAnsi"/>
          <w:highlight w:val="cyan"/>
        </w:rPr>
        <w:t>US power is benevolent</w:t>
      </w:r>
      <w:r w:rsidRPr="00DD78E9">
        <w:rPr>
          <w:rStyle w:val="StyleUnderline"/>
          <w:rFonts w:asciiTheme="minorHAnsi" w:hAnsiTheme="minorHAnsi" w:cstheme="minorHAnsi"/>
        </w:rPr>
        <w:t xml:space="preserve">, but </w:t>
      </w:r>
      <w:r w:rsidRPr="00A977D2">
        <w:rPr>
          <w:rStyle w:val="StyleUnderline"/>
          <w:rFonts w:asciiTheme="minorHAnsi" w:hAnsiTheme="minorHAnsi" w:cstheme="minorHAnsi"/>
          <w:highlight w:val="cyan"/>
        </w:rPr>
        <w:t>that</w:t>
      </w:r>
      <w:r w:rsidRPr="00DD78E9">
        <w:rPr>
          <w:rStyle w:val="StyleUnderline"/>
          <w:rFonts w:asciiTheme="minorHAnsi" w:hAnsiTheme="minorHAnsi" w:cstheme="minorHAnsi"/>
        </w:rPr>
        <w:t xml:space="preserve"> </w:t>
      </w:r>
      <w:r w:rsidRPr="00A977D2">
        <w:rPr>
          <w:rStyle w:val="StyleUnderline"/>
          <w:rFonts w:asciiTheme="minorHAnsi" w:hAnsiTheme="minorHAnsi" w:cstheme="minorHAnsi"/>
          <w:highlight w:val="cyan"/>
        </w:rPr>
        <w:t xml:space="preserve">others </w:t>
      </w:r>
      <w:r w:rsidRPr="00A977D2">
        <w:rPr>
          <w:rStyle w:val="Emphasis"/>
          <w:rFonts w:asciiTheme="minorHAnsi" w:hAnsiTheme="minorHAnsi" w:cstheme="minorHAnsi"/>
          <w:highlight w:val="cyan"/>
        </w:rPr>
        <w:t>perceive</w:t>
      </w:r>
      <w:r w:rsidRPr="00A977D2">
        <w:rPr>
          <w:rStyle w:val="StyleUnderline"/>
          <w:rFonts w:asciiTheme="minorHAnsi" w:hAnsiTheme="minorHAnsi" w:cstheme="minorHAnsi"/>
          <w:highlight w:val="cyan"/>
        </w:rPr>
        <w:t xml:space="preserve"> it that way.</w:t>
      </w:r>
      <w:r w:rsidRPr="00A977D2">
        <w:rPr>
          <w:rFonts w:asciiTheme="minorHAnsi" w:hAnsiTheme="minorHAnsi" w:cstheme="minorHAnsi"/>
          <w:sz w:val="16"/>
          <w:highlight w:val="cyan"/>
        </w:rPr>
        <w:t xml:space="preserve"> </w:t>
      </w:r>
      <w:r w:rsidRPr="00A977D2">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stability </w:t>
      </w:r>
      <w:r w:rsidRPr="00A977D2">
        <w:rPr>
          <w:rStyle w:val="StyleUnderline"/>
          <w:rFonts w:asciiTheme="minorHAnsi" w:hAnsiTheme="minorHAnsi" w:cstheme="minorHAnsi"/>
          <w:highlight w:val="cyan"/>
        </w:rPr>
        <w:t>depends on</w:t>
      </w:r>
      <w:r w:rsidRPr="00DD78E9">
        <w:rPr>
          <w:rStyle w:val="StyleUnderline"/>
          <w:rFonts w:asciiTheme="minorHAnsi" w:hAnsiTheme="minorHAnsi" w:cstheme="minorHAnsi"/>
        </w:rPr>
        <w:t xml:space="preserve"> the </w:t>
      </w:r>
      <w:r w:rsidRPr="00A977D2">
        <w:rPr>
          <w:rStyle w:val="StyleUnderline"/>
          <w:rFonts w:asciiTheme="minorHAnsi" w:hAnsiTheme="minorHAnsi" w:cstheme="minorHAnsi"/>
          <w:highlight w:val="cyan"/>
        </w:rPr>
        <w:t>perceptions of other states</w:t>
      </w:r>
      <w:r w:rsidRPr="00DD78E9">
        <w:rPr>
          <w:rStyle w:val="StyleUnderline"/>
          <w:rFonts w:asciiTheme="minorHAnsi" w:hAnsiTheme="minorHAnsi" w:cstheme="minorHAnsi"/>
        </w:rPr>
        <w:t xml:space="preserve"> to be successful; </w:t>
      </w:r>
      <w:r w:rsidRPr="00A977D2">
        <w:rPr>
          <w:rStyle w:val="Emphasis"/>
          <w:rFonts w:asciiTheme="minorHAnsi" w:hAnsiTheme="minorHAnsi" w:cstheme="minorHAnsi"/>
          <w:highlight w:val="cyan"/>
        </w:rPr>
        <w:t>it has no hope</w:t>
      </w:r>
      <w:r w:rsidRPr="00DD78E9">
        <w:rPr>
          <w:rStyle w:val="StyleUnderline"/>
          <w:rFonts w:asciiTheme="minorHAnsi" w:hAnsiTheme="minorHAnsi" w:cstheme="minorHAnsi"/>
        </w:rPr>
        <w:t xml:space="preserve"> to succeed </w:t>
      </w:r>
      <w:r w:rsidRPr="00A977D2">
        <w:rPr>
          <w:rStyle w:val="StyleUnderline"/>
          <w:rFonts w:asciiTheme="minorHAnsi" w:hAnsiTheme="minorHAnsi" w:cstheme="minorHAnsi"/>
          <w:highlight w:val="cyan"/>
        </w:rPr>
        <w:t>if it encounters resistance</w:t>
      </w:r>
      <w:r w:rsidRPr="00DD78E9">
        <w:rPr>
          <w:rStyle w:val="StyleUnderline"/>
          <w:rFonts w:asciiTheme="minorHAnsi" w:hAnsiTheme="minorHAnsi" w:cstheme="minorHAnsi"/>
        </w:rPr>
        <w:t xml:space="preserve"> from the less powerful members of the system, or even if they simply refuse to follow the rules</w:t>
      </w:r>
      <w:r w:rsidRPr="00DD78E9">
        <w:rPr>
          <w:rFonts w:asciiTheme="minorHAnsi" w:hAnsiTheme="minorHAnsi" w:cstheme="minorHAnsi"/>
          <w:sz w:val="16"/>
        </w:rPr>
        <w:t xml:space="preserve">. </w:t>
      </w:r>
      <w:r w:rsidRPr="00DD78E9">
        <w:rPr>
          <w:rStyle w:val="StyleUnderline"/>
          <w:rFonts w:asciiTheme="minorHAnsi" w:hAnsiTheme="minorHAnsi" w:cstheme="minorHAnsi"/>
        </w:rPr>
        <w:t>Relatively small police forces require the general cooperation of large communities to have any chance of establishing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They must perceive the sheriff as just, rational, and essentially nonthreatening.</w:t>
      </w:r>
      <w:r w:rsidRPr="00DD78E9">
        <w:rPr>
          <w:rFonts w:asciiTheme="minorHAnsi" w:hAnsiTheme="minorHAnsi" w:cstheme="minorHAnsi"/>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r w:rsidRPr="00DD78E9">
        <w:rPr>
          <w:rStyle w:val="StyleUnderline"/>
          <w:rFonts w:asciiTheme="minorHAnsi" w:hAnsiTheme="minorHAnsi" w:cstheme="minorHAnsi"/>
        </w:rPr>
        <w:t>Hegemonic-stability theorists purport to understand the perceptions of others, at times better than those others understand themselves</w:t>
      </w:r>
      <w:r w:rsidRPr="00DD78E9">
        <w:rPr>
          <w:rFonts w:asciiTheme="minorHAnsi" w:hAnsiTheme="minorHAnsi" w:cstheme="minorHAnsi"/>
          <w:sz w:val="16"/>
        </w:rPr>
        <w:t xml:space="preserve">. Complain as they may at times, other countries know that the United States is acting in the common interest. Objections to </w:t>
      </w:r>
      <w:proofErr w:type="spellStart"/>
      <w:r w:rsidRPr="00DD78E9">
        <w:rPr>
          <w:rFonts w:asciiTheme="minorHAnsi" w:hAnsiTheme="minorHAnsi" w:cstheme="minorHAnsi"/>
          <w:sz w:val="16"/>
        </w:rPr>
        <w:t>unipolarity</w:t>
      </w:r>
      <w:proofErr w:type="spellEnd"/>
      <w:r w:rsidRPr="00DD78E9">
        <w:rPr>
          <w:rFonts w:asciiTheme="minorHAnsi" w:hAnsiTheme="minorHAnsi" w:cstheme="minorHAnsi"/>
          <w:sz w:val="16"/>
        </w:rPr>
        <w:t xml:space="preserve">,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DD78E9">
        <w:rPr>
          <w:rStyle w:val="StyleUnderline"/>
          <w:rFonts w:asciiTheme="minorHAnsi" w:hAnsiTheme="minorHAnsi" w:cstheme="minorHAnsi"/>
        </w:rPr>
        <w:t xml:space="preserve">In the 1990s, </w:t>
      </w:r>
      <w:r w:rsidRPr="00A977D2">
        <w:rPr>
          <w:rStyle w:val="StyleUnderline"/>
          <w:rFonts w:asciiTheme="minorHAnsi" w:hAnsiTheme="minorHAnsi" w:cstheme="minorHAnsi"/>
          <w:highlight w:val="cyan"/>
        </w:rPr>
        <w:t>Russian protests regarding NATO</w:t>
      </w:r>
      <w:r w:rsidRPr="00DD78E9">
        <w:rPr>
          <w:rStyle w:val="StyleUnderline"/>
          <w:rFonts w:asciiTheme="minorHAnsi" w:hAnsiTheme="minorHAnsi" w:cstheme="minorHAnsi"/>
        </w:rPr>
        <w:t xml:space="preserve"> expansion—though nearly universal—</w:t>
      </w:r>
      <w:r w:rsidRPr="00A977D2">
        <w:rPr>
          <w:rStyle w:val="StyleUnderline"/>
          <w:rFonts w:asciiTheme="minorHAnsi" w:hAnsiTheme="minorHAnsi" w:cstheme="minorHAnsi"/>
          <w:highlight w:val="cyan"/>
        </w:rPr>
        <w:t>were not taken seriously</w:t>
      </w:r>
      <w:r w:rsidRPr="00DD78E9">
        <w:rPr>
          <w:rStyle w:val="StyleUnderline"/>
          <w:rFonts w:asciiTheme="minorHAnsi" w:hAnsiTheme="minorHAnsi" w:cstheme="minorHAnsi"/>
        </w:rPr>
        <w:t>, since US planners believed the alliance’s benevolent intentions were apparent to all.</w:t>
      </w:r>
      <w:r w:rsidRPr="00DD78E9">
        <w:rPr>
          <w:rFonts w:asciiTheme="minorHAnsi" w:hAnsiTheme="minorHAnsi" w:cstheme="minorHAnsi"/>
          <w:sz w:val="16"/>
        </w:rPr>
        <w:t xml:space="preserve"> Sagacious Russians understood that expansion would actually be beneficial, since it would bring stability to their western border.103 </w:t>
      </w:r>
      <w:r w:rsidRPr="00DD78E9">
        <w:rPr>
          <w:rStyle w:val="StyleUnderline"/>
          <w:rFonts w:asciiTheme="minorHAnsi" w:hAnsiTheme="minorHAnsi" w:cstheme="minorHAnsi"/>
        </w:rPr>
        <w:t>President Clinton and Secretary of State Warren Christopher were caught off guard by the hostility of their counterparts regarding the issue at a summit in Budapest in December 1994</w:t>
      </w:r>
      <w:r w:rsidRPr="00DD78E9">
        <w:rPr>
          <w:rFonts w:asciiTheme="minorHAnsi" w:hAnsiTheme="minorHAnsi" w:cstheme="minorHAnsi"/>
          <w:sz w:val="16"/>
        </w:rPr>
        <w:t xml:space="preserve">.104 </w:t>
      </w:r>
      <w:r w:rsidRPr="00A977D2">
        <w:rPr>
          <w:rStyle w:val="StyleUnderline"/>
          <w:rFonts w:asciiTheme="minorHAnsi" w:hAnsiTheme="minorHAnsi" w:cstheme="minorHAnsi"/>
          <w:highlight w:val="cyan"/>
        </w:rPr>
        <w:t>Despite warnings from</w:t>
      </w:r>
      <w:r w:rsidRPr="00DD78E9">
        <w:rPr>
          <w:rStyle w:val="StyleUnderline"/>
          <w:rFonts w:asciiTheme="minorHAnsi" w:hAnsiTheme="minorHAnsi" w:cstheme="minorHAnsi"/>
        </w:rPr>
        <w:t xml:space="preserve"> the vast majority of academic and policy </w:t>
      </w:r>
      <w:r w:rsidRPr="00A977D2">
        <w:rPr>
          <w:rStyle w:val="StyleUnderline"/>
          <w:rFonts w:asciiTheme="minorHAnsi" w:hAnsiTheme="minorHAnsi" w:cstheme="minorHAnsi"/>
          <w:highlight w:val="cyan"/>
        </w:rPr>
        <w:t xml:space="preserve">experts about the </w:t>
      </w:r>
      <w:r w:rsidRPr="00DD78E9">
        <w:rPr>
          <w:rStyle w:val="StyleUnderline"/>
          <w:rFonts w:asciiTheme="minorHAnsi" w:hAnsiTheme="minorHAnsi" w:cstheme="minorHAnsi"/>
        </w:rPr>
        <w:t xml:space="preserve">likely </w:t>
      </w:r>
      <w:r w:rsidRPr="00A977D2">
        <w:rPr>
          <w:rStyle w:val="StyleUnderline"/>
          <w:rFonts w:asciiTheme="minorHAnsi" w:hAnsiTheme="minorHAnsi" w:cstheme="minorHAnsi"/>
          <w:highlight w:val="cyan"/>
        </w:rPr>
        <w:t>Russian reaction</w:t>
      </w:r>
      <w:r w:rsidRPr="00DD78E9">
        <w:rPr>
          <w:rStyle w:val="StyleUnderline"/>
          <w:rFonts w:asciiTheme="minorHAnsi" w:hAnsiTheme="minorHAnsi" w:cstheme="minorHAnsi"/>
        </w:rPr>
        <w:t xml:space="preserve"> and overall wisdom of expansion itself, the administration failed to anticipate Moscow’s position.</w:t>
      </w:r>
      <w:r w:rsidRPr="00DD78E9">
        <w:rPr>
          <w:rFonts w:asciiTheme="minorHAnsi" w:hAnsiTheme="minorHAnsi" w:cstheme="minorHAnsi"/>
          <w:sz w:val="16"/>
        </w:rPr>
        <w:t xml:space="preserve">105 </w:t>
      </w:r>
      <w:r w:rsidRPr="00DD78E9">
        <w:rPr>
          <w:rStyle w:val="StyleUnderline"/>
          <w:rFonts w:asciiTheme="minorHAnsi" w:hAnsiTheme="minorHAnsi" w:cstheme="minorHAnsi"/>
        </w:rPr>
        <w:t xml:space="preserve">The Russians did not seem to believe American assurances that expansion would actually be good for them. </w:t>
      </w:r>
      <w:r w:rsidRPr="00DD78E9">
        <w:rPr>
          <w:rStyle w:val="Emphasis"/>
          <w:rFonts w:asciiTheme="minorHAnsi" w:hAnsiTheme="minorHAnsi" w:cstheme="minorHAnsi"/>
        </w:rPr>
        <w:t xml:space="preserve">The United States overestimated the degree to which others saw it as benevolent. </w:t>
      </w:r>
      <w:r w:rsidRPr="00DD78E9">
        <w:rPr>
          <w:rStyle w:val="StyleUnderline"/>
          <w:rFonts w:asciiTheme="minorHAnsi" w:hAnsiTheme="minorHAnsi" w:cstheme="minorHAnsi"/>
        </w:rPr>
        <w:t xml:space="preserve">Once again, the culture of the United States might make its leaders more vulnerable to this misperception. The need for </w:t>
      </w:r>
      <w:r w:rsidRPr="00A977D2">
        <w:rPr>
          <w:rStyle w:val="StyleUnderline"/>
          <w:rFonts w:asciiTheme="minorHAnsi" w:hAnsiTheme="minorHAnsi" w:cstheme="minorHAnsi"/>
          <w:highlight w:val="cyan"/>
        </w:rPr>
        <w:t>positive self-regard appears</w:t>
      </w:r>
      <w:r w:rsidRPr="00DD78E9">
        <w:rPr>
          <w:rStyle w:val="StyleUnderline"/>
          <w:rFonts w:asciiTheme="minorHAnsi" w:hAnsiTheme="minorHAnsi" w:cstheme="minorHAnsi"/>
        </w:rPr>
        <w:t xml:space="preserve"> to be particularly </w:t>
      </w:r>
      <w:r w:rsidRPr="00A977D2">
        <w:rPr>
          <w:rStyle w:val="StyleUnderline"/>
          <w:rFonts w:asciiTheme="minorHAnsi" w:hAnsiTheme="minorHAnsi" w:cstheme="minorHAnsi"/>
          <w:highlight w:val="cyan"/>
        </w:rPr>
        <w:t>strong in North America</w:t>
      </w:r>
      <w:r w:rsidRPr="00DD78E9">
        <w:rPr>
          <w:rStyle w:val="StyleUnderline"/>
          <w:rFonts w:asciiTheme="minorHAnsi" w:hAnsiTheme="minorHAnsi" w:cstheme="minorHAnsi"/>
        </w:rPr>
        <w:t>n societies</w:t>
      </w:r>
      <w:r w:rsidRPr="00DD78E9">
        <w:rPr>
          <w:rFonts w:asciiTheme="minorHAnsi" w:hAnsiTheme="minorHAnsi" w:cstheme="minorHAnsi"/>
          <w:sz w:val="16"/>
        </w:rPr>
        <w:t xml:space="preserve"> compared to elsewhere.106 </w:t>
      </w:r>
      <w:r w:rsidRPr="00DD78E9">
        <w:rPr>
          <w:rStyle w:val="StyleUnderline"/>
          <w:rFonts w:asciiTheme="minorHAnsi" w:hAnsiTheme="minorHAnsi" w:cstheme="minorHAnsi"/>
        </w:rPr>
        <w:t>Western egos tend to be gratified through self-promotion rather than humility, and independence rather than interdependence</w:t>
      </w:r>
      <w:r w:rsidRPr="00DD78E9">
        <w:rPr>
          <w:rFonts w:asciiTheme="minorHAnsi" w:hAnsiTheme="minorHAnsi" w:cstheme="minorHAnsi"/>
          <w:sz w:val="16"/>
        </w:rPr>
        <w:t xml:space="preserve">. </w:t>
      </w:r>
      <w:r w:rsidRPr="00DD78E9">
        <w:rPr>
          <w:rStyle w:val="StyleUnderline"/>
          <w:rFonts w:asciiTheme="minorHAnsi" w:hAnsiTheme="minorHAnsi" w:cstheme="minorHAnsi"/>
        </w:rPr>
        <w:t>Americans are more likely to feel good if they are unique rather than a good cog in society’s wheel, and uniquely good. The need to be perceived as benevolent</w:t>
      </w:r>
      <w:r w:rsidRPr="00DD78E9">
        <w:rPr>
          <w:rFonts w:asciiTheme="minorHAnsi" w:hAnsiTheme="minorHAnsi" w:cstheme="minorHAnsi"/>
          <w:sz w:val="16"/>
        </w:rPr>
        <w:t xml:space="preserve">, though universal, may well exert stronger encouragement for US observers to project their perceptions onto others. </w:t>
      </w:r>
      <w:r w:rsidRPr="00A977D2">
        <w:rPr>
          <w:rStyle w:val="StyleUnderline"/>
          <w:rFonts w:asciiTheme="minorHAnsi" w:hAnsiTheme="minorHAnsi" w:cstheme="minorHAnsi"/>
          <w:highlight w:val="cyan"/>
        </w:rPr>
        <w:t xml:space="preserve">The </w:t>
      </w:r>
      <w:r w:rsidRPr="00A977D2">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A977D2">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almost certainly </w:t>
      </w:r>
      <w:r w:rsidRPr="00A977D2">
        <w:rPr>
          <w:rStyle w:val="StyleUnderline"/>
          <w:rFonts w:asciiTheme="minorHAnsi" w:hAnsiTheme="minorHAnsi" w:cstheme="minorHAnsi"/>
          <w:highlight w:val="cyan"/>
        </w:rPr>
        <w:t>frightens others more than</w:t>
      </w:r>
      <w:r w:rsidRPr="00DD78E9">
        <w:rPr>
          <w:rStyle w:val="StyleUnderline"/>
          <w:rFonts w:asciiTheme="minorHAnsi" w:hAnsiTheme="minorHAnsi" w:cstheme="minorHAnsi"/>
        </w:rPr>
        <w:t xml:space="preserve"> its </w:t>
      </w:r>
      <w:r w:rsidRPr="00A977D2">
        <w:rPr>
          <w:rStyle w:val="StyleUnderline"/>
          <w:rFonts w:asciiTheme="minorHAnsi" w:hAnsiTheme="minorHAnsi" w:cstheme="minorHAnsi"/>
          <w:highlight w:val="cyan"/>
        </w:rPr>
        <w:t>leaders perceive</w:t>
      </w:r>
      <w:r w:rsidRPr="00DD78E9">
        <w:rPr>
          <w:rFonts w:asciiTheme="minorHAnsi" w:hAnsiTheme="minorHAnsi" w:cstheme="minorHAnsi"/>
          <w:sz w:val="16"/>
        </w:rPr>
        <w:t xml:space="preserve">. </w:t>
      </w:r>
      <w:r w:rsidRPr="00DD78E9">
        <w:rPr>
          <w:rStyle w:val="StyleUnderline"/>
          <w:rFonts w:asciiTheme="minorHAnsi" w:hAnsiTheme="minorHAnsi" w:cstheme="minorHAnsi"/>
        </w:rPr>
        <w:t>A quarter of the 68,000 respondents to a 2013 Gallup poll in sixty-five countries identified the United States as the “greatest threat to world peace,” which was more than three times the total for the second-place country</w:t>
      </w:r>
      <w:r w:rsidRPr="00DD78E9">
        <w:rPr>
          <w:rFonts w:asciiTheme="minorHAnsi" w:hAnsiTheme="minorHAnsi" w:cstheme="minorHAnsi"/>
          <w:sz w:val="16"/>
        </w:rPr>
        <w:t xml:space="preserve"> (Pakistan).107 </w:t>
      </w:r>
      <w:r w:rsidRPr="00DD78E9">
        <w:rPr>
          <w:rStyle w:val="StyleUnderline"/>
          <w:rFonts w:asciiTheme="minorHAnsi" w:hAnsiTheme="minorHAnsi" w:cstheme="minorHAnsi"/>
        </w:rPr>
        <w:t>The international community always has to worry about the potential for police brutality, even if it occurs rarely</w:t>
      </w:r>
      <w:r w:rsidRPr="00DD78E9">
        <w:rPr>
          <w:rFonts w:asciiTheme="minorHAnsi" w:hAnsiTheme="minorHAnsi" w:cstheme="minorHAnsi"/>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DD78E9">
        <w:rPr>
          <w:rStyle w:val="StyleUnderline"/>
          <w:rFonts w:asciiTheme="minorHAnsi" w:hAnsiTheme="minorHAnsi" w:cstheme="minorHAnsi"/>
        </w:rPr>
        <w:t xml:space="preserve">; it is not just petulant resentment, but understandable </w:t>
      </w:r>
      <w:r w:rsidRPr="00A977D2">
        <w:rPr>
          <w:rStyle w:val="StyleUnderline"/>
          <w:rFonts w:asciiTheme="minorHAnsi" w:hAnsiTheme="minorHAnsi" w:cstheme="minorHAnsi"/>
          <w:highlight w:val="cyan"/>
        </w:rPr>
        <w:t xml:space="preserve">disagreement with </w:t>
      </w:r>
      <w:r w:rsidRPr="00DD78E9">
        <w:rPr>
          <w:rStyle w:val="StyleUnderline"/>
          <w:rFonts w:asciiTheme="minorHAnsi" w:hAnsiTheme="minorHAnsi" w:cstheme="minorHAnsi"/>
        </w:rPr>
        <w:t xml:space="preserve">US </w:t>
      </w:r>
      <w:r w:rsidRPr="00A977D2">
        <w:rPr>
          <w:rStyle w:val="StyleUnderline"/>
          <w:rFonts w:asciiTheme="minorHAnsi" w:hAnsiTheme="minorHAnsi" w:cstheme="minorHAnsi"/>
          <w:highlight w:val="cyan"/>
        </w:rPr>
        <w:t>policies</w:t>
      </w:r>
      <w:r w:rsidRPr="00DD78E9">
        <w:rPr>
          <w:rStyle w:val="StyleUnderline"/>
          <w:rFonts w:asciiTheme="minorHAnsi" w:hAnsiTheme="minorHAnsi" w:cstheme="minorHAnsi"/>
        </w:rPr>
        <w:t xml:space="preserve">, that </w:t>
      </w:r>
      <w:r w:rsidRPr="00A977D2">
        <w:rPr>
          <w:rStyle w:val="StyleUnderline"/>
          <w:rFonts w:asciiTheme="minorHAnsi" w:hAnsiTheme="minorHAnsi" w:cstheme="minorHAnsi"/>
          <w:highlight w:val="cyan"/>
        </w:rPr>
        <w:t>motivates</w:t>
      </w:r>
      <w:r w:rsidRPr="00DD78E9">
        <w:rPr>
          <w:rStyle w:val="StyleUnderline"/>
          <w:rFonts w:asciiTheme="minorHAnsi" w:hAnsiTheme="minorHAnsi" w:cstheme="minorHAnsi"/>
        </w:rPr>
        <w:t xml:space="preserve"> </w:t>
      </w:r>
      <w:r w:rsidRPr="00A977D2">
        <w:rPr>
          <w:rStyle w:val="Emphasis"/>
          <w:rFonts w:asciiTheme="minorHAnsi" w:hAnsiTheme="minorHAnsi" w:cstheme="minorHAnsi"/>
          <w:highlight w:val="cyan"/>
        </w:rPr>
        <w:t>counterhegemonic</w:t>
      </w:r>
      <w:r w:rsidRPr="00DD78E9">
        <w:rPr>
          <w:rStyle w:val="Emphasis"/>
          <w:rFonts w:asciiTheme="minorHAnsi" w:hAnsiTheme="minorHAnsi" w:cstheme="minorHAnsi"/>
        </w:rPr>
        <w:t xml:space="preserve"> beliefs and </w:t>
      </w:r>
      <w:r w:rsidRPr="00A977D2">
        <w:rPr>
          <w:rStyle w:val="Emphasis"/>
          <w:rFonts w:asciiTheme="minorHAnsi" w:hAnsiTheme="minorHAnsi" w:cstheme="minorHAnsi"/>
          <w:highlight w:val="cyan"/>
        </w:rPr>
        <w:t>behavior</w:t>
      </w:r>
      <w:r w:rsidRPr="00DD78E9">
        <w:rPr>
          <w:rStyle w:val="StyleUnderline"/>
          <w:rFonts w:asciiTheme="minorHAnsi" w:hAnsiTheme="minorHAnsi" w:cstheme="minorHAnsi"/>
        </w:rPr>
        <w:t xml:space="preserve">. To review, assuming for a moment that US </w:t>
      </w:r>
      <w:r w:rsidRPr="00A977D2">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are subject to </w:t>
      </w:r>
      <w:r w:rsidRPr="00DD78E9">
        <w:rPr>
          <w:rStyle w:val="Emphasis"/>
          <w:rFonts w:asciiTheme="minorHAnsi" w:hAnsiTheme="minorHAnsi" w:cstheme="minorHAnsi"/>
        </w:rPr>
        <w:t>the same forces that affect every human being</w:t>
      </w:r>
      <w:r w:rsidRPr="00DD78E9">
        <w:rPr>
          <w:rStyle w:val="StyleUnderline"/>
          <w:rFonts w:asciiTheme="minorHAnsi" w:hAnsiTheme="minorHAnsi" w:cstheme="minorHAnsi"/>
        </w:rPr>
        <w:t xml:space="preserve">, they </w:t>
      </w:r>
      <w:r w:rsidRPr="00A977D2">
        <w:rPr>
          <w:rStyle w:val="Emphasis"/>
          <w:rFonts w:asciiTheme="minorHAnsi" w:hAnsiTheme="minorHAnsi" w:cstheme="minorHAnsi"/>
          <w:highlight w:val="cyan"/>
        </w:rPr>
        <w:t>overestimate</w:t>
      </w:r>
      <w:r w:rsidRPr="00DD78E9">
        <w:rPr>
          <w:rStyle w:val="StyleUnderline"/>
          <w:rFonts w:asciiTheme="minorHAnsi" w:hAnsiTheme="minorHAnsi" w:cstheme="minorHAnsi"/>
        </w:rPr>
        <w:t xml:space="preserve"> the amount of </w:t>
      </w:r>
      <w:r w:rsidRPr="00A977D2">
        <w:rPr>
          <w:rStyle w:val="StyleUnderline"/>
          <w:rFonts w:asciiTheme="minorHAnsi" w:hAnsiTheme="minorHAnsi" w:cstheme="minorHAnsi"/>
          <w:highlight w:val="cyan"/>
        </w:rPr>
        <w:t xml:space="preserve">control they have </w:t>
      </w:r>
      <w:r w:rsidRPr="00DD78E9">
        <w:rPr>
          <w:rStyle w:val="StyleUnderline"/>
          <w:rFonts w:asciiTheme="minorHAnsi" w:hAnsiTheme="minorHAnsi" w:cstheme="minorHAnsi"/>
        </w:rPr>
        <w:t>over other actors</w:t>
      </w:r>
      <w:r w:rsidRPr="00DD78E9">
        <w:rPr>
          <w:rFonts w:asciiTheme="minorHAnsi" w:hAnsiTheme="minorHAnsi" w:cstheme="minorHAnsi"/>
          <w:sz w:val="16"/>
        </w:rPr>
        <w:t xml:space="preserve">, </w:t>
      </w:r>
      <w:r w:rsidRPr="00DD78E9">
        <w:rPr>
          <w:rStyle w:val="StyleUnderline"/>
          <w:rFonts w:asciiTheme="minorHAnsi" w:hAnsiTheme="minorHAnsi" w:cstheme="minorHAnsi"/>
        </w:rPr>
        <w:t>and are not as important to decisions made elsewhere as they believe themselves to be. And they probably perceive their own benevolence to be much greater than do others.</w:t>
      </w:r>
      <w:r w:rsidRPr="00DD78E9">
        <w:rPr>
          <w:rFonts w:asciiTheme="minorHAnsi" w:hAnsiTheme="minorHAnsi" w:cstheme="minorHAnsi"/>
          <w:sz w:val="16"/>
        </w:rPr>
        <w:t xml:space="preserve"> </w:t>
      </w:r>
      <w:r w:rsidRPr="00DD78E9">
        <w:rPr>
          <w:rStyle w:val="StyleUnderline"/>
          <w:rFonts w:asciiTheme="minorHAnsi" w:hAnsiTheme="minorHAnsi" w:cstheme="minorHAnsi"/>
        </w:rPr>
        <w:t>These common phenomena all influence US beliefs in the same direction, and may well increase the apparent explanatory power of hegemony beyond what the facts would otherwise support.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U</w:t>
      </w:r>
      <w:r w:rsidRPr="00DD78E9">
        <w:rPr>
          <w:rStyle w:val="StyleUnderline"/>
          <w:rFonts w:asciiTheme="minorHAnsi" w:hAnsiTheme="minorHAnsi" w:cstheme="minorHAnsi"/>
        </w:rPr>
        <w:t xml:space="preserve">nited </w:t>
      </w:r>
      <w:r w:rsidRPr="00DD78E9">
        <w:rPr>
          <w:rStyle w:val="Emphasis"/>
          <w:rFonts w:asciiTheme="minorHAnsi" w:hAnsiTheme="minorHAnsi" w:cstheme="minorHAnsi"/>
        </w:rPr>
        <w:t>S</w:t>
      </w:r>
      <w:r w:rsidRPr="00DD78E9">
        <w:rPr>
          <w:rStyle w:val="StyleUnderline"/>
          <w:rFonts w:asciiTheme="minorHAnsi" w:hAnsiTheme="minorHAnsi" w:cstheme="minorHAnsi"/>
        </w:rPr>
        <w:t xml:space="preserve">tates is probably not as central to the New Peace as either liberals or neoconservatives believe. </w:t>
      </w:r>
      <w:r w:rsidRPr="00DD78E9">
        <w:rPr>
          <w:rFonts w:asciiTheme="minorHAnsi" w:hAnsiTheme="minorHAnsi" w:cstheme="minorHAnsi"/>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w:t>
      </w:r>
      <w:r w:rsidRPr="00DD78E9">
        <w:rPr>
          <w:rStyle w:val="StyleUnderline"/>
          <w:rFonts w:asciiTheme="minorHAnsi" w:hAnsiTheme="minorHAnsi" w:cstheme="minorHAnsi"/>
        </w:rPr>
        <w:t>perhaps it will be significant that corroborating evidence for the relationship is extremely hard to identify. If indeed hegemonic stability exists, it does so without leaving much of a trace.</w:t>
      </w:r>
      <w:r w:rsidRPr="00DD78E9">
        <w:rPr>
          <w:rFonts w:asciiTheme="minorHAnsi" w:hAnsiTheme="minorHAnsi" w:cstheme="minorHAnsi"/>
          <w:sz w:val="16"/>
        </w:rPr>
        <w:t xml:space="preserve"> </w:t>
      </w:r>
      <w:r w:rsidRPr="00A977D2">
        <w:rPr>
          <w:rStyle w:val="StyleUnderline"/>
          <w:rFonts w:asciiTheme="minorHAnsi" w:hAnsiTheme="minorHAnsi" w:cstheme="minorHAnsi"/>
          <w:highlight w:val="cyan"/>
        </w:rPr>
        <w:t>Neither Washington’s spending</w:t>
      </w:r>
      <w:r w:rsidRPr="00DD78E9">
        <w:rPr>
          <w:rFonts w:asciiTheme="minorHAnsi" w:hAnsiTheme="minorHAnsi" w:cstheme="minorHAnsi"/>
          <w:sz w:val="16"/>
        </w:rPr>
        <w:t xml:space="preserve">, nor its </w:t>
      </w:r>
      <w:r w:rsidRPr="00DD78E9">
        <w:rPr>
          <w:rStyle w:val="StyleUnderline"/>
          <w:rFonts w:asciiTheme="minorHAnsi" w:hAnsiTheme="minorHAnsi" w:cstheme="minorHAnsi"/>
        </w:rPr>
        <w:t>interventions,</w:t>
      </w:r>
      <w:r w:rsidRPr="00A977D2">
        <w:rPr>
          <w:rStyle w:val="StyleUnderline"/>
          <w:rFonts w:asciiTheme="minorHAnsi" w:hAnsiTheme="minorHAnsi" w:cstheme="minorHAnsi"/>
          <w:highlight w:val="cyan"/>
        </w:rPr>
        <w:t xml:space="preserve"> nor</w:t>
      </w:r>
      <w:r w:rsidRPr="00DD78E9">
        <w:rPr>
          <w:rFonts w:asciiTheme="minorHAnsi" w:hAnsiTheme="minorHAnsi" w:cstheme="minorHAnsi"/>
          <w:sz w:val="16"/>
        </w:rPr>
        <w:t xml:space="preserve"> its overall </w:t>
      </w:r>
      <w:r w:rsidRPr="00A977D2">
        <w:rPr>
          <w:rStyle w:val="StyleUnderline"/>
          <w:rFonts w:asciiTheme="minorHAnsi" w:hAnsiTheme="minorHAnsi" w:cstheme="minorHAnsi"/>
          <w:highlight w:val="cyan"/>
        </w:rPr>
        <w:t xml:space="preserve">grand strategy </w:t>
      </w:r>
      <w:r w:rsidRPr="00DD78E9">
        <w:rPr>
          <w:rStyle w:val="StyleUnderline"/>
          <w:rFonts w:asciiTheme="minorHAnsi" w:hAnsiTheme="minorHAnsi" w:cstheme="minorHAnsi"/>
        </w:rPr>
        <w:t>seem to</w:t>
      </w:r>
      <w:r w:rsidRPr="00DD78E9">
        <w:rPr>
          <w:rFonts w:asciiTheme="minorHAnsi" w:hAnsiTheme="minorHAnsi" w:cstheme="minorHAnsi"/>
          <w:sz w:val="16"/>
        </w:rPr>
        <w:t xml:space="preserve"> </w:t>
      </w:r>
      <w:r w:rsidRPr="00A977D2">
        <w:rPr>
          <w:rStyle w:val="StyleUnderline"/>
          <w:rFonts w:asciiTheme="minorHAnsi" w:hAnsiTheme="minorHAnsi" w:cstheme="minorHAnsi"/>
          <w:highlight w:val="cyan"/>
        </w:rPr>
        <w:t xml:space="preserve">matter </w:t>
      </w:r>
      <w:r w:rsidRPr="00DD78E9">
        <w:rPr>
          <w:rStyle w:val="StyleUnderline"/>
          <w:rFonts w:asciiTheme="minorHAnsi" w:hAnsiTheme="minorHAnsi" w:cstheme="minorHAnsi"/>
        </w:rPr>
        <w:t xml:space="preserve">much </w:t>
      </w:r>
      <w:r w:rsidRPr="00A977D2">
        <w:rPr>
          <w:rStyle w:val="StyleUnderline"/>
          <w:rFonts w:asciiTheme="minorHAnsi" w:hAnsiTheme="minorHAnsi" w:cstheme="minorHAnsi"/>
          <w:highlight w:val="cyan"/>
        </w:rPr>
        <w:t xml:space="preserve">to </w:t>
      </w:r>
      <w:r w:rsidRPr="00DD78E9">
        <w:rPr>
          <w:rStyle w:val="StyleUnderline"/>
          <w:rFonts w:asciiTheme="minorHAnsi" w:hAnsiTheme="minorHAnsi" w:cstheme="minorHAnsi"/>
        </w:rPr>
        <w:t xml:space="preserve">the </w:t>
      </w:r>
      <w:r w:rsidRPr="00A977D2">
        <w:rPr>
          <w:rStyle w:val="StyleUnderline"/>
          <w:rFonts w:asciiTheme="minorHAnsi" w:hAnsiTheme="minorHAnsi" w:cstheme="minorHAnsi"/>
          <w:highlight w:val="cyan"/>
        </w:rPr>
        <w:t>levels of armed conflict</w:t>
      </w:r>
      <w:r w:rsidRPr="00DD78E9">
        <w:rPr>
          <w:rStyle w:val="StyleUnderline"/>
          <w:rFonts w:asciiTheme="minorHAnsi" w:hAnsiTheme="minorHAnsi" w:cstheme="minorHAnsi"/>
        </w:rPr>
        <w:t xml:space="preserve"> around the world</w:t>
      </w:r>
      <w:r w:rsidRPr="00DD78E9">
        <w:rPr>
          <w:rFonts w:asciiTheme="minorHAnsi" w:hAnsiTheme="minorHAnsi" w:cstheme="minorHAnsi"/>
          <w:sz w:val="16"/>
        </w:rPr>
        <w:t xml:space="preserve"> (apart from those wars that Uncle Sam starts). </w:t>
      </w:r>
      <w:r w:rsidRPr="00A977D2">
        <w:rPr>
          <w:rStyle w:val="StyleUnderline"/>
          <w:rFonts w:asciiTheme="minorHAnsi" w:hAnsiTheme="minorHAnsi" w:cstheme="minorHAnsi"/>
          <w:highlight w:val="cyan"/>
        </w:rPr>
        <w:t xml:space="preserve">The </w:t>
      </w:r>
      <w:r w:rsidRPr="00A977D2">
        <w:rPr>
          <w:rStyle w:val="Emphasis"/>
          <w:rFonts w:asciiTheme="minorHAnsi" w:hAnsiTheme="minorHAnsi" w:cstheme="minorHAnsi"/>
          <w:highlight w:val="cyan"/>
        </w:rPr>
        <w:t>empirical record</w:t>
      </w:r>
      <w:r w:rsidRPr="00A977D2">
        <w:rPr>
          <w:rStyle w:val="StyleUnderline"/>
          <w:rFonts w:asciiTheme="minorHAnsi" w:hAnsiTheme="minorHAnsi" w:cstheme="minorHAnsi"/>
          <w:highlight w:val="cyan"/>
        </w:rPr>
        <w:t xml:space="preserve"> does not contain</w:t>
      </w:r>
      <w:r w:rsidRPr="00DD78E9">
        <w:rPr>
          <w:rStyle w:val="StyleUnderline"/>
          <w:rFonts w:asciiTheme="minorHAnsi" w:hAnsiTheme="minorHAnsi" w:cstheme="minorHAnsi"/>
        </w:rPr>
        <w:t xml:space="preserve"> strong </w:t>
      </w:r>
      <w:r w:rsidRPr="00A977D2">
        <w:rPr>
          <w:rStyle w:val="StyleUnderline"/>
          <w:rFonts w:asciiTheme="minorHAnsi" w:hAnsiTheme="minorHAnsi" w:cstheme="minorHAnsi"/>
          <w:highlight w:val="cyan"/>
        </w:rPr>
        <w:t>reasons to believe</w:t>
      </w:r>
      <w:r w:rsidRPr="00DD78E9">
        <w:rPr>
          <w:rStyle w:val="StyleUnderline"/>
          <w:rFonts w:asciiTheme="minorHAnsi" w:hAnsiTheme="minorHAnsi" w:cstheme="minorHAnsi"/>
        </w:rPr>
        <w:t xml:space="preserve"> that </w:t>
      </w:r>
      <w:proofErr w:type="spellStart"/>
      <w:r w:rsidRPr="00A977D2">
        <w:rPr>
          <w:rStyle w:val="StyleUnderline"/>
          <w:rFonts w:asciiTheme="minorHAnsi" w:hAnsiTheme="minorHAnsi" w:cstheme="minorHAnsi"/>
          <w:highlight w:val="cyan"/>
        </w:rPr>
        <w:t>unipolarity</w:t>
      </w:r>
      <w:proofErr w:type="spellEnd"/>
      <w:r w:rsidRPr="00A977D2">
        <w:rPr>
          <w:rStyle w:val="StyleUnderline"/>
          <w:rFonts w:asciiTheme="minorHAnsi" w:hAnsiTheme="minorHAnsi" w:cstheme="minorHAnsi"/>
          <w:highlight w:val="cyan"/>
        </w:rPr>
        <w:t xml:space="preserve"> and</w:t>
      </w:r>
      <w:r w:rsidRPr="00DD78E9">
        <w:rPr>
          <w:rStyle w:val="StyleUnderline"/>
          <w:rFonts w:asciiTheme="minorHAnsi" w:hAnsiTheme="minorHAnsi" w:cstheme="minorHAnsi"/>
        </w:rPr>
        <w:t xml:space="preserve"> the New </w:t>
      </w:r>
      <w:r w:rsidRPr="00A977D2">
        <w:rPr>
          <w:rStyle w:val="StyleUnderline"/>
          <w:rFonts w:asciiTheme="minorHAnsi" w:hAnsiTheme="minorHAnsi" w:cstheme="minorHAnsi"/>
          <w:highlight w:val="cyan"/>
        </w:rPr>
        <w:t>Peace are related</w:t>
      </w:r>
      <w:r w:rsidRPr="00DD78E9">
        <w:rPr>
          <w:rStyle w:val="StyleUnderline"/>
          <w:rFonts w:asciiTheme="minorHAnsi" w:hAnsiTheme="minorHAnsi" w:cstheme="minorHAnsi"/>
        </w:rPr>
        <w:t xml:space="preserve">, and </w:t>
      </w:r>
      <w:r w:rsidRPr="00A977D2">
        <w:rPr>
          <w:rStyle w:val="StyleUnderline"/>
          <w:rFonts w:asciiTheme="minorHAnsi" w:hAnsiTheme="minorHAnsi" w:cstheme="minorHAnsi"/>
          <w:highlight w:val="cyan"/>
        </w:rPr>
        <w:t xml:space="preserve">insights from </w:t>
      </w:r>
      <w:r w:rsidRPr="00A977D2">
        <w:rPr>
          <w:rStyle w:val="Emphasis"/>
          <w:rFonts w:asciiTheme="minorHAnsi" w:hAnsiTheme="minorHAnsi" w:cstheme="minorHAnsi"/>
          <w:highlight w:val="cyan"/>
        </w:rPr>
        <w:t>political psychology</w:t>
      </w:r>
      <w:r w:rsidRPr="00A977D2">
        <w:rPr>
          <w:rStyle w:val="StyleUnderline"/>
          <w:rFonts w:asciiTheme="minorHAnsi" w:hAnsiTheme="minorHAnsi" w:cstheme="minorHAnsi"/>
          <w:highlight w:val="cyan"/>
        </w:rPr>
        <w:t xml:space="preserve"> suggest</w:t>
      </w:r>
      <w:r w:rsidRPr="00DD78E9">
        <w:rPr>
          <w:rStyle w:val="StyleUnderline"/>
          <w:rFonts w:asciiTheme="minorHAnsi" w:hAnsiTheme="minorHAnsi" w:cstheme="minorHAnsi"/>
        </w:rPr>
        <w:t xml:space="preserve"> that </w:t>
      </w:r>
      <w:r w:rsidRPr="00A977D2">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stability </w:t>
      </w:r>
      <w:r w:rsidRPr="00A977D2">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a belief particularly </w:t>
      </w:r>
      <w:r w:rsidRPr="00A977D2">
        <w:rPr>
          <w:rStyle w:val="StyleUnderline"/>
          <w:rFonts w:asciiTheme="minorHAnsi" w:hAnsiTheme="minorHAnsi" w:cstheme="minorHAnsi"/>
          <w:highlight w:val="cyan"/>
        </w:rPr>
        <w:t>susceptible to misperception</w:t>
      </w:r>
      <w:r w:rsidRPr="00DD78E9">
        <w:rPr>
          <w:rFonts w:asciiTheme="minorHAnsi" w:hAnsiTheme="minorHAnsi" w:cstheme="minorHAnsi"/>
          <w:sz w:val="16"/>
        </w:rPr>
        <w:t xml:space="preserve">. US leaders probably exaggerate the degree to which their power matters, and could retrench without much risk to themselves or the world around them. </w:t>
      </w:r>
      <w:r w:rsidRPr="00DD78E9">
        <w:rPr>
          <w:rStyle w:val="StyleUnderline"/>
          <w:rFonts w:asciiTheme="minorHAnsi" w:hAnsiTheme="minorHAnsi" w:cstheme="minorHAnsi"/>
        </w:rPr>
        <w:t xml:space="preserve">Researchers will need to look elsewhere to explain why the world has entered into the most peaceful period in its history. </w:t>
      </w:r>
      <w:r w:rsidRPr="00DD78E9">
        <w:rPr>
          <w:rFonts w:asciiTheme="minorHAnsi" w:hAnsiTheme="minorHAnsi" w:cstheme="minorHAnsi"/>
          <w:sz w:val="16"/>
        </w:rPr>
        <w:t xml:space="preserve">The good news from this is that </w:t>
      </w:r>
      <w:r w:rsidRPr="00A977D2">
        <w:rPr>
          <w:rStyle w:val="StyleUnderline"/>
          <w:rFonts w:asciiTheme="minorHAnsi" w:hAnsiTheme="minorHAnsi" w:cstheme="minorHAnsi"/>
          <w:highlight w:val="cyan"/>
        </w:rPr>
        <w:t>the New Peace will</w:t>
      </w:r>
      <w:r w:rsidRPr="00DD78E9">
        <w:rPr>
          <w:rFonts w:asciiTheme="minorHAnsi" w:hAnsiTheme="minorHAnsi" w:cstheme="minorHAnsi"/>
          <w:sz w:val="16"/>
        </w:rPr>
        <w:t xml:space="preserve"> probably </w:t>
      </w:r>
      <w:r w:rsidRPr="00A977D2">
        <w:rPr>
          <w:rStyle w:val="StyleUnderline"/>
          <w:rFonts w:asciiTheme="minorHAnsi" w:hAnsiTheme="minorHAnsi" w:cstheme="minorHAnsi"/>
          <w:highlight w:val="cyan"/>
        </w:rPr>
        <w:t>persist</w:t>
      </w:r>
      <w:r w:rsidRPr="00DD78E9">
        <w:rPr>
          <w:rFonts w:asciiTheme="minorHAnsi" w:hAnsiTheme="minorHAnsi" w:cstheme="minorHAnsi"/>
          <w:sz w:val="16"/>
        </w:rPr>
        <w:t xml:space="preserve"> for quite some time, </w:t>
      </w:r>
      <w:r w:rsidRPr="00A977D2">
        <w:rPr>
          <w:rStyle w:val="StyleUnderline"/>
          <w:rFonts w:asciiTheme="minorHAnsi" w:hAnsiTheme="minorHAnsi" w:cstheme="minorHAnsi"/>
          <w:highlight w:val="cyan"/>
        </w:rPr>
        <w:t xml:space="preserve">no matter how dominant the </w:t>
      </w:r>
      <w:r w:rsidRPr="00A977D2">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A977D2">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w:t>
      </w:r>
      <w:r w:rsidRPr="00A977D2">
        <w:rPr>
          <w:rStyle w:val="StyleUnderline"/>
          <w:rFonts w:asciiTheme="minorHAnsi" w:hAnsiTheme="minorHAnsi" w:cstheme="minorHAnsi"/>
          <w:highlight w:val="cyan"/>
        </w:rPr>
        <w:t xml:space="preserve">is, </w:t>
      </w:r>
      <w:r w:rsidRPr="00A977D2">
        <w:rPr>
          <w:rStyle w:val="Emphasis"/>
          <w:rFonts w:asciiTheme="minorHAnsi" w:hAnsiTheme="minorHAnsi" w:cstheme="minorHAnsi"/>
          <w:highlight w:val="cyan"/>
        </w:rPr>
        <w:t>or what policies</w:t>
      </w:r>
      <w:r w:rsidRPr="00DD78E9">
        <w:rPr>
          <w:rStyle w:val="Emphasis"/>
          <w:rFonts w:asciiTheme="minorHAnsi" w:hAnsiTheme="minorHAnsi" w:cstheme="minorHAnsi"/>
        </w:rPr>
        <w:t xml:space="preserve"> President </w:t>
      </w:r>
      <w:r w:rsidRPr="00A977D2">
        <w:rPr>
          <w:rStyle w:val="Emphasis"/>
          <w:rFonts w:asciiTheme="minorHAnsi" w:hAnsiTheme="minorHAnsi" w:cstheme="minorHAnsi"/>
          <w:highlight w:val="cyan"/>
        </w:rPr>
        <w:t>Trump follows</w:t>
      </w:r>
      <w:r w:rsidRPr="00DD78E9">
        <w:rPr>
          <w:rFonts w:asciiTheme="minorHAnsi" w:hAnsiTheme="minorHAnsi" w:cstheme="minorHAnsi"/>
          <w:sz w:val="16"/>
        </w:rPr>
        <w:t xml:space="preserve">, or how much resentment its actions cause in the periphery. </w:t>
      </w:r>
      <w:r w:rsidRPr="00DD78E9">
        <w:rPr>
          <w:rStyle w:val="StyleUnderline"/>
          <w:rFonts w:asciiTheme="minorHAnsi" w:hAnsiTheme="minorHAnsi" w:cstheme="minorHAnsi"/>
        </w:rPr>
        <w:t>The people of the twenty-first century are likely to be much safer and more secure than any of their predecessors, even if many of them do not always believe it.</w:t>
      </w:r>
    </w:p>
    <w:p w:rsidR="00FB7EA0" w:rsidRPr="00FB7EA0" w:rsidRDefault="00FB7EA0" w:rsidP="00FB7EA0">
      <w:pPr>
        <w:pStyle w:val="Heading3"/>
      </w:pPr>
      <w:r w:rsidRPr="00FB7EA0">
        <w:t xml:space="preserve">Trump = No </w:t>
      </w:r>
      <w:proofErr w:type="spellStart"/>
      <w:r w:rsidRPr="00FB7EA0">
        <w:t>Heg</w:t>
      </w:r>
      <w:proofErr w:type="spellEnd"/>
    </w:p>
    <w:p w:rsidR="009A2DE5" w:rsidRPr="00DD78E9" w:rsidRDefault="009A2DE5" w:rsidP="009A2DE5">
      <w:pPr>
        <w:pStyle w:val="Heading4"/>
        <w:rPr>
          <w:rFonts w:asciiTheme="minorHAnsi" w:hAnsiTheme="minorHAnsi" w:cstheme="minorHAnsi"/>
        </w:rPr>
      </w:pPr>
      <w:r w:rsidRPr="00DD78E9">
        <w:rPr>
          <w:rFonts w:asciiTheme="minorHAnsi" w:hAnsiTheme="minorHAnsi" w:cstheme="minorHAnsi"/>
        </w:rPr>
        <w:t xml:space="preserve">Trump ensures the collapse of </w:t>
      </w:r>
      <w:proofErr w:type="spellStart"/>
      <w:r w:rsidRPr="00DD78E9">
        <w:rPr>
          <w:rFonts w:asciiTheme="minorHAnsi" w:hAnsiTheme="minorHAnsi" w:cstheme="minorHAnsi"/>
        </w:rPr>
        <w:t>heg</w:t>
      </w:r>
      <w:proofErr w:type="spellEnd"/>
    </w:p>
    <w:p w:rsidR="009A2DE5" w:rsidRPr="00DD78E9" w:rsidRDefault="009A2DE5" w:rsidP="009A2DE5">
      <w:pPr>
        <w:rPr>
          <w:rFonts w:asciiTheme="minorHAnsi" w:hAnsiTheme="minorHAnsi" w:cstheme="minorHAnsi"/>
        </w:rPr>
      </w:pPr>
      <w:r w:rsidRPr="00DD78E9">
        <w:rPr>
          <w:rFonts w:asciiTheme="minorHAnsi" w:hAnsiTheme="minorHAnsi" w:cstheme="minorHAnsi"/>
        </w:rPr>
        <w:t xml:space="preserve">Doug </w:t>
      </w:r>
      <w:r w:rsidRPr="00DD78E9">
        <w:rPr>
          <w:rStyle w:val="Style13ptBold"/>
          <w:rFonts w:asciiTheme="minorHAnsi" w:hAnsiTheme="minorHAnsi" w:cstheme="minorHAnsi"/>
        </w:rPr>
        <w:t>Stokes, 2018</w:t>
      </w:r>
      <w:r w:rsidRPr="00DD78E9">
        <w:rPr>
          <w:rFonts w:asciiTheme="minorHAnsi" w:hAnsiTheme="minorHAnsi" w:cstheme="minorHAnsi"/>
        </w:rPr>
        <w:t xml:space="preserve">, “Trump, American hegemony and the future of the liberal international order” </w:t>
      </w:r>
      <w:hyperlink r:id="rId278" w:history="1">
        <w:r w:rsidRPr="00DD78E9">
          <w:rPr>
            <w:rStyle w:val="Hyperlink"/>
            <w:rFonts w:asciiTheme="minorHAnsi" w:hAnsiTheme="minorHAnsi" w:cstheme="minorHAnsi"/>
          </w:rPr>
          <w:t>https://www.chathamhouse.org/sites/default/files/images/ia/INTA94_1_8_238_Stokes.pdf</w:t>
        </w:r>
      </w:hyperlink>
      <w:r w:rsidRPr="00DD78E9">
        <w:rPr>
          <w:rFonts w:asciiTheme="minorHAnsi" w:hAnsiTheme="minorHAnsi" w:cstheme="minorHAnsi"/>
        </w:rPr>
        <w:t>, published by Oxford University Press on behalf of The Royal Institute of International Affairs</w:t>
      </w:r>
    </w:p>
    <w:p w:rsidR="009A2DE5" w:rsidRPr="00DD78E9" w:rsidRDefault="009A2DE5" w:rsidP="009A2DE5">
      <w:pPr>
        <w:rPr>
          <w:rFonts w:asciiTheme="minorHAnsi" w:hAnsiTheme="minorHAnsi" w:cstheme="minorHAnsi"/>
          <w:sz w:val="16"/>
        </w:rPr>
      </w:pPr>
      <w:r w:rsidRPr="00A977D2">
        <w:rPr>
          <w:rStyle w:val="StyleUnderline"/>
          <w:rFonts w:asciiTheme="minorHAnsi" w:hAnsiTheme="minorHAnsi" w:cstheme="minorHAnsi"/>
          <w:highlight w:val="cyan"/>
        </w:rPr>
        <w:t>The postwar liberal international order</w:t>
      </w:r>
      <w:r w:rsidRPr="00DD78E9">
        <w:rPr>
          <w:rStyle w:val="StyleUnderline"/>
          <w:rFonts w:asciiTheme="minorHAnsi" w:hAnsiTheme="minorHAnsi" w:cstheme="minorHAnsi"/>
        </w:rPr>
        <w:t xml:space="preserve"> (LIO) </w:t>
      </w:r>
      <w:r w:rsidRPr="00A977D2">
        <w:rPr>
          <w:rStyle w:val="StyleUnderline"/>
          <w:rFonts w:asciiTheme="minorHAnsi" w:hAnsiTheme="minorHAnsi" w:cstheme="minorHAnsi"/>
          <w:highlight w:val="cyan"/>
        </w:rPr>
        <w:t>has been a largely US creation</w:t>
      </w:r>
      <w:r w:rsidRPr="00DD78E9">
        <w:rPr>
          <w:rFonts w:asciiTheme="minorHAnsi" w:hAnsiTheme="minorHAnsi" w:cstheme="minorHAnsi"/>
          <w:sz w:val="16"/>
        </w:rPr>
        <w:t xml:space="preserve">. Washington’s consensus, geopolitically bound to the western ‘core’ during the Cold War, went global with the dissolution of the Soviet Union and the advent of systemic </w:t>
      </w:r>
      <w:proofErr w:type="spellStart"/>
      <w:r w:rsidRPr="00DD78E9">
        <w:rPr>
          <w:rFonts w:asciiTheme="minorHAnsi" w:hAnsiTheme="minorHAnsi" w:cstheme="minorHAnsi"/>
          <w:sz w:val="16"/>
        </w:rPr>
        <w:t>unipolarity</w:t>
      </w:r>
      <w:proofErr w:type="spellEnd"/>
      <w:r w:rsidRPr="00DD78E9">
        <w:rPr>
          <w:rFonts w:asciiTheme="minorHAnsi" w:hAnsiTheme="minorHAnsi" w:cstheme="minorHAnsi"/>
          <w:sz w:val="16"/>
        </w:rPr>
        <w:t xml:space="preserve">. Many criticisms can be levelled at US leadership of the LIO, not least in respect of its claim to moral superiority, albeit based on laudable norms such as human rights and democracy. For often cynical reasons the US backed authoritarian regimes throughout the Cold War, pursued disastrous forms of regime change after its end, and has been deeply hostile to alternative (and often non-western) civilizational orders that reject its dogmas. </w:t>
      </w:r>
      <w:r w:rsidRPr="00A977D2">
        <w:rPr>
          <w:rStyle w:val="StyleUnderline"/>
          <w:rFonts w:asciiTheme="minorHAnsi" w:hAnsiTheme="minorHAnsi" w:cstheme="minorHAnsi"/>
          <w:highlight w:val="cyan"/>
        </w:rPr>
        <w:t>Its successes</w:t>
      </w:r>
      <w:r w:rsidRPr="00DD78E9">
        <w:rPr>
          <w:rStyle w:val="StyleUnderline"/>
          <w:rFonts w:asciiTheme="minorHAnsi" w:hAnsiTheme="minorHAnsi" w:cstheme="minorHAnsi"/>
        </w:rPr>
        <w:t xml:space="preserve">, however, </w:t>
      </w:r>
      <w:r w:rsidRPr="00A977D2">
        <w:rPr>
          <w:rStyle w:val="StyleUnderline"/>
          <w:rFonts w:asciiTheme="minorHAnsi" w:hAnsiTheme="minorHAnsi" w:cstheme="minorHAnsi"/>
          <w:highlight w:val="cyan"/>
        </w:rPr>
        <w:t>are manifold</w:t>
      </w:r>
      <w:r w:rsidRPr="00DD78E9">
        <w:rPr>
          <w:rStyle w:val="StyleUnderline"/>
          <w:rFonts w:asciiTheme="minorHAnsi" w:hAnsiTheme="minorHAnsi" w:cstheme="minorHAnsi"/>
        </w:rPr>
        <w:t xml:space="preserve">. Its ‘empire by invitation’ </w:t>
      </w:r>
      <w:r w:rsidRPr="00A977D2">
        <w:rPr>
          <w:rStyle w:val="StyleUnderline"/>
          <w:rFonts w:asciiTheme="minorHAnsi" w:hAnsiTheme="minorHAnsi" w:cstheme="minorHAnsi"/>
          <w:highlight w:val="cyan"/>
        </w:rPr>
        <w:t>has helped secure a durable European peace, soften east Asian security dilemmas, and underwrite the strategic preconditions for complex and pacifying forms of global interdependence</w:t>
      </w:r>
      <w:r w:rsidRPr="00DD78E9">
        <w:rPr>
          <w:rFonts w:asciiTheme="minorHAnsi" w:hAnsiTheme="minorHAnsi" w:cstheme="minorHAnsi"/>
          <w:sz w:val="16"/>
        </w:rPr>
        <w:t xml:space="preserve">. Despite tactical differences between global political elites, a postwar commitment to maintain the LIO, even in the context of deep structural shifts in international relations, has remained resolute—until today. The British vote to leave the EU (arguably as much a creation of the United States as of its European members), has weakened one of the most important institutions of the broader US-led LIO. </w:t>
      </w:r>
      <w:r w:rsidRPr="00A977D2">
        <w:rPr>
          <w:rStyle w:val="StyleUnderline"/>
          <w:rFonts w:asciiTheme="minorHAnsi" w:hAnsiTheme="minorHAnsi" w:cstheme="minorHAnsi"/>
          <w:highlight w:val="cyan"/>
        </w:rPr>
        <w:t>More destabilizing to the foundations</w:t>
      </w:r>
      <w:r w:rsidRPr="00DD78E9">
        <w:rPr>
          <w:rStyle w:val="StyleUnderline"/>
          <w:rFonts w:asciiTheme="minorHAnsi" w:hAnsiTheme="minorHAnsi" w:cstheme="minorHAnsi"/>
        </w:rPr>
        <w:t xml:space="preserve"> of the LIO h</w:t>
      </w:r>
      <w:r w:rsidRPr="00A977D2">
        <w:rPr>
          <w:rStyle w:val="StyleUnderline"/>
          <w:rFonts w:asciiTheme="minorHAnsi" w:hAnsiTheme="minorHAnsi" w:cstheme="minorHAnsi"/>
          <w:highlight w:val="cyan"/>
        </w:rPr>
        <w:t>as been the election of President Trump. His administration has actively encouraged the breakup of the EU, questioned enduring US global security alliances such as NATO, and seen the advocacy of an economic nationalism that threatens to reverse globalization</w:t>
      </w:r>
      <w:r w:rsidRPr="00DD78E9">
        <w:rPr>
          <w:rFonts w:asciiTheme="minorHAnsi" w:hAnsiTheme="minorHAnsi" w:cstheme="minorHAnsi"/>
          <w:sz w:val="16"/>
        </w:rPr>
        <w:t xml:space="preserve">.1 If the dominant cultural paradigm of the early post-Cold War period was the end of history as a triumphant liberal internationalism flattened global geopolitical space, </w:t>
      </w:r>
      <w:r w:rsidRPr="00A977D2">
        <w:rPr>
          <w:rStyle w:val="Emphasis"/>
          <w:rFonts w:asciiTheme="minorHAnsi" w:hAnsiTheme="minorHAnsi" w:cstheme="minorHAnsi"/>
          <w:highlight w:val="cyan"/>
        </w:rPr>
        <w:t>Trump’s victory represents the end of this interregnum</w:t>
      </w:r>
      <w:r w:rsidRPr="00DD78E9">
        <w:rPr>
          <w:rFonts w:asciiTheme="minorHAnsi" w:hAnsiTheme="minorHAnsi" w:cstheme="minorHAnsi"/>
          <w:sz w:val="16"/>
        </w:rPr>
        <w:t xml:space="preserve">: a </w:t>
      </w:r>
      <w:proofErr w:type="spellStart"/>
      <w:r w:rsidRPr="00DD78E9">
        <w:rPr>
          <w:rFonts w:asciiTheme="minorHAnsi" w:hAnsiTheme="minorHAnsi" w:cstheme="minorHAnsi"/>
          <w:sz w:val="16"/>
        </w:rPr>
        <w:t>rearticulation</w:t>
      </w:r>
      <w:proofErr w:type="spellEnd"/>
      <w:r w:rsidRPr="00DD78E9">
        <w:rPr>
          <w:rFonts w:asciiTheme="minorHAnsi" w:hAnsiTheme="minorHAnsi" w:cstheme="minorHAnsi"/>
          <w:sz w:val="16"/>
        </w:rPr>
        <w:t xml:space="preserve"> of the primacy of the nation-state, a fracture in the postwar liberal internationalist consensus and a hardening of geopolitical revisionism. Even if we dismiss President Trump’s statements as mere rhetoric, his capacity to motivate millions to vote for him, as well as broader centrifugal movements including </w:t>
      </w:r>
      <w:proofErr w:type="spellStart"/>
      <w:r w:rsidRPr="00DD78E9">
        <w:rPr>
          <w:rFonts w:asciiTheme="minorHAnsi" w:hAnsiTheme="minorHAnsi" w:cstheme="minorHAnsi"/>
          <w:sz w:val="16"/>
        </w:rPr>
        <w:t>Brexit</w:t>
      </w:r>
      <w:proofErr w:type="spellEnd"/>
      <w:r w:rsidRPr="00DD78E9">
        <w:rPr>
          <w:rFonts w:asciiTheme="minorHAnsi" w:hAnsiTheme="minorHAnsi" w:cstheme="minorHAnsi"/>
          <w:sz w:val="16"/>
        </w:rPr>
        <w:t xml:space="preserve">, signal a weakening of the postwar liberal consensus. In rejecting the Trans Pacific Partnership (TPP), seeking to reverse the longstanding North American Free Trade Agreement (NAFTA), and placing security partners on notice, </w:t>
      </w:r>
      <w:r w:rsidRPr="00A977D2">
        <w:rPr>
          <w:rStyle w:val="Emphasis"/>
          <w:rFonts w:asciiTheme="minorHAnsi" w:hAnsiTheme="minorHAnsi" w:cstheme="minorHAnsi"/>
          <w:highlight w:val="cyan"/>
        </w:rPr>
        <w:t>the United States is now clearly asking why it should remain the world’s hegemonic stabilizer if the costs of maintaining that order far outweigh the benefits to itself</w:t>
      </w:r>
      <w:r w:rsidRPr="00A977D2">
        <w:rPr>
          <w:rStyle w:val="StyleUnderline"/>
          <w:rFonts w:asciiTheme="minorHAnsi" w:hAnsiTheme="minorHAnsi" w:cstheme="minorHAnsi"/>
          <w:highlight w:val="cyan"/>
        </w:rPr>
        <w:t>.</w:t>
      </w:r>
      <w:r w:rsidRPr="00DD78E9">
        <w:rPr>
          <w:rFonts w:asciiTheme="minorHAnsi" w:hAnsiTheme="minorHAnsi" w:cstheme="minorHAnsi"/>
          <w:sz w:val="16"/>
        </w:rPr>
        <w:t xml:space="preserve">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First, I sketch a nascent foreign policy world-view that we see developing under Trump: an ‘America First’ bilateralism founded on cost–benefit calculations. I then contrast this bilateralism with the longstanding US postwar globalism that, I argue, saw the hard-wiring of the American national interest into a </w:t>
      </w:r>
      <w:proofErr w:type="spellStart"/>
      <w:r w:rsidRPr="00DD78E9">
        <w:rPr>
          <w:rFonts w:asciiTheme="minorHAnsi" w:hAnsiTheme="minorHAnsi" w:cstheme="minorHAnsi"/>
          <w:sz w:val="16"/>
        </w:rPr>
        <w:t>systemsmaintaining</w:t>
      </w:r>
      <w:proofErr w:type="spellEnd"/>
      <w:r w:rsidRPr="00DD78E9">
        <w:rPr>
          <w:rFonts w:asciiTheme="minorHAnsi" w:hAnsiTheme="minorHAnsi" w:cstheme="minorHAnsi"/>
          <w:sz w:val="16"/>
        </w:rPr>
        <w:t xml:space="preserve"> role. </w:t>
      </w:r>
      <w:r w:rsidRPr="00DD78E9">
        <w:rPr>
          <w:rStyle w:val="StyleUnderline"/>
          <w:rFonts w:asciiTheme="minorHAnsi" w:hAnsiTheme="minorHAnsi" w:cstheme="minorHAnsi"/>
        </w:rPr>
        <w:t xml:space="preserve">Given the order maintenance costs of performing this role, why would the United States choose </w:t>
      </w:r>
    </w:p>
    <w:p w:rsidR="009A2DE5" w:rsidRPr="009A2DE5" w:rsidRDefault="009A2DE5" w:rsidP="009A2DE5"/>
    <w:p w:rsidR="00AF07DF" w:rsidRPr="00317D56" w:rsidRDefault="00AF07DF" w:rsidP="00AF07DF">
      <w:pPr>
        <w:pStyle w:val="Heading3"/>
      </w:pPr>
      <w:r>
        <w:t xml:space="preserve">ME </w:t>
      </w:r>
      <w:proofErr w:type="spellStart"/>
      <w:r>
        <w:t>Heg</w:t>
      </w:r>
      <w:proofErr w:type="spellEnd"/>
      <w:r>
        <w:t xml:space="preserve"> Impact D</w:t>
      </w:r>
    </w:p>
    <w:p w:rsidR="00AF07DF" w:rsidRDefault="00AF07DF" w:rsidP="00AF07DF">
      <w:pPr>
        <w:pStyle w:val="Heading4"/>
      </w:pPr>
      <w:r>
        <w:t xml:space="preserve">US hegemony in the Middle East is already declining </w:t>
      </w:r>
    </w:p>
    <w:p w:rsidR="00AF07DF" w:rsidRDefault="00AF07DF" w:rsidP="00AF07DF">
      <w:r>
        <w:t xml:space="preserve">Lindsay </w:t>
      </w:r>
      <w:r w:rsidRPr="00272C02">
        <w:rPr>
          <w:rStyle w:val="Style13ptBold"/>
        </w:rPr>
        <w:t>Hughes</w:t>
      </w:r>
      <w:r>
        <w:t xml:space="preserve"> 7 FEBRUARY 20</w:t>
      </w:r>
      <w:r w:rsidRPr="00272C02">
        <w:rPr>
          <w:rStyle w:val="Style13ptBold"/>
        </w:rPr>
        <w:t>19</w:t>
      </w:r>
      <w:r>
        <w:t xml:space="preserve">, Hughes is a Senior Research Analyst at the Indian Ocean Research </w:t>
      </w:r>
      <w:proofErr w:type="spellStart"/>
      <w:r>
        <w:t>Programme</w:t>
      </w:r>
      <w:proofErr w:type="spellEnd"/>
      <w:r w:rsidRPr="0020737B">
        <w:t xml:space="preserve">, </w:t>
      </w:r>
      <w:r>
        <w:t>“</w:t>
      </w:r>
      <w:r w:rsidRPr="0020737B">
        <w:t>Evolving US Strategic Interests in the Middle East: Saudi Arabia and Iran</w:t>
      </w:r>
      <w:r>
        <w:t>”</w:t>
      </w:r>
      <w:r w:rsidRPr="0020737B">
        <w:t>, Future Directions International, 6-14-2019, http://www.futuredirections.org.au/publication/evolving-us-strategic-interests-in-the-middle-east-saudi-arabia-and-iran/, MJD</w:t>
      </w:r>
    </w:p>
    <w:p w:rsidR="00AF07DF" w:rsidRPr="000674F4" w:rsidRDefault="00AF07DF" w:rsidP="00AF07DF">
      <w:pPr>
        <w:rPr>
          <w:sz w:val="16"/>
        </w:rPr>
      </w:pPr>
      <w:r w:rsidRPr="00B053EE">
        <w:rPr>
          <w:rStyle w:val="StyleUnderline"/>
        </w:rPr>
        <w:t>Th</w:t>
      </w:r>
      <w:r w:rsidRPr="00A977D2">
        <w:rPr>
          <w:rStyle w:val="StyleUnderline"/>
          <w:highlight w:val="cyan"/>
        </w:rPr>
        <w:t>e United States has had a close relationship with the Middle East</w:t>
      </w:r>
      <w:r w:rsidRPr="00B053EE">
        <w:rPr>
          <w:rStyle w:val="StyleUnderline"/>
        </w:rPr>
        <w:t xml:space="preserve"> region since the Second World War. </w:t>
      </w:r>
      <w:r w:rsidRPr="000674F4">
        <w:rPr>
          <w:sz w:val="16"/>
        </w:rPr>
        <w:t xml:space="preserve">Since it was perceived as the main agent of the Allied victory in that war, many Arab countries that had previously had strong affiliations with Great Britain instead associated their primary interests, including their security interests, with the US while continuing to have a strong association with Great Britain. </w:t>
      </w:r>
      <w:r w:rsidRPr="00B053EE">
        <w:rPr>
          <w:rStyle w:val="StyleUnderline"/>
        </w:rPr>
        <w:t>The relationship worked well for a while and was mutually beneficial. Washington sought to maintain a stable environment in the region and developed strong relationships with individual countries, such as Saudi Arabia and Persia, as well as the smaller states</w:t>
      </w:r>
      <w:r w:rsidRPr="000674F4">
        <w:rPr>
          <w:sz w:val="16"/>
        </w:rPr>
        <w:t xml:space="preserve">. Poor administration, authoritarianism and poor policy decisions on the part of several regional leaders, notably the Shah of Iran, Mohammed Reza Pahlavi, coupled with a perceived willingness on the part of the US to ignore that state of affairs and the suffering of the people, saw a change in the attitude of many people in the region towards the US. The Islamic Revolution in Iran in 1979 was a watershed in Washington’s relationship with the region as well as for the region itself. The US was forced out of Iran, apart from a number of Americans who were taken hostage at the US Embassy in Tehran, and declared to be a “Great Satan” by Iran’s Supreme Leader, the Ayatollah Khomeini. The Islamic Revolution also created a schism between Iran and other Shi’ite-majority countries in the region and the Sunni-majority ones, led by Saudi Arabia. Since that time, neither situation has been resolved. Analysis Since the 1950s, when the US developed an abiding interest in the Middle East, the region has remained stable for sustained periods, with brief interludes of conflict or political change. That interest derived from the recognition in Washington that influence over the Middle East’s energy resources would assist it in also influencing post-war reconstruction efforts in Europe and the region and in its ideological competition with Communism. </w:t>
      </w:r>
      <w:r w:rsidRPr="00145CFE">
        <w:rPr>
          <w:rStyle w:val="StyleUnderline"/>
        </w:rPr>
        <w:t xml:space="preserve">Washington’s Middle East policies aimed to balance competing priorities while </w:t>
      </w:r>
      <w:proofErr w:type="spellStart"/>
      <w:r w:rsidRPr="00145CFE">
        <w:rPr>
          <w:rStyle w:val="StyleUnderline"/>
        </w:rPr>
        <w:t>emphasising</w:t>
      </w:r>
      <w:proofErr w:type="spellEnd"/>
      <w:r w:rsidRPr="00145CFE">
        <w:rPr>
          <w:rStyle w:val="StyleUnderline"/>
        </w:rPr>
        <w:t xml:space="preserve"> a secure and stable environment</w:t>
      </w:r>
      <w:r w:rsidRPr="000674F4">
        <w:rPr>
          <w:sz w:val="16"/>
        </w:rPr>
        <w:t xml:space="preserve">. Some observers and policymakers have argued that US interests in protecting the political rights and improving the socio-economic conditions of the inhabitants of the region are worthy aims only to the extent that they do not interfere with other goals. This argument assumed that citizens in many Arab states would not be swayed by US advocacy and assistance and/or that those citizens had minimal opportunities to express dissent in ways that could challenge their governments’ co-operation with the United States. Other analysts and US officials argued that </w:t>
      </w:r>
      <w:r w:rsidRPr="00145CFE">
        <w:rPr>
          <w:rStyle w:val="StyleUnderline"/>
        </w:rPr>
        <w:t>US investments in the advancement of political rights and the development of societies in the Middle East could serve as potential instruments of strategic policy; in effect, a down payment on regional stability and a safety valve against popular demands for swift or disruptive change.</w:t>
      </w:r>
      <w:r w:rsidRPr="000674F4">
        <w:rPr>
          <w:sz w:val="16"/>
        </w:rPr>
        <w:t xml:space="preserve"> This argument assumed that US engagement, advocacy, and assistance could build a broad basis for bilateral co-operation and/or that failure to respond to popular dissent or to disassociate the United States from abuses by partner governments could produce a harmful backlash. The latter approach rarely prevailed. The United States had little interest in Middle Eastern oil or the region’s geopolitics when, in 1914, British soldiers landed at Basra, in southern Iraq, to protect oil supplies from Persia; Washington’s attention was then turned to Latin America and East Asia. When Britain offered to share the spoils of the Ottoman Empire after the First World War, President Woodrow Wilson declined. During the Second World War, British, Soviet and US forces were stationed in Iran to help transfer military supplies to the Soviet Union and protect Iranian oil. Josef Stalin withdrew his troops after the war only after President Truman protested their presence there. Truman also strengthened ties with Reza Shah Pahlavi, the Shah of Iran, and made Turkey a member of the North Atlantic Treaty </w:t>
      </w:r>
      <w:proofErr w:type="spellStart"/>
      <w:r w:rsidRPr="000674F4">
        <w:rPr>
          <w:sz w:val="16"/>
        </w:rPr>
        <w:t>Organisation</w:t>
      </w:r>
      <w:proofErr w:type="spellEnd"/>
      <w:r w:rsidRPr="000674F4">
        <w:rPr>
          <w:sz w:val="16"/>
        </w:rPr>
        <w:t xml:space="preserve">, thus turning the region into a potential front in the Cold War against the Soviet Union. In 1953, Eisenhower ordered the CIA to depose Mohammad </w:t>
      </w:r>
      <w:proofErr w:type="spellStart"/>
      <w:r w:rsidRPr="000674F4">
        <w:rPr>
          <w:sz w:val="16"/>
        </w:rPr>
        <w:t>Mossadegh</w:t>
      </w:r>
      <w:proofErr w:type="spellEnd"/>
      <w:r w:rsidRPr="000674F4">
        <w:rPr>
          <w:sz w:val="16"/>
        </w:rPr>
        <w:t xml:space="preserve">, the elected leader of Iran, who opposed British and American influence in his country. The coup tarnished the reputation of the US among Iranians, who lost trust in its claim to be a protector of democracy. That trust was further diminished by the growing perception among Iranians that the US-backed Shah was little more than Washington’s puppet. That perception, coupled with his administration’s rampant corruption, eventually gave rise to theocratic rule in Iran. By then, however, the US was well-integrated into the politics of the Middle East. Washington also backed the House of Saud in Saudi Arabia, and the regimes in Kuwait and Bahrain, where it stationed its naval Fifth Fleet in 1995. Prior to that, Washington had developed extensive economic and political links with those countries; </w:t>
      </w:r>
      <w:proofErr w:type="spellStart"/>
      <w:r w:rsidRPr="000674F4">
        <w:rPr>
          <w:sz w:val="16"/>
        </w:rPr>
        <w:t>centred</w:t>
      </w:r>
      <w:proofErr w:type="spellEnd"/>
      <w:r w:rsidRPr="000674F4">
        <w:rPr>
          <w:sz w:val="16"/>
        </w:rPr>
        <w:t xml:space="preserve">, for the most part, on its energy imports. By 2005, the US imported around 60 per cent of the oil it consumed, most of that from the Middle East, which contains around 55 per cent of the world’s known oil reserves. It also walked a fine line in maintaining simultaneously its relations with both Israel and the Arab states. </w:t>
      </w:r>
      <w:r w:rsidRPr="002B5304">
        <w:rPr>
          <w:rStyle w:val="Emphasis"/>
        </w:rPr>
        <w:t xml:space="preserve">The US </w:t>
      </w:r>
      <w:r w:rsidRPr="00C06A43">
        <w:rPr>
          <w:rStyle w:val="Emphasis"/>
        </w:rPr>
        <w:t>made the security of Israel its top regional priority, bringing that about through military aid, technology transfers</w:t>
      </w:r>
      <w:r w:rsidRPr="002B5304">
        <w:rPr>
          <w:rStyle w:val="Emphasis"/>
        </w:rPr>
        <w:t>, diplomatic efforts aimed at either coercing Arab states into accepting the fact of Israel’s existence despite their public claims not to do so, and by making Israel the military hegemon in the region</w:t>
      </w:r>
      <w:r w:rsidRPr="000674F4">
        <w:rPr>
          <w:sz w:val="16"/>
        </w:rPr>
        <w:t xml:space="preserve">. In so doing, however, it has </w:t>
      </w:r>
      <w:proofErr w:type="spellStart"/>
      <w:r w:rsidRPr="000674F4">
        <w:rPr>
          <w:sz w:val="16"/>
        </w:rPr>
        <w:t>polarised</w:t>
      </w:r>
      <w:proofErr w:type="spellEnd"/>
      <w:r w:rsidRPr="000674F4">
        <w:rPr>
          <w:sz w:val="16"/>
        </w:rPr>
        <w:t xml:space="preserve"> Arab common opinion and, to a degree, furthered ideological </w:t>
      </w:r>
      <w:proofErr w:type="spellStart"/>
      <w:r w:rsidRPr="000674F4">
        <w:rPr>
          <w:sz w:val="16"/>
        </w:rPr>
        <w:t>radicalisation</w:t>
      </w:r>
      <w:proofErr w:type="spellEnd"/>
      <w:r w:rsidRPr="000674F4">
        <w:rPr>
          <w:sz w:val="16"/>
        </w:rPr>
        <w:t xml:space="preserve"> in the region. That antipathy is further </w:t>
      </w:r>
      <w:proofErr w:type="spellStart"/>
      <w:r w:rsidRPr="000674F4">
        <w:rPr>
          <w:sz w:val="16"/>
        </w:rPr>
        <w:t>fuelled</w:t>
      </w:r>
      <w:proofErr w:type="spellEnd"/>
      <w:r w:rsidRPr="000674F4">
        <w:rPr>
          <w:sz w:val="16"/>
        </w:rPr>
        <w:t xml:space="preserve"> by Israel’s ongoing threat to wage war against Iran, no matter that Shi’ite-majority Iran is disliked almost as intensely by the Arab street as the US. The regional security ambitions of the US are conflated with those of Israel; it is perceived, as a consequence, to encourage Israel to threaten war against Iran, a war that no Arab state wants. Washington, therefore, finds itself being uniformly disliked by Sunni and Shi’a alike. In a May 2011 address on US policy in the Middle East, then President Obama noted that: </w:t>
      </w:r>
      <w:r w:rsidRPr="00A977D2">
        <w:rPr>
          <w:rStyle w:val="Emphasis"/>
          <w:highlight w:val="cyan"/>
        </w:rPr>
        <w:t>For decades, the United States has pursued a set of core interests in the region:</w:t>
      </w:r>
      <w:r w:rsidRPr="00027B13">
        <w:rPr>
          <w:rStyle w:val="Emphasis"/>
        </w:rPr>
        <w:t xml:space="preserve"> countering terrorism and stopping the spread of nuclear weapons; securing the free flow of commerce, and safe-guarding the security of the region</w:t>
      </w:r>
      <w:r w:rsidRPr="000674F4">
        <w:rPr>
          <w:sz w:val="16"/>
        </w:rPr>
        <w:t xml:space="preserve">; standing up for Israel’s security and pursuing Arab-Israeli peace. We will continue to do these things, with the firm belief that America’s interests are not hostile to peoples’ hopes; they are essential to them. We believe that no one benefits from a nuclear arms race in the region, or al Qaeda’s brutal attacks. People everywhere would see their economies crippled by a cut off in energy supplies. As we did in the Gulf War, we will not tolerate aggression across borders, and we will keep our commitments to friends and partners. That outlook sat well with the overall aims of US regional policy, which were to ensure the continued flow of the energy products upon which the US depended (both directly and indirectly), to promote economic growth and democracy, to ensure that transit and access to US military bases in the region were maintained, and to discourage any conflict that might threaten its allies in the region. Events and circumstances often combined, however, to thwart those policy goals. A prime example is the Arab Spring, a series of anti-government protests and armed uprisings that began in 2011 with the suicide of a pushcart vendor in Tunis in protest against government repression and which then spread across North Africa and the Middle East. The Tunisian leader, Zine El </w:t>
      </w:r>
      <w:proofErr w:type="spellStart"/>
      <w:r w:rsidRPr="000674F4">
        <w:rPr>
          <w:sz w:val="16"/>
        </w:rPr>
        <w:t>Abidine</w:t>
      </w:r>
      <w:proofErr w:type="spellEnd"/>
      <w:r w:rsidRPr="000674F4">
        <w:rPr>
          <w:sz w:val="16"/>
        </w:rPr>
        <w:t xml:space="preserve"> Ben Ali, was ousted from office, leading the protestors in other countries to believe that they could accomplish similar results. But, as with many such </w:t>
      </w:r>
      <w:proofErr w:type="spellStart"/>
      <w:r w:rsidRPr="000674F4">
        <w:rPr>
          <w:sz w:val="16"/>
        </w:rPr>
        <w:t>endeavours</w:t>
      </w:r>
      <w:proofErr w:type="spellEnd"/>
      <w:r w:rsidRPr="000674F4">
        <w:rPr>
          <w:sz w:val="16"/>
        </w:rPr>
        <w:t xml:space="preserve"> in the region, events transpired in not quite positive ways. Tunisia, Egypt and Yemen entered a period of turmoil, Libya and Syria devolved into civil wars, and the monarchies of the Gulf States, notably Saudi Arabia, had to expend vast sums of money as largesse to resist regional events and ensure their stability. Iran was not immune to civilian unrest, either. The theocracy there appeared to have lost all interest in ensuring the welfare of its people and to be more concerned with denouncing the US, threatening to drive the Israelis into the sea and to annihilate Israel itself, while using its Lebanese proxy, Hezbollah, to foment unrest and instigate guerrilla attacks against the theocracy’s perceived enemies. Given his desire to ensure a positive historical legacy, President Obama did little to address the underlying causes of the Arab Spring or the ill-advised policies of the theocrats in Iran. On the contrary, as the events of </w:t>
      </w:r>
      <w:hyperlink r:id="rId279" w:history="1">
        <w:r w:rsidRPr="000674F4">
          <w:rPr>
            <w:rStyle w:val="Hyperlink"/>
            <w:sz w:val="16"/>
          </w:rPr>
          <w:t>Project Cassandra</w:t>
        </w:r>
      </w:hyperlink>
      <w:r w:rsidRPr="000674F4">
        <w:rPr>
          <w:sz w:val="16"/>
        </w:rPr>
        <w:t xml:space="preserve"> demonstrate, President Obama virtually assisted Hezbollah in its drug-smuggling operations in order to ensure that Iran entered into a flawed and time-bound agreement not to continue with its nuclear </w:t>
      </w:r>
      <w:proofErr w:type="spellStart"/>
      <w:r w:rsidRPr="000674F4">
        <w:rPr>
          <w:sz w:val="16"/>
        </w:rPr>
        <w:t>programme</w:t>
      </w:r>
      <w:proofErr w:type="spellEnd"/>
      <w:r w:rsidRPr="000674F4">
        <w:rPr>
          <w:sz w:val="16"/>
        </w:rPr>
        <w:t xml:space="preserve">. On 16 January 2016, the same day that four US citizens who were detained in Iran were released, President Obama </w:t>
      </w:r>
      <w:proofErr w:type="spellStart"/>
      <w:r w:rsidRPr="000674F4">
        <w:rPr>
          <w:sz w:val="16"/>
        </w:rPr>
        <w:t>authorised</w:t>
      </w:r>
      <w:proofErr w:type="spellEnd"/>
      <w:r w:rsidRPr="000674F4">
        <w:rPr>
          <w:sz w:val="16"/>
        </w:rPr>
        <w:t xml:space="preserve"> the shipment of US$400 million ($563 million) in euros, Swiss francs and other currencies in an aircraft to Tehran. A second shipment of US$1.3 billion ($1.8 billion) in cash soon followed. He was, essentially, </w:t>
      </w:r>
      <w:hyperlink r:id="rId280" w:history="1">
        <w:r w:rsidRPr="000674F4">
          <w:rPr>
            <w:rStyle w:val="Hyperlink"/>
            <w:sz w:val="16"/>
          </w:rPr>
          <w:t>paying a ransom</w:t>
        </w:r>
      </w:hyperlink>
      <w:r w:rsidRPr="000674F4">
        <w:rPr>
          <w:sz w:val="16"/>
        </w:rPr>
        <w:t xml:space="preserve"> to Iran in contravention of long-standing US norms of not dealing with terrorists. Iranian citizens saw little of that money, however, because the theocrats allegedly used it to prop up their soldiers and proxy fighters in Yemen and Syria. Matters came to a head in 2017-18, when </w:t>
      </w:r>
      <w:hyperlink r:id="rId281" w:history="1">
        <w:r w:rsidRPr="000674F4">
          <w:rPr>
            <w:rStyle w:val="Hyperlink"/>
            <w:sz w:val="16"/>
          </w:rPr>
          <w:t>civilian uprisings</w:t>
        </w:r>
      </w:hyperlink>
      <w:r w:rsidRPr="000674F4">
        <w:rPr>
          <w:sz w:val="16"/>
        </w:rPr>
        <w:t xml:space="preserve"> spread across Iran, leading to violent repressions. The Arab Spring had reached Iran, albeit later than it did other countries. Iran and Hezbollah have sought to counter the US and Israel in Syria and elsewhere in the Middle East. That has led the current occupant of the White House, President Trump, to take a hard line against it. His withdrawal from Obama’s nuclear deal with Iran – the Joint Comprehensive Plan of Action (JCPOA) – has led some observers to conclude that he has embarked upon a course of action that aims to isolate Iran and its current leaders. While the current US administration has not made any specific statements to that end, it remains clear that the US will keep all its options vis-à-vis Iran on the table. The US relationship with Saudi Arabia appears to resemble that with Iran. Although the relationship began well, US recriminations against Saudi Arabia began in the 1970s, when the oil embargo saw oil prices soar, availability diminish and trust between the two countries erode. The Saudis had </w:t>
      </w:r>
      <w:proofErr w:type="spellStart"/>
      <w:r w:rsidRPr="000674F4">
        <w:rPr>
          <w:sz w:val="16"/>
        </w:rPr>
        <w:t>weaponised</w:t>
      </w:r>
      <w:proofErr w:type="spellEnd"/>
      <w:r w:rsidRPr="000674F4">
        <w:rPr>
          <w:sz w:val="16"/>
        </w:rPr>
        <w:t xml:space="preserve"> oil in order to force the US to terminate its support for Israel. While it achieved some secondary goals, that stratagem did not work. The lesson was obviously not lost on President Trump, whose “America First” policy has caused the Arab élite to doubt Washington’s intentions and interest in maintaining regional security. </w:t>
      </w:r>
      <w:r w:rsidRPr="00C06A43">
        <w:rPr>
          <w:rStyle w:val="StyleUnderline"/>
        </w:rPr>
        <w:t>While President Obama posed a particular set of security risks to Riyadh with his JCPOA, President Trump poses a different, but equally dangerous, one with his energy policy. With its new-found capability to extract oil from shale deposits</w:t>
      </w:r>
      <w:r w:rsidRPr="00A977D2">
        <w:rPr>
          <w:rStyle w:val="StyleUnderline"/>
          <w:highlight w:val="cyan"/>
        </w:rPr>
        <w:t>, the US will likely become a net exporter of oil sooner rather than later</w:t>
      </w:r>
      <w:r w:rsidRPr="000674F4">
        <w:rPr>
          <w:sz w:val="16"/>
        </w:rPr>
        <w:t xml:space="preserve">. Its energy imports could fall to as low as ten per cent of its total consumption, thus causing its dependence on Middle Eastern imports to decline. </w:t>
      </w:r>
      <w:r w:rsidRPr="00A977D2">
        <w:rPr>
          <w:rStyle w:val="StyleUnderline"/>
          <w:highlight w:val="cyan"/>
        </w:rPr>
        <w:t>That decline</w:t>
      </w:r>
      <w:r w:rsidRPr="0098038C">
        <w:rPr>
          <w:rStyle w:val="StyleUnderline"/>
        </w:rPr>
        <w:t>, coupled with the current administration’s apparent lack of interest in the region</w:t>
      </w:r>
      <w:r w:rsidRPr="00A977D2">
        <w:rPr>
          <w:rStyle w:val="StyleUnderline"/>
          <w:highlight w:val="cyan"/>
        </w:rPr>
        <w:t>, leads the ruling élites</w:t>
      </w:r>
      <w:r w:rsidRPr="0098038C">
        <w:rPr>
          <w:rStyle w:val="StyleUnderline"/>
        </w:rPr>
        <w:t xml:space="preserve"> there </w:t>
      </w:r>
      <w:r w:rsidRPr="00A977D2">
        <w:rPr>
          <w:rStyle w:val="StyleUnderline"/>
          <w:highlight w:val="cyan"/>
        </w:rPr>
        <w:t>to fear that Washington’s involvement in their area could wane</w:t>
      </w:r>
      <w:r w:rsidRPr="0098038C">
        <w:rPr>
          <w:rStyle w:val="StyleUnderline"/>
        </w:rPr>
        <w:t xml:space="preserve">, leaving them at risk. </w:t>
      </w:r>
      <w:r w:rsidRPr="000674F4">
        <w:rPr>
          <w:sz w:val="16"/>
        </w:rPr>
        <w:t xml:space="preserve">In such a case, they fear, Washington’s continued involvement in the Middle East could rest almost entirely on its aspirations for global economic hegemony, rather than the need to ensure the region’s security due to its dependence on the region’s energy resources. That will, almost inevitably, raise questions in Washington about whether the costs of remaining in the region are proportionate to the benefits derived from maintaining a presence there. For regional states, </w:t>
      </w:r>
      <w:r w:rsidRPr="000674F4">
        <w:rPr>
          <w:rStyle w:val="StyleUnderline"/>
        </w:rPr>
        <w:t xml:space="preserve">that line of thought leads to </w:t>
      </w:r>
      <w:r w:rsidRPr="00A977D2">
        <w:rPr>
          <w:rStyle w:val="StyleUnderline"/>
          <w:highlight w:val="cyan"/>
        </w:rPr>
        <w:t>an elevated degree of uncertainty about Washington’s desire to remain in the Middle East</w:t>
      </w:r>
      <w:r w:rsidRPr="000674F4">
        <w:rPr>
          <w:sz w:val="16"/>
        </w:rPr>
        <w:t xml:space="preserve">. These states are, for the most part, underdeveloped in terms of infrastructure and militarily, even though several are extremely wealthy. Having had their security underwritten by the US since the Second World War, they now find themselves in unfamiliar waters. </w:t>
      </w:r>
      <w:r w:rsidRPr="000674F4">
        <w:rPr>
          <w:rStyle w:val="StyleUnderline"/>
        </w:rPr>
        <w:t xml:space="preserve">Given those circumstances, it is not surprising that </w:t>
      </w:r>
      <w:r w:rsidRPr="00A977D2">
        <w:rPr>
          <w:rStyle w:val="StyleUnderline"/>
          <w:highlight w:val="cyan"/>
        </w:rPr>
        <w:t>Saudi Arabia has turned increasingly to China for military systems</w:t>
      </w:r>
      <w:r w:rsidRPr="000674F4">
        <w:rPr>
          <w:rStyle w:val="StyleUnderline"/>
        </w:rPr>
        <w:t>, such as armed drones, that Washington, fearing that it would upset the region’s security balance were it to do so, refuses to sell to it. I</w:t>
      </w:r>
      <w:r w:rsidRPr="000674F4">
        <w:rPr>
          <w:sz w:val="16"/>
        </w:rPr>
        <w:t xml:space="preserve">t is likely that Riyadh has also acquired the technology to construct a ballistic missile facility from China. Finally, given the emphasis of the current US administration on transactional equivalence – in this case, pressuring regional states into sharing the costs of maintaining a US security presence there – those regional states likely believe that a significant proportion of their energy income could be spent on ensuring that the US remains in the region. </w:t>
      </w:r>
      <w:r w:rsidRPr="000674F4">
        <w:rPr>
          <w:rStyle w:val="StyleUnderline"/>
        </w:rPr>
        <w:t xml:space="preserve">Those states, including Saudi Arabia, would essentially be paying the US to retain its regional hegemony. </w:t>
      </w:r>
      <w:r w:rsidRPr="00A977D2">
        <w:rPr>
          <w:rStyle w:val="StyleUnderline"/>
          <w:highlight w:val="cyan"/>
        </w:rPr>
        <w:t>The relationship of the United States with the Middle East continues to be relatively strong but is diminishing compared to its heyday. As the current US administration continues to withdraw from the region, its position will continue to erode and it could possibly be replaced by China.</w:t>
      </w:r>
      <w:r w:rsidRPr="000674F4">
        <w:rPr>
          <w:rStyle w:val="StyleUnderline"/>
        </w:rPr>
        <w:t xml:space="preserve"> </w:t>
      </w:r>
      <w:r w:rsidRPr="000674F4">
        <w:rPr>
          <w:sz w:val="16"/>
        </w:rPr>
        <w:t>Such a change would have major consequences for future developments throughout the twenty-first century.</w:t>
      </w:r>
    </w:p>
    <w:p w:rsidR="00FB7EA0" w:rsidRDefault="00FB7EA0" w:rsidP="00FB7EA0">
      <w:pPr>
        <w:pStyle w:val="Heading2"/>
      </w:pPr>
      <w:r>
        <w:t>Impact Turns</w:t>
      </w:r>
    </w:p>
    <w:p w:rsidR="00AF07DF" w:rsidRDefault="009A2DE5" w:rsidP="009A2DE5">
      <w:pPr>
        <w:pStyle w:val="Heading3"/>
      </w:pPr>
      <w:proofErr w:type="spellStart"/>
      <w:r>
        <w:t>Heg</w:t>
      </w:r>
      <w:proofErr w:type="spellEnd"/>
      <w:r>
        <w:t xml:space="preserve"> Bad---China</w:t>
      </w:r>
    </w:p>
    <w:p w:rsidR="009A2DE5" w:rsidRDefault="009A2DE5" w:rsidP="009A2DE5">
      <w:pPr>
        <w:pStyle w:val="Heading4"/>
      </w:pPr>
      <w:proofErr w:type="spellStart"/>
      <w:r>
        <w:t>Heg</w:t>
      </w:r>
      <w:proofErr w:type="spellEnd"/>
      <w:r>
        <w:t xml:space="preserve"> under trump ensure a massive China war</w:t>
      </w:r>
    </w:p>
    <w:p w:rsidR="009A2DE5" w:rsidRPr="00690D36" w:rsidRDefault="009A2DE5" w:rsidP="009A2DE5">
      <w:r>
        <w:t xml:space="preserve">Eliot A. </w:t>
      </w:r>
      <w:r w:rsidRPr="00690D36">
        <w:rPr>
          <w:rStyle w:val="Style13ptBold"/>
        </w:rPr>
        <w:t>Cohen</w:t>
      </w:r>
      <w:r>
        <w:t>, 10-20</w:t>
      </w:r>
      <w:r w:rsidRPr="00690D36">
        <w:rPr>
          <w:rStyle w:val="Style13ptBold"/>
        </w:rPr>
        <w:t>17</w:t>
      </w:r>
      <w:r>
        <w:t>, Robert E. Osgood professor at the Johns Hopkins University School of Advanced International Studies. "How Trump Is Ending the American Era" Atlantic. Accessed 5-2-2019 [https://www.theatlantic.com/magazine/archive/2017/10/is-trump-ending-the-american-era/537888/]/mnw</w:t>
      </w:r>
    </w:p>
    <w:p w:rsidR="009A2DE5" w:rsidRPr="00A977D2" w:rsidRDefault="009A2DE5" w:rsidP="009A2DE5">
      <w:pPr>
        <w:rPr>
          <w:rStyle w:val="Emphasis"/>
          <w:highlight w:val="cyan"/>
        </w:rPr>
      </w:pPr>
      <w:r w:rsidRPr="00A977D2">
        <w:rPr>
          <w:rStyle w:val="StyleUnderline"/>
          <w:highlight w:val="cyan"/>
        </w:rPr>
        <w:t>Trump unrestrained is</w:t>
      </w:r>
      <w:r w:rsidRPr="00690D36">
        <w:rPr>
          <w:rStyle w:val="StyleUnderline"/>
        </w:rPr>
        <w:t xml:space="preserve"> of course a </w:t>
      </w:r>
      <w:r w:rsidRPr="00A977D2">
        <w:rPr>
          <w:rStyle w:val="Emphasis"/>
          <w:highlight w:val="cyan"/>
        </w:rPr>
        <w:t>frightening</w:t>
      </w:r>
      <w:r w:rsidRPr="00690D36">
        <w:rPr>
          <w:rStyle w:val="StyleUnderline"/>
        </w:rPr>
        <w:t xml:space="preserve"> prospect.</w:t>
      </w:r>
      <w:r w:rsidRPr="00690D36">
        <w:rPr>
          <w:sz w:val="16"/>
        </w:rPr>
        <w:t xml:space="preserve"> </w:t>
      </w:r>
      <w:r w:rsidRPr="00A977D2">
        <w:rPr>
          <w:rStyle w:val="StyleUnderline"/>
          <w:highlight w:val="cyan"/>
        </w:rPr>
        <w:t>His instincts are not reliable</w:t>
      </w:r>
      <w:r w:rsidRPr="00690D36">
        <w:rPr>
          <w:sz w:val="16"/>
        </w:rPr>
        <w:t xml:space="preserve">—if they were, he and his campaign would have kept their distance from Russian operatives. </w:t>
      </w:r>
      <w:r w:rsidRPr="00690D36">
        <w:rPr>
          <w:rStyle w:val="StyleUnderline"/>
        </w:rPr>
        <w:t>A man who has presided over failed casinos, a collapsed airline, and a sham university is not someone who knows when to step back from the brink.</w:t>
      </w:r>
      <w:r w:rsidRPr="00690D36">
        <w:rPr>
          <w:sz w:val="16"/>
        </w:rPr>
        <w:t xml:space="preserve"> </w:t>
      </w:r>
      <w:r w:rsidRPr="00690D36">
        <w:rPr>
          <w:rStyle w:val="StyleUnderline"/>
        </w:rPr>
        <w:t xml:space="preserve">His </w:t>
      </w:r>
      <w:r w:rsidRPr="00A977D2">
        <w:rPr>
          <w:rStyle w:val="StyleUnderline"/>
          <w:highlight w:val="cyan"/>
        </w:rPr>
        <w:t>domestic political circumstances</w:t>
      </w:r>
      <w:r w:rsidRPr="00690D36">
        <w:rPr>
          <w:sz w:val="16"/>
        </w:rPr>
        <w:t xml:space="preserve">, already bad, seem likely to deteriorate further, which </w:t>
      </w:r>
      <w:r w:rsidRPr="00A977D2">
        <w:rPr>
          <w:rStyle w:val="Emphasis"/>
          <w:highlight w:val="cyan"/>
        </w:rPr>
        <w:t>will only make him more angry</w:t>
      </w:r>
      <w:r w:rsidRPr="00690D36">
        <w:rPr>
          <w:sz w:val="16"/>
        </w:rPr>
        <w:t>, and perhaps more apt to take risks. In a fit of temper or in the grip of spectacular misjudgment—possibly influenced by what he’s just seen on TV—</w:t>
      </w:r>
      <w:r w:rsidRPr="00A977D2">
        <w:rPr>
          <w:rStyle w:val="StyleUnderline"/>
          <w:highlight w:val="cyan"/>
        </w:rPr>
        <w:t>he could stumble into</w:t>
      </w:r>
      <w:r w:rsidRPr="00690D36">
        <w:rPr>
          <w:rStyle w:val="StyleUnderline"/>
        </w:rPr>
        <w:t xml:space="preserve"> or launch </w:t>
      </w:r>
      <w:r w:rsidRPr="00A977D2">
        <w:rPr>
          <w:rStyle w:val="StyleUnderline"/>
          <w:highlight w:val="cyan"/>
        </w:rPr>
        <w:t xml:space="preserve">an </w:t>
      </w:r>
      <w:r w:rsidRPr="00A977D2">
        <w:rPr>
          <w:rStyle w:val="Emphasis"/>
          <w:highlight w:val="cyan"/>
        </w:rPr>
        <w:t>uncontrollable war.</w:t>
      </w:r>
      <w:r>
        <w:rPr>
          <w:rStyle w:val="StyleUnderline"/>
        </w:rPr>
        <w:t xml:space="preserve"> </w:t>
      </w:r>
      <w:r w:rsidRPr="00690D36">
        <w:rPr>
          <w:sz w:val="16"/>
        </w:rPr>
        <w:t xml:space="preserve">In one of the worst scenarios, </w:t>
      </w:r>
      <w:r w:rsidRPr="00A977D2">
        <w:rPr>
          <w:rStyle w:val="StyleUnderline"/>
          <w:highlight w:val="cyan"/>
        </w:rPr>
        <w:t>Trump</w:t>
      </w:r>
      <w:r w:rsidRPr="00690D36">
        <w:rPr>
          <w:rStyle w:val="StyleUnderline"/>
        </w:rPr>
        <w:t xml:space="preserve">, as a result of his alternating overtures to and belligerence toward China, </w:t>
      </w:r>
      <w:r w:rsidRPr="00A977D2">
        <w:rPr>
          <w:rStyle w:val="StyleUnderline"/>
          <w:highlight w:val="cyan"/>
        </w:rPr>
        <w:t>might bring about a conflict with Xi Jinping</w:t>
      </w:r>
      <w:r w:rsidRPr="00690D36">
        <w:rPr>
          <w:rStyle w:val="StyleUnderline"/>
        </w:rPr>
        <w:t>,</w:t>
      </w:r>
      <w:r w:rsidRPr="00690D36">
        <w:rPr>
          <w:sz w:val="16"/>
        </w:rPr>
        <w:t xml:space="preserve"> who is consolidating his own power in a way not seen since the days of Mao Zedong. </w:t>
      </w:r>
      <w:r w:rsidRPr="00690D36">
        <w:rPr>
          <w:rStyle w:val="StyleUnderline"/>
        </w:rPr>
        <w:t xml:space="preserve">Military </w:t>
      </w:r>
      <w:r w:rsidRPr="00A977D2">
        <w:rPr>
          <w:rStyle w:val="StyleUnderline"/>
          <w:highlight w:val="cyan"/>
        </w:rPr>
        <w:t>conflict between rising</w:t>
      </w:r>
      <w:r w:rsidRPr="00690D36">
        <w:rPr>
          <w:rStyle w:val="StyleUnderline"/>
        </w:rPr>
        <w:t xml:space="preserve"> and preeminent </w:t>
      </w:r>
      <w:r w:rsidRPr="00A977D2">
        <w:rPr>
          <w:rStyle w:val="StyleUnderline"/>
          <w:highlight w:val="cyan"/>
        </w:rPr>
        <w:t>global powers is hardly anomalous</w:t>
      </w:r>
      <w:r w:rsidRPr="00690D36">
        <w:rPr>
          <w:rStyle w:val="StyleUnderline"/>
        </w:rPr>
        <w:t xml:space="preserve">, after all, and </w:t>
      </w:r>
      <w:r w:rsidRPr="00A977D2">
        <w:rPr>
          <w:rStyle w:val="Emphasis"/>
          <w:highlight w:val="cyan"/>
        </w:rPr>
        <w:t>the Chinese are no longer in the mood to accept American hegemony</w:t>
      </w:r>
      <w:r w:rsidRPr="00690D36">
        <w:rPr>
          <w:rStyle w:val="StyleUnderline"/>
        </w:rPr>
        <w:t>.</w:t>
      </w:r>
      <w:r w:rsidRPr="00690D36">
        <w:rPr>
          <w:sz w:val="16"/>
        </w:rPr>
        <w:t xml:space="preserve"> In 1990, when George H. W. Bush confronted Saddam, an isolated dictator, a paralyzed Russia and weak China were powerless to interfere. He had at his disposal the American military at the peak of its post–Cold War strength, and a ready set of allies. The United States has grown used to wars with limited risk against minor and isolated rivals. </w:t>
      </w:r>
      <w:r w:rsidRPr="00A977D2">
        <w:rPr>
          <w:rStyle w:val="Emphasis"/>
          <w:highlight w:val="cyan"/>
        </w:rPr>
        <w:t>A conflict with China would be something altogether different.</w:t>
      </w:r>
      <w:r>
        <w:rPr>
          <w:rStyle w:val="StyleUnderline"/>
        </w:rPr>
        <w:t xml:space="preserve"> </w:t>
      </w:r>
      <w:r w:rsidRPr="00690D36">
        <w:rPr>
          <w:rStyle w:val="StyleUnderline"/>
        </w:rPr>
        <w:t>Trump is, and is likely to be to the end, volatile, truculent, and impulsive.</w:t>
      </w:r>
      <w:r w:rsidRPr="00690D36">
        <w:rPr>
          <w:sz w:val="16"/>
        </w:rPr>
        <w:t xml:space="preserve"> </w:t>
      </w:r>
      <w:r w:rsidRPr="00690D36">
        <w:rPr>
          <w:rStyle w:val="StyleUnderline"/>
        </w:rPr>
        <w:t>When he does face a crisis,</w:t>
      </w:r>
      <w:r w:rsidRPr="00690D36">
        <w:rPr>
          <w:sz w:val="16"/>
        </w:rPr>
        <w:t xml:space="preserve"> whether or not it is of his own making, </w:t>
      </w:r>
      <w:r w:rsidRPr="00690D36">
        <w:rPr>
          <w:rStyle w:val="StyleUnderline"/>
        </w:rPr>
        <w:t>he will discover just how weak his hand is,</w:t>
      </w:r>
      <w:r w:rsidRPr="00690D36">
        <w:rPr>
          <w:sz w:val="16"/>
        </w:rPr>
        <w:t xml:space="preserve"> because no one—friends or enemies, the American public or foreign leaders—will take anything that he promises or threatens at face value. At that point we may find another Donald Trump emerging: </w:t>
      </w:r>
      <w:proofErr w:type="gramStart"/>
      <w:r w:rsidRPr="00690D36">
        <w:rPr>
          <w:sz w:val="16"/>
        </w:rPr>
        <w:t>the</w:t>
      </w:r>
      <w:proofErr w:type="gramEnd"/>
      <w:r w:rsidRPr="00690D36">
        <w:rPr>
          <w:sz w:val="16"/>
        </w:rPr>
        <w:t xml:space="preserve"> Trump who paid $25 million to the victims of Trump University, who rages at The New York Times and then truckles to its reporters. </w:t>
      </w:r>
      <w:r w:rsidRPr="00690D36">
        <w:rPr>
          <w:rStyle w:val="StyleUnderline"/>
        </w:rPr>
        <w:t xml:space="preserve">Like most bullies, he can be stared down. But </w:t>
      </w:r>
      <w:r w:rsidRPr="00A977D2">
        <w:rPr>
          <w:rStyle w:val="StyleUnderline"/>
          <w:highlight w:val="cyan"/>
        </w:rPr>
        <w:t>when he folds</w:t>
      </w:r>
      <w:r w:rsidRPr="00690D36">
        <w:rPr>
          <w:rStyle w:val="StyleUnderline"/>
        </w:rPr>
        <w:t xml:space="preserve">, </w:t>
      </w:r>
      <w:r w:rsidRPr="00A977D2">
        <w:rPr>
          <w:rStyle w:val="Emphasis"/>
          <w:highlight w:val="cyan"/>
        </w:rPr>
        <w:t>American foreign policy will fold with him.</w:t>
      </w:r>
    </w:p>
    <w:p w:rsidR="009A2DE5" w:rsidRPr="009A2DE5" w:rsidRDefault="009A2DE5" w:rsidP="009A2DE5">
      <w:pPr>
        <w:pStyle w:val="Heading3"/>
      </w:pPr>
      <w:proofErr w:type="spellStart"/>
      <w:r w:rsidRPr="009A2DE5">
        <w:t>Heg</w:t>
      </w:r>
      <w:proofErr w:type="spellEnd"/>
      <w:r w:rsidRPr="009A2DE5">
        <w:t xml:space="preserve"> Bad---Econ</w:t>
      </w:r>
    </w:p>
    <w:p w:rsidR="009A2DE5" w:rsidRDefault="009A2DE5" w:rsidP="009A2DE5">
      <w:pPr>
        <w:pStyle w:val="Heading4"/>
      </w:pPr>
      <w:r>
        <w:t xml:space="preserve">US </w:t>
      </w:r>
      <w:proofErr w:type="spellStart"/>
      <w:r>
        <w:t>Heg</w:t>
      </w:r>
      <w:proofErr w:type="spellEnd"/>
      <w:r>
        <w:t xml:space="preserve"> wrecks the global economy</w:t>
      </w:r>
    </w:p>
    <w:p w:rsidR="009A2DE5" w:rsidRPr="00673967" w:rsidRDefault="009A2DE5" w:rsidP="009A2DE5">
      <w:r w:rsidRPr="00673967">
        <w:rPr>
          <w:rStyle w:val="Style13ptBold"/>
        </w:rPr>
        <w:t>China Daily</w:t>
      </w:r>
      <w:r>
        <w:t>, 7-7-20</w:t>
      </w:r>
      <w:r w:rsidRPr="00673967">
        <w:rPr>
          <w:rStyle w:val="Style13ptBold"/>
        </w:rPr>
        <w:t>18</w:t>
      </w:r>
      <w:r>
        <w:t>, "</w:t>
      </w:r>
      <w:r w:rsidRPr="00A977D2">
        <w:rPr>
          <w:rStyle w:val="StyleUnderline"/>
          <w:highlight w:val="cyan"/>
        </w:rPr>
        <w:t>US</w:t>
      </w:r>
      <w:r w:rsidRPr="00673967">
        <w:rPr>
          <w:rStyle w:val="StyleUnderline"/>
        </w:rPr>
        <w:t xml:space="preserve">' </w:t>
      </w:r>
      <w:r w:rsidRPr="00A977D2">
        <w:rPr>
          <w:rStyle w:val="StyleUnderline"/>
          <w:highlight w:val="cyan"/>
        </w:rPr>
        <w:t>heg</w:t>
      </w:r>
      <w:r w:rsidRPr="00673967">
        <w:rPr>
          <w:rStyle w:val="StyleUnderline"/>
        </w:rPr>
        <w:t xml:space="preserve">emonic pursuit </w:t>
      </w:r>
      <w:r w:rsidRPr="00A977D2">
        <w:rPr>
          <w:rStyle w:val="StyleUnderline"/>
          <w:highlight w:val="cyan"/>
        </w:rPr>
        <w:t>bad for world economy</w:t>
      </w:r>
      <w:r>
        <w:t>". Accessed 5-2-2019 [http://www.chinadaily.com.cn/a/201807/07/WS5b401296a3103349141e14c8.html]/mnw</w:t>
      </w:r>
    </w:p>
    <w:p w:rsidR="009A2DE5" w:rsidRDefault="009A2DE5" w:rsidP="009A2DE5">
      <w:pPr>
        <w:rPr>
          <w:sz w:val="16"/>
        </w:rPr>
      </w:pPr>
      <w:r w:rsidRPr="00673967">
        <w:rPr>
          <w:sz w:val="16"/>
        </w:rPr>
        <w:t xml:space="preserve">However, there are three </w:t>
      </w:r>
      <w:r w:rsidRPr="00A977D2">
        <w:rPr>
          <w:rStyle w:val="StyleUnderline"/>
          <w:highlight w:val="cyan"/>
        </w:rPr>
        <w:t>US officials</w:t>
      </w:r>
      <w:r w:rsidRPr="00673967">
        <w:rPr>
          <w:sz w:val="16"/>
        </w:rPr>
        <w:t xml:space="preserve"> who think otherwise. They </w:t>
      </w:r>
      <w:r w:rsidRPr="00A977D2">
        <w:rPr>
          <w:rStyle w:val="StyleUnderline"/>
          <w:highlight w:val="cyan"/>
        </w:rPr>
        <w:t>believe maintaining</w:t>
      </w:r>
      <w:r w:rsidRPr="00673967">
        <w:rPr>
          <w:rStyle w:val="StyleUnderline"/>
        </w:rPr>
        <w:t xml:space="preserve"> the absolute </w:t>
      </w:r>
      <w:r w:rsidRPr="00A977D2">
        <w:rPr>
          <w:rStyle w:val="StyleUnderline"/>
          <w:highlight w:val="cyan"/>
        </w:rPr>
        <w:t>heg</w:t>
      </w:r>
      <w:r w:rsidRPr="00673967">
        <w:rPr>
          <w:rStyle w:val="StyleUnderline"/>
        </w:rPr>
        <w:t xml:space="preserve">emony of the US and pursuing personal gains </w:t>
      </w:r>
      <w:r w:rsidRPr="00A977D2">
        <w:rPr>
          <w:rStyle w:val="StyleUnderline"/>
          <w:highlight w:val="cyan"/>
        </w:rPr>
        <w:t>outweigh</w:t>
      </w:r>
      <w:r w:rsidRPr="00673967">
        <w:rPr>
          <w:rStyle w:val="StyleUnderline"/>
        </w:rPr>
        <w:t xml:space="preserve"> the wisdom of </w:t>
      </w:r>
      <w:r w:rsidRPr="00A977D2">
        <w:rPr>
          <w:rStyle w:val="StyleUnderline"/>
          <w:highlight w:val="cyan"/>
        </w:rPr>
        <w:t>US business</w:t>
      </w:r>
      <w:r w:rsidRPr="00673967">
        <w:rPr>
          <w:rStyle w:val="StyleUnderline"/>
        </w:rPr>
        <w:t>es and public</w:t>
      </w:r>
      <w:r w:rsidRPr="00673967">
        <w:rPr>
          <w:sz w:val="16"/>
        </w:rPr>
        <w:t xml:space="preserve">, and the well-being of the world. Since Donald Trump entered the White House, there have been factional feuds and policy chaos within his administration. For example, on trade with China, there are both </w:t>
      </w:r>
      <w:r w:rsidRPr="00673967">
        <w:rPr>
          <w:rStyle w:val="StyleUnderline"/>
        </w:rPr>
        <w:t xml:space="preserve">hardliners such as Trade Representative Robert </w:t>
      </w:r>
      <w:proofErr w:type="spellStart"/>
      <w:r w:rsidRPr="00A977D2">
        <w:rPr>
          <w:rStyle w:val="StyleUnderline"/>
          <w:highlight w:val="cyan"/>
        </w:rPr>
        <w:t>Lighthizer</w:t>
      </w:r>
      <w:proofErr w:type="spellEnd"/>
      <w:r w:rsidRPr="00A977D2">
        <w:rPr>
          <w:rStyle w:val="StyleUnderline"/>
          <w:highlight w:val="cyan"/>
        </w:rPr>
        <w:t xml:space="preserve"> and</w:t>
      </w:r>
      <w:r w:rsidRPr="00673967">
        <w:rPr>
          <w:rStyle w:val="StyleUnderline"/>
        </w:rPr>
        <w:t xml:space="preserve"> Peter </w:t>
      </w:r>
      <w:r w:rsidRPr="00A977D2">
        <w:rPr>
          <w:rStyle w:val="StyleUnderline"/>
          <w:highlight w:val="cyan"/>
        </w:rPr>
        <w:t>Navarro</w:t>
      </w:r>
      <w:r w:rsidRPr="00673967">
        <w:rPr>
          <w:sz w:val="16"/>
        </w:rPr>
        <w:t xml:space="preserve">, director of the White House National Trade Council, and moderate figures such as Secretary of Treasury Steven </w:t>
      </w:r>
      <w:proofErr w:type="spellStart"/>
      <w:r w:rsidRPr="00673967">
        <w:rPr>
          <w:sz w:val="16"/>
        </w:rPr>
        <w:t>Mnuchin</w:t>
      </w:r>
      <w:proofErr w:type="spellEnd"/>
      <w:r w:rsidRPr="00673967">
        <w:rPr>
          <w:sz w:val="16"/>
        </w:rPr>
        <w:t xml:space="preserve"> and Commerce Secretary Wilbur Ross. After several rounds of power wrangling, hardliners in the White House seemed to </w:t>
      </w:r>
      <w:r w:rsidRPr="00673967">
        <w:rPr>
          <w:rStyle w:val="StyleUnderline"/>
        </w:rPr>
        <w:t xml:space="preserve">have </w:t>
      </w:r>
      <w:r w:rsidRPr="00A977D2">
        <w:rPr>
          <w:rStyle w:val="StyleUnderline"/>
          <w:highlight w:val="cyan"/>
        </w:rPr>
        <w:t>gained the upper hand</w:t>
      </w:r>
      <w:r w:rsidRPr="00673967">
        <w:rPr>
          <w:rStyle w:val="StyleUnderline"/>
        </w:rPr>
        <w:t>,</w:t>
      </w:r>
      <w:r w:rsidRPr="00673967">
        <w:rPr>
          <w:sz w:val="16"/>
        </w:rPr>
        <w:t xml:space="preserve"> with Trump, </w:t>
      </w:r>
      <w:proofErr w:type="spellStart"/>
      <w:r w:rsidRPr="00673967">
        <w:rPr>
          <w:sz w:val="16"/>
        </w:rPr>
        <w:t>Lighthizer</w:t>
      </w:r>
      <w:proofErr w:type="spellEnd"/>
      <w:r w:rsidRPr="00673967">
        <w:rPr>
          <w:sz w:val="16"/>
        </w:rPr>
        <w:t xml:space="preserve"> and Navarro </w:t>
      </w:r>
      <w:r w:rsidRPr="00A977D2">
        <w:rPr>
          <w:rStyle w:val="StyleUnderline"/>
          <w:highlight w:val="cyan"/>
        </w:rPr>
        <w:t>forming an "iron triangle",</w:t>
      </w:r>
      <w:r w:rsidRPr="00673967">
        <w:rPr>
          <w:rStyle w:val="StyleUnderline"/>
        </w:rPr>
        <w:t xml:space="preserve"> whose aim is </w:t>
      </w:r>
      <w:r w:rsidRPr="00A977D2">
        <w:rPr>
          <w:rStyle w:val="StyleUnderline"/>
          <w:highlight w:val="cyan"/>
        </w:rPr>
        <w:t>to impose</w:t>
      </w:r>
      <w:r w:rsidRPr="00673967">
        <w:rPr>
          <w:rStyle w:val="StyleUnderline"/>
        </w:rPr>
        <w:t xml:space="preserve"> high </w:t>
      </w:r>
      <w:r w:rsidRPr="00A977D2">
        <w:rPr>
          <w:rStyle w:val="StyleUnderline"/>
          <w:highlight w:val="cyan"/>
        </w:rPr>
        <w:t>tariffs</w:t>
      </w:r>
      <w:r w:rsidRPr="00673967">
        <w:rPr>
          <w:rStyle w:val="StyleUnderline"/>
        </w:rPr>
        <w:t xml:space="preserve"> on US trade partners, especially China, which they wrongly believe have gained unfair benefits from trade with the US.</w:t>
      </w:r>
      <w:r>
        <w:rPr>
          <w:rStyle w:val="StyleUnderline"/>
        </w:rPr>
        <w:t xml:space="preserve"> </w:t>
      </w:r>
      <w:r w:rsidRPr="00673967">
        <w:rPr>
          <w:sz w:val="16"/>
        </w:rPr>
        <w:t xml:space="preserve">As a businessman-turned-politician, Trump claimed during his presidential campaign that China had stolen jobs from the US and vowed to take them back for Americans. </w:t>
      </w:r>
      <w:r w:rsidRPr="00673967">
        <w:rPr>
          <w:rStyle w:val="StyleUnderline"/>
        </w:rPr>
        <w:t xml:space="preserve">Since taking office, </w:t>
      </w:r>
      <w:r w:rsidRPr="00A977D2">
        <w:rPr>
          <w:rStyle w:val="StyleUnderline"/>
          <w:highlight w:val="cyan"/>
        </w:rPr>
        <w:t>Trump has taken a series of policy measures</w:t>
      </w:r>
      <w:r w:rsidRPr="00673967">
        <w:rPr>
          <w:rStyle w:val="StyleUnderline"/>
        </w:rPr>
        <w:t xml:space="preserve"> to fulfill his campaign commitment, ostensibly to curry favor with voters, consolidate his advantages in the midterm elections in November, and pave the way for his re-election. To achieve these purposes, he has ensured all previous US policies are subordinated to his personal ideas, nay whims.</w:t>
      </w:r>
      <w:r>
        <w:rPr>
          <w:rStyle w:val="StyleUnderline"/>
        </w:rPr>
        <w:t xml:space="preserve"> </w:t>
      </w:r>
      <w:r w:rsidRPr="00673967">
        <w:rPr>
          <w:sz w:val="16"/>
        </w:rPr>
        <w:t xml:space="preserve">China has become Trump's main target because he believes his expert skills and tactics in business and trade may help him realize his "make America great again" dream. And to push his agenda forward, Trump looked for like-minded officials for important posts. And </w:t>
      </w:r>
      <w:proofErr w:type="spellStart"/>
      <w:r w:rsidRPr="00673967">
        <w:rPr>
          <w:sz w:val="16"/>
        </w:rPr>
        <w:t>Lighthizer</w:t>
      </w:r>
      <w:proofErr w:type="spellEnd"/>
      <w:r w:rsidRPr="00673967">
        <w:rPr>
          <w:sz w:val="16"/>
        </w:rPr>
        <w:t xml:space="preserve">, known as the US' trade tsar, and Navarro, a fabricator of the "China threat" theory fitted the bill perfectly. </w:t>
      </w:r>
      <w:proofErr w:type="spellStart"/>
      <w:r w:rsidRPr="00673967">
        <w:rPr>
          <w:sz w:val="16"/>
        </w:rPr>
        <w:t>Lighthizer</w:t>
      </w:r>
      <w:proofErr w:type="spellEnd"/>
      <w:r w:rsidRPr="00673967">
        <w:rPr>
          <w:sz w:val="16"/>
        </w:rPr>
        <w:t xml:space="preserve"> is the chief designer of the investigations under Section 301 of the US Trade Act of 1974 and has participated in more than 20 international trade talks on steel, cars and agricultural products. He is best known for his leading role in US efforts to force Japan into signing the "Plaza Accord" in 1985. As early as 1999, </w:t>
      </w:r>
      <w:proofErr w:type="spellStart"/>
      <w:r w:rsidRPr="00673967">
        <w:rPr>
          <w:sz w:val="16"/>
        </w:rPr>
        <w:t>Lighthizer</w:t>
      </w:r>
      <w:proofErr w:type="spellEnd"/>
      <w:r w:rsidRPr="00673967">
        <w:rPr>
          <w:sz w:val="16"/>
        </w:rPr>
        <w:t xml:space="preserve"> publicly declared China's entry into the World Trade Organization was a threat to the US and accused Washington of backing down on trade issues. He has been at the forefront of trade frictions with China, and is never satisfied with any intended agreement reached with China to strike a balance in bilateral trade. Instead, he wants to put more pressure on China to carry out "structural reform" in an attempt to change China's development path. As for Navarro, he had never visited China before this year. He focused on electricity and energy in his early years, but this did not prevent him from becoming a second-hand materials expert, cobbling together the "China threat" theory and a few books identifying China as an "imaginary enemy". He has never let go a single opportunity to launch a verbal attack on China using his so-called experience of working with several US agencies. Eventually, he caught the attention of Trump, and was appointed as one of his main policy advisers. </w:t>
      </w:r>
      <w:r w:rsidRPr="00673967">
        <w:rPr>
          <w:rStyle w:val="StyleUnderline"/>
        </w:rPr>
        <w:t xml:space="preserve">As a staunch </w:t>
      </w:r>
      <w:r w:rsidRPr="00A977D2">
        <w:rPr>
          <w:rStyle w:val="StyleUnderline"/>
          <w:highlight w:val="cyan"/>
        </w:rPr>
        <w:t>supporter of populism and protectionism</w:t>
      </w:r>
      <w:r w:rsidRPr="00673967">
        <w:rPr>
          <w:rStyle w:val="StyleUnderline"/>
        </w:rPr>
        <w:t xml:space="preserve">, the "iron triangle" in the White House </w:t>
      </w:r>
      <w:r w:rsidRPr="00A977D2">
        <w:rPr>
          <w:rStyle w:val="StyleUnderline"/>
          <w:highlight w:val="cyan"/>
        </w:rPr>
        <w:t>suffers from zero-sum mentality</w:t>
      </w:r>
      <w:r w:rsidRPr="00673967">
        <w:rPr>
          <w:rStyle w:val="StyleUnderline"/>
        </w:rPr>
        <w:t xml:space="preserve"> and is determined to maintain US hegemony.</w:t>
      </w:r>
      <w:r w:rsidRPr="00673967">
        <w:rPr>
          <w:sz w:val="16"/>
        </w:rPr>
        <w:t xml:space="preserve"> However, the triumvirate doesn't know much about China and thus has an obsessive bias against the country. To begin with</w:t>
      </w:r>
      <w:r w:rsidRPr="00673967">
        <w:rPr>
          <w:rStyle w:val="StyleUnderline"/>
        </w:rPr>
        <w:t xml:space="preserve">, </w:t>
      </w:r>
      <w:r w:rsidRPr="00A977D2">
        <w:rPr>
          <w:rStyle w:val="StyleUnderline"/>
          <w:highlight w:val="cyan"/>
        </w:rPr>
        <w:t>Trump has no experience</w:t>
      </w:r>
      <w:r w:rsidRPr="00673967">
        <w:rPr>
          <w:rStyle w:val="StyleUnderline"/>
        </w:rPr>
        <w:t xml:space="preserve"> of a trade war,</w:t>
      </w:r>
      <w:r w:rsidRPr="00673967">
        <w:rPr>
          <w:sz w:val="16"/>
        </w:rPr>
        <w:t xml:space="preserve"> and he would be overestimating his capability if he believed China could be subdued by using some business deals and extreme pressure. </w:t>
      </w:r>
      <w:proofErr w:type="spellStart"/>
      <w:r w:rsidRPr="00673967">
        <w:rPr>
          <w:sz w:val="16"/>
        </w:rPr>
        <w:t>Lighthizer</w:t>
      </w:r>
      <w:proofErr w:type="spellEnd"/>
      <w:r w:rsidRPr="00673967">
        <w:rPr>
          <w:sz w:val="16"/>
        </w:rPr>
        <w:t xml:space="preserve"> did achieve success in dealing with Japan in the 1980s, but China today is not what Japan was in 1985, and the strategy and tactics that proved effective against Japan decades ago will simply not work against China. And the theory Navarro has cooked up to deal with "China's economic aggression" may seem potent, but only on paper. US citizens just celebrated Independence Day on July 4. </w:t>
      </w:r>
      <w:r w:rsidRPr="00673967">
        <w:rPr>
          <w:rStyle w:val="StyleUnderline"/>
        </w:rPr>
        <w:t>Ironically, though, after more than two centuries of development, the free trade and open policies pursued by US statesmen in the past have been overturned by the Trump administration.</w:t>
      </w:r>
      <w:r w:rsidRPr="00673967">
        <w:rPr>
          <w:sz w:val="16"/>
        </w:rPr>
        <w:t xml:space="preserve"> The traditional values that made the founding fathers of the US proud are being upended and shelved by the "iron triangle". </w:t>
      </w:r>
      <w:r w:rsidRPr="00A977D2">
        <w:rPr>
          <w:rStyle w:val="StyleUnderline"/>
          <w:highlight w:val="cyan"/>
        </w:rPr>
        <w:t>There is little doubt the US is drifting toward isolationism</w:t>
      </w:r>
      <w:r w:rsidRPr="00673967">
        <w:rPr>
          <w:rStyle w:val="StyleUnderline"/>
        </w:rPr>
        <w:t>.</w:t>
      </w:r>
      <w:r w:rsidRPr="00673967">
        <w:rPr>
          <w:sz w:val="16"/>
        </w:rPr>
        <w:t xml:space="preserve"> Some say </w:t>
      </w:r>
      <w:r w:rsidRPr="00A977D2">
        <w:rPr>
          <w:rStyle w:val="Emphasis"/>
          <w:highlight w:val="cyan"/>
        </w:rPr>
        <w:t>the US is on the decline</w:t>
      </w:r>
      <w:r w:rsidRPr="00673967">
        <w:rPr>
          <w:sz w:val="16"/>
        </w:rPr>
        <w:t>. But who is to blame?</w:t>
      </w:r>
      <w:r>
        <w:rPr>
          <w:sz w:val="16"/>
        </w:rPr>
        <w:t xml:space="preserve"> </w:t>
      </w:r>
      <w:r w:rsidRPr="00673967">
        <w:rPr>
          <w:sz w:val="16"/>
        </w:rPr>
        <w:t>US leaders, of course.</w:t>
      </w:r>
    </w:p>
    <w:p w:rsidR="009A2DE5" w:rsidRPr="009A2DE5" w:rsidRDefault="009A2DE5" w:rsidP="009A2DE5"/>
    <w:p w:rsidR="00AF07DF" w:rsidRDefault="00AF07DF" w:rsidP="00AF07DF">
      <w:pPr>
        <w:rPr>
          <w:rFonts w:asciiTheme="minorHAnsi" w:hAnsiTheme="minorHAnsi"/>
        </w:rPr>
      </w:pPr>
    </w:p>
    <w:bookmarkEnd w:id="0"/>
    <w:p w:rsidR="00255A7D" w:rsidRDefault="00255A7D"/>
    <w:sectPr w:rsidR="00255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5744F"/>
    <w:multiLevelType w:val="multilevel"/>
    <w:tmpl w:val="AE88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D53F2"/>
    <w:multiLevelType w:val="multilevel"/>
    <w:tmpl w:val="57A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4538A"/>
    <w:multiLevelType w:val="multilevel"/>
    <w:tmpl w:val="33B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E6DE8"/>
    <w:multiLevelType w:val="multilevel"/>
    <w:tmpl w:val="412E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494A85"/>
    <w:multiLevelType w:val="hybridMultilevel"/>
    <w:tmpl w:val="CC7C31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C000A9"/>
    <w:multiLevelType w:val="multilevel"/>
    <w:tmpl w:val="FA9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755562"/>
    <w:multiLevelType w:val="multilevel"/>
    <w:tmpl w:val="928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773093"/>
    <w:multiLevelType w:val="multilevel"/>
    <w:tmpl w:val="54BE88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33833"/>
    <w:multiLevelType w:val="multilevel"/>
    <w:tmpl w:val="72C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6"/>
  </w:num>
  <w:num w:numId="13">
    <w:abstractNumId w:val="15"/>
  </w:num>
  <w:num w:numId="14">
    <w:abstractNumId w:val="14"/>
  </w:num>
  <w:num w:numId="15">
    <w:abstractNumId w:val="12"/>
  </w:num>
  <w:num w:numId="16">
    <w:abstractNumId w:val="13"/>
  </w:num>
  <w:num w:numId="17">
    <w:abstractNumId w:val="10"/>
  </w:num>
  <w:num w:numId="18">
    <w:abstractNumId w:val="1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7DF"/>
    <w:rsid w:val="0003521E"/>
    <w:rsid w:val="000B3A9A"/>
    <w:rsid w:val="0015455D"/>
    <w:rsid w:val="00255A7D"/>
    <w:rsid w:val="002A6714"/>
    <w:rsid w:val="00351945"/>
    <w:rsid w:val="003F05AA"/>
    <w:rsid w:val="004D31D5"/>
    <w:rsid w:val="00552CBB"/>
    <w:rsid w:val="007A7F8A"/>
    <w:rsid w:val="00836B7A"/>
    <w:rsid w:val="00881B88"/>
    <w:rsid w:val="00893EB1"/>
    <w:rsid w:val="009A2DE5"/>
    <w:rsid w:val="00A45FB8"/>
    <w:rsid w:val="00A977D2"/>
    <w:rsid w:val="00AB5C00"/>
    <w:rsid w:val="00AF07DF"/>
    <w:rsid w:val="00B169DD"/>
    <w:rsid w:val="00B557F9"/>
    <w:rsid w:val="00BF7A8C"/>
    <w:rsid w:val="00C269CB"/>
    <w:rsid w:val="00C52514"/>
    <w:rsid w:val="00C562DC"/>
    <w:rsid w:val="00D8793E"/>
    <w:rsid w:val="00D908C1"/>
    <w:rsid w:val="00E157C5"/>
    <w:rsid w:val="00EA443B"/>
    <w:rsid w:val="00FB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37426-C57A-49A9-BEE8-940E4FB1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77D2"/>
    <w:rPr>
      <w:rFonts w:ascii="Calibri" w:hAnsi="Calibri"/>
    </w:rPr>
  </w:style>
  <w:style w:type="paragraph" w:styleId="Heading1">
    <w:name w:val="heading 1"/>
    <w:aliases w:val="Pocket"/>
    <w:basedOn w:val="Normal"/>
    <w:next w:val="Normal"/>
    <w:link w:val="Heading1Char"/>
    <w:qFormat/>
    <w:rsid w:val="00A977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77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Char1"/>
    <w:basedOn w:val="Normal"/>
    <w:next w:val="Normal"/>
    <w:link w:val="Heading3Char"/>
    <w:uiPriority w:val="2"/>
    <w:unhideWhenUsed/>
    <w:qFormat/>
    <w:rsid w:val="00A977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1,Ch,small text,No Spacing1,No Spacing11,No Spacing111,No Spacing112,No Spacing1121,No Spacing2,Debate Text,Read stuff,No Spacing4,No Spacing21,CD - Cite,Heading 2 Char2 Char,Heading 2 Char1 Char Char,t,C, Ch"/>
    <w:basedOn w:val="Normal"/>
    <w:next w:val="Normal"/>
    <w:link w:val="Heading4Char"/>
    <w:uiPriority w:val="3"/>
    <w:unhideWhenUsed/>
    <w:qFormat/>
    <w:rsid w:val="00A977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AF07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77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7D2"/>
  </w:style>
  <w:style w:type="character" w:customStyle="1" w:styleId="Heading1Char">
    <w:name w:val="Heading 1 Char"/>
    <w:aliases w:val="Pocket Char"/>
    <w:basedOn w:val="DefaultParagraphFont"/>
    <w:link w:val="Heading1"/>
    <w:rsid w:val="00A977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77D2"/>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A977D2"/>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1 Char,Ch Char,small text Char,No Spacing1 Char,No Spacing11 Char,No Spacing111 Char,No Spacing112 Char,No Spacing1121 Char,No Spacing2 Char,Debate Text Char,Read stuff Char,No Spacing4 Char"/>
    <w:basedOn w:val="DefaultParagraphFont"/>
    <w:link w:val="Heading4"/>
    <w:uiPriority w:val="3"/>
    <w:rsid w:val="00A977D2"/>
    <w:rPr>
      <w:rFonts w:ascii="Calibri" w:eastAsiaTheme="majorEastAsia" w:hAnsi="Calibri" w:cstheme="majorBidi"/>
      <w:b/>
      <w:iCs/>
      <w:sz w:val="26"/>
    </w:rPr>
  </w:style>
  <w:style w:type="character" w:customStyle="1" w:styleId="Heading5Char">
    <w:name w:val="Heading 5 Char"/>
    <w:basedOn w:val="DefaultParagraphFont"/>
    <w:link w:val="Heading5"/>
    <w:uiPriority w:val="99"/>
    <w:semiHidden/>
    <w:rsid w:val="00AF07DF"/>
    <w:rPr>
      <w:rFonts w:asciiTheme="majorHAnsi" w:eastAsiaTheme="majorEastAsia" w:hAnsiTheme="majorHAnsi" w:cstheme="majorBidi"/>
      <w:color w:val="2F5496" w:themeColor="accent1" w:themeShade="BF"/>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A977D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977D2"/>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S"/>
    <w:basedOn w:val="DefaultParagraphFont"/>
    <w:uiPriority w:val="6"/>
    <w:qFormat/>
    <w:rsid w:val="00A977D2"/>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Char Char1,Heading 3 Char1,Block Char1,TAG "/>
    <w:basedOn w:val="DefaultParagraphFont"/>
    <w:link w:val="Card"/>
    <w:uiPriority w:val="99"/>
    <w:unhideWhenUsed/>
    <w:rsid w:val="00A977D2"/>
    <w:rPr>
      <w:color w:val="auto"/>
      <w:u w:val="none"/>
    </w:rPr>
  </w:style>
  <w:style w:type="character" w:styleId="FollowedHyperlink">
    <w:name w:val="FollowedHyperlink"/>
    <w:basedOn w:val="DefaultParagraphFont"/>
    <w:uiPriority w:val="99"/>
    <w:semiHidden/>
    <w:unhideWhenUsed/>
    <w:rsid w:val="00A977D2"/>
    <w:rPr>
      <w:color w:val="auto"/>
      <w:u w:val="none"/>
    </w:rPr>
  </w:style>
  <w:style w:type="paragraph" w:styleId="NormalWeb">
    <w:name w:val="Normal (Web)"/>
    <w:basedOn w:val="Normal"/>
    <w:uiPriority w:val="99"/>
    <w:unhideWhenUsed/>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07DF"/>
    <w:rPr>
      <w:b/>
      <w:bCs/>
    </w:rPr>
  </w:style>
  <w:style w:type="paragraph" w:customStyle="1" w:styleId="interstitial-link">
    <w:name w:val="interstitial-link"/>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b-author-role">
    <w:name w:val="pb-author-role"/>
    <w:basedOn w:val="DefaultParagraphFont"/>
    <w:rsid w:val="00AF07DF"/>
  </w:style>
  <w:style w:type="character" w:customStyle="1" w:styleId="author-timestamp">
    <w:name w:val="author-timestamp"/>
    <w:basedOn w:val="DefaultParagraphFont"/>
    <w:rsid w:val="00AF07DF"/>
  </w:style>
  <w:style w:type="paragraph" w:styleId="ListParagraph">
    <w:name w:val="List Paragraph"/>
    <w:basedOn w:val="Normal"/>
    <w:uiPriority w:val="99"/>
    <w:unhideWhenUsed/>
    <w:qFormat/>
    <w:rsid w:val="00AF07DF"/>
    <w:pPr>
      <w:ind w:left="720"/>
      <w:contextualSpacing/>
    </w:pPr>
  </w:style>
  <w:style w:type="paragraph" w:customStyle="1" w:styleId="css-18icg9x">
    <w:name w:val="css-18icg9x"/>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i9d0s">
    <w:name w:val="css-8i9d0s"/>
    <w:basedOn w:val="DefaultParagraphFont"/>
    <w:rsid w:val="00AF07DF"/>
  </w:style>
  <w:style w:type="character" w:customStyle="1" w:styleId="css-vuqh7u">
    <w:name w:val="css-vuqh7u"/>
    <w:basedOn w:val="DefaultParagraphFont"/>
    <w:rsid w:val="00AF07DF"/>
  </w:style>
  <w:style w:type="character" w:customStyle="1" w:styleId="css-1ly73wi">
    <w:name w:val="css-1ly73wi"/>
    <w:basedOn w:val="DefaultParagraphFont"/>
    <w:rsid w:val="00AF07DF"/>
  </w:style>
  <w:style w:type="paragraph" w:customStyle="1" w:styleId="element">
    <w:name w:val="element"/>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line">
    <w:name w:val="dateline"/>
    <w:basedOn w:val="DefaultParagraphFont"/>
    <w:rsid w:val="00AF07DF"/>
  </w:style>
  <w:style w:type="character" w:customStyle="1" w:styleId="Caption1">
    <w:name w:val="Caption1"/>
    <w:basedOn w:val="DefaultParagraphFont"/>
    <w:rsid w:val="00AF07DF"/>
  </w:style>
  <w:style w:type="paragraph" w:customStyle="1" w:styleId="selectionshareable">
    <w:name w:val="selectionshareable"/>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info">
    <w:name w:val="articleinfo"/>
    <w:basedOn w:val="DefaultParagraphFont"/>
    <w:rsid w:val="00AF07DF"/>
  </w:style>
  <w:style w:type="paragraph" w:customStyle="1" w:styleId="note">
    <w:name w:val="note"/>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x-doi">
    <w:name w:val="dx-doi"/>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s">
    <w:name w:val="caps"/>
    <w:basedOn w:val="DefaultParagraphFont"/>
    <w:rsid w:val="00AF07DF"/>
  </w:style>
  <w:style w:type="paragraph" w:customStyle="1" w:styleId="body">
    <w:name w:val="body"/>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p-red">
    <w:name w:val="fp-red"/>
    <w:basedOn w:val="DefaultParagraphFont"/>
    <w:rsid w:val="00AF07DF"/>
  </w:style>
  <w:style w:type="paragraph" w:customStyle="1" w:styleId="largetext">
    <w:name w:val="largetext"/>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exrw3m">
    <w:name w:val="css-exrw3m"/>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utmy9y">
    <w:name w:val="css-utmy9y"/>
    <w:basedOn w:val="Normal"/>
    <w:rsid w:val="00AF07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autoRedefine/>
    <w:uiPriority w:val="7"/>
    <w:qFormat/>
    <w:rsid w:val="00B557F9"/>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customStyle="1" w:styleId="Card">
    <w:name w:val="Card"/>
    <w:aliases w:val="Tags,No Spacing31,No Spacing22,No Spacing3,No Spacing41,No Spacing111112,Dont use,Note Level 2,Tag and Ci,No Spacing1111,tag,No Spacing5,card,Medium Grid 21"/>
    <w:basedOn w:val="Heading1"/>
    <w:link w:val="Hyperlink"/>
    <w:autoRedefine/>
    <w:uiPriority w:val="99"/>
    <w:qFormat/>
    <w:rsid w:val="002A671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qFormat/>
    <w:rsid w:val="002A6714"/>
    <w:rPr>
      <w:u w:val="single"/>
    </w:rPr>
  </w:style>
  <w:style w:type="paragraph" w:customStyle="1" w:styleId="UnderlinePara">
    <w:name w:val="Underline Para"/>
    <w:basedOn w:val="Normal"/>
    <w:uiPriority w:val="6"/>
    <w:qFormat/>
    <w:rsid w:val="00881B88"/>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760195">
      <w:bodyDiv w:val="1"/>
      <w:marLeft w:val="0"/>
      <w:marRight w:val="0"/>
      <w:marTop w:val="0"/>
      <w:marBottom w:val="0"/>
      <w:divBdr>
        <w:top w:val="none" w:sz="0" w:space="0" w:color="auto"/>
        <w:left w:val="none" w:sz="0" w:space="0" w:color="auto"/>
        <w:bottom w:val="none" w:sz="0" w:space="0" w:color="auto"/>
        <w:right w:val="none" w:sz="0" w:space="0" w:color="auto"/>
      </w:divBdr>
      <w:divsChild>
        <w:div w:id="1576892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62/ISEC_a_00250" TargetMode="External"/><Relationship Id="rId21" Type="http://schemas.openxmlformats.org/officeDocument/2006/relationships/hyperlink" Target="https://www.sipri.org/news/press-release/2018/asia-and-middle-east-lead-rising-trend-arms-imports-us-exports-grow-significantly-says-sipri" TargetMode="External"/><Relationship Id="rId42" Type="http://schemas.openxmlformats.org/officeDocument/2006/relationships/hyperlink" Target="https://www.defensenews.com/interviews/2018/08/27/head-of-saudi-arabias-defense-industry-umbrella-org-talks-vision-2030/?utm_source=Sailthru&amp;utm_medium=email&amp;utm_campaign=EBB%208/28/18&amp;utm_term=Editorial%20-%20Early%20Bird%20Brief" TargetMode="External"/><Relationship Id="rId63" Type="http://schemas.openxmlformats.org/officeDocument/2006/relationships/hyperlink" Target="http://mtcr.info/" TargetMode="External"/><Relationship Id="rId84" Type="http://schemas.openxmlformats.org/officeDocument/2006/relationships/hyperlink" Target="https://www.haaretz.com/middle-east-news/israel-took-out-half-of-syria-s-air-defenses-military-beliefs-1.5808981" TargetMode="External"/><Relationship Id="rId138" Type="http://schemas.openxmlformats.org/officeDocument/2006/relationships/hyperlink" Target="http://armstrade.sipri.org/armstrade/page/values.php" TargetMode="External"/><Relationship Id="rId159" Type="http://schemas.openxmlformats.org/officeDocument/2006/relationships/hyperlink" Target="https://www.cnn.com/2017/05/19/opinions/trump-trip-abroad-human-rights-tasini-opinion/index.html" TargetMode="External"/><Relationship Id="rId170" Type="http://schemas.openxmlformats.org/officeDocument/2006/relationships/hyperlink" Target="http://iranprimer.usip.org/blog/2019/jun/13/tanker-crisis-gulf" TargetMode="External"/><Relationship Id="rId191" Type="http://schemas.openxmlformats.org/officeDocument/2006/relationships/hyperlink" Target="https://www.nytimes.com/2018/11/16/us/politics/cia-saudi-crown-prince-khashoggi.html?module=inline" TargetMode="External"/><Relationship Id="rId205" Type="http://schemas.openxmlformats.org/officeDocument/2006/relationships/hyperlink" Target="https://www.cato.org/publications/policy-analysis/risky-business-role-arms-sales-us-foreign-policy" TargetMode="External"/><Relationship Id="rId226" Type="http://schemas.openxmlformats.org/officeDocument/2006/relationships/hyperlink" Target="https://www.cato.org/publications/policy-analysis/risky-business-role-arms-sales-us-foreign-policy" TargetMode="External"/><Relationship Id="rId247" Type="http://schemas.openxmlformats.org/officeDocument/2006/relationships/hyperlink" Target="https://www.cato.org/publications/policy-analysis/risky-business-role-arms-sales-us-foreign-policy" TargetMode="External"/><Relationship Id="rId107" Type="http://schemas.openxmlformats.org/officeDocument/2006/relationships/hyperlink" Target="https://www.reuters.com/article/us-saudi-khashoggi-arms-congress/u-s-lawmakers-consider-bill-to-ban-arms-sales-to-saudi-arabia-idUSKCN1MY2RN" TargetMode="External"/><Relationship Id="rId268" Type="http://schemas.openxmlformats.org/officeDocument/2006/relationships/hyperlink" Target="https://www.cato.org/publications/policy-analysis/risky-business-role-arms-sales-us-foreign-policy" TargetMode="External"/><Relationship Id="rId11" Type="http://schemas.openxmlformats.org/officeDocument/2006/relationships/hyperlink" Target="http://arabianaerospace.aero/uae-air-force-on-the-offensive-in-libya.html" TargetMode="External"/><Relationship Id="rId32" Type="http://schemas.openxmlformats.org/officeDocument/2006/relationships/hyperlink" Target="https://www.sipri.org/news/press-release/2018/asia-and-middle-east-lead-rising-trend-arms-imports-us-exports-grow-significantly-says-sipri" TargetMode="External"/><Relationship Id="rId53" Type="http://schemas.openxmlformats.org/officeDocument/2006/relationships/hyperlink" Target="https://www.defensenews.com/industry/2018/08/08/how-should-one-grade-trumps-export-reform-policy/" TargetMode="External"/><Relationship Id="rId74" Type="http://schemas.openxmlformats.org/officeDocument/2006/relationships/hyperlink" Target="https://www.nato.int/cps/en/natohq/topics_84112.htm" TargetMode="External"/><Relationship Id="rId128" Type="http://schemas.openxmlformats.org/officeDocument/2006/relationships/hyperlink" Target="https://www.usatoday.com/story/news/world/2018/10/19/jamal-khashoggi-read-saudi-arabias-statement-confirming-his-death/1701294002/" TargetMode="External"/><Relationship Id="rId149" Type="http://schemas.openxmlformats.org/officeDocument/2006/relationships/hyperlink" Target="https://www.nytimes.com/2018/10/17/world/europe/turkey-saudi-khashoggi-dismember.html" TargetMode="External"/><Relationship Id="rId5" Type="http://schemas.openxmlformats.org/officeDocument/2006/relationships/hyperlink" Target="https://www.state.gov/r/pa/prs/ps/2018/04/280613.htm" TargetMode="External"/><Relationship Id="rId95" Type="http://schemas.openxmlformats.org/officeDocument/2006/relationships/hyperlink" Target="https://www.csis.org/events/defining-our-relationship-india-next-century-address-us-secretary-state-rex-tillerson" TargetMode="External"/><Relationship Id="rId160" Type="http://schemas.openxmlformats.org/officeDocument/2006/relationships/hyperlink" Target="http://www.pewglobal.org/2018/10/01/trumps-international-ratings-remain-low-especially-among-key-allies/" TargetMode="External"/><Relationship Id="rId181" Type="http://schemas.openxmlformats.org/officeDocument/2006/relationships/hyperlink" Target="https://www.middleeasteye.net/news/trump-wants-speak-iran-refuses-rule-out-military-confrontation" TargetMode="External"/><Relationship Id="rId216" Type="http://schemas.openxmlformats.org/officeDocument/2006/relationships/hyperlink" Target="https://www.cato.org/publications/policy-analysis/risky-business-role-arms-sales-us-foreign-policy" TargetMode="External"/><Relationship Id="rId237" Type="http://schemas.openxmlformats.org/officeDocument/2006/relationships/hyperlink" Target="https://www.cato.org/publications/policy-analysis/risky-business-role-arms-sales-us-foreign-policy" TargetMode="External"/><Relationship Id="rId258" Type="http://schemas.openxmlformats.org/officeDocument/2006/relationships/hyperlink" Target="https://www.cato.org/publications/policy-analysis/risky-business-role-arms-sales-us-foreign-policy" TargetMode="External"/><Relationship Id="rId279" Type="http://schemas.openxmlformats.org/officeDocument/2006/relationships/hyperlink" Target="https://www.politico.com/interactives/2017/obama-hezbollah-drug-trafficking-investigation/" TargetMode="External"/><Relationship Id="rId22" Type="http://schemas.openxmlformats.org/officeDocument/2006/relationships/hyperlink" Target="https://breakingdefense.com/2018/07/the-u-s-has-already-sold-more-weapons-this-year-than-all-of-2017/?utm_source=Sailthru&amp;utm_medium=email&amp;utm_campaign=ebb%207/17/18&amp;utm_term=Editorial%20-%20Early%20Bird%20Brief" TargetMode="External"/><Relationship Id="rId43" Type="http://schemas.openxmlformats.org/officeDocument/2006/relationships/hyperlink" Target="https://www.janes.com/article/76232/raytheon-creates-raytheon-emirates-subsidiary" TargetMode="External"/><Relationship Id="rId64" Type="http://schemas.openxmlformats.org/officeDocument/2006/relationships/hyperlink" Target="https://www.washingtonpost.com/news/monkey-cage/wp/2018/04/20/a-new-u-s-policy-makes-it-somewhat-easier-to-export-drones/?utm_term=.63eb6b5b2bcc" TargetMode="External"/><Relationship Id="rId118" Type="http://schemas.openxmlformats.org/officeDocument/2006/relationships/hyperlink" Target="https://www.jstor.org/stable/2645039" TargetMode="External"/><Relationship Id="rId139" Type="http://schemas.openxmlformats.org/officeDocument/2006/relationships/hyperlink" Target="https://www.stripes.com/news/us/top-defense-contractors-keeping-quiet-amid-saudi-arabia-uproar-1.552011" TargetMode="External"/><Relationship Id="rId85" Type="http://schemas.openxmlformats.org/officeDocument/2006/relationships/hyperlink" Target="https://www.defenseone.com/ideas/2018/04/white-house-relaxing-drone-exports-heres-good-next-step/147611/" TargetMode="External"/><Relationship Id="rId150" Type="http://schemas.openxmlformats.org/officeDocument/2006/relationships/hyperlink" Target="https://www.nytimes.com/2018/10/17/world/middleeast/pompeo-khashoggi-murder.html" TargetMode="External"/><Relationship Id="rId171" Type="http://schemas.openxmlformats.org/officeDocument/2006/relationships/hyperlink" Target="https://www.reuters.com/article/us-mideast-tanker-russia-iran/russia-says-dont-use-tanker-attacks-to-pressure-iran-ria-idUSKCN1TE1X6" TargetMode="External"/><Relationship Id="rId192" Type="http://schemas.openxmlformats.org/officeDocument/2006/relationships/hyperlink" Target="https://projects.propublica.org/trump-town/staffers/marik-string" TargetMode="External"/><Relationship Id="rId206" Type="http://schemas.openxmlformats.org/officeDocument/2006/relationships/hyperlink" Target="https://www.cato.org/publications/policy-analysis/risky-business-role-arms-sales-us-foreign-policy" TargetMode="External"/><Relationship Id="rId227" Type="http://schemas.openxmlformats.org/officeDocument/2006/relationships/hyperlink" Target="https://www.cato.org/publications/policy-analysis/risky-business-role-arms-sales-us-foreign-policy" TargetMode="External"/><Relationship Id="rId248" Type="http://schemas.openxmlformats.org/officeDocument/2006/relationships/hyperlink" Target="https://www.cato.org/publications/policy-analysis/risky-business-role-arms-sales-us-foreign-policy" TargetMode="External"/><Relationship Id="rId269" Type="http://schemas.openxmlformats.org/officeDocument/2006/relationships/hyperlink" Target="https://www.cato.org/publications/policy-analysis/risky-business-role-arms-sales-us-foreign-policy" TargetMode="External"/><Relationship Id="rId12" Type="http://schemas.openxmlformats.org/officeDocument/2006/relationships/hyperlink" Target="http://www.amazon.com/Exporting-Security-International-Engagement-Cooperation/dp/1589017080/ref=la_B001H6O1JM_1_2?ie=UTF8&amp;qid=1346159673&amp;sr=1-2" TargetMode="External"/><Relationship Id="rId33" Type="http://schemas.openxmlformats.org/officeDocument/2006/relationships/hyperlink" Target="https://www.csis.org/analysis/us-arms-transfer-policy-shaping-way-ahead" TargetMode="External"/><Relationship Id="rId108" Type="http://schemas.openxmlformats.org/officeDocument/2006/relationships/hyperlink" Target="https://www.nytimes.com/2018/10/12/opinion/saudi-arabia-arms-sales.html" TargetMode="External"/><Relationship Id="rId129" Type="http://schemas.openxmlformats.org/officeDocument/2006/relationships/hyperlink" Target="https://www.nytimes.com/2018/10/14/world/middleeast/jamal-khashoggi-saudi-arabia.html" TargetMode="External"/><Relationship Id="rId280" Type="http://schemas.openxmlformats.org/officeDocument/2006/relationships/hyperlink" Target="https://www.latimes.com/nation/nationnow/la-na-iran-payment-cash-20160907-snap-story.html" TargetMode="External"/><Relationship Id="rId54" Type="http://schemas.openxmlformats.org/officeDocument/2006/relationships/hyperlink" Target="https://fas.org/sgp/crs/mideast/R44984.pdf" TargetMode="External"/><Relationship Id="rId75" Type="http://schemas.openxmlformats.org/officeDocument/2006/relationships/hyperlink" Target="http://www.airuniversity.af.mil/IOS/" TargetMode="External"/><Relationship Id="rId96" Type="http://schemas.openxmlformats.org/officeDocument/2006/relationships/hyperlink" Target="https://www.defensenews.com/industry/2016/01/25/india-plans-procurement-policy-revisions/" TargetMode="External"/><Relationship Id="rId140" Type="http://schemas.openxmlformats.org/officeDocument/2006/relationships/hyperlink" Target="https://www.npr.org/2018/10/15/657588534/fact-check-how-much-does-saudi-arabia-spend-on-arms-deals-with-the-u-s" TargetMode="External"/><Relationship Id="rId161" Type="http://schemas.openxmlformats.org/officeDocument/2006/relationships/hyperlink" Target="http://www.brookings.edu/~/media/research/files/papers/2012/1/26%20defense%20industrial%20base/0126_defense_industrial_base_ohanlon" TargetMode="External"/><Relationship Id="rId182" Type="http://schemas.openxmlformats.org/officeDocument/2006/relationships/hyperlink" Target="https://www.state.gov/assistant-secretary-of-state-for-political-military-affairs-r-clarke-cooper-travels-to-singapore-india-and-sri-lanka/" TargetMode="External"/><Relationship Id="rId217" Type="http://schemas.openxmlformats.org/officeDocument/2006/relationships/hyperlink" Target="https://www.cato.org/publications/policy-analysis/risky-business-role-arms-sales-us-foreign-policy" TargetMode="External"/><Relationship Id="rId6" Type="http://schemas.openxmlformats.org/officeDocument/2006/relationships/hyperlink" Target="https://foreignpolicy.com/2018/07/12/trump-fumed-but-nato-members-got-what-they-wanted-nato-summit-brussels-defense-spending-alliance-tensions-transtlantic-relations-diplomacy-burden-sharing/" TargetMode="External"/><Relationship Id="rId238" Type="http://schemas.openxmlformats.org/officeDocument/2006/relationships/hyperlink" Target="https://www.cato.org/publications/policy-analysis/risky-business-role-arms-sales-us-foreign-policy" TargetMode="External"/><Relationship Id="rId259" Type="http://schemas.openxmlformats.org/officeDocument/2006/relationships/hyperlink" Target="https://www.cato.org/publications/policy-analysis/risky-business-role-arms-sales-us-foreign-policy" TargetMode="External"/><Relationship Id="rId23" Type="http://schemas.openxmlformats.org/officeDocument/2006/relationships/hyperlink" Target="https://www.defensenews.com/top-100/2018/08/09/its-time-to-update-us-defense-export-policies/" TargetMode="External"/><Relationship Id="rId119"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270" Type="http://schemas.openxmlformats.org/officeDocument/2006/relationships/hyperlink" Target="https://www.cato.org/publications/policy-analysis/risky-business-role-arms-sales-us-foreign-policy" TargetMode="External"/><Relationship Id="rId44" Type="http://schemas.openxmlformats.org/officeDocument/2006/relationships/hyperlink" Target="https://www.csis.org/analysis/us-arms-transfer-policy-shaping-way-ahead" TargetMode="External"/><Relationship Id="rId65" Type="http://schemas.openxmlformats.org/officeDocument/2006/relationships/hyperlink" Target="https://2009-2017.state.gov/r/pa/prs/ps/2015/02/237541.htm" TargetMode="External"/><Relationship Id="rId86" Type="http://schemas.openxmlformats.org/officeDocument/2006/relationships/hyperlink" Target="https://www.defensenews.com/pentagon/2018/04/17/trumps-new-drone-defense-export-rules-expected-this-week/" TargetMode="External"/><Relationship Id="rId130" Type="http://schemas.openxmlformats.org/officeDocument/2006/relationships/hyperlink" Target="https://www.washingtonpost.com/news/global-opinions/wp/2018/08/28/the-u-s-is-wrong-about-the-muslim-brotherhood-and-the-arab-world-is-suffering-for-it/" TargetMode="External"/><Relationship Id="rId151" Type="http://schemas.openxmlformats.org/officeDocument/2006/relationships/hyperlink" Target="https://www.npr.org/2018/10/15/657522089/rogue-killers-may-have-murdered-saudi-journalist-trump-suggests" TargetMode="External"/><Relationship Id="rId172" Type="http://schemas.openxmlformats.org/officeDocument/2006/relationships/hyperlink" Target="https://www.latimes.com/archives/la-xpm-1989-06-06-mn-1707-story.html" TargetMode="External"/><Relationship Id="rId193" Type="http://schemas.openxmlformats.org/officeDocument/2006/relationships/hyperlink" Target="https://lieu.house.gov/sites/lieu.house.gov/files/2019.06.11%20Letter%20to%20State%20IG%20re%20Arm%20Rales.pdf" TargetMode="External"/><Relationship Id="rId207" Type="http://schemas.openxmlformats.org/officeDocument/2006/relationships/hyperlink" Target="https://www.cato.org/publications/policy-analysis/risky-business-role-arms-sales-us-foreign-policy" TargetMode="External"/><Relationship Id="rId228" Type="http://schemas.openxmlformats.org/officeDocument/2006/relationships/hyperlink" Target="https://www.cato.org/publications/policy-analysis/risky-business-role-arms-sales-us-foreign-policy" TargetMode="External"/><Relationship Id="rId249" Type="http://schemas.openxmlformats.org/officeDocument/2006/relationships/hyperlink" Target="https://www.cato.org/publications/policy-analysis/risky-business-role-arms-sales-us-foreign-policy" TargetMode="External"/><Relationship Id="rId13" Type="http://schemas.openxmlformats.org/officeDocument/2006/relationships/hyperlink" Target="http://www.washingtonpost.com/world/national-security/doing-business-with-despots/2012/08/27/85d5a328-ed49-11e1-b09d-07d971dee30a_story.html" TargetMode="External"/><Relationship Id="rId18" Type="http://schemas.openxmlformats.org/officeDocument/2006/relationships/hyperlink" Target="https://www.state.gov/r/pa/prs/ps/2018/04/280613.htm" TargetMode="External"/><Relationship Id="rId39" Type="http://schemas.openxmlformats.org/officeDocument/2006/relationships/hyperlink" Target="https://www.defensenews.com/pentagon/2018/09/10/state-official-predicts-us-weapon-sales-increase-in-2019/?utm_source=Sailthru&amp;utm_medium=email&amp;utm_campaign=ebb%209/11/18&amp;utm_term=Editorial%20-%20Early%20Bird%20Brief" TargetMode="External"/><Relationship Id="rId109" Type="http://schemas.openxmlformats.org/officeDocument/2006/relationships/hyperlink" Target="https://warontherocks.com/2018/09/trumps-arms-exports-policy-debunking-key-assumptions/" TargetMode="External"/><Relationship Id="rId260" Type="http://schemas.openxmlformats.org/officeDocument/2006/relationships/hyperlink" Target="https://www.cato.org/publications/policy-analysis/risky-business-role-arms-sales-us-foreign-policy" TargetMode="External"/><Relationship Id="rId265" Type="http://schemas.openxmlformats.org/officeDocument/2006/relationships/hyperlink" Target="https://www.cato.org/publications/policy-analysis/risky-business-role-arms-sales-us-foreign-policy" TargetMode="External"/><Relationship Id="rId281" Type="http://schemas.openxmlformats.org/officeDocument/2006/relationships/hyperlink" Target="http://www.futuredirections.org.au/wp-content/uploads/2018/02/The-Ayatollahs-and-the-Demonstrators.pdf" TargetMode="External"/><Relationship Id="rId34" Type="http://schemas.openxmlformats.org/officeDocument/2006/relationships/hyperlink" Target="https://www.defensenews.com/pentagon/2018/09/10/state-official-predicts-us-weapon-sales-increase-in-2019/?utm_source=Sailthru&amp;utm_medium=email&amp;utm_campaign=ebb%209/11/18&amp;utm_term=Editorial%20-%20Early%20Bird%20Brief" TargetMode="External"/><Relationship Id="rId50" Type="http://schemas.openxmlformats.org/officeDocument/2006/relationships/hyperlink" Target="https://www.al-monitor.com/pulse/originals/2018/09/democrats-pompeo-guarantee-congress-yemen-war.html?utm_campaign=20180913&amp;utm_source=sailthru&amp;utm_medium=email&amp;utm_term=Middle%20East%20Minute" TargetMode="External"/><Relationship Id="rId55" Type="http://schemas.openxmlformats.org/officeDocument/2006/relationships/hyperlink" Target="https://www.defensenews.com/outlook/" TargetMode="External"/><Relationship Id="rId76" Type="http://schemas.openxmlformats.org/officeDocument/2006/relationships/hyperlink" Target="http://eriklg.com/" TargetMode="External"/><Relationship Id="rId97" Type="http://schemas.openxmlformats.org/officeDocument/2006/relationships/hyperlink" Target="http://www.sipriyearbook.org/view/9780198811800/sipri-9780198811800-chapter-10-div1-51.xml" TargetMode="External"/><Relationship Id="rId104" Type="http://schemas.openxmlformats.org/officeDocument/2006/relationships/hyperlink" Target="https://www.bbc.com/news/business-43873518" TargetMode="External"/><Relationship Id="rId120" Type="http://schemas.openxmlformats.org/officeDocument/2006/relationships/hyperlink" Target="https://doi.org/10.1177/0022002794038004004" TargetMode="External"/><Relationship Id="rId125" Type="http://schemas.openxmlformats.org/officeDocument/2006/relationships/hyperlink" Target="https://www.apnews.com/b6d73ce26807434cba60c880e1c972f1" TargetMode="External"/><Relationship Id="rId141" Type="http://schemas.openxmlformats.org/officeDocument/2006/relationships/hyperlink" Target="https://www.theatlantic.com/international/archive/2018/09/iran-yemen-saudi-arabia/571465/" TargetMode="External"/><Relationship Id="rId146" Type="http://schemas.openxmlformats.org/officeDocument/2006/relationships/hyperlink" Target="https://www.nytimes.com/2018/10/14/us/politics/trump-saudi-arabia-arms-deal.html" TargetMode="External"/><Relationship Id="rId167" Type="http://schemas.openxmlformats.org/officeDocument/2006/relationships/hyperlink" Target="https://twitter.com/JZarif/status/1139108730996477952" TargetMode="External"/><Relationship Id="rId188" Type="http://schemas.openxmlformats.org/officeDocument/2006/relationships/hyperlink" Target="https://www.nytimes.com/2019/06/11/us/politics/democrats-charles-faulkner-arms-sales.html?module=inline" TargetMode="External"/><Relationship Id="rId7" Type="http://schemas.openxmlformats.org/officeDocument/2006/relationships/hyperlink" Target="https://foreignpolicy.com/2018/07/17/as-trump-walks-back-russia-comments-senate-summons-pompeo-for-hearing-on-helsinki-putin-russia-election-interference-meddling-intelligence-president-walk-back-comments-secretary-of-state-diplomacy/" TargetMode="External"/><Relationship Id="rId71" Type="http://schemas.openxmlformats.org/officeDocument/2006/relationships/hyperlink" Target="https://www.defensenews.com/air/2015/11/05/italy-wins-us-state-dept-ok-to-arm-its-reapers/" TargetMode="External"/><Relationship Id="rId92" Type="http://schemas.openxmlformats.org/officeDocument/2006/relationships/hyperlink" Target="http://www.dsca.mil/about-us/lieutenant-general-charles-hooper" TargetMode="External"/><Relationship Id="rId162" Type="http://schemas.openxmlformats.org/officeDocument/2006/relationships/hyperlink" Target="http://foreignpolicy.com/2017/07/14/the-gathering-storm-vs-the-crisis-of-confidence-trump-1930s-1970s/" TargetMode="External"/><Relationship Id="rId183" Type="http://schemas.openxmlformats.org/officeDocument/2006/relationships/hyperlink" Target="https://www.nytimes.com/interactive/2018/10/20/world/middleeast/saudi-arabia-invisible-war-yemen.html?module=inline" TargetMode="External"/><Relationship Id="rId213" Type="http://schemas.openxmlformats.org/officeDocument/2006/relationships/hyperlink" Target="https://www.cato.org/publications/policy-analysis/risky-business-role-arms-sales-us-foreign-policy" TargetMode="External"/><Relationship Id="rId218" Type="http://schemas.openxmlformats.org/officeDocument/2006/relationships/hyperlink" Target="https://www.cato.org/publications/policy-analysis/risky-business-role-arms-sales-us-foreign-policy" TargetMode="External"/><Relationship Id="rId234" Type="http://schemas.openxmlformats.org/officeDocument/2006/relationships/hyperlink" Target="https://www.cato.org/publications/policy-analysis/risky-business-role-arms-sales-us-foreign-policy" TargetMode="External"/><Relationship Id="rId239" Type="http://schemas.openxmlformats.org/officeDocument/2006/relationships/hyperlink" Target="https://www.cato.org/publications/policy-analysis/risky-business-role-arms-sales-us-foreign-policy" TargetMode="External"/><Relationship Id="rId2" Type="http://schemas.openxmlformats.org/officeDocument/2006/relationships/styles" Target="styles.xml"/><Relationship Id="rId29" Type="http://schemas.openxmlformats.org/officeDocument/2006/relationships/hyperlink" Target="https://www.reuters.com/article/us-spain-saudi-warships/spain-signs-2-2-billion-framework-deal-to-sell-warships-to-saudi-arabia-idUSKBN1HJ2D5" TargetMode="External"/><Relationship Id="rId250" Type="http://schemas.openxmlformats.org/officeDocument/2006/relationships/hyperlink" Target="https://www.cato.org/publications/policy-analysis/risky-business-role-arms-sales-us-foreign-policy" TargetMode="External"/><Relationship Id="rId255" Type="http://schemas.openxmlformats.org/officeDocument/2006/relationships/hyperlink" Target="https://www.cato.org/publications/policy-analysis/risky-business-role-arms-sales-us-foreign-policy" TargetMode="External"/><Relationship Id="rId271" Type="http://schemas.openxmlformats.org/officeDocument/2006/relationships/hyperlink" Target="https://www.washingtonpost.com/people/christian-davenport/" TargetMode="External"/><Relationship Id="rId276" Type="http://schemas.openxmlformats.org/officeDocument/2006/relationships/hyperlink" Target="https://www.nytimes.com/2019/06/04/us/politics/senate-trump-saudi-arabia.html?module=inline" TargetMode="External"/><Relationship Id="rId24" Type="http://schemas.openxmlformats.org/officeDocument/2006/relationships/hyperlink" Target="https://www.csis.org/analysis/us-arms-transfer-policy-shaping-way-ahead" TargetMode="External"/><Relationship Id="rId40" Type="http://schemas.openxmlformats.org/officeDocument/2006/relationships/hyperlink" Target="https://www.defensenews.com/interviews/2018/08/27/head-of-saudi-arabias-defense-industry-umbrella-org-talks-vision-2030/?utm_source=Sailthru&amp;utm_medium=email&amp;utm_campaign=EBB%208/28/18&amp;utm_term=Editorial%20-%20Early%20Bird%20Brief" TargetMode="External"/><Relationship Id="rId45" Type="http://schemas.openxmlformats.org/officeDocument/2006/relationships/hyperlink" Target="https://www.military.com/daily-news/2018/01/30/pitchman-trump-back-pentagon-push-boost-foreign-military-sales.html" TargetMode="External"/><Relationship Id="rId66" Type="http://schemas.openxmlformats.org/officeDocument/2006/relationships/hyperlink" Target="https://www.defensenews.com/air/2015/11/05/italy-wins-us-state-dept-ok-to-arm-its-reapers/" TargetMode="External"/><Relationship Id="rId87" Type="http://schemas.openxmlformats.org/officeDocument/2006/relationships/hyperlink" Target="https://www.defensenews.com/breaking-news/2017/12/18/trumps-national-security-strategy-unveiled-with-focus-on-economics/" TargetMode="External"/><Relationship Id="rId110" Type="http://schemas.openxmlformats.org/officeDocument/2006/relationships/hyperlink" Target="https://warontherocks.com/2018/04/americas-arms-sales-policy-security-abroad-not-jobs-at-home/" TargetMode="External"/><Relationship Id="rId115" Type="http://schemas.openxmlformats.org/officeDocument/2006/relationships/hyperlink" Target="https://www.bloomberg.com/news/articles/2018-12-19/state-department-backs-missile-sale-to-turkey-in-breakthrough" TargetMode="External"/><Relationship Id="rId131" Type="http://schemas.openxmlformats.org/officeDocument/2006/relationships/hyperlink" Target="https://www.reuters.com/article/us-saudi-prince-israel/saudi-crown-prince-says-israelis-have-right-to-their-own-land-idUSKCN1H91SQ" TargetMode="External"/><Relationship Id="rId136" Type="http://schemas.openxmlformats.org/officeDocument/2006/relationships/hyperlink" Target="https://www.sipri.org/" TargetMode="External"/><Relationship Id="rId157" Type="http://schemas.openxmlformats.org/officeDocument/2006/relationships/hyperlink" Target="http://fortune.com/2018/10/14/saudis-threaten-retaliation-jamal-khashoggi/" TargetMode="External"/><Relationship Id="rId178" Type="http://schemas.openxmlformats.org/officeDocument/2006/relationships/hyperlink" Target="https://twitter.com/ActingSecDef/status/1125454376506732545" TargetMode="External"/><Relationship Id="rId61" Type="http://schemas.openxmlformats.org/officeDocument/2006/relationships/hyperlink" Target="http://www.dsca.mil/programs/foreign-military-sales-fms" TargetMode="External"/><Relationship Id="rId82" Type="http://schemas.openxmlformats.org/officeDocument/2006/relationships/hyperlink" Target="https://www.washingtonpost.com/news/monkey-cage/wp/2016/12/23/so-china-seized-a-u-s-drone-submarine-welcome-to-the-future-of-international-conflict/?noredirect=on&amp;utm_term=.f8e399e3db50" TargetMode="External"/><Relationship Id="rId152" Type="http://schemas.openxmlformats.org/officeDocument/2006/relationships/hyperlink" Target="https://thehill.com/homenews/administration/411271-trump-defends-110-billion-us-arms-sale-to-saudi-arabia" TargetMode="External"/><Relationship Id="rId173" Type="http://schemas.openxmlformats.org/officeDocument/2006/relationships/hyperlink" Target="https://www.nytimes.com/1986/11/05/world/iran-says-mcfarlane-and-4-others-went-to-tehran-on-a-secret-trip.html" TargetMode="External"/><Relationship Id="rId194" Type="http://schemas.openxmlformats.org/officeDocument/2006/relationships/hyperlink" Target="https://www.nytimes.com/2016/03/14/world/middleeast/yemen-saudi-us.html?module=inline" TargetMode="External"/><Relationship Id="rId199" Type="http://schemas.openxmlformats.org/officeDocument/2006/relationships/hyperlink" Target="https://int.nyt.com/data/documenthelper/1109-pompeo-memo-arms-sales/0300852ef550787be7dc/optimized/full.pdf" TargetMode="External"/><Relationship Id="rId203" Type="http://schemas.openxmlformats.org/officeDocument/2006/relationships/hyperlink" Target="https://www.newsweek.com/us-condemns-saudi-arabia-teaching-hatred-violence-school-textbooks-1231761" TargetMode="External"/><Relationship Id="rId208" Type="http://schemas.openxmlformats.org/officeDocument/2006/relationships/hyperlink" Target="https://www.cato.org/publications/policy-analysis/risky-business-role-arms-sales-us-foreign-policy" TargetMode="External"/><Relationship Id="rId229" Type="http://schemas.openxmlformats.org/officeDocument/2006/relationships/hyperlink" Target="https://www.cato.org/publications/policy-analysis/risky-business-role-arms-sales-us-foreign-policy" TargetMode="External"/><Relationship Id="rId19" Type="http://schemas.openxmlformats.org/officeDocument/2006/relationships/hyperlink" Target="https://www.csis.org/analysis/us-arms-transfer-policy-shaping-way-ahead" TargetMode="External"/><Relationship Id="rId224" Type="http://schemas.openxmlformats.org/officeDocument/2006/relationships/hyperlink" Target="https://www.cato.org/publications/policy-analysis/risky-business-role-arms-sales-us-foreign-policy" TargetMode="External"/><Relationship Id="rId240" Type="http://schemas.openxmlformats.org/officeDocument/2006/relationships/hyperlink" Target="https://www.cato.org/publications/policy-analysis/risky-business-role-arms-sales-us-foreign-policy" TargetMode="External"/><Relationship Id="rId245" Type="http://schemas.openxmlformats.org/officeDocument/2006/relationships/hyperlink" Target="https://www.cato.org/publications/policy-analysis/risky-business-role-arms-sales-us-foreign-policy" TargetMode="External"/><Relationship Id="rId261" Type="http://schemas.openxmlformats.org/officeDocument/2006/relationships/hyperlink" Target="https://www.cato.org/publications/policy-analysis/risky-business-role-arms-sales-us-foreign-policy" TargetMode="External"/><Relationship Id="rId266" Type="http://schemas.openxmlformats.org/officeDocument/2006/relationships/hyperlink" Target="https://www.cato.org/publications/policy-analysis/risky-business-role-arms-sales-us-foreign-policy" TargetMode="External"/><Relationship Id="rId14" Type="http://schemas.openxmlformats.org/officeDocument/2006/relationships/hyperlink" Target="https://www2.deloitte.com/content/dam/Deloitte/us/Documents/manufacturing/us-mfg-2019-global-a-and-d-sector-outlook.pdf" TargetMode="External"/><Relationship Id="rId30" Type="http://schemas.openxmlformats.org/officeDocument/2006/relationships/hyperlink" Target="https://www.janes.com/article/79923/wraps-lifted-off-jordan-s-armed-uav-sofex18d2" TargetMode="External"/><Relationship Id="rId35" Type="http://schemas.openxmlformats.org/officeDocument/2006/relationships/hyperlink" Target="https://www.al-monitor.com/pulse/originals/2018/05/saudi-defense-spending-economy-washington-yemen.html" TargetMode="External"/><Relationship Id="rId56" Type="http://schemas.openxmlformats.org/officeDocument/2006/relationships/hyperlink" Target="https://www.nytimes.com/2019/03/19/opinion/trump-defense-industry.html" TargetMode="External"/><Relationship Id="rId77" Type="http://schemas.openxmlformats.org/officeDocument/2006/relationships/hyperlink" Target="https://opinionator.blogs.nytimes.com/2012/07/22/the-moral-hazard-of-drones/" TargetMode="External"/><Relationship Id="rId100" Type="http://schemas.openxmlformats.org/officeDocument/2006/relationships/hyperlink" Target="https://mod.gov.in/dod/sites/default/files/dppm.pdf_0.pdf" TargetMode="External"/><Relationship Id="rId105" Type="http://schemas.openxmlformats.org/officeDocument/2006/relationships/hyperlink" Target="https://www.sipri.org/media/press-release/2018/global-arms-industry-us-companies-dominate-top-100-russian-arms-industry-moves-second-place" TargetMode="External"/><Relationship Id="rId126" Type="http://schemas.openxmlformats.org/officeDocument/2006/relationships/hyperlink" Target="https://www.washingtonpost.com/politics/in-post-interview-trump-calls-saudi-crown-prince-mohammed-a-strong-person-who-truly-loves-his-country/2018/10/20/1eda48c0-d4d5-11e8-b2d2-f397227b43f0_story.html?utm_term=.4a6681551b60" TargetMode="External"/><Relationship Id="rId147" Type="http://schemas.openxmlformats.org/officeDocument/2006/relationships/hyperlink" Target="https://www.brookings.edu/blog/markaz/2017/06/05/the-110-billion-arms-deal-to-saudi-arabia-is-fake-news/" TargetMode="External"/><Relationship Id="rId168" Type="http://schemas.openxmlformats.org/officeDocument/2006/relationships/hyperlink" Target="https://www.newyorker.com/tag/donald-trump" TargetMode="External"/><Relationship Id="rId282" Type="http://schemas.openxmlformats.org/officeDocument/2006/relationships/fontTable" Target="fontTable.xml"/><Relationship Id="rId8" Type="http://schemas.openxmlformats.org/officeDocument/2006/relationships/hyperlink" Target="https://twitter.com/laraseligman/status/1019523547411177473" TargetMode="External"/><Relationship Id="rId51" Type="http://schemas.openxmlformats.org/officeDocument/2006/relationships/hyperlink" Target="https://www.csis.org/analysis/us-arms-transfer-policy-shaping-way-ahead" TargetMode="External"/><Relationship Id="rId72" Type="http://schemas.openxmlformats.org/officeDocument/2006/relationships/hyperlink" Target="https://www.stripes.com/news/unmanned-now-undermanned-air-force-struggles-to-fill-pilot-slots-for-drones-1.236906" TargetMode="External"/><Relationship Id="rId93" Type="http://schemas.openxmlformats.org/officeDocument/2006/relationships/hyperlink" Target="https://dod.defense.gov/About/Biographies/Biography-View/Article/1055835/james-mattis/" TargetMode="External"/><Relationship Id="rId98" Type="http://schemas.openxmlformats.org/officeDocument/2006/relationships/hyperlink" Target="https://www.state.gov/t/pm/rls/fs/2017/272870.htm" TargetMode="External"/><Relationship Id="rId121" Type="http://schemas.openxmlformats.org/officeDocument/2006/relationships/hyperlink" Target="https://www.washingtonpost.com/people/christian-davenport/" TargetMode="External"/><Relationship Id="rId142" Type="http://schemas.openxmlformats.org/officeDocument/2006/relationships/hyperlink" Target="https://www.washingtonpost.com/blogs/checkpoint-washington/post/us-saudi-arabia-strike-30-billion-arms-deal/2011/12/29/gIQAjZmhOP_blog.html?utm_term=.b2ce778d0994" TargetMode="External"/><Relationship Id="rId163" Type="http://schemas.openxmlformats.org/officeDocument/2006/relationships/hyperlink" Target="http://www.isca.in/IJSS/Archive/v3/i4/1.ISCA-IRJSS-2013-210.pdf" TargetMode="External"/><Relationship Id="rId184" Type="http://schemas.openxmlformats.org/officeDocument/2006/relationships/hyperlink" Target="https://www.nytimes.com/interactive/2018/10/26/world/middleeast/saudi-arabia-war-yemen.html?module=inline" TargetMode="External"/><Relationship Id="rId189" Type="http://schemas.openxmlformats.org/officeDocument/2006/relationships/hyperlink" Target="https://www.nytimes.com/2018/12/08/world/middleeast/saudi-mbs-jared-kushner.html?module=inline" TargetMode="External"/><Relationship Id="rId219" Type="http://schemas.openxmlformats.org/officeDocument/2006/relationships/hyperlink" Target="https://www.cato.org/publications/policy-analysis/risky-business-role-arms-sales-us-foreign-policy" TargetMode="External"/><Relationship Id="rId3" Type="http://schemas.openxmlformats.org/officeDocument/2006/relationships/settings" Target="settings.xml"/><Relationship Id="rId214" Type="http://schemas.openxmlformats.org/officeDocument/2006/relationships/hyperlink" Target="https://www.cato.org/publications/policy-analysis/risky-business-role-arms-sales-us-foreign-policy" TargetMode="External"/><Relationship Id="rId230" Type="http://schemas.openxmlformats.org/officeDocument/2006/relationships/hyperlink" Target="https://www.cato.org/publications/policy-analysis/risky-business-role-arms-sales-us-foreign-policy" TargetMode="External"/><Relationship Id="rId235" Type="http://schemas.openxmlformats.org/officeDocument/2006/relationships/hyperlink" Target="https://www.cato.org/publications/policy-analysis/risky-business-role-arms-sales-us-foreign-policy" TargetMode="External"/><Relationship Id="rId251" Type="http://schemas.openxmlformats.org/officeDocument/2006/relationships/hyperlink" Target="https://www.cato.org/publications/policy-analysis/risky-business-role-arms-sales-us-foreign-policy" TargetMode="External"/><Relationship Id="rId256" Type="http://schemas.openxmlformats.org/officeDocument/2006/relationships/hyperlink" Target="https://www.cato.org/publications/policy-analysis/risky-business-role-arms-sales-us-foreign-policy" TargetMode="External"/><Relationship Id="rId277" Type="http://schemas.openxmlformats.org/officeDocument/2006/relationships/hyperlink" Target="https://scholar.princeton.edu/sites/default/files/gji3/files/why_the_liberal_world_order_will_survive.pdf" TargetMode="External"/><Relationship Id="rId25" Type="http://schemas.openxmlformats.org/officeDocument/2006/relationships/hyperlink" Target="https://www.defensenews.com/top-100/2018/08/09/its-time-to-update-us-defense-export-policies/" TargetMode="External"/><Relationship Id="rId46" Type="http://schemas.openxmlformats.org/officeDocument/2006/relationships/hyperlink" Target="https://www.defensenews.com/digital-show-dailies/farnborough/2018/07/16/trump-advances-buy-america-arms-sales-plans/?utm_source=Sailthru&amp;utm_medium=email&amp;utm_campaign=ebb%207/17/18&amp;utm_term=Editorial%20-%20Early%20Bird%20Brief" TargetMode="External"/><Relationship Id="rId67" Type="http://schemas.openxmlformats.org/officeDocument/2006/relationships/hyperlink" Target="http://thehill.com/policy/defense/232045-republican-pushes-drones-for-jordan" TargetMode="External"/><Relationship Id="rId116" Type="http://schemas.openxmlformats.org/officeDocument/2006/relationships/hyperlink" Target="https://www.tandfonline.com/doi/10.1080/10242690903105398" TargetMode="External"/><Relationship Id="rId137" Type="http://schemas.openxmlformats.org/officeDocument/2006/relationships/hyperlink" Target="http://armstrade.sipri.org/armstrade/page/toplist.php" TargetMode="External"/><Relationship Id="rId158" Type="http://schemas.openxmlformats.org/officeDocument/2006/relationships/hyperlink" Target="https://thehill.com/homenews/administration/365846-susan-rice-giving-up-uss-moral-authority-makes-a-mockery-of-america" TargetMode="External"/><Relationship Id="rId272" Type="http://schemas.openxmlformats.org/officeDocument/2006/relationships/hyperlink" Target="https://www.reuters.com/article/us-saudi-khashoggi-arms-congress/u-s-lawmakers-consider-bill-to-ban-arms-sales-to-saudi-arabia-idUSKCN1MY2RN" TargetMode="External"/><Relationship Id="rId20" Type="http://schemas.openxmlformats.org/officeDocument/2006/relationships/hyperlink" Target="https://www.csis.org/analysis/us-arms-transfer-policy-shaping-way-ahead" TargetMode="External"/><Relationship Id="rId41" Type="http://schemas.openxmlformats.org/officeDocument/2006/relationships/hyperlink" Target="https://www.defensenews.com/global/mideast-africa/2018/05/02/whats-driving-the-middle-easts-armored-vehicles-market/" TargetMode="External"/><Relationship Id="rId62" Type="http://schemas.openxmlformats.org/officeDocument/2006/relationships/hyperlink" Target="https://www.state.gov/r/pa/prs/ps/2018/04/280613.htm" TargetMode="External"/><Relationship Id="rId83" Type="http://schemas.openxmlformats.org/officeDocument/2006/relationships/hyperlink" Target="https://www.airforcetimes.com/news/pentagon-congress/2015/06/29/air-force-lost-predator-was-shot-down-in-syria/" TargetMode="External"/><Relationship Id="rId88" Type="http://schemas.openxmlformats.org/officeDocument/2006/relationships/hyperlink" Target="https://www.defensenews.com/pentagon/2017/08/03/trump-administration-launches-review-of-drone-export-regulations/" TargetMode="External"/><Relationship Id="rId111" Type="http://schemas.openxmlformats.org/officeDocument/2006/relationships/hyperlink" Target="https://warontherocks.com/2018/06/a-new-framework-for-assessing-the-risks-from-u-s-arms-sales/" TargetMode="External"/><Relationship Id="rId132" Type="http://schemas.openxmlformats.org/officeDocument/2006/relationships/hyperlink" Target="https://www.state.gov/j/ct/rls/other/283789.htm" TargetMode="External"/><Relationship Id="rId153" Type="http://schemas.openxmlformats.org/officeDocument/2006/relationships/hyperlink" Target="https://www.sipri.org/sites/default/files/2018-06/yb_18_summary_en_0.pdf" TargetMode="External"/><Relationship Id="rId174" Type="http://schemas.openxmlformats.org/officeDocument/2006/relationships/hyperlink" Target="https://www.middleeasteye.net/news/Trump-imposes-new-sanctions-iran" TargetMode="External"/><Relationship Id="rId179" Type="http://schemas.openxmlformats.org/officeDocument/2006/relationships/hyperlink" Target="https://www.middleeasteye.net/news/giuliani-calls-new-iranian-revolution-anti-government-rally" TargetMode="External"/><Relationship Id="rId195" Type="http://schemas.openxmlformats.org/officeDocument/2006/relationships/hyperlink" Target="https://irandisinfo.org/" TargetMode="External"/><Relationship Id="rId209" Type="http://schemas.openxmlformats.org/officeDocument/2006/relationships/hyperlink" Target="https://www.cato.org/publications/policy-analysis/risky-business-role-arms-sales-us-foreign-policy" TargetMode="External"/><Relationship Id="rId190" Type="http://schemas.openxmlformats.org/officeDocument/2006/relationships/hyperlink" Target="https://www.nytimes.com/2018/11/16/us/politics/cia-saudi-crown-prince-khashoggi.html?module=inline" TargetMode="External"/><Relationship Id="rId204" Type="http://schemas.openxmlformats.org/officeDocument/2006/relationships/hyperlink" Target="https://www.cato.org/publications/policy-analysis/risky-business-role-arms-sales-us-foreign-policy" TargetMode="External"/><Relationship Id="rId220" Type="http://schemas.openxmlformats.org/officeDocument/2006/relationships/hyperlink" Target="https://www.cato.org/publications/policy-analysis/risky-business-role-arms-sales-us-foreign-policy" TargetMode="External"/><Relationship Id="rId225" Type="http://schemas.openxmlformats.org/officeDocument/2006/relationships/hyperlink" Target="https://www.cato.org/publications/policy-analysis/risky-business-role-arms-sales-us-foreign-policy" TargetMode="External"/><Relationship Id="rId241" Type="http://schemas.openxmlformats.org/officeDocument/2006/relationships/hyperlink" Target="https://www.cato.org/publications/policy-analysis/risky-business-role-arms-sales-us-foreign-policy" TargetMode="External"/><Relationship Id="rId246" Type="http://schemas.openxmlformats.org/officeDocument/2006/relationships/hyperlink" Target="https://www.cato.org/publications/policy-analysis/risky-business-role-arms-sales-us-foreign-policy" TargetMode="External"/><Relationship Id="rId267" Type="http://schemas.openxmlformats.org/officeDocument/2006/relationships/hyperlink" Target="https://www.cato.org/publications/policy-analysis/risky-business-role-arms-sales-us-foreign-policy" TargetMode="External"/><Relationship Id="rId15" Type="http://schemas.openxmlformats.org/officeDocument/2006/relationships/hyperlink" Target="https://www.state.gov/r/pa/prs/ps/2018/04/280613.htm" TargetMode="External"/><Relationship Id="rId36" Type="http://schemas.openxmlformats.org/officeDocument/2006/relationships/hyperlink" Target="https://jamestown.org/program/tactical-side-russias-arms-sales-middle-east/" TargetMode="External"/><Relationship Id="rId57" Type="http://schemas.openxmlformats.org/officeDocument/2006/relationships/hyperlink" Target="https://in.reuters.com/article/taiwan-usa/taiwan-to-continue-buying-arms-from-united-states-boosting-u-s-jobs-idINKBN1880BB" TargetMode="External"/><Relationship Id="rId106" Type="http://schemas.openxmlformats.org/officeDocument/2006/relationships/hyperlink" Target="https://www.washingtonpost.com/world/saudi-role-in-devastating-yemen-war-comes-under-new-scrutiny-after-khashoggi-murder/2018/10/29/fabc8f68-dbad-11e8-8bac-bfe01fcdc3a6_story.html?utm_term=.7f94160cd932" TargetMode="External"/><Relationship Id="rId127" Type="http://schemas.openxmlformats.org/officeDocument/2006/relationships/hyperlink" Target="https://www.washingtoninstitute.org/policy-analysis/view/u.s.-officials-push-for-yemen-talks" TargetMode="External"/><Relationship Id="rId262" Type="http://schemas.openxmlformats.org/officeDocument/2006/relationships/hyperlink" Target="https://www.cato.org/publications/policy-analysis/risky-business-role-arms-sales-us-foreign-policy" TargetMode="External"/><Relationship Id="rId283" Type="http://schemas.openxmlformats.org/officeDocument/2006/relationships/theme" Target="theme/theme1.xml"/><Relationship Id="rId10" Type="http://schemas.openxmlformats.org/officeDocument/2006/relationships/hyperlink" Target="http://www.fas.org/sgp/crs/weapons/R42678.pdf" TargetMode="External"/><Relationship Id="rId31" Type="http://schemas.openxmlformats.org/officeDocument/2006/relationships/hyperlink" Target="https://jamestown.org/program/tactical-side-russias-arms-sales-middle-east/" TargetMode="External"/><Relationship Id="rId52" Type="http://schemas.openxmlformats.org/officeDocument/2006/relationships/hyperlink" Target="https://www.reuters.com/article/us-nato-summit-trump-arms/trump-ready-to-help-some-nato-states-buy-u-s-arms-idUSKBN1K22US" TargetMode="External"/><Relationship Id="rId73" Type="http://schemas.openxmlformats.org/officeDocument/2006/relationships/hyperlink" Target="https://warontherocks.com/2018/01/forever-deployed-combat-dwell-reform-mq-9-crews-beyond-overdue/" TargetMode="External"/><Relationship Id="rId78" Type="http://schemas.openxmlformats.org/officeDocument/2006/relationships/hyperlink" Target="https://www.nytimes.com/2015/12/18/business/international/china-drone-export-iraq.html" TargetMode="External"/><Relationship Id="rId94" Type="http://schemas.openxmlformats.org/officeDocument/2006/relationships/hyperlink" Target="https://www.af.mil/About-Us/Fact-Sheets/Display/Article/1529726/c-17-globemaster-iii/" TargetMode="External"/><Relationship Id="rId99" Type="http://schemas.openxmlformats.org/officeDocument/2006/relationships/hyperlink" Target="https://www.state.gov/t/pm/rls/fs/2017/272870.htm" TargetMode="External"/><Relationship Id="rId101" Type="http://schemas.openxmlformats.org/officeDocument/2006/relationships/hyperlink" Target="https://www.export.gov/article?id=India-Defense" TargetMode="External"/><Relationship Id="rId122" Type="http://schemas.openxmlformats.org/officeDocument/2006/relationships/hyperlink" Target="https://www.washingtonpost.com/opinions/global-opinions/jamal-khashoggi-what-the-arab-world-needs-most-is-free-expression/2018/10/17/adfc8c44-d21d-11e8-8c22-fa2ef74bd6d6_story.html?utm_term=.fff36a93460d" TargetMode="External"/><Relationship Id="rId143" Type="http://schemas.openxmlformats.org/officeDocument/2006/relationships/hyperlink" Target="https://www.cnn.com/2011/12/29/world/meast/u-s--saudi-fighter-sale/index.html" TargetMode="External"/><Relationship Id="rId148" Type="http://schemas.openxmlformats.org/officeDocument/2006/relationships/hyperlink" Target="https://www.brookings.edu/blog/order-from-chaos/2018/10/10/after-khashoggi-us-arms-sales-to-the-saudis-are-essential-leverage/" TargetMode="External"/><Relationship Id="rId164" Type="http://schemas.openxmlformats.org/officeDocument/2006/relationships/hyperlink" Target="http://www.carlanorrlof.com/wp-content/uploads/2013/03/DontComeHomeAmerica.pdf" TargetMode="External"/><Relationship Id="rId169" Type="http://schemas.openxmlformats.org/officeDocument/2006/relationships/hyperlink" Target="https://www.nytimes.com/aponline/2019/06/13/world/europe/ap-eu-persian-gulf-tensions-reaction.html" TargetMode="External"/><Relationship Id="rId185" Type="http://schemas.openxmlformats.org/officeDocument/2006/relationships/hyperlink" Target="https://www.nytimes.com/interactive/2018/10/31/magazine/yemen-war-saudi-arabia.html?module=inline" TargetMode="External"/><Relationship Id="rId4" Type="http://schemas.openxmlformats.org/officeDocument/2006/relationships/webSettings" Target="webSettings.xml"/><Relationship Id="rId9" Type="http://schemas.openxmlformats.org/officeDocument/2006/relationships/hyperlink" Target="https://www.defensenews.com/digital-show-dailies/farnborough/2018/07/17/netherlands-signs-deal-for-unarmed-mq-9-reaper-drones/" TargetMode="External"/><Relationship Id="rId180" Type="http://schemas.openxmlformats.org/officeDocument/2006/relationships/hyperlink" Target="https://www.middleeasteye.net/news/us-threatens-crush-iran-outlines-12-point-list-new-deal" TargetMode="External"/><Relationship Id="rId210" Type="http://schemas.openxmlformats.org/officeDocument/2006/relationships/hyperlink" Target="https://www.cato.org/publications/policy-analysis/risky-business-role-arms-sales-us-foreign-policy" TargetMode="External"/><Relationship Id="rId215" Type="http://schemas.openxmlformats.org/officeDocument/2006/relationships/hyperlink" Target="https://www.cato.org/publications/policy-analysis/risky-business-role-arms-sales-us-foreign-policy" TargetMode="External"/><Relationship Id="rId236" Type="http://schemas.openxmlformats.org/officeDocument/2006/relationships/hyperlink" Target="https://www.cato.org/publications/policy-analysis/risky-business-role-arms-sales-us-foreign-policy" TargetMode="External"/><Relationship Id="rId257" Type="http://schemas.openxmlformats.org/officeDocument/2006/relationships/hyperlink" Target="https://www.cato.org/publications/policy-analysis/risky-business-role-arms-sales-us-foreign-policy" TargetMode="External"/><Relationship Id="rId278" Type="http://schemas.openxmlformats.org/officeDocument/2006/relationships/hyperlink" Target="https://www.chathamhouse.org/sites/default/files/images/ia/INTA94_1_8_238_Stokes.pdf" TargetMode="External"/><Relationship Id="rId26" Type="http://schemas.openxmlformats.org/officeDocument/2006/relationships/hyperlink" Target="https://www.defensenews.com/top-100/2018/08/09/its-time-to-update-us-defense-export-policies/" TargetMode="External"/><Relationship Id="rId231" Type="http://schemas.openxmlformats.org/officeDocument/2006/relationships/hyperlink" Target="https://www.cato.org/publications/policy-analysis/risky-business-role-arms-sales-us-foreign-policy" TargetMode="External"/><Relationship Id="rId252" Type="http://schemas.openxmlformats.org/officeDocument/2006/relationships/hyperlink" Target="https://www.cato.org/publications/policy-analysis/risky-business-role-arms-sales-us-foreign-policy" TargetMode="External"/><Relationship Id="rId273" Type="http://schemas.openxmlformats.org/officeDocument/2006/relationships/hyperlink" Target="http://opensecrets.org/" TargetMode="External"/><Relationship Id="rId47" Type="http://schemas.openxmlformats.org/officeDocument/2006/relationships/hyperlink" Target="https://www.csis.org/analysis/us-arms-transfer-policy-shaping-way-ahead" TargetMode="External"/><Relationship Id="rId68" Type="http://schemas.openxmlformats.org/officeDocument/2006/relationships/hyperlink" Target="https://www.cambridge.org/core/journals/international-organization/article/droning-on-explaining-the-proliferation-of-unmanned-aerial-vehicles/8982612535696D00F6D040DB56C741AF" TargetMode="External"/><Relationship Id="rId89" Type="http://schemas.openxmlformats.org/officeDocument/2006/relationships/hyperlink" Target="https://www.defensenews.com/pentagon/2017/09/13/us-clears-record-total-for-arms-sales-in-fy17/" TargetMode="External"/><Relationship Id="rId112" Type="http://schemas.openxmlformats.org/officeDocument/2006/relationships/hyperlink" Target="https://warontherocks.com/2016/09/hold-the-champagne-indias-fighter-deal-with-france-portends-trouble-for-western-defense-companies/" TargetMode="External"/><Relationship Id="rId133" Type="http://schemas.openxmlformats.org/officeDocument/2006/relationships/hyperlink" Target="https://www.usatoday.com/story/news/world/2018/10/13/jamal-khashoggi-trump-saudi-arms-deal/1630693002/" TargetMode="External"/><Relationship Id="rId154" Type="http://schemas.openxmlformats.org/officeDocument/2006/relationships/hyperlink" Target="http://doi.org/10.1257/jep.8.4.65" TargetMode="External"/><Relationship Id="rId175" Type="http://schemas.openxmlformats.org/officeDocument/2006/relationships/hyperlink" Target="https://www.nbcnews.com/news/military/u-s-officials-iran-official-ok-d-attacks-american-military-n1003421" TargetMode="External"/><Relationship Id="rId196" Type="http://schemas.openxmlformats.org/officeDocument/2006/relationships/hyperlink" Target="https://www.fdd.org/" TargetMode="External"/><Relationship Id="rId200" Type="http://schemas.openxmlformats.org/officeDocument/2006/relationships/hyperlink" Target="https://www.rferl.org/a/global-arms-sales-us-russia-britain-turkey/29647147.html" TargetMode="External"/><Relationship Id="rId16" Type="http://schemas.openxmlformats.org/officeDocument/2006/relationships/hyperlink" Target="http://www.presidency.ucsb.edu/ws/index.php?pid=7530" TargetMode="External"/><Relationship Id="rId221" Type="http://schemas.openxmlformats.org/officeDocument/2006/relationships/hyperlink" Target="https://www.cato.org/publications/policy-analysis/risky-business-role-arms-sales-us-foreign-policy" TargetMode="External"/><Relationship Id="rId242" Type="http://schemas.openxmlformats.org/officeDocument/2006/relationships/hyperlink" Target="https://www.cato.org/publications/policy-analysis/risky-business-role-arms-sales-us-foreign-policy" TargetMode="External"/><Relationship Id="rId263" Type="http://schemas.openxmlformats.org/officeDocument/2006/relationships/hyperlink" Target="https://www.cato.org/publications/policy-analysis/risky-business-role-arms-sales-us-foreign-policy" TargetMode="External"/><Relationship Id="rId37" Type="http://schemas.openxmlformats.org/officeDocument/2006/relationships/hyperlink" Target="https://www.militarytimes.com/news/pentagon-congress/2018/09/09/us-to-release-12-billion-in-military-aid-to-egypt/" TargetMode="External"/><Relationship Id="rId58" Type="http://schemas.openxmlformats.org/officeDocument/2006/relationships/hyperlink" Target="http://eriklg.com/" TargetMode="External"/><Relationship Id="rId79" Type="http://schemas.openxmlformats.org/officeDocument/2006/relationships/hyperlink" Target="https://www.popsci.com/watch-nigerias-first-confirmed-drone-strike" TargetMode="External"/><Relationship Id="rId102" Type="http://schemas.openxmlformats.org/officeDocument/2006/relationships/hyperlink" Target="https://www.gpo.gov/fdsys/pkg/FR-2017-01-19/html/2017-00439.htm" TargetMode="External"/><Relationship Id="rId123" Type="http://schemas.openxmlformats.org/officeDocument/2006/relationships/hyperlink" Target="https://www.washingtonpost.com/politics/inside-the-saudis-washington-influence-machine-how-the-kingdom-gained-power-through-fierce-lobbying-and-charm-offensives/2018/10/21/8a0a3320-d3c3-11e8-a275-81c671a50422_story.html" TargetMode="External"/><Relationship Id="rId144" Type="http://schemas.openxmlformats.org/officeDocument/2006/relationships/hyperlink" Target="https://www.bbc.com/news/av/world-us-canada-38698654/donald-trump-america-first-america-first" TargetMode="External"/><Relationship Id="rId90" Type="http://schemas.openxmlformats.org/officeDocument/2006/relationships/hyperlink" Target="https://www.defensenews.com/air/2017/12/19/heres-how-the-trump-administration-could-make-it-easier-to-sell-military-drones/" TargetMode="External"/><Relationship Id="rId165" Type="http://schemas.openxmlformats.org/officeDocument/2006/relationships/hyperlink" Target="http://live.belfercenter.org/files/IS3904_pp007-048.pdf" TargetMode="External"/><Relationship Id="rId186" Type="http://schemas.openxmlformats.org/officeDocument/2006/relationships/hyperlink" Target="https://foreignaffairs.house.gov/2019/6/new-bipartisan-legislation-would-halt-arms-sales-to-gulf-countries" TargetMode="External"/><Relationship Id="rId211" Type="http://schemas.openxmlformats.org/officeDocument/2006/relationships/hyperlink" Target="https://www.cato.org/publications/policy-analysis/risky-business-role-arms-sales-us-foreign-policy" TargetMode="External"/><Relationship Id="rId232" Type="http://schemas.openxmlformats.org/officeDocument/2006/relationships/hyperlink" Target="https://www.cato.org/publications/policy-analysis/risky-business-role-arms-sales-us-foreign-policy" TargetMode="External"/><Relationship Id="rId253" Type="http://schemas.openxmlformats.org/officeDocument/2006/relationships/hyperlink" Target="https://www.cato.org/publications/policy-analysis/risky-business-role-arms-sales-us-foreign-policy" TargetMode="External"/><Relationship Id="rId274" Type="http://schemas.openxmlformats.org/officeDocument/2006/relationships/hyperlink" Target="https://www.nytimes.com/2019/05/22/world/middleeast/saudi-yemen-airstrikes-civilians.html?module=inline" TargetMode="External"/><Relationship Id="rId27" Type="http://schemas.openxmlformats.org/officeDocument/2006/relationships/hyperlink" Target="https://www.defensenews.com/global/europe/2018/08/08/uk-reports-massive-uptick-in-defense-exports/" TargetMode="External"/><Relationship Id="rId48" Type="http://schemas.openxmlformats.org/officeDocument/2006/relationships/hyperlink" Target="https://www.defensenews.com/global/the-americas/2018/06/19/us-chamber-of-commerce-wants-trump-to-put-americas-defense-industry-first/" TargetMode="External"/><Relationship Id="rId69" Type="http://schemas.openxmlformats.org/officeDocument/2006/relationships/hyperlink" Target="https://www.wsj.com/articles/unable-to-buy-u-s-military-drones-allies-place-orders-with-china-1500301716" TargetMode="External"/><Relationship Id="rId113" Type="http://schemas.openxmlformats.org/officeDocument/2006/relationships/hyperlink" Target="https://www.defensenews.com/home/2016/04/05/kuwait-signs-eurofighter-jet-deal/" TargetMode="External"/><Relationship Id="rId134" Type="http://schemas.openxmlformats.org/officeDocument/2006/relationships/hyperlink" Target="https://ssi.armywarcollege.edu/pubs/people.cfm?authorID=571" TargetMode="External"/><Relationship Id="rId80" Type="http://schemas.openxmlformats.org/officeDocument/2006/relationships/hyperlink" Target="https://www.tandfonline.com/doi/abs/10.1080/09636412.2016.1134189?journalCode=fsst20" TargetMode="External"/><Relationship Id="rId155" Type="http://schemas.openxmlformats.org/officeDocument/2006/relationships/hyperlink" Target="http://www.dtic.mil/dtic/tr/fulltext/u2/a498941.pdf" TargetMode="External"/><Relationship Id="rId176" Type="http://schemas.openxmlformats.org/officeDocument/2006/relationships/hyperlink" Target="https://www.reuters.com/article/us-usa-iran-shipping/u-s-warns-merchant-ships-of-possible-iranian-attacks-in-middle-east-idUSKCN1SG1MX" TargetMode="External"/><Relationship Id="rId197" Type="http://schemas.openxmlformats.org/officeDocument/2006/relationships/hyperlink" Target="https://twitter.com/NegarMortazavi/status/1134168278643949569" TargetMode="External"/><Relationship Id="rId201" Type="http://schemas.openxmlformats.org/officeDocument/2006/relationships/hyperlink" Target="https://www.scmp.com/news/china/diplomacy-defence/article/2136877/chinas-arms-sales-rise-it-vies-us-influence-world-stage" TargetMode="External"/><Relationship Id="rId222" Type="http://schemas.openxmlformats.org/officeDocument/2006/relationships/hyperlink" Target="https://www.cato.org/publications/policy-analysis/risky-business-role-arms-sales-us-foreign-policy" TargetMode="External"/><Relationship Id="rId243" Type="http://schemas.openxmlformats.org/officeDocument/2006/relationships/hyperlink" Target="https://www.cato.org/publications/policy-analysis/risky-business-role-arms-sales-us-foreign-policy" TargetMode="External"/><Relationship Id="rId264" Type="http://schemas.openxmlformats.org/officeDocument/2006/relationships/hyperlink" Target="https://www.cato.org/publications/policy-analysis/risky-business-role-arms-sales-us-foreign-policy" TargetMode="External"/><Relationship Id="rId17" Type="http://schemas.openxmlformats.org/officeDocument/2006/relationships/hyperlink" Target="http://www.americanforeignrelations.com/A-D/Arms-Transfers-and-Trade-Carter-and-reagan.html" TargetMode="External"/><Relationship Id="rId38" Type="http://schemas.openxmlformats.org/officeDocument/2006/relationships/hyperlink" Target="http://www.inss.org.il/publication/israel-united-states-military-assistance-egypt/" TargetMode="External"/><Relationship Id="rId59" Type="http://schemas.openxmlformats.org/officeDocument/2006/relationships/hyperlink" Target="https://www.state.gov/r/pa/prs/ps/2018/04/280619.htm" TargetMode="External"/><Relationship Id="rId103" Type="http://schemas.openxmlformats.org/officeDocument/2006/relationships/hyperlink" Target="http://www.defense-aerospace.com/article-view/release/184781/us-approves-sale-of-22-guardian-drones-to-india%3A-reports.html" TargetMode="External"/><Relationship Id="rId124" Type="http://schemas.openxmlformats.org/officeDocument/2006/relationships/hyperlink" Target="https://www.ohchr.org/EN/NewsEvents/Pages/DisplayNews.aspx?NewsID=23479" TargetMode="External"/><Relationship Id="rId70" Type="http://schemas.openxmlformats.org/officeDocument/2006/relationships/hyperlink" Target="http://www.jpost.com/Israel-News/India-to-receive-armed-Heron-drones-from-Israel-486016" TargetMode="External"/><Relationship Id="rId91" Type="http://schemas.openxmlformats.org/officeDocument/2006/relationships/hyperlink" Target="http://www.dsca.mil/about-us/lieutenant-general-charles-hooper" TargetMode="External"/><Relationship Id="rId145" Type="http://schemas.openxmlformats.org/officeDocument/2006/relationships/hyperlink" Target="https://www.aljazeera.com/news/2017/05/trump-arrives-saudi-arabia-foreign-trip-170520063253596.html" TargetMode="External"/><Relationship Id="rId166" Type="http://schemas.openxmlformats.org/officeDocument/2006/relationships/hyperlink" Target="https://www.cnn.com/middleeast/live-news/gulf-of-oman-incident-latest-intl/index.html" TargetMode="External"/><Relationship Id="rId187" Type="http://schemas.openxmlformats.org/officeDocument/2006/relationships/hyperlink" Target="https://www.nytimes.com/2019/05/14/world/middleeast/trump-iran-threats.html?module=inline" TargetMode="External"/><Relationship Id="rId1" Type="http://schemas.openxmlformats.org/officeDocument/2006/relationships/numbering" Target="numbering.xml"/><Relationship Id="rId212" Type="http://schemas.openxmlformats.org/officeDocument/2006/relationships/hyperlink" Target="https://www.cato.org/publications/policy-analysis/risky-business-role-arms-sales-us-foreign-policy" TargetMode="External"/><Relationship Id="rId233" Type="http://schemas.openxmlformats.org/officeDocument/2006/relationships/hyperlink" Target="https://www.cato.org/publications/policy-analysis/risky-business-role-arms-sales-us-foreign-policy" TargetMode="External"/><Relationship Id="rId254" Type="http://schemas.openxmlformats.org/officeDocument/2006/relationships/hyperlink" Target="https://www.cato.org/publications/policy-analysis/risky-business-role-arms-sales-us-foreign-policy" TargetMode="External"/><Relationship Id="rId28" Type="http://schemas.openxmlformats.org/officeDocument/2006/relationships/hyperlink" Target="https://www.defensenews.com/industry/2018/08/02/french-armed-forces-minister-reveals-arms-export-details-roadblocks-to-lawmakers/" TargetMode="External"/><Relationship Id="rId49" Type="http://schemas.openxmlformats.org/officeDocument/2006/relationships/hyperlink" Target="https://www.csis.org/analysis/us-arms-transfer-policy-shaping-way-ahead" TargetMode="External"/><Relationship Id="rId114" Type="http://schemas.openxmlformats.org/officeDocument/2006/relationships/hyperlink" Target="https://www.defenseindustrydaily.com/egypt-to-spend-32b-in-updating-f-16cd-fleet-05860/" TargetMode="External"/><Relationship Id="rId275" Type="http://schemas.openxmlformats.org/officeDocument/2006/relationships/hyperlink" Target="https://www.nytimes.com/2019/05/24/world/middleeast/trump-troop-increase-middle-east-iran.html?module=inline" TargetMode="External"/><Relationship Id="rId60" Type="http://schemas.openxmlformats.org/officeDocument/2006/relationships/hyperlink" Target="https://www.whitehouse.gov/briefings-statements/statement-press-secretary-arms-transfer-unmanned-aerial-systems-export-reforms/" TargetMode="External"/><Relationship Id="rId81" Type="http://schemas.openxmlformats.org/officeDocument/2006/relationships/hyperlink" Target="http://eriklg.com/wp-content/uploads/2018/04/Proofed-Find-em-First_April-2018.pdf" TargetMode="External"/><Relationship Id="rId135" Type="http://schemas.openxmlformats.org/officeDocument/2006/relationships/hyperlink" Target="https://www.sipri.org/sites/default/files/2018-06/yb_18_summary_en_0.pdf" TargetMode="External"/><Relationship Id="rId156" Type="http://schemas.openxmlformats.org/officeDocument/2006/relationships/hyperlink" Target="https://ssi.armywarcollege.edu/pubs/display.cfm?pubID=1344" TargetMode="External"/><Relationship Id="rId177" Type="http://schemas.openxmlformats.org/officeDocument/2006/relationships/hyperlink" Target="https://www.middleeasteye.net/news/iran-quits-parts-2015-nuclear-deal-and-lays-down-ultimatum" TargetMode="External"/><Relationship Id="rId198" Type="http://schemas.openxmlformats.org/officeDocument/2006/relationships/hyperlink" Target="https://www.nytimes.com/2019/05/29/world/middleeast/iran-us-war.html?module=inline" TargetMode="External"/><Relationship Id="rId202" Type="http://schemas.openxmlformats.org/officeDocument/2006/relationships/hyperlink" Target="https://www.newsweek.com/unamerican-trump-support-saudi-crown-prince-blasted-republican-senator-bob-1247518" TargetMode="External"/><Relationship Id="rId223" Type="http://schemas.openxmlformats.org/officeDocument/2006/relationships/hyperlink" Target="https://www.cato.org/publications/policy-analysis/risky-business-role-arms-sales-us-foreign-policy" TargetMode="External"/><Relationship Id="rId244" Type="http://schemas.openxmlformats.org/officeDocument/2006/relationships/hyperlink" Target="https://www.cato.org/publications/policy-analysis/risky-business-role-arms-sales-u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60786</Words>
  <Characters>346486</Characters>
  <Application>Microsoft Office Word</Application>
  <DocSecurity>0</DocSecurity>
  <Lines>2887</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VanDyke, Alex P</dc:creator>
  <cp:keywords/>
  <dc:description/>
  <cp:lastModifiedBy>Mobile Lab</cp:lastModifiedBy>
  <cp:revision>3</cp:revision>
  <dcterms:created xsi:type="dcterms:W3CDTF">2019-06-30T17:56:00Z</dcterms:created>
  <dcterms:modified xsi:type="dcterms:W3CDTF">2019-07-02T18:52:00Z</dcterms:modified>
</cp:coreProperties>
</file>